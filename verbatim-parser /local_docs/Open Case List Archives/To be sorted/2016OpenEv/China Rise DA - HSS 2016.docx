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FBDE45" w14:textId="77777777" w:rsidR="00DE2E47" w:rsidRDefault="00DE2E47" w:rsidP="00DE2E47">
      <w:pPr>
        <w:pStyle w:val="Heading1"/>
      </w:pPr>
      <w:r>
        <w:t>China Rise Disadvantage</w:t>
      </w:r>
    </w:p>
    <w:p w14:paraId="358AA41B" w14:textId="77777777" w:rsidR="00DE2E47" w:rsidRDefault="00DE2E47" w:rsidP="00DE2E47"/>
    <w:p w14:paraId="22C66BA3" w14:textId="77777777" w:rsidR="00DE2E47" w:rsidRDefault="00DE2E47" w:rsidP="00DE2E47">
      <w:pPr>
        <w:pStyle w:val="Heading1"/>
      </w:pPr>
      <w:r>
        <w:t>***Negative</w:t>
      </w:r>
    </w:p>
    <w:p w14:paraId="311C1F29" w14:textId="77777777" w:rsidR="00DE2E47" w:rsidRDefault="00DE2E47" w:rsidP="00DE2E47">
      <w:pPr>
        <w:pStyle w:val="Heading2"/>
      </w:pPr>
      <w:r>
        <w:t>Uniqueness</w:t>
      </w:r>
    </w:p>
    <w:p w14:paraId="1EE444A8" w14:textId="77777777" w:rsidR="00DE2E47" w:rsidRDefault="00DE2E47" w:rsidP="00DE2E47">
      <w:pPr>
        <w:pStyle w:val="Heading3"/>
      </w:pPr>
      <w:r>
        <w:t>Hegemony High now</w:t>
      </w:r>
    </w:p>
    <w:p w14:paraId="362AB5ED" w14:textId="77777777" w:rsidR="00DE2E47" w:rsidRPr="00737E7A" w:rsidRDefault="00DE2E47" w:rsidP="00DE2E47">
      <w:pPr>
        <w:pStyle w:val="Heading4"/>
      </w:pPr>
      <w:r>
        <w:rPr>
          <w:u w:val="single"/>
        </w:rPr>
        <w:t>Uniqueness</w:t>
      </w:r>
      <w:r>
        <w:t xml:space="preserve"> and </w:t>
      </w:r>
      <w:r>
        <w:rPr>
          <w:u w:val="single"/>
        </w:rPr>
        <w:t>link</w:t>
      </w:r>
      <w:r>
        <w:t xml:space="preserve"> – American primacy is high now, but China rise’s economic rise would lead to its displacement</w:t>
      </w:r>
    </w:p>
    <w:p w14:paraId="1F921739" w14:textId="77777777" w:rsidR="00DE2E47" w:rsidRPr="00737E7A" w:rsidRDefault="00DE2E47" w:rsidP="00DE2E47">
      <w:proofErr w:type="spellStart"/>
      <w:r>
        <w:rPr>
          <w:rStyle w:val="Style13ptBold"/>
        </w:rPr>
        <w:t>Babones</w:t>
      </w:r>
      <w:proofErr w:type="spellEnd"/>
      <w:r>
        <w:rPr>
          <w:rStyle w:val="Style13ptBold"/>
        </w:rPr>
        <w:t xml:space="preserve"> 15 – </w:t>
      </w:r>
      <w:r w:rsidRPr="00737E7A">
        <w:rPr>
          <w:sz w:val="16"/>
          <w:szCs w:val="16"/>
        </w:rPr>
        <w:t xml:space="preserve">Salvatore </w:t>
      </w:r>
      <w:proofErr w:type="spellStart"/>
      <w:r w:rsidRPr="00737E7A">
        <w:rPr>
          <w:sz w:val="16"/>
          <w:szCs w:val="16"/>
        </w:rPr>
        <w:t>Babones</w:t>
      </w:r>
      <w:proofErr w:type="spellEnd"/>
      <w:r w:rsidRPr="00737E7A">
        <w:rPr>
          <w:sz w:val="16"/>
          <w:szCs w:val="16"/>
        </w:rPr>
        <w:t xml:space="preserve"> is an expert on the Chinese and American societies and economies who teaches sociology at the University of Sydney</w:t>
      </w:r>
      <w:r>
        <w:rPr>
          <w:sz w:val="16"/>
          <w:szCs w:val="16"/>
        </w:rPr>
        <w:t xml:space="preserve"> and an associate fellow at the Institute for Policy Studies</w:t>
      </w:r>
      <w:r w:rsidRPr="00737E7A">
        <w:rPr>
          <w:sz w:val="16"/>
          <w:szCs w:val="16"/>
        </w:rPr>
        <w:t xml:space="preserve">, 2015 (“American Hegemony is Here to Stay,” June 11, Available Online at </w:t>
      </w:r>
      <w:hyperlink r:id="rId6" w:history="1">
        <w:r w:rsidRPr="00737E7A">
          <w:rPr>
            <w:sz w:val="16"/>
            <w:szCs w:val="16"/>
          </w:rPr>
          <w:t>http://nationalinterest.org/feature/american-hegemony-here-stay-13089</w:t>
        </w:r>
      </w:hyperlink>
      <w:r w:rsidRPr="00737E7A">
        <w:rPr>
          <w:sz w:val="16"/>
          <w:szCs w:val="16"/>
        </w:rPr>
        <w:t>, Accessed 07-05-2016, AH)</w:t>
      </w:r>
    </w:p>
    <w:p w14:paraId="42919C2E" w14:textId="77777777" w:rsidR="00DE2E47" w:rsidRPr="00780A03" w:rsidRDefault="00DE2E47" w:rsidP="00DE2E47">
      <w:r w:rsidRPr="00737E7A">
        <w:t xml:space="preserve">Or so the story goes. In fact, </w:t>
      </w:r>
      <w:r w:rsidRPr="00780A03">
        <w:rPr>
          <w:rStyle w:val="StyleUnderline"/>
          <w:highlight w:val="yellow"/>
        </w:rPr>
        <w:t>reports of the passing of U.S. hegemony are greatly exaggerated.</w:t>
      </w:r>
      <w:r w:rsidRPr="00737E7A">
        <w:t xml:space="preserve"> America’s costly wars in Iraq and Afghanistan were relatively minor affairs considered in long-term perspective. </w:t>
      </w:r>
      <w:r w:rsidRPr="00A119A0">
        <w:rPr>
          <w:rStyle w:val="StyleUnderline"/>
        </w:rPr>
        <w:t xml:space="preserve">The strategic challenge posed by China has also been exaggerated. Together with its inner circle of unshakable English-speaking allies, </w:t>
      </w:r>
      <w:r w:rsidRPr="00780A03">
        <w:rPr>
          <w:rStyle w:val="StyleUnderline"/>
          <w:highlight w:val="yellow"/>
        </w:rPr>
        <w:t>the U</w:t>
      </w:r>
      <w:r w:rsidRPr="00A119A0">
        <w:rPr>
          <w:rStyle w:val="StyleUnderline"/>
        </w:rPr>
        <w:t xml:space="preserve">nited </w:t>
      </w:r>
      <w:r w:rsidRPr="00780A03">
        <w:rPr>
          <w:rStyle w:val="StyleUnderline"/>
          <w:highlight w:val="yellow"/>
        </w:rPr>
        <w:t>S</w:t>
      </w:r>
      <w:r w:rsidRPr="00A119A0">
        <w:rPr>
          <w:rStyle w:val="StyleUnderline"/>
        </w:rPr>
        <w:t xml:space="preserve">tates </w:t>
      </w:r>
      <w:r w:rsidRPr="00780A03">
        <w:rPr>
          <w:rStyle w:val="StyleUnderline"/>
          <w:highlight w:val="yellow"/>
        </w:rPr>
        <w:t>possesses near-total control of the world’s seas, skies, airwaves and cyberspace, while American universities</w:t>
      </w:r>
      <w:r w:rsidRPr="00A119A0">
        <w:rPr>
          <w:rStyle w:val="StyleUnderline"/>
        </w:rPr>
        <w:t xml:space="preserve">, think tanks and journals </w:t>
      </w:r>
      <w:r w:rsidRPr="00780A03">
        <w:rPr>
          <w:rStyle w:val="StyleUnderline"/>
          <w:highlight w:val="yellow"/>
        </w:rPr>
        <w:t>dominate the world of ideas.</w:t>
      </w:r>
      <w:r w:rsidRPr="00737E7A">
        <w:t xml:space="preserve"> Put aside all the alarmist punditry. </w:t>
      </w:r>
      <w:r w:rsidRPr="00A119A0">
        <w:rPr>
          <w:rStyle w:val="StyleUnderline"/>
        </w:rPr>
        <w:t>American hegemony is now as firm as or firmer than it has ever been</w:t>
      </w:r>
      <w:r w:rsidRPr="00737E7A">
        <w:t>, and will remain so for a long time to come.</w:t>
      </w:r>
      <w:r>
        <w:t xml:space="preserve"> </w:t>
      </w:r>
      <w:r w:rsidRPr="00A119A0">
        <w:rPr>
          <w:rStyle w:val="StyleUnderline"/>
        </w:rPr>
        <w:t>THE MASSIVE federal deficit, negative credit-agency reports, repeated debt-ceiling crises and the 2013 government shutdown all created the impression that the U.S. government is bankrupt</w:t>
      </w:r>
      <w:r w:rsidRPr="00737E7A">
        <w:t xml:space="preserve">, or close to it. The U.S. economy imports half a trillion dollars a year more than it exports. Among the American population, poverty rates are high and ordinary workers’ wages have been stagnant (in real terms) for decades. </w:t>
      </w:r>
      <w:r w:rsidRPr="00A119A0">
        <w:rPr>
          <w:rStyle w:val="StyleUnderline"/>
        </w:rPr>
        <w:t>Washington seems to be paralyzed by perpetual gridlock. On top of all this, strategic exhaustion after two costly wars in Afghanistan and Iraq has substantially degraded U.S. military capabilities. Then</w:t>
      </w:r>
      <w:r w:rsidRPr="00737E7A">
        <w:t xml:space="preserve">, at the very moment the military needed to regroup, rebuild and rearm, </w:t>
      </w:r>
      <w:r w:rsidRPr="00A119A0">
        <w:rPr>
          <w:rStyle w:val="StyleUnderline"/>
        </w:rPr>
        <w:t>its budget was hit by sequestration.</w:t>
      </w:r>
      <w:r>
        <w:rPr>
          <w:rStyle w:val="StyleUnderline"/>
        </w:rPr>
        <w:t xml:space="preserve"> </w:t>
      </w:r>
      <w:r w:rsidRPr="00780A03">
        <w:rPr>
          <w:rStyle w:val="StyleUnderline"/>
          <w:highlight w:val="yellow"/>
        </w:rPr>
        <w:t>If economic power forms the long-term foundation for political and military power, it would seem that America is in terminal decline. But policy analysts</w:t>
      </w:r>
      <w:r w:rsidRPr="00A119A0">
        <w:rPr>
          <w:rStyle w:val="StyleUnderline"/>
        </w:rPr>
        <w:t xml:space="preserve"> tend to </w:t>
      </w:r>
      <w:r w:rsidRPr="00C126A5">
        <w:rPr>
          <w:rStyle w:val="StyleUnderline"/>
          <w:highlight w:val="yellow"/>
        </w:rPr>
        <w:t xml:space="preserve">have </w:t>
      </w:r>
      <w:r w:rsidRPr="00780A03">
        <w:rPr>
          <w:rStyle w:val="StyleUnderline"/>
          <w:highlight w:val="yellow"/>
        </w:rPr>
        <w:t>short memories.</w:t>
      </w:r>
      <w:r w:rsidRPr="00780A03">
        <w:rPr>
          <w:highlight w:val="yellow"/>
        </w:rPr>
        <w:t xml:space="preserve"> </w:t>
      </w:r>
      <w:r w:rsidRPr="00780A03">
        <w:rPr>
          <w:rStyle w:val="StyleUnderline"/>
          <w:highlight w:val="yellow"/>
        </w:rPr>
        <w:t>Cycles of hegemony run in centuries, not decades</w:t>
      </w:r>
      <w:r w:rsidRPr="00737E7A">
        <w:t xml:space="preserve"> (or seasons). </w:t>
      </w:r>
      <w:r w:rsidRPr="00780A03">
        <w:rPr>
          <w:rStyle w:val="StyleUnderline"/>
          <w:highlight w:val="yellow"/>
        </w:rPr>
        <w:t>When the U</w:t>
      </w:r>
      <w:r w:rsidRPr="00A119A0">
        <w:rPr>
          <w:rStyle w:val="StyleUnderline"/>
        </w:rPr>
        <w:t xml:space="preserve">nited </w:t>
      </w:r>
      <w:r w:rsidRPr="00780A03">
        <w:rPr>
          <w:rStyle w:val="StyleUnderline"/>
          <w:highlight w:val="yellow"/>
        </w:rPr>
        <w:t>K</w:t>
      </w:r>
      <w:r w:rsidRPr="00A119A0">
        <w:rPr>
          <w:rStyle w:val="StyleUnderline"/>
        </w:rPr>
        <w:t xml:space="preserve">ingdom finally </w:t>
      </w:r>
      <w:r w:rsidRPr="00780A03">
        <w:rPr>
          <w:rStyle w:val="StyleUnderline"/>
          <w:highlight w:val="yellow"/>
        </w:rPr>
        <w:t>defeated Napoleon</w:t>
      </w:r>
      <w:r w:rsidRPr="00A119A0">
        <w:rPr>
          <w:rStyle w:val="StyleUnderline"/>
        </w:rPr>
        <w:t xml:space="preserve"> at Waterloo </w:t>
      </w:r>
      <w:r w:rsidRPr="00780A03">
        <w:rPr>
          <w:rStyle w:val="StyleUnderline"/>
          <w:highlight w:val="yellow"/>
        </w:rPr>
        <w:t>in 1815, its national resources were completely exhausted.</w:t>
      </w:r>
      <w:r w:rsidRPr="00780A03">
        <w:rPr>
          <w:highlight w:val="yellow"/>
        </w:rPr>
        <w:t xml:space="preserve"> </w:t>
      </w:r>
      <w:r w:rsidRPr="00780A03">
        <w:rPr>
          <w:rStyle w:val="StyleUnderline"/>
          <w:highlight w:val="yellow"/>
        </w:rPr>
        <w:t>Britain’s public-debt-to-GDP ratio was over 250 percent,</w:t>
      </w:r>
      <w:r w:rsidRPr="00A119A0">
        <w:rPr>
          <w:rStyle w:val="StyleUnderline"/>
        </w:rPr>
        <w:t xml:space="preserve"> and early nineteenth-century governments lacked access to the full range of fiscal and financial tools that are available today</w:t>
      </w:r>
      <w:r w:rsidRPr="00780A03">
        <w:rPr>
          <w:rStyle w:val="StyleUnderline"/>
        </w:rPr>
        <w:t xml:space="preserve">. </w:t>
      </w:r>
      <w:r w:rsidRPr="00780A03">
        <w:rPr>
          <w:rStyle w:val="StyleUnderline"/>
          <w:highlight w:val="yellow"/>
        </w:rPr>
        <w:t xml:space="preserve">Yet the British Century was only just beginning. </w:t>
      </w:r>
      <w:r w:rsidRPr="00780A03">
        <w:rPr>
          <w:rStyle w:val="StyleUnderline"/>
        </w:rPr>
        <w:t>The </w:t>
      </w:r>
      <w:proofErr w:type="spellStart"/>
      <w:r w:rsidRPr="00780A03">
        <w:rPr>
          <w:rStyle w:val="StyleUnderline"/>
        </w:rPr>
        <w:t>Pax</w:t>
      </w:r>
      <w:proofErr w:type="spellEnd"/>
      <w:r w:rsidRPr="00780A03">
        <w:rPr>
          <w:rStyle w:val="StyleUnderline"/>
        </w:rPr>
        <w:t xml:space="preserve"> Britannica and the elevation of Queen Victoria to become empress</w:t>
      </w:r>
      <w:r w:rsidRPr="00A119A0">
        <w:rPr>
          <w:rStyle w:val="StyleUnderline"/>
        </w:rPr>
        <w:t xml:space="preserve"> of India were just around the corner.</w:t>
      </w:r>
      <w:r>
        <w:rPr>
          <w:rStyle w:val="StyleUnderline"/>
        </w:rPr>
        <w:t xml:space="preserve"> </w:t>
      </w:r>
      <w:r w:rsidRPr="00780A03">
        <w:rPr>
          <w:rStyle w:val="StyleUnderline"/>
          <w:highlight w:val="yellow"/>
        </w:rPr>
        <w:t>By comparison, America’s current public-debt-to- GDP ratio of less than 80 percent is relatively benign.</w:t>
      </w:r>
      <w:r w:rsidRPr="00A119A0">
        <w:rPr>
          <w:rStyle w:val="StyleUnderline"/>
        </w:rPr>
        <w:t xml:space="preserve"> </w:t>
      </w:r>
      <w:r w:rsidRPr="00737E7A">
        <w:t xml:space="preserve">Those with even a limited historical memory may remember the day </w:t>
      </w:r>
      <w:r w:rsidRPr="00780A03">
        <w:rPr>
          <w:rStyle w:val="StyleUnderline"/>
          <w:highlight w:val="yellow"/>
        </w:rPr>
        <w:t>in</w:t>
      </w:r>
      <w:r w:rsidRPr="00A119A0">
        <w:rPr>
          <w:rStyle w:val="StyleUnderline"/>
        </w:rPr>
        <w:t xml:space="preserve"> January </w:t>
      </w:r>
      <w:r w:rsidRPr="00780A03">
        <w:rPr>
          <w:rStyle w:val="StyleUnderline"/>
          <w:highlight w:val="yellow"/>
        </w:rPr>
        <w:t>2001</w:t>
      </w:r>
      <w:r w:rsidRPr="00737E7A">
        <w:t xml:space="preserve"> when the </w:t>
      </w:r>
      <w:r w:rsidRPr="00A119A0">
        <w:rPr>
          <w:rStyle w:val="StyleUnderline"/>
        </w:rPr>
        <w:t xml:space="preserve">then </w:t>
      </w:r>
      <w:r w:rsidRPr="00780A03">
        <w:rPr>
          <w:rStyle w:val="StyleUnderline"/>
          <w:highlight w:val="yellow"/>
        </w:rPr>
        <w:t>chairman of the Federal Reserve</w:t>
      </w:r>
      <w:r w:rsidRPr="00A119A0">
        <w:rPr>
          <w:rStyle w:val="StyleUnderline"/>
        </w:rPr>
        <w:t xml:space="preserve">, Alan Greenspan, </w:t>
      </w:r>
      <w:r w:rsidRPr="00780A03">
        <w:rPr>
          <w:rStyle w:val="StyleUnderline"/>
          <w:highlight w:val="yellow"/>
        </w:rPr>
        <w:t>testified</w:t>
      </w:r>
      <w:r w:rsidRPr="00A119A0">
        <w:rPr>
          <w:rStyle w:val="StyleUnderline"/>
        </w:rPr>
        <w:t xml:space="preserve"> to the Senate Budget Committee </w:t>
      </w:r>
      <w:r w:rsidRPr="00780A03">
        <w:rPr>
          <w:rStyle w:val="StyleUnderline"/>
          <w:highlight w:val="yellow"/>
        </w:rPr>
        <w:t xml:space="preserve">that “if current policies remain in place, the total unified surplus will reach $800 billion in </w:t>
      </w:r>
      <w:r w:rsidRPr="00780A03">
        <w:rPr>
          <w:rStyle w:val="StyleUnderline"/>
        </w:rPr>
        <w:t xml:space="preserve">fiscal year </w:t>
      </w:r>
      <w:r w:rsidRPr="00780A03">
        <w:rPr>
          <w:rStyle w:val="StyleUnderline"/>
          <w:highlight w:val="yellow"/>
        </w:rPr>
        <w:t>2011.</w:t>
      </w:r>
      <w:r w:rsidRPr="00737E7A">
        <w:t xml:space="preserve"> . . . The emerging key fiscal policy need is to address the implications of maintaining surpluses.” As the poet said, bliss was it in that dawn to be alive! </w:t>
      </w:r>
      <w:r w:rsidRPr="00780A03">
        <w:rPr>
          <w:rStyle w:val="StyleUnderline"/>
          <w:highlight w:val="yellow"/>
        </w:rPr>
        <w:t>Two tax cuts, two wars and one financial crisis later, America’s budget deficit was roughly the size of the projected surplus</w:t>
      </w:r>
      <w:r w:rsidRPr="00A119A0">
        <w:rPr>
          <w:rStyle w:val="StyleUnderline"/>
        </w:rPr>
        <w:t xml:space="preserve"> that so worried Greenspan.</w:t>
      </w:r>
      <w:r>
        <w:rPr>
          <w:rStyle w:val="StyleUnderline"/>
        </w:rPr>
        <w:t xml:space="preserve"> </w:t>
      </w:r>
      <w:r w:rsidRPr="00A119A0">
        <w:rPr>
          <w:rStyle w:val="StyleUnderline"/>
        </w:rPr>
        <w:t xml:space="preserve">This is not to argue that </w:t>
      </w:r>
      <w:r w:rsidRPr="00780A03">
        <w:rPr>
          <w:rStyle w:val="StyleUnderline"/>
          <w:highlight w:val="yellow"/>
        </w:rPr>
        <w:t>the U.S.</w:t>
      </w:r>
      <w:r w:rsidRPr="00A119A0">
        <w:rPr>
          <w:rStyle w:val="StyleUnderline"/>
        </w:rPr>
        <w:t xml:space="preserve"> government should ramp up taxes and spending, but it does illustrate the fact that it </w:t>
      </w:r>
      <w:r w:rsidRPr="00780A03">
        <w:rPr>
          <w:rStyle w:val="StyleUnderline"/>
          <w:highlight w:val="yellow"/>
        </w:rPr>
        <w:t xml:space="preserve">has enormous potential fiscal resources available </w:t>
      </w:r>
      <w:r w:rsidRPr="00780A03">
        <w:rPr>
          <w:rStyle w:val="StyleUnderline"/>
        </w:rPr>
        <w:t>to it</w:t>
      </w:r>
      <w:r w:rsidRPr="00A119A0">
        <w:rPr>
          <w:rStyle w:val="StyleUnderline"/>
        </w:rPr>
        <w:t xml:space="preserve">, should it choose to use them. Deficits come and go. America’s fiscal capacity in 2015 is stupendously greater than Great Britain’s was in 1815. Financially, </w:t>
      </w:r>
      <w:r w:rsidRPr="00780A03">
        <w:rPr>
          <w:rStyle w:val="StyleUnderline"/>
          <w:highlight w:val="yellow"/>
        </w:rPr>
        <w:t>there is every reason to think that America’s century lies in the future</w:t>
      </w:r>
      <w:r w:rsidRPr="00A119A0">
        <w:rPr>
          <w:rStyle w:val="StyleUnderline"/>
        </w:rPr>
        <w:t>, not in the past.</w:t>
      </w:r>
      <w:r>
        <w:rPr>
          <w:rStyle w:val="StyleUnderline"/>
        </w:rPr>
        <w:t xml:space="preserve"> </w:t>
      </w:r>
      <w:r w:rsidRPr="00737E7A">
        <w:t xml:space="preserve">The same is true of the supposed exhaustion of the U.S. military. On the one hand, thirteen years of continuous warfare have reduced the readiness of many U.S. combat units, particularly in the army. On the other hand, </w:t>
      </w:r>
      <w:r w:rsidRPr="00A119A0">
        <w:rPr>
          <w:rStyle w:val="StyleUnderline"/>
        </w:rPr>
        <w:t>U</w:t>
      </w:r>
      <w:r w:rsidRPr="00780A03">
        <w:rPr>
          <w:rStyle w:val="StyleUnderline"/>
          <w:highlight w:val="yellow"/>
        </w:rPr>
        <w:t>.S. troops are now far more experienced in actual combat than the forces of any other major military in the world</w:t>
      </w:r>
      <w:r w:rsidRPr="00A119A0">
        <w:rPr>
          <w:rStyle w:val="StyleUnderline"/>
        </w:rPr>
        <w:t xml:space="preserve">. In any future conflict, </w:t>
      </w:r>
      <w:r w:rsidRPr="00780A03">
        <w:rPr>
          <w:rStyle w:val="StyleUnderline"/>
          <w:highlight w:val="yellow"/>
        </w:rPr>
        <w:t>the advantage given by this experience would likely outweigh any decline in effectiveness due to deferred maintenance and training</w:t>
      </w:r>
      <w:r w:rsidRPr="00A119A0">
        <w:rPr>
          <w:rStyle w:val="StyleUnderline"/>
        </w:rPr>
        <w:t>. Constant deployment may place a</w:t>
      </w:r>
      <w:r w:rsidRPr="00737E7A">
        <w:t xml:space="preserve">n unpleasant and unfair </w:t>
      </w:r>
      <w:r w:rsidRPr="00A119A0">
        <w:rPr>
          <w:rStyle w:val="StyleUnderline"/>
        </w:rPr>
        <w:t>burden on U.S. service personnel and their families, but it does not necessarily diminish the capability of the U.S. military. On the contrary, it may enhance it.</w:t>
      </w:r>
      <w:r>
        <w:rPr>
          <w:rStyle w:val="StyleUnderline"/>
        </w:rPr>
        <w:t xml:space="preserve"> </w:t>
      </w:r>
      <w:r w:rsidRPr="00780A03">
        <w:rPr>
          <w:rStyle w:val="StyleUnderline"/>
          <w:highlight w:val="yellow"/>
        </w:rPr>
        <w:t>America’s</w:t>
      </w:r>
      <w:r w:rsidRPr="00A119A0">
        <w:rPr>
          <w:rStyle w:val="StyleUnderline"/>
        </w:rPr>
        <w:t xml:space="preserve"> limited </w:t>
      </w:r>
      <w:r w:rsidRPr="00780A03">
        <w:rPr>
          <w:rStyle w:val="StyleUnderline"/>
          <w:highlight w:val="yellow"/>
        </w:rPr>
        <w:t>wars in Afghanistan and Iraq were</w:t>
      </w:r>
      <w:r w:rsidRPr="00A119A0">
        <w:rPr>
          <w:rStyle w:val="StyleUnderline"/>
        </w:rPr>
        <w:t xml:space="preserve"> hardly the final throes of a passing hegemon. They are more </w:t>
      </w:r>
      <w:r w:rsidRPr="00780A03">
        <w:rPr>
          <w:rStyle w:val="StyleUnderline"/>
          <w:highlight w:val="yellow"/>
        </w:rPr>
        <w:t>akin to Britain’s bloody but relatively inconsequential conflicts in Afghanistan and Crimea in the middle of the nineteenth century. Brutal wars like these</w:t>
      </w:r>
      <w:r w:rsidRPr="00A119A0">
        <w:rPr>
          <w:rStyle w:val="StyleUnderline"/>
        </w:rPr>
        <w:t xml:space="preserve"> repeatedly punct</w:t>
      </w:r>
      <w:r w:rsidRPr="00780A03">
        <w:rPr>
          <w:rStyle w:val="StyleUnderline"/>
          <w:highlight w:val="yellow"/>
        </w:rPr>
        <w:t>ured, but never burst, British hegemony.</w:t>
      </w:r>
      <w:r w:rsidRPr="00A119A0">
        <w:rPr>
          <w:rStyle w:val="StyleUnderline"/>
        </w:rPr>
        <w:t xml:space="preserve"> In fact, Britain engaged in costly and sometimes disastrous conflicts throughout the century-long </w:t>
      </w:r>
      <w:proofErr w:type="spellStart"/>
      <w:r w:rsidRPr="00A119A0">
        <w:rPr>
          <w:rStyle w:val="StyleUnderline"/>
        </w:rPr>
        <w:t>Pax</w:t>
      </w:r>
      <w:proofErr w:type="spellEnd"/>
      <w:r w:rsidRPr="00A119A0">
        <w:rPr>
          <w:rStyle w:val="StyleUnderline"/>
        </w:rPr>
        <w:t xml:space="preserve"> Britannica. British hegemony did not come to an end until the country faced Germany head-on in World War I. Even then, Britain ultimately prevailed (with American help).</w:t>
      </w:r>
      <w:r w:rsidRPr="00737E7A">
        <w:t xml:space="preserve"> Its empire reached its maximum extent not before World War I but immediately after, in 1922.</w:t>
      </w:r>
      <w:r>
        <w:t xml:space="preserve"> </w:t>
      </w:r>
      <w:r w:rsidRPr="00EA48EE">
        <w:rPr>
          <w:rStyle w:val="StyleUnderline"/>
        </w:rPr>
        <w:t xml:space="preserve">Ultimately, </w:t>
      </w:r>
      <w:r w:rsidRPr="00780A03">
        <w:rPr>
          <w:rStyle w:val="StyleUnderline"/>
          <w:highlight w:val="yellow"/>
        </w:rPr>
        <w:t>it is inevitable that in the long run</w:t>
      </w:r>
      <w:r w:rsidRPr="00737E7A">
        <w:t xml:space="preserve"> American power will weaken and </w:t>
      </w:r>
      <w:r w:rsidRPr="00780A03">
        <w:rPr>
          <w:rStyle w:val="StyleUnderline"/>
          <w:highlight w:val="yellow"/>
        </w:rPr>
        <w:t>American hegemony</w:t>
      </w:r>
      <w:r w:rsidRPr="00EA48EE">
        <w:rPr>
          <w:rStyle w:val="StyleUnderline"/>
        </w:rPr>
        <w:t xml:space="preserve"> over the rest of the world </w:t>
      </w:r>
      <w:r w:rsidRPr="00780A03">
        <w:rPr>
          <w:rStyle w:val="StyleUnderline"/>
          <w:highlight w:val="yellow"/>
        </w:rPr>
        <w:t>will fade. But</w:t>
      </w:r>
      <w:r w:rsidRPr="00EA48EE">
        <w:rPr>
          <w:rStyle w:val="StyleUnderline"/>
        </w:rPr>
        <w:t xml:space="preserve"> </w:t>
      </w:r>
      <w:r w:rsidRPr="00737E7A">
        <w:t xml:space="preserve">how long is the long run? </w:t>
      </w:r>
      <w:r w:rsidRPr="00780A03">
        <w:rPr>
          <w:rStyle w:val="StyleUnderline"/>
          <w:highlight w:val="yellow"/>
        </w:rPr>
        <w:t>There are few factual indications that American decline has begun—or</w:t>
      </w:r>
      <w:r w:rsidRPr="00737E7A">
        <w:t xml:space="preserve"> that it </w:t>
      </w:r>
      <w:r w:rsidRPr="00780A03">
        <w:rPr>
          <w:rStyle w:val="StyleUnderline"/>
          <w:highlight w:val="yellow"/>
        </w:rPr>
        <w:t>will</w:t>
      </w:r>
      <w:r w:rsidRPr="00737E7A">
        <w:t xml:space="preserve"> begin </w:t>
      </w:r>
      <w:r w:rsidRPr="00780A03">
        <w:rPr>
          <w:rStyle w:val="StyleUnderline"/>
          <w:highlight w:val="yellow"/>
        </w:rPr>
        <w:t>anytime soon.</w:t>
      </w:r>
      <w:r w:rsidRPr="00EA48EE">
        <w:rPr>
          <w:rStyle w:val="StyleUnderline"/>
        </w:rPr>
        <w:t xml:space="preserve"> Short-term fluctuations should not be extrapolated into long-term trends.</w:t>
      </w:r>
      <w:r w:rsidRPr="00737E7A">
        <w:t xml:space="preserve"> Without a doubt, 1991 was a moment of supreme U.S. superiority. But so was 1946, after which came the Soviet bomb, Korea and Vietnam. </w:t>
      </w:r>
      <w:r w:rsidRPr="00780A03">
        <w:rPr>
          <w:rStyle w:val="StyleUnderline"/>
          <w:highlight w:val="yellow"/>
        </w:rPr>
        <w:t>American hegemony has waxed and waned over the last seventy years, but it has never been eclipsed.</w:t>
      </w:r>
      <w:r w:rsidRPr="00737E7A">
        <w:t xml:space="preserve"> And it is unlikely that the eclipse is nigh.</w:t>
      </w:r>
      <w:r>
        <w:t xml:space="preserve"> </w:t>
      </w:r>
      <w:r w:rsidRPr="00737E7A">
        <w:t xml:space="preserve">WHEN PUNDITS scope out the imminent threats to U.S. hegemony, the one country on their radar screens is China. </w:t>
      </w:r>
      <w:r w:rsidRPr="00EA48EE">
        <w:rPr>
          <w:rStyle w:val="StyleUnderline"/>
        </w:rPr>
        <w:t>While the former Soviet Union never reached above 45 percent of U.S. total national income, the Chinese economy may already have overtaken the American economy, and if not it certainly will soon</w:t>
      </w:r>
      <w:r w:rsidRPr="00780A03">
        <w:rPr>
          <w:rStyle w:val="StyleUnderline"/>
        </w:rPr>
        <w:t xml:space="preserve">. </w:t>
      </w:r>
      <w:r w:rsidRPr="00780A03">
        <w:rPr>
          <w:rStyle w:val="StyleUnderline"/>
          <w:highlight w:val="yellow"/>
        </w:rPr>
        <w:t>If sheer economic size is the foundation of political and military power, China is positioned for future global hegemony.</w:t>
      </w:r>
      <w:r w:rsidRPr="00737E7A">
        <w:t xml:space="preserve"> Will it build on this foundation? Can it?</w:t>
      </w:r>
      <w:r>
        <w:t xml:space="preserve"> </w:t>
      </w:r>
      <w:r w:rsidRPr="00737E7A">
        <w:t xml:space="preserve">Much depends on the future of China’s relationships with its neighbors. </w:t>
      </w:r>
      <w:r w:rsidRPr="00EA48EE">
        <w:rPr>
          <w:rStyle w:val="StyleUnderline"/>
        </w:rPr>
        <w:t>China lives in a tough neighborhood. It faces major middle-tier powers</w:t>
      </w:r>
      <w:r w:rsidRPr="00737E7A">
        <w:t xml:space="preserve"> on three sides: </w:t>
      </w:r>
      <w:r w:rsidRPr="00EA48EE">
        <w:rPr>
          <w:rStyle w:val="StyleUnderline"/>
        </w:rPr>
        <w:t>Russia</w:t>
      </w:r>
      <w:r w:rsidRPr="00737E7A">
        <w:t xml:space="preserve"> to the north, </w:t>
      </w:r>
      <w:r w:rsidRPr="00EA48EE">
        <w:rPr>
          <w:rStyle w:val="StyleUnderline"/>
        </w:rPr>
        <w:t>South Korea and Japan</w:t>
      </w:r>
      <w:r w:rsidRPr="00737E7A">
        <w:t xml:space="preserve"> to the east, </w:t>
      </w:r>
      <w:r w:rsidRPr="00EA48EE">
        <w:rPr>
          <w:rStyle w:val="StyleUnderline"/>
        </w:rPr>
        <w:t>and Vietnam and India</w:t>
      </w:r>
      <w:r w:rsidRPr="00737E7A">
        <w:t xml:space="preserve"> to the south. To the west it faces a series of weak and failing states, but that may be more of a burden than a blessing: China’s own western regions are also sites of persistent instability.</w:t>
      </w:r>
      <w:r>
        <w:t xml:space="preserve"> </w:t>
      </w:r>
      <w:r w:rsidRPr="00780A03">
        <w:rPr>
          <w:rStyle w:val="StyleUnderline"/>
          <w:highlight w:val="yellow"/>
        </w:rPr>
        <w:t>It is</w:t>
      </w:r>
      <w:r w:rsidRPr="00EA48EE">
        <w:rPr>
          <w:rStyle w:val="StyleUnderline"/>
        </w:rPr>
        <w:t xml:space="preserve"> perhaps </w:t>
      </w:r>
      <w:r w:rsidRPr="00780A03">
        <w:rPr>
          <w:rStyle w:val="StyleUnderline"/>
          <w:highlight w:val="yellow"/>
        </w:rPr>
        <w:t>realistic to imagine China seeking to expand to the north at the expense of Russia and Mongolia.</w:t>
      </w:r>
      <w:r w:rsidRPr="00EA48EE">
        <w:rPr>
          <w:rStyle w:val="StyleUnderline"/>
        </w:rPr>
        <w:t xml:space="preserve"> </w:t>
      </w:r>
      <w:r w:rsidRPr="00737E7A">
        <w:t xml:space="preserve">Ethnic Russians are abandoning Siberia and the Pacific coast in droves, and </w:t>
      </w:r>
      <w:r w:rsidRPr="00780A03">
        <w:rPr>
          <w:rStyle w:val="StyleUnderline"/>
        </w:rPr>
        <w:t>s</w:t>
      </w:r>
      <w:r w:rsidRPr="00EA48EE">
        <w:rPr>
          <w:rStyle w:val="StyleUnderline"/>
        </w:rPr>
        <w:t>trategic areas along Russia’s border with China have been demographically and economically overwhelmed by Chinese immigration.</w:t>
      </w:r>
      <w:r w:rsidRPr="00737E7A">
        <w:t xml:space="preserve"> Twenty-second-century Russia may find it difficult to hold the Far East against China. But that is not a serious threat to U.S. hegemony. If anything, increasing Sino-Russian tensions may reinforce U.S. global hegemony, much as Sino-So</w:t>
      </w:r>
      <w:r>
        <w:t xml:space="preserve">viet tensions did in the 1970s. </w:t>
      </w:r>
      <w:r w:rsidRPr="00737E7A">
        <w:t xml:space="preserve">To the southeast, </w:t>
      </w:r>
      <w:r w:rsidRPr="00780A03">
        <w:rPr>
          <w:rStyle w:val="StyleUnderline"/>
          <w:highlight w:val="yellow"/>
        </w:rPr>
        <w:t>China clearly seeks to dominate the South China Sea and beyond.</w:t>
      </w:r>
      <w:r w:rsidRPr="00EA48EE">
        <w:rPr>
          <w:rStyle w:val="StyleUnderline"/>
        </w:rPr>
        <w:t xml:space="preserve"> The main barrier to its doing so is the autonomy of Taiwan. </w:t>
      </w:r>
      <w:r w:rsidRPr="00780A03">
        <w:rPr>
          <w:rStyle w:val="StyleUnderline"/>
          <w:highlight w:val="yellow"/>
        </w:rPr>
        <w:t>Were Taiwan ever to be reintegrated with China, it would be difficult for other regional powers to successfully challenge a united China for control of the basin.</w:t>
      </w:r>
      <w:r w:rsidRPr="00EA48EE">
        <w:rPr>
          <w:rStyle w:val="StyleUnderline"/>
        </w:rPr>
        <w:t xml:space="preserve"> </w:t>
      </w:r>
      <w:r w:rsidRPr="00737E7A">
        <w:t xml:space="preserve">In the future, it is entirely possible that China will come to dominate these, its own coastal waters. </w:t>
      </w:r>
      <w:r w:rsidRPr="00780A03">
        <w:rPr>
          <w:sz w:val="16"/>
          <w:szCs w:val="16"/>
        </w:rPr>
        <w:t>This would be a minor setback to an America accustomed to dominating all of the world’s seas, but it would not constitute a serious strategic threat to the United States.</w:t>
      </w:r>
    </w:p>
    <w:p w14:paraId="67216C92" w14:textId="77777777" w:rsidR="00DE2E47" w:rsidRPr="00780A03" w:rsidRDefault="00DE2E47" w:rsidP="00DE2E47">
      <w:pPr>
        <w:rPr>
          <w:sz w:val="16"/>
          <w:szCs w:val="16"/>
        </w:rPr>
      </w:pPr>
      <w:r w:rsidRPr="00780A03">
        <w:rPr>
          <w:sz w:val="16"/>
          <w:szCs w:val="16"/>
        </w:rPr>
        <w:t>Across the East China Sea, China faces Japan and South Korea—two of the most prosperous, technologically advanced and militarily best-equipped countries in the world. Historical enmities ensure that China will never expand in that direction. Worse for China, it is quite likely that any increase in China’s ability to project power beyond its borders will be matched with similar steps b</w:t>
      </w:r>
      <w:r>
        <w:rPr>
          <w:sz w:val="16"/>
          <w:szCs w:val="16"/>
        </w:rPr>
        <w:t xml:space="preserve">y a wary, remilitarizing Japan. </w:t>
      </w:r>
      <w:r w:rsidRPr="00780A03">
        <w:rPr>
          <w:sz w:val="16"/>
          <w:szCs w:val="16"/>
        </w:rPr>
        <w:t>The countries on China’s southern border are so large, populous and poor that it is difficult to imagine China taking much interest in the region beyond simple resource exploitation. Chinese companies may seek profit opportunities in Cambodia, Myanmar and Pakistan, but there is little for China to gain from strategic domination of the region. There will be no Chinese-sponsored Asian equivalent of NATO or the Warsaw Pact.</w:t>
      </w:r>
      <w:r>
        <w:rPr>
          <w:sz w:val="16"/>
          <w:szCs w:val="16"/>
        </w:rPr>
        <w:t xml:space="preserve"> </w:t>
      </w:r>
      <w:r w:rsidRPr="00780A03">
        <w:rPr>
          <w:sz w:val="16"/>
          <w:szCs w:val="16"/>
        </w:rPr>
        <w:t>Farther abroad, much has been made of China’s strategic engagement in Africa and Latin America. Investment-starved countries in these regions have been eager to access Chinese capital and in many cases have welcomed Chinese investment, expertise and even immigration. But it is hard to imagine them welcoming Chinese military bases, and equally hard to imagine China asking them for bases. The American presence in Africa is in large part the legacy of centuries of European colonialism. China has no such legacy to build on.</w:t>
      </w:r>
      <w:r>
        <w:rPr>
          <w:sz w:val="16"/>
          <w:szCs w:val="16"/>
        </w:rPr>
        <w:t xml:space="preserve"> </w:t>
      </w:r>
      <w:r w:rsidRPr="00737E7A">
        <w:t xml:space="preserve">Above all, however, </w:t>
      </w:r>
      <w:r w:rsidRPr="00FD4652">
        <w:rPr>
          <w:rStyle w:val="StyleUnderline"/>
          <w:highlight w:val="yellow"/>
        </w:rPr>
        <w:t>the prospects for future Chinese hegemony depend on the prospects for future Chinese economic growth. Measured in per capita</w:t>
      </w:r>
      <w:r w:rsidRPr="00FD4652">
        <w:rPr>
          <w:highlight w:val="yellow"/>
        </w:rPr>
        <w:t xml:space="preserve"> terms, </w:t>
      </w:r>
      <w:r w:rsidRPr="00FD4652">
        <w:rPr>
          <w:rStyle w:val="StyleUnderline"/>
          <w:highlight w:val="yellow"/>
        </w:rPr>
        <w:t>China is</w:t>
      </w:r>
      <w:r w:rsidRPr="00EA48EE">
        <w:rPr>
          <w:rStyle w:val="StyleUnderline"/>
        </w:rPr>
        <w:t xml:space="preserve"> still poo</w:t>
      </w:r>
      <w:r w:rsidRPr="00FD4652">
        <w:rPr>
          <w:rStyle w:val="StyleUnderline"/>
          <w:highlight w:val="yellow"/>
        </w:rPr>
        <w:t>rer than Mexico. That China will catch up</w:t>
      </w:r>
      <w:r w:rsidRPr="00EA48EE">
        <w:rPr>
          <w:rStyle w:val="StyleUnderline"/>
        </w:rPr>
        <w:t xml:space="preserve"> to Mexico </w:t>
      </w:r>
      <w:r w:rsidRPr="00FD4652">
        <w:rPr>
          <w:rStyle w:val="StyleUnderline"/>
          <w:highlight w:val="yellow"/>
        </w:rPr>
        <w:t>seems certain. That China will continue its extraordinary growth</w:t>
      </w:r>
      <w:r w:rsidRPr="00EA48EE">
        <w:rPr>
          <w:rStyle w:val="StyleUnderline"/>
        </w:rPr>
        <w:t xml:space="preserve"> trajectory </w:t>
      </w:r>
      <w:r w:rsidRPr="00FD4652">
        <w:rPr>
          <w:rStyle w:val="StyleUnderline"/>
          <w:highlight w:val="yellow"/>
        </w:rPr>
        <w:t>once it has caught up</w:t>
      </w:r>
      <w:r w:rsidRPr="00737E7A">
        <w:t xml:space="preserve"> to Mexico </w:t>
      </w:r>
      <w:r w:rsidRPr="00FD4652">
        <w:rPr>
          <w:rStyle w:val="StyleUnderline"/>
          <w:highlight w:val="yellow"/>
        </w:rPr>
        <w:t>is less obvious.</w:t>
      </w:r>
      <w:r w:rsidRPr="00EA48EE">
        <w:rPr>
          <w:rStyle w:val="StyleUnderline"/>
        </w:rPr>
        <w:t xml:space="preserve"> In 2011</w:t>
      </w:r>
      <w:r w:rsidRPr="00737E7A">
        <w:t xml:space="preserve">, when the Chinese economy was growing by more than 10 percent a year, I predicted that China was headed for much slower growth. At the time, </w:t>
      </w:r>
      <w:r w:rsidRPr="00EA48EE">
        <w:rPr>
          <w:rStyle w:val="StyleUnderline"/>
        </w:rPr>
        <w:t>the IMF was projecting a long-term growth rate of 9.5 percent. Today, the same</w:t>
      </w:r>
      <w:r w:rsidRPr="00737E7A">
        <w:t xml:space="preserve"> IMF </w:t>
      </w:r>
      <w:r w:rsidRPr="00EA48EE">
        <w:rPr>
          <w:rStyle w:val="StyleUnderline"/>
        </w:rPr>
        <w:t>projections assume 7 percent</w:t>
      </w:r>
      <w:r w:rsidRPr="00737E7A">
        <w:t xml:space="preserve"> growth.</w:t>
      </w:r>
    </w:p>
    <w:p w14:paraId="084F1168" w14:textId="77777777" w:rsidR="00DE2E47" w:rsidRPr="00FD4652" w:rsidRDefault="00DE2E47" w:rsidP="00DE2E47">
      <w:pPr>
        <w:rPr>
          <w:sz w:val="16"/>
          <w:szCs w:val="16"/>
        </w:rPr>
      </w:pPr>
      <w:r w:rsidRPr="00EA48EE">
        <w:rPr>
          <w:rStyle w:val="StyleUnderline"/>
        </w:rPr>
        <w:t>Even at 7 percent annual growth, the Chinese economy would account for more than half of total global output by 2050.</w:t>
      </w:r>
      <w:r w:rsidRPr="00737E7A">
        <w:t xml:space="preserve"> </w:t>
      </w:r>
      <w:r w:rsidRPr="00FD4652">
        <w:rPr>
          <w:sz w:val="16"/>
          <w:szCs w:val="16"/>
        </w:rPr>
        <w:t>The United States in its post–World War II heyday never achieved that level of dominance. But exponential extrapolations are inherently tricky. If China continues to grow at 7 percent while the world economy as a whole grows by 3 percent per year, China will account for 90 percent of global economic output by 2100 and 100 percent by 2110. After that, China’s economy will be even larger than the world’s economy, which of course is impossible unless China moves a large portion of its production off-planet.</w:t>
      </w:r>
    </w:p>
    <w:p w14:paraId="5C5B79A1" w14:textId="77777777" w:rsidR="00DE2E47" w:rsidRPr="00737E7A" w:rsidRDefault="00DE2E47" w:rsidP="00DE2E47">
      <w:r w:rsidRPr="00EA48EE">
        <w:rPr>
          <w:rStyle w:val="StyleUnderline"/>
        </w:rPr>
        <w:t>A more reasonable assumption is that China’s economic growth will eventually settle down to global average rates. The only question is when. Existing demographic trends make it almost certain that the answer is: soon. The U.S. Census Bureau has projected that China’s working-age population would reach its peak in 2014 and then go into long-term decline. In the twenty years from 2014 to 2034, China’s working-age population will fall by eighty-seven million, while its elderly population will rise by 149 million.</w:t>
      </w:r>
      <w:r w:rsidRPr="00737E7A">
        <w:t xml:space="preserve"> In the language of economic punditry, China will “grow old before it grows rich.”</w:t>
      </w:r>
    </w:p>
    <w:p w14:paraId="3C55EDD4" w14:textId="77777777" w:rsidR="00DE2E47" w:rsidRPr="00FD4652" w:rsidRDefault="00DE2E47" w:rsidP="00DE2E47">
      <w:pPr>
        <w:rPr>
          <w:sz w:val="16"/>
          <w:szCs w:val="16"/>
        </w:rPr>
      </w:pPr>
      <w:r w:rsidRPr="00737E7A">
        <w:t xml:space="preserve">The U.S. population, by contrast, is young and growing. </w:t>
      </w:r>
      <w:r w:rsidRPr="00EA48EE">
        <w:rPr>
          <w:rStyle w:val="StyleUnderline"/>
        </w:rPr>
        <w:t>In 2034, the U.S. population is projected to be growing at a rate of 0.6 percent per year</w:t>
      </w:r>
      <w:r w:rsidRPr="00737E7A">
        <w:t xml:space="preserve"> (compared to -0.2 percent in China), </w:t>
      </w:r>
      <w:r w:rsidRPr="00EA48EE">
        <w:rPr>
          <w:rStyle w:val="StyleUnderline"/>
        </w:rPr>
        <w:t>with substantial immigration of talented, productive people</w:t>
      </w:r>
      <w:r w:rsidRPr="00737E7A">
        <w:t xml:space="preserve"> </w:t>
      </w:r>
      <w:r w:rsidRPr="00FD4652">
        <w:rPr>
          <w:sz w:val="16"/>
          <w:szCs w:val="16"/>
        </w:rPr>
        <w:t>(compared to net emigration from China). The U.S. median age of 39.2 will be significantly younger than the Chinese median age of 44.8. Over the long term these trends may change, but the twenty-year scenario is almost certain, because for the most part it has already happened. Economic trends can turn on a dime, but demographic trends are mostly immutable: tomorrow’s child-bearers have already been born.</w:t>
      </w:r>
    </w:p>
    <w:p w14:paraId="4791BDC6" w14:textId="77777777" w:rsidR="00DE2E47" w:rsidRPr="00737E7A" w:rsidRDefault="00DE2E47" w:rsidP="00DE2E47">
      <w:r w:rsidRPr="00737E7A">
        <w:t> </w:t>
      </w:r>
    </w:p>
    <w:p w14:paraId="3D2A3404" w14:textId="77777777" w:rsidR="00DE2E47" w:rsidRDefault="00DE2E47" w:rsidP="00DE2E47">
      <w:pPr>
        <w:pStyle w:val="Heading4"/>
      </w:pPr>
      <w:r>
        <w:t>American primacy is high now</w:t>
      </w:r>
    </w:p>
    <w:p w14:paraId="171A4430" w14:textId="77777777" w:rsidR="00DE2E47" w:rsidRDefault="00DE2E47" w:rsidP="00DE2E47">
      <w:pPr>
        <w:rPr>
          <w:sz w:val="16"/>
          <w:szCs w:val="16"/>
        </w:rPr>
      </w:pPr>
      <w:r>
        <w:rPr>
          <w:rStyle w:val="Style13ptBold"/>
        </w:rPr>
        <w:t xml:space="preserve">White 13 – </w:t>
      </w:r>
      <w:r w:rsidRPr="000B6D76">
        <w:rPr>
          <w:sz w:val="16"/>
          <w:szCs w:val="16"/>
        </w:rPr>
        <w:t xml:space="preserve">Thomas White is a law student at Columbia who holds a Bachelors and </w:t>
      </w:r>
      <w:proofErr w:type="spellStart"/>
      <w:r w:rsidRPr="000B6D76">
        <w:rPr>
          <w:sz w:val="16"/>
          <w:szCs w:val="16"/>
        </w:rPr>
        <w:t>Masters</w:t>
      </w:r>
      <w:proofErr w:type="spellEnd"/>
      <w:r w:rsidRPr="000B6D76">
        <w:rPr>
          <w:sz w:val="16"/>
          <w:szCs w:val="16"/>
        </w:rPr>
        <w:t xml:space="preserve"> degree in politics and international affairs from New York University, 2013 (“Why U.S. Hegemony Is Here to Stay”, Huffington Post, November 12, Available Online at </w:t>
      </w:r>
      <w:hyperlink r:id="rId7" w:history="1">
        <w:r w:rsidRPr="000B6D76">
          <w:rPr>
            <w:sz w:val="16"/>
            <w:szCs w:val="16"/>
          </w:rPr>
          <w:t>http://www.huffingtonpost.com/thomas-white/why-us-hegemony-is-here-t_b_4258264.html</w:t>
        </w:r>
      </w:hyperlink>
      <w:r w:rsidRPr="000B6D76">
        <w:rPr>
          <w:sz w:val="16"/>
          <w:szCs w:val="16"/>
        </w:rPr>
        <w:t>, Accessed 07-05-2016, AH)</w:t>
      </w:r>
    </w:p>
    <w:p w14:paraId="65B6AAE5" w14:textId="77777777" w:rsidR="00DE2E47" w:rsidRPr="00750200" w:rsidRDefault="00DE2E47" w:rsidP="00DE2E47">
      <w:pPr>
        <w:rPr>
          <w:rStyle w:val="StyleUnderline"/>
        </w:rPr>
      </w:pPr>
      <w:r w:rsidRPr="00750200">
        <w:t xml:space="preserve">Reports foretelling the end of U.S. hegemony rely on raw data, when it is international relationships that truly undergird world superpowers. </w:t>
      </w:r>
      <w:r w:rsidRPr="00750200">
        <w:rPr>
          <w:rStyle w:val="StyleUnderline"/>
          <w:highlight w:val="yellow"/>
        </w:rPr>
        <w:t>No economic, military, and public opinion formula will decide the world’s next global hegemon. These</w:t>
      </w:r>
      <w:r w:rsidRPr="00750200">
        <w:rPr>
          <w:rStyle w:val="StyleUnderline"/>
        </w:rPr>
        <w:t xml:space="preserve"> components </w:t>
      </w:r>
      <w:r w:rsidRPr="00750200">
        <w:rPr>
          <w:rStyle w:val="StyleUnderline"/>
          <w:highlight w:val="yellow"/>
        </w:rPr>
        <w:t>matter—but not</w:t>
      </w:r>
      <w:r w:rsidRPr="00750200">
        <w:rPr>
          <w:rStyle w:val="StyleUnderline"/>
        </w:rPr>
        <w:t xml:space="preserve"> </w:t>
      </w:r>
      <w:r w:rsidRPr="00750200">
        <w:rPr>
          <w:rStyle w:val="StyleUnderline"/>
          <w:highlight w:val="yellow"/>
        </w:rPr>
        <w:t>without international legitimacy, as</w:t>
      </w:r>
      <w:r w:rsidRPr="00750200">
        <w:t xml:space="preserve"> derived from, and </w:t>
      </w:r>
      <w:r w:rsidRPr="00750200">
        <w:rPr>
          <w:rStyle w:val="StyleUnderline"/>
          <w:highlight w:val="yellow"/>
        </w:rPr>
        <w:t>defined by, a global coalition</w:t>
      </w:r>
      <w:r w:rsidRPr="00750200">
        <w:rPr>
          <w:rStyle w:val="StyleUnderline"/>
        </w:rPr>
        <w:t xml:space="preserve"> of the willing.</w:t>
      </w:r>
    </w:p>
    <w:p w14:paraId="2BC6FBA5" w14:textId="77777777" w:rsidR="00DE2E47" w:rsidRPr="00750200" w:rsidRDefault="00DE2E47" w:rsidP="00DE2E47">
      <w:pPr>
        <w:rPr>
          <w:rStyle w:val="StyleUnderline"/>
        </w:rPr>
      </w:pPr>
      <w:r w:rsidRPr="00750200">
        <w:rPr>
          <w:rStyle w:val="StyleUnderline"/>
        </w:rPr>
        <w:t xml:space="preserve">It is here that the U.S. reigns supreme. </w:t>
      </w:r>
      <w:r w:rsidRPr="00750200">
        <w:rPr>
          <w:rStyle w:val="StyleUnderline"/>
          <w:highlight w:val="yellow"/>
        </w:rPr>
        <w:t>The U.S. has won over</w:t>
      </w:r>
      <w:r w:rsidRPr="00750200">
        <w:t xml:space="preserve">, however begrudgingly, </w:t>
      </w:r>
      <w:r w:rsidRPr="00750200">
        <w:rPr>
          <w:rStyle w:val="StyleUnderline"/>
          <w:highlight w:val="yellow"/>
        </w:rPr>
        <w:t>the international community as a whole.</w:t>
      </w:r>
      <w:r w:rsidRPr="00750200">
        <w:rPr>
          <w:rStyle w:val="StyleUnderline"/>
        </w:rPr>
        <w:t xml:space="preserve"> And </w:t>
      </w:r>
      <w:r w:rsidRPr="00750200">
        <w:rPr>
          <w:rStyle w:val="StyleUnderline"/>
          <w:highlight w:val="yellow"/>
        </w:rPr>
        <w:t>until this</w:t>
      </w:r>
      <w:r w:rsidRPr="00750200">
        <w:rPr>
          <w:rStyle w:val="StyleUnderline"/>
        </w:rPr>
        <w:t xml:space="preserve"> allegiance</w:t>
      </w:r>
      <w:r w:rsidRPr="00750200">
        <w:t xml:space="preserve"> to the U.S. </w:t>
      </w:r>
      <w:r w:rsidRPr="00750200">
        <w:rPr>
          <w:rStyle w:val="StyleUnderline"/>
          <w:highlight w:val="yellow"/>
        </w:rPr>
        <w:t>breaks down, she will remain the absolute world superpower.</w:t>
      </w:r>
      <w:r w:rsidRPr="00750200">
        <w:rPr>
          <w:rStyle w:val="StyleUnderline"/>
        </w:rPr>
        <w:t xml:space="preserve"> </w:t>
      </w:r>
      <w:r w:rsidRPr="00750200">
        <w:t xml:space="preserve">The U.S. wields a power of influence, persuasion, and leadership on the international stage that no other state comes close to. </w:t>
      </w:r>
      <w:r w:rsidRPr="00750200">
        <w:rPr>
          <w:rStyle w:val="StyleUnderline"/>
          <w:highlight w:val="yellow"/>
        </w:rPr>
        <w:t>She sets international law, ignores i</w:t>
      </w:r>
      <w:r w:rsidRPr="00750200">
        <w:rPr>
          <w:rStyle w:val="StyleUnderline"/>
        </w:rPr>
        <w:t xml:space="preserve">nternational </w:t>
      </w:r>
      <w:r w:rsidRPr="00750200">
        <w:rPr>
          <w:rStyle w:val="StyleUnderline"/>
          <w:highlight w:val="yellow"/>
        </w:rPr>
        <w:t>law, and is accountable to no one. China</w:t>
      </w:r>
      <w:r w:rsidRPr="00750200">
        <w:t xml:space="preserve">, while clearly jockeying for authority and power, </w:t>
      </w:r>
      <w:r w:rsidRPr="00750200">
        <w:rPr>
          <w:rStyle w:val="StyleUnderline"/>
          <w:highlight w:val="yellow"/>
        </w:rPr>
        <w:t>does not yet have legitimacy</w:t>
      </w:r>
      <w:r w:rsidRPr="00750200">
        <w:rPr>
          <w:rStyle w:val="StyleUnderline"/>
        </w:rPr>
        <w:t>.</w:t>
      </w:r>
    </w:p>
    <w:p w14:paraId="0BB0A45D" w14:textId="77777777" w:rsidR="00DE2E47" w:rsidRDefault="00DE2E47" w:rsidP="00DE2E47">
      <w:pPr>
        <w:rPr>
          <w:rStyle w:val="StyleUnderline"/>
        </w:rPr>
      </w:pPr>
      <w:r w:rsidRPr="00750200">
        <w:rPr>
          <w:rStyle w:val="StyleUnderline"/>
        </w:rPr>
        <w:t>Take France’s invasion of Mali last year. It was the U.S. who provided the necessary support, in effect running the operation to combat </w:t>
      </w:r>
      <w:hyperlink r:id="rId8" w:tgtFrame="_hplink" w:history="1">
        <w:r w:rsidRPr="00750200">
          <w:rPr>
            <w:rStyle w:val="StyleUnderline"/>
          </w:rPr>
          <w:t>Islamic militants</w:t>
        </w:r>
      </w:hyperlink>
      <w:r w:rsidRPr="00750200">
        <w:rPr>
          <w:rStyle w:val="StyleUnderline"/>
        </w:rPr>
        <w:t>.</w:t>
      </w:r>
      <w:r w:rsidRPr="00750200">
        <w:t xml:space="preserve"> A scenario where France, a country with a permanent seat on the UN Security Council, calls first on China for tactical support is tough to imagine. </w:t>
      </w:r>
      <w:r w:rsidRPr="00750200">
        <w:rPr>
          <w:rStyle w:val="StyleUnderline"/>
          <w:highlight w:val="yellow"/>
        </w:rPr>
        <w:t xml:space="preserve">China has seen its regional influence </w:t>
      </w:r>
      <w:r w:rsidRPr="00EB6C5D">
        <w:rPr>
          <w:rStyle w:val="StyleUnderline"/>
          <w:highlight w:val="yellow"/>
        </w:rPr>
        <w:t>increase substantially in recent years, but a situation where China</w:t>
      </w:r>
      <w:r w:rsidRPr="00750200">
        <w:rPr>
          <w:rStyle w:val="StyleUnderline"/>
        </w:rPr>
        <w:t xml:space="preserve"> and not the U.S. </w:t>
      </w:r>
      <w:r w:rsidRPr="00EB6C5D">
        <w:rPr>
          <w:rStyle w:val="StyleUnderline"/>
          <w:highlight w:val="yellow"/>
        </w:rPr>
        <w:t>leads a successful</w:t>
      </w:r>
      <w:r w:rsidRPr="00750200">
        <w:rPr>
          <w:rStyle w:val="StyleUnderline"/>
        </w:rPr>
        <w:t xml:space="preserve"> international </w:t>
      </w:r>
      <w:r w:rsidRPr="00EB6C5D">
        <w:rPr>
          <w:rStyle w:val="StyleUnderline"/>
          <w:highlight w:val="yellow"/>
        </w:rPr>
        <w:t>coalition of allies is fantasy.</w:t>
      </w:r>
    </w:p>
    <w:p w14:paraId="129E38D6" w14:textId="77777777" w:rsidR="00DE2E47" w:rsidRDefault="00DE2E47" w:rsidP="00DE2E47">
      <w:pPr>
        <w:rPr>
          <w:rStyle w:val="StyleUnderline"/>
        </w:rPr>
      </w:pPr>
    </w:p>
    <w:p w14:paraId="5AF7344B" w14:textId="77777777" w:rsidR="00DE2E47" w:rsidRDefault="00DE2E47" w:rsidP="00DE2E47">
      <w:pPr>
        <w:pStyle w:val="Heading4"/>
      </w:pPr>
      <w:r>
        <w:t>American primacy is high and stable now</w:t>
      </w:r>
    </w:p>
    <w:p w14:paraId="589E172F" w14:textId="77777777" w:rsidR="00DE2E47" w:rsidRDefault="00DE2E47" w:rsidP="00DE2E47">
      <w:pPr>
        <w:rPr>
          <w:sz w:val="16"/>
          <w:szCs w:val="16"/>
        </w:rPr>
      </w:pPr>
      <w:r>
        <w:rPr>
          <w:rStyle w:val="Style13ptBold"/>
        </w:rPr>
        <w:t xml:space="preserve">Kagan 12 – </w:t>
      </w:r>
      <w:r w:rsidRPr="00613649">
        <w:rPr>
          <w:sz w:val="16"/>
          <w:szCs w:val="16"/>
        </w:rPr>
        <w:t xml:space="preserve">Robert Kagan, senior fellow in foreign policy at the Brookings Institution and Washington Post columnist, 2012 (“Not Fade Away: The myth of American decline,” New Republic, January 11, Available Online at </w:t>
      </w:r>
      <w:hyperlink r:id="rId9" w:history="1">
        <w:r w:rsidRPr="00613649">
          <w:rPr>
            <w:sz w:val="16"/>
            <w:szCs w:val="16"/>
          </w:rPr>
          <w:t>https://newrepublic.com/article/99521/america-world-power-declinism</w:t>
        </w:r>
      </w:hyperlink>
      <w:r w:rsidRPr="00613649">
        <w:rPr>
          <w:sz w:val="16"/>
          <w:szCs w:val="16"/>
        </w:rPr>
        <w:t>, Accessed 07-05-2016, AH)</w:t>
      </w:r>
    </w:p>
    <w:p w14:paraId="43EC3C2B" w14:textId="77777777" w:rsidR="00DE2E47" w:rsidRPr="001568C2" w:rsidRDefault="00DE2E47" w:rsidP="00DE2E47">
      <w:r w:rsidRPr="001568C2">
        <w:rPr>
          <w:rStyle w:val="StyleUnderline"/>
        </w:rPr>
        <w:t>Military capacity matters</w:t>
      </w:r>
      <w:r w:rsidRPr="001568C2">
        <w:t xml:space="preserve">, too, as early nineteenth-century China learned and Chinese leaders know today. As Yan </w:t>
      </w:r>
      <w:proofErr w:type="spellStart"/>
      <w:r w:rsidRPr="001568C2">
        <w:t>Xuetong</w:t>
      </w:r>
      <w:proofErr w:type="spellEnd"/>
      <w:r w:rsidRPr="001568C2">
        <w:t xml:space="preserve"> recently noted, “</w:t>
      </w:r>
      <w:r w:rsidRPr="0025774A">
        <w:rPr>
          <w:rStyle w:val="StyleUnderline"/>
          <w:highlight w:val="yellow"/>
        </w:rPr>
        <w:t>military strength underpins hegemony.” Here the U</w:t>
      </w:r>
      <w:r w:rsidRPr="001568C2">
        <w:rPr>
          <w:rStyle w:val="StyleUnderline"/>
        </w:rPr>
        <w:t xml:space="preserve">nited </w:t>
      </w:r>
      <w:r w:rsidRPr="0025774A">
        <w:rPr>
          <w:rStyle w:val="StyleUnderline"/>
          <w:highlight w:val="yellow"/>
        </w:rPr>
        <w:t>S</w:t>
      </w:r>
      <w:r w:rsidRPr="001568C2">
        <w:rPr>
          <w:rStyle w:val="StyleUnderline"/>
        </w:rPr>
        <w:t xml:space="preserve">tates </w:t>
      </w:r>
      <w:r w:rsidRPr="0025774A">
        <w:rPr>
          <w:rStyle w:val="StyleUnderline"/>
          <w:highlight w:val="yellow"/>
        </w:rPr>
        <w:t>remains unmatched. It is</w:t>
      </w:r>
      <w:r w:rsidRPr="001568C2">
        <w:rPr>
          <w:rStyle w:val="StyleUnderline"/>
        </w:rPr>
        <w:t xml:space="preserve"> far and away </w:t>
      </w:r>
      <w:r w:rsidRPr="0025774A">
        <w:rPr>
          <w:rStyle w:val="StyleUnderline"/>
          <w:highlight w:val="yellow"/>
        </w:rPr>
        <w:t xml:space="preserve">the most powerful nation the world has ever known, and there has been no decline in America’s </w:t>
      </w:r>
      <w:r w:rsidRPr="0025774A">
        <w:rPr>
          <w:rStyle w:val="StyleUnderline"/>
        </w:rPr>
        <w:t xml:space="preserve">relative </w:t>
      </w:r>
      <w:r w:rsidRPr="0025774A">
        <w:rPr>
          <w:rStyle w:val="StyleUnderline"/>
          <w:highlight w:val="yellow"/>
        </w:rPr>
        <w:t>military capacity</w:t>
      </w:r>
      <w:r w:rsidRPr="001568C2">
        <w:t xml:space="preserve">—at least not yet. </w:t>
      </w:r>
      <w:r w:rsidRPr="0025774A">
        <w:rPr>
          <w:rStyle w:val="StyleUnderline"/>
          <w:highlight w:val="yellow"/>
        </w:rPr>
        <w:t>Americans</w:t>
      </w:r>
      <w:r w:rsidRPr="001568C2">
        <w:rPr>
          <w:rStyle w:val="StyleUnderline"/>
        </w:rPr>
        <w:t xml:space="preserve"> currently </w:t>
      </w:r>
      <w:r w:rsidRPr="0025774A">
        <w:rPr>
          <w:rStyle w:val="StyleUnderline"/>
          <w:highlight w:val="yellow"/>
        </w:rPr>
        <w:t>spend</w:t>
      </w:r>
      <w:r w:rsidRPr="001568C2">
        <w:rPr>
          <w:rStyle w:val="StyleUnderline"/>
        </w:rPr>
        <w:t xml:space="preserve"> less than </w:t>
      </w:r>
      <w:r w:rsidRPr="0025774A">
        <w:rPr>
          <w:rStyle w:val="StyleUnderline"/>
          <w:highlight w:val="yellow"/>
        </w:rPr>
        <w:t>$600 billion a year on defense, more than the rest of the</w:t>
      </w:r>
      <w:r w:rsidRPr="001568C2">
        <w:rPr>
          <w:rStyle w:val="StyleUnderline"/>
        </w:rPr>
        <w:t xml:space="preserve"> other </w:t>
      </w:r>
      <w:r w:rsidRPr="0025774A">
        <w:rPr>
          <w:rStyle w:val="StyleUnderline"/>
          <w:highlight w:val="yellow"/>
        </w:rPr>
        <w:t>great powers combined</w:t>
      </w:r>
      <w:r w:rsidRPr="001568C2">
        <w:rPr>
          <w:rStyle w:val="StyleUnderline"/>
        </w:rPr>
        <w:t>.</w:t>
      </w:r>
      <w:r w:rsidRPr="001568C2">
        <w:t xml:space="preserve"> </w:t>
      </w:r>
      <w:r w:rsidRPr="0025774A">
        <w:rPr>
          <w:sz w:val="16"/>
          <w:szCs w:val="16"/>
        </w:rPr>
        <w:t xml:space="preserve">(This figure does not include the deployment in Iraq, which is ending, or the combat forces in Afghanistan, which are likely to diminish steadily over the next couple of years.) </w:t>
      </w:r>
      <w:r w:rsidRPr="001568C2">
        <w:rPr>
          <w:rStyle w:val="StyleUnderline"/>
        </w:rPr>
        <w:t xml:space="preserve">They do so, moreover, while consuming a little less than 4 percent of GDP annually—a higher percentage than the other great powers, but in historical terms lower than the 10 percent of GDP that the United States spent on defense in the mid-1950s </w:t>
      </w:r>
      <w:r w:rsidRPr="001568C2">
        <w:t xml:space="preserve">and the 7 percent it spent in the late 1980s. The superior expenditures underestimate America’s actual superiority in military capability. </w:t>
      </w:r>
      <w:r w:rsidRPr="0025774A">
        <w:rPr>
          <w:rStyle w:val="StyleUnderline"/>
          <w:highlight w:val="yellow"/>
        </w:rPr>
        <w:t xml:space="preserve">American land and air forces are equipped with the most advanced weaponry, and are the most experienced in </w:t>
      </w:r>
      <w:r w:rsidRPr="0025774A">
        <w:rPr>
          <w:rStyle w:val="StyleUnderline"/>
        </w:rPr>
        <w:t xml:space="preserve">actual </w:t>
      </w:r>
      <w:r w:rsidRPr="0025774A">
        <w:rPr>
          <w:rStyle w:val="StyleUnderline"/>
          <w:highlight w:val="yellow"/>
        </w:rPr>
        <w:t>combat. They would defeat any competitor in a</w:t>
      </w:r>
      <w:r w:rsidRPr="0025774A">
        <w:rPr>
          <w:rStyle w:val="StyleUnderline"/>
        </w:rPr>
        <w:t xml:space="preserve"> head-to-head </w:t>
      </w:r>
      <w:r w:rsidRPr="0025774A">
        <w:rPr>
          <w:rStyle w:val="StyleUnderline"/>
          <w:highlight w:val="yellow"/>
        </w:rPr>
        <w:t>battle</w:t>
      </w:r>
      <w:r w:rsidRPr="0025774A">
        <w:rPr>
          <w:rStyle w:val="StyleUnderline"/>
        </w:rPr>
        <w:t xml:space="preserve">. </w:t>
      </w:r>
      <w:r w:rsidRPr="001568C2">
        <w:t>American naval power remains predominant in every region of the world.</w:t>
      </w:r>
    </w:p>
    <w:p w14:paraId="58CD0C25" w14:textId="77777777" w:rsidR="00DE2E47" w:rsidRPr="0025774A" w:rsidRDefault="00DE2E47" w:rsidP="00DE2E47">
      <w:pPr>
        <w:rPr>
          <w:sz w:val="16"/>
          <w:szCs w:val="16"/>
        </w:rPr>
      </w:pPr>
      <w:r w:rsidRPr="0025774A">
        <w:rPr>
          <w:sz w:val="16"/>
          <w:szCs w:val="16"/>
        </w:rPr>
        <w:t>By these military and economic measures, at least, the United States today is not remotely like Britain circa 1900, when that empire’s relative decline began to become apparent. It is more like Britain circa 1870, when the empire was at the height of its power. It is possible to imagine a time when this might no longer be the case, but that moment has not yet arrived.</w:t>
      </w:r>
    </w:p>
    <w:p w14:paraId="4D57CF11" w14:textId="77777777" w:rsidR="00DE2E47" w:rsidRPr="0025774A" w:rsidRDefault="00DE2E47" w:rsidP="00DE2E47">
      <w:pPr>
        <w:rPr>
          <w:sz w:val="16"/>
          <w:szCs w:val="16"/>
        </w:rPr>
      </w:pPr>
      <w:r w:rsidRPr="0025774A">
        <w:rPr>
          <w:rStyle w:val="StyleUnderline"/>
        </w:rPr>
        <w:t>But what about the “rise of the rest”—the increasing economic clout of nations like China, India, Brazil, and Turkey?</w:t>
      </w:r>
      <w:r w:rsidRPr="001568C2">
        <w:t xml:space="preserve"> Doesn’t that cut into American power and influence? The answer is, it depends. </w:t>
      </w:r>
      <w:r w:rsidRPr="0025774A">
        <w:rPr>
          <w:rStyle w:val="StyleUnderline"/>
          <w:highlight w:val="yellow"/>
        </w:rPr>
        <w:t>The fact that other nations in the world are enjoying periods of high growth does not mean that America’s position as the predominant power is declining, or</w:t>
      </w:r>
      <w:r w:rsidRPr="0025774A">
        <w:rPr>
          <w:rStyle w:val="StyleUnderline"/>
        </w:rPr>
        <w:t xml:space="preserve"> even </w:t>
      </w:r>
      <w:r w:rsidRPr="0025774A">
        <w:rPr>
          <w:rStyle w:val="StyleUnderline"/>
          <w:highlight w:val="yellow"/>
        </w:rPr>
        <w:t>that “the rest” are catching up in</w:t>
      </w:r>
      <w:r w:rsidRPr="0025774A">
        <w:rPr>
          <w:rStyle w:val="StyleUnderline"/>
        </w:rPr>
        <w:t xml:space="preserve"> terms of </w:t>
      </w:r>
      <w:r w:rsidRPr="0025774A">
        <w:rPr>
          <w:rStyle w:val="StyleUnderline"/>
          <w:highlight w:val="yellow"/>
        </w:rPr>
        <w:t>overall power and influence</w:t>
      </w:r>
      <w:r w:rsidRPr="0025774A">
        <w:rPr>
          <w:rStyle w:val="StyleUnderline"/>
        </w:rPr>
        <w:t>.</w:t>
      </w:r>
      <w:r w:rsidRPr="001568C2">
        <w:t xml:space="preserve"> Brazil’s share of global GDP was a little over 2 percent in 1990 and remains a little over 2 percent today. Turkey’s share was under 1 percent in 1990 and is still under 1 percent today. </w:t>
      </w:r>
      <w:r w:rsidRPr="0025774A">
        <w:rPr>
          <w:rStyle w:val="StyleUnderline"/>
          <w:highlight w:val="yellow"/>
        </w:rPr>
        <w:t>People</w:t>
      </w:r>
      <w:r w:rsidRPr="0025774A">
        <w:rPr>
          <w:rStyle w:val="StyleUnderline"/>
        </w:rPr>
        <w:t xml:space="preserve">, and especially businesspeople, </w:t>
      </w:r>
      <w:r w:rsidRPr="0025774A">
        <w:rPr>
          <w:rStyle w:val="StyleUnderline"/>
          <w:highlight w:val="yellow"/>
        </w:rPr>
        <w:t>are naturally excited about</w:t>
      </w:r>
      <w:r w:rsidRPr="0025774A">
        <w:rPr>
          <w:rStyle w:val="StyleUnderline"/>
        </w:rPr>
        <w:t xml:space="preserve"> these emerg</w:t>
      </w:r>
      <w:r w:rsidRPr="0025774A">
        <w:rPr>
          <w:rStyle w:val="StyleUnderline"/>
          <w:highlight w:val="yellow"/>
        </w:rPr>
        <w:t>ing markets, but just because a nation is an attractive investment opportunity does not mean it is a rising great power</w:t>
      </w:r>
      <w:r w:rsidRPr="0025774A">
        <w:rPr>
          <w:rStyle w:val="StyleUnderline"/>
        </w:rPr>
        <w:t>. Wealth matters in international politics, but there is no simple correlation between economic growth and international influence.</w:t>
      </w:r>
      <w:r w:rsidRPr="001568C2">
        <w:t xml:space="preserve"> </w:t>
      </w:r>
      <w:r w:rsidRPr="0025774A">
        <w:rPr>
          <w:sz w:val="16"/>
          <w:szCs w:val="16"/>
        </w:rPr>
        <w:t xml:space="preserve">It is not clear that a richer India today wields greater influence on the global stage than a poorer India did in the 1950s under Nehru, when it was the leader of the Non-Aligned Movement, or that Turkey, for all the independence and flash of Prime Minister </w:t>
      </w:r>
      <w:proofErr w:type="spellStart"/>
      <w:r w:rsidRPr="0025774A">
        <w:rPr>
          <w:sz w:val="16"/>
          <w:szCs w:val="16"/>
        </w:rPr>
        <w:t>Recep</w:t>
      </w:r>
      <w:proofErr w:type="spellEnd"/>
      <w:r w:rsidRPr="0025774A">
        <w:rPr>
          <w:sz w:val="16"/>
          <w:szCs w:val="16"/>
        </w:rPr>
        <w:t xml:space="preserve"> </w:t>
      </w:r>
      <w:proofErr w:type="spellStart"/>
      <w:r w:rsidRPr="0025774A">
        <w:rPr>
          <w:sz w:val="16"/>
          <w:szCs w:val="16"/>
        </w:rPr>
        <w:t>Tayyip</w:t>
      </w:r>
      <w:proofErr w:type="spellEnd"/>
      <w:r w:rsidRPr="0025774A">
        <w:rPr>
          <w:sz w:val="16"/>
          <w:szCs w:val="16"/>
        </w:rPr>
        <w:t xml:space="preserve"> </w:t>
      </w:r>
      <w:proofErr w:type="spellStart"/>
      <w:r w:rsidRPr="0025774A">
        <w:rPr>
          <w:sz w:val="16"/>
          <w:szCs w:val="16"/>
        </w:rPr>
        <w:t>Erdoğan</w:t>
      </w:r>
      <w:proofErr w:type="spellEnd"/>
      <w:r w:rsidRPr="0025774A">
        <w:rPr>
          <w:sz w:val="16"/>
          <w:szCs w:val="16"/>
        </w:rPr>
        <w:t>, really wields more influence than it did a decade ago.</w:t>
      </w:r>
    </w:p>
    <w:p w14:paraId="3CAFA108" w14:textId="77777777" w:rsidR="00DE2E47" w:rsidRDefault="00DE2E47" w:rsidP="00DE2E47"/>
    <w:p w14:paraId="38C1924A" w14:textId="77777777" w:rsidR="00DE2E47" w:rsidRDefault="00DE2E47" w:rsidP="00DE2E47">
      <w:pPr>
        <w:pStyle w:val="Heading4"/>
      </w:pPr>
      <w:r>
        <w:t>The unipolar system is stable</w:t>
      </w:r>
    </w:p>
    <w:p w14:paraId="7515E750" w14:textId="77777777" w:rsidR="00DE2E47" w:rsidRPr="00593058" w:rsidRDefault="00DE2E47" w:rsidP="00DE2E47">
      <w:pPr>
        <w:rPr>
          <w:sz w:val="16"/>
          <w:szCs w:val="16"/>
        </w:rPr>
      </w:pPr>
      <w:proofErr w:type="spellStart"/>
      <w:r>
        <w:rPr>
          <w:rStyle w:val="Style13ptBold"/>
        </w:rPr>
        <w:t>Lundestad</w:t>
      </w:r>
      <w:proofErr w:type="spellEnd"/>
      <w:r>
        <w:rPr>
          <w:rStyle w:val="Style13ptBold"/>
        </w:rPr>
        <w:t xml:space="preserve"> and </w:t>
      </w:r>
      <w:proofErr w:type="spellStart"/>
      <w:r>
        <w:rPr>
          <w:rStyle w:val="Style13ptBold"/>
        </w:rPr>
        <w:t>Jakobsen</w:t>
      </w:r>
      <w:proofErr w:type="spellEnd"/>
      <w:r>
        <w:rPr>
          <w:rStyle w:val="Style13ptBold"/>
        </w:rPr>
        <w:t xml:space="preserve"> 13 – </w:t>
      </w:r>
      <w:proofErr w:type="spellStart"/>
      <w:r w:rsidRPr="00593058">
        <w:rPr>
          <w:sz w:val="16"/>
          <w:szCs w:val="16"/>
        </w:rPr>
        <w:t>Eirik</w:t>
      </w:r>
      <w:proofErr w:type="spellEnd"/>
      <w:r w:rsidRPr="00593058">
        <w:rPr>
          <w:sz w:val="16"/>
          <w:szCs w:val="16"/>
        </w:rPr>
        <w:t xml:space="preserve"> </w:t>
      </w:r>
      <w:proofErr w:type="spellStart"/>
      <w:r w:rsidRPr="00593058">
        <w:rPr>
          <w:sz w:val="16"/>
          <w:szCs w:val="16"/>
        </w:rPr>
        <w:t>Lundestad</w:t>
      </w:r>
      <w:proofErr w:type="spellEnd"/>
      <w:r w:rsidRPr="00593058">
        <w:rPr>
          <w:sz w:val="16"/>
          <w:szCs w:val="16"/>
        </w:rPr>
        <w:t xml:space="preserve"> and Tor </w:t>
      </w:r>
      <w:proofErr w:type="spellStart"/>
      <w:r w:rsidRPr="00593058">
        <w:rPr>
          <w:sz w:val="16"/>
          <w:szCs w:val="16"/>
        </w:rPr>
        <w:t>Jakobsen</w:t>
      </w:r>
      <w:proofErr w:type="spellEnd"/>
      <w:r w:rsidRPr="00593058">
        <w:rPr>
          <w:sz w:val="16"/>
          <w:szCs w:val="16"/>
        </w:rPr>
        <w:t xml:space="preserve">, 2013 (“A Unipolar World: Systems and Wars in Three Different Military Eras,” Popular Social Science, February 5, Available Online at </w:t>
      </w:r>
      <w:hyperlink r:id="rId10" w:history="1">
        <w:r w:rsidRPr="00593058">
          <w:rPr>
            <w:sz w:val="16"/>
            <w:szCs w:val="16"/>
          </w:rPr>
          <w:t>http://www.popularsocialscience.com/2013/02/05/a-unipolar-world-systems-and-wars-in-three-different-military-eras/</w:t>
        </w:r>
      </w:hyperlink>
      <w:r w:rsidRPr="00593058">
        <w:rPr>
          <w:sz w:val="16"/>
          <w:szCs w:val="16"/>
        </w:rPr>
        <w:t>, Accessed 07-05-2016, AH)</w:t>
      </w:r>
    </w:p>
    <w:p w14:paraId="6457DE5F" w14:textId="77777777" w:rsidR="00DE2E47" w:rsidRPr="005361BB" w:rsidRDefault="00DE2E47" w:rsidP="00DE2E47">
      <w:proofErr w:type="spellStart"/>
      <w:r w:rsidRPr="005361BB">
        <w:rPr>
          <w:rStyle w:val="StyleUnderline"/>
        </w:rPr>
        <w:t>Unipolarity</w:t>
      </w:r>
      <w:proofErr w:type="spellEnd"/>
      <w:r w:rsidRPr="005361BB">
        <w:rPr>
          <w:rStyle w:val="StyleUnderline"/>
        </w:rPr>
        <w:t xml:space="preserve"> is used to describe the power structure when one superpower dominates alone. </w:t>
      </w:r>
      <w:r w:rsidRPr="003D0980">
        <w:rPr>
          <w:rStyle w:val="StyleUnderline"/>
          <w:highlight w:val="yellow"/>
        </w:rPr>
        <w:t>The end of the Cold War meant that the previous</w:t>
      </w:r>
      <w:r w:rsidRPr="005361BB">
        <w:rPr>
          <w:rStyle w:val="StyleUnderline"/>
        </w:rPr>
        <w:t xml:space="preserve"> decades’ </w:t>
      </w:r>
      <w:r w:rsidRPr="003D0980">
        <w:rPr>
          <w:rStyle w:val="StyleUnderline"/>
          <w:highlight w:val="yellow"/>
        </w:rPr>
        <w:t>superpower rivalry</w:t>
      </w:r>
      <w:r w:rsidRPr="005361BB">
        <w:rPr>
          <w:rStyle w:val="StyleUnderline"/>
        </w:rPr>
        <w:t xml:space="preserve"> now </w:t>
      </w:r>
      <w:r w:rsidRPr="003D0980">
        <w:rPr>
          <w:rStyle w:val="StyleUnderline"/>
          <w:highlight w:val="yellow"/>
        </w:rPr>
        <w:t>had ended</w:t>
      </w:r>
      <w:r w:rsidRPr="005361BB">
        <w:rPr>
          <w:rStyle w:val="StyleUnderline"/>
        </w:rPr>
        <w:t>.</w:t>
      </w:r>
      <w:r w:rsidRPr="005361BB">
        <w:t xml:space="preserve"> </w:t>
      </w:r>
      <w:r w:rsidRPr="005361BB">
        <w:rPr>
          <w:rStyle w:val="StyleUnderline"/>
        </w:rPr>
        <w:t>There was no longer the “traditional” East vs. West conflict</w:t>
      </w:r>
      <w:r w:rsidRPr="005361BB">
        <w:t>, at least not the way it had been earlier in the 20thcentury.</w:t>
      </w:r>
    </w:p>
    <w:p w14:paraId="19FADB86" w14:textId="77777777" w:rsidR="00DE2E47" w:rsidRPr="005361BB" w:rsidRDefault="00DE2E47" w:rsidP="00DE2E47">
      <w:pPr>
        <w:rPr>
          <w:rStyle w:val="StyleUnderline"/>
        </w:rPr>
      </w:pPr>
      <w:r w:rsidRPr="003D0980">
        <w:rPr>
          <w:rStyle w:val="StyleUnderline"/>
          <w:highlight w:val="yellow"/>
        </w:rPr>
        <w:t>The U</w:t>
      </w:r>
      <w:r w:rsidRPr="005361BB">
        <w:rPr>
          <w:rStyle w:val="StyleUnderline"/>
        </w:rPr>
        <w:t xml:space="preserve">nited </w:t>
      </w:r>
      <w:r w:rsidRPr="003D0980">
        <w:rPr>
          <w:rStyle w:val="StyleUnderline"/>
          <w:highlight w:val="yellow"/>
        </w:rPr>
        <w:t>S</w:t>
      </w:r>
      <w:r w:rsidRPr="005361BB">
        <w:rPr>
          <w:rStyle w:val="StyleUnderline"/>
        </w:rPr>
        <w:t xml:space="preserve">tates </w:t>
      </w:r>
      <w:r w:rsidRPr="003D0980">
        <w:rPr>
          <w:rStyle w:val="StyleUnderline"/>
          <w:highlight w:val="yellow"/>
        </w:rPr>
        <w:t>surfaced as the sole dominating power in world politics as there were no</w:t>
      </w:r>
      <w:r w:rsidRPr="005361BB">
        <w:rPr>
          <w:rStyle w:val="StyleUnderline"/>
        </w:rPr>
        <w:t xml:space="preserve"> real </w:t>
      </w:r>
      <w:r w:rsidRPr="003D0980">
        <w:rPr>
          <w:rStyle w:val="StyleUnderline"/>
          <w:highlight w:val="yellow"/>
        </w:rPr>
        <w:t>challengers to their hegemonic position. This allowed greater room</w:t>
      </w:r>
      <w:r w:rsidRPr="005361BB">
        <w:rPr>
          <w:rStyle w:val="StyleUnderline"/>
        </w:rPr>
        <w:t xml:space="preserve"> for the superpower </w:t>
      </w:r>
      <w:r w:rsidRPr="003D0980">
        <w:rPr>
          <w:rStyle w:val="StyleUnderline"/>
          <w:highlight w:val="yellow"/>
        </w:rPr>
        <w:t>to maneuver and</w:t>
      </w:r>
      <w:r w:rsidRPr="005361BB">
        <w:rPr>
          <w:rStyle w:val="StyleUnderline"/>
        </w:rPr>
        <w:t xml:space="preserve"> to </w:t>
      </w:r>
      <w:r w:rsidRPr="003D0980">
        <w:rPr>
          <w:rStyle w:val="StyleUnderline"/>
          <w:highlight w:val="yellow"/>
        </w:rPr>
        <w:t>get involved in international issues</w:t>
      </w:r>
      <w:r w:rsidRPr="005361BB">
        <w:rPr>
          <w:rStyle w:val="StyleUnderline"/>
        </w:rPr>
        <w:t xml:space="preserve"> that not necessarily coincided with national interest. </w:t>
      </w:r>
      <w:r w:rsidRPr="003D0980">
        <w:rPr>
          <w:rStyle w:val="StyleUnderline"/>
          <w:highlight w:val="yellow"/>
        </w:rPr>
        <w:t>We can describe this new political situation as being unipolar</w:t>
      </w:r>
      <w:r w:rsidRPr="005361BB">
        <w:rPr>
          <w:rStyle w:val="StyleUnderline"/>
        </w:rPr>
        <w:t>.</w:t>
      </w:r>
    </w:p>
    <w:p w14:paraId="47C46491" w14:textId="77777777" w:rsidR="00DE2E47" w:rsidRPr="003D0980" w:rsidRDefault="00DE2E47" w:rsidP="00DE2E47">
      <w:pPr>
        <w:rPr>
          <w:sz w:val="16"/>
          <w:szCs w:val="16"/>
        </w:rPr>
      </w:pPr>
      <w:r w:rsidRPr="003D0980">
        <w:rPr>
          <w:sz w:val="16"/>
          <w:szCs w:val="16"/>
        </w:rPr>
        <w:t xml:space="preserve">Has the world become less stable following the end of the Cold War? According to structural realists </w:t>
      </w:r>
      <w:proofErr w:type="spellStart"/>
      <w:r w:rsidRPr="003D0980">
        <w:rPr>
          <w:sz w:val="16"/>
          <w:szCs w:val="16"/>
        </w:rPr>
        <w:t>unipolarity</w:t>
      </w:r>
      <w:proofErr w:type="spellEnd"/>
      <w:r w:rsidRPr="003D0980">
        <w:rPr>
          <w:sz w:val="16"/>
          <w:szCs w:val="16"/>
        </w:rPr>
        <w:t xml:space="preserve"> is unstable because it is progressing toward </w:t>
      </w:r>
      <w:proofErr w:type="spellStart"/>
      <w:r w:rsidRPr="003D0980">
        <w:rPr>
          <w:sz w:val="16"/>
          <w:szCs w:val="16"/>
        </w:rPr>
        <w:t>multipolarity</w:t>
      </w:r>
      <w:proofErr w:type="spellEnd"/>
      <w:r w:rsidRPr="003D0980">
        <w:rPr>
          <w:sz w:val="16"/>
          <w:szCs w:val="16"/>
        </w:rPr>
        <w:t>, as other powers will seek to break the hegemony of the superpower. As Jean-Jacques Rousseau (1762) so eloquently put it: “The strongest is never enough to always be master.”</w:t>
      </w:r>
    </w:p>
    <w:p w14:paraId="5452F40E" w14:textId="77777777" w:rsidR="00DE2E47" w:rsidRPr="003D0980" w:rsidRDefault="00DE2E47" w:rsidP="00DE2E47">
      <w:pPr>
        <w:rPr>
          <w:sz w:val="16"/>
          <w:szCs w:val="16"/>
        </w:rPr>
      </w:pPr>
      <w:r w:rsidRPr="003D0980">
        <w:rPr>
          <w:sz w:val="16"/>
          <w:szCs w:val="16"/>
        </w:rPr>
        <w:t>Even though the superpower can restrain this development, at least in the short run, the power will eventually be weakened as a consequence of dominating other states. The USA has as an example, tried to clinch hegemonic power by keeping 100,000 troops stationed in Asia and Europe. By guaranteeing the safety of its allies, the USA has subdued the need for security for other states.</w:t>
      </w:r>
    </w:p>
    <w:p w14:paraId="0D698DB6" w14:textId="77777777" w:rsidR="00DE2E47" w:rsidRPr="003D0980" w:rsidRDefault="00DE2E47" w:rsidP="00DE2E47">
      <w:pPr>
        <w:rPr>
          <w:sz w:val="16"/>
          <w:szCs w:val="16"/>
        </w:rPr>
      </w:pPr>
      <w:r w:rsidRPr="003D0980">
        <w:rPr>
          <w:sz w:val="16"/>
          <w:szCs w:val="16"/>
        </w:rPr>
        <w:t>This has prevented these states from participating in an arms race. However, the dominance is costly, and has limited the USA’s economic growth. In the longer term this will decrease U.S. power because other states do not have the same costs.</w:t>
      </w:r>
    </w:p>
    <w:p w14:paraId="256E43AE" w14:textId="77777777" w:rsidR="00DE2E47" w:rsidRPr="005361BB" w:rsidRDefault="00DE2E47" w:rsidP="00DE2E47">
      <w:r w:rsidRPr="005361BB">
        <w:t xml:space="preserve">We agree that </w:t>
      </w:r>
      <w:r w:rsidRPr="003D0980">
        <w:rPr>
          <w:rStyle w:val="StyleUnderline"/>
          <w:highlight w:val="yellow"/>
        </w:rPr>
        <w:t>today’s unipolar balance of power is robust</w:t>
      </w:r>
      <w:r w:rsidRPr="003D0980">
        <w:rPr>
          <w:rStyle w:val="StyleUnderline"/>
        </w:rPr>
        <w:t xml:space="preserve">. At present time </w:t>
      </w:r>
      <w:r w:rsidRPr="003D0980">
        <w:rPr>
          <w:rStyle w:val="StyleUnderline"/>
          <w:highlight w:val="yellow"/>
        </w:rPr>
        <w:t>no state seems able to challenge the USA militarily</w:t>
      </w:r>
      <w:r w:rsidRPr="003D0980">
        <w:rPr>
          <w:rStyle w:val="StyleUnderline"/>
        </w:rPr>
        <w:t xml:space="preserve">. One of the reasons is that </w:t>
      </w:r>
      <w:r w:rsidRPr="003D0980">
        <w:rPr>
          <w:rStyle w:val="StyleUnderline"/>
          <w:highlight w:val="yellow"/>
        </w:rPr>
        <w:t>the USA is in a geographically advantageous situation compared to other countries.</w:t>
      </w:r>
      <w:r w:rsidRPr="003D0980">
        <w:rPr>
          <w:rStyle w:val="StyleUnderline"/>
        </w:rPr>
        <w:t xml:space="preserve"> </w:t>
      </w:r>
      <w:r w:rsidRPr="005361BB">
        <w:t>Relevant challengers like China, Japan, India, and Russia hold less favorable strategic positions as they are amidst more multipolar regions.</w:t>
      </w:r>
    </w:p>
    <w:p w14:paraId="12272568" w14:textId="77777777" w:rsidR="00DE2E47" w:rsidRPr="003D0980" w:rsidRDefault="00DE2E47" w:rsidP="00DE2E47">
      <w:pPr>
        <w:rPr>
          <w:rStyle w:val="StyleUnderline"/>
        </w:rPr>
      </w:pPr>
      <w:r w:rsidRPr="003D0980">
        <w:rPr>
          <w:rStyle w:val="StyleUnderline"/>
        </w:rPr>
        <w:t xml:space="preserve">Yet, we also agree with Waltz that the </w:t>
      </w:r>
      <w:r w:rsidRPr="003D0980">
        <w:rPr>
          <w:rStyle w:val="StyleUnderline"/>
          <w:highlight w:val="yellow"/>
        </w:rPr>
        <w:t>USA will become weakened over time due to its over-commitment. But since the system is built around the power of the U</w:t>
      </w:r>
      <w:r w:rsidRPr="003D0980">
        <w:rPr>
          <w:rStyle w:val="StyleUnderline"/>
        </w:rPr>
        <w:t xml:space="preserve">nited </w:t>
      </w:r>
      <w:r w:rsidRPr="003D0980">
        <w:rPr>
          <w:rStyle w:val="StyleUnderline"/>
          <w:highlight w:val="yellow"/>
        </w:rPr>
        <w:t>S</w:t>
      </w:r>
      <w:r w:rsidRPr="003D0980">
        <w:rPr>
          <w:rStyle w:val="StyleUnderline"/>
        </w:rPr>
        <w:t xml:space="preserve">tates, </w:t>
      </w:r>
      <w:r w:rsidRPr="003D0980">
        <w:rPr>
          <w:rStyle w:val="StyleUnderline"/>
          <w:highlight w:val="yellow"/>
        </w:rPr>
        <w:t>it will continue to be in existence as long as the USA can attend to the world’s security needs.</w:t>
      </w:r>
      <w:r w:rsidRPr="003D0980">
        <w:rPr>
          <w:rStyle w:val="StyleUnderline"/>
        </w:rPr>
        <w:t xml:space="preserve"> Unless something unexpected happens, </w:t>
      </w:r>
      <w:r w:rsidRPr="003D0980">
        <w:rPr>
          <w:rStyle w:val="StyleUnderline"/>
          <w:highlight w:val="yellow"/>
        </w:rPr>
        <w:t>the unipolar balance of power could have a long lifetime.</w:t>
      </w:r>
    </w:p>
    <w:p w14:paraId="02D2CD4B" w14:textId="77777777" w:rsidR="00DE2E47" w:rsidRPr="005361BB" w:rsidRDefault="00DE2E47" w:rsidP="00DE2E47">
      <w:r w:rsidRPr="005361BB">
        <w:t>Conclusion</w:t>
      </w:r>
    </w:p>
    <w:p w14:paraId="6C1A66CC" w14:textId="77777777" w:rsidR="00DE2E47" w:rsidRPr="003D0980" w:rsidRDefault="00DE2E47" w:rsidP="00DE2E47">
      <w:pPr>
        <w:rPr>
          <w:sz w:val="16"/>
          <w:szCs w:val="16"/>
        </w:rPr>
      </w:pPr>
      <w:r w:rsidRPr="003D0980">
        <w:rPr>
          <w:rStyle w:val="StyleUnderline"/>
        </w:rPr>
        <w:t>A whole range of conflicts erupted</w:t>
      </w:r>
      <w:r w:rsidRPr="005361BB">
        <w:t xml:space="preserve"> in the years </w:t>
      </w:r>
      <w:r w:rsidRPr="003D0980">
        <w:rPr>
          <w:rStyle w:val="StyleUnderline"/>
        </w:rPr>
        <w:t>following</w:t>
      </w:r>
      <w:r w:rsidRPr="005361BB">
        <w:t xml:space="preserve"> the end of </w:t>
      </w:r>
      <w:r w:rsidRPr="003D0980">
        <w:rPr>
          <w:rStyle w:val="StyleUnderline"/>
        </w:rPr>
        <w:t>the Cold War. Even so</w:t>
      </w:r>
      <w:r w:rsidRPr="005361BB">
        <w:t xml:space="preserve">, in sum </w:t>
      </w:r>
      <w:r w:rsidRPr="003D0980">
        <w:rPr>
          <w:rStyle w:val="StyleUnderline"/>
          <w:highlight w:val="yellow"/>
        </w:rPr>
        <w:t>there has been a strong decline in the number of armed conflicts since 1992</w:t>
      </w:r>
      <w:r w:rsidRPr="003D0980">
        <w:rPr>
          <w:rStyle w:val="StyleUnderline"/>
        </w:rPr>
        <w:t>.</w:t>
      </w:r>
      <w:r w:rsidRPr="005361BB">
        <w:t xml:space="preserve"> The problem of terrorism has not been easy to solve for the USA. </w:t>
      </w:r>
      <w:r w:rsidRPr="003D0980">
        <w:rPr>
          <w:rStyle w:val="StyleUnderline"/>
          <w:highlight w:val="yellow"/>
        </w:rPr>
        <w:t>Serious terror attacks are the only form of armed conflicts that have increased</w:t>
      </w:r>
      <w:r w:rsidRPr="003D0980">
        <w:rPr>
          <w:rStyle w:val="StyleUnderline"/>
        </w:rPr>
        <w:t xml:space="preserve"> in numbers.</w:t>
      </w:r>
      <w:r w:rsidRPr="005361BB">
        <w:t xml:space="preserve"> </w:t>
      </w:r>
      <w:r w:rsidRPr="003D0980">
        <w:rPr>
          <w:sz w:val="16"/>
          <w:szCs w:val="16"/>
        </w:rPr>
        <w:t>It is difficult to draw any real conclusions as to whether or not the world has become more stable after 1989.</w:t>
      </w:r>
    </w:p>
    <w:p w14:paraId="4BE694ED" w14:textId="77777777" w:rsidR="00DE2E47" w:rsidRDefault="00DE2E47" w:rsidP="00DE2E47">
      <w:r w:rsidRPr="003D0980">
        <w:rPr>
          <w:sz w:val="16"/>
          <w:szCs w:val="16"/>
        </w:rPr>
        <w:t>The multipolar system was less stable than the bipolar, and resulted in two world wars. The bipolar era meant more stable international politics due to the dominance of the USA and the Soviet Union. The transition to today’s unipolar power structure has brought major changes to world politics, with the USA emerging as the sole superpower.</w:t>
      </w:r>
      <w:r w:rsidRPr="005361BB">
        <w:t xml:space="preserve"> </w:t>
      </w:r>
      <w:r w:rsidRPr="003D0980">
        <w:rPr>
          <w:rStyle w:val="StyleUnderline"/>
        </w:rPr>
        <w:t>The total number of armed conflicts has decreased, despite the increase in number of terror attacks.</w:t>
      </w:r>
      <w:r w:rsidRPr="005361BB">
        <w:t xml:space="preserve"> However, it can be argued that the world could again become militarily multipolar, with China and Russia as possible challengers to U.S. hegemonic dominance.</w:t>
      </w:r>
    </w:p>
    <w:p w14:paraId="67EC1965" w14:textId="77777777" w:rsidR="00DE2E47" w:rsidRDefault="00DE2E47" w:rsidP="00DE2E47">
      <w:pPr>
        <w:pStyle w:val="Heading4"/>
        <w:rPr>
          <w:rStyle w:val="Style13ptBold"/>
          <w:b/>
          <w:sz w:val="22"/>
        </w:rPr>
      </w:pPr>
      <w:r w:rsidRPr="00B2318D">
        <w:rPr>
          <w:rStyle w:val="Style13ptBold"/>
          <w:sz w:val="22"/>
        </w:rPr>
        <w:t>The US is not</w:t>
      </w:r>
      <w:r>
        <w:rPr>
          <w:rStyle w:val="Style13ptBold"/>
          <w:sz w:val="22"/>
        </w:rPr>
        <w:t xml:space="preserve"> in decline – it maintains primacy over the world</w:t>
      </w:r>
    </w:p>
    <w:p w14:paraId="6797149A" w14:textId="77777777" w:rsidR="00DE2E47" w:rsidRDefault="00DE2E47" w:rsidP="00DE2E47">
      <w:pPr>
        <w:rPr>
          <w:sz w:val="16"/>
          <w:szCs w:val="16"/>
        </w:rPr>
      </w:pPr>
      <w:r>
        <w:rPr>
          <w:rStyle w:val="Style13ptBold"/>
        </w:rPr>
        <w:t xml:space="preserve">Nye 15 – </w:t>
      </w:r>
      <w:r w:rsidRPr="00B2318D">
        <w:rPr>
          <w:sz w:val="16"/>
          <w:szCs w:val="16"/>
        </w:rPr>
        <w:t xml:space="preserve">Joseph Nye, Chairman of the WEF’s Global Agenda Council on the Future of Government, 2015 (“American hegemony or American primacy?” World Finance, April 30, Available Online at </w:t>
      </w:r>
      <w:hyperlink r:id="rId11" w:history="1">
        <w:r w:rsidRPr="00B2318D">
          <w:rPr>
            <w:sz w:val="16"/>
            <w:szCs w:val="16"/>
          </w:rPr>
          <w:t>http://www.worldfinance.com/home/american-hegemony-or-american-primacy</w:t>
        </w:r>
      </w:hyperlink>
      <w:r w:rsidRPr="00B2318D">
        <w:rPr>
          <w:sz w:val="16"/>
          <w:szCs w:val="16"/>
        </w:rPr>
        <w:t>, Accessed 07-05-2016, AH)</w:t>
      </w:r>
    </w:p>
    <w:p w14:paraId="29FE3AC7" w14:textId="77777777" w:rsidR="00DE2E47" w:rsidRPr="00B2318D" w:rsidRDefault="00DE2E47" w:rsidP="00DE2E47">
      <w:pPr>
        <w:rPr>
          <w:rStyle w:val="StyleUnderline"/>
        </w:rPr>
      </w:pPr>
      <w:r w:rsidRPr="00D67E0C">
        <w:rPr>
          <w:rStyle w:val="StyleUnderline"/>
          <w:highlight w:val="yellow"/>
        </w:rPr>
        <w:t>No country in modern history has possessed as much global military power as the US.</w:t>
      </w:r>
      <w:r w:rsidRPr="00B2318D">
        <w:rPr>
          <w:rStyle w:val="StyleUnderline"/>
        </w:rPr>
        <w:t xml:space="preserve"> Yet </w:t>
      </w:r>
      <w:r w:rsidRPr="00D67E0C">
        <w:rPr>
          <w:rStyle w:val="StyleUnderline"/>
          <w:highlight w:val="yellow"/>
        </w:rPr>
        <w:t>some</w:t>
      </w:r>
      <w:r w:rsidRPr="00B2318D">
        <w:rPr>
          <w:rStyle w:val="StyleUnderline"/>
        </w:rPr>
        <w:t xml:space="preserve"> </w:t>
      </w:r>
      <w:r w:rsidRPr="00D67E0C">
        <w:rPr>
          <w:rStyle w:val="StyleUnderline"/>
          <w:highlight w:val="yellow"/>
        </w:rPr>
        <w:t>analysts</w:t>
      </w:r>
      <w:r w:rsidRPr="00B2318D">
        <w:rPr>
          <w:rStyle w:val="StyleUnderline"/>
        </w:rPr>
        <w:t xml:space="preserve"> now </w:t>
      </w:r>
      <w:r w:rsidRPr="00D67E0C">
        <w:rPr>
          <w:rStyle w:val="StyleUnderline"/>
          <w:highlight w:val="yellow"/>
        </w:rPr>
        <w:t>argue that the US is following in the footsteps of the UK</w:t>
      </w:r>
      <w:r w:rsidRPr="00B2318D">
        <w:rPr>
          <w:rStyle w:val="StyleUnderline"/>
        </w:rPr>
        <w:t xml:space="preserve">, the last global hegemon to decline. </w:t>
      </w:r>
      <w:r w:rsidRPr="00D67E0C">
        <w:rPr>
          <w:rStyle w:val="StyleUnderline"/>
          <w:highlight w:val="yellow"/>
        </w:rPr>
        <w:t>This historical analogy</w:t>
      </w:r>
      <w:r w:rsidRPr="00B2318D">
        <w:t xml:space="preserve">, though increasingly popular, </w:t>
      </w:r>
      <w:r w:rsidRPr="00D67E0C">
        <w:rPr>
          <w:rStyle w:val="StyleUnderline"/>
          <w:highlight w:val="yellow"/>
        </w:rPr>
        <w:t>is misleading</w:t>
      </w:r>
      <w:r w:rsidRPr="00B2318D">
        <w:rPr>
          <w:rStyle w:val="StyleUnderline"/>
        </w:rPr>
        <w:t>.</w:t>
      </w:r>
    </w:p>
    <w:p w14:paraId="1921AE2D" w14:textId="77777777" w:rsidR="00DE2E47" w:rsidRPr="00D67E0C" w:rsidRDefault="00DE2E47" w:rsidP="00DE2E47">
      <w:pPr>
        <w:rPr>
          <w:rStyle w:val="StyleUnderline"/>
        </w:rPr>
      </w:pPr>
      <w:r w:rsidRPr="00D67E0C">
        <w:rPr>
          <w:rStyle w:val="StyleUnderline"/>
          <w:highlight w:val="yellow"/>
        </w:rPr>
        <w:t>Britain was never as dominant as the US is today.</w:t>
      </w:r>
      <w:r w:rsidRPr="00B2318D">
        <w:t xml:space="preserve"> To be sure, it maintained a navy equal in size to the next two fleets combined, and its empire, on which the sun never set, ruled over a quarter of humankind. But </w:t>
      </w:r>
      <w:r w:rsidRPr="00D67E0C">
        <w:rPr>
          <w:rStyle w:val="StyleUnderline"/>
          <w:highlight w:val="yellow"/>
        </w:rPr>
        <w:t>there were major differences in the</w:t>
      </w:r>
      <w:r w:rsidRPr="00D67E0C">
        <w:rPr>
          <w:rStyle w:val="StyleUnderline"/>
        </w:rPr>
        <w:t xml:space="preserve"> relative </w:t>
      </w:r>
      <w:r w:rsidRPr="00D67E0C">
        <w:rPr>
          <w:rStyle w:val="StyleUnderline"/>
          <w:highlight w:val="yellow"/>
        </w:rPr>
        <w:t>power resources of imperial Britain and contemporary America. By</w:t>
      </w:r>
      <w:r w:rsidRPr="00D67E0C">
        <w:rPr>
          <w:rStyle w:val="StyleUnderline"/>
        </w:rPr>
        <w:t xml:space="preserve"> the outbreak of </w:t>
      </w:r>
      <w:r w:rsidRPr="00D67E0C">
        <w:rPr>
          <w:rStyle w:val="StyleUnderline"/>
          <w:highlight w:val="yellow"/>
        </w:rPr>
        <w:t xml:space="preserve">World War I, Britain ranked only fourth among the great powers in </w:t>
      </w:r>
      <w:r w:rsidRPr="00D67E0C">
        <w:rPr>
          <w:rStyle w:val="StyleUnderline"/>
        </w:rPr>
        <w:t xml:space="preserve">terms of </w:t>
      </w:r>
      <w:r w:rsidRPr="00D67E0C">
        <w:rPr>
          <w:rStyle w:val="StyleUnderline"/>
          <w:highlight w:val="yellow"/>
        </w:rPr>
        <w:t>military personnel, fourth in</w:t>
      </w:r>
      <w:r w:rsidRPr="00D67E0C">
        <w:rPr>
          <w:rStyle w:val="StyleUnderline"/>
        </w:rPr>
        <w:t xml:space="preserve"> terms of </w:t>
      </w:r>
      <w:r w:rsidRPr="00D67E0C">
        <w:rPr>
          <w:rStyle w:val="StyleUnderline"/>
          <w:highlight w:val="yellow"/>
        </w:rPr>
        <w:t>GDP, and third in military spending.</w:t>
      </w:r>
    </w:p>
    <w:p w14:paraId="3C23AB92" w14:textId="77777777" w:rsidR="00DE2E47" w:rsidRPr="00B2318D" w:rsidRDefault="00DE2E47" w:rsidP="00DE2E47">
      <w:r w:rsidRPr="00D67E0C">
        <w:rPr>
          <w:rStyle w:val="StyleUnderline"/>
          <w:highlight w:val="yellow"/>
        </w:rPr>
        <w:t>The British Empire was ruled in large part through reliance on local troops. Of the 8.6 million British forces in WWI, nearly a third came from the overseas empire</w:t>
      </w:r>
      <w:r w:rsidRPr="00D67E0C">
        <w:rPr>
          <w:rStyle w:val="StyleUnderline"/>
        </w:rPr>
        <w:t>.</w:t>
      </w:r>
      <w:r w:rsidRPr="00B2318D">
        <w:t xml:space="preserve"> That made it increasingly difficult for the government in London to declare war on behalf of the empire when nationalist sentiments began to intensify.</w:t>
      </w:r>
    </w:p>
    <w:p w14:paraId="3F79D4DC" w14:textId="77777777" w:rsidR="00DE2E47" w:rsidRPr="00D67E0C" w:rsidRDefault="00DE2E47" w:rsidP="00DE2E47">
      <w:pPr>
        <w:rPr>
          <w:rStyle w:val="StyleUnderline"/>
        </w:rPr>
      </w:pPr>
      <w:r w:rsidRPr="00D67E0C">
        <w:rPr>
          <w:sz w:val="16"/>
          <w:szCs w:val="16"/>
        </w:rPr>
        <w:t xml:space="preserve">By World War II, protecting the empire had become more of a burden than an asset. </w:t>
      </w:r>
      <w:r w:rsidRPr="00D67E0C">
        <w:rPr>
          <w:rStyle w:val="StyleUnderline"/>
          <w:highlight w:val="yellow"/>
        </w:rPr>
        <w:t>The fact that the UK was situated so close to powers like Germany and Russia made matters even more challenging.</w:t>
      </w:r>
    </w:p>
    <w:p w14:paraId="3FE7C713" w14:textId="77777777" w:rsidR="00DE2E47" w:rsidRPr="00D67E0C" w:rsidRDefault="00DE2E47" w:rsidP="00DE2E47">
      <w:pPr>
        <w:rPr>
          <w:rStyle w:val="StyleUnderline"/>
          <w:sz w:val="16"/>
          <w:szCs w:val="16"/>
        </w:rPr>
      </w:pPr>
      <w:r w:rsidRPr="00D67E0C">
        <w:rPr>
          <w:sz w:val="16"/>
          <w:szCs w:val="16"/>
        </w:rPr>
        <w:t>$17.78TRN</w:t>
      </w:r>
      <w:r>
        <w:rPr>
          <w:sz w:val="16"/>
          <w:szCs w:val="16"/>
        </w:rPr>
        <w:t xml:space="preserve"> </w:t>
      </w:r>
      <w:r w:rsidRPr="00D67E0C">
        <w:rPr>
          <w:sz w:val="16"/>
          <w:szCs w:val="16"/>
        </w:rPr>
        <w:t>US GDP 2015 (CURRENT PRICES)</w:t>
      </w:r>
      <w:r>
        <w:rPr>
          <w:sz w:val="16"/>
          <w:szCs w:val="16"/>
        </w:rPr>
        <w:t xml:space="preserve"> </w:t>
      </w:r>
      <w:r w:rsidRPr="00D67E0C">
        <w:rPr>
          <w:sz w:val="16"/>
          <w:szCs w:val="16"/>
        </w:rPr>
        <w:t>Power hungry</w:t>
      </w:r>
      <w:r w:rsidRPr="00B2318D">
        <w:br/>
      </w:r>
      <w:r w:rsidRPr="00D67E0C">
        <w:rPr>
          <w:rStyle w:val="StyleUnderline"/>
        </w:rPr>
        <w:t xml:space="preserve">For all the loose talk of an ‘American empire’, the fact is that </w:t>
      </w:r>
      <w:r w:rsidRPr="00D67E0C">
        <w:rPr>
          <w:rStyle w:val="StyleUnderline"/>
          <w:highlight w:val="yellow"/>
        </w:rPr>
        <w:t xml:space="preserve">the US does not have colonies that it must administer, and thus has more freedom to </w:t>
      </w:r>
      <w:proofErr w:type="spellStart"/>
      <w:r w:rsidRPr="00D67E0C">
        <w:rPr>
          <w:rStyle w:val="StyleUnderline"/>
          <w:highlight w:val="yellow"/>
        </w:rPr>
        <w:t>manoeuvre</w:t>
      </w:r>
      <w:proofErr w:type="spellEnd"/>
      <w:r w:rsidRPr="00D67E0C">
        <w:rPr>
          <w:rStyle w:val="StyleUnderline"/>
          <w:highlight w:val="yellow"/>
        </w:rPr>
        <w:t xml:space="preserve"> than the UK did. And, surrounded by unthreatening countries and two oceans, it finds it far easier to protect itself.</w:t>
      </w:r>
    </w:p>
    <w:p w14:paraId="39CD04DC" w14:textId="77777777" w:rsidR="00DE2E47" w:rsidRDefault="00DE2E47" w:rsidP="00DE2E47"/>
    <w:p w14:paraId="0940476A" w14:textId="77777777" w:rsidR="00DE2E47" w:rsidRDefault="00DE2E47" w:rsidP="00DE2E47">
      <w:pPr>
        <w:pStyle w:val="Heading4"/>
      </w:pPr>
      <w:proofErr w:type="spellStart"/>
      <w:r>
        <w:t>Heg</w:t>
      </w:r>
      <w:proofErr w:type="spellEnd"/>
      <w:r>
        <w:t xml:space="preserve"> is strong and the US is beating China now</w:t>
      </w:r>
    </w:p>
    <w:p w14:paraId="020058AC" w14:textId="77777777" w:rsidR="00DE2E47" w:rsidRPr="00593FE6" w:rsidRDefault="00DE2E47" w:rsidP="00DE2E47">
      <w:pPr>
        <w:rPr>
          <w:sz w:val="16"/>
          <w:szCs w:val="16"/>
        </w:rPr>
      </w:pPr>
      <w:r>
        <w:rPr>
          <w:rStyle w:val="Style13ptBold"/>
        </w:rPr>
        <w:t xml:space="preserve">Smith 15 – </w:t>
      </w:r>
      <w:r w:rsidRPr="00593FE6">
        <w:rPr>
          <w:sz w:val="16"/>
          <w:szCs w:val="16"/>
        </w:rPr>
        <w:t xml:space="preserve">Jack Smith, 2015 (“’The Hegemony Games’: the United States of America (USA) vs. The People’s Republic of China (PRC),” May 31, Available Online at </w:t>
      </w:r>
      <w:hyperlink r:id="rId12" w:history="1">
        <w:r w:rsidRPr="00593FE6">
          <w:rPr>
            <w:sz w:val="16"/>
            <w:szCs w:val="16"/>
          </w:rPr>
          <w:t>http://www.globalresearch.ca/tthe-hegemony-games-the-united-states-of-america-usa-vs-the-peoples-republic-of-china-prc/5452656</w:t>
        </w:r>
      </w:hyperlink>
      <w:r w:rsidRPr="00593FE6">
        <w:rPr>
          <w:sz w:val="16"/>
          <w:szCs w:val="16"/>
        </w:rPr>
        <w:t>, Accessed 07-07-2016, AH)</w:t>
      </w:r>
    </w:p>
    <w:p w14:paraId="62566392" w14:textId="77777777" w:rsidR="00DE2E47" w:rsidRPr="008F77D9" w:rsidRDefault="00DE2E47" w:rsidP="00DE2E47">
      <w:r w:rsidRPr="008F77D9">
        <w:t xml:space="preserve">The fact remains: </w:t>
      </w:r>
      <w:r w:rsidRPr="00960F51">
        <w:rPr>
          <w:rStyle w:val="StyleUnderline"/>
        </w:rPr>
        <w:t>Washington</w:t>
      </w:r>
      <w:r w:rsidRPr="00593FE6">
        <w:rPr>
          <w:rStyle w:val="StyleUnderline"/>
        </w:rPr>
        <w:t xml:space="preserve"> is determined to keep the keys to the kingdom, and it </w:t>
      </w:r>
      <w:r w:rsidRPr="00960F51">
        <w:rPr>
          <w:rStyle w:val="StyleUnderline"/>
        </w:rPr>
        <w:t>is taking measures daily to strengthen its intention to constrain China</w:t>
      </w:r>
      <w:r w:rsidRPr="00593FE6">
        <w:rPr>
          <w:rStyle w:val="StyleUnderline"/>
        </w:rPr>
        <w:t xml:space="preserve"> by depriving it of</w:t>
      </w:r>
      <w:r w:rsidRPr="008F77D9">
        <w:t xml:space="preserve"> exercising even </w:t>
      </w:r>
      <w:r w:rsidRPr="00593FE6">
        <w:rPr>
          <w:rStyle w:val="StyleUnderline"/>
        </w:rPr>
        <w:t>the regional power to which it is entitled on the basis of its huge economy</w:t>
      </w:r>
      <w:r w:rsidRPr="008F77D9">
        <w:t xml:space="preserve">, a </w:t>
      </w:r>
      <w:r w:rsidRPr="00593FE6">
        <w:rPr>
          <w:rStyle w:val="StyleUnderline"/>
        </w:rPr>
        <w:t>population</w:t>
      </w:r>
      <w:r w:rsidRPr="008F77D9">
        <w:t xml:space="preserve"> of 1.4 billion people, </w:t>
      </w:r>
      <w:r w:rsidRPr="00593FE6">
        <w:rPr>
          <w:rStyle w:val="StyleUnderline"/>
        </w:rPr>
        <w:t>and</w:t>
      </w:r>
      <w:r w:rsidRPr="008F77D9">
        <w:t xml:space="preserve"> its peaceful </w:t>
      </w:r>
      <w:r w:rsidRPr="00593FE6">
        <w:rPr>
          <w:rStyle w:val="StyleUnderline"/>
        </w:rPr>
        <w:t>rise</w:t>
      </w:r>
      <w:r w:rsidRPr="008F77D9">
        <w:t xml:space="preserve"> and intentions.</w:t>
      </w:r>
    </w:p>
    <w:p w14:paraId="2736D4E0" w14:textId="77777777" w:rsidR="00DE2E47" w:rsidRPr="008F77D9" w:rsidRDefault="00DE2E47" w:rsidP="00DE2E47">
      <w:r w:rsidRPr="008F77D9">
        <w:t xml:space="preserve">President </w:t>
      </w:r>
      <w:r w:rsidRPr="00960F51">
        <w:rPr>
          <w:rStyle w:val="StyleUnderline"/>
          <w:highlight w:val="yellow"/>
        </w:rPr>
        <w:t>Obama is</w:t>
      </w:r>
      <w:r w:rsidRPr="008F77D9">
        <w:t xml:space="preserve"> quite visibly </w:t>
      </w:r>
      <w:r w:rsidRPr="00960F51">
        <w:rPr>
          <w:rStyle w:val="StyleUnderline"/>
          <w:highlight w:val="yellow"/>
        </w:rPr>
        <w:t>seeking to confront China, politically, militarily, and economically a</w:t>
      </w:r>
      <w:r w:rsidRPr="00593FE6">
        <w:rPr>
          <w:rStyle w:val="StyleUnderline"/>
        </w:rPr>
        <w:t xml:space="preserve">nd politically in the Asia/Pacific region. </w:t>
      </w:r>
      <w:r w:rsidRPr="00960F51">
        <w:rPr>
          <w:rStyle w:val="StyleUnderline"/>
          <w:highlight w:val="yellow"/>
        </w:rPr>
        <w:t>This is what the “pivot”</w:t>
      </w:r>
      <w:r w:rsidRPr="00593FE6">
        <w:rPr>
          <w:rStyle w:val="StyleUnderline"/>
        </w:rPr>
        <w:t xml:space="preserve"> to Asia </w:t>
      </w:r>
      <w:r w:rsidRPr="00960F51">
        <w:rPr>
          <w:rStyle w:val="StyleUnderline"/>
          <w:highlight w:val="yellow"/>
        </w:rPr>
        <w:t>is about</w:t>
      </w:r>
      <w:r w:rsidRPr="00593FE6">
        <w:rPr>
          <w:rStyle w:val="StyleUnderline"/>
        </w:rPr>
        <w:t xml:space="preserve">, </w:t>
      </w:r>
      <w:r w:rsidRPr="00960F51">
        <w:rPr>
          <w:rStyle w:val="StyleUnderline"/>
          <w:highlight w:val="yellow"/>
        </w:rPr>
        <w:t>containing Chinese influence</w:t>
      </w:r>
      <w:r w:rsidRPr="008F77D9">
        <w:t xml:space="preserve"> within its own geographical environment.</w:t>
      </w:r>
    </w:p>
    <w:p w14:paraId="7D915104" w14:textId="77777777" w:rsidR="00DE2E47" w:rsidRPr="008F77D9" w:rsidRDefault="00DE2E47" w:rsidP="00DE2E47">
      <w:r w:rsidRPr="00960F51">
        <w:rPr>
          <w:rStyle w:val="StyleUnderline"/>
          <w:highlight w:val="yellow"/>
        </w:rPr>
        <w:t>The U.S. is</w:t>
      </w:r>
      <w:r w:rsidRPr="00593FE6">
        <w:rPr>
          <w:rStyle w:val="StyleUnderline"/>
        </w:rPr>
        <w:t xml:space="preserve"> </w:t>
      </w:r>
      <w:r w:rsidRPr="008F77D9">
        <w:t xml:space="preserve">at least </w:t>
      </w:r>
      <w:r w:rsidRPr="00960F51">
        <w:rPr>
          <w:rStyle w:val="StyleUnderline"/>
          <w:highlight w:val="yellow"/>
        </w:rPr>
        <w:t>two decades ahead of China in war tech</w:t>
      </w:r>
      <w:r w:rsidRPr="00593FE6">
        <w:rPr>
          <w:rStyle w:val="StyleUnderline"/>
        </w:rPr>
        <w:t xml:space="preserve">nology, </w:t>
      </w:r>
      <w:r w:rsidRPr="00960F51">
        <w:rPr>
          <w:rStyle w:val="StyleUnderline"/>
          <w:highlight w:val="yellow"/>
        </w:rPr>
        <w:t>equipment, nuclear weapons</w:t>
      </w:r>
      <w:r w:rsidRPr="00960F51">
        <w:rPr>
          <w:highlight w:val="yellow"/>
        </w:rPr>
        <w:t>,</w:t>
      </w:r>
      <w:r w:rsidRPr="008F77D9">
        <w:t xml:space="preserve"> various missiles, planes, ships — </w:t>
      </w:r>
      <w:r w:rsidRPr="00960F51">
        <w:rPr>
          <w:rStyle w:val="StyleUnderline"/>
          <w:highlight w:val="yellow"/>
        </w:rPr>
        <w:t>everything</w:t>
      </w:r>
      <w:r w:rsidRPr="008F77D9">
        <w:t xml:space="preserve">. John Reed wrote in </w:t>
      </w:r>
      <w:proofErr w:type="spellStart"/>
      <w:r w:rsidRPr="008F77D9">
        <w:t>DefenseTech</w:t>
      </w:r>
      <w:proofErr w:type="spellEnd"/>
      <w:r w:rsidRPr="008F77D9">
        <w:t xml:space="preserve"> a few years ago: “Even </w:t>
      </w:r>
      <w:r w:rsidRPr="00960F51">
        <w:rPr>
          <w:rStyle w:val="StyleUnderline"/>
          <w:highlight w:val="yellow"/>
        </w:rPr>
        <w:t>China’s newest military gear is reminiscent of Western</w:t>
      </w:r>
      <w:r w:rsidRPr="00593FE6">
        <w:rPr>
          <w:rStyle w:val="StyleUnderline"/>
        </w:rPr>
        <w:t xml:space="preserve"> or Soviet </w:t>
      </w:r>
      <w:r w:rsidRPr="00960F51">
        <w:rPr>
          <w:rStyle w:val="StyleUnderline"/>
          <w:highlight w:val="yellow"/>
        </w:rPr>
        <w:t>tech</w:t>
      </w:r>
      <w:r w:rsidRPr="00593FE6">
        <w:rPr>
          <w:rStyle w:val="StyleUnderline"/>
        </w:rPr>
        <w:t xml:space="preserve">nology </w:t>
      </w:r>
      <w:r w:rsidRPr="00960F51">
        <w:rPr>
          <w:rStyle w:val="StyleUnderline"/>
          <w:highlight w:val="yellow"/>
        </w:rPr>
        <w:t>from</w:t>
      </w:r>
      <w:r w:rsidRPr="008F77D9">
        <w:t xml:space="preserve"> about </w:t>
      </w:r>
      <w:r w:rsidRPr="00960F51">
        <w:rPr>
          <w:rStyle w:val="StyleUnderline"/>
          <w:highlight w:val="yellow"/>
        </w:rPr>
        <w:t>20 years ago</w:t>
      </w:r>
      <w:r w:rsidRPr="008F77D9">
        <w:t>, or more.” People’s Liberation Army (</w:t>
      </w:r>
      <w:r w:rsidRPr="00960F51">
        <w:rPr>
          <w:rStyle w:val="StyleUnderline"/>
        </w:rPr>
        <w:t>PLA) leaders</w:t>
      </w:r>
      <w:r w:rsidRPr="00593FE6">
        <w:rPr>
          <w:rStyle w:val="StyleUnderline"/>
        </w:rPr>
        <w:t xml:space="preserve"> certainly </w:t>
      </w:r>
      <w:r w:rsidRPr="00960F51">
        <w:rPr>
          <w:rStyle w:val="StyleUnderline"/>
        </w:rPr>
        <w:t>want to catch up</w:t>
      </w:r>
      <w:r w:rsidRPr="00593FE6">
        <w:rPr>
          <w:rStyle w:val="StyleUnderline"/>
        </w:rPr>
        <w:t xml:space="preserve"> and are making progress, but they can only approach near proximity if Pentagon scientists</w:t>
      </w:r>
      <w:r w:rsidRPr="008F77D9">
        <w:t xml:space="preserve"> decide to </w:t>
      </w:r>
      <w:r w:rsidRPr="00593FE6">
        <w:rPr>
          <w:rStyle w:val="StyleUnderline"/>
        </w:rPr>
        <w:t>sleep for the next two decades.</w:t>
      </w:r>
      <w:r w:rsidRPr="008F77D9">
        <w:t xml:space="preserve"> Instead, Washington’s immense military, several times that of China, is increasing the gap in real time.</w:t>
      </w:r>
    </w:p>
    <w:p w14:paraId="4ADDF6C5" w14:textId="77777777" w:rsidR="00DE2E47" w:rsidRPr="00960F51" w:rsidRDefault="00DE2E47" w:rsidP="00DE2E47">
      <w:pPr>
        <w:rPr>
          <w:rStyle w:val="StyleUnderline"/>
        </w:rPr>
      </w:pPr>
      <w:r w:rsidRPr="00960F51">
        <w:rPr>
          <w:rStyle w:val="StyleUnderline"/>
          <w:highlight w:val="yellow"/>
        </w:rPr>
        <w:t>U.S. military spending this year will amount to 4.5% of GNP, and that does not count</w:t>
      </w:r>
      <w:r w:rsidRPr="008F77D9">
        <w:t xml:space="preserve"> a number of </w:t>
      </w:r>
      <w:r w:rsidRPr="00960F51">
        <w:rPr>
          <w:rStyle w:val="StyleUnderline"/>
          <w:highlight w:val="yellow"/>
        </w:rPr>
        <w:t>military expenses concealed in nonmilitary budgets</w:t>
      </w:r>
      <w:r w:rsidRPr="00593FE6">
        <w:rPr>
          <w:rStyle w:val="StyleUnderline"/>
        </w:rPr>
        <w:t xml:space="preserve"> such as the new</w:t>
      </w:r>
      <w:r w:rsidRPr="008F77D9">
        <w:t xml:space="preserve"> 20-year multi-billion dollar </w:t>
      </w:r>
      <w:r w:rsidRPr="00593FE6">
        <w:rPr>
          <w:rStyle w:val="StyleUnderline"/>
        </w:rPr>
        <w:t xml:space="preserve">program to modernize U.S. nuclear weapons and delivery systems (charged to the Department of </w:t>
      </w:r>
      <w:r w:rsidRPr="00960F51">
        <w:rPr>
          <w:rStyle w:val="StyleUnderline"/>
        </w:rPr>
        <w:t xml:space="preserve">Energy). </w:t>
      </w:r>
      <w:r w:rsidRPr="00960F51">
        <w:rPr>
          <w:rStyle w:val="StyleUnderline"/>
          <w:highlight w:val="yellow"/>
        </w:rPr>
        <w:t>China’s spending</w:t>
      </w:r>
      <w:r w:rsidRPr="008F77D9">
        <w:t xml:space="preserve"> this year, </w:t>
      </w:r>
      <w:r w:rsidRPr="00960F51">
        <w:rPr>
          <w:rStyle w:val="StyleUnderline"/>
        </w:rPr>
        <w:t xml:space="preserve">with four times the American population, </w:t>
      </w:r>
      <w:r w:rsidRPr="00960F51">
        <w:rPr>
          <w:rStyle w:val="StyleUnderline"/>
          <w:highlight w:val="yellow"/>
        </w:rPr>
        <w:t xml:space="preserve">is 1.5% </w:t>
      </w:r>
      <w:r w:rsidRPr="00960F51">
        <w:rPr>
          <w:rStyle w:val="StyleUnderline"/>
        </w:rPr>
        <w:t>of GDP.</w:t>
      </w:r>
    </w:p>
    <w:p w14:paraId="4050C832" w14:textId="77777777" w:rsidR="00DE2E47" w:rsidRPr="008F77D9" w:rsidRDefault="00DE2E47" w:rsidP="00DE2E47">
      <w:r w:rsidRPr="00960F51">
        <w:rPr>
          <w:rStyle w:val="StyleUnderline"/>
          <w:highlight w:val="yellow"/>
        </w:rPr>
        <w:t>China’s</w:t>
      </w:r>
      <w:r w:rsidRPr="00960F51">
        <w:rPr>
          <w:rStyle w:val="StyleUnderline"/>
        </w:rPr>
        <w:t xml:space="preserve"> extremely important </w:t>
      </w:r>
      <w:r w:rsidRPr="00960F51">
        <w:rPr>
          <w:rStyle w:val="StyleUnderline"/>
          <w:highlight w:val="yellow"/>
        </w:rPr>
        <w:t>cyber warfare advances</w:t>
      </w:r>
      <w:r w:rsidRPr="00960F51">
        <w:rPr>
          <w:rStyle w:val="StyleUnderline"/>
        </w:rPr>
        <w:t xml:space="preserve"> may or may not be equal to those of the U.S., but it </w:t>
      </w:r>
      <w:r w:rsidRPr="00960F51">
        <w:rPr>
          <w:rStyle w:val="StyleUnderline"/>
          <w:highlight w:val="yellow"/>
        </w:rPr>
        <w:t>is the only area of relative equivalence</w:t>
      </w:r>
      <w:r w:rsidRPr="00960F51">
        <w:rPr>
          <w:rStyle w:val="StyleUnderline"/>
        </w:rPr>
        <w:t>,</w:t>
      </w:r>
      <w:r w:rsidRPr="008F77D9">
        <w:t xml:space="preserve"> and it’s causing headaches in the Pentagon.</w:t>
      </w:r>
    </w:p>
    <w:p w14:paraId="761CFDD4" w14:textId="77777777" w:rsidR="00DE2E47" w:rsidRDefault="00DE2E47" w:rsidP="00DE2E47">
      <w:r w:rsidRPr="00960F51">
        <w:rPr>
          <w:rStyle w:val="StyleUnderline"/>
          <w:highlight w:val="yellow"/>
        </w:rPr>
        <w:t xml:space="preserve">The U.S. is frantically surrounding China with military weapons, </w:t>
      </w:r>
      <w:r w:rsidRPr="00960F51">
        <w:rPr>
          <w:rStyle w:val="StyleUnderline"/>
        </w:rPr>
        <w:t xml:space="preserve">advanced </w:t>
      </w:r>
      <w:r w:rsidRPr="00960F51">
        <w:rPr>
          <w:rStyle w:val="StyleUnderline"/>
          <w:highlight w:val="yellow"/>
        </w:rPr>
        <w:t>aircraft, naval fleets</w:t>
      </w:r>
      <w:r w:rsidRPr="00960F51">
        <w:rPr>
          <w:rStyle w:val="StyleUnderline"/>
        </w:rPr>
        <w:t xml:space="preserve"> </w:t>
      </w:r>
      <w:r w:rsidRPr="00960F51">
        <w:rPr>
          <w:rStyle w:val="StyleUnderline"/>
          <w:highlight w:val="yellow"/>
        </w:rPr>
        <w:t>and a multitude of military bases</w:t>
      </w:r>
      <w:r w:rsidRPr="00960F51">
        <w:rPr>
          <w:rStyle w:val="StyleUnderline"/>
        </w:rPr>
        <w:t xml:space="preserve"> from Japan, South Korea and the Philippines through several nearby smaller Pacific islands </w:t>
      </w:r>
      <w:r w:rsidRPr="008F77D9">
        <w:t xml:space="preserve">to its new and enlarged base in Australia and, of course, intercontinental ballistic missiles from the United States. </w:t>
      </w:r>
      <w:r w:rsidRPr="00960F51">
        <w:rPr>
          <w:rStyle w:val="StyleUnderline"/>
        </w:rPr>
        <w:t>The U.S. naval fleet, aircraft carriers and nuclear submarines patrol China’s nearby waters. Warplanes, surveillance planes, drones and spying satellites cover the skies</w:t>
      </w:r>
      <w:r w:rsidRPr="008F77D9">
        <w:t xml:space="preserve">, creating a symbolic darkness at noon. </w:t>
      </w:r>
      <w:r w:rsidRPr="00960F51">
        <w:rPr>
          <w:rStyle w:val="StyleUnderline"/>
        </w:rPr>
        <w:t>By 2017, the Pentagon plans to encircle China with “the most advanced stealth warplanes in the world</w:t>
      </w:r>
      <w:r w:rsidRPr="008F77D9">
        <w:t>,” according to RT. “The Air Force’s F-22s and B-2s, as well as a fleet of the Marine Corps’ F-35, will all be deployed.  This buildup has been going on for three years and it is hardly ever mentioned in the U.S.</w:t>
      </w:r>
    </w:p>
    <w:p w14:paraId="51429BC9" w14:textId="77777777" w:rsidR="00DE2E47" w:rsidRDefault="00DE2E47" w:rsidP="00DE2E47"/>
    <w:p w14:paraId="035F4BE9" w14:textId="77777777" w:rsidR="00DE2E47" w:rsidRDefault="00DE2E47" w:rsidP="00DE2E47">
      <w:pPr>
        <w:pStyle w:val="Heading4"/>
      </w:pPr>
      <w:r>
        <w:t>Hegemony not in decline now – saying otherwise is dangerous</w:t>
      </w:r>
    </w:p>
    <w:p w14:paraId="79EFCD9B" w14:textId="77777777" w:rsidR="00DE2E47" w:rsidRDefault="00DE2E47" w:rsidP="00DE2E47">
      <w:pPr>
        <w:rPr>
          <w:sz w:val="16"/>
          <w:szCs w:val="16"/>
        </w:rPr>
      </w:pPr>
      <w:r>
        <w:rPr>
          <w:rStyle w:val="Style13ptBold"/>
        </w:rPr>
        <w:t xml:space="preserve">Beckley 11 – </w:t>
      </w:r>
      <w:r w:rsidRPr="00E64338">
        <w:rPr>
          <w:sz w:val="16"/>
          <w:szCs w:val="16"/>
        </w:rPr>
        <w:t xml:space="preserve">Michael Beckley, assistant professor of political science at Tufts University and research fellow in the International Security Program at Harvard Kennedy School’s </w:t>
      </w:r>
      <w:proofErr w:type="spellStart"/>
      <w:r w:rsidRPr="00E64338">
        <w:rPr>
          <w:sz w:val="16"/>
          <w:szCs w:val="16"/>
        </w:rPr>
        <w:t>Belfer</w:t>
      </w:r>
      <w:proofErr w:type="spellEnd"/>
      <w:r w:rsidRPr="00E64338">
        <w:rPr>
          <w:sz w:val="16"/>
          <w:szCs w:val="16"/>
        </w:rPr>
        <w:t xml:space="preserve"> Center for Science and International Affairs, 2011 (“China’s Century? Why America’s Edge Will Endure,” International Security, Winter 2011/12, Available Online at </w:t>
      </w:r>
      <w:hyperlink r:id="rId13" w:history="1">
        <w:r w:rsidRPr="00E64338">
          <w:rPr>
            <w:sz w:val="16"/>
            <w:szCs w:val="16"/>
          </w:rPr>
          <w:t>http://belfercenter.ksg.harvard.edu/files/Chinas_Century.pdf</w:t>
        </w:r>
      </w:hyperlink>
      <w:r w:rsidRPr="00E64338">
        <w:rPr>
          <w:sz w:val="16"/>
          <w:szCs w:val="16"/>
        </w:rPr>
        <w:t>, Accessed 07-07-2016, AH)</w:t>
      </w:r>
    </w:p>
    <w:p w14:paraId="7FAFBAB3" w14:textId="77777777" w:rsidR="00DE2E47" w:rsidRDefault="00DE2E47" w:rsidP="00DE2E47">
      <w:pPr>
        <w:rPr>
          <w:sz w:val="16"/>
          <w:szCs w:val="16"/>
        </w:rPr>
      </w:pPr>
      <w:r w:rsidRPr="00140DFE">
        <w:rPr>
          <w:rStyle w:val="StyleUnderline"/>
        </w:rPr>
        <w:t>Advocates of retrenchment assume</w:t>
      </w:r>
      <w:r w:rsidRPr="00140DFE">
        <w:t xml:space="preserve">, or hope, </w:t>
      </w:r>
      <w:r w:rsidRPr="00140DFE">
        <w:rPr>
          <w:rStyle w:val="StyleUnderline"/>
        </w:rPr>
        <w:t>that the world will sort itself out on its own; that whatever replaces American hegemony</w:t>
      </w:r>
      <w:r w:rsidRPr="00140DFE">
        <w:t xml:space="preserve">, whether it be a return to balance of power politics or a transition to a </w:t>
      </w:r>
      <w:proofErr w:type="spellStart"/>
      <w:r w:rsidRPr="00140DFE">
        <w:t>postpower</w:t>
      </w:r>
      <w:proofErr w:type="spellEnd"/>
      <w:r w:rsidRPr="00140DFE">
        <w:t xml:space="preserve"> paradise, </w:t>
      </w:r>
      <w:r w:rsidRPr="00140DFE">
        <w:rPr>
          <w:rStyle w:val="StyleUnderline"/>
        </w:rPr>
        <w:t xml:space="preserve">will naturally maintain international order and prosperity. </w:t>
      </w:r>
      <w:r w:rsidRPr="00140DFE">
        <w:rPr>
          <w:rStyle w:val="StyleUnderline"/>
          <w:highlight w:val="yellow"/>
        </w:rPr>
        <w:t>Order and prosperity</w:t>
      </w:r>
      <w:r w:rsidRPr="00140DFE">
        <w:rPr>
          <w:rStyle w:val="StyleUnderline"/>
        </w:rPr>
        <w:t>, however</w:t>
      </w:r>
      <w:r w:rsidRPr="00140DFE">
        <w:t xml:space="preserve">, are unnatural. They </w:t>
      </w:r>
      <w:r w:rsidRPr="00140DFE">
        <w:rPr>
          <w:rStyle w:val="StyleUnderline"/>
          <w:highlight w:val="yellow"/>
        </w:rPr>
        <w:t>can never be presumed.</w:t>
      </w:r>
      <w:r w:rsidRPr="00140DFE">
        <w:t xml:space="preserve"> When achieved, </w:t>
      </w:r>
      <w:r w:rsidRPr="00140DFE">
        <w:rPr>
          <w:rStyle w:val="StyleUnderline"/>
          <w:highlight w:val="yellow"/>
        </w:rPr>
        <w:t>they are the result of determined action by</w:t>
      </w:r>
      <w:r w:rsidRPr="00140DFE">
        <w:t xml:space="preserve"> powerful actors and, in particular, by </w:t>
      </w:r>
      <w:r w:rsidRPr="00140DFE">
        <w:rPr>
          <w:rStyle w:val="StyleUnderline"/>
          <w:highlight w:val="yellow"/>
        </w:rPr>
        <w:t>the most powerful actor, which is</w:t>
      </w:r>
      <w:r w:rsidRPr="00140DFE">
        <w:rPr>
          <w:rStyle w:val="StyleUnderline"/>
        </w:rPr>
        <w:t xml:space="preserve">, and will be for some time, </w:t>
      </w:r>
      <w:r w:rsidRPr="00140DFE">
        <w:rPr>
          <w:rStyle w:val="StyleUnderline"/>
          <w:highlight w:val="yellow"/>
        </w:rPr>
        <w:t>the U</w:t>
      </w:r>
      <w:r w:rsidRPr="00140DFE">
        <w:rPr>
          <w:rStyle w:val="StyleUnderline"/>
        </w:rPr>
        <w:t xml:space="preserve">nited </w:t>
      </w:r>
      <w:r w:rsidRPr="00140DFE">
        <w:rPr>
          <w:rStyle w:val="StyleUnderline"/>
          <w:highlight w:val="yellow"/>
        </w:rPr>
        <w:t>S</w:t>
      </w:r>
      <w:r w:rsidRPr="00140DFE">
        <w:rPr>
          <w:rStyle w:val="StyleUnderline"/>
        </w:rPr>
        <w:t xml:space="preserve">tates. </w:t>
      </w:r>
      <w:r w:rsidRPr="00140DFE">
        <w:rPr>
          <w:sz w:val="16"/>
          <w:szCs w:val="16"/>
        </w:rPr>
        <w:t>Arms buildups, insecure sea-lanes, and closed markets are only the most obvious risks of U.S. retrenchment. Less obvious are transnational problems, such as global warming, water scarcity, and disease, which may fester without a leader to rally collective action.</w:t>
      </w:r>
      <w:r w:rsidRPr="00140DFE">
        <w:t xml:space="preserve"> </w:t>
      </w:r>
      <w:r w:rsidRPr="00140DFE">
        <w:rPr>
          <w:rStyle w:val="StyleUnderline"/>
          <w:highlight w:val="yellow"/>
        </w:rPr>
        <w:t>Hegemony</w:t>
      </w:r>
      <w:r w:rsidRPr="00140DFE">
        <w:t xml:space="preserve">, of course, </w:t>
      </w:r>
      <w:r w:rsidRPr="00140DFE">
        <w:rPr>
          <w:rStyle w:val="StyleUnderline"/>
          <w:highlight w:val="yellow"/>
        </w:rPr>
        <w:t>carries</w:t>
      </w:r>
      <w:r w:rsidRPr="00140DFE">
        <w:rPr>
          <w:rStyle w:val="StyleUnderline"/>
        </w:rPr>
        <w:t xml:space="preserve"> its own </w:t>
      </w:r>
      <w:r w:rsidRPr="00140DFE">
        <w:rPr>
          <w:rStyle w:val="StyleUnderline"/>
          <w:highlight w:val="yellow"/>
        </w:rPr>
        <w:t>risks and costs</w:t>
      </w:r>
      <w:r w:rsidRPr="00140DFE">
        <w:rPr>
          <w:rStyle w:val="StyleUnderline"/>
        </w:rPr>
        <w:t>.</w:t>
      </w:r>
      <w:r w:rsidRPr="00140DFE">
        <w:t xml:space="preserve"> In particular, </w:t>
      </w:r>
      <w:r w:rsidRPr="00140DFE">
        <w:rPr>
          <w:rStyle w:val="StyleUnderline"/>
          <w:highlight w:val="yellow"/>
        </w:rPr>
        <w:t>America’s global military presence might tempt policymakers to use force when they should choose diplomacy</w:t>
      </w:r>
      <w:r w:rsidRPr="00140DFE">
        <w:rPr>
          <w:rStyle w:val="StyleUnderline"/>
        </w:rPr>
        <w:t xml:space="preserve"> or inaction. </w:t>
      </w:r>
      <w:r w:rsidRPr="00140DFE">
        <w:rPr>
          <w:rStyle w:val="StyleUnderline"/>
          <w:highlight w:val="yellow"/>
        </w:rPr>
        <w:t>If the U</w:t>
      </w:r>
      <w:r w:rsidRPr="00140DFE">
        <w:t xml:space="preserve">nited </w:t>
      </w:r>
      <w:r w:rsidRPr="00140DFE">
        <w:rPr>
          <w:rStyle w:val="StyleUnderline"/>
          <w:highlight w:val="yellow"/>
        </w:rPr>
        <w:t>S</w:t>
      </w:r>
      <w:r w:rsidRPr="00140DFE">
        <w:t xml:space="preserve">tates </w:t>
      </w:r>
      <w:r w:rsidRPr="00140DFE">
        <w:rPr>
          <w:rStyle w:val="StyleUnderline"/>
          <w:highlight w:val="yellow"/>
        </w:rPr>
        <w:t>abuses its power, however, it is not because it is too engaged</w:t>
      </w:r>
      <w:r w:rsidRPr="00140DFE">
        <w:rPr>
          <w:rStyle w:val="StyleUnderline"/>
        </w:rPr>
        <w:t xml:space="preserve"> with the world, </w:t>
      </w:r>
      <w:r w:rsidRPr="00140DFE">
        <w:rPr>
          <w:rStyle w:val="StyleUnderline"/>
          <w:highlight w:val="yellow"/>
        </w:rPr>
        <w:t>but because its engagement lacks strategic vision. The solution is better strategy</w:t>
      </w:r>
      <w:r w:rsidRPr="00140DFE">
        <w:t xml:space="preserve">, not retrenchment. </w:t>
      </w:r>
      <w:r>
        <w:rPr>
          <w:rStyle w:val="StyleUnderline"/>
          <w:highlight w:val="yellow"/>
        </w:rPr>
        <w:t>The fi</w:t>
      </w:r>
      <w:r w:rsidRPr="00140DFE">
        <w:rPr>
          <w:rStyle w:val="StyleUnderline"/>
          <w:highlight w:val="yellow"/>
        </w:rPr>
        <w:t>rst step toward sound strategy is to recognize that the status quo for the U</w:t>
      </w:r>
      <w:r w:rsidRPr="00140DFE">
        <w:rPr>
          <w:rStyle w:val="StyleUnderline"/>
        </w:rPr>
        <w:t xml:space="preserve">nited </w:t>
      </w:r>
      <w:r w:rsidRPr="00140DFE">
        <w:rPr>
          <w:rStyle w:val="StyleUnderline"/>
          <w:highlight w:val="yellow"/>
        </w:rPr>
        <w:t>S</w:t>
      </w:r>
      <w:r w:rsidRPr="00140DFE">
        <w:rPr>
          <w:rStyle w:val="StyleUnderline"/>
        </w:rPr>
        <w:t xml:space="preserve">tates </w:t>
      </w:r>
      <w:r w:rsidRPr="00140DFE">
        <w:rPr>
          <w:rStyle w:val="StyleUnderline"/>
          <w:highlight w:val="yellow"/>
        </w:rPr>
        <w:t xml:space="preserve">is pretty good: </w:t>
      </w:r>
      <w:r w:rsidRPr="00C009F9">
        <w:rPr>
          <w:rStyle w:val="Emphasis"/>
          <w:highlight w:val="yellow"/>
        </w:rPr>
        <w:t>it does not face a hegemonic rival, and the trends favor continued U.S. dominance.</w:t>
      </w:r>
      <w:r w:rsidRPr="00140DFE">
        <w:rPr>
          <w:rStyle w:val="StyleUnderline"/>
        </w:rPr>
        <w:t xml:space="preserve"> </w:t>
      </w:r>
      <w:r w:rsidRPr="00140DFE">
        <w:rPr>
          <w:sz w:val="16"/>
          <w:szCs w:val="16"/>
        </w:rPr>
        <w:t xml:space="preserve">The overarching goal of American foreign policy should be to preserve this state of affairs. Declinists claim the United States should “adopt a </w:t>
      </w:r>
      <w:proofErr w:type="spellStart"/>
      <w:r w:rsidRPr="00140DFE">
        <w:rPr>
          <w:sz w:val="16"/>
          <w:szCs w:val="16"/>
        </w:rPr>
        <w:t>neomercantilist</w:t>
      </w:r>
      <w:proofErr w:type="spellEnd"/>
      <w:r w:rsidRPr="00140DFE">
        <w:rPr>
          <w:sz w:val="16"/>
          <w:szCs w:val="16"/>
        </w:rPr>
        <w:t xml:space="preserve"> international economic policy” and “disengage from current alliance commitments in East Asia and Europe.”161 But the fact that the United States rose relative to China while propping up the world economy and maintaining a hegemonic presence abroad casts doubt on the wisdom of such calls for radical policy change.</w:t>
      </w:r>
    </w:p>
    <w:p w14:paraId="139A6DED" w14:textId="77777777" w:rsidR="00DE2E47" w:rsidRDefault="00DE2E47" w:rsidP="00DE2E47">
      <w:pPr>
        <w:rPr>
          <w:sz w:val="16"/>
          <w:szCs w:val="16"/>
        </w:rPr>
      </w:pPr>
    </w:p>
    <w:p w14:paraId="2677CB2E" w14:textId="77777777" w:rsidR="00DE2E47" w:rsidRDefault="00DE2E47" w:rsidP="00DE2E47">
      <w:pPr>
        <w:pStyle w:val="Heading4"/>
      </w:pPr>
      <w:r>
        <w:t>US is not declining, it’s on the rise</w:t>
      </w:r>
    </w:p>
    <w:p w14:paraId="5CBA7262" w14:textId="77777777" w:rsidR="00DE2E47" w:rsidRDefault="00DE2E47" w:rsidP="00DE2E47">
      <w:pPr>
        <w:rPr>
          <w:sz w:val="16"/>
          <w:szCs w:val="16"/>
        </w:rPr>
      </w:pPr>
      <w:r>
        <w:rPr>
          <w:rStyle w:val="Style13ptBold"/>
        </w:rPr>
        <w:t xml:space="preserve">Ratner and Wright 13 – </w:t>
      </w:r>
      <w:r w:rsidRPr="00FB355B">
        <w:rPr>
          <w:sz w:val="16"/>
          <w:szCs w:val="16"/>
        </w:rPr>
        <w:t xml:space="preserve">Ely Ratner, deputy director of the Asia-Pacific Security Program at the Center for a New American Security, and Thomas Wright, fellow with the Managing Global Order project at the Brookings Institution, 2013 (“America’s not in decline – it’s on the rise,” The Washington Post, October 18, Available Online at </w:t>
      </w:r>
      <w:hyperlink r:id="rId14" w:history="1">
        <w:r w:rsidRPr="00FB355B">
          <w:rPr>
            <w:sz w:val="16"/>
            <w:szCs w:val="16"/>
          </w:rPr>
          <w:t>https://www.washingtonpost.com/opinions/americas-not-in-decline--its-on-the-rise/2013/10/18/4dde76be-35b1-11e3-80c6-7e6dd8d22d8f_story.html</w:t>
        </w:r>
      </w:hyperlink>
      <w:r w:rsidRPr="00FB355B">
        <w:rPr>
          <w:sz w:val="16"/>
          <w:szCs w:val="16"/>
        </w:rPr>
        <w:t>, Accessed 07-07-2016, AH)</w:t>
      </w:r>
    </w:p>
    <w:p w14:paraId="77C30F29" w14:textId="77777777" w:rsidR="00DE2E47" w:rsidRPr="00FB355B" w:rsidRDefault="00DE2E47" w:rsidP="00DE2E47">
      <w:pPr>
        <w:rPr>
          <w:rStyle w:val="StyleUnderline"/>
        </w:rPr>
      </w:pPr>
      <w:r w:rsidRPr="00FB355B">
        <w:t xml:space="preserve">But </w:t>
      </w:r>
      <w:r w:rsidRPr="00D60CF0">
        <w:rPr>
          <w:rStyle w:val="StyleUnderline"/>
          <w:highlight w:val="yellow"/>
        </w:rPr>
        <w:t>predicting the decline of the U</w:t>
      </w:r>
      <w:r w:rsidRPr="00FB355B">
        <w:t xml:space="preserve">nited </w:t>
      </w:r>
      <w:r w:rsidRPr="00D60CF0">
        <w:rPr>
          <w:rStyle w:val="StyleUnderline"/>
          <w:highlight w:val="yellow"/>
        </w:rPr>
        <w:t>S</w:t>
      </w:r>
      <w:r w:rsidRPr="00FB355B">
        <w:t xml:space="preserve">tates </w:t>
      </w:r>
      <w:r w:rsidRPr="00D60CF0">
        <w:rPr>
          <w:rStyle w:val="StyleUnderline"/>
          <w:highlight w:val="yellow"/>
        </w:rPr>
        <w:t>has always been risky</w:t>
      </w:r>
      <w:r w:rsidRPr="00FB355B">
        <w:rPr>
          <w:rStyle w:val="StyleUnderline"/>
        </w:rPr>
        <w:t xml:space="preserve"> </w:t>
      </w:r>
      <w:r w:rsidRPr="00FB355B">
        <w:t xml:space="preserve">business. </w:t>
      </w:r>
      <w:r w:rsidRPr="00D60CF0">
        <w:rPr>
          <w:rStyle w:val="StyleUnderline"/>
          <w:highlight w:val="yellow"/>
        </w:rPr>
        <w:t>In the</w:t>
      </w:r>
      <w:r w:rsidRPr="00FB355B">
        <w:rPr>
          <w:rStyle w:val="StyleUnderline"/>
        </w:rPr>
        <w:t xml:space="preserve"> </w:t>
      </w:r>
      <w:r w:rsidRPr="00D60CF0">
        <w:t>19</w:t>
      </w:r>
      <w:r w:rsidRPr="00D60CF0">
        <w:rPr>
          <w:rStyle w:val="StyleUnderline"/>
          <w:highlight w:val="yellow"/>
        </w:rPr>
        <w:t>70s and</w:t>
      </w:r>
      <w:r w:rsidRPr="00FB355B">
        <w:t xml:space="preserve"> late 19</w:t>
      </w:r>
      <w:r w:rsidRPr="00D60CF0">
        <w:rPr>
          <w:rStyle w:val="StyleUnderline"/>
          <w:highlight w:val="yellow"/>
        </w:rPr>
        <w:t>80s</w:t>
      </w:r>
      <w:r w:rsidRPr="00D60CF0">
        <w:rPr>
          <w:highlight w:val="yellow"/>
        </w:rPr>
        <w:t xml:space="preserve">, </w:t>
      </w:r>
      <w:r w:rsidRPr="00D60CF0">
        <w:rPr>
          <w:rStyle w:val="StyleUnderline"/>
          <w:highlight w:val="yellow"/>
        </w:rPr>
        <w:t>expectations of waning power were followed by</w:t>
      </w:r>
      <w:r w:rsidRPr="00FB355B">
        <w:rPr>
          <w:rStyle w:val="StyleUnderline"/>
        </w:rPr>
        <w:t xml:space="preserve"> </w:t>
      </w:r>
      <w:r w:rsidRPr="00FB355B">
        <w:t xml:space="preserve">periods of </w:t>
      </w:r>
      <w:r w:rsidRPr="00D60CF0">
        <w:rPr>
          <w:rStyle w:val="StyleUnderline"/>
          <w:highlight w:val="yellow"/>
        </w:rPr>
        <w:t>geopolitical resurgence.</w:t>
      </w:r>
    </w:p>
    <w:p w14:paraId="112997E0" w14:textId="77777777" w:rsidR="00DE2E47" w:rsidRPr="00FB355B" w:rsidRDefault="00DE2E47" w:rsidP="00DE2E47">
      <w:pPr>
        <w:rPr>
          <w:rStyle w:val="StyleUnderline"/>
        </w:rPr>
      </w:pPr>
      <w:r w:rsidRPr="00FB355B">
        <w:rPr>
          <w:rStyle w:val="StyleUnderline"/>
        </w:rPr>
        <w:t xml:space="preserve">There’s every reason to believe </w:t>
      </w:r>
      <w:r w:rsidRPr="00D60CF0">
        <w:rPr>
          <w:rStyle w:val="StyleUnderline"/>
          <w:highlight w:val="yellow"/>
        </w:rPr>
        <w:t>that cycle is recurring today. Despite gridlock in Washington, America is recovering from the financial crisis and combining enduring strengths with new sources of influence, </w:t>
      </w:r>
      <w:hyperlink r:id="rId15" w:tooltip="www.washingtonpost.com" w:history="1">
        <w:r w:rsidRPr="00D60CF0">
          <w:rPr>
            <w:rStyle w:val="StyleUnderline"/>
            <w:highlight w:val="yellow"/>
          </w:rPr>
          <w:t>including energy</w:t>
        </w:r>
      </w:hyperlink>
      <w:r w:rsidRPr="00FB355B">
        <w:rPr>
          <w:rStyle w:val="StyleUnderline"/>
        </w:rPr>
        <w:t>.</w:t>
      </w:r>
      <w:r w:rsidRPr="00FB355B">
        <w:t xml:space="preserve"> Meanwhile, </w:t>
      </w:r>
      <w:r w:rsidRPr="00D60CF0">
        <w:rPr>
          <w:rStyle w:val="StyleUnderline"/>
          <w:highlight w:val="yellow"/>
        </w:rPr>
        <w:t>emerging powers are running into troubles</w:t>
      </w:r>
      <w:r w:rsidRPr="00FB355B">
        <w:t xml:space="preserve"> of their own. Taken </w:t>
      </w:r>
      <w:r w:rsidRPr="00FB355B">
        <w:rPr>
          <w:rStyle w:val="StyleUnderline"/>
        </w:rPr>
        <w:t xml:space="preserve">together, </w:t>
      </w:r>
      <w:r w:rsidRPr="00D60CF0">
        <w:rPr>
          <w:rStyle w:val="StyleUnderline"/>
          <w:highlight w:val="yellow"/>
        </w:rPr>
        <w:t>these developments are ushering in a new era of American strategic advantage.</w:t>
      </w:r>
    </w:p>
    <w:p w14:paraId="03B42925" w14:textId="77777777" w:rsidR="00DE2E47" w:rsidRPr="00FB355B" w:rsidRDefault="00DE2E47" w:rsidP="00DE2E47">
      <w:pPr>
        <w:rPr>
          <w:rStyle w:val="StyleUnderline"/>
        </w:rPr>
      </w:pPr>
      <w:r w:rsidRPr="00FB355B">
        <w:rPr>
          <w:rStyle w:val="StyleUnderline"/>
        </w:rPr>
        <w:t>Emerging economies were</w:t>
      </w:r>
      <w:r w:rsidRPr="00FB355B">
        <w:t xml:space="preserve"> the darlings of the past decade, </w:t>
      </w:r>
      <w:r w:rsidRPr="00FB355B">
        <w:rPr>
          <w:rStyle w:val="StyleUnderline"/>
        </w:rPr>
        <w:t>growing at an average of roughly 7 percent annually between 2003 and 2012. By some calculations, </w:t>
      </w:r>
      <w:hyperlink r:id="rId16" w:history="1">
        <w:r w:rsidRPr="00FB355B">
          <w:rPr>
            <w:rStyle w:val="StyleUnderline"/>
          </w:rPr>
          <w:t>China was poised to surpass the United States</w:t>
        </w:r>
      </w:hyperlink>
      <w:r w:rsidRPr="00FB355B">
        <w:rPr>
          <w:rStyle w:val="StyleUnderline"/>
        </w:rPr>
        <w:t> in GDP by 2016.</w:t>
      </w:r>
    </w:p>
    <w:p w14:paraId="319B2FD5" w14:textId="77777777" w:rsidR="00DE2E47" w:rsidRPr="00D60CF0" w:rsidRDefault="00DE2E47" w:rsidP="00DE2E47">
      <w:pPr>
        <w:rPr>
          <w:sz w:val="16"/>
          <w:szCs w:val="16"/>
        </w:rPr>
      </w:pPr>
      <w:r w:rsidRPr="00FB355B">
        <w:rPr>
          <w:rStyle w:val="StyleUnderline"/>
        </w:rPr>
        <w:t>Today, the picture couldn’t look more different.</w:t>
      </w:r>
      <w:r w:rsidRPr="00FB355B">
        <w:t xml:space="preserve"> </w:t>
      </w:r>
      <w:r w:rsidRPr="00D60CF0">
        <w:rPr>
          <w:sz w:val="16"/>
          <w:szCs w:val="16"/>
        </w:rPr>
        <w:t>Brazil’s growth rate has fallen from more than 7 percent in 2010 to just under 1 percent. Likewise, Indian growth tumbled to about 3 percent in 2012, down from double digits as recently as two years earlier. Perhaps most pronounced, China’s government is revising down its official growth targets. Analysts are no longer asking whether there will be a Chinese economic slowdown but rather how hard the landing will be.</w:t>
      </w:r>
    </w:p>
    <w:p w14:paraId="2986CB7B" w14:textId="77777777" w:rsidR="00DE2E47" w:rsidRPr="00D60CF0" w:rsidRDefault="00DE2E47" w:rsidP="00DE2E47">
      <w:pPr>
        <w:rPr>
          <w:sz w:val="16"/>
          <w:szCs w:val="16"/>
        </w:rPr>
      </w:pPr>
      <w:r w:rsidRPr="00D60CF0">
        <w:rPr>
          <w:sz w:val="16"/>
          <w:szCs w:val="16"/>
        </w:rPr>
        <w:t>Morgan Stanley has identified five particularly fragile emerging-market currencies: Brazil’s real, India’s rupee, Indonesia’s rupiah, South Africa’s rand and Turkey’s lira. Those countries are vulnerable to high inflation, large deficits, low growth and a downturn in China. And they may soon face problems in international financing.</w:t>
      </w:r>
    </w:p>
    <w:p w14:paraId="33390401" w14:textId="77777777" w:rsidR="00DE2E47" w:rsidRPr="00D60CF0" w:rsidRDefault="00DE2E47" w:rsidP="00DE2E47">
      <w:pPr>
        <w:rPr>
          <w:rStyle w:val="StyleUnderline"/>
        </w:rPr>
      </w:pPr>
      <w:r w:rsidRPr="00D60CF0">
        <w:rPr>
          <w:rStyle w:val="StyleUnderline"/>
          <w:highlight w:val="yellow"/>
        </w:rPr>
        <w:t>The political systems in emerging powers are fraying</w:t>
      </w:r>
      <w:r w:rsidRPr="00FB355B">
        <w:t xml:space="preserve">, too. </w:t>
      </w:r>
      <w:r w:rsidRPr="00D60CF0">
        <w:rPr>
          <w:rStyle w:val="StyleUnderline"/>
          <w:highlight w:val="yellow"/>
        </w:rPr>
        <w:t>There have been </w:t>
      </w:r>
      <w:hyperlink r:id="rId17" w:history="1">
        <w:r w:rsidRPr="00D60CF0">
          <w:rPr>
            <w:rStyle w:val="StyleUnderline"/>
            <w:highlight w:val="yellow"/>
          </w:rPr>
          <w:t>huge protests in Brazil</w:t>
        </w:r>
      </w:hyperlink>
      <w:r w:rsidRPr="00D60CF0">
        <w:rPr>
          <w:rStyle w:val="StyleUnderline"/>
          <w:highlight w:val="yellow"/>
        </w:rPr>
        <w:t> over wasteful</w:t>
      </w:r>
      <w:r w:rsidRPr="00D60CF0">
        <w:rPr>
          <w:rStyle w:val="StyleUnderline"/>
        </w:rPr>
        <w:t xml:space="preserve"> government </w:t>
      </w:r>
      <w:r w:rsidRPr="00D60CF0">
        <w:rPr>
          <w:rStyle w:val="StyleUnderline"/>
          <w:highlight w:val="yellow"/>
        </w:rPr>
        <w:t>spending and inadequate social programs. Russia looks more authoritarian by the day. And the C</w:t>
      </w:r>
      <w:r w:rsidRPr="00FB355B">
        <w:t xml:space="preserve">hinese </w:t>
      </w:r>
      <w:r w:rsidRPr="00D60CF0">
        <w:rPr>
          <w:rStyle w:val="StyleUnderline"/>
          <w:highlight w:val="yellow"/>
        </w:rPr>
        <w:t>C</w:t>
      </w:r>
      <w:r w:rsidRPr="00FB355B">
        <w:t xml:space="preserve">ommunist </w:t>
      </w:r>
      <w:r w:rsidRPr="00D60CF0">
        <w:rPr>
          <w:rStyle w:val="StyleUnderline"/>
          <w:highlight w:val="yellow"/>
        </w:rPr>
        <w:t>P</w:t>
      </w:r>
      <w:r w:rsidRPr="00FB355B">
        <w:t xml:space="preserve">arty </w:t>
      </w:r>
      <w:r w:rsidRPr="00D60CF0">
        <w:rPr>
          <w:rStyle w:val="StyleUnderline"/>
          <w:highlight w:val="yellow"/>
        </w:rPr>
        <w:t>is stepping up efforts </w:t>
      </w:r>
      <w:hyperlink r:id="rId18" w:history="1">
        <w:r w:rsidRPr="00D60CF0">
          <w:rPr>
            <w:rStyle w:val="StyleUnderline"/>
            <w:highlight w:val="yellow"/>
          </w:rPr>
          <w:t>to crack down</w:t>
        </w:r>
      </w:hyperlink>
      <w:r w:rsidRPr="00D60CF0">
        <w:rPr>
          <w:rStyle w:val="StyleUnderline"/>
          <w:highlight w:val="yellow"/>
        </w:rPr>
        <w:t xml:space="preserve"> on journalists</w:t>
      </w:r>
      <w:r w:rsidRPr="00D60CF0">
        <w:rPr>
          <w:rStyle w:val="StyleUnderline"/>
        </w:rPr>
        <w:t>, academics and bloggers in</w:t>
      </w:r>
      <w:r w:rsidRPr="00FB355B">
        <w:t xml:space="preserve"> what seems to be </w:t>
      </w:r>
      <w:r w:rsidRPr="00D60CF0">
        <w:rPr>
          <w:rStyle w:val="StyleUnderline"/>
        </w:rPr>
        <w:t xml:space="preserve">an attempt </w:t>
      </w:r>
      <w:r w:rsidRPr="00D60CF0">
        <w:rPr>
          <w:rStyle w:val="StyleUnderline"/>
          <w:highlight w:val="yellow"/>
        </w:rPr>
        <w:t>to control the discontent that accompanies slower growth</w:t>
      </w:r>
      <w:r w:rsidRPr="00D60CF0">
        <w:rPr>
          <w:rStyle w:val="StyleUnderline"/>
        </w:rPr>
        <w:t xml:space="preserve"> and painful economic reforms.</w:t>
      </w:r>
    </w:p>
    <w:p w14:paraId="2D5B576E" w14:textId="77777777" w:rsidR="00DE2E47" w:rsidRPr="00FB355B" w:rsidRDefault="00DE2E47" w:rsidP="00DE2E47">
      <w:r w:rsidRPr="00FB355B">
        <w:t>These “rising powers” are hardly faring better collectively. The international institutions they established — BRICS, the Shanghai Cooperation Organization and IBSA — continue to disappoint.</w:t>
      </w:r>
    </w:p>
    <w:p w14:paraId="2435F23A" w14:textId="77777777" w:rsidR="00DE2E47" w:rsidRPr="00D60CF0" w:rsidRDefault="00DE2E47" w:rsidP="00DE2E47">
      <w:pPr>
        <w:rPr>
          <w:rStyle w:val="StyleUnderline"/>
        </w:rPr>
      </w:pPr>
      <w:r w:rsidRPr="00D60CF0">
        <w:rPr>
          <w:rStyle w:val="StyleUnderline"/>
        </w:rPr>
        <w:t xml:space="preserve">At the same time, </w:t>
      </w:r>
      <w:r w:rsidRPr="00D60CF0">
        <w:rPr>
          <w:rStyle w:val="StyleUnderline"/>
          <w:highlight w:val="yellow"/>
        </w:rPr>
        <w:t>the U</w:t>
      </w:r>
      <w:r w:rsidRPr="00FB355B">
        <w:t xml:space="preserve">nited </w:t>
      </w:r>
      <w:r w:rsidRPr="00D60CF0">
        <w:rPr>
          <w:rStyle w:val="StyleUnderline"/>
          <w:highlight w:val="yellow"/>
        </w:rPr>
        <w:t>S</w:t>
      </w:r>
      <w:r w:rsidRPr="00FB355B">
        <w:t xml:space="preserve">tates </w:t>
      </w:r>
      <w:r w:rsidRPr="00D60CF0">
        <w:rPr>
          <w:rStyle w:val="StyleUnderline"/>
          <w:highlight w:val="yellow"/>
        </w:rPr>
        <w:t>is experiencing a turnaround of fortunes. The</w:t>
      </w:r>
      <w:r w:rsidRPr="00D60CF0">
        <w:rPr>
          <w:rStyle w:val="StyleUnderline"/>
        </w:rPr>
        <w:t xml:space="preserve"> </w:t>
      </w:r>
      <w:r w:rsidRPr="00D60CF0">
        <w:rPr>
          <w:rStyle w:val="StyleUnderline"/>
          <w:highlight w:val="yellow"/>
        </w:rPr>
        <w:t>unemployment rate has fallen to</w:t>
      </w:r>
      <w:r w:rsidRPr="00D60CF0">
        <w:rPr>
          <w:rStyle w:val="StyleUnderline"/>
        </w:rPr>
        <w:t xml:space="preserve"> just over </w:t>
      </w:r>
      <w:r w:rsidRPr="00D60CF0">
        <w:rPr>
          <w:rStyle w:val="StyleUnderline"/>
          <w:highlight w:val="yellow"/>
        </w:rPr>
        <w:t>7 percent from a</w:t>
      </w:r>
      <w:r w:rsidRPr="00FB355B">
        <w:t xml:space="preserve">n October 2009 </w:t>
      </w:r>
      <w:r w:rsidRPr="00D60CF0">
        <w:rPr>
          <w:rStyle w:val="StyleUnderline"/>
          <w:highlight w:val="yellow"/>
        </w:rPr>
        <w:t>peak of 10 percent.</w:t>
      </w:r>
      <w:r w:rsidRPr="00FB355B">
        <w:t xml:space="preserve"> By contrast, </w:t>
      </w:r>
      <w:r w:rsidRPr="00D60CF0">
        <w:rPr>
          <w:rStyle w:val="StyleUnderline"/>
        </w:rPr>
        <w:t xml:space="preserve">euro-zone unemployment remains stuck at </w:t>
      </w:r>
      <w:r w:rsidRPr="00D60CF0">
        <w:t>around</w:t>
      </w:r>
      <w:r w:rsidRPr="00D60CF0">
        <w:rPr>
          <w:rStyle w:val="StyleUnderline"/>
        </w:rPr>
        <w:t xml:space="preserve"> 12 percent.</w:t>
      </w:r>
    </w:p>
    <w:p w14:paraId="449A57B0" w14:textId="77777777" w:rsidR="00DE2E47" w:rsidRPr="00FB355B" w:rsidRDefault="00DE2E47" w:rsidP="00DE2E47">
      <w:r w:rsidRPr="00D60CF0">
        <w:rPr>
          <w:rStyle w:val="StyleUnderline"/>
        </w:rPr>
        <w:t>The U.S. fiscal picture is also looking up. The</w:t>
      </w:r>
      <w:r w:rsidRPr="00FB355B">
        <w:t xml:space="preserve"> nonpartisan </w:t>
      </w:r>
      <w:r w:rsidRPr="00D60CF0">
        <w:rPr>
          <w:rStyle w:val="StyleUnderline"/>
        </w:rPr>
        <w:t>C</w:t>
      </w:r>
      <w:r w:rsidRPr="00FB355B">
        <w:t xml:space="preserve">ongressional </w:t>
      </w:r>
      <w:r w:rsidRPr="00D60CF0">
        <w:rPr>
          <w:rStyle w:val="StyleUnderline"/>
        </w:rPr>
        <w:t>B</w:t>
      </w:r>
      <w:r w:rsidRPr="00FB355B">
        <w:t xml:space="preserve">udget </w:t>
      </w:r>
      <w:r w:rsidRPr="00D60CF0">
        <w:rPr>
          <w:rStyle w:val="StyleUnderline"/>
        </w:rPr>
        <w:t>O</w:t>
      </w:r>
      <w:r w:rsidRPr="00FB355B">
        <w:t xml:space="preserve">ffice </w:t>
      </w:r>
      <w:r w:rsidRPr="00D60CF0">
        <w:rPr>
          <w:rStyle w:val="StyleUnderline"/>
        </w:rPr>
        <w:t>estimates that the annual budget deficit will drop below $650 billion in 2013</w:t>
      </w:r>
      <w:r w:rsidRPr="00FB355B">
        <w:t>, the smallest shortfall since 2008 and approximately half the size it was in 2011. Meanwhile, the dollar remains the world’s top reserve currency.</w:t>
      </w:r>
    </w:p>
    <w:p w14:paraId="7022D2C0" w14:textId="77777777" w:rsidR="00DE2E47" w:rsidRPr="00D60CF0" w:rsidRDefault="00DE2E47" w:rsidP="00DE2E47">
      <w:pPr>
        <w:rPr>
          <w:rStyle w:val="StyleUnderline"/>
        </w:rPr>
      </w:pPr>
      <w:r w:rsidRPr="00FB355B">
        <w:t xml:space="preserve">Even more transformative, </w:t>
      </w:r>
      <w:r w:rsidRPr="00F718B8">
        <w:rPr>
          <w:rStyle w:val="StyleUnderline"/>
          <w:highlight w:val="yellow"/>
        </w:rPr>
        <w:t>the U</w:t>
      </w:r>
      <w:r w:rsidRPr="00FB355B">
        <w:t xml:space="preserve">nited </w:t>
      </w:r>
      <w:r w:rsidRPr="00F718B8">
        <w:rPr>
          <w:rStyle w:val="StyleUnderline"/>
          <w:highlight w:val="yellow"/>
        </w:rPr>
        <w:t>S</w:t>
      </w:r>
      <w:r w:rsidRPr="00F718B8">
        <w:t>t</w:t>
      </w:r>
      <w:r w:rsidRPr="00FB355B">
        <w:t xml:space="preserve">ates </w:t>
      </w:r>
      <w:r w:rsidRPr="00F718B8">
        <w:rPr>
          <w:rStyle w:val="StyleUnderline"/>
          <w:highlight w:val="yellow"/>
        </w:rPr>
        <w:t>is experiencing an energy revolution that</w:t>
      </w:r>
      <w:r w:rsidRPr="00FB355B">
        <w:t xml:space="preserve"> the McKinsey Global Institute estimates </w:t>
      </w:r>
      <w:r w:rsidRPr="00F718B8">
        <w:rPr>
          <w:rStyle w:val="StyleUnderline"/>
          <w:highlight w:val="yellow"/>
        </w:rPr>
        <w:t>could add</w:t>
      </w:r>
      <w:r w:rsidRPr="00FB355B">
        <w:t xml:space="preserve"> as much as </w:t>
      </w:r>
      <w:r w:rsidRPr="00F718B8">
        <w:rPr>
          <w:rStyle w:val="StyleUnderline"/>
          <w:highlight w:val="yellow"/>
        </w:rPr>
        <w:t>4 percent to</w:t>
      </w:r>
      <w:r w:rsidRPr="00D60CF0">
        <w:rPr>
          <w:rStyle w:val="StyleUnderline"/>
        </w:rPr>
        <w:t xml:space="preserve"> annual </w:t>
      </w:r>
      <w:r w:rsidRPr="00F718B8">
        <w:rPr>
          <w:rStyle w:val="StyleUnderline"/>
          <w:highlight w:val="yellow"/>
        </w:rPr>
        <w:t>GDP and create</w:t>
      </w:r>
      <w:r w:rsidRPr="00FB355B">
        <w:t xml:space="preserve"> up to </w:t>
      </w:r>
      <w:r w:rsidRPr="00F718B8">
        <w:rPr>
          <w:rStyle w:val="StyleUnderline"/>
          <w:highlight w:val="yellow"/>
        </w:rPr>
        <w:t>1.7 million new jobs</w:t>
      </w:r>
      <w:r w:rsidRPr="00D60CF0">
        <w:rPr>
          <w:rStyle w:val="StyleUnderline"/>
        </w:rPr>
        <w:t xml:space="preserve"> by 2020. </w:t>
      </w:r>
      <w:r w:rsidRPr="00F718B8">
        <w:rPr>
          <w:rStyle w:val="StyleUnderline"/>
          <w:highlight w:val="yellow"/>
        </w:rPr>
        <w:t>America is poised to overtake Russia as the world’s largest producer of oil and natural gas</w:t>
      </w:r>
      <w:r w:rsidRPr="00FB355B">
        <w:t xml:space="preserve">, and there are signs that </w:t>
      </w:r>
      <w:r w:rsidRPr="00F718B8">
        <w:rPr>
          <w:rStyle w:val="StyleUnderline"/>
          <w:highlight w:val="yellow"/>
        </w:rPr>
        <w:t>low-cost and abundant energy is driving</w:t>
      </w:r>
      <w:r>
        <w:rPr>
          <w:rStyle w:val="StyleUnderline"/>
        </w:rPr>
        <w:t xml:space="preserve"> </w:t>
      </w:r>
      <w:hyperlink r:id="rId19" w:tooltip="www.washingtonpost.com" w:history="1">
        <w:r w:rsidRPr="00F718B8">
          <w:rPr>
            <w:rStyle w:val="StyleUnderline"/>
            <w:highlight w:val="yellow"/>
          </w:rPr>
          <w:t>a revival of the U.S. manufacturing industry</w:t>
        </w:r>
      </w:hyperlink>
      <w:r w:rsidRPr="00F718B8">
        <w:rPr>
          <w:rStyle w:val="StyleUnderline"/>
          <w:highlight w:val="yellow"/>
        </w:rPr>
        <w:t>.</w:t>
      </w:r>
      <w:r w:rsidRPr="00FB355B">
        <w:t xml:space="preserve"> Although </w:t>
      </w:r>
      <w:r w:rsidRPr="00F718B8">
        <w:rPr>
          <w:rStyle w:val="StyleUnderline"/>
          <w:highlight w:val="yellow"/>
        </w:rPr>
        <w:t>the U</w:t>
      </w:r>
      <w:r w:rsidRPr="00FB355B">
        <w:t xml:space="preserve">nited </w:t>
      </w:r>
      <w:r w:rsidRPr="00F718B8">
        <w:rPr>
          <w:rStyle w:val="StyleUnderline"/>
          <w:highlight w:val="yellow"/>
        </w:rPr>
        <w:t>S</w:t>
      </w:r>
      <w:r w:rsidRPr="00FB355B">
        <w:t xml:space="preserve">tates will have an enduring interest in stable global energy prices, it </w:t>
      </w:r>
      <w:r w:rsidRPr="00F718B8">
        <w:rPr>
          <w:rStyle w:val="StyleUnderline"/>
          <w:highlight w:val="yellow"/>
        </w:rPr>
        <w:t>will no longer rely on direct and </w:t>
      </w:r>
      <w:hyperlink r:id="rId20" w:history="1">
        <w:r w:rsidRPr="00F718B8">
          <w:rPr>
            <w:rStyle w:val="StyleUnderline"/>
            <w:highlight w:val="yellow"/>
          </w:rPr>
          <w:t>uncertain access to Middle Eastern oil</w:t>
        </w:r>
      </w:hyperlink>
      <w:r w:rsidRPr="00D60CF0">
        <w:rPr>
          <w:rStyle w:val="StyleUnderline"/>
        </w:rPr>
        <w:t>, in</w:t>
      </w:r>
      <w:r w:rsidRPr="00FB355B">
        <w:t xml:space="preserve"> sharp </w:t>
      </w:r>
      <w:r w:rsidRPr="00D60CF0">
        <w:rPr>
          <w:rStyle w:val="StyleUnderline"/>
        </w:rPr>
        <w:t>contrast to energy-starved countries in Asia.</w:t>
      </w:r>
    </w:p>
    <w:p w14:paraId="02FC0B76" w14:textId="77777777" w:rsidR="00DE2E47" w:rsidRPr="00D60CF0" w:rsidRDefault="00DE2E47" w:rsidP="00DE2E47">
      <w:pPr>
        <w:rPr>
          <w:sz w:val="16"/>
          <w:szCs w:val="16"/>
        </w:rPr>
      </w:pPr>
      <w:r w:rsidRPr="00D60CF0">
        <w:rPr>
          <w:sz w:val="16"/>
          <w:szCs w:val="16"/>
        </w:rPr>
        <w:t xml:space="preserve">In terms of hard power, the U.S. military is at the forefront of next-generation technologies, including unmanned systems, robotics and lasers. Even more superior </w:t>
      </w:r>
      <w:proofErr w:type="gramStart"/>
      <w:r w:rsidRPr="00D60CF0">
        <w:rPr>
          <w:sz w:val="16"/>
          <w:szCs w:val="16"/>
        </w:rPr>
        <w:t>than</w:t>
      </w:r>
      <w:proofErr w:type="gramEnd"/>
      <w:r w:rsidRPr="00D60CF0">
        <w:rPr>
          <w:sz w:val="16"/>
          <w:szCs w:val="16"/>
        </w:rPr>
        <w:t xml:space="preserve"> its hardware is its software: the command and control systems to conduct highly advanced joint operations and major wars.</w:t>
      </w:r>
    </w:p>
    <w:p w14:paraId="1A505D26" w14:textId="77777777" w:rsidR="00DE2E47" w:rsidRPr="00FB355B" w:rsidRDefault="00DE2E47" w:rsidP="00DE2E47">
      <w:r w:rsidRPr="00D60CF0">
        <w:rPr>
          <w:rStyle w:val="StyleUnderline"/>
        </w:rPr>
        <w:t>The United States also remains the linchpin of the international community. Through hard-nosed diplomacy, economic pressure and the specter of military action, Washington has retained its ability to marshal</w:t>
      </w:r>
      <w:r w:rsidRPr="00FB355B">
        <w:t xml:space="preserve"> effective </w:t>
      </w:r>
      <w:r w:rsidRPr="00D60CF0">
        <w:rPr>
          <w:rStyle w:val="StyleUnderline"/>
        </w:rPr>
        <w:t>multinational coalitions, bringing down Libya’s</w:t>
      </w:r>
      <w:r w:rsidRPr="00FB355B">
        <w:t xml:space="preserve"> </w:t>
      </w:r>
      <w:proofErr w:type="spellStart"/>
      <w:r w:rsidRPr="00FB355B">
        <w:t>Moammar</w:t>
      </w:r>
      <w:proofErr w:type="spellEnd"/>
      <w:r w:rsidRPr="00FB355B">
        <w:t xml:space="preserve"> </w:t>
      </w:r>
      <w:r w:rsidRPr="00D60CF0">
        <w:rPr>
          <w:rStyle w:val="StyleUnderline"/>
        </w:rPr>
        <w:t>Gaddafi, getting weapons inspectors on the ground in Syria and embarking on</w:t>
      </w:r>
      <w:r w:rsidRPr="00FB355B">
        <w:t xml:space="preserve"> serious </w:t>
      </w:r>
      <w:r w:rsidRPr="00D60CF0">
        <w:rPr>
          <w:rStyle w:val="StyleUnderline"/>
        </w:rPr>
        <w:t>negotiations </w:t>
      </w:r>
      <w:hyperlink r:id="rId21" w:tooltip="www.washingtonpost.com" w:history="1">
        <w:r w:rsidRPr="00D60CF0">
          <w:rPr>
            <w:rStyle w:val="StyleUnderline"/>
          </w:rPr>
          <w:t>to curb Iran’s nuclear weapons program</w:t>
        </w:r>
      </w:hyperlink>
      <w:r w:rsidRPr="00D60CF0">
        <w:rPr>
          <w:rStyle w:val="StyleUnderline"/>
        </w:rPr>
        <w:t xml:space="preserve">. </w:t>
      </w:r>
      <w:r w:rsidRPr="00FB355B">
        <w:t xml:space="preserve">You can quibble with process and style, but </w:t>
      </w:r>
      <w:r w:rsidRPr="00D60CF0">
        <w:rPr>
          <w:rStyle w:val="StyleUnderline"/>
        </w:rPr>
        <w:t>it’s hard to argue that any of these would have happened without the U</w:t>
      </w:r>
      <w:r w:rsidRPr="00FB355B">
        <w:t xml:space="preserve">nited </w:t>
      </w:r>
      <w:r w:rsidRPr="00D60CF0">
        <w:rPr>
          <w:rStyle w:val="StyleUnderline"/>
        </w:rPr>
        <w:t>S</w:t>
      </w:r>
      <w:r w:rsidRPr="00FB355B">
        <w:t>tates.</w:t>
      </w:r>
    </w:p>
    <w:p w14:paraId="181245E3" w14:textId="77777777" w:rsidR="00DE2E47" w:rsidRPr="00D60CF0" w:rsidRDefault="00DE2E47" w:rsidP="00DE2E47">
      <w:pPr>
        <w:rPr>
          <w:sz w:val="16"/>
          <w:szCs w:val="16"/>
        </w:rPr>
      </w:pPr>
      <w:r w:rsidRPr="00D60CF0">
        <w:rPr>
          <w:sz w:val="16"/>
          <w:szCs w:val="16"/>
        </w:rPr>
        <w:t>More broadly, and most important, the United States is blessed with a superior combination of sound fundamentals in demography, geography, higher education and innovation. That ensures it has the people, ideas and security to thrive at home and on the world stage. There’s a reason elites around the world remain eager to send their fortunes, and often their families, to the United States.</w:t>
      </w:r>
    </w:p>
    <w:p w14:paraId="100FE019" w14:textId="77777777" w:rsidR="00DE2E47" w:rsidRDefault="00DE2E47" w:rsidP="00DE2E47">
      <w:pPr>
        <w:rPr>
          <w:sz w:val="16"/>
          <w:szCs w:val="16"/>
        </w:rPr>
      </w:pPr>
    </w:p>
    <w:p w14:paraId="4C14CF43" w14:textId="77777777" w:rsidR="00DE2E47" w:rsidRDefault="00DE2E47" w:rsidP="00DE2E47">
      <w:pPr>
        <w:pStyle w:val="Heading4"/>
      </w:pPr>
      <w:r>
        <w:t>America maintains primacy and is not in decline</w:t>
      </w:r>
    </w:p>
    <w:p w14:paraId="55600F4F" w14:textId="77777777" w:rsidR="00DE2E47" w:rsidRPr="00290602" w:rsidRDefault="00DE2E47" w:rsidP="00DE2E47">
      <w:pPr>
        <w:rPr>
          <w:sz w:val="16"/>
          <w:szCs w:val="16"/>
        </w:rPr>
      </w:pPr>
      <w:r>
        <w:rPr>
          <w:rStyle w:val="Style13ptBold"/>
        </w:rPr>
        <w:t xml:space="preserve">Dews 14 – </w:t>
      </w:r>
      <w:r w:rsidRPr="00290602">
        <w:rPr>
          <w:sz w:val="16"/>
          <w:szCs w:val="16"/>
        </w:rPr>
        <w:t xml:space="preserve">Fred Dews, internally quoting Bruce Jones, director of the Project on International Order and Strategy and senior fellow in Foreign Policy, 2014 (“America Remains an Enduring, not a Declining, Power,” Brookings, April 4, Available Online at </w:t>
      </w:r>
      <w:hyperlink r:id="rId22" w:history="1">
        <w:r w:rsidRPr="00290602">
          <w:rPr>
            <w:sz w:val="16"/>
            <w:szCs w:val="16"/>
          </w:rPr>
          <w:t>http://www.brookings.edu/blogs/brookings-now/posts/2014/04/america-remains-an-enduring-not-a-declining-power</w:t>
        </w:r>
      </w:hyperlink>
      <w:r w:rsidRPr="00290602">
        <w:rPr>
          <w:sz w:val="16"/>
          <w:szCs w:val="16"/>
        </w:rPr>
        <w:t>, Accessed 07-07-2016, AH)</w:t>
      </w:r>
    </w:p>
    <w:p w14:paraId="61383EF6" w14:textId="77777777" w:rsidR="00DE2E47" w:rsidRPr="00290602" w:rsidRDefault="00DE2E47" w:rsidP="00DE2E47">
      <w:r w:rsidRPr="00290602">
        <w:t xml:space="preserve">Having studied the fundamentals of American power, </w:t>
      </w:r>
      <w:r w:rsidRPr="00290602">
        <w:rPr>
          <w:rStyle w:val="StyleUnderline"/>
        </w:rPr>
        <w:t>Jones stated</w:t>
      </w:r>
      <w:r w:rsidRPr="00290602">
        <w:t>, he reached these conclusions:</w:t>
      </w:r>
    </w:p>
    <w:p w14:paraId="45D44779" w14:textId="77777777" w:rsidR="00DE2E47" w:rsidRPr="00290602" w:rsidRDefault="00DE2E47" w:rsidP="00DE2E47">
      <w:pPr>
        <w:rPr>
          <w:rStyle w:val="StyleUnderline"/>
        </w:rPr>
      </w:pPr>
      <w:r w:rsidRPr="00290602">
        <w:rPr>
          <w:rStyle w:val="StyleUnderline"/>
        </w:rPr>
        <w:t xml:space="preserve">That </w:t>
      </w:r>
      <w:r w:rsidRPr="00290602">
        <w:rPr>
          <w:rStyle w:val="StyleUnderline"/>
          <w:highlight w:val="yellow"/>
        </w:rPr>
        <w:t>the U</w:t>
      </w:r>
      <w:r w:rsidRPr="00290602">
        <w:t xml:space="preserve">nited </w:t>
      </w:r>
      <w:r w:rsidRPr="00290602">
        <w:rPr>
          <w:rStyle w:val="StyleUnderline"/>
          <w:highlight w:val="yellow"/>
        </w:rPr>
        <w:t>S</w:t>
      </w:r>
      <w:r w:rsidRPr="00290602">
        <w:t xml:space="preserve">tates </w:t>
      </w:r>
      <w:r w:rsidRPr="00290602">
        <w:rPr>
          <w:rStyle w:val="StyleUnderline"/>
          <w:highlight w:val="yellow"/>
        </w:rPr>
        <w:t>is an enduring</w:t>
      </w:r>
      <w:r w:rsidRPr="00290602">
        <w:t xml:space="preserve">, not a declining </w:t>
      </w:r>
      <w:r w:rsidRPr="00290602">
        <w:rPr>
          <w:rStyle w:val="StyleUnderline"/>
          <w:highlight w:val="yellow"/>
        </w:rPr>
        <w:t>power</w:t>
      </w:r>
      <w:r w:rsidRPr="00290602">
        <w:t>.</w:t>
      </w:r>
      <w:r w:rsidRPr="00290602">
        <w:br/>
      </w:r>
      <w:r w:rsidRPr="00290602">
        <w:br/>
        <w:t xml:space="preserve">That </w:t>
      </w:r>
      <w:r w:rsidRPr="00290602">
        <w:rPr>
          <w:rStyle w:val="StyleUnderline"/>
          <w:highlight w:val="yellow"/>
        </w:rPr>
        <w:t>there are important points of unity</w:t>
      </w:r>
      <w:r w:rsidRPr="00290602">
        <w:t xml:space="preserve"> and important points of overlap of interest </w:t>
      </w:r>
      <w:r w:rsidRPr="00290602">
        <w:rPr>
          <w:rStyle w:val="StyleUnderline"/>
          <w:highlight w:val="yellow"/>
        </w:rPr>
        <w:t>within the BRICS</w:t>
      </w:r>
      <w:r w:rsidRPr="00290602">
        <w:rPr>
          <w:highlight w:val="yellow"/>
        </w:rPr>
        <w:t>,</w:t>
      </w:r>
      <w:r w:rsidRPr="00290602">
        <w:t xml:space="preserve"> it's true, </w:t>
      </w:r>
      <w:r w:rsidRPr="00290602">
        <w:rPr>
          <w:rStyle w:val="StyleUnderline"/>
          <w:highlight w:val="yellow"/>
        </w:rPr>
        <w:t>but profound strategic divides</w:t>
      </w:r>
      <w:r w:rsidRPr="00290602">
        <w:t xml:space="preserve">. And the phrase I use in the book is, "There is no mortar in the BRICS." </w:t>
      </w:r>
      <w:r w:rsidRPr="00290602">
        <w:rPr>
          <w:rStyle w:val="StyleUnderline"/>
        </w:rPr>
        <w:t>They are divided, not unified actors.</w:t>
      </w:r>
      <w:r w:rsidRPr="00290602">
        <w:rPr>
          <w:rStyle w:val="StyleUnderline"/>
        </w:rPr>
        <w:br/>
      </w:r>
      <w:r w:rsidRPr="00290602">
        <w:br/>
        <w:t xml:space="preserve">Moreover, </w:t>
      </w:r>
      <w:r w:rsidRPr="00290602">
        <w:rPr>
          <w:rStyle w:val="StyleUnderline"/>
          <w:highlight w:val="yellow"/>
        </w:rPr>
        <w:t>they are not the only actors</w:t>
      </w:r>
      <w:r w:rsidRPr="00290602">
        <w:rPr>
          <w:rStyle w:val="StyleUnderline"/>
        </w:rPr>
        <w:t xml:space="preserve"> on the international stage. </w:t>
      </w:r>
      <w:r w:rsidRPr="00290602">
        <w:rPr>
          <w:rStyle w:val="StyleUnderline"/>
          <w:highlight w:val="yellow"/>
        </w:rPr>
        <w:t>The U</w:t>
      </w:r>
      <w:r w:rsidRPr="00290602">
        <w:t xml:space="preserve">nited </w:t>
      </w:r>
      <w:r w:rsidRPr="00290602">
        <w:rPr>
          <w:rStyle w:val="StyleUnderline"/>
          <w:highlight w:val="yellow"/>
        </w:rPr>
        <w:t>S</w:t>
      </w:r>
      <w:r w:rsidRPr="00290602">
        <w:t xml:space="preserve">tates </w:t>
      </w:r>
      <w:r w:rsidRPr="00290602">
        <w:rPr>
          <w:rStyle w:val="StyleUnderline"/>
          <w:highlight w:val="yellow"/>
        </w:rPr>
        <w:t>still has an enormous number of allies.</w:t>
      </w:r>
      <w:r w:rsidRPr="00290602">
        <w:rPr>
          <w:rStyle w:val="StyleUnderline"/>
        </w:rPr>
        <w:t xml:space="preserve"> … </w:t>
      </w:r>
      <w:r w:rsidRPr="00290602">
        <w:rPr>
          <w:rStyle w:val="StyleUnderline"/>
          <w:highlight w:val="yellow"/>
        </w:rPr>
        <w:t>We have never</w:t>
      </w:r>
      <w:r w:rsidRPr="00290602">
        <w:rPr>
          <w:rStyle w:val="StyleUnderline"/>
        </w:rPr>
        <w:t xml:space="preserve"> in modern history </w:t>
      </w:r>
      <w:r w:rsidRPr="00290602">
        <w:rPr>
          <w:rStyle w:val="StyleUnderline"/>
          <w:highlight w:val="yellow"/>
        </w:rPr>
        <w:t>seen the phenomenon of the top power being heavily endowed with allies.</w:t>
      </w:r>
      <w:r w:rsidRPr="00290602">
        <w:t xml:space="preserve"> And our allies are not small, minor states in the international system. </w:t>
      </w:r>
      <w:r w:rsidRPr="00290602">
        <w:rPr>
          <w:rStyle w:val="StyleUnderline"/>
          <w:highlight w:val="yellow"/>
        </w:rPr>
        <w:t>15 of the top 20 economies in the world are American allies</w:t>
      </w:r>
      <w:r w:rsidRPr="00290602">
        <w:rPr>
          <w:rStyle w:val="StyleUnderline"/>
        </w:rPr>
        <w:t xml:space="preserve"> and it's easy to neglect what that means in terms of amplifying American power.</w:t>
      </w:r>
    </w:p>
    <w:p w14:paraId="7BC6BA34" w14:textId="77777777" w:rsidR="00DE2E47" w:rsidRPr="00290602" w:rsidRDefault="00DE2E47" w:rsidP="00DE2E47">
      <w:pPr>
        <w:rPr>
          <w:rStyle w:val="StyleUnderline"/>
        </w:rPr>
      </w:pPr>
      <w:r w:rsidRPr="00290602">
        <w:rPr>
          <w:rStyle w:val="StyleUnderline"/>
        </w:rPr>
        <w:t xml:space="preserve">Jones sees "powerful </w:t>
      </w:r>
      <w:r w:rsidRPr="00290602">
        <w:t xml:space="preserve">and important </w:t>
      </w:r>
      <w:r w:rsidRPr="00290602">
        <w:rPr>
          <w:rStyle w:val="StyleUnderline"/>
        </w:rPr>
        <w:t>drivers of rivalry and security competition" but also</w:t>
      </w:r>
      <w:r w:rsidRPr="00290602">
        <w:t xml:space="preserve"> "</w:t>
      </w:r>
      <w:r w:rsidRPr="00290602">
        <w:rPr>
          <w:rStyle w:val="StyleUnderline"/>
        </w:rPr>
        <w:t>powerful interests driving restraint and scope for cooperation</w:t>
      </w:r>
      <w:r w:rsidRPr="00290602">
        <w:t xml:space="preserve">." He explains that the </w:t>
      </w:r>
      <w:r w:rsidRPr="00290602">
        <w:rPr>
          <w:rStyle w:val="StyleUnderline"/>
        </w:rPr>
        <w:t>emerging powers are caught "on the horns of a dilemma":</w:t>
      </w:r>
    </w:p>
    <w:p w14:paraId="11E26783" w14:textId="77777777" w:rsidR="00DE2E47" w:rsidRPr="00290602" w:rsidRDefault="00DE2E47" w:rsidP="00DE2E47">
      <w:proofErr w:type="gramStart"/>
      <w:r w:rsidRPr="00290602">
        <w:t>we</w:t>
      </w:r>
      <w:proofErr w:type="gramEnd"/>
      <w:r w:rsidRPr="00290602">
        <w:t xml:space="preserve"> see the </w:t>
      </w:r>
      <w:r w:rsidRPr="00E75FDC">
        <w:rPr>
          <w:rStyle w:val="StyleUnderline"/>
          <w:highlight w:val="yellow"/>
        </w:rPr>
        <w:t>emerging powers</w:t>
      </w:r>
      <w:r w:rsidRPr="00290602">
        <w:t xml:space="preserve"> again and again behaving in ways that show they are caught essentially on the horns of a dilemma. On the one hand they </w:t>
      </w:r>
      <w:r w:rsidRPr="00290602">
        <w:rPr>
          <w:rStyle w:val="StyleUnderline"/>
        </w:rPr>
        <w:t>w</w:t>
      </w:r>
      <w:r w:rsidRPr="00E75FDC">
        <w:rPr>
          <w:rStyle w:val="StyleUnderline"/>
          <w:highlight w:val="yellow"/>
        </w:rPr>
        <w:t>ould like to occupy more space on the international stage,</w:t>
      </w:r>
      <w:r w:rsidRPr="00290602">
        <w:rPr>
          <w:rStyle w:val="StyleUnderline"/>
        </w:rPr>
        <w:t xml:space="preserve"> exert more influence</w:t>
      </w:r>
      <w:r w:rsidRPr="00290602">
        <w:t xml:space="preserve">, </w:t>
      </w:r>
      <w:proofErr w:type="gramStart"/>
      <w:r w:rsidRPr="00290602">
        <w:t>play</w:t>
      </w:r>
      <w:proofErr w:type="gramEnd"/>
      <w:r w:rsidRPr="00290602">
        <w:t xml:space="preserve"> a greater role. </w:t>
      </w:r>
      <w:r w:rsidRPr="00E75FDC">
        <w:rPr>
          <w:rStyle w:val="StyleUnderline"/>
          <w:highlight w:val="yellow"/>
        </w:rPr>
        <w:t>But</w:t>
      </w:r>
      <w:r w:rsidRPr="00290602">
        <w:rPr>
          <w:rStyle w:val="StyleUnderline"/>
        </w:rPr>
        <w:t xml:space="preserve"> </w:t>
      </w:r>
      <w:r w:rsidRPr="00290602">
        <w:t xml:space="preserve">at the same time </w:t>
      </w:r>
      <w:r w:rsidRPr="00E75FDC">
        <w:rPr>
          <w:rStyle w:val="StyleUnderline"/>
          <w:highlight w:val="yellow"/>
        </w:rPr>
        <w:t>their</w:t>
      </w:r>
      <w:r w:rsidRPr="00E75FDC">
        <w:rPr>
          <w:highlight w:val="yellow"/>
        </w:rPr>
        <w:t xml:space="preserve"> </w:t>
      </w:r>
      <w:r w:rsidRPr="00E75FDC">
        <w:rPr>
          <w:rStyle w:val="StyleUnderline"/>
          <w:highlight w:val="yellow"/>
        </w:rPr>
        <w:t>ability to do so depends</w:t>
      </w:r>
      <w:r w:rsidRPr="00E75FDC">
        <w:rPr>
          <w:highlight w:val="yellow"/>
        </w:rPr>
        <w:t xml:space="preserve"> </w:t>
      </w:r>
      <w:r w:rsidRPr="00E75FDC">
        <w:t xml:space="preserve">profoundly </w:t>
      </w:r>
      <w:r w:rsidRPr="00E75FDC">
        <w:rPr>
          <w:rStyle w:val="StyleUnderline"/>
          <w:highlight w:val="yellow"/>
        </w:rPr>
        <w:t>on a stable global economy and</w:t>
      </w:r>
      <w:r w:rsidRPr="00E75FDC">
        <w:t xml:space="preserve"> a stable </w:t>
      </w:r>
      <w:r w:rsidRPr="00E75FDC">
        <w:rPr>
          <w:rStyle w:val="StyleUnderline"/>
          <w:highlight w:val="yellow"/>
        </w:rPr>
        <w:t>international system that they cannot produce by themselves.</w:t>
      </w:r>
      <w:r w:rsidRPr="00290602">
        <w:t xml:space="preserve"> And in the critically important domain </w:t>
      </w:r>
      <w:r w:rsidRPr="00E75FDC">
        <w:rPr>
          <w:rStyle w:val="StyleUnderline"/>
          <w:highlight w:val="yellow"/>
        </w:rPr>
        <w:t xml:space="preserve">they can only achieve that </w:t>
      </w:r>
      <w:r w:rsidRPr="00E75FDC">
        <w:rPr>
          <w:rStyle w:val="StyleUnderline"/>
        </w:rPr>
        <w:t xml:space="preserve">stability </w:t>
      </w:r>
      <w:r w:rsidRPr="00E75FDC">
        <w:rPr>
          <w:rStyle w:val="StyleUnderline"/>
          <w:highlight w:val="yellow"/>
        </w:rPr>
        <w:t>through</w:t>
      </w:r>
      <w:r w:rsidRPr="00290602">
        <w:t xml:space="preserve"> some form of tense </w:t>
      </w:r>
      <w:r w:rsidRPr="00E75FDC">
        <w:rPr>
          <w:rStyle w:val="StyleUnderline"/>
          <w:highlight w:val="yellow"/>
        </w:rPr>
        <w:t>coop</w:t>
      </w:r>
      <w:r w:rsidRPr="00290602">
        <w:rPr>
          <w:rStyle w:val="StyleUnderline"/>
        </w:rPr>
        <w:t xml:space="preserve">eration </w:t>
      </w:r>
      <w:r w:rsidRPr="00E75FDC">
        <w:rPr>
          <w:rStyle w:val="StyleUnderline"/>
          <w:highlight w:val="yellow"/>
        </w:rPr>
        <w:t>with the U</w:t>
      </w:r>
      <w:r w:rsidRPr="00E75FDC">
        <w:t>nited</w:t>
      </w:r>
      <w:r w:rsidRPr="00290602">
        <w:t xml:space="preserve"> </w:t>
      </w:r>
      <w:r w:rsidRPr="00E75FDC">
        <w:rPr>
          <w:rStyle w:val="StyleUnderline"/>
          <w:highlight w:val="yellow"/>
        </w:rPr>
        <w:t>S</w:t>
      </w:r>
      <w:r w:rsidRPr="00290602">
        <w:t>tates.</w:t>
      </w:r>
    </w:p>
    <w:p w14:paraId="35A9C191" w14:textId="77777777" w:rsidR="00DE2E47" w:rsidRPr="00290602" w:rsidRDefault="00DE2E47" w:rsidP="00DE2E47">
      <w:r w:rsidRPr="00290602">
        <w:rPr>
          <w:rStyle w:val="StyleUnderline"/>
        </w:rPr>
        <w:t>We are going to be</w:t>
      </w:r>
      <w:r w:rsidRPr="00290602">
        <w:t xml:space="preserve">, he says, </w:t>
      </w:r>
      <w:r w:rsidRPr="00290602">
        <w:rPr>
          <w:rStyle w:val="StyleUnderline"/>
        </w:rPr>
        <w:t>in both a cooperative world and one of geopolitical competition</w:t>
      </w:r>
      <w:r w:rsidRPr="00290602">
        <w:t xml:space="preserve"> and rivalry </w:t>
      </w:r>
      <w:r w:rsidRPr="00290602">
        <w:rPr>
          <w:rStyle w:val="StyleUnderline"/>
        </w:rPr>
        <w:t>for "a considerable</w:t>
      </w:r>
      <w:r w:rsidRPr="00290602">
        <w:t xml:space="preserve"> period of </w:t>
      </w:r>
      <w:r w:rsidRPr="00290602">
        <w:rPr>
          <w:rStyle w:val="StyleUnderline"/>
        </w:rPr>
        <w:t>time</w:t>
      </w:r>
      <w:r w:rsidRPr="00290602">
        <w:t>," which has important implications for U.S. power—military and non-military:</w:t>
      </w:r>
    </w:p>
    <w:p w14:paraId="4C739B43" w14:textId="77777777" w:rsidR="00DE2E47" w:rsidRPr="00290602" w:rsidRDefault="00DE2E47" w:rsidP="00DE2E47">
      <w:r w:rsidRPr="00290602">
        <w:t xml:space="preserve">I think it's very clear … that </w:t>
      </w:r>
      <w:r w:rsidRPr="00E75FDC">
        <w:rPr>
          <w:rStyle w:val="StyleUnderline"/>
          <w:highlight w:val="yellow"/>
        </w:rPr>
        <w:t>in Asia, in Europe in the Middle East</w:t>
      </w:r>
      <w:r w:rsidRPr="00290602">
        <w:t xml:space="preserve">, it remains the case that </w:t>
      </w:r>
      <w:r w:rsidRPr="00E75FDC">
        <w:rPr>
          <w:rStyle w:val="StyleUnderline"/>
          <w:highlight w:val="yellow"/>
        </w:rPr>
        <w:t>the only serious force deterring</w:t>
      </w:r>
      <w:r w:rsidRPr="00290602">
        <w:rPr>
          <w:rStyle w:val="StyleUnderline"/>
        </w:rPr>
        <w:t xml:space="preserve"> </w:t>
      </w:r>
      <w:r w:rsidRPr="00290602">
        <w:t xml:space="preserve">the kinds of rivalry and </w:t>
      </w:r>
      <w:r w:rsidRPr="00E75FDC">
        <w:rPr>
          <w:rStyle w:val="StyleUnderline"/>
          <w:highlight w:val="yellow"/>
        </w:rPr>
        <w:t>security competition</w:t>
      </w:r>
      <w:r w:rsidRPr="00290602">
        <w:t xml:space="preserve"> that we've seen </w:t>
      </w:r>
      <w:r w:rsidRPr="00E75FDC">
        <w:rPr>
          <w:rStyle w:val="StyleUnderline"/>
          <w:highlight w:val="yellow"/>
        </w:rPr>
        <w:t>is American military power and the willingness to use force</w:t>
      </w:r>
      <w:r w:rsidRPr="00290602">
        <w:t>, or hard power if you like that phrase. …</w:t>
      </w:r>
      <w:r w:rsidRPr="00290602">
        <w:br/>
      </w:r>
      <w:r w:rsidRPr="00290602">
        <w:br/>
        <w:t>The only military power, only American military power, and the willingness to use force if necessary can deter the kinds of rivalries and deter the kind of competition and aggression that are serious threats in all of those theaters. </w:t>
      </w:r>
      <w:r w:rsidRPr="00290602">
        <w:br/>
      </w:r>
      <w:r w:rsidRPr="00290602">
        <w:br/>
        <w:t xml:space="preserve">I think </w:t>
      </w:r>
      <w:r w:rsidRPr="00290602">
        <w:rPr>
          <w:rStyle w:val="StyleUnderline"/>
        </w:rPr>
        <w:t xml:space="preserve">it is also true that </w:t>
      </w:r>
      <w:r w:rsidRPr="00290602">
        <w:t>it is</w:t>
      </w:r>
      <w:r w:rsidRPr="00290602">
        <w:rPr>
          <w:rStyle w:val="StyleUnderline"/>
        </w:rPr>
        <w:t xml:space="preserve"> </w:t>
      </w:r>
      <w:r w:rsidRPr="00E75FDC">
        <w:rPr>
          <w:rStyle w:val="StyleUnderline"/>
          <w:highlight w:val="yellow"/>
        </w:rPr>
        <w:t>only American economic, diplomatic and coalitional power</w:t>
      </w:r>
      <w:r w:rsidRPr="00290602">
        <w:rPr>
          <w:rStyle w:val="StyleUnderline"/>
        </w:rPr>
        <w:t xml:space="preserve"> </w:t>
      </w:r>
      <w:r w:rsidRPr="00290602">
        <w:t>that</w:t>
      </w:r>
      <w:r w:rsidRPr="00290602">
        <w:rPr>
          <w:rStyle w:val="StyleUnderline"/>
        </w:rPr>
        <w:t xml:space="preserve"> </w:t>
      </w:r>
      <w:r w:rsidRPr="00E75FDC">
        <w:rPr>
          <w:rStyle w:val="StyleUnderline"/>
          <w:highlight w:val="yellow"/>
        </w:rPr>
        <w:t>can</w:t>
      </w:r>
      <w:r w:rsidRPr="00290602">
        <w:rPr>
          <w:rStyle w:val="StyleUnderline"/>
        </w:rPr>
        <w:t xml:space="preserve"> animate and </w:t>
      </w:r>
      <w:r w:rsidRPr="00E75FDC">
        <w:rPr>
          <w:rStyle w:val="StyleUnderline"/>
          <w:highlight w:val="yellow"/>
        </w:rPr>
        <w:t>materialize the incentives for restraint and the opportunities for cooperation.</w:t>
      </w:r>
      <w:r w:rsidRPr="00290602">
        <w:rPr>
          <w:rStyle w:val="StyleUnderline"/>
        </w:rPr>
        <w:br/>
      </w:r>
      <w:r w:rsidRPr="00290602">
        <w:br/>
      </w:r>
      <w:r w:rsidRPr="00E75FDC">
        <w:rPr>
          <w:rStyle w:val="StyleUnderline"/>
        </w:rPr>
        <w:t xml:space="preserve">And </w:t>
      </w:r>
      <w:r w:rsidRPr="00E75FDC">
        <w:rPr>
          <w:rStyle w:val="StyleUnderline"/>
          <w:highlight w:val="yellow"/>
        </w:rPr>
        <w:t>we have to put equal emphasis on those</w:t>
      </w:r>
      <w:r w:rsidRPr="00E75FDC">
        <w:rPr>
          <w:rStyle w:val="StyleUnderline"/>
        </w:rPr>
        <w:t xml:space="preserve"> two </w:t>
      </w:r>
      <w:r w:rsidRPr="00E75FDC">
        <w:rPr>
          <w:rStyle w:val="StyleUnderline"/>
          <w:highlight w:val="yellow"/>
        </w:rPr>
        <w:t>things.</w:t>
      </w:r>
    </w:p>
    <w:p w14:paraId="0A182D0A" w14:textId="77777777" w:rsidR="00DE2E47" w:rsidRDefault="00DE2E47" w:rsidP="00DE2E47"/>
    <w:p w14:paraId="5C8487FC" w14:textId="77777777" w:rsidR="00DE2E47" w:rsidRDefault="00DE2E47" w:rsidP="00DE2E47">
      <w:pPr>
        <w:pStyle w:val="Heading4"/>
      </w:pPr>
      <w:r>
        <w:t>American hegemony is strong, but it can be eclipsed</w:t>
      </w:r>
    </w:p>
    <w:p w14:paraId="6361C6F4" w14:textId="77777777" w:rsidR="00DE2E47" w:rsidRPr="00457216" w:rsidRDefault="00DE2E47" w:rsidP="00DE2E47">
      <w:pPr>
        <w:rPr>
          <w:sz w:val="16"/>
          <w:szCs w:val="16"/>
        </w:rPr>
      </w:pPr>
      <w:r>
        <w:rPr>
          <w:rStyle w:val="Style13ptBold"/>
        </w:rPr>
        <w:t xml:space="preserve">Herrington 11 – </w:t>
      </w:r>
      <w:r w:rsidRPr="00457216">
        <w:rPr>
          <w:sz w:val="16"/>
          <w:szCs w:val="16"/>
        </w:rPr>
        <w:t xml:space="preserve">Luke Herrington, </w:t>
      </w:r>
      <w:proofErr w:type="spellStart"/>
      <w:r w:rsidRPr="00457216">
        <w:rPr>
          <w:sz w:val="16"/>
          <w:szCs w:val="16"/>
        </w:rPr>
        <w:t>Masters</w:t>
      </w:r>
      <w:proofErr w:type="spellEnd"/>
      <w:r w:rsidRPr="00457216">
        <w:rPr>
          <w:sz w:val="16"/>
          <w:szCs w:val="16"/>
        </w:rPr>
        <w:t xml:space="preserve"> degree in Political Science and Global and International Studies from the University of Kansas, 2011 (“Why the Rise of China Will Not Lead to Global Hegemony,” E-International Relations Students, July 15, Available Online at </w:t>
      </w:r>
      <w:hyperlink r:id="rId23" w:history="1">
        <w:r w:rsidRPr="00457216">
          <w:rPr>
            <w:sz w:val="16"/>
            <w:szCs w:val="16"/>
          </w:rPr>
          <w:t>http://www.e-ir.info/2011/07/15/why-the-precarious-rise-of-china-will-not-lead-to-global-hegemony/</w:t>
        </w:r>
      </w:hyperlink>
      <w:r w:rsidRPr="00457216">
        <w:rPr>
          <w:sz w:val="16"/>
          <w:szCs w:val="16"/>
        </w:rPr>
        <w:t>, Accessed 07-11-2016, AH)</w:t>
      </w:r>
    </w:p>
    <w:p w14:paraId="391A7ADF" w14:textId="77777777" w:rsidR="00DE2E47" w:rsidRPr="00456115" w:rsidRDefault="00DE2E47" w:rsidP="00DE2E47">
      <w:r w:rsidRPr="00456115">
        <w:t xml:space="preserve">At present, </w:t>
      </w:r>
      <w:r w:rsidRPr="00F70DC5">
        <w:rPr>
          <w:rStyle w:val="StyleUnderline"/>
          <w:highlight w:val="yellow"/>
        </w:rPr>
        <w:t>the U.S. stands at the top of the world in</w:t>
      </w:r>
      <w:r w:rsidRPr="00457216">
        <w:rPr>
          <w:rStyle w:val="StyleUnderline"/>
        </w:rPr>
        <w:t xml:space="preserve"> terms of </w:t>
      </w:r>
      <w:r w:rsidRPr="00F70DC5">
        <w:rPr>
          <w:rStyle w:val="StyleUnderline"/>
          <w:highlight w:val="yellow"/>
        </w:rPr>
        <w:t>economic and military prowess.  Its</w:t>
      </w:r>
      <w:r w:rsidRPr="00457216">
        <w:rPr>
          <w:rStyle w:val="StyleUnderline"/>
        </w:rPr>
        <w:t xml:space="preserve"> gross domestic product at purchasing power parity (</w:t>
      </w:r>
      <w:r w:rsidRPr="00F70DC5">
        <w:rPr>
          <w:rStyle w:val="StyleUnderline"/>
          <w:highlight w:val="yellow"/>
        </w:rPr>
        <w:t>GDP-PPP) ranks the highest in the world,</w:t>
      </w:r>
      <w:hyperlink r:id="rId24" w:anchor="_ftn2" w:history="1">
        <w:r w:rsidRPr="00F70DC5">
          <w:rPr>
            <w:rStyle w:val="StyleUnderline"/>
            <w:highlight w:val="yellow"/>
          </w:rPr>
          <w:t>[2]</w:t>
        </w:r>
      </w:hyperlink>
      <w:r w:rsidRPr="00F70DC5">
        <w:rPr>
          <w:rStyle w:val="StyleUnderline"/>
          <w:highlight w:val="yellow"/>
        </w:rPr>
        <w:t> while the GDP-PPP of China</w:t>
      </w:r>
      <w:hyperlink r:id="rId25" w:anchor="_ftn3" w:history="1">
        <w:r w:rsidRPr="00457216">
          <w:rPr>
            <w:rStyle w:val="StyleUnderline"/>
          </w:rPr>
          <w:t>[3]</w:t>
        </w:r>
      </w:hyperlink>
      <w:r w:rsidRPr="00457216">
        <w:rPr>
          <w:rStyle w:val="StyleUnderline"/>
        </w:rPr>
        <w:t xml:space="preserve">, </w:t>
      </w:r>
      <w:r w:rsidRPr="00F70DC5">
        <w:rPr>
          <w:rStyle w:val="StyleUnderline"/>
          <w:highlight w:val="yellow"/>
        </w:rPr>
        <w:t>the U.S.’s next closest competitor, is</w:t>
      </w:r>
      <w:r w:rsidRPr="00457216">
        <w:rPr>
          <w:rStyle w:val="StyleUnderline"/>
        </w:rPr>
        <w:t xml:space="preserve"> nearly </w:t>
      </w:r>
      <w:r w:rsidRPr="00F70DC5">
        <w:rPr>
          <w:rStyle w:val="StyleUnderline"/>
          <w:highlight w:val="yellow"/>
        </w:rPr>
        <w:t>$5 trillion smaller.</w:t>
      </w:r>
      <w:hyperlink r:id="rId26" w:anchor="_ftn4" w:history="1">
        <w:r w:rsidRPr="00457216">
          <w:rPr>
            <w:rStyle w:val="StyleUnderline"/>
          </w:rPr>
          <w:t>[4]</w:t>
        </w:r>
      </w:hyperlink>
      <w:r w:rsidRPr="00457216">
        <w:rPr>
          <w:rStyle w:val="StyleUnderline"/>
        </w:rPr>
        <w:t xml:space="preserve"> Moreover, </w:t>
      </w:r>
      <w:r w:rsidRPr="00F70DC5">
        <w:rPr>
          <w:rStyle w:val="StyleUnderline"/>
          <w:highlight w:val="yellow"/>
        </w:rPr>
        <w:t>its military might is a fact of life</w:t>
      </w:r>
      <w:r w:rsidRPr="00457216">
        <w:rPr>
          <w:rStyle w:val="StyleUnderline"/>
        </w:rPr>
        <w:t xml:space="preserve"> around the world. </w:t>
      </w:r>
      <w:r w:rsidRPr="00456115">
        <w:t xml:space="preserve"> After all, </w:t>
      </w:r>
      <w:r w:rsidRPr="00F70DC5">
        <w:rPr>
          <w:rStyle w:val="StyleUnderline"/>
          <w:highlight w:val="yellow"/>
        </w:rPr>
        <w:t xml:space="preserve">the U.S. </w:t>
      </w:r>
      <w:r w:rsidRPr="00F70DC5">
        <w:t>c</w:t>
      </w:r>
      <w:r w:rsidRPr="00456115">
        <w:t xml:space="preserve">urrently </w:t>
      </w:r>
      <w:r w:rsidRPr="00F70DC5">
        <w:rPr>
          <w:rStyle w:val="StyleUnderline"/>
          <w:highlight w:val="yellow"/>
        </w:rPr>
        <w:t xml:space="preserve">occupies </w:t>
      </w:r>
      <w:r w:rsidRPr="00F70DC5">
        <w:rPr>
          <w:rStyle w:val="StyleUnderline"/>
        </w:rPr>
        <w:t>two countries</w:t>
      </w:r>
      <w:r w:rsidRPr="00457216">
        <w:rPr>
          <w:rStyle w:val="StyleUnderline"/>
        </w:rPr>
        <w:t xml:space="preserve">, </w:t>
      </w:r>
      <w:r w:rsidRPr="00F70DC5">
        <w:rPr>
          <w:rStyle w:val="StyleUnderline"/>
          <w:highlight w:val="yellow"/>
        </w:rPr>
        <w:t>Iraq and Afghanistan, it is heavily involved in the enforcement of the Libyan no-fly-zone, and it has a global military presence, evidenced by more than five hundred bases at home and abroad. </w:t>
      </w:r>
      <w:r w:rsidRPr="00F70DC5">
        <w:rPr>
          <w:highlight w:val="yellow"/>
        </w:rPr>
        <w:t xml:space="preserve"> </w:t>
      </w:r>
      <w:r w:rsidRPr="00F70DC5">
        <w:rPr>
          <w:rStyle w:val="StyleUnderline"/>
          <w:highlight w:val="yellow"/>
        </w:rPr>
        <w:t>The U.S. Air Force maintains unquestioned</w:t>
      </w:r>
      <w:r w:rsidRPr="00F70DC5">
        <w:rPr>
          <w:rStyle w:val="StyleUnderline"/>
        </w:rPr>
        <w:t xml:space="preserve"> </w:t>
      </w:r>
      <w:r w:rsidRPr="00F70DC5">
        <w:rPr>
          <w:rStyle w:val="StyleUnderline"/>
          <w:highlight w:val="yellow"/>
        </w:rPr>
        <w:t>superiority over air and space.</w:t>
      </w:r>
      <w:r w:rsidRPr="00457216">
        <w:rPr>
          <w:rStyle w:val="StyleUnderline"/>
        </w:rPr>
        <w:t> </w:t>
      </w:r>
      <w:r w:rsidRPr="00456115">
        <w:t xml:space="preserve"> Meanwhile, </w:t>
      </w:r>
      <w:r w:rsidRPr="00F70DC5">
        <w:rPr>
          <w:rStyle w:val="StyleUnderline"/>
          <w:highlight w:val="yellow"/>
        </w:rPr>
        <w:t>the U.S. Navy is</w:t>
      </w:r>
      <w:r w:rsidRPr="00457216">
        <w:rPr>
          <w:rStyle w:val="StyleUnderline"/>
        </w:rPr>
        <w:t xml:space="preserve"> the </w:t>
      </w:r>
      <w:r w:rsidRPr="00F70DC5">
        <w:rPr>
          <w:rStyle w:val="StyleUnderline"/>
          <w:highlight w:val="yellow"/>
        </w:rPr>
        <w:t>dominant</w:t>
      </w:r>
      <w:r w:rsidRPr="00457216">
        <w:rPr>
          <w:rStyle w:val="StyleUnderline"/>
        </w:rPr>
        <w:t xml:space="preserve"> force </w:t>
      </w:r>
      <w:r w:rsidRPr="00F70DC5">
        <w:rPr>
          <w:rStyle w:val="StyleUnderline"/>
          <w:highlight w:val="yellow"/>
        </w:rPr>
        <w:t>in every ocean, where it has established safe shipping lanes, and served as a key instrument in U.S. force projection</w:t>
      </w:r>
      <w:r w:rsidRPr="00457216">
        <w:rPr>
          <w:rStyle w:val="StyleUnderline"/>
        </w:rPr>
        <w:t xml:space="preserve"> since 1945.</w:t>
      </w:r>
      <w:hyperlink r:id="rId27" w:anchor="_ftn5" w:history="1">
        <w:r w:rsidRPr="00456115">
          <w:t>[5]</w:t>
        </w:r>
      </w:hyperlink>
      <w:r w:rsidRPr="00456115">
        <w:t xml:space="preserve"> George Friedman, founder of the Austin, Texas based strategic and geopolitical forecasting firm, STRATFOR, and author of The Next One Hundred Years: A Forecast for the 21st Century, asserts that </w:t>
      </w:r>
      <w:r w:rsidRPr="00F70DC5">
        <w:rPr>
          <w:rStyle w:val="StyleUnderline"/>
          <w:highlight w:val="yellow"/>
        </w:rPr>
        <w:t>maritime movement can be guaranteed or denied by the U.S. Navy at will.</w:t>
      </w:r>
      <w:r w:rsidRPr="00457216">
        <w:rPr>
          <w:rStyle w:val="StyleUnderline"/>
        </w:rPr>
        <w:t> </w:t>
      </w:r>
      <w:r w:rsidRPr="00456115">
        <w:t xml:space="preserve"> After all, he notes, “[</w:t>
      </w:r>
      <w:r w:rsidRPr="00F70DC5">
        <w:rPr>
          <w:rStyle w:val="StyleUnderline"/>
          <w:highlight w:val="yellow"/>
        </w:rPr>
        <w:t>t]he combined naval force of the rest of the world doesn’t come close to equaling that of the U.S. Navy</w:t>
      </w:r>
      <w:r w:rsidRPr="00456115">
        <w:t>.”</w:t>
      </w:r>
      <w:hyperlink r:id="rId28" w:anchor="_ftn6" w:history="1">
        <w:r w:rsidRPr="00456115">
          <w:t>[6]</w:t>
        </w:r>
      </w:hyperlink>
    </w:p>
    <w:p w14:paraId="47E89CFF" w14:textId="77777777" w:rsidR="00DE2E47" w:rsidRPr="00456115" w:rsidRDefault="00DE2E47" w:rsidP="00DE2E47">
      <w:r w:rsidRPr="00456115">
        <w:t xml:space="preserve">Given these realities, it is no wonder that </w:t>
      </w:r>
      <w:r w:rsidRPr="00F70DC5">
        <w:rPr>
          <w:rStyle w:val="StyleUnderline"/>
          <w:highlight w:val="yellow"/>
        </w:rPr>
        <w:t>the U.S. remains the leader “in a single superpower world.”</w:t>
      </w:r>
      <w:hyperlink r:id="rId29" w:anchor="_ftn7" w:history="1">
        <w:r w:rsidRPr="00F70DC5">
          <w:rPr>
            <w:rStyle w:val="StyleUnderline"/>
          </w:rPr>
          <w:t>[7</w:t>
        </w:r>
        <w:proofErr w:type="gramStart"/>
        <w:r w:rsidRPr="00F70DC5">
          <w:rPr>
            <w:rStyle w:val="StyleUnderline"/>
          </w:rPr>
          <w:t>]</w:t>
        </w:r>
        <w:proofErr w:type="gramEnd"/>
      </w:hyperlink>
      <w:r w:rsidRPr="00F70DC5">
        <w:rPr>
          <w:rStyle w:val="StyleUnderline"/>
          <w:highlight w:val="yellow"/>
        </w:rPr>
        <w:t>Left unchallenged since the end of the Cold War and the collapse of the Soviet Union</w:t>
      </w:r>
      <w:r w:rsidRPr="00F70DC5">
        <w:rPr>
          <w:rStyle w:val="StyleUnderline"/>
        </w:rPr>
        <w:t xml:space="preserve"> in 1992, </w:t>
      </w:r>
      <w:r w:rsidRPr="00F70DC5">
        <w:rPr>
          <w:rStyle w:val="StyleUnderline"/>
          <w:highlight w:val="yellow"/>
        </w:rPr>
        <w:t xml:space="preserve">the U.S. has enjoyed a period of </w:t>
      </w:r>
      <w:proofErr w:type="spellStart"/>
      <w:r w:rsidRPr="00F70DC5">
        <w:rPr>
          <w:rStyle w:val="StyleUnderline"/>
          <w:highlight w:val="yellow"/>
        </w:rPr>
        <w:t>unipolarity</w:t>
      </w:r>
      <w:proofErr w:type="spellEnd"/>
      <w:r w:rsidRPr="00457216">
        <w:rPr>
          <w:rStyle w:val="StyleUnderline"/>
        </w:rPr>
        <w:t xml:space="preserve"> in global affairs.  However, </w:t>
      </w:r>
      <w:r w:rsidRPr="00F70DC5">
        <w:rPr>
          <w:rStyle w:val="StyleUnderline"/>
          <w:highlight w:val="yellow"/>
        </w:rPr>
        <w:t>the emergence of economic giants has resulted in the creation of new power centers</w:t>
      </w:r>
      <w:r w:rsidRPr="00456115">
        <w:t xml:space="preserve"> all over the world.  </w:t>
      </w:r>
      <w:r w:rsidRPr="00F70DC5">
        <w:rPr>
          <w:rStyle w:val="StyleUnderline"/>
          <w:highlight w:val="yellow"/>
        </w:rPr>
        <w:t>This threatens to alter the</w:t>
      </w:r>
      <w:r w:rsidRPr="00457216">
        <w:rPr>
          <w:rStyle w:val="StyleUnderline"/>
        </w:rPr>
        <w:t xml:space="preserve"> 21st century </w:t>
      </w:r>
      <w:r w:rsidRPr="00F70DC5">
        <w:rPr>
          <w:rStyle w:val="StyleUnderline"/>
          <w:highlight w:val="yellow"/>
        </w:rPr>
        <w:t>balance of power in ways that may pose significant challenges to U.S. economic primacy.</w:t>
      </w:r>
      <w:r w:rsidRPr="00457216">
        <w:rPr>
          <w:rStyle w:val="StyleUnderline"/>
        </w:rPr>
        <w:t> </w:t>
      </w:r>
      <w:r w:rsidRPr="00456115">
        <w:t xml:space="preserve"> After all, </w:t>
      </w:r>
      <w:r w:rsidRPr="00F70DC5">
        <w:rPr>
          <w:rStyle w:val="StyleUnderline"/>
          <w:highlight w:val="yellow"/>
        </w:rPr>
        <w:t>the U.S.</w:t>
      </w:r>
      <w:r w:rsidRPr="00457216">
        <w:rPr>
          <w:rStyle w:val="StyleUnderline"/>
        </w:rPr>
        <w:t xml:space="preserve"> may still possess the world’s lead economy, but it </w:t>
      </w:r>
      <w:r w:rsidRPr="00F70DC5">
        <w:rPr>
          <w:rStyle w:val="StyleUnderline"/>
          <w:highlight w:val="yellow"/>
        </w:rPr>
        <w:t>has run a trade deficit every year since 1976</w:t>
      </w:r>
      <w:r w:rsidRPr="00457216">
        <w:rPr>
          <w:rStyle w:val="StyleUnderline"/>
        </w:rPr>
        <w:t>.</w:t>
      </w:r>
      <w:hyperlink r:id="rId30" w:anchor="_ftn8" w:history="1">
        <w:r w:rsidRPr="00456115">
          <w:t>[8</w:t>
        </w:r>
        <w:proofErr w:type="gramStart"/>
        <w:r w:rsidRPr="00456115">
          <w:t>]</w:t>
        </w:r>
        <w:proofErr w:type="gramEnd"/>
      </w:hyperlink>
      <w:r w:rsidRPr="00456115">
        <w:t xml:space="preserve">More alarming still, notes Niall Ferguson, is that </w:t>
      </w:r>
      <w:r w:rsidRPr="00F70DC5">
        <w:rPr>
          <w:rStyle w:val="StyleUnderline"/>
          <w:highlight w:val="yellow"/>
        </w:rPr>
        <w:t>the</w:t>
      </w:r>
      <w:r w:rsidRPr="00457216">
        <w:rPr>
          <w:rStyle w:val="StyleUnderline"/>
        </w:rPr>
        <w:t xml:space="preserve"> Congressional Budget Office (</w:t>
      </w:r>
      <w:r w:rsidRPr="00F70DC5">
        <w:rPr>
          <w:rStyle w:val="StyleUnderline"/>
          <w:highlight w:val="yellow"/>
        </w:rPr>
        <w:t>CBO) projects that the U.S. national debt could explode to 716% of GDP by 2080, compared with 44%</w:t>
      </w:r>
      <w:r w:rsidRPr="00457216">
        <w:rPr>
          <w:rStyle w:val="StyleUnderline"/>
        </w:rPr>
        <w:t xml:space="preserve"> </w:t>
      </w:r>
      <w:r w:rsidRPr="00456115">
        <w:t xml:space="preserve">of GDP </w:t>
      </w:r>
      <w:r w:rsidRPr="00F70DC5">
        <w:rPr>
          <w:rStyle w:val="StyleUnderline"/>
          <w:highlight w:val="yellow"/>
        </w:rPr>
        <w:t>before the Great Recession</w:t>
      </w:r>
      <w:r w:rsidRPr="00456115">
        <w:t xml:space="preserve"> (2007-2009).</w:t>
      </w:r>
      <w:hyperlink r:id="rId31" w:anchor="_ftn9" w:history="1">
        <w:r w:rsidRPr="00456115">
          <w:t>[9]</w:t>
        </w:r>
      </w:hyperlink>
      <w:r w:rsidRPr="00456115">
        <w:t> </w:t>
      </w:r>
      <w:r w:rsidRPr="00457216">
        <w:rPr>
          <w:rStyle w:val="StyleUnderline"/>
        </w:rPr>
        <w:t xml:space="preserve">Additionally, </w:t>
      </w:r>
      <w:r w:rsidRPr="00F70DC5">
        <w:rPr>
          <w:rStyle w:val="StyleUnderline"/>
          <w:highlight w:val="yellow"/>
        </w:rPr>
        <w:t>it’s China—the U.S.’s main competitor—that is financing America’s debt through the purchase of U.S. Treasury bonds.</w:t>
      </w:r>
      <w:r w:rsidRPr="00456115">
        <w:t xml:space="preserve">  Of course, this is significant for other reasons as well:  first, </w:t>
      </w:r>
      <w:r w:rsidRPr="00F70DC5">
        <w:rPr>
          <w:rStyle w:val="StyleUnderline"/>
          <w:highlight w:val="yellow"/>
        </w:rPr>
        <w:t>China has the largest foreign exchange reserve in the world, totaling $2.85 trillion at the end of 2010</w:t>
      </w:r>
      <w:r w:rsidRPr="00456115">
        <w:t xml:space="preserve">; second, </w:t>
      </w:r>
      <w:r w:rsidRPr="00F70DC5">
        <w:rPr>
          <w:rStyle w:val="StyleUnderline"/>
          <w:highlight w:val="yellow"/>
        </w:rPr>
        <w:t>China experienced an estimated economic growth rate of 10.3% in 2010</w:t>
      </w:r>
      <w:r w:rsidRPr="00456115">
        <w:t xml:space="preserve">; and, third, </w:t>
      </w:r>
      <w:r w:rsidRPr="00F70DC5">
        <w:rPr>
          <w:highlight w:val="yellow"/>
        </w:rPr>
        <w:t>G</w:t>
      </w:r>
      <w:r w:rsidRPr="00F70DC5">
        <w:rPr>
          <w:rStyle w:val="StyleUnderline"/>
          <w:highlight w:val="yellow"/>
        </w:rPr>
        <w:t>oldman Sachs projects that the size of the Chinese economy will eclipse that of the U.S. by 2041</w:t>
      </w:r>
      <w:r w:rsidRPr="00457216">
        <w:rPr>
          <w:rStyle w:val="StyleUnderline"/>
        </w:rPr>
        <w:t xml:space="preserve"> </w:t>
      </w:r>
      <w:r w:rsidRPr="00456115">
        <w:t>(or, according to other estimates, as early as the late 2020s).</w:t>
      </w:r>
      <w:hyperlink r:id="rId32" w:anchor="_ftn10" w:history="1">
        <w:r w:rsidRPr="00456115">
          <w:t>[10]</w:t>
        </w:r>
      </w:hyperlink>
      <w:r w:rsidRPr="00456115">
        <w:t>–</w:t>
      </w:r>
      <w:hyperlink r:id="rId33" w:anchor="_ftn11" w:history="1">
        <w:r w:rsidRPr="00456115">
          <w:t>[11]</w:t>
        </w:r>
      </w:hyperlink>
    </w:p>
    <w:p w14:paraId="41DBB043" w14:textId="77777777" w:rsidR="00DE2E47" w:rsidRDefault="00DE2E47" w:rsidP="00DE2E47"/>
    <w:p w14:paraId="2405DB13" w14:textId="77777777" w:rsidR="00DE2E47" w:rsidRPr="00B67CF7" w:rsidRDefault="00DE2E47" w:rsidP="00DE2E47"/>
    <w:p w14:paraId="0FB22E7D" w14:textId="77777777" w:rsidR="00DE2E47" w:rsidRPr="0037713A" w:rsidRDefault="00DE2E47" w:rsidP="00DE2E47">
      <w:pPr>
        <w:pStyle w:val="Heading3"/>
        <w:rPr>
          <w:rFonts w:cs="Arial Hebrew"/>
        </w:rPr>
      </w:pPr>
      <w:r w:rsidRPr="0037713A">
        <w:rPr>
          <w:rFonts w:cs="Arial Hebrew"/>
        </w:rPr>
        <w:t xml:space="preserve">US Primacy High </w:t>
      </w:r>
      <w:r>
        <w:rPr>
          <w:rFonts w:cs="Arial Hebrew"/>
        </w:rPr>
        <w:t>But Threatened</w:t>
      </w:r>
    </w:p>
    <w:p w14:paraId="41AE28EF" w14:textId="77777777" w:rsidR="00DE2E47" w:rsidRPr="0037713A" w:rsidRDefault="00DE2E47" w:rsidP="00DE2E47">
      <w:pPr>
        <w:pStyle w:val="Heading4"/>
        <w:rPr>
          <w:rFonts w:cs="Arial Hebrew"/>
        </w:rPr>
      </w:pPr>
      <w:r w:rsidRPr="0037713A">
        <w:rPr>
          <w:rFonts w:cs="Arial Hebrew"/>
        </w:rPr>
        <w:t>US hegemony sustained in status quo – influence is far reaching and resilient – but China poses a significant threat</w:t>
      </w:r>
    </w:p>
    <w:p w14:paraId="51652327" w14:textId="77777777" w:rsidR="00DE2E47" w:rsidRPr="0037713A" w:rsidRDefault="00DE2E47" w:rsidP="00DE2E47">
      <w:pPr>
        <w:rPr>
          <w:rFonts w:eastAsia="Times New Roman" w:cs="Arial Hebrew"/>
          <w:color w:val="222222"/>
          <w:sz w:val="16"/>
          <w:szCs w:val="16"/>
          <w:shd w:val="clear" w:color="auto" w:fill="FFFFFF"/>
        </w:rPr>
      </w:pPr>
      <w:r w:rsidRPr="0037713A">
        <w:rPr>
          <w:rStyle w:val="Style13ptBold"/>
          <w:rFonts w:cs="Arial Hebrew"/>
        </w:rPr>
        <w:t>Nye 14</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Joseph S., a former US assistant secretary of defense and chairman of the US National Intelligence Council, is University Professor at Harvard University, 2014 (“American Hegemony or American Primacy?,” Project Syndicate, March 9, Available Online at https://www.project-syndicate.org/commentary/american-hegemony-military-superiority-by-joseph-s--nye-2015-03,  Accessed 07-05-2016, AV)</w:t>
      </w:r>
    </w:p>
    <w:p w14:paraId="30027034" w14:textId="77777777" w:rsidR="00DE2E47" w:rsidRPr="0037713A" w:rsidRDefault="00DE2E47" w:rsidP="00DE2E47">
      <w:pPr>
        <w:rPr>
          <w:rStyle w:val="StyleUnderline"/>
          <w:rFonts w:cs="Arial Hebrew"/>
        </w:rPr>
      </w:pPr>
    </w:p>
    <w:p w14:paraId="689736FB" w14:textId="77777777" w:rsidR="00DE2E47" w:rsidRPr="0037713A" w:rsidRDefault="00DE2E47" w:rsidP="00DE2E47">
      <w:pPr>
        <w:rPr>
          <w:rFonts w:cs="Arial Hebrew"/>
          <w:sz w:val="16"/>
        </w:rPr>
      </w:pPr>
      <w:r w:rsidRPr="0037713A">
        <w:rPr>
          <w:rStyle w:val="StyleUnderline"/>
          <w:rFonts w:cs="Arial Hebrew"/>
          <w:highlight w:val="cyan"/>
        </w:rPr>
        <w:t xml:space="preserve">No country </w:t>
      </w:r>
      <w:r w:rsidRPr="0037713A">
        <w:rPr>
          <w:rStyle w:val="StyleUnderline"/>
          <w:rFonts w:cs="Arial Hebrew"/>
        </w:rPr>
        <w:t xml:space="preserve">in modern history </w:t>
      </w:r>
      <w:r w:rsidRPr="0037713A">
        <w:rPr>
          <w:rStyle w:val="StyleUnderline"/>
          <w:rFonts w:cs="Arial Hebrew"/>
          <w:highlight w:val="cyan"/>
        </w:rPr>
        <w:t xml:space="preserve">has possessed as much global military power as the </w:t>
      </w:r>
      <w:r w:rsidRPr="0037713A">
        <w:rPr>
          <w:rStyle w:val="Emphasis"/>
          <w:rFonts w:cs="Arial Hebrew"/>
          <w:highlight w:val="cyan"/>
        </w:rPr>
        <w:t>U</w:t>
      </w:r>
      <w:r w:rsidRPr="0037713A">
        <w:rPr>
          <w:rStyle w:val="StyleUnderline"/>
          <w:rFonts w:cs="Arial Hebrew"/>
        </w:rPr>
        <w:t xml:space="preserve">nited </w:t>
      </w:r>
      <w:r w:rsidRPr="0037713A">
        <w:rPr>
          <w:rStyle w:val="Emphasis"/>
          <w:rFonts w:cs="Arial Hebrew"/>
          <w:highlight w:val="cyan"/>
        </w:rPr>
        <w:t>S</w:t>
      </w:r>
      <w:r w:rsidRPr="0037713A">
        <w:rPr>
          <w:rStyle w:val="StyleUnderline"/>
          <w:rFonts w:cs="Arial Hebrew"/>
        </w:rPr>
        <w:t>tates.</w:t>
      </w:r>
      <w:r w:rsidRPr="0037713A">
        <w:rPr>
          <w:rFonts w:cs="Arial Hebrew"/>
          <w:sz w:val="16"/>
        </w:rPr>
        <w:t xml:space="preserve"> Yet </w:t>
      </w:r>
      <w:r w:rsidRPr="0037713A">
        <w:rPr>
          <w:rStyle w:val="StyleUnderline"/>
          <w:rFonts w:cs="Arial Hebrew"/>
          <w:highlight w:val="cyan"/>
        </w:rPr>
        <w:t>some</w:t>
      </w:r>
      <w:r w:rsidRPr="0037713A">
        <w:rPr>
          <w:rStyle w:val="StyleUnderline"/>
          <w:rFonts w:cs="Arial Hebrew"/>
        </w:rPr>
        <w:t xml:space="preserve"> analysts now </w:t>
      </w:r>
      <w:r w:rsidRPr="0037713A">
        <w:rPr>
          <w:rStyle w:val="StyleUnderline"/>
          <w:rFonts w:cs="Arial Hebrew"/>
          <w:highlight w:val="cyan"/>
        </w:rPr>
        <w:t xml:space="preserve">argue that the US is following in the footsteps of the </w:t>
      </w:r>
      <w:r w:rsidRPr="0037713A">
        <w:rPr>
          <w:rStyle w:val="Emphasis"/>
          <w:rFonts w:cs="Arial Hebrew"/>
          <w:highlight w:val="cyan"/>
        </w:rPr>
        <w:t>U</w:t>
      </w:r>
      <w:r w:rsidRPr="0037713A">
        <w:rPr>
          <w:rStyle w:val="StyleUnderline"/>
          <w:rFonts w:cs="Arial Hebrew"/>
        </w:rPr>
        <w:t xml:space="preserve">nited </w:t>
      </w:r>
      <w:r w:rsidRPr="0037713A">
        <w:rPr>
          <w:rStyle w:val="Emphasis"/>
          <w:rFonts w:cs="Arial Hebrew"/>
          <w:highlight w:val="cyan"/>
        </w:rPr>
        <w:t>K</w:t>
      </w:r>
      <w:r w:rsidRPr="0037713A">
        <w:rPr>
          <w:rStyle w:val="StyleUnderline"/>
          <w:rFonts w:cs="Arial Hebrew"/>
        </w:rPr>
        <w:t xml:space="preserve">ingdom, the last global hegemon to decline. </w:t>
      </w:r>
      <w:r w:rsidRPr="0037713A">
        <w:rPr>
          <w:rStyle w:val="StyleUnderline"/>
          <w:rFonts w:cs="Arial Hebrew"/>
          <w:highlight w:val="cyan"/>
        </w:rPr>
        <w:t>This historical analogy</w:t>
      </w:r>
      <w:r w:rsidRPr="0037713A">
        <w:rPr>
          <w:rFonts w:cs="Arial Hebrew"/>
          <w:sz w:val="16"/>
        </w:rPr>
        <w:t xml:space="preserve">, though increasingly popular, </w:t>
      </w:r>
      <w:r w:rsidRPr="0037713A">
        <w:rPr>
          <w:rStyle w:val="StyleUnderline"/>
          <w:rFonts w:cs="Arial Hebrew"/>
          <w:highlight w:val="cyan"/>
        </w:rPr>
        <w:t>is misleading.</w:t>
      </w:r>
      <w:r w:rsidRPr="005C52D8">
        <w:rPr>
          <w:rStyle w:val="StyleUnderline"/>
          <w:rFonts w:cs="Times New Roman"/>
          <w:sz w:val="12"/>
          <w:highlight w:val="cyan"/>
        </w:rPr>
        <w:t>¶</w:t>
      </w:r>
      <w:r w:rsidRPr="0037713A">
        <w:rPr>
          <w:rStyle w:val="StyleUnderline"/>
          <w:rFonts w:cs="Arial Hebrew"/>
          <w:sz w:val="12"/>
          <w:highlight w:val="cyan"/>
        </w:rPr>
        <w:t xml:space="preserve"> </w:t>
      </w:r>
      <w:r w:rsidRPr="0037713A">
        <w:rPr>
          <w:rStyle w:val="StyleUnderline"/>
          <w:rFonts w:cs="Arial Hebrew"/>
          <w:highlight w:val="cyan"/>
        </w:rPr>
        <w:t>Britain was never as dominant as the US is today</w:t>
      </w:r>
      <w:r w:rsidRPr="0037713A">
        <w:rPr>
          <w:rFonts w:cs="Arial Hebrew"/>
          <w:sz w:val="16"/>
        </w:rPr>
        <w:t xml:space="preserve">. To be sure, it maintained a navy equal in size to the next two fleets combined, and its empire, on which the sun never set, ruled over a quarter of humankind. But </w:t>
      </w:r>
      <w:r w:rsidRPr="0037713A">
        <w:rPr>
          <w:rStyle w:val="StyleUnderline"/>
          <w:rFonts w:cs="Arial Hebrew"/>
          <w:highlight w:val="cyan"/>
        </w:rPr>
        <w:t>there were major differences</w:t>
      </w:r>
      <w:r w:rsidRPr="0037713A">
        <w:rPr>
          <w:rStyle w:val="StyleUnderline"/>
          <w:rFonts w:cs="Arial Hebrew"/>
        </w:rPr>
        <w:t xml:space="preserve"> in the relative power resources of imperial Britain and contemporary America</w:t>
      </w:r>
      <w:r w:rsidRPr="0037713A">
        <w:rPr>
          <w:rStyle w:val="StyleUnderline"/>
          <w:rFonts w:cs="Arial Hebrew"/>
          <w:highlight w:val="cyan"/>
        </w:rPr>
        <w:t>. By the outbreak of World War I, Britain ranked only fourth among the great powers in terms of military personnel, fourth in terms of GDP, and third in military spending</w:t>
      </w:r>
      <w:r w:rsidRPr="0037713A">
        <w:rPr>
          <w:rStyle w:val="StyleUnderline"/>
          <w:rFonts w:cs="Arial Hebrew"/>
        </w:rPr>
        <w:t>.</w:t>
      </w:r>
      <w:r w:rsidRPr="005C52D8">
        <w:rPr>
          <w:rStyle w:val="StyleUnderline"/>
          <w:rFonts w:cs="Times New Roman"/>
          <w:sz w:val="12"/>
        </w:rPr>
        <w:t>¶</w:t>
      </w:r>
      <w:r w:rsidRPr="0037713A">
        <w:rPr>
          <w:rFonts w:cs="Arial Hebrew"/>
          <w:sz w:val="16"/>
        </w:rPr>
        <w:t xml:space="preserve"> The British Empire was ruled in large part through reliance on local troops. Of the 8.6 million British forces in WWI, nearly a third came from the overseas empire. That made it increasingly difficult for the government in London to declare war on behalf of the empire when nationalist sentiments began to intensify.</w:t>
      </w:r>
      <w:r w:rsidRPr="005C52D8">
        <w:rPr>
          <w:rFonts w:cs="Times New Roman"/>
          <w:sz w:val="12"/>
        </w:rPr>
        <w:t>¶</w:t>
      </w:r>
      <w:r w:rsidRPr="0037713A">
        <w:rPr>
          <w:rFonts w:cs="Arial Hebrew"/>
          <w:sz w:val="16"/>
        </w:rPr>
        <w:t xml:space="preserve"> By World War II, protecting the empire had become more of a burden than an asset. The fact that the UK was situated so close to powers like Germany and Russia made matters even more challenging.</w:t>
      </w:r>
      <w:r w:rsidRPr="005C52D8">
        <w:rPr>
          <w:rFonts w:cs="Times New Roman"/>
          <w:sz w:val="12"/>
        </w:rPr>
        <w:t>¶</w:t>
      </w:r>
      <w:r w:rsidRPr="0037713A">
        <w:rPr>
          <w:rFonts w:cs="Arial Hebrew"/>
          <w:sz w:val="16"/>
        </w:rPr>
        <w:t xml:space="preserve"> </w:t>
      </w:r>
      <w:r w:rsidRPr="0037713A">
        <w:rPr>
          <w:rStyle w:val="StyleUnderline"/>
          <w:rFonts w:cs="Arial Hebrew"/>
        </w:rPr>
        <w:t xml:space="preserve">For all the loose talk of an “American empire,” the fact is that </w:t>
      </w:r>
      <w:r w:rsidRPr="0037713A">
        <w:rPr>
          <w:rStyle w:val="StyleUnderline"/>
          <w:rFonts w:cs="Arial Hebrew"/>
          <w:highlight w:val="cyan"/>
        </w:rPr>
        <w:t>the US does not have colonies that it must administer, and thus has more freedom to maneuver than the UK did.</w:t>
      </w:r>
      <w:r w:rsidRPr="0037713A">
        <w:rPr>
          <w:rStyle w:val="StyleUnderline"/>
          <w:rFonts w:cs="Arial Hebrew"/>
        </w:rPr>
        <w:t xml:space="preserve"> And, </w:t>
      </w:r>
      <w:r w:rsidRPr="0037713A">
        <w:rPr>
          <w:rStyle w:val="StyleUnderline"/>
          <w:rFonts w:cs="Arial Hebrew"/>
          <w:highlight w:val="cyan"/>
        </w:rPr>
        <w:t>surrounded by unthreatening countries and two oceans, it finds it far easier to protect itself.</w:t>
      </w:r>
      <w:r w:rsidRPr="005C52D8">
        <w:rPr>
          <w:rStyle w:val="StyleUnderline"/>
          <w:rFonts w:cs="Times New Roman"/>
          <w:sz w:val="12"/>
        </w:rPr>
        <w:t>¶</w:t>
      </w:r>
      <w:r w:rsidRPr="0037713A">
        <w:rPr>
          <w:rStyle w:val="StyleUnderline"/>
          <w:rFonts w:cs="Arial Hebrew"/>
          <w:sz w:val="12"/>
        </w:rPr>
        <w:t xml:space="preserve"> </w:t>
      </w:r>
      <w:proofErr w:type="gramStart"/>
      <w:r w:rsidRPr="0037713A">
        <w:rPr>
          <w:rFonts w:cs="Arial Hebrew"/>
          <w:sz w:val="16"/>
        </w:rPr>
        <w:t>That</w:t>
      </w:r>
      <w:proofErr w:type="gramEnd"/>
      <w:r w:rsidRPr="0037713A">
        <w:rPr>
          <w:rFonts w:cs="Arial Hebrew"/>
          <w:sz w:val="16"/>
        </w:rPr>
        <w:t xml:space="preserve"> brings us to another problem with the global hegemon analogy: the confusion over what “hegemony” actually means. Some observers conflate the concept with imperialism; but </w:t>
      </w:r>
      <w:r w:rsidRPr="0037713A">
        <w:rPr>
          <w:rStyle w:val="StyleUnderline"/>
          <w:rFonts w:cs="Arial Hebrew"/>
        </w:rPr>
        <w:t xml:space="preserve">the US is clear evidence that a hegemon does not have to have a formal empire. </w:t>
      </w:r>
      <w:r w:rsidRPr="0037713A">
        <w:rPr>
          <w:rFonts w:cs="Arial Hebrew"/>
          <w:sz w:val="16"/>
        </w:rPr>
        <w:t>Others define hegemony as the ability to set the rules of the international system; but precisely how much influence over this process a hegemon must have, relative to other powers, remains unclear.</w:t>
      </w:r>
      <w:r w:rsidRPr="005C52D8">
        <w:rPr>
          <w:rFonts w:cs="Times New Roman"/>
          <w:sz w:val="12"/>
        </w:rPr>
        <w:t>¶</w:t>
      </w:r>
      <w:r w:rsidRPr="0037713A">
        <w:rPr>
          <w:rFonts w:cs="Arial Hebrew"/>
          <w:sz w:val="16"/>
        </w:rPr>
        <w:t xml:space="preserve"> Still others consider hegemony to be synonymous with control of the most power resources. But, by this definition, nineteenth-century Britain – which at the height of its power in 1870 ranked third (behind the US and Russia) in GDP and third (behind Russia and France) in military expenditures – could not be considered hegemonic, despite its naval dominance.</w:t>
      </w:r>
      <w:r w:rsidRPr="005C52D8">
        <w:rPr>
          <w:rFonts w:cs="Times New Roman"/>
          <w:sz w:val="12"/>
        </w:rPr>
        <w:t>¶</w:t>
      </w:r>
      <w:r w:rsidRPr="0037713A">
        <w:rPr>
          <w:rFonts w:cs="Arial Hebrew"/>
          <w:sz w:val="16"/>
        </w:rPr>
        <w:t xml:space="preserve"> Similarly, those who speak of American hegemony after 1945 fail to note that the Soviet Union balanced US military power for more than four decades. Though the US had disproportionate economic clout, its room for political and military maneuver was constrained by Soviet power.</w:t>
      </w:r>
      <w:r w:rsidRPr="005C52D8">
        <w:rPr>
          <w:rFonts w:cs="Times New Roman"/>
          <w:sz w:val="12"/>
        </w:rPr>
        <w:t>¶</w:t>
      </w:r>
      <w:r w:rsidRPr="0037713A">
        <w:rPr>
          <w:rFonts w:cs="Arial Hebrew"/>
          <w:sz w:val="16"/>
        </w:rPr>
        <w:t xml:space="preserve"> </w:t>
      </w:r>
      <w:proofErr w:type="gramStart"/>
      <w:r w:rsidRPr="0037713A">
        <w:rPr>
          <w:rFonts w:cs="Arial Hebrew"/>
          <w:sz w:val="16"/>
        </w:rPr>
        <w:t>Some</w:t>
      </w:r>
      <w:proofErr w:type="gramEnd"/>
      <w:r w:rsidRPr="0037713A">
        <w:rPr>
          <w:rFonts w:cs="Arial Hebrew"/>
          <w:sz w:val="16"/>
        </w:rPr>
        <w:t xml:space="preserve"> analysts describe the post-1945 period as a US-led hierarchical order with liberal</w:t>
      </w:r>
      <w:r w:rsidRPr="0037713A">
        <w:rPr>
          <w:rStyle w:val="StyleUnderline"/>
          <w:rFonts w:cs="Arial Hebrew"/>
        </w:rPr>
        <w:t xml:space="preserve"> </w:t>
      </w:r>
      <w:r w:rsidRPr="0037713A">
        <w:rPr>
          <w:rFonts w:cs="Arial Hebrew"/>
          <w:sz w:val="16"/>
        </w:rPr>
        <w:t>characteristics, in which the US provided public goods while operating within a loose system of multilateral rules and institutions that gave weaker states a say. They point out that it may be rational for many countries to preserve this institutional framework, even if American power resources decline. In this sense, the US-led international order could outlive America’s primacy in power resources, though many others argue that the emergence of new powers portends this order’s demise.</w:t>
      </w:r>
      <w:r w:rsidRPr="005C52D8">
        <w:rPr>
          <w:rFonts w:cs="Times New Roman"/>
          <w:sz w:val="12"/>
        </w:rPr>
        <w:t>¶</w:t>
      </w:r>
      <w:r w:rsidRPr="0037713A">
        <w:rPr>
          <w:rFonts w:cs="Arial Hebrew"/>
          <w:sz w:val="16"/>
        </w:rPr>
        <w:t xml:space="preserve"> </w:t>
      </w:r>
      <w:proofErr w:type="gramStart"/>
      <w:r w:rsidRPr="0037713A">
        <w:rPr>
          <w:rFonts w:cs="Arial Hebrew"/>
          <w:sz w:val="16"/>
        </w:rPr>
        <w:t>But</w:t>
      </w:r>
      <w:proofErr w:type="gramEnd"/>
      <w:r w:rsidRPr="0037713A">
        <w:rPr>
          <w:rFonts w:cs="Arial Hebrew"/>
          <w:sz w:val="16"/>
        </w:rPr>
        <w:t xml:space="preserve">, </w:t>
      </w:r>
      <w:r w:rsidRPr="0037713A">
        <w:rPr>
          <w:rStyle w:val="StyleUnderline"/>
          <w:rFonts w:cs="Arial Hebrew"/>
          <w:highlight w:val="cyan"/>
        </w:rPr>
        <w:t>when it comes to the era of supposed US hegemony, there has always been a lot of fiction mixed in with the facts. It was less a global order than a group of like-minded countries</w:t>
      </w:r>
      <w:r w:rsidRPr="0037713A">
        <w:rPr>
          <w:rStyle w:val="StyleUnderline"/>
          <w:rFonts w:cs="Arial Hebrew"/>
        </w:rPr>
        <w:t xml:space="preserve">, largely in the Americas and Western Europe, which comprised less than half of the world. And </w:t>
      </w:r>
      <w:r w:rsidRPr="0037713A">
        <w:rPr>
          <w:rStyle w:val="StyleUnderline"/>
          <w:rFonts w:cs="Arial Hebrew"/>
          <w:highlight w:val="cyan"/>
        </w:rPr>
        <w:t>its effects on non-members</w:t>
      </w:r>
      <w:r w:rsidRPr="0037713A">
        <w:rPr>
          <w:rStyle w:val="StyleUnderline"/>
          <w:rFonts w:cs="Arial Hebrew"/>
        </w:rPr>
        <w:t xml:space="preserve"> – including significant powers like China, India, Indonesia, and the Soviet bloc – </w:t>
      </w:r>
      <w:r w:rsidRPr="0037713A">
        <w:rPr>
          <w:rStyle w:val="StyleUnderline"/>
          <w:rFonts w:cs="Arial Hebrew"/>
          <w:highlight w:val="cyan"/>
        </w:rPr>
        <w:t>were not always benign</w:t>
      </w:r>
      <w:r w:rsidRPr="0037713A">
        <w:rPr>
          <w:rStyle w:val="StyleUnderline"/>
          <w:rFonts w:cs="Arial Hebrew"/>
        </w:rPr>
        <w:t>.</w:t>
      </w:r>
      <w:r w:rsidRPr="0037713A">
        <w:rPr>
          <w:rFonts w:cs="Arial Hebrew"/>
          <w:sz w:val="16"/>
        </w:rPr>
        <w:t xml:space="preserve"> Given this, the US position in the world could more accurately be called a “half-hegemony.”</w:t>
      </w:r>
      <w:r w:rsidRPr="005C52D8">
        <w:rPr>
          <w:rFonts w:cs="Times New Roman"/>
          <w:sz w:val="12"/>
        </w:rPr>
        <w:t>¶</w:t>
      </w:r>
      <w:r w:rsidRPr="0037713A">
        <w:rPr>
          <w:rFonts w:cs="Arial Hebrew"/>
          <w:sz w:val="16"/>
        </w:rPr>
        <w:t xml:space="preserve"> </w:t>
      </w:r>
      <w:proofErr w:type="gramStart"/>
      <w:r w:rsidRPr="0037713A">
        <w:rPr>
          <w:rFonts w:cs="Arial Hebrew"/>
          <w:sz w:val="16"/>
        </w:rPr>
        <w:t>Of</w:t>
      </w:r>
      <w:proofErr w:type="gramEnd"/>
      <w:r w:rsidRPr="0037713A">
        <w:rPr>
          <w:rFonts w:cs="Arial Hebrew"/>
          <w:sz w:val="16"/>
        </w:rPr>
        <w:t xml:space="preserve"> course, America did maintain economic dominance after 1945: the devastation of WWII in so many countries meant that the US produced nearly half of global GDP. That position lasted until 1970, when the US share of global GDP fell to its pre-war level of one-quarter. But, from a political or military standpoint, the world was bipolar, with the Soviet Union balancing America’s power. Indeed, during this period, the US often could not defend its interests: the Soviet Union acquired nuclear weapons; communist takeovers occurred in China, Cuba, and half of Vietnam; the Korean War ended in a stalemate; and revolts in Hungary and Czechoslovakia were repressed.</w:t>
      </w:r>
      <w:r w:rsidRPr="005C52D8">
        <w:rPr>
          <w:rFonts w:cs="Times New Roman"/>
          <w:sz w:val="12"/>
        </w:rPr>
        <w:t>¶</w:t>
      </w:r>
      <w:r w:rsidRPr="0037713A">
        <w:rPr>
          <w:rFonts w:cs="Arial Hebrew"/>
          <w:sz w:val="16"/>
        </w:rPr>
        <w:t xml:space="preserve"> Against this background, </w:t>
      </w:r>
      <w:r w:rsidRPr="0037713A">
        <w:rPr>
          <w:rStyle w:val="StyleUnderline"/>
          <w:rFonts w:cs="Arial Hebrew"/>
          <w:highlight w:val="cyan"/>
        </w:rPr>
        <w:t>“primacy” seems like a more accurate description of a country’s disproportionate</w:t>
      </w:r>
      <w:r w:rsidRPr="0037713A">
        <w:rPr>
          <w:rFonts w:cs="Arial Hebrew"/>
          <w:sz w:val="16"/>
        </w:rPr>
        <w:t xml:space="preserve"> (and measurable) </w:t>
      </w:r>
      <w:r w:rsidRPr="0037713A">
        <w:rPr>
          <w:rStyle w:val="StyleUnderline"/>
          <w:rFonts w:cs="Arial Hebrew"/>
          <w:highlight w:val="cyan"/>
        </w:rPr>
        <w:t>share of all three kinds of power resources: military, economic, and soft. The question now is whether the era of US primacy is coming to an end</w:t>
      </w:r>
      <w:r w:rsidRPr="0037713A">
        <w:rPr>
          <w:rStyle w:val="StyleUnderline"/>
          <w:rFonts w:cs="Arial Hebrew"/>
        </w:rPr>
        <w:t>.</w:t>
      </w:r>
      <w:r w:rsidRPr="005C52D8">
        <w:rPr>
          <w:rStyle w:val="StyleUnderline"/>
          <w:rFonts w:cs="Times New Roman"/>
          <w:sz w:val="12"/>
        </w:rPr>
        <w:t>¶</w:t>
      </w:r>
      <w:r w:rsidRPr="0037713A">
        <w:rPr>
          <w:rStyle w:val="StyleUnderline"/>
          <w:rFonts w:cs="Arial Hebrew"/>
          <w:sz w:val="12"/>
        </w:rPr>
        <w:t xml:space="preserve"> </w:t>
      </w:r>
      <w:proofErr w:type="gramStart"/>
      <w:r w:rsidRPr="0037713A">
        <w:rPr>
          <w:rStyle w:val="StyleUnderline"/>
          <w:rFonts w:cs="Arial Hebrew"/>
        </w:rPr>
        <w:t>Given</w:t>
      </w:r>
      <w:proofErr w:type="gramEnd"/>
      <w:r w:rsidRPr="0037713A">
        <w:rPr>
          <w:rStyle w:val="StyleUnderline"/>
          <w:rFonts w:cs="Arial Hebrew"/>
        </w:rPr>
        <w:t xml:space="preserve"> the unpredictability of global developments, </w:t>
      </w:r>
      <w:r w:rsidRPr="0037713A">
        <w:rPr>
          <w:rStyle w:val="StyleUnderline"/>
          <w:rFonts w:cs="Arial Hebrew"/>
          <w:highlight w:val="cyan"/>
        </w:rPr>
        <w:t>it is</w:t>
      </w:r>
      <w:r w:rsidRPr="0037713A">
        <w:rPr>
          <w:rStyle w:val="StyleUnderline"/>
          <w:rFonts w:cs="Arial Hebrew"/>
        </w:rPr>
        <w:t>, of course</w:t>
      </w:r>
      <w:r w:rsidRPr="0037713A">
        <w:rPr>
          <w:rStyle w:val="StyleUnderline"/>
          <w:rFonts w:cs="Arial Hebrew"/>
          <w:highlight w:val="cyan"/>
        </w:rPr>
        <w:t>, impossible to answer this question definitively. The rise of transnational forces and non-state actors, not to mention emerging powers like China, suggests that there are big changes on the horizon</w:t>
      </w:r>
      <w:r w:rsidRPr="0037713A">
        <w:rPr>
          <w:rFonts w:cs="Arial Hebrew"/>
          <w:sz w:val="16"/>
        </w:rPr>
        <w:t xml:space="preserve">. But </w:t>
      </w:r>
      <w:r w:rsidRPr="0037713A">
        <w:rPr>
          <w:rStyle w:val="StyleUnderline"/>
          <w:rFonts w:cs="Arial Hebrew"/>
          <w:highlight w:val="cyan"/>
        </w:rPr>
        <w:t>there is still reason to believe that,</w:t>
      </w:r>
      <w:r w:rsidRPr="0037713A">
        <w:rPr>
          <w:rStyle w:val="StyleUnderline"/>
          <w:rFonts w:cs="Arial Hebrew"/>
        </w:rPr>
        <w:t xml:space="preserve"> at least in the first half of this century, </w:t>
      </w:r>
      <w:r w:rsidRPr="0037713A">
        <w:rPr>
          <w:rStyle w:val="StyleUnderline"/>
          <w:rFonts w:cs="Arial Hebrew"/>
          <w:highlight w:val="cyan"/>
        </w:rPr>
        <w:t>the US will retain its primacy</w:t>
      </w:r>
      <w:r w:rsidRPr="0037713A">
        <w:rPr>
          <w:rStyle w:val="StyleUnderline"/>
          <w:rFonts w:cs="Arial Hebrew"/>
        </w:rPr>
        <w:t xml:space="preserve"> in power resources and continue to play the central role in the global balance of power.</w:t>
      </w:r>
      <w:r w:rsidRPr="005C52D8">
        <w:rPr>
          <w:rStyle w:val="StyleUnderline"/>
          <w:rFonts w:cs="Times New Roman"/>
          <w:sz w:val="12"/>
        </w:rPr>
        <w:t>¶</w:t>
      </w:r>
      <w:r w:rsidRPr="0037713A">
        <w:rPr>
          <w:rStyle w:val="StyleUnderline"/>
          <w:rFonts w:cs="Arial Hebrew"/>
          <w:sz w:val="12"/>
        </w:rPr>
        <w:t xml:space="preserve"> </w:t>
      </w:r>
      <w:r w:rsidRPr="0037713A">
        <w:rPr>
          <w:rFonts w:cs="Arial Hebrew"/>
          <w:sz w:val="16"/>
        </w:rPr>
        <w:t>In short, while the era of US primacy is not over, it is set to change in important ways. Whether or not these changes will bolster global security and prosperity remains to be seen.</w:t>
      </w:r>
    </w:p>
    <w:p w14:paraId="0C252EF4" w14:textId="77777777" w:rsidR="00DE2E47" w:rsidRPr="0037713A" w:rsidRDefault="00DE2E47" w:rsidP="00DE2E47">
      <w:pPr>
        <w:pStyle w:val="Heading4"/>
        <w:rPr>
          <w:rFonts w:cs="Arial Hebrew"/>
        </w:rPr>
      </w:pPr>
      <w:r w:rsidRPr="0037713A">
        <w:rPr>
          <w:rFonts w:cs="Arial Hebrew"/>
        </w:rPr>
        <w:t>US primacy relatively weaker but maintained in SQUO – no viable alternatives exist to take its place</w:t>
      </w:r>
    </w:p>
    <w:p w14:paraId="0986EC1C" w14:textId="77777777" w:rsidR="00DE2E47" w:rsidRPr="0037713A" w:rsidRDefault="00DE2E47" w:rsidP="00DE2E47">
      <w:pPr>
        <w:rPr>
          <w:rFonts w:eastAsia="Times New Roman" w:cs="Arial Hebrew"/>
          <w:color w:val="222222"/>
          <w:sz w:val="16"/>
          <w:szCs w:val="16"/>
          <w:shd w:val="clear" w:color="auto" w:fill="FFFFFF"/>
        </w:rPr>
      </w:pPr>
      <w:proofErr w:type="spellStart"/>
      <w:r w:rsidRPr="0037713A">
        <w:rPr>
          <w:rStyle w:val="Style13ptBold"/>
          <w:rFonts w:cs="Arial Hebrew"/>
        </w:rPr>
        <w:t>Ajami</w:t>
      </w:r>
      <w:proofErr w:type="spellEnd"/>
      <w:r w:rsidRPr="0037713A">
        <w:rPr>
          <w:rStyle w:val="Style13ptBold"/>
          <w:rFonts w:cs="Arial Hebrew"/>
        </w:rPr>
        <w:t xml:space="preserve"> 14</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Fouad, a MacArthur Fellowship winning, Lebanese-born of Shiite Muslim ancestry, American university professor and writer on Middle Eastern issues, was a senior fellow at Stanford University's Hoover Institution, 2014 (“The Resilience of American Power,” US News, October 29, Available Online at http://www.usnews.com/opinion/fajami/articles/2008/10/29/fouad-ajami-the-resilience-of-american-power?page=2, Accessed 07-05-2016, AV)</w:t>
      </w:r>
    </w:p>
    <w:p w14:paraId="181C9AC2" w14:textId="77777777" w:rsidR="00DE2E47" w:rsidRPr="0037713A" w:rsidRDefault="00DE2E47" w:rsidP="00DE2E47">
      <w:pPr>
        <w:rPr>
          <w:rStyle w:val="StyleUnderline"/>
          <w:rFonts w:cs="Arial Hebrew"/>
          <w:highlight w:val="cyan"/>
        </w:rPr>
      </w:pPr>
    </w:p>
    <w:p w14:paraId="1C69BAE1" w14:textId="77777777" w:rsidR="00DE2E47" w:rsidRDefault="00DE2E47" w:rsidP="00DE2E47">
      <w:pPr>
        <w:rPr>
          <w:rStyle w:val="StyleUnderline"/>
          <w:rFonts w:cs="Arial Hebrew"/>
        </w:rPr>
      </w:pPr>
      <w:r w:rsidRPr="0037713A">
        <w:rPr>
          <w:rStyle w:val="StyleUnderline"/>
          <w:rFonts w:cs="Arial Hebrew"/>
          <w:highlight w:val="cyan"/>
        </w:rPr>
        <w:t>For all the talk about the rise of China and India, these societies</w:t>
      </w:r>
      <w:r w:rsidRPr="0037713A">
        <w:rPr>
          <w:rFonts w:cs="Arial Hebrew"/>
          <w:sz w:val="16"/>
        </w:rPr>
        <w:t xml:space="preserve">, long mired in poverty and squalor and handicapped by dominant traditions of inequality and caste, </w:t>
      </w:r>
      <w:r w:rsidRPr="0037713A">
        <w:rPr>
          <w:rStyle w:val="StyleUnderline"/>
          <w:rFonts w:cs="Arial Hebrew"/>
          <w:highlight w:val="cyan"/>
        </w:rPr>
        <w:t>are in no position to inherit the American place in the order of nations. They lack the openness of the United States, its sense of obligation to other lands, its willingness to defend the global order</w:t>
      </w:r>
      <w:r w:rsidRPr="0037713A">
        <w:rPr>
          <w:rStyle w:val="StyleUnderline"/>
          <w:rFonts w:cs="Arial Hebrew"/>
        </w:rPr>
        <w:t>.</w:t>
      </w:r>
      <w:r w:rsidRPr="005C52D8">
        <w:rPr>
          <w:rStyle w:val="StyleUnderline"/>
          <w:rFonts w:cs="Times New Roman"/>
          <w:sz w:val="12"/>
        </w:rPr>
        <w:t>¶</w:t>
      </w:r>
      <w:r w:rsidRPr="0037713A">
        <w:rPr>
          <w:rStyle w:val="StyleUnderline"/>
          <w:rFonts w:cs="Arial Hebrew"/>
          <w:sz w:val="12"/>
        </w:rPr>
        <w:t xml:space="preserve"> </w:t>
      </w:r>
      <w:proofErr w:type="gramStart"/>
      <w:r w:rsidRPr="0037713A">
        <w:rPr>
          <w:rStyle w:val="StyleUnderline"/>
          <w:rFonts w:cs="Arial Hebrew"/>
        </w:rPr>
        <w:t>After</w:t>
      </w:r>
      <w:proofErr w:type="gramEnd"/>
      <w:r w:rsidRPr="0037713A">
        <w:rPr>
          <w:rStyle w:val="StyleUnderline"/>
          <w:rFonts w:cs="Arial Hebrew"/>
        </w:rPr>
        <w:t xml:space="preserve"> the partisanship in our country subsides, </w:t>
      </w:r>
      <w:r w:rsidRPr="0037713A">
        <w:rPr>
          <w:rStyle w:val="StyleUnderline"/>
          <w:rFonts w:cs="Arial Hebrew"/>
          <w:highlight w:val="cyan"/>
        </w:rPr>
        <w:t>Americans know that the alternative to the American order in the world is</w:t>
      </w:r>
      <w:r w:rsidRPr="0037713A">
        <w:rPr>
          <w:rStyle w:val="StyleUnderline"/>
          <w:rFonts w:cs="Arial Hebrew"/>
        </w:rPr>
        <w:t xml:space="preserve"> not the hegemony of China or Russia or India but rather outright </w:t>
      </w:r>
      <w:r w:rsidRPr="0037713A">
        <w:rPr>
          <w:rStyle w:val="StyleUnderline"/>
          <w:rFonts w:cs="Arial Hebrew"/>
          <w:highlight w:val="cyan"/>
        </w:rPr>
        <w:t>anarchy. The Chinese</w:t>
      </w:r>
      <w:r w:rsidRPr="0037713A">
        <w:rPr>
          <w:rStyle w:val="StyleUnderline"/>
          <w:rFonts w:cs="Arial Hebrew"/>
        </w:rPr>
        <w:t xml:space="preserve">, shrewd about the ways of the world, acknowledge </w:t>
      </w:r>
      <w:r w:rsidRPr="0037713A">
        <w:rPr>
          <w:rStyle w:val="StyleUnderline"/>
          <w:rFonts w:cs="Arial Hebrew"/>
          <w:highlight w:val="cyan"/>
        </w:rPr>
        <w:t>this</w:t>
      </w:r>
      <w:r w:rsidRPr="0037713A">
        <w:rPr>
          <w:rFonts w:cs="Arial Hebrew"/>
          <w:sz w:val="16"/>
        </w:rPr>
        <w:t xml:space="preserve">. They are content to work and prosper, and move large numbers of their people out of poverty, under American primacy and tutelage. The Chinese hold well over a trillion dollars in American treasury securities. They are not about to bring the house down. </w:t>
      </w:r>
      <w:r w:rsidRPr="0037713A">
        <w:rPr>
          <w:rStyle w:val="StyleUnderline"/>
          <w:rFonts w:cs="Arial Hebrew"/>
          <w:highlight w:val="cyan"/>
        </w:rPr>
        <w:t>The Chinese know Asia's bloody history. American hegemony has been benign, and the alternatives to it are infinitely worse</w:t>
      </w:r>
      <w:r w:rsidRPr="0037713A">
        <w:rPr>
          <w:rFonts w:cs="Arial Hebrew"/>
          <w:sz w:val="16"/>
        </w:rPr>
        <w:t xml:space="preserve">. Likewise in the volatile Persian Gulf: The commerce of that vital region and the traffic of its oil depend upon the American Navy. No one in that tinderbox wants a </w:t>
      </w:r>
      <w:proofErr w:type="spellStart"/>
      <w:r w:rsidRPr="0037713A">
        <w:rPr>
          <w:rFonts w:cs="Arial Hebrew"/>
          <w:sz w:val="16"/>
        </w:rPr>
        <w:t>Pax</w:t>
      </w:r>
      <w:proofErr w:type="spellEnd"/>
      <w:r w:rsidRPr="0037713A">
        <w:rPr>
          <w:rFonts w:cs="Arial Hebrew"/>
          <w:sz w:val="16"/>
        </w:rPr>
        <w:t xml:space="preserve"> </w:t>
      </w:r>
      <w:proofErr w:type="spellStart"/>
      <w:r w:rsidRPr="0037713A">
        <w:rPr>
          <w:rFonts w:cs="Arial Hebrew"/>
          <w:sz w:val="16"/>
        </w:rPr>
        <w:t>Iranica</w:t>
      </w:r>
      <w:proofErr w:type="spellEnd"/>
      <w:r w:rsidRPr="0037713A">
        <w:rPr>
          <w:rFonts w:cs="Arial Hebrew"/>
          <w:sz w:val="16"/>
        </w:rPr>
        <w:t>, and the Indians and the Europeans are not contenders to assume what has been America's role.</w:t>
      </w:r>
      <w:r w:rsidRPr="005C52D8">
        <w:rPr>
          <w:rFonts w:cs="Times New Roman"/>
          <w:sz w:val="12"/>
        </w:rPr>
        <w:t>¶</w:t>
      </w:r>
      <w:r w:rsidRPr="0037713A">
        <w:rPr>
          <w:rFonts w:cs="Arial Hebrew"/>
          <w:sz w:val="16"/>
        </w:rPr>
        <w:t xml:space="preserve"> Backlash. </w:t>
      </w:r>
      <w:r w:rsidRPr="0037713A">
        <w:rPr>
          <w:rStyle w:val="StyleUnderline"/>
          <w:rFonts w:cs="Arial Hebrew"/>
        </w:rPr>
        <w:t>Critics of American primacy in the world often bemoan America's ways abroad. A "torture narrative" dwells on the transgressions committed at Abu Ghraib by some of our soldiers;</w:t>
      </w:r>
      <w:r w:rsidRPr="0037713A">
        <w:rPr>
          <w:rFonts w:cs="Arial Hebrew"/>
          <w:sz w:val="16"/>
        </w:rPr>
        <w:t xml:space="preserve"> books filled with outrage tell about the war fought in the shadows against al Qaeda and its affiliates. Pollsters return from Karachi and Cairo with numbers that demonstrate our alienation from public opinion in these places. A writer or two has stepped forth to tell us that America's borders have closed in the face of would-be immigrants and students seeking higher education in our midst.</w:t>
      </w:r>
      <w:r w:rsidRPr="005C52D8">
        <w:rPr>
          <w:rFonts w:cs="Times New Roman"/>
          <w:sz w:val="12"/>
        </w:rPr>
        <w:t>¶</w:t>
      </w:r>
      <w:r w:rsidRPr="0037713A">
        <w:rPr>
          <w:rFonts w:cs="Arial Hebrew"/>
          <w:sz w:val="16"/>
        </w:rPr>
        <w:t xml:space="preserve"> </w:t>
      </w:r>
      <w:proofErr w:type="gramStart"/>
      <w:r w:rsidRPr="0037713A">
        <w:rPr>
          <w:rFonts w:cs="Arial Hebrew"/>
          <w:sz w:val="16"/>
        </w:rPr>
        <w:t>But</w:t>
      </w:r>
      <w:proofErr w:type="gramEnd"/>
      <w:r w:rsidRPr="0037713A">
        <w:rPr>
          <w:rFonts w:cs="Arial Hebrew"/>
          <w:sz w:val="16"/>
        </w:rPr>
        <w:t xml:space="preserve"> </w:t>
      </w:r>
      <w:r w:rsidRPr="0037713A">
        <w:rPr>
          <w:rStyle w:val="StyleUnderline"/>
          <w:rFonts w:cs="Arial Hebrew"/>
        </w:rPr>
        <w:t xml:space="preserve">I read those indictments as an adopted son of this country, and I view this narrative with a jaundiced eye. Our borders are still open—ask the Somalis now living in Nebraska and Maine and Minnesota. We may not fight every "war of liberation" in every corner of the Earth, but from the Balkans to Afghanistan and Iraq, </w:t>
      </w:r>
      <w:r w:rsidRPr="0037713A">
        <w:rPr>
          <w:rStyle w:val="StyleUnderline"/>
          <w:rFonts w:cs="Arial Hebrew"/>
          <w:highlight w:val="cyan"/>
        </w:rPr>
        <w:t>history bears witness not to America's heavy hand but to its willingness to mount wars of rescue</w:t>
      </w:r>
      <w:r w:rsidRPr="0037713A">
        <w:rPr>
          <w:rFonts w:cs="Arial Hebrew"/>
          <w:sz w:val="16"/>
        </w:rPr>
        <w:t>. America's embassies are besieged by those who dream of a new life on American soil. It is the fate of great, universal powers to be both loved and derided.</w:t>
      </w:r>
      <w:r w:rsidRPr="005C52D8">
        <w:rPr>
          <w:rFonts w:cs="Times New Roman"/>
          <w:sz w:val="12"/>
        </w:rPr>
        <w:t>¶</w:t>
      </w:r>
      <w:r w:rsidRPr="0037713A">
        <w:rPr>
          <w:rFonts w:cs="Arial Hebrew"/>
          <w:sz w:val="16"/>
        </w:rPr>
        <w:t xml:space="preserve"> </w:t>
      </w:r>
      <w:r w:rsidRPr="0037713A">
        <w:rPr>
          <w:rStyle w:val="StyleUnderline"/>
          <w:rFonts w:cs="Arial Hebrew"/>
          <w:highlight w:val="cyan"/>
        </w:rPr>
        <w:t>America may no longer be able to afford the indulgence of the period now behind us. We no doubt will have to persuade nations in Europe and Asia to pay for the order afforded them by an American security umbrella. The price of our primacy has risen</w:t>
      </w:r>
      <w:r w:rsidRPr="0037713A">
        <w:rPr>
          <w:rStyle w:val="StyleUnderline"/>
          <w:rFonts w:cs="Arial Hebrew"/>
        </w:rPr>
        <w:t>.</w:t>
      </w:r>
      <w:r w:rsidRPr="005C52D8">
        <w:rPr>
          <w:rStyle w:val="StyleUnderline"/>
          <w:rFonts w:cs="Times New Roman"/>
          <w:sz w:val="12"/>
        </w:rPr>
        <w:t>¶</w:t>
      </w:r>
      <w:r w:rsidRPr="0037713A">
        <w:rPr>
          <w:rFonts w:cs="Arial Hebrew"/>
          <w:sz w:val="16"/>
        </w:rPr>
        <w:t xml:space="preserve"> </w:t>
      </w:r>
      <w:r w:rsidRPr="0037713A">
        <w:rPr>
          <w:rStyle w:val="StyleUnderline"/>
          <w:rFonts w:cs="Arial Hebrew"/>
        </w:rPr>
        <w:t xml:space="preserve">But no prettier or more merciful and benevolent alternative to America's leadership is anywhere over the horizon. Save for the most virulent of America's enemies and critics, </w:t>
      </w:r>
      <w:r w:rsidRPr="0037713A">
        <w:rPr>
          <w:rStyle w:val="StyleUnderline"/>
          <w:rFonts w:cs="Arial Hebrew"/>
          <w:highlight w:val="cyan"/>
        </w:rPr>
        <w:t>the world fully knows its need of America's protection</w:t>
      </w:r>
      <w:r w:rsidRPr="0037713A">
        <w:rPr>
          <w:rStyle w:val="StyleUnderline"/>
          <w:rFonts w:cs="Arial Hebrew"/>
        </w:rPr>
        <w:t>.</w:t>
      </w:r>
    </w:p>
    <w:p w14:paraId="51BEAEBF" w14:textId="77777777" w:rsidR="00DE2E47" w:rsidRPr="0037713A" w:rsidRDefault="00DE2E47" w:rsidP="00DE2E47">
      <w:pPr>
        <w:pStyle w:val="Heading4"/>
        <w:rPr>
          <w:rFonts w:cs="Arial Hebrew"/>
        </w:rPr>
      </w:pPr>
      <w:r w:rsidRPr="0037713A">
        <w:rPr>
          <w:rFonts w:cs="Arial Hebrew"/>
        </w:rPr>
        <w:t>Primacy sustained for now – far gap between US and China – but bipolarity is possible by 2028</w:t>
      </w:r>
    </w:p>
    <w:p w14:paraId="1B42C149" w14:textId="77777777" w:rsidR="00DE2E47" w:rsidRPr="0037713A" w:rsidRDefault="00DE2E47" w:rsidP="00DE2E47">
      <w:pPr>
        <w:rPr>
          <w:rFonts w:eastAsia="Times New Roman" w:cs="Arial Hebrew"/>
          <w:color w:val="222222"/>
          <w:sz w:val="16"/>
          <w:szCs w:val="16"/>
          <w:shd w:val="clear" w:color="auto" w:fill="FFFFFF"/>
        </w:rPr>
      </w:pPr>
      <w:r w:rsidRPr="0037713A">
        <w:rPr>
          <w:rStyle w:val="Style13ptBold"/>
          <w:rFonts w:cs="Arial Hebrew"/>
        </w:rPr>
        <w:t>Davidson and Menotti 09</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Jacob W., Visiting Scholar at Aspen Institute Italia (2008–09) and Associate Professor of Political Science at the University of Mary Washington, and Roberto, is Senior Research Fellow at Aspen Institute Italia, Rome, 2009 (“American Primacy by Default: Down but Not Out,” The International Speculator, Available Online at http://www.tandfonline.com/doi/pdf/10.1080/03932720802692855, Accessed 07-05-2016, AV)</w:t>
      </w:r>
    </w:p>
    <w:p w14:paraId="6AFDD693" w14:textId="77777777" w:rsidR="00DE2E47" w:rsidRPr="0037713A" w:rsidRDefault="00DE2E47" w:rsidP="00DE2E47">
      <w:pPr>
        <w:rPr>
          <w:rStyle w:val="StyleUnderline"/>
          <w:rFonts w:cs="Arial Hebrew"/>
        </w:rPr>
      </w:pPr>
    </w:p>
    <w:p w14:paraId="271DA311" w14:textId="77777777" w:rsidR="00DE2E47" w:rsidRPr="0037713A" w:rsidRDefault="00DE2E47" w:rsidP="00DE2E47">
      <w:pPr>
        <w:rPr>
          <w:rFonts w:cs="Arial Hebrew"/>
          <w:sz w:val="10"/>
        </w:rPr>
      </w:pPr>
      <w:r w:rsidRPr="0037713A">
        <w:rPr>
          <w:rStyle w:val="StyleUnderline"/>
          <w:rFonts w:cs="Arial Hebrew"/>
          <w:highlight w:val="cyan"/>
        </w:rPr>
        <w:t>While leading</w:t>
      </w:r>
      <w:r w:rsidRPr="0037713A">
        <w:rPr>
          <w:rStyle w:val="StyleUnderline"/>
          <w:rFonts w:cs="Arial Hebrew"/>
        </w:rPr>
        <w:t xml:space="preserve"> objective </w:t>
      </w:r>
      <w:r w:rsidRPr="0037713A">
        <w:rPr>
          <w:rStyle w:val="StyleUnderline"/>
          <w:rFonts w:cs="Arial Hebrew"/>
          <w:highlight w:val="cyan"/>
        </w:rPr>
        <w:t>indicators of capabilities point toward continuing</w:t>
      </w:r>
      <w:r w:rsidRPr="005C52D8">
        <w:rPr>
          <w:rStyle w:val="StyleUnderline"/>
          <w:rFonts w:cs="Times New Roman"/>
          <w:sz w:val="12"/>
          <w:highlight w:val="cyan"/>
        </w:rPr>
        <w:t>¶</w:t>
      </w:r>
      <w:r w:rsidRPr="0037713A">
        <w:rPr>
          <w:rStyle w:val="StyleUnderline"/>
          <w:rFonts w:cs="Arial Hebrew"/>
          <w:sz w:val="12"/>
          <w:highlight w:val="cyan"/>
        </w:rPr>
        <w:t xml:space="preserve"> </w:t>
      </w:r>
      <w:r w:rsidRPr="0037713A">
        <w:rPr>
          <w:rStyle w:val="StyleUnderline"/>
          <w:rFonts w:cs="Arial Hebrew"/>
          <w:highlight w:val="cyan"/>
        </w:rPr>
        <w:t>American primacy</w:t>
      </w:r>
      <w:r w:rsidRPr="0037713A">
        <w:rPr>
          <w:rStyle w:val="StyleUnderline"/>
          <w:rFonts w:cs="Arial Hebrew"/>
        </w:rPr>
        <w:t xml:space="preserve">, perhaps </w:t>
      </w:r>
      <w:r w:rsidRPr="0037713A">
        <w:rPr>
          <w:rStyle w:val="StyleUnderline"/>
          <w:rFonts w:cs="Arial Hebrew"/>
          <w:highlight w:val="cyan"/>
        </w:rPr>
        <w:t>perceptions of US power have suffered from policy</w:t>
      </w:r>
      <w:r w:rsidRPr="005C52D8">
        <w:rPr>
          <w:rStyle w:val="StyleUnderline"/>
          <w:rFonts w:cs="Times New Roman"/>
          <w:sz w:val="12"/>
          <w:highlight w:val="cyan"/>
        </w:rPr>
        <w:t>¶</w:t>
      </w:r>
      <w:r w:rsidRPr="0037713A">
        <w:rPr>
          <w:rStyle w:val="StyleUnderline"/>
          <w:rFonts w:cs="Arial Hebrew"/>
          <w:sz w:val="12"/>
          <w:highlight w:val="cyan"/>
        </w:rPr>
        <w:t xml:space="preserve"> </w:t>
      </w:r>
      <w:r w:rsidRPr="0037713A">
        <w:rPr>
          <w:rStyle w:val="StyleUnderline"/>
          <w:rFonts w:cs="Arial Hebrew"/>
          <w:highlight w:val="cyan"/>
        </w:rPr>
        <w:t>failures in Iraq and Afghanistan</w:t>
      </w:r>
      <w:r w:rsidRPr="0037713A">
        <w:rPr>
          <w:rStyle w:val="StyleUnderline"/>
          <w:rFonts w:cs="Arial Hebrew"/>
        </w:rPr>
        <w:t xml:space="preserve">, and the global financial crisis. </w:t>
      </w:r>
      <w:r w:rsidRPr="0037713A">
        <w:rPr>
          <w:rStyle w:val="StyleUnderline"/>
          <w:rFonts w:cs="Arial Hebrew"/>
          <w:highlight w:val="cyan"/>
        </w:rPr>
        <w:t>American primacy</w:t>
      </w:r>
      <w:r w:rsidRPr="005C52D8">
        <w:rPr>
          <w:rStyle w:val="StyleUnderline"/>
          <w:rFonts w:cs="Times New Roman"/>
          <w:sz w:val="12"/>
          <w:highlight w:val="cyan"/>
        </w:rPr>
        <w:t>¶</w:t>
      </w:r>
      <w:r w:rsidRPr="0037713A">
        <w:rPr>
          <w:rStyle w:val="StyleUnderline"/>
          <w:rFonts w:cs="Arial Hebrew"/>
          <w:sz w:val="12"/>
          <w:highlight w:val="cyan"/>
        </w:rPr>
        <w:t xml:space="preserve"> </w:t>
      </w:r>
      <w:r w:rsidRPr="0037713A">
        <w:rPr>
          <w:rStyle w:val="StyleUnderline"/>
          <w:rFonts w:cs="Arial Hebrew"/>
          <w:highlight w:val="cyan"/>
        </w:rPr>
        <w:t xml:space="preserve">may still </w:t>
      </w:r>
      <w:proofErr w:type="spellStart"/>
      <w:r w:rsidRPr="0037713A">
        <w:rPr>
          <w:rStyle w:val="StyleUnderline"/>
          <w:rFonts w:cs="Arial Hebrew"/>
          <w:highlight w:val="cyan"/>
        </w:rPr>
        <w:t>characterise</w:t>
      </w:r>
      <w:proofErr w:type="spellEnd"/>
      <w:r w:rsidRPr="0037713A">
        <w:rPr>
          <w:rStyle w:val="StyleUnderline"/>
          <w:rFonts w:cs="Arial Hebrew"/>
          <w:highlight w:val="cyan"/>
        </w:rPr>
        <w:t xml:space="preserve"> the world, but policymakers believe the world to be multipolar</w:t>
      </w:r>
      <w:r w:rsidRPr="0037713A">
        <w:rPr>
          <w:rStyle w:val="StyleUnderline"/>
          <w:rFonts w:cs="Arial Hebrew"/>
        </w:rPr>
        <w:t>.</w:t>
      </w:r>
      <w:r w:rsidRPr="005C52D8">
        <w:rPr>
          <w:rStyle w:val="StyleUnderline"/>
          <w:rFonts w:cs="Times New Roman"/>
          <w:sz w:val="12"/>
        </w:rPr>
        <w:t>¶</w:t>
      </w:r>
      <w:r w:rsidRPr="0037713A">
        <w:rPr>
          <w:rStyle w:val="StyleUnderline"/>
          <w:rFonts w:cs="Arial Hebrew"/>
          <w:sz w:val="12"/>
        </w:rPr>
        <w:t xml:space="preserve"> </w:t>
      </w:r>
      <w:proofErr w:type="gramStart"/>
      <w:r w:rsidRPr="0037713A">
        <w:rPr>
          <w:rFonts w:cs="Arial Hebrew"/>
          <w:sz w:val="10"/>
        </w:rPr>
        <w:t>While</w:t>
      </w:r>
      <w:proofErr w:type="gramEnd"/>
      <w:r w:rsidRPr="0037713A">
        <w:rPr>
          <w:rFonts w:cs="Arial Hebrew"/>
          <w:sz w:val="10"/>
        </w:rPr>
        <w:t xml:space="preserve"> it is difficult to know exactly what leaders in Beijing, London, Tokyo</w:t>
      </w:r>
      <w:r w:rsidRPr="005C52D8">
        <w:rPr>
          <w:rFonts w:cs="Times New Roman"/>
          <w:sz w:val="12"/>
        </w:rPr>
        <w:t>¶</w:t>
      </w:r>
      <w:r w:rsidRPr="0037713A">
        <w:rPr>
          <w:rFonts w:cs="Arial Hebrew"/>
          <w:sz w:val="10"/>
        </w:rPr>
        <w:t xml:space="preserve"> and Berlin think, perceptions can hardly remain at marked variance with reality for</w:t>
      </w:r>
      <w:r w:rsidRPr="005C52D8">
        <w:rPr>
          <w:rFonts w:cs="Times New Roman"/>
          <w:sz w:val="12"/>
        </w:rPr>
        <w:t>¶</w:t>
      </w:r>
      <w:r w:rsidRPr="0037713A">
        <w:rPr>
          <w:rFonts w:cs="Arial Hebrew"/>
          <w:sz w:val="10"/>
        </w:rPr>
        <w:t xml:space="preserve"> long. First, the most thorough analyses of US failures in Iraq and Afghanistan make</w:t>
      </w:r>
      <w:r w:rsidRPr="005C52D8">
        <w:rPr>
          <w:rFonts w:cs="Times New Roman"/>
          <w:sz w:val="12"/>
        </w:rPr>
        <w:t>¶</w:t>
      </w:r>
      <w:r w:rsidRPr="0037713A">
        <w:rPr>
          <w:rFonts w:cs="Arial Hebrew"/>
          <w:sz w:val="10"/>
        </w:rPr>
        <w:t xml:space="preserve"> clear that both cases suffered from bad policy and a lack of commitment of</w:t>
      </w:r>
      <w:r w:rsidRPr="005C52D8">
        <w:rPr>
          <w:rFonts w:cs="Times New Roman"/>
          <w:sz w:val="12"/>
        </w:rPr>
        <w:t>¶</w:t>
      </w:r>
      <w:r w:rsidRPr="0037713A">
        <w:rPr>
          <w:rFonts w:cs="Arial Hebrew"/>
          <w:sz w:val="10"/>
        </w:rPr>
        <w:t xml:space="preserve"> American capabilities, thus they do not provide good measures of US power.22</w:t>
      </w:r>
      <w:r w:rsidRPr="005C52D8">
        <w:rPr>
          <w:rFonts w:cs="Times New Roman"/>
          <w:sz w:val="12"/>
        </w:rPr>
        <w:t>¶</w:t>
      </w:r>
      <w:r w:rsidRPr="0037713A">
        <w:rPr>
          <w:rFonts w:cs="Arial Hebrew"/>
          <w:sz w:val="10"/>
        </w:rPr>
        <w:t xml:space="preserve"> Finally, </w:t>
      </w:r>
      <w:r w:rsidRPr="0037713A">
        <w:rPr>
          <w:rStyle w:val="StyleUnderline"/>
          <w:rFonts w:cs="Arial Hebrew"/>
          <w:highlight w:val="cyan"/>
        </w:rPr>
        <w:t>even if policymakers around the world perceive a relative decline in</w:t>
      </w:r>
      <w:r w:rsidRPr="005C52D8">
        <w:rPr>
          <w:rStyle w:val="StyleUnderline"/>
          <w:rFonts w:cs="Times New Roman"/>
          <w:sz w:val="12"/>
          <w:highlight w:val="cyan"/>
        </w:rPr>
        <w:t>¶</w:t>
      </w:r>
      <w:r w:rsidRPr="0037713A">
        <w:rPr>
          <w:rStyle w:val="StyleUnderline"/>
          <w:rFonts w:cs="Arial Hebrew"/>
          <w:sz w:val="12"/>
          <w:highlight w:val="cyan"/>
        </w:rPr>
        <w:t xml:space="preserve"> </w:t>
      </w:r>
      <w:r w:rsidRPr="0037713A">
        <w:rPr>
          <w:rStyle w:val="StyleUnderline"/>
          <w:rFonts w:cs="Arial Hebrew"/>
          <w:highlight w:val="cyan"/>
        </w:rPr>
        <w:t>American power, it would be unreasonable for them to ignore the yawning gap</w:t>
      </w:r>
      <w:r w:rsidRPr="005C52D8">
        <w:rPr>
          <w:rStyle w:val="StyleUnderline"/>
          <w:rFonts w:cs="Times New Roman"/>
          <w:sz w:val="12"/>
          <w:highlight w:val="cyan"/>
        </w:rPr>
        <w:t>¶</w:t>
      </w:r>
      <w:r w:rsidRPr="0037713A">
        <w:rPr>
          <w:rStyle w:val="StyleUnderline"/>
          <w:rFonts w:cs="Arial Hebrew"/>
          <w:sz w:val="12"/>
          <w:highlight w:val="cyan"/>
        </w:rPr>
        <w:t xml:space="preserve"> </w:t>
      </w:r>
      <w:r w:rsidRPr="0037713A">
        <w:rPr>
          <w:rStyle w:val="StyleUnderline"/>
          <w:rFonts w:cs="Arial Hebrew"/>
          <w:highlight w:val="cyan"/>
        </w:rPr>
        <w:t>between the US and its power competitors</w:t>
      </w:r>
      <w:r w:rsidRPr="0037713A">
        <w:rPr>
          <w:rFonts w:cs="Arial Hebrew"/>
          <w:sz w:val="10"/>
        </w:rPr>
        <w:t>. For example, the Pew Global Attitudes</w:t>
      </w:r>
      <w:r w:rsidRPr="005C52D8">
        <w:rPr>
          <w:rFonts w:cs="Times New Roman"/>
          <w:sz w:val="12"/>
        </w:rPr>
        <w:t>¶</w:t>
      </w:r>
      <w:r w:rsidRPr="0037713A">
        <w:rPr>
          <w:rFonts w:cs="Arial Hebrew"/>
          <w:sz w:val="10"/>
        </w:rPr>
        <w:t xml:space="preserve"> project recently found that in all of the twenty-two countries surveyed around the</w:t>
      </w:r>
      <w:r w:rsidRPr="005C52D8">
        <w:rPr>
          <w:rFonts w:cs="Times New Roman"/>
          <w:sz w:val="12"/>
        </w:rPr>
        <w:t>¶</w:t>
      </w:r>
      <w:r w:rsidRPr="0037713A">
        <w:rPr>
          <w:rFonts w:cs="Arial Hebrew"/>
          <w:sz w:val="10"/>
        </w:rPr>
        <w:t xml:space="preserve"> world, when asked to name a foreign country that has a great deal or fair amount</w:t>
      </w:r>
      <w:r w:rsidRPr="005C52D8">
        <w:rPr>
          <w:rFonts w:cs="Times New Roman"/>
          <w:sz w:val="12"/>
        </w:rPr>
        <w:t>¶</w:t>
      </w:r>
      <w:r w:rsidRPr="0037713A">
        <w:rPr>
          <w:rFonts w:cs="Arial Hebrew"/>
          <w:sz w:val="10"/>
        </w:rPr>
        <w:t xml:space="preserve"> of influence in their country, more respondents answered the United States than</w:t>
      </w:r>
      <w:r w:rsidRPr="005C52D8">
        <w:rPr>
          <w:rFonts w:cs="Times New Roman"/>
          <w:sz w:val="12"/>
        </w:rPr>
        <w:t>¶</w:t>
      </w:r>
      <w:r w:rsidRPr="0037713A">
        <w:rPr>
          <w:rFonts w:cs="Arial Hebrew"/>
          <w:sz w:val="10"/>
        </w:rPr>
        <w:t xml:space="preserve"> China.23</w:t>
      </w:r>
      <w:r w:rsidRPr="005C52D8">
        <w:rPr>
          <w:rFonts w:cs="Times New Roman"/>
          <w:sz w:val="12"/>
        </w:rPr>
        <w:t>¶</w:t>
      </w:r>
      <w:r w:rsidRPr="0037713A">
        <w:rPr>
          <w:rFonts w:cs="Arial Hebrew"/>
          <w:sz w:val="10"/>
        </w:rPr>
        <w:t xml:space="preserve"> Some might argue that the previous discussion is moot because the fall 2008</w:t>
      </w:r>
      <w:r w:rsidRPr="005C52D8">
        <w:rPr>
          <w:rFonts w:cs="Times New Roman"/>
          <w:sz w:val="12"/>
        </w:rPr>
        <w:t>¶</w:t>
      </w:r>
      <w:r w:rsidRPr="0037713A">
        <w:rPr>
          <w:rFonts w:cs="Arial Hebrew"/>
          <w:sz w:val="10"/>
        </w:rPr>
        <w:t xml:space="preserve"> global financial crisis has changed the face of global power. </w:t>
      </w:r>
      <w:r w:rsidRPr="0037713A">
        <w:rPr>
          <w:rStyle w:val="StyleUnderline"/>
          <w:rFonts w:cs="Arial Hebrew"/>
          <w:highlight w:val="cyan"/>
        </w:rPr>
        <w:t>It is certainly legitimate</w:t>
      </w:r>
      <w:r w:rsidRPr="005C52D8">
        <w:rPr>
          <w:rStyle w:val="StyleUnderline"/>
          <w:rFonts w:cs="Times New Roman"/>
          <w:sz w:val="12"/>
          <w:highlight w:val="cyan"/>
        </w:rPr>
        <w:t>¶</w:t>
      </w:r>
      <w:r w:rsidRPr="0037713A">
        <w:rPr>
          <w:rStyle w:val="StyleUnderline"/>
          <w:rFonts w:cs="Arial Hebrew"/>
          <w:sz w:val="12"/>
          <w:highlight w:val="cyan"/>
        </w:rPr>
        <w:t xml:space="preserve"> </w:t>
      </w:r>
      <w:r w:rsidRPr="0037713A">
        <w:rPr>
          <w:rStyle w:val="StyleUnderline"/>
          <w:rFonts w:cs="Arial Hebrew"/>
          <w:highlight w:val="cyan"/>
        </w:rPr>
        <w:t>to ask whether the core of US primacy – its financial and economic resilience – may</w:t>
      </w:r>
      <w:r w:rsidRPr="005C52D8">
        <w:rPr>
          <w:rStyle w:val="StyleUnderline"/>
          <w:rFonts w:cs="Times New Roman"/>
          <w:sz w:val="12"/>
          <w:highlight w:val="cyan"/>
        </w:rPr>
        <w:t>¶</w:t>
      </w:r>
      <w:r w:rsidRPr="0037713A">
        <w:rPr>
          <w:rStyle w:val="StyleUnderline"/>
          <w:rFonts w:cs="Arial Hebrew"/>
          <w:sz w:val="12"/>
          <w:highlight w:val="cyan"/>
        </w:rPr>
        <w:t xml:space="preserve"> </w:t>
      </w:r>
      <w:r w:rsidRPr="0037713A">
        <w:rPr>
          <w:rStyle w:val="StyleUnderline"/>
          <w:rFonts w:cs="Arial Hebrew"/>
          <w:highlight w:val="cyan"/>
        </w:rPr>
        <w:t>be unraveling. While the financial crisis has shaken the world’s trust in US business</w:t>
      </w:r>
      <w:r w:rsidRPr="005C52D8">
        <w:rPr>
          <w:rStyle w:val="StyleUnderline"/>
          <w:rFonts w:cs="Times New Roman"/>
          <w:sz w:val="12"/>
          <w:highlight w:val="cyan"/>
        </w:rPr>
        <w:t>¶</w:t>
      </w:r>
      <w:r w:rsidRPr="0037713A">
        <w:rPr>
          <w:rStyle w:val="StyleUnderline"/>
          <w:rFonts w:cs="Arial Hebrew"/>
          <w:sz w:val="12"/>
          <w:highlight w:val="cyan"/>
        </w:rPr>
        <w:t xml:space="preserve"> </w:t>
      </w:r>
      <w:r w:rsidRPr="0037713A">
        <w:rPr>
          <w:rStyle w:val="StyleUnderline"/>
          <w:rFonts w:cs="Arial Hebrew"/>
          <w:highlight w:val="cyan"/>
        </w:rPr>
        <w:t>and policy elites, it is not clear that alternative leaders are stepping up to the plate</w:t>
      </w:r>
      <w:r w:rsidRPr="0037713A">
        <w:rPr>
          <w:rStyle w:val="StyleUnderline"/>
          <w:rFonts w:cs="Arial Hebrew"/>
        </w:rPr>
        <w:t>.</w:t>
      </w:r>
      <w:r w:rsidRPr="005C52D8">
        <w:rPr>
          <w:rStyle w:val="StyleUnderline"/>
          <w:rFonts w:cs="Times New Roman"/>
          <w:sz w:val="12"/>
        </w:rPr>
        <w:t>¶</w:t>
      </w:r>
      <w:r w:rsidRPr="0037713A">
        <w:rPr>
          <w:rStyle w:val="StyleUnderline"/>
          <w:rFonts w:cs="Arial Hebrew"/>
          <w:sz w:val="12"/>
        </w:rPr>
        <w:t xml:space="preserve"> </w:t>
      </w:r>
      <w:r w:rsidRPr="0037713A">
        <w:rPr>
          <w:rStyle w:val="StyleUnderline"/>
          <w:rFonts w:cs="Arial Hebrew"/>
        </w:rPr>
        <w:t>Moreover, as the crisis is still unfolding, it seems unlikely that it will fundamentally impact the global balance of power</w:t>
      </w:r>
      <w:r w:rsidRPr="0037713A">
        <w:rPr>
          <w:rFonts w:cs="Arial Hebrew"/>
          <w:sz w:val="10"/>
        </w:rPr>
        <w:t>. Recent forecasts from The Economist suggest</w:t>
      </w:r>
      <w:r w:rsidRPr="005C52D8">
        <w:rPr>
          <w:rFonts w:cs="Times New Roman"/>
          <w:sz w:val="12"/>
        </w:rPr>
        <w:t>¶</w:t>
      </w:r>
      <w:r w:rsidRPr="0037713A">
        <w:rPr>
          <w:rFonts w:cs="Arial Hebrew"/>
          <w:sz w:val="10"/>
        </w:rPr>
        <w:t xml:space="preserve"> that in 2009 US GDP will contract by 1.2 percent whereas the EU area will</w:t>
      </w:r>
      <w:r w:rsidRPr="005C52D8">
        <w:rPr>
          <w:rFonts w:cs="Times New Roman"/>
          <w:sz w:val="12"/>
        </w:rPr>
        <w:t>¶</w:t>
      </w:r>
      <w:r w:rsidRPr="0037713A">
        <w:rPr>
          <w:rFonts w:cs="Arial Hebrew"/>
          <w:sz w:val="10"/>
        </w:rPr>
        <w:t xml:space="preserve"> contract by 1.4 percent and Japan will contract by 1.4 percent.24 Moreover, elements</w:t>
      </w:r>
      <w:r w:rsidRPr="005C52D8">
        <w:rPr>
          <w:rFonts w:cs="Times New Roman"/>
          <w:sz w:val="12"/>
        </w:rPr>
        <w:t>¶</w:t>
      </w:r>
      <w:r w:rsidRPr="0037713A">
        <w:rPr>
          <w:rFonts w:cs="Arial Hebrew"/>
          <w:sz w:val="10"/>
        </w:rPr>
        <w:t xml:space="preserve"> of the American economy promise future recovery: the World Economic</w:t>
      </w:r>
      <w:r w:rsidRPr="005C52D8">
        <w:rPr>
          <w:rFonts w:cs="Times New Roman"/>
          <w:sz w:val="12"/>
        </w:rPr>
        <w:t>¶</w:t>
      </w:r>
      <w:r w:rsidRPr="0037713A">
        <w:rPr>
          <w:rFonts w:cs="Arial Hebrew"/>
          <w:sz w:val="10"/>
        </w:rPr>
        <w:t xml:space="preserve"> Forum’s October 2008 survey ranked the US as the world’s most competitive</w:t>
      </w:r>
      <w:r w:rsidRPr="005C52D8">
        <w:rPr>
          <w:rFonts w:cs="Times New Roman"/>
          <w:sz w:val="12"/>
        </w:rPr>
        <w:t>¶</w:t>
      </w:r>
      <w:r w:rsidRPr="0037713A">
        <w:rPr>
          <w:rFonts w:cs="Arial Hebrew"/>
          <w:sz w:val="10"/>
        </w:rPr>
        <w:t xml:space="preserve"> economy.25 While The Economist predicts that China’s GDP will grow at 6 percent</w:t>
      </w:r>
      <w:r w:rsidRPr="005C52D8">
        <w:rPr>
          <w:rFonts w:cs="Times New Roman"/>
          <w:sz w:val="12"/>
        </w:rPr>
        <w:t>¶</w:t>
      </w:r>
      <w:r w:rsidRPr="0037713A">
        <w:rPr>
          <w:rFonts w:cs="Arial Hebrew"/>
          <w:sz w:val="10"/>
        </w:rPr>
        <w:t xml:space="preserve"> (down from 9.1 percent in 2008), the gap in growth between China and the US</w:t>
      </w:r>
      <w:r w:rsidRPr="005C52D8">
        <w:rPr>
          <w:rFonts w:cs="Times New Roman"/>
          <w:sz w:val="12"/>
        </w:rPr>
        <w:t>¶</w:t>
      </w:r>
      <w:r w:rsidRPr="0037713A">
        <w:rPr>
          <w:rFonts w:cs="Arial Hebrew"/>
          <w:sz w:val="10"/>
        </w:rPr>
        <w:t xml:space="preserve"> will be roughly the same as it has been in recent years.26</w:t>
      </w:r>
      <w:r w:rsidRPr="005C52D8">
        <w:rPr>
          <w:rFonts w:cs="Times New Roman"/>
          <w:sz w:val="12"/>
        </w:rPr>
        <w:t>¶</w:t>
      </w:r>
      <w:r w:rsidRPr="0037713A">
        <w:rPr>
          <w:rFonts w:cs="Arial Hebrew"/>
          <w:sz w:val="10"/>
        </w:rPr>
        <w:t xml:space="preserve"> This article’s core claim that American primacy still </w:t>
      </w:r>
      <w:proofErr w:type="spellStart"/>
      <w:r w:rsidRPr="0037713A">
        <w:rPr>
          <w:rFonts w:cs="Arial Hebrew"/>
          <w:sz w:val="10"/>
        </w:rPr>
        <w:t>characterises</w:t>
      </w:r>
      <w:proofErr w:type="spellEnd"/>
      <w:r w:rsidRPr="0037713A">
        <w:rPr>
          <w:rFonts w:cs="Arial Hebrew"/>
          <w:sz w:val="10"/>
        </w:rPr>
        <w:t xml:space="preserve"> the present has a</w:t>
      </w:r>
      <w:r w:rsidRPr="005C52D8">
        <w:rPr>
          <w:rFonts w:cs="Times New Roman"/>
          <w:sz w:val="12"/>
        </w:rPr>
        <w:t>¶</w:t>
      </w:r>
      <w:r w:rsidRPr="0037713A">
        <w:rPr>
          <w:rFonts w:cs="Arial Hebrew"/>
          <w:sz w:val="10"/>
        </w:rPr>
        <w:t xml:space="preserve"> number of important implications. </w:t>
      </w:r>
      <w:r w:rsidRPr="0037713A">
        <w:rPr>
          <w:rStyle w:val="StyleUnderline"/>
          <w:rFonts w:cs="Arial Hebrew"/>
        </w:rPr>
        <w:t xml:space="preserve">First, </w:t>
      </w:r>
      <w:r w:rsidRPr="0037713A">
        <w:rPr>
          <w:rStyle w:val="StyleUnderline"/>
          <w:rFonts w:cs="Arial Hebrew"/>
          <w:highlight w:val="cyan"/>
        </w:rPr>
        <w:t>only the US is likely to use military force</w:t>
      </w:r>
      <w:r w:rsidRPr="005C52D8">
        <w:rPr>
          <w:rStyle w:val="StyleUnderline"/>
          <w:rFonts w:cs="Times New Roman"/>
          <w:sz w:val="12"/>
          <w:highlight w:val="cyan"/>
        </w:rPr>
        <w:t>¶</w:t>
      </w:r>
      <w:r w:rsidRPr="0037713A">
        <w:rPr>
          <w:rStyle w:val="StyleUnderline"/>
          <w:rFonts w:cs="Arial Hebrew"/>
          <w:sz w:val="12"/>
          <w:highlight w:val="cyan"/>
        </w:rPr>
        <w:t xml:space="preserve"> </w:t>
      </w:r>
      <w:r w:rsidRPr="0037713A">
        <w:rPr>
          <w:rStyle w:val="StyleUnderline"/>
          <w:rFonts w:cs="Arial Hebrew"/>
          <w:highlight w:val="cyan"/>
        </w:rPr>
        <w:t>on a global scale in the near future</w:t>
      </w:r>
      <w:r w:rsidRPr="0037713A">
        <w:rPr>
          <w:rStyle w:val="StyleUnderline"/>
          <w:rFonts w:cs="Arial Hebrew"/>
        </w:rPr>
        <w:t xml:space="preserve">. </w:t>
      </w:r>
      <w:r w:rsidRPr="0037713A">
        <w:rPr>
          <w:rStyle w:val="StyleUnderline"/>
          <w:rFonts w:cs="Arial Hebrew"/>
          <w:highlight w:val="cyan"/>
        </w:rPr>
        <w:t>While Russia and China may use force</w:t>
      </w:r>
      <w:r w:rsidRPr="005C52D8">
        <w:rPr>
          <w:rStyle w:val="StyleUnderline"/>
          <w:rFonts w:cs="Times New Roman"/>
          <w:sz w:val="12"/>
          <w:highlight w:val="cyan"/>
        </w:rPr>
        <w:t>¶</w:t>
      </w:r>
      <w:r w:rsidRPr="0037713A">
        <w:rPr>
          <w:rStyle w:val="StyleUnderline"/>
          <w:rFonts w:cs="Arial Hebrew"/>
          <w:sz w:val="12"/>
          <w:highlight w:val="cyan"/>
        </w:rPr>
        <w:t xml:space="preserve"> </w:t>
      </w:r>
      <w:r w:rsidRPr="0037713A">
        <w:rPr>
          <w:rStyle w:val="StyleUnderline"/>
          <w:rFonts w:cs="Arial Hebrew"/>
          <w:highlight w:val="cyan"/>
        </w:rPr>
        <w:t>regionally, they are not capable of global reach at present</w:t>
      </w:r>
      <w:r w:rsidRPr="0037713A">
        <w:rPr>
          <w:rStyle w:val="StyleUnderline"/>
          <w:rFonts w:cs="Arial Hebrew"/>
        </w:rPr>
        <w:t>. This means that while</w:t>
      </w:r>
      <w:r w:rsidRPr="005C52D8">
        <w:rPr>
          <w:rStyle w:val="StyleUnderline"/>
          <w:rFonts w:cs="Times New Roman"/>
          <w:sz w:val="12"/>
        </w:rPr>
        <w:t>¶</w:t>
      </w:r>
      <w:r w:rsidRPr="0037713A">
        <w:rPr>
          <w:rStyle w:val="StyleUnderline"/>
          <w:rFonts w:cs="Arial Hebrew"/>
          <w:sz w:val="12"/>
        </w:rPr>
        <w:t xml:space="preserve"> </w:t>
      </w:r>
      <w:r w:rsidRPr="0037713A">
        <w:rPr>
          <w:rStyle w:val="StyleUnderline"/>
          <w:rFonts w:cs="Arial Hebrew"/>
        </w:rPr>
        <w:t>Russia, China, and others will have to ask themselves whether the US will intervene</w:t>
      </w:r>
      <w:r w:rsidRPr="005C52D8">
        <w:rPr>
          <w:rStyle w:val="StyleUnderline"/>
          <w:rFonts w:cs="Times New Roman"/>
          <w:sz w:val="12"/>
        </w:rPr>
        <w:t>¶</w:t>
      </w:r>
      <w:r w:rsidRPr="0037713A">
        <w:rPr>
          <w:rStyle w:val="StyleUnderline"/>
          <w:rFonts w:cs="Arial Hebrew"/>
          <w:sz w:val="12"/>
        </w:rPr>
        <w:t xml:space="preserve"> </w:t>
      </w:r>
      <w:r w:rsidRPr="0037713A">
        <w:rPr>
          <w:rStyle w:val="StyleUnderline"/>
          <w:rFonts w:cs="Arial Hebrew"/>
        </w:rPr>
        <w:t>when they use force, the US is unlikely to have the same concern when acting</w:t>
      </w:r>
      <w:r w:rsidRPr="005C52D8">
        <w:rPr>
          <w:rStyle w:val="StyleUnderline"/>
          <w:rFonts w:cs="Times New Roman"/>
          <w:sz w:val="12"/>
        </w:rPr>
        <w:t>¶</w:t>
      </w:r>
      <w:r w:rsidRPr="0037713A">
        <w:rPr>
          <w:rStyle w:val="StyleUnderline"/>
          <w:rFonts w:cs="Arial Hebrew"/>
          <w:sz w:val="12"/>
        </w:rPr>
        <w:t xml:space="preserve"> </w:t>
      </w:r>
      <w:r w:rsidRPr="0037713A">
        <w:rPr>
          <w:rStyle w:val="StyleUnderline"/>
          <w:rFonts w:cs="Arial Hebrew"/>
        </w:rPr>
        <w:t>outside of potential rivals’ spheres</w:t>
      </w:r>
      <w:r w:rsidRPr="0037713A">
        <w:rPr>
          <w:rFonts w:cs="Arial Hebrew"/>
          <w:sz w:val="10"/>
        </w:rPr>
        <w:t xml:space="preserve"> (e.g., Iran). Second, </w:t>
      </w:r>
      <w:r w:rsidRPr="0037713A">
        <w:rPr>
          <w:rStyle w:val="StyleUnderline"/>
          <w:rFonts w:cs="Arial Hebrew"/>
          <w:highlight w:val="cyan"/>
        </w:rPr>
        <w:t>if the United States does not</w:t>
      </w:r>
      <w:r w:rsidRPr="005C52D8">
        <w:rPr>
          <w:rStyle w:val="StyleUnderline"/>
          <w:rFonts w:cs="Times New Roman"/>
          <w:sz w:val="12"/>
          <w:highlight w:val="cyan"/>
        </w:rPr>
        <w:t>¶</w:t>
      </w:r>
      <w:r w:rsidRPr="0037713A">
        <w:rPr>
          <w:rStyle w:val="StyleUnderline"/>
          <w:rFonts w:cs="Arial Hebrew"/>
          <w:sz w:val="12"/>
          <w:highlight w:val="cyan"/>
        </w:rPr>
        <w:t xml:space="preserve"> </w:t>
      </w:r>
      <w:r w:rsidRPr="0037713A">
        <w:rPr>
          <w:rStyle w:val="StyleUnderline"/>
          <w:rFonts w:cs="Arial Hebrew"/>
          <w:highlight w:val="cyan"/>
        </w:rPr>
        <w:t>act to solve a challenging global problem, it is unlikely that the problem will be</w:t>
      </w:r>
      <w:r w:rsidRPr="005C52D8">
        <w:rPr>
          <w:rStyle w:val="StyleUnderline"/>
          <w:rFonts w:cs="Times New Roman"/>
          <w:sz w:val="12"/>
          <w:highlight w:val="cyan"/>
        </w:rPr>
        <w:t>¶</w:t>
      </w:r>
      <w:r w:rsidRPr="0037713A">
        <w:rPr>
          <w:rStyle w:val="StyleUnderline"/>
          <w:rFonts w:cs="Arial Hebrew"/>
          <w:sz w:val="12"/>
          <w:highlight w:val="cyan"/>
        </w:rPr>
        <w:t xml:space="preserve"> </w:t>
      </w:r>
      <w:r w:rsidRPr="0037713A">
        <w:rPr>
          <w:rStyle w:val="StyleUnderline"/>
          <w:rFonts w:cs="Arial Hebrew"/>
          <w:highlight w:val="cyan"/>
        </w:rPr>
        <w:t>solved</w:t>
      </w:r>
      <w:r w:rsidRPr="0037713A">
        <w:rPr>
          <w:rFonts w:cs="Arial Hebrew"/>
          <w:sz w:val="10"/>
        </w:rPr>
        <w:t>. Conversely, if the US is committed to solving a global problem, its</w:t>
      </w:r>
      <w:r w:rsidRPr="005C52D8">
        <w:rPr>
          <w:rFonts w:cs="Times New Roman"/>
          <w:sz w:val="12"/>
        </w:rPr>
        <w:t>¶</w:t>
      </w:r>
      <w:r w:rsidRPr="0037713A">
        <w:rPr>
          <w:rFonts w:cs="Arial Hebrew"/>
          <w:sz w:val="10"/>
        </w:rPr>
        <w:t xml:space="preserve"> resources will make a solution more likely. For example, most agree that a solution</w:t>
      </w:r>
      <w:r w:rsidRPr="005C52D8">
        <w:rPr>
          <w:rFonts w:cs="Times New Roman"/>
          <w:sz w:val="12"/>
        </w:rPr>
        <w:t>¶</w:t>
      </w:r>
      <w:r w:rsidRPr="0037713A">
        <w:rPr>
          <w:rFonts w:cs="Arial Hebrew"/>
          <w:sz w:val="10"/>
        </w:rPr>
        <w:t xml:space="preserve"> to the global climate crisis will be much more likely if the US becomes actively</w:t>
      </w:r>
      <w:r w:rsidRPr="005C52D8">
        <w:rPr>
          <w:rFonts w:cs="Times New Roman"/>
          <w:sz w:val="12"/>
        </w:rPr>
        <w:t>¶</w:t>
      </w:r>
      <w:r w:rsidRPr="0037713A">
        <w:rPr>
          <w:rFonts w:cs="Arial Hebrew"/>
          <w:sz w:val="10"/>
        </w:rPr>
        <w:t xml:space="preserve"> engaged in seeking a solution. Third, we should not expect political or military</w:t>
      </w:r>
      <w:r w:rsidRPr="005C52D8">
        <w:rPr>
          <w:rFonts w:cs="Times New Roman"/>
          <w:sz w:val="12"/>
        </w:rPr>
        <w:t>¶</w:t>
      </w:r>
      <w:r w:rsidRPr="0037713A">
        <w:rPr>
          <w:rFonts w:cs="Arial Hebrew"/>
          <w:sz w:val="10"/>
        </w:rPr>
        <w:t xml:space="preserve"> competition between the US and China until the latter nears the point of becoming a pole. Fortunately, then, we have decades between today and the global arms races,</w:t>
      </w:r>
      <w:r w:rsidRPr="005C52D8">
        <w:rPr>
          <w:rFonts w:cs="Times New Roman"/>
          <w:sz w:val="12"/>
        </w:rPr>
        <w:t>¶</w:t>
      </w:r>
      <w:r w:rsidRPr="0037713A">
        <w:rPr>
          <w:rFonts w:cs="Arial Hebrew"/>
          <w:sz w:val="10"/>
        </w:rPr>
        <w:t xml:space="preserve"> preventive wars, and bloc formation that usually </w:t>
      </w:r>
      <w:proofErr w:type="spellStart"/>
      <w:r w:rsidRPr="0037713A">
        <w:rPr>
          <w:rFonts w:cs="Arial Hebrew"/>
          <w:sz w:val="10"/>
        </w:rPr>
        <w:t>characterise</w:t>
      </w:r>
      <w:proofErr w:type="spellEnd"/>
      <w:r w:rsidRPr="0037713A">
        <w:rPr>
          <w:rFonts w:cs="Arial Hebrew"/>
          <w:sz w:val="10"/>
        </w:rPr>
        <w:t xml:space="preserve"> competition</w:t>
      </w:r>
      <w:r w:rsidRPr="005C52D8">
        <w:rPr>
          <w:rFonts w:cs="Times New Roman"/>
          <w:sz w:val="12"/>
        </w:rPr>
        <w:t>¶</w:t>
      </w:r>
      <w:r w:rsidRPr="0037713A">
        <w:rPr>
          <w:rFonts w:cs="Arial Hebrew"/>
          <w:sz w:val="10"/>
        </w:rPr>
        <w:t xml:space="preserve"> between poles.</w:t>
      </w:r>
      <w:r w:rsidRPr="005C52D8">
        <w:rPr>
          <w:rFonts w:cs="Times New Roman"/>
          <w:sz w:val="12"/>
        </w:rPr>
        <w:t>¶</w:t>
      </w:r>
      <w:r w:rsidRPr="0037713A">
        <w:rPr>
          <w:rFonts w:cs="Arial Hebrew"/>
          <w:sz w:val="10"/>
        </w:rPr>
        <w:t xml:space="preserve"> </w:t>
      </w:r>
      <w:r w:rsidRPr="0037713A">
        <w:rPr>
          <w:rStyle w:val="StyleUnderline"/>
          <w:rFonts w:cs="Arial Hebrew"/>
          <w:highlight w:val="cyan"/>
        </w:rPr>
        <w:t>We are not arguing that American primacy will last forever. Global power is in</w:t>
      </w:r>
      <w:r w:rsidRPr="005C52D8">
        <w:rPr>
          <w:rStyle w:val="StyleUnderline"/>
          <w:rFonts w:cs="Times New Roman"/>
          <w:sz w:val="12"/>
          <w:highlight w:val="cyan"/>
        </w:rPr>
        <w:t>¶</w:t>
      </w:r>
      <w:r w:rsidRPr="0037713A">
        <w:rPr>
          <w:rStyle w:val="StyleUnderline"/>
          <w:rFonts w:cs="Arial Hebrew"/>
          <w:sz w:val="12"/>
          <w:highlight w:val="cyan"/>
        </w:rPr>
        <w:t xml:space="preserve"> </w:t>
      </w:r>
      <w:r w:rsidRPr="0037713A">
        <w:rPr>
          <w:rStyle w:val="StyleUnderline"/>
          <w:rFonts w:cs="Arial Hebrew"/>
          <w:highlight w:val="cyan"/>
        </w:rPr>
        <w:t>flux: the rise of China is likely to change the distribution of power in the international</w:t>
      </w:r>
      <w:r w:rsidRPr="005C52D8">
        <w:rPr>
          <w:rStyle w:val="StyleUnderline"/>
          <w:rFonts w:cs="Times New Roman"/>
          <w:sz w:val="12"/>
          <w:highlight w:val="cyan"/>
        </w:rPr>
        <w:t>¶</w:t>
      </w:r>
      <w:r w:rsidRPr="0037713A">
        <w:rPr>
          <w:rStyle w:val="StyleUnderline"/>
          <w:rFonts w:cs="Arial Hebrew"/>
          <w:sz w:val="12"/>
          <w:highlight w:val="cyan"/>
        </w:rPr>
        <w:t xml:space="preserve"> </w:t>
      </w:r>
      <w:r w:rsidRPr="0037713A">
        <w:rPr>
          <w:rStyle w:val="StyleUnderline"/>
          <w:rFonts w:cs="Arial Hebrew"/>
          <w:highlight w:val="cyan"/>
        </w:rPr>
        <w:t>system</w:t>
      </w:r>
      <w:r w:rsidRPr="0037713A">
        <w:rPr>
          <w:rFonts w:cs="Arial Hebrew"/>
          <w:sz w:val="10"/>
        </w:rPr>
        <w:t>. Analysts at Goldman Sachs predict that China’s GDP will overtake</w:t>
      </w:r>
      <w:r w:rsidRPr="005C52D8">
        <w:rPr>
          <w:rFonts w:cs="Times New Roman"/>
          <w:sz w:val="12"/>
        </w:rPr>
        <w:t>¶</w:t>
      </w:r>
      <w:r w:rsidRPr="0037713A">
        <w:rPr>
          <w:rFonts w:cs="Arial Hebrew"/>
          <w:sz w:val="10"/>
        </w:rPr>
        <w:t xml:space="preserve"> the United States’ by 2027.29 </w:t>
      </w:r>
      <w:r w:rsidRPr="0037713A">
        <w:rPr>
          <w:rStyle w:val="StyleUnderline"/>
          <w:rFonts w:cs="Arial Hebrew"/>
          <w:highlight w:val="cyan"/>
        </w:rPr>
        <w:t>If China continues to spend slightly more than</w:t>
      </w:r>
      <w:r w:rsidRPr="005C52D8">
        <w:rPr>
          <w:rStyle w:val="StyleUnderline"/>
          <w:rFonts w:cs="Times New Roman"/>
          <w:sz w:val="12"/>
          <w:highlight w:val="cyan"/>
        </w:rPr>
        <w:t>¶</w:t>
      </w:r>
      <w:r w:rsidRPr="0037713A">
        <w:rPr>
          <w:rStyle w:val="StyleUnderline"/>
          <w:rFonts w:cs="Arial Hebrew"/>
          <w:sz w:val="12"/>
          <w:highlight w:val="cyan"/>
        </w:rPr>
        <w:t xml:space="preserve"> </w:t>
      </w:r>
      <w:r w:rsidRPr="0037713A">
        <w:rPr>
          <w:rStyle w:val="StyleUnderline"/>
          <w:rFonts w:cs="Arial Hebrew"/>
          <w:highlight w:val="cyan"/>
        </w:rPr>
        <w:t xml:space="preserve">2 percent of its GDP on </w:t>
      </w:r>
      <w:proofErr w:type="spellStart"/>
      <w:r w:rsidRPr="0037713A">
        <w:rPr>
          <w:rStyle w:val="StyleUnderline"/>
          <w:rFonts w:cs="Arial Hebrew"/>
          <w:highlight w:val="cyan"/>
        </w:rPr>
        <w:t>defence</w:t>
      </w:r>
      <w:proofErr w:type="spellEnd"/>
      <w:r w:rsidRPr="0037713A">
        <w:rPr>
          <w:rStyle w:val="StyleUnderline"/>
          <w:rFonts w:cs="Arial Hebrew"/>
          <w:highlight w:val="cyan"/>
        </w:rPr>
        <w:t xml:space="preserve"> and the US continues to spend 4 percent on</w:t>
      </w:r>
      <w:r w:rsidRPr="005C52D8">
        <w:rPr>
          <w:rStyle w:val="StyleUnderline"/>
          <w:rFonts w:cs="Times New Roman"/>
          <w:sz w:val="12"/>
          <w:highlight w:val="cyan"/>
        </w:rPr>
        <w:t>¶</w:t>
      </w:r>
      <w:r w:rsidRPr="0037713A">
        <w:rPr>
          <w:rStyle w:val="StyleUnderline"/>
          <w:rFonts w:cs="Arial Hebrew"/>
          <w:sz w:val="12"/>
          <w:highlight w:val="cyan"/>
        </w:rPr>
        <w:t xml:space="preserve"> </w:t>
      </w:r>
      <w:r w:rsidRPr="0037713A">
        <w:rPr>
          <w:rStyle w:val="StyleUnderline"/>
          <w:rFonts w:cs="Arial Hebrew"/>
          <w:highlight w:val="cyan"/>
        </w:rPr>
        <w:t>its military, China will be a pole by 2028</w:t>
      </w:r>
      <w:r w:rsidRPr="0037713A">
        <w:rPr>
          <w:rFonts w:cs="Arial Hebrew"/>
          <w:sz w:val="10"/>
        </w:rPr>
        <w:t>.30 The most striking point about these</w:t>
      </w:r>
      <w:r w:rsidRPr="005C52D8">
        <w:rPr>
          <w:rFonts w:cs="Times New Roman"/>
          <w:sz w:val="12"/>
        </w:rPr>
        <w:t>¶</w:t>
      </w:r>
      <w:r w:rsidRPr="0037713A">
        <w:rPr>
          <w:rFonts w:cs="Arial Hebrew"/>
          <w:sz w:val="10"/>
        </w:rPr>
        <w:t xml:space="preserve"> projections is that in two decades the international system will be bipolar – not</w:t>
      </w:r>
      <w:r w:rsidRPr="005C52D8">
        <w:rPr>
          <w:rFonts w:cs="Times New Roman"/>
          <w:sz w:val="12"/>
        </w:rPr>
        <w:t>¶</w:t>
      </w:r>
      <w:r w:rsidRPr="0037713A">
        <w:rPr>
          <w:rFonts w:cs="Arial Hebrew"/>
          <w:sz w:val="10"/>
        </w:rPr>
        <w:t xml:space="preserve"> multipolar as many commentators suggest.</w:t>
      </w:r>
      <w:r w:rsidRPr="005C52D8">
        <w:rPr>
          <w:rFonts w:cs="Times New Roman"/>
          <w:sz w:val="12"/>
        </w:rPr>
        <w:t>¶</w:t>
      </w:r>
      <w:r w:rsidRPr="0037713A">
        <w:rPr>
          <w:rFonts w:cs="Arial Hebrew"/>
          <w:sz w:val="10"/>
        </w:rPr>
        <w:t xml:space="preserve"> In short, based on current trajectories, </w:t>
      </w:r>
      <w:r w:rsidRPr="0037713A">
        <w:rPr>
          <w:rStyle w:val="StyleUnderline"/>
          <w:rFonts w:cs="Arial Hebrew"/>
        </w:rPr>
        <w:t xml:space="preserve">while the present continues to be </w:t>
      </w:r>
      <w:proofErr w:type="spellStart"/>
      <w:r w:rsidRPr="0037713A">
        <w:rPr>
          <w:rStyle w:val="StyleUnderline"/>
          <w:rFonts w:cs="Arial Hebrew"/>
        </w:rPr>
        <w:t>characterised</w:t>
      </w:r>
      <w:proofErr w:type="spellEnd"/>
      <w:r w:rsidRPr="005C52D8">
        <w:rPr>
          <w:rStyle w:val="StyleUnderline"/>
          <w:rFonts w:cs="Times New Roman"/>
          <w:sz w:val="12"/>
        </w:rPr>
        <w:t>¶</w:t>
      </w:r>
      <w:r w:rsidRPr="0037713A">
        <w:rPr>
          <w:rStyle w:val="StyleUnderline"/>
          <w:rFonts w:cs="Arial Hebrew"/>
          <w:sz w:val="12"/>
        </w:rPr>
        <w:t xml:space="preserve"> </w:t>
      </w:r>
      <w:r w:rsidRPr="0037713A">
        <w:rPr>
          <w:rStyle w:val="StyleUnderline"/>
          <w:rFonts w:cs="Arial Hebrew"/>
        </w:rPr>
        <w:t xml:space="preserve">by American primacy, </w:t>
      </w:r>
      <w:r w:rsidRPr="0037713A">
        <w:rPr>
          <w:rStyle w:val="StyleUnderline"/>
          <w:rFonts w:cs="Arial Hebrew"/>
          <w:highlight w:val="cyan"/>
        </w:rPr>
        <w:t>the future will probably be marked by bipolarity</w:t>
      </w:r>
      <w:r w:rsidRPr="0037713A">
        <w:rPr>
          <w:rStyle w:val="StyleUnderline"/>
          <w:rFonts w:cs="Arial Hebrew"/>
        </w:rPr>
        <w:t>.</w:t>
      </w:r>
      <w:r w:rsidRPr="005C52D8">
        <w:rPr>
          <w:rStyle w:val="StyleUnderline"/>
          <w:rFonts w:cs="Times New Roman"/>
          <w:sz w:val="12"/>
        </w:rPr>
        <w:t>¶</w:t>
      </w:r>
      <w:r w:rsidRPr="0037713A">
        <w:rPr>
          <w:rStyle w:val="StyleUnderline"/>
          <w:rFonts w:cs="Arial Hebrew"/>
          <w:sz w:val="12"/>
        </w:rPr>
        <w:t xml:space="preserve"> </w:t>
      </w:r>
      <w:r w:rsidRPr="0037713A">
        <w:rPr>
          <w:rFonts w:cs="Arial Hebrew"/>
          <w:sz w:val="10"/>
        </w:rPr>
        <w:t xml:space="preserve">Commentators who </w:t>
      </w:r>
      <w:proofErr w:type="spellStart"/>
      <w:r w:rsidRPr="0037713A">
        <w:rPr>
          <w:rFonts w:cs="Arial Hebrew"/>
          <w:sz w:val="10"/>
        </w:rPr>
        <w:t>characterise</w:t>
      </w:r>
      <w:proofErr w:type="spellEnd"/>
      <w:r w:rsidRPr="0037713A">
        <w:rPr>
          <w:rFonts w:cs="Arial Hebrew"/>
          <w:sz w:val="10"/>
        </w:rPr>
        <w:t xml:space="preserve"> the current system – or the future – as one of</w:t>
      </w:r>
      <w:r w:rsidRPr="005C52D8">
        <w:rPr>
          <w:rFonts w:cs="Times New Roman"/>
          <w:sz w:val="12"/>
        </w:rPr>
        <w:t>¶</w:t>
      </w:r>
      <w:r w:rsidRPr="0037713A">
        <w:rPr>
          <w:rFonts w:cs="Arial Hebrew"/>
          <w:sz w:val="10"/>
        </w:rPr>
        <w:t xml:space="preserve"> multiple centers of power are engaging in multipolar make believe. There </w:t>
      </w:r>
      <w:proofErr w:type="gramStart"/>
      <w:r w:rsidRPr="0037713A">
        <w:rPr>
          <w:rFonts w:cs="Arial Hebrew"/>
          <w:sz w:val="10"/>
        </w:rPr>
        <w:t>may</w:t>
      </w:r>
      <w:proofErr w:type="gramEnd"/>
      <w:r w:rsidRPr="0037713A">
        <w:rPr>
          <w:rFonts w:cs="Arial Hebrew"/>
          <w:sz w:val="10"/>
        </w:rPr>
        <w:t xml:space="preserve"> be</w:t>
      </w:r>
      <w:r w:rsidRPr="005C52D8">
        <w:rPr>
          <w:rFonts w:cs="Times New Roman"/>
          <w:sz w:val="12"/>
        </w:rPr>
        <w:t>¶</w:t>
      </w:r>
      <w:r w:rsidRPr="0037713A">
        <w:rPr>
          <w:rFonts w:cs="Arial Hebrew"/>
          <w:sz w:val="10"/>
        </w:rPr>
        <w:t xml:space="preserve"> good reasons to hope for a more balanced international system, but wishes should</w:t>
      </w:r>
      <w:r w:rsidRPr="005C52D8">
        <w:rPr>
          <w:rFonts w:cs="Times New Roman"/>
          <w:sz w:val="12"/>
        </w:rPr>
        <w:t>¶</w:t>
      </w:r>
      <w:r w:rsidRPr="0037713A">
        <w:rPr>
          <w:rFonts w:cs="Arial Hebrew"/>
          <w:sz w:val="10"/>
        </w:rPr>
        <w:t xml:space="preserve"> not be confused with forecasts.</w:t>
      </w:r>
    </w:p>
    <w:p w14:paraId="370578C0" w14:textId="77777777" w:rsidR="00DE2E47" w:rsidRDefault="00DE2E47" w:rsidP="00DE2E47"/>
    <w:p w14:paraId="67F632B7" w14:textId="77777777" w:rsidR="00DE2E47" w:rsidRPr="0037713A" w:rsidRDefault="00DE2E47" w:rsidP="00DE2E47">
      <w:pPr>
        <w:pStyle w:val="Heading3"/>
        <w:rPr>
          <w:rFonts w:cs="Arial Hebrew"/>
        </w:rPr>
      </w:pPr>
      <w:proofErr w:type="spellStart"/>
      <w:r w:rsidRPr="0037713A">
        <w:rPr>
          <w:rFonts w:cs="Arial Hebrew"/>
        </w:rPr>
        <w:t>Heg</w:t>
      </w:r>
      <w:proofErr w:type="spellEnd"/>
      <w:r w:rsidRPr="0037713A">
        <w:rPr>
          <w:rFonts w:cs="Arial Hebrew"/>
        </w:rPr>
        <w:t xml:space="preserve"> </w:t>
      </w:r>
      <w:r>
        <w:rPr>
          <w:rFonts w:cs="Arial Hebrew"/>
        </w:rPr>
        <w:t xml:space="preserve">is </w:t>
      </w:r>
      <w:r w:rsidRPr="0037713A">
        <w:rPr>
          <w:rFonts w:cs="Arial Hebrew"/>
        </w:rPr>
        <w:t>Sustainable</w:t>
      </w:r>
    </w:p>
    <w:p w14:paraId="2ACB52E1" w14:textId="77777777" w:rsidR="00DE2E47" w:rsidRPr="0037713A" w:rsidRDefault="00DE2E47" w:rsidP="00DE2E47">
      <w:pPr>
        <w:pStyle w:val="Heading4"/>
        <w:rPr>
          <w:rFonts w:cs="Arial Hebrew"/>
        </w:rPr>
      </w:pPr>
      <w:r w:rsidRPr="0037713A">
        <w:rPr>
          <w:rFonts w:cs="Arial Hebrew"/>
        </w:rPr>
        <w:t>US hegemony sustained</w:t>
      </w:r>
      <w:r>
        <w:rPr>
          <w:rFonts w:cs="Arial Hebrew"/>
        </w:rPr>
        <w:t xml:space="preserve"> </w:t>
      </w:r>
      <w:r w:rsidRPr="0037713A">
        <w:rPr>
          <w:rFonts w:cs="Arial Hebrew"/>
        </w:rPr>
        <w:t>– influence is far reaching and resilient</w:t>
      </w:r>
    </w:p>
    <w:p w14:paraId="55375BF3" w14:textId="77777777" w:rsidR="00DE2E47" w:rsidRPr="0037713A" w:rsidRDefault="00DE2E47" w:rsidP="00DE2E47">
      <w:pPr>
        <w:rPr>
          <w:rFonts w:eastAsia="Times New Roman" w:cs="Arial Hebrew"/>
          <w:color w:val="222222"/>
          <w:sz w:val="16"/>
          <w:szCs w:val="16"/>
          <w:shd w:val="clear" w:color="auto" w:fill="FFFFFF"/>
        </w:rPr>
      </w:pPr>
      <w:r w:rsidRPr="0037713A">
        <w:rPr>
          <w:rStyle w:val="Style13ptBold"/>
          <w:rFonts w:cs="Arial Hebrew"/>
        </w:rPr>
        <w:t>Nye 14</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Joseph S., a former US assistant secretary of defense and chairman of the US National Intelligence Council, is University Professor at Harvard University, 2014 (“American Hegemony or American Primacy?,” Project Syndicate, March 9, Available Online at https://www.project-syndicate.org/commentary/american-hegemony-military-superiority-by-joseph-s--nye-2015-03,  Accessed 07-05-2016, AV)</w:t>
      </w:r>
    </w:p>
    <w:p w14:paraId="47CF6DCA" w14:textId="77777777" w:rsidR="00DE2E47" w:rsidRPr="0037713A" w:rsidRDefault="00DE2E47" w:rsidP="00DE2E47">
      <w:pPr>
        <w:rPr>
          <w:rStyle w:val="StyleUnderline"/>
          <w:rFonts w:cs="Arial Hebrew"/>
        </w:rPr>
      </w:pPr>
    </w:p>
    <w:p w14:paraId="7BB3C987" w14:textId="77777777" w:rsidR="00DE2E47" w:rsidRDefault="00DE2E47" w:rsidP="00DE2E47">
      <w:pPr>
        <w:rPr>
          <w:rFonts w:cs="Arial Hebrew"/>
          <w:sz w:val="16"/>
        </w:rPr>
      </w:pPr>
      <w:r w:rsidRPr="0037713A">
        <w:rPr>
          <w:rStyle w:val="StyleUnderline"/>
          <w:rFonts w:cs="Arial Hebrew"/>
          <w:highlight w:val="cyan"/>
        </w:rPr>
        <w:t xml:space="preserve">No country </w:t>
      </w:r>
      <w:r w:rsidRPr="0037713A">
        <w:rPr>
          <w:rStyle w:val="StyleUnderline"/>
          <w:rFonts w:cs="Arial Hebrew"/>
        </w:rPr>
        <w:t xml:space="preserve">in modern history </w:t>
      </w:r>
      <w:r w:rsidRPr="0037713A">
        <w:rPr>
          <w:rStyle w:val="StyleUnderline"/>
          <w:rFonts w:cs="Arial Hebrew"/>
          <w:highlight w:val="cyan"/>
        </w:rPr>
        <w:t xml:space="preserve">has possessed as much global military power as the </w:t>
      </w:r>
      <w:r w:rsidRPr="0037713A">
        <w:rPr>
          <w:rStyle w:val="Emphasis"/>
          <w:rFonts w:cs="Arial Hebrew"/>
          <w:highlight w:val="cyan"/>
        </w:rPr>
        <w:t>U</w:t>
      </w:r>
      <w:r w:rsidRPr="0037713A">
        <w:rPr>
          <w:rStyle w:val="StyleUnderline"/>
          <w:rFonts w:cs="Arial Hebrew"/>
        </w:rPr>
        <w:t xml:space="preserve">nited </w:t>
      </w:r>
      <w:r w:rsidRPr="0037713A">
        <w:rPr>
          <w:rStyle w:val="Emphasis"/>
          <w:rFonts w:cs="Arial Hebrew"/>
          <w:highlight w:val="cyan"/>
        </w:rPr>
        <w:t>S</w:t>
      </w:r>
      <w:r w:rsidRPr="0037713A">
        <w:rPr>
          <w:rStyle w:val="StyleUnderline"/>
          <w:rFonts w:cs="Arial Hebrew"/>
        </w:rPr>
        <w:t>tates.</w:t>
      </w:r>
      <w:r w:rsidRPr="0037713A">
        <w:rPr>
          <w:rFonts w:cs="Arial Hebrew"/>
          <w:sz w:val="16"/>
        </w:rPr>
        <w:t xml:space="preserve"> Yet </w:t>
      </w:r>
      <w:r w:rsidRPr="0037713A">
        <w:rPr>
          <w:rStyle w:val="StyleUnderline"/>
          <w:rFonts w:cs="Arial Hebrew"/>
          <w:highlight w:val="cyan"/>
        </w:rPr>
        <w:t>some</w:t>
      </w:r>
      <w:r w:rsidRPr="0037713A">
        <w:rPr>
          <w:rStyle w:val="StyleUnderline"/>
          <w:rFonts w:cs="Arial Hebrew"/>
        </w:rPr>
        <w:t xml:space="preserve"> analysts now </w:t>
      </w:r>
      <w:r w:rsidRPr="0037713A">
        <w:rPr>
          <w:rStyle w:val="StyleUnderline"/>
          <w:rFonts w:cs="Arial Hebrew"/>
          <w:highlight w:val="cyan"/>
        </w:rPr>
        <w:t xml:space="preserve">argue that the US is following in the footsteps of the </w:t>
      </w:r>
      <w:r w:rsidRPr="0037713A">
        <w:rPr>
          <w:rStyle w:val="Emphasis"/>
          <w:rFonts w:cs="Arial Hebrew"/>
          <w:highlight w:val="cyan"/>
        </w:rPr>
        <w:t>U</w:t>
      </w:r>
      <w:r w:rsidRPr="0037713A">
        <w:rPr>
          <w:rStyle w:val="StyleUnderline"/>
          <w:rFonts w:cs="Arial Hebrew"/>
        </w:rPr>
        <w:t xml:space="preserve">nited </w:t>
      </w:r>
      <w:r w:rsidRPr="0037713A">
        <w:rPr>
          <w:rStyle w:val="Emphasis"/>
          <w:rFonts w:cs="Arial Hebrew"/>
          <w:highlight w:val="cyan"/>
        </w:rPr>
        <w:t>K</w:t>
      </w:r>
      <w:r w:rsidRPr="0037713A">
        <w:rPr>
          <w:rStyle w:val="StyleUnderline"/>
          <w:rFonts w:cs="Arial Hebrew"/>
        </w:rPr>
        <w:t xml:space="preserve">ingdom, the last global hegemon to decline. </w:t>
      </w:r>
      <w:r w:rsidRPr="0037713A">
        <w:rPr>
          <w:rStyle w:val="StyleUnderline"/>
          <w:rFonts w:cs="Arial Hebrew"/>
          <w:highlight w:val="cyan"/>
        </w:rPr>
        <w:t>This historical analogy</w:t>
      </w:r>
      <w:r w:rsidRPr="0037713A">
        <w:rPr>
          <w:rFonts w:cs="Arial Hebrew"/>
          <w:sz w:val="16"/>
        </w:rPr>
        <w:t xml:space="preserve">, though increasingly popular, </w:t>
      </w:r>
      <w:r w:rsidRPr="0037713A">
        <w:rPr>
          <w:rStyle w:val="StyleUnderline"/>
          <w:rFonts w:cs="Arial Hebrew"/>
          <w:highlight w:val="cyan"/>
        </w:rPr>
        <w:t>is misleading.</w:t>
      </w:r>
      <w:r w:rsidRPr="005C52D8">
        <w:rPr>
          <w:rStyle w:val="StyleUnderline"/>
          <w:rFonts w:cs="Times New Roman"/>
          <w:sz w:val="12"/>
          <w:highlight w:val="cyan"/>
        </w:rPr>
        <w:t>¶</w:t>
      </w:r>
      <w:r w:rsidRPr="0037713A">
        <w:rPr>
          <w:rStyle w:val="StyleUnderline"/>
          <w:rFonts w:cs="Arial Hebrew"/>
          <w:sz w:val="12"/>
          <w:highlight w:val="cyan"/>
        </w:rPr>
        <w:t xml:space="preserve"> </w:t>
      </w:r>
      <w:r w:rsidRPr="0037713A">
        <w:rPr>
          <w:rStyle w:val="StyleUnderline"/>
          <w:rFonts w:cs="Arial Hebrew"/>
          <w:highlight w:val="cyan"/>
        </w:rPr>
        <w:t>Britain was never as dominant as the US is today</w:t>
      </w:r>
      <w:r w:rsidRPr="0037713A">
        <w:rPr>
          <w:rFonts w:cs="Arial Hebrew"/>
          <w:sz w:val="16"/>
        </w:rPr>
        <w:t xml:space="preserve">. To be sure, it maintained a navy equal in size to the next two fleets combined, and its empire, on which the sun never set, ruled over a quarter of humankind. But </w:t>
      </w:r>
      <w:r w:rsidRPr="0037713A">
        <w:rPr>
          <w:rStyle w:val="StyleUnderline"/>
          <w:rFonts w:cs="Arial Hebrew"/>
          <w:highlight w:val="cyan"/>
        </w:rPr>
        <w:t>there were major differences</w:t>
      </w:r>
      <w:r w:rsidRPr="0037713A">
        <w:rPr>
          <w:rStyle w:val="StyleUnderline"/>
          <w:rFonts w:cs="Arial Hebrew"/>
        </w:rPr>
        <w:t xml:space="preserve"> in the relative power resources of imperial Britain and contemporary America</w:t>
      </w:r>
      <w:r w:rsidRPr="0037713A">
        <w:rPr>
          <w:rStyle w:val="StyleUnderline"/>
          <w:rFonts w:cs="Arial Hebrew"/>
          <w:highlight w:val="cyan"/>
        </w:rPr>
        <w:t>. By the outbreak of World War I, Britain ranked only fourth among the great powers in terms of military personnel, fourth in terms of GDP, and third in military spending</w:t>
      </w:r>
      <w:r w:rsidRPr="0037713A">
        <w:rPr>
          <w:rStyle w:val="StyleUnderline"/>
          <w:rFonts w:cs="Arial Hebrew"/>
        </w:rPr>
        <w:t>.</w:t>
      </w:r>
      <w:r w:rsidRPr="005C52D8">
        <w:rPr>
          <w:rStyle w:val="StyleUnderline"/>
          <w:rFonts w:cs="Times New Roman"/>
          <w:sz w:val="12"/>
        </w:rPr>
        <w:t>¶</w:t>
      </w:r>
      <w:r w:rsidRPr="0037713A">
        <w:rPr>
          <w:rFonts w:cs="Arial Hebrew"/>
          <w:sz w:val="16"/>
        </w:rPr>
        <w:t xml:space="preserve"> The British Empire was ruled in large part through reliance on local troops. Of the 8.6 million British forces in WWI, nearly a third came from the overseas empire. That made it increasingly difficult for the government in London to declare war on behalf of the empire when nationalist sentiments began to intensify.</w:t>
      </w:r>
      <w:r w:rsidRPr="005C52D8">
        <w:rPr>
          <w:rFonts w:cs="Times New Roman"/>
          <w:sz w:val="12"/>
        </w:rPr>
        <w:t>¶</w:t>
      </w:r>
      <w:r w:rsidRPr="0037713A">
        <w:rPr>
          <w:rFonts w:cs="Arial Hebrew"/>
          <w:sz w:val="16"/>
        </w:rPr>
        <w:t xml:space="preserve"> By World War II, protecting the empire had become more of a burden than an asset. The fact that the UK was situated so close to powers like Germany and Russia made matters even more challenging.</w:t>
      </w:r>
      <w:r w:rsidRPr="005C52D8">
        <w:rPr>
          <w:rFonts w:cs="Times New Roman"/>
          <w:sz w:val="12"/>
        </w:rPr>
        <w:t>¶</w:t>
      </w:r>
      <w:r w:rsidRPr="0037713A">
        <w:rPr>
          <w:rFonts w:cs="Arial Hebrew"/>
          <w:sz w:val="16"/>
        </w:rPr>
        <w:t xml:space="preserve"> </w:t>
      </w:r>
      <w:r w:rsidRPr="0037713A">
        <w:rPr>
          <w:rStyle w:val="StyleUnderline"/>
          <w:rFonts w:cs="Arial Hebrew"/>
        </w:rPr>
        <w:t xml:space="preserve">For all the loose talk of an “American empire,” the fact is that </w:t>
      </w:r>
      <w:r w:rsidRPr="0037713A">
        <w:rPr>
          <w:rStyle w:val="StyleUnderline"/>
          <w:rFonts w:cs="Arial Hebrew"/>
          <w:highlight w:val="cyan"/>
        </w:rPr>
        <w:t>the US does not have colonies that it must administer, and thus has more freedom to maneuver than the UK did.</w:t>
      </w:r>
      <w:r w:rsidRPr="0037713A">
        <w:rPr>
          <w:rStyle w:val="StyleUnderline"/>
          <w:rFonts w:cs="Arial Hebrew"/>
        </w:rPr>
        <w:t xml:space="preserve"> And, </w:t>
      </w:r>
      <w:r w:rsidRPr="0037713A">
        <w:rPr>
          <w:rStyle w:val="StyleUnderline"/>
          <w:rFonts w:cs="Arial Hebrew"/>
          <w:highlight w:val="cyan"/>
        </w:rPr>
        <w:t>surrounded by unthreatening countries and two oceans, it finds it far easier to protect itself.</w:t>
      </w:r>
      <w:r w:rsidRPr="005C52D8">
        <w:rPr>
          <w:rStyle w:val="StyleUnderline"/>
          <w:rFonts w:cs="Times New Roman"/>
          <w:sz w:val="12"/>
        </w:rPr>
        <w:t>¶</w:t>
      </w:r>
      <w:r w:rsidRPr="0037713A">
        <w:rPr>
          <w:rStyle w:val="StyleUnderline"/>
          <w:rFonts w:cs="Arial Hebrew"/>
          <w:sz w:val="12"/>
        </w:rPr>
        <w:t xml:space="preserve"> </w:t>
      </w:r>
      <w:proofErr w:type="gramStart"/>
      <w:r w:rsidRPr="0037713A">
        <w:rPr>
          <w:rFonts w:cs="Arial Hebrew"/>
          <w:sz w:val="16"/>
        </w:rPr>
        <w:t>That</w:t>
      </w:r>
      <w:proofErr w:type="gramEnd"/>
      <w:r w:rsidRPr="0037713A">
        <w:rPr>
          <w:rFonts w:cs="Arial Hebrew"/>
          <w:sz w:val="16"/>
        </w:rPr>
        <w:t xml:space="preserve"> brings us to another problem with the global hegemon analogy: the confusion over what “hegemony” actually means. Some observers conflate the concept with imperialism; but </w:t>
      </w:r>
      <w:r w:rsidRPr="0037713A">
        <w:rPr>
          <w:rStyle w:val="StyleUnderline"/>
          <w:rFonts w:cs="Arial Hebrew"/>
        </w:rPr>
        <w:t xml:space="preserve">the US is clear evidence that a hegemon does not have to have a formal empire. </w:t>
      </w:r>
      <w:r w:rsidRPr="0037713A">
        <w:rPr>
          <w:rFonts w:cs="Arial Hebrew"/>
          <w:sz w:val="16"/>
        </w:rPr>
        <w:t>Others define hegemony as the ability to set the rules of the international system; but precisely how much influence over this process a hegemon must have, relative to other powers, remains unclear.</w:t>
      </w:r>
      <w:r w:rsidRPr="005C52D8">
        <w:rPr>
          <w:rFonts w:cs="Times New Roman"/>
          <w:sz w:val="12"/>
        </w:rPr>
        <w:t>¶</w:t>
      </w:r>
      <w:r w:rsidRPr="0037713A">
        <w:rPr>
          <w:rFonts w:cs="Arial Hebrew"/>
          <w:sz w:val="16"/>
        </w:rPr>
        <w:t xml:space="preserve"> Still others consider hegemony to be synonymous with control of the most power resources. But, by this definition, nineteenth-century Britain – which at the height of its power in 1870 ranked third (behind the US and Russia) in GDP and third (behind Russia and France) in military expenditures – could not be considered hegemonic, despite its naval dominance.</w:t>
      </w:r>
      <w:r w:rsidRPr="005C52D8">
        <w:rPr>
          <w:rFonts w:cs="Times New Roman"/>
          <w:sz w:val="12"/>
        </w:rPr>
        <w:t>¶</w:t>
      </w:r>
      <w:r w:rsidRPr="0037713A">
        <w:rPr>
          <w:rFonts w:cs="Arial Hebrew"/>
          <w:sz w:val="16"/>
        </w:rPr>
        <w:t xml:space="preserve"> Similarly, those who speak of American hegemony after 1945 fail to note that the Soviet Union balanced US military power for more than four decades. Though the US had disproportionate economic clout, its room for political and military maneuver was constrained by Soviet power.</w:t>
      </w:r>
      <w:r w:rsidRPr="005C52D8">
        <w:rPr>
          <w:rFonts w:cs="Times New Roman"/>
          <w:sz w:val="12"/>
        </w:rPr>
        <w:t>¶</w:t>
      </w:r>
      <w:r w:rsidRPr="0037713A">
        <w:rPr>
          <w:rFonts w:cs="Arial Hebrew"/>
          <w:sz w:val="16"/>
        </w:rPr>
        <w:t xml:space="preserve"> </w:t>
      </w:r>
      <w:proofErr w:type="gramStart"/>
      <w:r w:rsidRPr="0037713A">
        <w:rPr>
          <w:rFonts w:cs="Arial Hebrew"/>
          <w:sz w:val="16"/>
        </w:rPr>
        <w:t>Some</w:t>
      </w:r>
      <w:proofErr w:type="gramEnd"/>
      <w:r w:rsidRPr="0037713A">
        <w:rPr>
          <w:rFonts w:cs="Arial Hebrew"/>
          <w:sz w:val="16"/>
        </w:rPr>
        <w:t xml:space="preserve"> analysts describe the post-1945 period as a US-led hierarchical order with liberal</w:t>
      </w:r>
      <w:r w:rsidRPr="0037713A">
        <w:rPr>
          <w:rStyle w:val="StyleUnderline"/>
          <w:rFonts w:cs="Arial Hebrew"/>
        </w:rPr>
        <w:t xml:space="preserve"> </w:t>
      </w:r>
      <w:r w:rsidRPr="0037713A">
        <w:rPr>
          <w:rFonts w:cs="Arial Hebrew"/>
          <w:sz w:val="16"/>
        </w:rPr>
        <w:t>characteristics, in which the US provided public goods while operating within a loose system of multilateral rules and institutions that gave weaker states a say. They point out that it may be rational for many countries to preserve this institutional framework, even if American power resources decline. In this sense, the US-led international order could outlive America’s primacy in power resources, though many others argue that the emergence of new powers portends this order’s demise.</w:t>
      </w:r>
      <w:r w:rsidRPr="005C52D8">
        <w:rPr>
          <w:rFonts w:cs="Times New Roman"/>
          <w:sz w:val="12"/>
        </w:rPr>
        <w:t>¶</w:t>
      </w:r>
      <w:r w:rsidRPr="0037713A">
        <w:rPr>
          <w:rFonts w:cs="Arial Hebrew"/>
          <w:sz w:val="16"/>
        </w:rPr>
        <w:t xml:space="preserve"> </w:t>
      </w:r>
      <w:proofErr w:type="gramStart"/>
      <w:r w:rsidRPr="0037713A">
        <w:rPr>
          <w:rFonts w:cs="Arial Hebrew"/>
          <w:sz w:val="16"/>
        </w:rPr>
        <w:t>But</w:t>
      </w:r>
      <w:proofErr w:type="gramEnd"/>
      <w:r w:rsidRPr="0037713A">
        <w:rPr>
          <w:rFonts w:cs="Arial Hebrew"/>
          <w:sz w:val="16"/>
        </w:rPr>
        <w:t xml:space="preserve">, </w:t>
      </w:r>
      <w:r w:rsidRPr="0037713A">
        <w:rPr>
          <w:rStyle w:val="StyleUnderline"/>
          <w:rFonts w:cs="Arial Hebrew"/>
          <w:highlight w:val="cyan"/>
        </w:rPr>
        <w:t>when it comes to the era of supposed US hegemony, there has always been a lot of fiction mixed in with the facts. It was less a global order than a group of like-minded countries</w:t>
      </w:r>
      <w:r w:rsidRPr="0037713A">
        <w:rPr>
          <w:rStyle w:val="StyleUnderline"/>
          <w:rFonts w:cs="Arial Hebrew"/>
        </w:rPr>
        <w:t xml:space="preserve">, largely in the Americas and Western Europe, which comprised less than half of the world. And </w:t>
      </w:r>
      <w:r w:rsidRPr="0037713A">
        <w:rPr>
          <w:rStyle w:val="StyleUnderline"/>
          <w:rFonts w:cs="Arial Hebrew"/>
          <w:highlight w:val="cyan"/>
        </w:rPr>
        <w:t>its effects on non-members</w:t>
      </w:r>
      <w:r w:rsidRPr="0037713A">
        <w:rPr>
          <w:rStyle w:val="StyleUnderline"/>
          <w:rFonts w:cs="Arial Hebrew"/>
        </w:rPr>
        <w:t xml:space="preserve"> – including significant powers like China, India, Indonesia, and the Soviet bloc – </w:t>
      </w:r>
      <w:r w:rsidRPr="0037713A">
        <w:rPr>
          <w:rStyle w:val="StyleUnderline"/>
          <w:rFonts w:cs="Arial Hebrew"/>
          <w:highlight w:val="cyan"/>
        </w:rPr>
        <w:t>were not always benign</w:t>
      </w:r>
      <w:r w:rsidRPr="0037713A">
        <w:rPr>
          <w:rStyle w:val="StyleUnderline"/>
          <w:rFonts w:cs="Arial Hebrew"/>
        </w:rPr>
        <w:t>.</w:t>
      </w:r>
      <w:r w:rsidRPr="0037713A">
        <w:rPr>
          <w:rFonts w:cs="Arial Hebrew"/>
          <w:sz w:val="16"/>
        </w:rPr>
        <w:t xml:space="preserve"> Given this, the US position in the world could more accurately be called a “half-hegemony.”</w:t>
      </w:r>
      <w:r w:rsidRPr="005C52D8">
        <w:rPr>
          <w:rFonts w:cs="Times New Roman"/>
          <w:sz w:val="12"/>
        </w:rPr>
        <w:t>¶</w:t>
      </w:r>
      <w:r w:rsidRPr="0037713A">
        <w:rPr>
          <w:rFonts w:cs="Arial Hebrew"/>
          <w:sz w:val="16"/>
        </w:rPr>
        <w:t xml:space="preserve"> </w:t>
      </w:r>
      <w:proofErr w:type="gramStart"/>
      <w:r w:rsidRPr="0037713A">
        <w:rPr>
          <w:rFonts w:cs="Arial Hebrew"/>
          <w:sz w:val="16"/>
        </w:rPr>
        <w:t>Of</w:t>
      </w:r>
      <w:proofErr w:type="gramEnd"/>
      <w:r w:rsidRPr="0037713A">
        <w:rPr>
          <w:rFonts w:cs="Arial Hebrew"/>
          <w:sz w:val="16"/>
        </w:rPr>
        <w:t xml:space="preserve"> course, America did maintain economic dominance after 1945: the devastation of WWII in so many countries meant that the US produced nearly half of global GDP. That position lasted until 1970, when the US share of global GDP fell to its pre-war level of one-quarter. But, from a political or military standpoint, the world was bipolar, with the Soviet Union balancing America’s power. Indeed, during this period, the US often could not defend its interests: the Soviet Union acquired nuclear weapons; communist takeovers occurred in China, Cuba, and half of Vietnam; the Korean War ended in a stalemate; and revolts in Hungary and Czechoslovakia were repressed.</w:t>
      </w:r>
      <w:r w:rsidRPr="005C52D8">
        <w:rPr>
          <w:rFonts w:cs="Times New Roman"/>
          <w:sz w:val="12"/>
        </w:rPr>
        <w:t>¶</w:t>
      </w:r>
      <w:r w:rsidRPr="0037713A">
        <w:rPr>
          <w:rFonts w:cs="Arial Hebrew"/>
          <w:sz w:val="16"/>
        </w:rPr>
        <w:t xml:space="preserve"> Against this background, </w:t>
      </w:r>
      <w:r w:rsidRPr="0037713A">
        <w:rPr>
          <w:rStyle w:val="StyleUnderline"/>
          <w:rFonts w:cs="Arial Hebrew"/>
          <w:highlight w:val="cyan"/>
        </w:rPr>
        <w:t>“primacy” seems like a more accurate description of a country’s disproportionate</w:t>
      </w:r>
      <w:r w:rsidRPr="0037713A">
        <w:rPr>
          <w:rFonts w:cs="Arial Hebrew"/>
          <w:sz w:val="16"/>
        </w:rPr>
        <w:t xml:space="preserve"> (and measurable) </w:t>
      </w:r>
      <w:r w:rsidRPr="0037713A">
        <w:rPr>
          <w:rStyle w:val="StyleUnderline"/>
          <w:rFonts w:cs="Arial Hebrew"/>
          <w:highlight w:val="cyan"/>
        </w:rPr>
        <w:t>share of all three kinds of power resources: military, economic, and soft. The question now is whether the era of US primacy is coming to an end</w:t>
      </w:r>
      <w:r w:rsidRPr="0037713A">
        <w:rPr>
          <w:rStyle w:val="StyleUnderline"/>
          <w:rFonts w:cs="Arial Hebrew"/>
        </w:rPr>
        <w:t>.</w:t>
      </w:r>
      <w:r w:rsidRPr="005C52D8">
        <w:rPr>
          <w:rStyle w:val="StyleUnderline"/>
          <w:rFonts w:cs="Times New Roman"/>
          <w:sz w:val="12"/>
        </w:rPr>
        <w:t>¶</w:t>
      </w:r>
      <w:r w:rsidRPr="0037713A">
        <w:rPr>
          <w:rStyle w:val="StyleUnderline"/>
          <w:rFonts w:cs="Arial Hebrew"/>
          <w:sz w:val="12"/>
        </w:rPr>
        <w:t xml:space="preserve"> </w:t>
      </w:r>
      <w:proofErr w:type="gramStart"/>
      <w:r w:rsidRPr="0037713A">
        <w:rPr>
          <w:rStyle w:val="StyleUnderline"/>
          <w:rFonts w:cs="Arial Hebrew"/>
        </w:rPr>
        <w:t>Given</w:t>
      </w:r>
      <w:proofErr w:type="gramEnd"/>
      <w:r w:rsidRPr="0037713A">
        <w:rPr>
          <w:rStyle w:val="StyleUnderline"/>
          <w:rFonts w:cs="Arial Hebrew"/>
        </w:rPr>
        <w:t xml:space="preserve"> the unpredictability of global developments, </w:t>
      </w:r>
      <w:r w:rsidRPr="0037713A">
        <w:rPr>
          <w:rStyle w:val="StyleUnderline"/>
          <w:rFonts w:cs="Arial Hebrew"/>
          <w:highlight w:val="cyan"/>
        </w:rPr>
        <w:t>it is</w:t>
      </w:r>
      <w:r w:rsidRPr="0037713A">
        <w:rPr>
          <w:rStyle w:val="StyleUnderline"/>
          <w:rFonts w:cs="Arial Hebrew"/>
        </w:rPr>
        <w:t>, of course</w:t>
      </w:r>
      <w:r w:rsidRPr="0037713A">
        <w:rPr>
          <w:rStyle w:val="StyleUnderline"/>
          <w:rFonts w:cs="Arial Hebrew"/>
          <w:highlight w:val="cyan"/>
        </w:rPr>
        <w:t>, impossible to answer this question definitively. The rise of transnational forces and non-state actors, not to mention emerging powers like China, suggests that there are big changes on the horizon</w:t>
      </w:r>
      <w:r w:rsidRPr="0037713A">
        <w:rPr>
          <w:rFonts w:cs="Arial Hebrew"/>
          <w:sz w:val="16"/>
        </w:rPr>
        <w:t xml:space="preserve">. But </w:t>
      </w:r>
      <w:r w:rsidRPr="0037713A">
        <w:rPr>
          <w:rStyle w:val="StyleUnderline"/>
          <w:rFonts w:cs="Arial Hebrew"/>
          <w:highlight w:val="cyan"/>
        </w:rPr>
        <w:t>there is still reason to believe that,</w:t>
      </w:r>
      <w:r w:rsidRPr="0037713A">
        <w:rPr>
          <w:rStyle w:val="StyleUnderline"/>
          <w:rFonts w:cs="Arial Hebrew"/>
        </w:rPr>
        <w:t xml:space="preserve"> at least in the first half of this century, </w:t>
      </w:r>
      <w:r w:rsidRPr="0037713A">
        <w:rPr>
          <w:rStyle w:val="StyleUnderline"/>
          <w:rFonts w:cs="Arial Hebrew"/>
          <w:highlight w:val="cyan"/>
        </w:rPr>
        <w:t>the US will retain its primacy</w:t>
      </w:r>
      <w:r w:rsidRPr="0037713A">
        <w:rPr>
          <w:rStyle w:val="StyleUnderline"/>
          <w:rFonts w:cs="Arial Hebrew"/>
        </w:rPr>
        <w:t xml:space="preserve"> in power resources and continue to play the central role in the global balance of power.</w:t>
      </w:r>
      <w:r w:rsidRPr="005C52D8">
        <w:rPr>
          <w:rStyle w:val="StyleUnderline"/>
          <w:rFonts w:cs="Times New Roman"/>
          <w:sz w:val="12"/>
        </w:rPr>
        <w:t>¶</w:t>
      </w:r>
      <w:r w:rsidRPr="0037713A">
        <w:rPr>
          <w:rStyle w:val="StyleUnderline"/>
          <w:rFonts w:cs="Arial Hebrew"/>
          <w:sz w:val="12"/>
        </w:rPr>
        <w:t xml:space="preserve"> </w:t>
      </w:r>
      <w:r w:rsidRPr="0037713A">
        <w:rPr>
          <w:rFonts w:cs="Arial Hebrew"/>
          <w:sz w:val="16"/>
        </w:rPr>
        <w:t>In short, while the era of US primacy is not over, it is set to change in important ways. Whether or not these changes will bolster global security and prosperity remains to be seen.</w:t>
      </w:r>
    </w:p>
    <w:p w14:paraId="1BFC8042" w14:textId="77777777" w:rsidR="00933602" w:rsidRPr="0037713A" w:rsidRDefault="00933602" w:rsidP="00933602">
      <w:pPr>
        <w:pStyle w:val="Heading4"/>
        <w:rPr>
          <w:rFonts w:cs="Arial Hebrew"/>
        </w:rPr>
      </w:pPr>
      <w:r w:rsidRPr="0037713A">
        <w:rPr>
          <w:rFonts w:cs="Arial Hebrew"/>
        </w:rPr>
        <w:t xml:space="preserve">America’s </w:t>
      </w:r>
      <w:proofErr w:type="spellStart"/>
      <w:r w:rsidRPr="0037713A">
        <w:rPr>
          <w:rFonts w:cs="Arial Hebrew"/>
        </w:rPr>
        <w:t>unipolarity</w:t>
      </w:r>
      <w:proofErr w:type="spellEnd"/>
      <w:r w:rsidRPr="0037713A">
        <w:rPr>
          <w:rFonts w:cs="Arial Hebrew"/>
        </w:rPr>
        <w:t xml:space="preserve"> will continue in the face of rising countries but policy management is key</w:t>
      </w:r>
    </w:p>
    <w:p w14:paraId="40D12889" w14:textId="77777777" w:rsidR="00933602" w:rsidRPr="0037713A" w:rsidRDefault="00933602" w:rsidP="00933602">
      <w:pPr>
        <w:rPr>
          <w:rFonts w:eastAsia="Times New Roman" w:cs="Arial Hebrew"/>
          <w:color w:val="222222"/>
          <w:sz w:val="16"/>
          <w:szCs w:val="16"/>
          <w:shd w:val="clear" w:color="auto" w:fill="FFFFFF"/>
        </w:rPr>
      </w:pPr>
      <w:r w:rsidRPr="0037713A">
        <w:rPr>
          <w:rStyle w:val="Style13ptBold"/>
          <w:rFonts w:cs="Arial Hebrew"/>
        </w:rPr>
        <w:t>Edelman 10</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Eric S., served in senior positions at the White House and the Departments of State and Defense, including postings as U.S. ambassador to Finland and Turkey, currently a distinguished fellow at the Center for Strategic and Budgetary Assessment, for which he produced a longer version of this article, 2010 (“The Broken Consensus: America's Contested Primacy,” World Affairs, November/December, Available Online at http://www.worldaffairsjournal.org/article/broken-consensus-americas-contested-primacy, Accessed 07-05-2016, AV)</w:t>
      </w:r>
    </w:p>
    <w:p w14:paraId="330CF154" w14:textId="77777777" w:rsidR="00933602" w:rsidRPr="0037713A" w:rsidRDefault="00933602" w:rsidP="00933602">
      <w:pPr>
        <w:rPr>
          <w:rFonts w:cs="Arial Hebrew"/>
        </w:rPr>
      </w:pPr>
    </w:p>
    <w:p w14:paraId="1292EA07" w14:textId="77777777" w:rsidR="00933602" w:rsidRPr="00EA0147" w:rsidRDefault="00933602" w:rsidP="00933602">
      <w:pPr>
        <w:rPr>
          <w:rStyle w:val="StyleUnderline"/>
          <w:rFonts w:cs="Arial Hebrew"/>
          <w:b/>
          <w:sz w:val="16"/>
        </w:rPr>
      </w:pPr>
      <w:r w:rsidRPr="0037713A">
        <w:rPr>
          <w:rStyle w:val="StyleUnderline"/>
          <w:rFonts w:cs="Arial Hebrew"/>
          <w:highlight w:val="cyan"/>
        </w:rPr>
        <w:t xml:space="preserve">America’s moment of </w:t>
      </w:r>
      <w:proofErr w:type="spellStart"/>
      <w:r w:rsidRPr="0037713A">
        <w:rPr>
          <w:rStyle w:val="StyleUnderline"/>
          <w:rFonts w:cs="Arial Hebrew"/>
          <w:highlight w:val="cyan"/>
        </w:rPr>
        <w:t>unipolarity</w:t>
      </w:r>
      <w:proofErr w:type="spellEnd"/>
      <w:r w:rsidRPr="0037713A">
        <w:rPr>
          <w:rStyle w:val="StyleUnderline"/>
          <w:rFonts w:cs="Arial Hebrew"/>
          <w:highlight w:val="cyan"/>
        </w:rPr>
        <w:t xml:space="preserve"> has been based on a singular fact: the United States is the first leading state in modern international history with decisive preponderance in all the underlying components of power</w:t>
      </w:r>
      <w:r w:rsidRPr="0037713A">
        <w:rPr>
          <w:rStyle w:val="StyleUnderline"/>
          <w:rFonts w:cs="Arial Hebrew"/>
        </w:rPr>
        <w:t xml:space="preserve">: economy, military, technology, and geopolitics. </w:t>
      </w:r>
      <w:r w:rsidRPr="0037713A">
        <w:rPr>
          <w:rStyle w:val="StyleUnderline"/>
          <w:rFonts w:cs="Arial Hebrew"/>
          <w:highlight w:val="cyan"/>
        </w:rPr>
        <w:t>All of its competitors face internal and external security challenges that are as or more serious than America’s own</w:t>
      </w:r>
      <w:r w:rsidRPr="0037713A">
        <w:rPr>
          <w:rStyle w:val="StyleUnderline"/>
          <w:rFonts w:cs="Arial Hebrew"/>
        </w:rPr>
        <w:t>. Japan faces not only economic and demographic challenges, but also a rising China and a de facto nuclear-armed failing state, North Korea</w:t>
      </w:r>
      <w:r w:rsidRPr="0037713A">
        <w:rPr>
          <w:rFonts w:cs="Arial Hebrew"/>
          <w:sz w:val="16"/>
        </w:rPr>
        <w:t xml:space="preserve">. India has domestic violence, insurgencies in bordering countries, and a persistent security dilemma in the form of China. Demographic challenges will be particularly acute for Europe, Japan, and Russia in the areas of military manpower and economic growth. </w:t>
      </w:r>
      <w:r w:rsidRPr="0037713A">
        <w:rPr>
          <w:rStyle w:val="StyleUnderline"/>
          <w:rFonts w:cs="Arial Hebrew"/>
          <w:highlight w:val="cyan"/>
        </w:rPr>
        <w:t>China</w:t>
      </w:r>
      <w:r w:rsidRPr="0037713A">
        <w:rPr>
          <w:rFonts w:cs="Arial Hebrew"/>
          <w:sz w:val="16"/>
        </w:rPr>
        <w:t xml:space="preserve">, India, Brazil, and Russia all </w:t>
      </w:r>
      <w:r w:rsidRPr="0037713A">
        <w:rPr>
          <w:rStyle w:val="StyleUnderline"/>
          <w:rFonts w:cs="Arial Hebrew"/>
          <w:highlight w:val="cyan"/>
        </w:rPr>
        <w:t>suffer from significant regional disparities that have led</w:t>
      </w:r>
      <w:r w:rsidRPr="0037713A">
        <w:rPr>
          <w:rStyle w:val="StyleUnderline"/>
          <w:rFonts w:cs="Arial Hebrew"/>
        </w:rPr>
        <w:t xml:space="preserve">, or could lead, </w:t>
      </w:r>
      <w:r w:rsidRPr="0037713A">
        <w:rPr>
          <w:rStyle w:val="StyleUnderline"/>
          <w:rFonts w:cs="Arial Hebrew"/>
          <w:highlight w:val="cyan"/>
        </w:rPr>
        <w:t>to social unrest and political instability</w:t>
      </w:r>
      <w:r w:rsidRPr="0037713A">
        <w:rPr>
          <w:rFonts w:cs="Arial Hebrew"/>
          <w:sz w:val="16"/>
        </w:rPr>
        <w:t>. Europe faces the challenge of incorporating the new members of the EU into its institutional structures against a backdrop of a major economic slump.</w:t>
      </w:r>
      <w:r w:rsidRPr="005C52D8">
        <w:rPr>
          <w:rFonts w:cs="Times New Roman"/>
          <w:sz w:val="12"/>
        </w:rPr>
        <w:t>¶</w:t>
      </w:r>
      <w:r w:rsidRPr="0037713A">
        <w:rPr>
          <w:rFonts w:cs="Arial Hebrew"/>
          <w:sz w:val="16"/>
        </w:rPr>
        <w:t xml:space="preserve"> </w:t>
      </w:r>
      <w:r w:rsidRPr="0037713A">
        <w:rPr>
          <w:rStyle w:val="StyleUnderline"/>
          <w:rFonts w:cs="Arial Hebrew"/>
          <w:highlight w:val="cyan"/>
        </w:rPr>
        <w:t>The United States</w:t>
      </w:r>
      <w:r w:rsidRPr="0037713A">
        <w:rPr>
          <w:rStyle w:val="StyleUnderline"/>
          <w:rFonts w:cs="Arial Hebrew"/>
        </w:rPr>
        <w:t>,</w:t>
      </w:r>
      <w:r w:rsidRPr="0037713A">
        <w:rPr>
          <w:rFonts w:cs="Arial Hebrew"/>
          <w:sz w:val="16"/>
        </w:rPr>
        <w:t xml:space="preserve"> by contrast, </w:t>
      </w:r>
      <w:r w:rsidRPr="0037713A">
        <w:rPr>
          <w:rStyle w:val="StyleUnderline"/>
          <w:rFonts w:cs="Arial Hebrew"/>
          <w:highlight w:val="cyan"/>
        </w:rPr>
        <w:t>has several underappreciated sources of national power and continued advantage</w:t>
      </w:r>
      <w:r w:rsidRPr="0037713A">
        <w:rPr>
          <w:rFonts w:cs="Arial Hebrew"/>
          <w:sz w:val="16"/>
        </w:rPr>
        <w:t xml:space="preserve">. As Samuel P. Huntington has noted, </w:t>
      </w:r>
      <w:r w:rsidRPr="0037713A">
        <w:rPr>
          <w:rStyle w:val="StyleUnderline"/>
          <w:rFonts w:cs="Arial Hebrew"/>
          <w:highlight w:val="cyan"/>
        </w:rPr>
        <w:t>U.S. power “flows from its structural position in world politics . . . geographically distant from most major areas of world conflict” as well as from “being involved in a</w:t>
      </w:r>
      <w:r w:rsidRPr="0037713A">
        <w:rPr>
          <w:rStyle w:val="StyleUnderline"/>
          <w:rFonts w:cs="Arial Hebrew"/>
        </w:rPr>
        <w:t xml:space="preserve"> historically uniquely diversified </w:t>
      </w:r>
      <w:r w:rsidRPr="0037713A">
        <w:rPr>
          <w:rStyle w:val="StyleUnderline"/>
          <w:rFonts w:cs="Arial Hebrew"/>
          <w:highlight w:val="cyan"/>
        </w:rPr>
        <w:t>network of alliances</w:t>
      </w:r>
      <w:r w:rsidRPr="0037713A">
        <w:rPr>
          <w:rStyle w:val="StyleUnderline"/>
          <w:rFonts w:cs="Arial Hebrew"/>
        </w:rPr>
        <w:t>.”</w:t>
      </w:r>
      <w:r w:rsidRPr="005C52D8">
        <w:rPr>
          <w:rStyle w:val="StyleUnderline"/>
          <w:rFonts w:cs="Times New Roman"/>
          <w:sz w:val="12"/>
        </w:rPr>
        <w:t>¶</w:t>
      </w:r>
      <w:r w:rsidRPr="0037713A">
        <w:rPr>
          <w:rStyle w:val="StyleUnderline"/>
          <w:rFonts w:cs="Arial Hebrew"/>
          <w:sz w:val="12"/>
        </w:rPr>
        <w:t xml:space="preserve"> </w:t>
      </w:r>
      <w:r w:rsidRPr="0037713A">
        <w:rPr>
          <w:rStyle w:val="StyleUnderline"/>
          <w:rFonts w:cs="Arial Hebrew"/>
        </w:rPr>
        <w:t>Natural resources are another area of advantage for the United States</w:t>
      </w:r>
      <w:r w:rsidRPr="0037713A">
        <w:rPr>
          <w:rFonts w:cs="Arial Hebrew"/>
          <w:sz w:val="16"/>
        </w:rPr>
        <w:t>. Agriculture has been “a bastion of American competitiveness,” and America’s farmers and producers have never been more efficient or productive than they are today. The media may have lavished a great deal of attention on U.S. dependence on imported oil—a true strategic liability—but they have neglected its abundant coal and gas resources. In fact, the United States (combined with Canada) trails only the Middle East in the overall wealth of its energy resources.</w:t>
      </w:r>
      <w:r w:rsidRPr="005C52D8">
        <w:rPr>
          <w:rFonts w:cs="Times New Roman"/>
          <w:sz w:val="12"/>
        </w:rPr>
        <w:t>¶</w:t>
      </w:r>
      <w:r w:rsidRPr="0037713A">
        <w:rPr>
          <w:rFonts w:cs="Arial Hebrew"/>
          <w:sz w:val="16"/>
        </w:rPr>
        <w:t xml:space="preserve"> </w:t>
      </w:r>
      <w:proofErr w:type="gramStart"/>
      <w:r w:rsidRPr="0037713A">
        <w:rPr>
          <w:rStyle w:val="StyleUnderline"/>
          <w:rFonts w:cs="Arial Hebrew"/>
          <w:highlight w:val="cyan"/>
        </w:rPr>
        <w:t>There</w:t>
      </w:r>
      <w:proofErr w:type="gramEnd"/>
      <w:r w:rsidRPr="0037713A">
        <w:rPr>
          <w:rStyle w:val="StyleUnderline"/>
          <w:rFonts w:cs="Arial Hebrew"/>
          <w:highlight w:val="cyan"/>
        </w:rPr>
        <w:t xml:space="preserve"> are other factors that could help the United States navigate the period ahead. One of them is openness to innovation</w:t>
      </w:r>
      <w:r w:rsidRPr="0037713A">
        <w:rPr>
          <w:rFonts w:cs="Arial Hebrew"/>
          <w:sz w:val="16"/>
        </w:rPr>
        <w:t xml:space="preserve">, which can play an important role in extending the United States’ leading role in the world. Some scholars believe, in fact, that failure to maintain system leadership in sectors that power long waves of economic activity and growth is a key cause of decline. </w:t>
      </w:r>
      <w:r w:rsidRPr="0037713A">
        <w:rPr>
          <w:rStyle w:val="StyleUnderline"/>
          <w:rFonts w:cs="Arial Hebrew"/>
          <w:highlight w:val="cyan"/>
        </w:rPr>
        <w:t>Another factor</w:t>
      </w:r>
      <w:r w:rsidRPr="0037713A">
        <w:rPr>
          <w:rFonts w:cs="Arial Hebrew"/>
          <w:sz w:val="16"/>
        </w:rPr>
        <w:t xml:space="preserve"> that may propel the United States to a more rapid recovery </w:t>
      </w:r>
      <w:r w:rsidRPr="0037713A">
        <w:rPr>
          <w:rStyle w:val="StyleUnderline"/>
          <w:rFonts w:cs="Arial Hebrew"/>
          <w:highlight w:val="cyan"/>
        </w:rPr>
        <w:t>is the so-called “American creed</w:t>
      </w:r>
      <w:r w:rsidRPr="0037713A">
        <w:rPr>
          <w:rStyle w:val="StyleUnderline"/>
          <w:rFonts w:cs="Arial Hebrew"/>
        </w:rPr>
        <w:t>,”</w:t>
      </w:r>
      <w:r w:rsidRPr="0037713A">
        <w:rPr>
          <w:rFonts w:cs="Arial Hebrew"/>
          <w:sz w:val="16"/>
        </w:rPr>
        <w:t xml:space="preserve"> which includes skepticism about the role of the state in the economy and a veneration of the private sector, which indeed does produce the entrepreneurs and innovators capable of prolonging America’s leading sector primacy in the international economy.</w:t>
      </w:r>
      <w:r w:rsidRPr="005C52D8">
        <w:rPr>
          <w:rFonts w:cs="Times New Roman"/>
          <w:sz w:val="12"/>
        </w:rPr>
        <w:t>¶</w:t>
      </w:r>
      <w:r w:rsidRPr="0037713A">
        <w:rPr>
          <w:rFonts w:cs="Arial Hebrew"/>
          <w:sz w:val="16"/>
        </w:rPr>
        <w:t xml:space="preserve"> </w:t>
      </w:r>
      <w:r w:rsidRPr="0037713A">
        <w:rPr>
          <w:rStyle w:val="StyleUnderline"/>
          <w:rFonts w:cs="Arial Hebrew"/>
          <w:highlight w:val="cyan"/>
        </w:rPr>
        <w:t>Demographics, too,</w:t>
      </w:r>
      <w:r w:rsidRPr="0037713A">
        <w:rPr>
          <w:rStyle w:val="StyleUnderline"/>
          <w:rFonts w:cs="Arial Hebrew"/>
        </w:rPr>
        <w:t xml:space="preserve"> make continued U.S. economic leadership around the world more likely. American fertility rates are among the highest in the developed world and have virtually reached replacement levels</w:t>
      </w:r>
      <w:r w:rsidRPr="0037713A">
        <w:rPr>
          <w:rFonts w:cs="Arial Hebrew"/>
          <w:sz w:val="16"/>
        </w:rPr>
        <w:t>. With a growing population that will be more youthful than those of other developed countries (or China), the United States appears to be in a favorable position for the future.</w:t>
      </w:r>
      <w:r w:rsidRPr="005C52D8">
        <w:rPr>
          <w:rFonts w:cs="Times New Roman"/>
          <w:sz w:val="12"/>
        </w:rPr>
        <w:t>¶</w:t>
      </w:r>
      <w:r w:rsidRPr="0037713A">
        <w:rPr>
          <w:rFonts w:cs="Arial Hebrew"/>
          <w:sz w:val="16"/>
        </w:rPr>
        <w:t xml:space="preserve"> </w:t>
      </w:r>
      <w:r w:rsidRPr="0037713A">
        <w:rPr>
          <w:rStyle w:val="StyleUnderline"/>
          <w:rFonts w:cs="Arial Hebrew"/>
          <w:highlight w:val="cyan"/>
        </w:rPr>
        <w:t>None of these advantages</w:t>
      </w:r>
      <w:r w:rsidRPr="0037713A">
        <w:rPr>
          <w:rFonts w:cs="Arial Hebrew"/>
          <w:sz w:val="16"/>
        </w:rPr>
        <w:t xml:space="preserve">, however, including the United States’ unchallenged military capacity, </w:t>
      </w:r>
      <w:r w:rsidRPr="0037713A">
        <w:rPr>
          <w:rStyle w:val="StyleUnderline"/>
          <w:rFonts w:cs="Arial Hebrew"/>
          <w:highlight w:val="cyan"/>
        </w:rPr>
        <w:t xml:space="preserve">mean that America is destined to remain the preponderant power in the world. Without a concerted effort by the United States, the international system could move in the direction of </w:t>
      </w:r>
      <w:proofErr w:type="spellStart"/>
      <w:r w:rsidRPr="0037713A">
        <w:rPr>
          <w:rStyle w:val="StyleUnderline"/>
          <w:rFonts w:cs="Arial Hebrew"/>
          <w:highlight w:val="cyan"/>
        </w:rPr>
        <w:t>nonpolarity</w:t>
      </w:r>
      <w:proofErr w:type="spellEnd"/>
      <w:r w:rsidRPr="0037713A">
        <w:rPr>
          <w:rStyle w:val="StyleUnderline"/>
          <w:rFonts w:cs="Arial Hebrew"/>
          <w:highlight w:val="cyan"/>
        </w:rPr>
        <w:t xml:space="preserve"> or </w:t>
      </w:r>
      <w:proofErr w:type="spellStart"/>
      <w:r w:rsidRPr="0037713A">
        <w:rPr>
          <w:rStyle w:val="StyleUnderline"/>
          <w:rFonts w:cs="Arial Hebrew"/>
          <w:highlight w:val="cyan"/>
        </w:rPr>
        <w:t>apolarity</w:t>
      </w:r>
      <w:proofErr w:type="spellEnd"/>
      <w:r w:rsidRPr="0037713A">
        <w:rPr>
          <w:rFonts w:cs="Arial Hebrew"/>
          <w:sz w:val="16"/>
        </w:rPr>
        <w:t>, with no nation clearly playing a leading role in trying to organize the international system. The result would be a vacuum of leadership and an inability to manage the plethora of contemporary global problems like terrorism, nuclear proliferation, ethnic and sectarians wars, humanitarian disasters, crime, narcotics trafficking, pandemic disease, global climate change, and so forth.</w:t>
      </w:r>
      <w:r w:rsidRPr="005C52D8">
        <w:rPr>
          <w:rFonts w:cs="Times New Roman"/>
          <w:sz w:val="12"/>
        </w:rPr>
        <w:t>¶</w:t>
      </w:r>
      <w:r w:rsidRPr="0037713A">
        <w:rPr>
          <w:rFonts w:cs="Arial Hebrew"/>
          <w:sz w:val="16"/>
        </w:rPr>
        <w:t xml:space="preserve"> Notwithstanding the prediction of Global Trends 2025 that the world is moving toward </w:t>
      </w:r>
      <w:proofErr w:type="spellStart"/>
      <w:r w:rsidRPr="0037713A">
        <w:rPr>
          <w:rFonts w:cs="Arial Hebrew"/>
          <w:sz w:val="16"/>
        </w:rPr>
        <w:t>multipolarity</w:t>
      </w:r>
      <w:proofErr w:type="spellEnd"/>
      <w:r w:rsidRPr="0037713A">
        <w:rPr>
          <w:rFonts w:cs="Arial Hebrew"/>
          <w:sz w:val="16"/>
        </w:rPr>
        <w:t xml:space="preserve">, </w:t>
      </w:r>
      <w:r w:rsidRPr="0037713A">
        <w:rPr>
          <w:rStyle w:val="StyleUnderline"/>
          <w:rFonts w:cs="Arial Hebrew"/>
          <w:highlight w:val="cyan"/>
        </w:rPr>
        <w:t>it seems likely that U.S. predominance could continue in a unipolar system</w:t>
      </w:r>
      <w:r w:rsidRPr="0037713A">
        <w:rPr>
          <w:rFonts w:cs="Arial Hebrew"/>
          <w:sz w:val="16"/>
        </w:rPr>
        <w:t xml:space="preserve">, albeit one where U.S. hegemony is less clear than it was in the 1990s, more constrained by U.S. domestic and international economic limitations, and more contested by regional powers. </w:t>
      </w:r>
      <w:r w:rsidRPr="0037713A">
        <w:rPr>
          <w:rStyle w:val="StyleUnderline"/>
          <w:rFonts w:cs="Arial Hebrew"/>
          <w:highlight w:val="cyan"/>
        </w:rPr>
        <w:t>China will pose the biggest challenge</w:t>
      </w:r>
      <w:r w:rsidRPr="0037713A">
        <w:rPr>
          <w:rStyle w:val="StyleUnderline"/>
          <w:rFonts w:cs="Arial Hebrew"/>
        </w:rPr>
        <w:t xml:space="preserve"> in Asia</w:t>
      </w:r>
      <w:r w:rsidRPr="0037713A">
        <w:rPr>
          <w:rFonts w:cs="Arial Hebrew"/>
          <w:sz w:val="16"/>
        </w:rPr>
        <w:t>, but potential new nuclear powers like Iran and North Korea will also create difficult questions about U.S. extended deterrence in Northeast Asia and Southwest Asia. Other troublesome challengers may arise, including Venezuela in the Western Hemisphere (particularly if it aligns with a nuclear-armed Iran).</w:t>
      </w:r>
      <w:r w:rsidRPr="005C52D8">
        <w:rPr>
          <w:rFonts w:cs="Times New Roman"/>
          <w:sz w:val="12"/>
        </w:rPr>
        <w:t>¶</w:t>
      </w:r>
      <w:r w:rsidRPr="0037713A">
        <w:rPr>
          <w:rFonts w:cs="Arial Hebrew"/>
          <w:sz w:val="16"/>
        </w:rPr>
        <w:t xml:space="preserve"> </w:t>
      </w:r>
      <w:r w:rsidRPr="0037713A">
        <w:rPr>
          <w:rStyle w:val="StyleUnderline"/>
          <w:rFonts w:cs="Arial Hebrew"/>
        </w:rPr>
        <w:t xml:space="preserve">As Charles Krauthammer has written, </w:t>
      </w:r>
      <w:r w:rsidRPr="0037713A">
        <w:rPr>
          <w:rStyle w:val="StyleUnderline"/>
          <w:rFonts w:cs="Arial Hebrew"/>
          <w:highlight w:val="cyan"/>
        </w:rPr>
        <w:t>“</w:t>
      </w:r>
      <w:proofErr w:type="gramStart"/>
      <w:r w:rsidRPr="0037713A">
        <w:rPr>
          <w:rStyle w:val="StyleUnderline"/>
          <w:rFonts w:cs="Arial Hebrew"/>
          <w:highlight w:val="cyan"/>
        </w:rPr>
        <w:t>decline</w:t>
      </w:r>
      <w:proofErr w:type="gramEnd"/>
      <w:r w:rsidRPr="0037713A">
        <w:rPr>
          <w:rStyle w:val="StyleUnderline"/>
          <w:rFonts w:cs="Arial Hebrew"/>
          <w:highlight w:val="cyan"/>
        </w:rPr>
        <w:t xml:space="preserve"> is a choice,” and one that can be avoided</w:t>
      </w:r>
      <w:r w:rsidRPr="0037713A">
        <w:rPr>
          <w:rFonts w:cs="Arial Hebrew"/>
          <w:sz w:val="16"/>
        </w:rPr>
        <w:t xml:space="preserve"> if the U.S. government takes some basic steps. The first is to get America’s financial house in order. Second, the United States will need to meet head-on the reputational challenges it currently faces and be prepared to continue to defend the global commons </w:t>
      </w:r>
      <w:r w:rsidRPr="005C52D8">
        <w:rPr>
          <w:rFonts w:cs="Times New Roman"/>
          <w:sz w:val="12"/>
        </w:rPr>
        <w:t>¶</w:t>
      </w:r>
      <w:r w:rsidRPr="0037713A">
        <w:rPr>
          <w:rFonts w:cs="Arial Hebrew"/>
          <w:sz w:val="16"/>
        </w:rPr>
        <w:t xml:space="preserve"> (i.e., the air, space, maritime, and cyber domains). Perhaps most important, the decline in the margin of U.S. dominance and the emergence of challengers at the regional level will make alliances and alliance management central concerns for American policymakers in a way that they have not been since the end of the Cold War.</w:t>
      </w:r>
      <w:r w:rsidRPr="005C52D8">
        <w:rPr>
          <w:rFonts w:cs="Times New Roman"/>
          <w:sz w:val="12"/>
        </w:rPr>
        <w:t>¶</w:t>
      </w:r>
      <w:r w:rsidRPr="0037713A">
        <w:rPr>
          <w:rFonts w:cs="Arial Hebrew"/>
          <w:sz w:val="16"/>
        </w:rPr>
        <w:t xml:space="preserve"> </w:t>
      </w:r>
      <w:r w:rsidRPr="0037713A">
        <w:rPr>
          <w:rStyle w:val="StyleUnderline"/>
          <w:rFonts w:cs="Arial Hebrew"/>
          <w:highlight w:val="cyan"/>
        </w:rPr>
        <w:t>Maintaining the United States’ role as the “indispensable nation” will require resolve and foresight</w:t>
      </w:r>
      <w:r w:rsidRPr="0037713A">
        <w:rPr>
          <w:rFonts w:cs="Arial Hebrew"/>
          <w:sz w:val="16"/>
        </w:rPr>
        <w:t xml:space="preserve">. After 1989, at the dawn of the first unipolar era, there was an effort at the Pentagon to think explicitly about a strategy for extending U.S. predominance in the international system. Although the document that resulted, the 1992 Defense Planning Guidance, became the subject of much misplaced criticism and controversy, its main outline became the de facto bipartisan strategy that underpinned the unipolar “moment” that, against most expectations, has stretched into an era. </w:t>
      </w:r>
      <w:r w:rsidRPr="0037713A">
        <w:rPr>
          <w:rStyle w:val="StyleUnderline"/>
          <w:rFonts w:cs="Arial Hebrew"/>
        </w:rPr>
        <w:t>If the United States is going to successfully manage the challenges of contested primacy, the moment to debate the strategy that will carry U.S. power forward in the new century is now.</w:t>
      </w:r>
    </w:p>
    <w:p w14:paraId="13C83E49" w14:textId="4FF3FC38" w:rsidR="000D3413" w:rsidRDefault="000D3413" w:rsidP="000D3413">
      <w:pPr>
        <w:pStyle w:val="Heading2"/>
      </w:pPr>
      <w:r>
        <w:t>Link</w:t>
      </w:r>
    </w:p>
    <w:p w14:paraId="040A2E1F" w14:textId="77777777" w:rsidR="000D3413" w:rsidRDefault="000D3413" w:rsidP="000D3413">
      <w:pPr>
        <w:pStyle w:val="Heading3"/>
        <w:rPr>
          <w:rFonts w:cs="Arial Hebrew"/>
        </w:rPr>
      </w:pPr>
      <w:r>
        <w:rPr>
          <w:rFonts w:cs="Arial Hebrew"/>
        </w:rPr>
        <w:t>Economy Links</w:t>
      </w:r>
    </w:p>
    <w:p w14:paraId="15980633" w14:textId="77777777" w:rsidR="000D3413" w:rsidRDefault="000D3413" w:rsidP="000D3413"/>
    <w:p w14:paraId="04328914" w14:textId="77777777" w:rsidR="000D3413" w:rsidRPr="00743934" w:rsidRDefault="000D3413" w:rsidP="000D3413">
      <w:pPr>
        <w:pStyle w:val="Heading4"/>
      </w:pPr>
      <w:r>
        <w:t xml:space="preserve">Continued Chinese economic growth creates a </w:t>
      </w:r>
      <w:r>
        <w:rPr>
          <w:u w:val="single"/>
        </w:rPr>
        <w:t>security competition</w:t>
      </w:r>
      <w:r>
        <w:t xml:space="preserve"> with the U.S. — increases the probability of </w:t>
      </w:r>
      <w:r w:rsidRPr="00743934">
        <w:rPr>
          <w:i/>
          <w:u w:val="single"/>
        </w:rPr>
        <w:t>war</w:t>
      </w:r>
    </w:p>
    <w:p w14:paraId="21C180BC" w14:textId="77777777" w:rsidR="000D3413" w:rsidRPr="00743934" w:rsidRDefault="000D3413" w:rsidP="000D3413">
      <w:proofErr w:type="spellStart"/>
      <w:r w:rsidRPr="00743934">
        <w:rPr>
          <w:rStyle w:val="Style13ptBold"/>
        </w:rPr>
        <w:t>Mearsheimer</w:t>
      </w:r>
      <w:proofErr w:type="spellEnd"/>
      <w:r w:rsidRPr="00743934">
        <w:rPr>
          <w:rStyle w:val="Style13ptBold"/>
        </w:rPr>
        <w:t xml:space="preserve"> 14</w:t>
      </w:r>
      <w:r>
        <w:t xml:space="preserve"> — John J. </w:t>
      </w:r>
      <w:proofErr w:type="spellStart"/>
      <w:r>
        <w:t>Mearsheimer</w:t>
      </w:r>
      <w:proofErr w:type="spellEnd"/>
      <w:r>
        <w:t xml:space="preserve">, Ph.D. in Government from Cornell, Distinguished Service Professor of Political Science and chair of the Political Science Department at the University of Chicago, co-director of the Program on International Security Policy, faculty member in the Committee on International Relations graduate program, member of the Advisory Council of The National Interest, former Fellow at the Council on Foreign Relations in New York, 2014 (“Can China Rise Peacefully?” </w:t>
      </w:r>
      <w:r>
        <w:rPr>
          <w:i/>
        </w:rPr>
        <w:t>The National Interest,</w:t>
      </w:r>
      <w:r>
        <w:t xml:space="preserve"> October 25</w:t>
      </w:r>
      <w:r w:rsidRPr="00743934">
        <w:rPr>
          <w:vertAlign w:val="superscript"/>
        </w:rPr>
        <w:t>th</w:t>
      </w:r>
      <w:r>
        <w:t xml:space="preserve">, Available Online at </w:t>
      </w:r>
      <w:hyperlink r:id="rId34" w:history="1">
        <w:r w:rsidRPr="00004353">
          <w:rPr>
            <w:rStyle w:val="Hyperlink"/>
          </w:rPr>
          <w:t>http://nationalinterest.org/commentary/can-china-rise-peacefully-10204</w:t>
        </w:r>
      </w:hyperlink>
      <w:r>
        <w:t>, Accessed 7-5-16)</w:t>
      </w:r>
    </w:p>
    <w:p w14:paraId="1774762E" w14:textId="77777777" w:rsidR="000D3413" w:rsidRDefault="000D3413" w:rsidP="000D3413">
      <w:pPr>
        <w:rPr>
          <w:rStyle w:val="Emphasis"/>
        </w:rPr>
      </w:pPr>
      <w:r>
        <w:t xml:space="preserve">Offensive realism offers important insights into China’s rise. My argument in a nutshell is that </w:t>
      </w:r>
      <w:r w:rsidRPr="006264A5">
        <w:rPr>
          <w:rStyle w:val="StyleUnderline"/>
          <w:highlight w:val="yellow"/>
        </w:rPr>
        <w:t>if China continues to grow economically, it will attempt to dominate Asia</w:t>
      </w:r>
      <w:r w:rsidRPr="00743934">
        <w:rPr>
          <w:rStyle w:val="StyleUnderline"/>
        </w:rPr>
        <w:t xml:space="preserve"> the way the United States dominates the Western Hemisphere. </w:t>
      </w:r>
      <w:r w:rsidRPr="006264A5">
        <w:rPr>
          <w:rStyle w:val="StyleUnderline"/>
          <w:highlight w:val="yellow"/>
        </w:rPr>
        <w:t>The U</w:t>
      </w:r>
      <w:r w:rsidRPr="00743934">
        <w:rPr>
          <w:rStyle w:val="StyleUnderline"/>
        </w:rPr>
        <w:t xml:space="preserve">nited </w:t>
      </w:r>
      <w:r w:rsidRPr="006264A5">
        <w:rPr>
          <w:rStyle w:val="StyleUnderline"/>
          <w:highlight w:val="yellow"/>
        </w:rPr>
        <w:t>S</w:t>
      </w:r>
      <w:r w:rsidRPr="00743934">
        <w:rPr>
          <w:rStyle w:val="StyleUnderline"/>
        </w:rPr>
        <w:t xml:space="preserve">tates, however, </w:t>
      </w:r>
      <w:r w:rsidRPr="006264A5">
        <w:rPr>
          <w:rStyle w:val="StyleUnderline"/>
          <w:highlight w:val="yellow"/>
        </w:rPr>
        <w:t>will go to enormous lengths to prevent China from achieving regional hegemony. Most</w:t>
      </w:r>
      <w:r w:rsidRPr="00743934">
        <w:rPr>
          <w:rStyle w:val="StyleUnderline"/>
        </w:rPr>
        <w:t xml:space="preserve"> of Beijing’s </w:t>
      </w:r>
      <w:r w:rsidRPr="006264A5">
        <w:rPr>
          <w:rStyle w:val="StyleUnderline"/>
          <w:highlight w:val="yellow"/>
        </w:rPr>
        <w:t>neighbors</w:t>
      </w:r>
      <w:r w:rsidRPr="00743934">
        <w:rPr>
          <w:rStyle w:val="StyleUnderline"/>
        </w:rPr>
        <w:t xml:space="preserve">, </w:t>
      </w:r>
      <w:r w:rsidRPr="006264A5">
        <w:rPr>
          <w:rStyle w:val="StyleUnderline"/>
          <w:highlight w:val="yellow"/>
        </w:rPr>
        <w:t>including India, Japan, Singapore, South Korea, Russia, and Vietnam, will join with the U</w:t>
      </w:r>
      <w:r w:rsidRPr="00743934">
        <w:rPr>
          <w:rStyle w:val="StyleUnderline"/>
        </w:rPr>
        <w:t xml:space="preserve">nited </w:t>
      </w:r>
      <w:r w:rsidRPr="006264A5">
        <w:rPr>
          <w:rStyle w:val="StyleUnderline"/>
          <w:highlight w:val="yellow"/>
        </w:rPr>
        <w:t>S</w:t>
      </w:r>
      <w:r w:rsidRPr="00743934">
        <w:rPr>
          <w:rStyle w:val="StyleUnderline"/>
        </w:rPr>
        <w:t xml:space="preserve">tates </w:t>
      </w:r>
      <w:r w:rsidRPr="006264A5">
        <w:rPr>
          <w:rStyle w:val="StyleUnderline"/>
          <w:highlight w:val="yellow"/>
        </w:rPr>
        <w:t>to contain</w:t>
      </w:r>
      <w:r w:rsidRPr="00743934">
        <w:rPr>
          <w:rStyle w:val="StyleUnderline"/>
        </w:rPr>
        <w:t xml:space="preserve"> Chinese power. </w:t>
      </w:r>
      <w:r w:rsidRPr="006264A5">
        <w:rPr>
          <w:rStyle w:val="StyleUnderline"/>
          <w:highlight w:val="yellow"/>
        </w:rPr>
        <w:t xml:space="preserve">The result will be </w:t>
      </w:r>
      <w:r w:rsidRPr="006264A5">
        <w:rPr>
          <w:rStyle w:val="Emphasis"/>
          <w:highlight w:val="yellow"/>
        </w:rPr>
        <w:t>an intense security competition with considerable potential for war</w:t>
      </w:r>
      <w:r w:rsidRPr="00743934">
        <w:rPr>
          <w:rStyle w:val="Emphasis"/>
        </w:rPr>
        <w:t>.</w:t>
      </w:r>
      <w:r w:rsidRPr="00743934">
        <w:rPr>
          <w:rStyle w:val="StyleUnderline"/>
        </w:rPr>
        <w:t xml:space="preserve"> In short, </w:t>
      </w:r>
      <w:r w:rsidRPr="006264A5">
        <w:rPr>
          <w:rStyle w:val="Emphasis"/>
          <w:highlight w:val="yellow"/>
        </w:rPr>
        <w:t xml:space="preserve">China’s rise is unlikely </w:t>
      </w:r>
      <w:proofErr w:type="gramStart"/>
      <w:r w:rsidRPr="006264A5">
        <w:rPr>
          <w:rStyle w:val="Emphasis"/>
          <w:highlight w:val="yellow"/>
        </w:rPr>
        <w:t>to</w:t>
      </w:r>
      <w:proofErr w:type="gramEnd"/>
      <w:r w:rsidRPr="006264A5">
        <w:rPr>
          <w:rStyle w:val="Emphasis"/>
          <w:highlight w:val="yellow"/>
        </w:rPr>
        <w:t xml:space="preserve"> be tranquil.</w:t>
      </w:r>
    </w:p>
    <w:p w14:paraId="69E679EE" w14:textId="77777777" w:rsidR="000D3413" w:rsidRDefault="000D3413" w:rsidP="000D3413"/>
    <w:p w14:paraId="49E09AA5" w14:textId="77777777" w:rsidR="000D3413" w:rsidRDefault="000D3413" w:rsidP="000D3413">
      <w:pPr>
        <w:pStyle w:val="Heading4"/>
      </w:pPr>
      <w:r>
        <w:t>Chinese economic slowdown increases US leadership</w:t>
      </w:r>
    </w:p>
    <w:p w14:paraId="48997718" w14:textId="77777777" w:rsidR="000D3413" w:rsidRPr="000B1FB2" w:rsidRDefault="000D3413" w:rsidP="000D3413">
      <w:r w:rsidRPr="000B1FB2">
        <w:rPr>
          <w:rStyle w:val="Style13ptBold"/>
        </w:rPr>
        <w:t>Levi and Economy 16</w:t>
      </w:r>
      <w:r>
        <w:t xml:space="preserve"> — Michael A. Levi, David M. Rubenstein Senior Fellow for Energy and the Environment, Director of the Maurice R. Greenberg Center for </w:t>
      </w:r>
      <w:proofErr w:type="spellStart"/>
      <w:r>
        <w:t>Geoeconomic</w:t>
      </w:r>
      <w:proofErr w:type="spellEnd"/>
      <w:r>
        <w:t xml:space="preserve"> Studies, Ph.D. in War Studies from the University of London, Elizabeth Economy, C.V. Starr Senior Fellow and Director for Asia Studies at the Council on Foreign Relations, Ph.D. from the University of Michigan, 2016 (“Economic and Geopolitical Fallout From China’s Slowing Growth,” </w:t>
      </w:r>
      <w:r>
        <w:rPr>
          <w:i/>
        </w:rPr>
        <w:t>Council on Foreign Relations</w:t>
      </w:r>
      <w:r>
        <w:t>, February 25</w:t>
      </w:r>
      <w:r w:rsidRPr="000B1FB2">
        <w:rPr>
          <w:vertAlign w:val="superscript"/>
        </w:rPr>
        <w:t>th</w:t>
      </w:r>
      <w:r>
        <w:t xml:space="preserve">, Available Online at </w:t>
      </w:r>
      <w:hyperlink r:id="rId35" w:history="1">
        <w:r w:rsidRPr="00E6489B">
          <w:rPr>
            <w:rStyle w:val="Hyperlink"/>
          </w:rPr>
          <w:t>http://www.cfr.org/china/economic-geopolitical-fallout-chinas-slowing-growth/p37554</w:t>
        </w:r>
      </w:hyperlink>
      <w:r>
        <w:t>, Accessed 7-11-16)</w:t>
      </w:r>
    </w:p>
    <w:p w14:paraId="427AB4AD" w14:textId="77777777" w:rsidR="000D3413" w:rsidRDefault="000D3413" w:rsidP="000D3413">
      <w:r>
        <w:t xml:space="preserve">There are no true economic winners </w:t>
      </w:r>
      <w:r w:rsidRPr="006264A5">
        <w:rPr>
          <w:rStyle w:val="StyleUnderline"/>
          <w:highlight w:val="yellow"/>
        </w:rPr>
        <w:t>from a dramatic Chinese slowdown</w:t>
      </w:r>
      <w:r w:rsidRPr="000B1FB2">
        <w:rPr>
          <w:rStyle w:val="StyleUnderline"/>
        </w:rPr>
        <w:t>,</w:t>
      </w:r>
      <w:r>
        <w:t xml:space="preserve"> noted one participant, but </w:t>
      </w:r>
      <w:r w:rsidRPr="006264A5">
        <w:rPr>
          <w:rStyle w:val="StyleUnderline"/>
          <w:highlight w:val="yellow"/>
        </w:rPr>
        <w:t>there is one political winner</w:t>
      </w:r>
      <w:r w:rsidRPr="006264A5">
        <w:rPr>
          <w:highlight w:val="yellow"/>
        </w:rPr>
        <w:t xml:space="preserve">: </w:t>
      </w:r>
      <w:r w:rsidRPr="006264A5">
        <w:rPr>
          <w:rStyle w:val="StyleUnderline"/>
          <w:highlight w:val="yellow"/>
        </w:rPr>
        <w:t>the U</w:t>
      </w:r>
      <w:r w:rsidRPr="000B1FB2">
        <w:rPr>
          <w:rStyle w:val="StyleUnderline"/>
        </w:rPr>
        <w:t xml:space="preserve">nited </w:t>
      </w:r>
      <w:r w:rsidRPr="006264A5">
        <w:rPr>
          <w:rStyle w:val="StyleUnderline"/>
          <w:highlight w:val="yellow"/>
        </w:rPr>
        <w:t>S</w:t>
      </w:r>
      <w:r w:rsidRPr="000B1FB2">
        <w:rPr>
          <w:rStyle w:val="StyleUnderline"/>
        </w:rPr>
        <w:t xml:space="preserve">tates. Chronically </w:t>
      </w:r>
      <w:r w:rsidRPr="006264A5">
        <w:rPr>
          <w:rStyle w:val="StyleUnderline"/>
          <w:highlight w:val="yellow"/>
        </w:rPr>
        <w:t>lower growth might rob China’s development model of</w:t>
      </w:r>
      <w:r w:rsidRPr="000B1FB2">
        <w:rPr>
          <w:rStyle w:val="StyleUnderline"/>
        </w:rPr>
        <w:t xml:space="preserve"> some of </w:t>
      </w:r>
      <w:r w:rsidRPr="006264A5">
        <w:rPr>
          <w:rStyle w:val="StyleUnderline"/>
          <w:highlight w:val="yellow"/>
        </w:rPr>
        <w:t>its mystique.</w:t>
      </w:r>
      <w:r w:rsidRPr="000B1FB2">
        <w:rPr>
          <w:rStyle w:val="StyleUnderline"/>
        </w:rPr>
        <w:t xml:space="preserve"> In this respect, at least, </w:t>
      </w:r>
      <w:r w:rsidRPr="006264A5">
        <w:rPr>
          <w:rStyle w:val="StyleUnderline"/>
          <w:highlight w:val="yellow"/>
        </w:rPr>
        <w:t>the United States would enjoy a boost in relative prestige in Asia,</w:t>
      </w:r>
      <w:r>
        <w:t xml:space="preserve"> as long as the United States exhibited wise leadership, built a healthy economy of its own, and avoided getting bogged down by conflicts around the world. </w:t>
      </w:r>
    </w:p>
    <w:p w14:paraId="78722C55" w14:textId="77777777" w:rsidR="000D3413" w:rsidRDefault="000D3413" w:rsidP="000D3413"/>
    <w:p w14:paraId="4F1BB0C3" w14:textId="77777777" w:rsidR="000D3413" w:rsidRDefault="000D3413" w:rsidP="000D3413">
      <w:pPr>
        <w:pStyle w:val="Heading3"/>
        <w:rPr>
          <w:rFonts w:cs="Arial Hebrew"/>
        </w:rPr>
      </w:pPr>
      <w:r>
        <w:rPr>
          <w:rFonts w:cs="Arial Hebrew"/>
        </w:rPr>
        <w:t>They Say: “Diversionary War”</w:t>
      </w:r>
    </w:p>
    <w:p w14:paraId="74591AA7" w14:textId="77777777" w:rsidR="000D3413" w:rsidRPr="00FE022F" w:rsidRDefault="000D3413" w:rsidP="000D3413">
      <w:pPr>
        <w:pStyle w:val="Heading4"/>
      </w:pPr>
      <w:r w:rsidRPr="00FE022F">
        <w:t xml:space="preserve">Chinese diversionary war will never happen. </w:t>
      </w:r>
    </w:p>
    <w:p w14:paraId="19607580" w14:textId="77777777" w:rsidR="000D3413" w:rsidRPr="00FE022F" w:rsidRDefault="000D3413" w:rsidP="000D3413">
      <w:pPr>
        <w:rPr>
          <w:rStyle w:val="Style13ptBold"/>
        </w:rPr>
      </w:pPr>
      <w:r w:rsidRPr="00FE022F">
        <w:rPr>
          <w:rStyle w:val="Style13ptBold"/>
        </w:rPr>
        <w:t>Levi &amp; Economy ‘16</w:t>
      </w:r>
    </w:p>
    <w:p w14:paraId="24887AA8" w14:textId="77777777" w:rsidR="000D3413" w:rsidRPr="00FE022F" w:rsidRDefault="000D3413" w:rsidP="000D3413">
      <w:pPr>
        <w:rPr>
          <w:sz w:val="18"/>
          <w:szCs w:val="18"/>
        </w:rPr>
      </w:pPr>
      <w:proofErr w:type="gramStart"/>
      <w:r w:rsidRPr="00FE022F">
        <w:rPr>
          <w:sz w:val="18"/>
          <w:szCs w:val="18"/>
        </w:rPr>
        <w:t>et</w:t>
      </w:r>
      <w:proofErr w:type="gramEnd"/>
      <w:r w:rsidRPr="00FE022F">
        <w:rPr>
          <w:sz w:val="18"/>
          <w:szCs w:val="18"/>
        </w:rPr>
        <w:t xml:space="preserve"> al; Michael A. Levi and Elizabeth Economy are both Senior Fellows at the Council on Foreign Relations. The Council on Foreign Relations (CFR) is an independent, nonpartisan membership organization, think tank, and publisher. Michael Levi is the David M. Rubenstein senior fellow for energy and the environment at the Council on Foreign Relations (CFR), director of CFR’s Maurice R. Greenberg Center for </w:t>
      </w:r>
      <w:proofErr w:type="spellStart"/>
      <w:r w:rsidRPr="00FE022F">
        <w:rPr>
          <w:sz w:val="18"/>
          <w:szCs w:val="18"/>
        </w:rPr>
        <w:t>Geoeconomic</w:t>
      </w:r>
      <w:proofErr w:type="spellEnd"/>
      <w:r w:rsidRPr="00FE022F">
        <w:rPr>
          <w:sz w:val="18"/>
          <w:szCs w:val="18"/>
        </w:rPr>
        <w:t xml:space="preserve"> Studies, and director of the CFR program on energy security and climate change. He is an expert on energy, climate change, nuclear security, and the interplay of global economics and international politics. Before joining CFR, Dr. Levi was a nonresident science fellow and a science and technology fellow in foreign policy studies at the Brookings Institution. Prior to that, he was director of the Federation of American Scientists' Strategic Security Project. Elizabeth Economy is the C.V. Starr senior fellow and director for Asia studies at the Council on Foreign Relations. Dr. Economy has published widely on both Chinese domestic and foreign policy. Dr. Economy is a frequent guest on nationally broadcast television and radio programs, has testified before Congress on numerous occasions, and regularly consults for U.S. government agencies and companies. Levi &amp; Economy hosted a workshop along with the Council on Foreign Relations' Maurice R. Greenberg Center for </w:t>
      </w:r>
      <w:proofErr w:type="spellStart"/>
      <w:r w:rsidRPr="00FE022F">
        <w:rPr>
          <w:sz w:val="18"/>
          <w:szCs w:val="18"/>
        </w:rPr>
        <w:t>Geoeconomic</w:t>
      </w:r>
      <w:proofErr w:type="spellEnd"/>
      <w:r w:rsidRPr="00FE022F">
        <w:rPr>
          <w:sz w:val="18"/>
          <w:szCs w:val="18"/>
        </w:rPr>
        <w:t xml:space="preserve"> Studies and Asia Studies program. This report is includes the thoughts of the CFR participants at the workshop – “Economic and Geopolitical Fallout From China's Slowing Growth” - February 25</w:t>
      </w:r>
      <w:proofErr w:type="gramStart"/>
      <w:r w:rsidRPr="00FE022F">
        <w:rPr>
          <w:sz w:val="18"/>
          <w:szCs w:val="18"/>
        </w:rPr>
        <w:t>,2016</w:t>
      </w:r>
      <w:proofErr w:type="gramEnd"/>
      <w:r w:rsidRPr="00FE022F">
        <w:rPr>
          <w:sz w:val="18"/>
          <w:szCs w:val="18"/>
        </w:rPr>
        <w:t xml:space="preserve"> – pdf available via: http://www.cfr.org/china/economic-geopolitical-fallout-chinas-slowing-growth/p37554</w:t>
      </w:r>
    </w:p>
    <w:p w14:paraId="22D639A1" w14:textId="77777777" w:rsidR="000D3413" w:rsidRPr="00FE022F" w:rsidRDefault="000D3413" w:rsidP="000D3413"/>
    <w:p w14:paraId="0F6D8A9E" w14:textId="77777777" w:rsidR="000D3413" w:rsidRPr="00FE022F" w:rsidRDefault="000D3413" w:rsidP="000D3413">
      <w:pPr>
        <w:rPr>
          <w:rStyle w:val="StyleUnderline"/>
        </w:rPr>
      </w:pPr>
      <w:r w:rsidRPr="00FE022F">
        <w:rPr>
          <w:rStyle w:val="Emphasis"/>
        </w:rPr>
        <w:t>But Beijing Is Unlikely to Wage War if the Economy Crashes</w:t>
      </w:r>
      <w:r w:rsidRPr="00FE022F">
        <w:rPr>
          <w:sz w:val="16"/>
        </w:rPr>
        <w:t xml:space="preserve"> By the same token, </w:t>
      </w:r>
      <w:r w:rsidRPr="00D47FC1">
        <w:rPr>
          <w:rStyle w:val="StyleUnderline"/>
          <w:highlight w:val="cyan"/>
        </w:rPr>
        <w:t>analysts should probably discard the notion that a crash of the domestic economy would provoke a Chinese military adventure abroad</w:t>
      </w:r>
      <w:r w:rsidRPr="00FE022F">
        <w:rPr>
          <w:rStyle w:val="StyleUnderline"/>
        </w:rPr>
        <w:t xml:space="preserve"> </w:t>
      </w:r>
      <w:r w:rsidRPr="00FE022F">
        <w:rPr>
          <w:sz w:val="16"/>
        </w:rPr>
        <w:t xml:space="preserve">in order </w:t>
      </w:r>
      <w:r w:rsidRPr="00D47FC1">
        <w:rPr>
          <w:rStyle w:val="StyleUnderline"/>
          <w:highlight w:val="cyan"/>
        </w:rPr>
        <w:t>to distract Chinese people from upheaval at home</w:t>
      </w:r>
      <w:r w:rsidRPr="00FE022F">
        <w:rPr>
          <w:sz w:val="16"/>
        </w:rPr>
        <w:t xml:space="preserve">. </w:t>
      </w:r>
      <w:r w:rsidRPr="00D47FC1">
        <w:rPr>
          <w:rStyle w:val="StyleUnderline"/>
          <w:highlight w:val="cyan"/>
        </w:rPr>
        <w:t>This "wag the dog” scenario may gain currency with screenplay writers</w:t>
      </w:r>
      <w:r w:rsidRPr="00FE022F">
        <w:rPr>
          <w:rStyle w:val="StyleUnderline"/>
        </w:rPr>
        <w:t xml:space="preserve"> and conspiracy buffs,</w:t>
      </w:r>
      <w:r w:rsidRPr="00FE022F">
        <w:rPr>
          <w:sz w:val="16"/>
        </w:rPr>
        <w:t xml:space="preserve"> </w:t>
      </w:r>
      <w:r w:rsidRPr="00D47FC1">
        <w:rPr>
          <w:rStyle w:val="StyleUnderline"/>
          <w:highlight w:val="cyan"/>
        </w:rPr>
        <w:t>but it is not borne out by history</w:t>
      </w:r>
      <w:r w:rsidRPr="00FE022F">
        <w:rPr>
          <w:sz w:val="16"/>
        </w:rPr>
        <w:t xml:space="preserve">. Although it is true that strife-torn countries often get embroiled in </w:t>
      </w:r>
      <w:r w:rsidRPr="00D47FC1">
        <w:rPr>
          <w:rStyle w:val="Emphasis"/>
          <w:highlight w:val="cyan"/>
        </w:rPr>
        <w:t>external wars</w:t>
      </w:r>
      <w:r w:rsidRPr="00FE022F">
        <w:rPr>
          <w:sz w:val="16"/>
        </w:rPr>
        <w:t xml:space="preserve">, it </w:t>
      </w:r>
      <w:r w:rsidRPr="00D47FC1">
        <w:rPr>
          <w:rStyle w:val="Emphasis"/>
          <w:highlight w:val="cyan"/>
        </w:rPr>
        <w:t>is rarely because their leaders set out to generate a diversionary activity for the</w:t>
      </w:r>
      <w:r w:rsidRPr="00FE022F">
        <w:rPr>
          <w:sz w:val="16"/>
        </w:rPr>
        <w:t xml:space="preserve">ir restive </w:t>
      </w:r>
      <w:r w:rsidRPr="00D47FC1">
        <w:rPr>
          <w:rStyle w:val="StyleUnderline"/>
          <w:highlight w:val="cyan"/>
        </w:rPr>
        <w:t>populace.</w:t>
      </w:r>
      <w:r w:rsidRPr="00FE022F">
        <w:rPr>
          <w:sz w:val="16"/>
        </w:rPr>
        <w:t xml:space="preserve"> Indeed, most workshop participants argued that </w:t>
      </w:r>
      <w:r w:rsidRPr="00D47FC1">
        <w:rPr>
          <w:rStyle w:val="StyleUnderline"/>
          <w:highlight w:val="cyan"/>
        </w:rPr>
        <w:t>if China were beset by</w:t>
      </w:r>
      <w:r w:rsidRPr="00FE022F">
        <w:rPr>
          <w:sz w:val="16"/>
        </w:rPr>
        <w:t xml:space="preserve"> an acute </w:t>
      </w:r>
      <w:r w:rsidRPr="00D47FC1">
        <w:rPr>
          <w:rStyle w:val="StyleUnderline"/>
          <w:highlight w:val="cyan"/>
        </w:rPr>
        <w:t>internal crisis, the</w:t>
      </w:r>
      <w:r w:rsidRPr="00FE022F">
        <w:rPr>
          <w:sz w:val="16"/>
        </w:rPr>
        <w:t xml:space="preserve"> Communist </w:t>
      </w:r>
      <w:r w:rsidRPr="00D47FC1">
        <w:rPr>
          <w:rStyle w:val="StyleUnderline"/>
          <w:highlight w:val="cyan"/>
        </w:rPr>
        <w:t>Party would almost certainly refocus its energy</w:t>
      </w:r>
      <w:r w:rsidRPr="00FE022F">
        <w:rPr>
          <w:rStyle w:val="StyleUnderline"/>
        </w:rPr>
        <w:t xml:space="preserve"> </w:t>
      </w:r>
      <w:r w:rsidRPr="00FE022F">
        <w:rPr>
          <w:sz w:val="16"/>
        </w:rPr>
        <w:t xml:space="preserve">and resources </w:t>
      </w:r>
      <w:r w:rsidRPr="00D47FC1">
        <w:rPr>
          <w:rStyle w:val="StyleUnderline"/>
          <w:highlight w:val="cyan"/>
        </w:rPr>
        <w:t>inward.</w:t>
      </w:r>
      <w:r w:rsidRPr="00FE022F">
        <w:rPr>
          <w:sz w:val="16"/>
        </w:rPr>
        <w:t xml:space="preserve"> </w:t>
      </w:r>
      <w:r w:rsidRPr="00D47FC1">
        <w:rPr>
          <w:rStyle w:val="StyleUnderline"/>
          <w:highlight w:val="cyan"/>
        </w:rPr>
        <w:t>The</w:t>
      </w:r>
      <w:r w:rsidRPr="00FE022F">
        <w:rPr>
          <w:rStyle w:val="StyleUnderline"/>
        </w:rPr>
        <w:t xml:space="preserve"> leadership and its security apparatus</w:t>
      </w:r>
      <w:r w:rsidRPr="00FE022F">
        <w:rPr>
          <w:sz w:val="16"/>
        </w:rPr>
        <w:t xml:space="preserve">, including components of the </w:t>
      </w:r>
      <w:r w:rsidRPr="00D47FC1">
        <w:rPr>
          <w:rStyle w:val="StyleUnderline"/>
          <w:highlight w:val="cyan"/>
        </w:rPr>
        <w:t>military</w:t>
      </w:r>
      <w:r w:rsidRPr="00FE022F">
        <w:rPr>
          <w:sz w:val="16"/>
        </w:rPr>
        <w:t xml:space="preserve">, </w:t>
      </w:r>
      <w:r w:rsidRPr="00D47FC1">
        <w:rPr>
          <w:rStyle w:val="StyleUnderline"/>
          <w:highlight w:val="cyan"/>
        </w:rPr>
        <w:t>would have their hands full protecting against social instability</w:t>
      </w:r>
      <w:r w:rsidRPr="00FE022F">
        <w:rPr>
          <w:sz w:val="16"/>
        </w:rPr>
        <w:t xml:space="preserve">, </w:t>
      </w:r>
      <w:r w:rsidRPr="00FE022F">
        <w:rPr>
          <w:rStyle w:val="StyleUnderline"/>
        </w:rPr>
        <w:t>tamping down the activities of Uighur and Tibetan separatists</w:t>
      </w:r>
      <w:r w:rsidRPr="00FE022F">
        <w:rPr>
          <w:sz w:val="16"/>
        </w:rPr>
        <w:t xml:space="preserve">, </w:t>
      </w:r>
      <w:r w:rsidRPr="00D47FC1">
        <w:rPr>
          <w:rStyle w:val="StyleUnderline"/>
          <w:highlight w:val="cyan"/>
        </w:rPr>
        <w:t xml:space="preserve">and maintaining </w:t>
      </w:r>
      <w:r w:rsidRPr="00FE022F">
        <w:rPr>
          <w:sz w:val="16"/>
        </w:rPr>
        <w:t xml:space="preserve">the </w:t>
      </w:r>
      <w:r w:rsidRPr="00D47FC1">
        <w:rPr>
          <w:rStyle w:val="StyleUnderline"/>
          <w:highlight w:val="cyan"/>
        </w:rPr>
        <w:t>cohesiveness of the party itself.</w:t>
      </w:r>
      <w:r w:rsidRPr="00FE022F">
        <w:rPr>
          <w:sz w:val="16"/>
        </w:rPr>
        <w:t xml:space="preserve"> </w:t>
      </w:r>
      <w:r w:rsidRPr="00D47FC1">
        <w:rPr>
          <w:rStyle w:val="StyleUnderline"/>
          <w:highlight w:val="cyan"/>
        </w:rPr>
        <w:t>To launch a foreign war in an atmosphere of domestic public grievance would be particularly dangerous for Beijing.</w:t>
      </w:r>
      <w:r w:rsidRPr="00FE022F">
        <w:rPr>
          <w:sz w:val="16"/>
        </w:rPr>
        <w:t xml:space="preserve"> </w:t>
      </w:r>
      <w:r w:rsidRPr="00D47FC1">
        <w:rPr>
          <w:rStyle w:val="StyleUnderline"/>
          <w:highlight w:val="cyan"/>
        </w:rPr>
        <w:t>If China sustained a defeat</w:t>
      </w:r>
      <w:r w:rsidRPr="00FE022F">
        <w:rPr>
          <w:rStyle w:val="StyleUnderline"/>
        </w:rPr>
        <w:t xml:space="preserve"> at the hands of the Japanese or U.S. navy, </w:t>
      </w:r>
      <w:r w:rsidRPr="00D47FC1">
        <w:rPr>
          <w:rStyle w:val="StyleUnderline"/>
          <w:highlight w:val="cyan"/>
        </w:rPr>
        <w:t>the leadership would compound its reputation for</w:t>
      </w:r>
      <w:r w:rsidRPr="00FE022F">
        <w:rPr>
          <w:rStyle w:val="StyleUnderline"/>
        </w:rPr>
        <w:t xml:space="preserve"> economic </w:t>
      </w:r>
      <w:r w:rsidRPr="00D47FC1">
        <w:rPr>
          <w:rStyle w:val="StyleUnderline"/>
          <w:highlight w:val="cyan"/>
        </w:rPr>
        <w:t>mismanagement with</w:t>
      </w:r>
      <w:r w:rsidRPr="00FE022F">
        <w:rPr>
          <w:rStyle w:val="StyleUnderline"/>
        </w:rPr>
        <w:t xml:space="preserve"> one for </w:t>
      </w:r>
      <w:r w:rsidRPr="00D47FC1">
        <w:rPr>
          <w:rStyle w:val="StyleUnderline"/>
          <w:highlight w:val="cyan"/>
        </w:rPr>
        <w:t>military ineptitude—a</w:t>
      </w:r>
      <w:r w:rsidRPr="00FE022F">
        <w:rPr>
          <w:rStyle w:val="StyleUnderline"/>
        </w:rPr>
        <w:t xml:space="preserve"> potentially </w:t>
      </w:r>
      <w:r w:rsidRPr="00D47FC1">
        <w:rPr>
          <w:rStyle w:val="StyleUnderline"/>
          <w:highlight w:val="cyan"/>
        </w:rPr>
        <w:t>lethal cocktail for the</w:t>
      </w:r>
      <w:r w:rsidRPr="00FE022F">
        <w:rPr>
          <w:rStyle w:val="StyleUnderline"/>
        </w:rPr>
        <w:t xml:space="preserve"> ruling </w:t>
      </w:r>
      <w:r w:rsidRPr="00D47FC1">
        <w:rPr>
          <w:rStyle w:val="StyleUnderline"/>
          <w:highlight w:val="cyan"/>
        </w:rPr>
        <w:t>party.</w:t>
      </w:r>
    </w:p>
    <w:p w14:paraId="786B7A8E" w14:textId="77777777" w:rsidR="000D3413" w:rsidRPr="00FE022F" w:rsidRDefault="000D3413" w:rsidP="000D3413">
      <w:pPr>
        <w:pStyle w:val="Heading4"/>
      </w:pPr>
      <w:r w:rsidRPr="00FE022F">
        <w:t>Diversionary war theory false –Japan</w:t>
      </w:r>
    </w:p>
    <w:p w14:paraId="4E498B67" w14:textId="77777777" w:rsidR="000D3413" w:rsidRPr="00FE022F" w:rsidRDefault="000D3413" w:rsidP="000D3413">
      <w:pPr>
        <w:rPr>
          <w:rFonts w:eastAsia="Times New Roman" w:cs="Times New Roman"/>
          <w:color w:val="222222"/>
          <w:sz w:val="16"/>
          <w:szCs w:val="16"/>
          <w:shd w:val="clear" w:color="auto" w:fill="FFFFFF"/>
        </w:rPr>
      </w:pPr>
      <w:proofErr w:type="spellStart"/>
      <w:r w:rsidRPr="00FE022F">
        <w:rPr>
          <w:rStyle w:val="Style13ptBold"/>
        </w:rPr>
        <w:t>Frej</w:t>
      </w:r>
      <w:proofErr w:type="spellEnd"/>
      <w:r w:rsidRPr="00FE022F">
        <w:rPr>
          <w:rStyle w:val="Style13ptBold"/>
        </w:rPr>
        <w:t xml:space="preserve"> 11</w:t>
      </w:r>
      <w:r w:rsidRPr="00FE022F">
        <w:rPr>
          <w:rFonts w:eastAsia="Times New Roman" w:cs="Times New Roman"/>
          <w:color w:val="222222"/>
          <w:sz w:val="19"/>
          <w:szCs w:val="19"/>
          <w:shd w:val="clear" w:color="auto" w:fill="FFFFFF"/>
        </w:rPr>
        <w:t>—</w:t>
      </w:r>
      <w:r w:rsidRPr="00FE022F">
        <w:rPr>
          <w:rFonts w:eastAsia="Times New Roman" w:cs="Times New Roman"/>
          <w:color w:val="222222"/>
          <w:sz w:val="16"/>
          <w:szCs w:val="16"/>
          <w:shd w:val="clear" w:color="auto" w:fill="FFFFFF"/>
        </w:rPr>
        <w:t xml:space="preserve"> Willa, Pierson College. She writes about China’s foreign policy as she works on her senior essay discussing the topic, 2011 (“Update: Sino-Japanese Tensions,” The Yale Globalist, Feb 23, Available Online at http://97.74.206.199/tyglobalist/onlinecontent/blogs/update-sino-japanese-tensions/, Accessed 06-23-2016)</w:t>
      </w:r>
    </w:p>
    <w:p w14:paraId="7675C4F5" w14:textId="77777777" w:rsidR="000D3413" w:rsidRPr="00FE022F" w:rsidRDefault="000D3413" w:rsidP="000D3413">
      <w:pPr>
        <w:rPr>
          <w:rStyle w:val="StyleUnderline"/>
        </w:rPr>
      </w:pPr>
    </w:p>
    <w:p w14:paraId="1F11E357" w14:textId="77777777" w:rsidR="000D3413" w:rsidRPr="00FE022F" w:rsidRDefault="000D3413" w:rsidP="000D3413">
      <w:pPr>
        <w:rPr>
          <w:sz w:val="16"/>
        </w:rPr>
      </w:pPr>
      <w:r w:rsidRPr="00FE022F">
        <w:rPr>
          <w:sz w:val="16"/>
        </w:rPr>
        <w:t xml:space="preserve">Furthermore, </w:t>
      </w:r>
      <w:r w:rsidRPr="00D47FC1">
        <w:rPr>
          <w:rStyle w:val="StyleUnderline"/>
          <w:highlight w:val="cyan"/>
        </w:rPr>
        <w:t>leadership transitions are</w:t>
      </w:r>
      <w:r w:rsidRPr="00FE022F">
        <w:rPr>
          <w:rStyle w:val="StyleUnderline"/>
        </w:rPr>
        <w:t xml:space="preserve"> of note in both China and Japan, </w:t>
      </w:r>
      <w:r w:rsidRPr="00D47FC1">
        <w:rPr>
          <w:rStyle w:val="StyleUnderline"/>
          <w:highlight w:val="cyan"/>
        </w:rPr>
        <w:t>making it difficult to generalize about hawkish or conciliatory behavior on either side</w:t>
      </w:r>
      <w:r w:rsidRPr="00FE022F">
        <w:rPr>
          <w:rStyle w:val="StyleUnderline"/>
        </w:rPr>
        <w:t xml:space="preserve">, since diplomacy currently consists of extensive calculations about both present and future leadership. </w:t>
      </w:r>
      <w:r w:rsidRPr="00D47FC1">
        <w:rPr>
          <w:rStyle w:val="StyleUnderline"/>
          <w:highlight w:val="cyan"/>
        </w:rPr>
        <w:t>The diversionary war theory posits that states pursue a more aggressive foreign policy when faced with domestic vulnerability.</w:t>
      </w:r>
      <w:r w:rsidRPr="00FE022F">
        <w:rPr>
          <w:rStyle w:val="StyleUnderline"/>
        </w:rPr>
        <w:t xml:space="preserve"> </w:t>
      </w:r>
      <w:r w:rsidRPr="00FE022F">
        <w:rPr>
          <w:sz w:val="16"/>
        </w:rPr>
        <w:t>It seems as though this is what is occurring between the Chinese and the Japanese.</w:t>
      </w:r>
      <w:r w:rsidRPr="00FE022F">
        <w:rPr>
          <w:sz w:val="12"/>
        </w:rPr>
        <w:t>¶</w:t>
      </w:r>
      <w:r w:rsidRPr="00FE022F">
        <w:rPr>
          <w:sz w:val="16"/>
        </w:rPr>
        <w:t xml:space="preserve"> In fact, Abe’s newfound hawkish position is surprising, given his much less hostile stance on China in the past. In 2006, he was the first Japanese prime minister to pick Beijing as the first stop of foreign visits instead of the United States. Yet when considering the heated nationalism that has also overtaken the Japanese in reaction to the </w:t>
      </w:r>
      <w:proofErr w:type="spellStart"/>
      <w:r w:rsidRPr="00FE022F">
        <w:rPr>
          <w:sz w:val="16"/>
        </w:rPr>
        <w:t>Senkakus</w:t>
      </w:r>
      <w:proofErr w:type="spellEnd"/>
      <w:r w:rsidRPr="00FE022F">
        <w:rPr>
          <w:sz w:val="16"/>
        </w:rPr>
        <w:t>, Abe’s insistence on keeping the islands in Japanese hands falls into the diversionary war line of reasoning.</w:t>
      </w:r>
      <w:r w:rsidRPr="00FE022F">
        <w:rPr>
          <w:sz w:val="12"/>
        </w:rPr>
        <w:t>¶</w:t>
      </w:r>
      <w:r w:rsidRPr="00FE022F">
        <w:rPr>
          <w:sz w:val="16"/>
        </w:rPr>
        <w:t xml:space="preserve"> But </w:t>
      </w:r>
      <w:r w:rsidRPr="00D47FC1">
        <w:rPr>
          <w:rStyle w:val="StyleUnderline"/>
          <w:highlight w:val="cyan"/>
        </w:rPr>
        <w:t>the main question on everyone’s minds is what Xi Jinping is going to bring to the table on November 8</w:t>
      </w:r>
      <w:r w:rsidRPr="00FE022F">
        <w:rPr>
          <w:rStyle w:val="StyleUnderline"/>
        </w:rPr>
        <w:t xml:space="preserve">, the date of the Chinese leadership transition. According to a Pew Global Attitudes Project survey, Chinese people are more hostile towards rival nations than ever before. </w:t>
      </w:r>
      <w:r w:rsidRPr="00D47FC1">
        <w:rPr>
          <w:rStyle w:val="StyleUnderline"/>
          <w:highlight w:val="cyan"/>
        </w:rPr>
        <w:t>Will fresh leadership therefore adhere to the demands of the populace?</w:t>
      </w:r>
      <w:r w:rsidRPr="00FE022F">
        <w:rPr>
          <w:sz w:val="16"/>
        </w:rPr>
        <w:t xml:space="preserve"> Along this line of reasoning, China will react to internal turmoil with a continual display of hostility towards Japan. What this “hostility” will specifically entail is unclear. </w:t>
      </w:r>
      <w:r w:rsidRPr="00FE022F">
        <w:rPr>
          <w:rStyle w:val="StyleUnderline"/>
        </w:rPr>
        <w:t xml:space="preserve">At the very least, </w:t>
      </w:r>
      <w:r w:rsidRPr="00D47FC1">
        <w:rPr>
          <w:rStyle w:val="StyleUnderline"/>
          <w:highlight w:val="cyan"/>
        </w:rPr>
        <w:t>China will most likely continue to send patrol boats to encroach on Japanese waters.</w:t>
      </w:r>
      <w:r w:rsidRPr="00D47FC1">
        <w:rPr>
          <w:rStyle w:val="StyleUnderline"/>
          <w:sz w:val="12"/>
          <w:highlight w:val="cyan"/>
        </w:rPr>
        <w:t xml:space="preserve">¶ </w:t>
      </w:r>
      <w:r w:rsidRPr="00D47FC1">
        <w:rPr>
          <w:rStyle w:val="StyleUnderline"/>
          <w:highlight w:val="cyan"/>
        </w:rPr>
        <w:t>The theory of diversionary war cannot</w:t>
      </w:r>
      <w:r w:rsidRPr="00FE022F">
        <w:rPr>
          <w:rStyle w:val="StyleUnderline"/>
        </w:rPr>
        <w:t xml:space="preserve">, however, </w:t>
      </w:r>
      <w:r w:rsidRPr="00D47FC1">
        <w:rPr>
          <w:rStyle w:val="StyleUnderline"/>
          <w:highlight w:val="cyan"/>
        </w:rPr>
        <w:t>serve to predict the future of Sino-Japanese relations on its own. It would fail to explain China’s history of regional cooperation in response to territorial disputes</w:t>
      </w:r>
      <w:r w:rsidRPr="00D47FC1">
        <w:rPr>
          <w:sz w:val="16"/>
          <w:highlight w:val="cyan"/>
        </w:rPr>
        <w:t>.</w:t>
      </w:r>
      <w:r w:rsidRPr="00FE022F">
        <w:rPr>
          <w:sz w:val="16"/>
        </w:rPr>
        <w:t xml:space="preserve"> More importantly, </w:t>
      </w:r>
      <w:r w:rsidRPr="00FE022F">
        <w:rPr>
          <w:rStyle w:val="StyleUnderline"/>
        </w:rPr>
        <w:t xml:space="preserve">national interests – namely economic and balance of power interests – are at stake. On the one hand, China fears the loss of strategically significant territory. Admittedly, </w:t>
      </w:r>
      <w:r w:rsidRPr="00D47FC1">
        <w:rPr>
          <w:rStyle w:val="StyleUnderline"/>
          <w:highlight w:val="cyan"/>
        </w:rPr>
        <w:t>these islands are nothing but a cluster of rocks in the middle of the East China Sea, but control over this territory grants important access to fisherman and supposed untapped oil reserves</w:t>
      </w:r>
      <w:r w:rsidRPr="00D47FC1">
        <w:rPr>
          <w:sz w:val="16"/>
          <w:highlight w:val="cyan"/>
        </w:rPr>
        <w:t>.</w:t>
      </w:r>
      <w:r w:rsidRPr="00FE022F">
        <w:rPr>
          <w:sz w:val="16"/>
        </w:rPr>
        <w:t xml:space="preserve"> So while it is clearly in China’s best interest to fight for some level of sovereignty over the </w:t>
      </w:r>
      <w:proofErr w:type="spellStart"/>
      <w:r w:rsidRPr="00FE022F">
        <w:rPr>
          <w:sz w:val="16"/>
        </w:rPr>
        <w:t>Diaoyus</w:t>
      </w:r>
      <w:proofErr w:type="spellEnd"/>
      <w:r w:rsidRPr="00FE022F">
        <w:rPr>
          <w:sz w:val="16"/>
        </w:rPr>
        <w:t>, a diplomatic shakeup between China and Japan would be an economic disaster. China is now Japan’s largest trading partner, and a prolonging of the territorial dispute will seriously jeopardize bilateral trade.</w:t>
      </w:r>
      <w:r w:rsidRPr="00FE022F">
        <w:rPr>
          <w:sz w:val="12"/>
        </w:rPr>
        <w:t>¶</w:t>
      </w:r>
      <w:r w:rsidRPr="00FE022F">
        <w:rPr>
          <w:sz w:val="16"/>
        </w:rPr>
        <w:t xml:space="preserve"> </w:t>
      </w:r>
      <w:r w:rsidRPr="00D47FC1">
        <w:rPr>
          <w:rStyle w:val="StyleUnderline"/>
          <w:highlight w:val="cyan"/>
        </w:rPr>
        <w:t>Chances are slim that a full-blow military escalation will occur</w:t>
      </w:r>
      <w:r w:rsidRPr="00D47FC1">
        <w:rPr>
          <w:sz w:val="16"/>
          <w:highlight w:val="cyan"/>
        </w:rPr>
        <w:t>.</w:t>
      </w:r>
      <w:r w:rsidRPr="00FE022F">
        <w:rPr>
          <w:sz w:val="16"/>
        </w:rPr>
        <w:t xml:space="preserve"> The question, therefore, is how long leaders on both sides will play the hard line and delay constructive diplomacy in order to save face.</w:t>
      </w:r>
    </w:p>
    <w:p w14:paraId="0C4B4FA9" w14:textId="77777777" w:rsidR="000D3413" w:rsidRPr="00FE022F" w:rsidRDefault="000D3413" w:rsidP="000D3413">
      <w:pPr>
        <w:pStyle w:val="Heading4"/>
      </w:pPr>
      <w:r w:rsidRPr="00FE022F">
        <w:t>No diversionary war in China – leaders won’t risk it</w:t>
      </w:r>
    </w:p>
    <w:p w14:paraId="403BABB6" w14:textId="77777777" w:rsidR="000D3413" w:rsidRPr="00FE022F" w:rsidRDefault="000D3413" w:rsidP="000D3413">
      <w:pPr>
        <w:rPr>
          <w:rFonts w:eastAsia="Times New Roman" w:cs="Times New Roman"/>
          <w:color w:val="222222"/>
          <w:sz w:val="16"/>
          <w:szCs w:val="16"/>
          <w:shd w:val="clear" w:color="auto" w:fill="FFFFFF"/>
        </w:rPr>
      </w:pPr>
      <w:proofErr w:type="spellStart"/>
      <w:r w:rsidRPr="00FE022F">
        <w:rPr>
          <w:rStyle w:val="Style13ptBold"/>
        </w:rPr>
        <w:t>Fravel</w:t>
      </w:r>
      <w:proofErr w:type="spellEnd"/>
      <w:r w:rsidRPr="00FE022F">
        <w:rPr>
          <w:rStyle w:val="Style13ptBold"/>
        </w:rPr>
        <w:t xml:space="preserve"> 10</w:t>
      </w:r>
      <w:r w:rsidRPr="00FE022F">
        <w:rPr>
          <w:rFonts w:eastAsia="Times New Roman" w:cs="Times New Roman"/>
          <w:color w:val="222222"/>
          <w:sz w:val="19"/>
          <w:szCs w:val="19"/>
          <w:shd w:val="clear" w:color="auto" w:fill="FFFFFF"/>
        </w:rPr>
        <w:t>—</w:t>
      </w:r>
      <w:r w:rsidRPr="00FE022F">
        <w:rPr>
          <w:rFonts w:eastAsia="Times New Roman" w:cs="Times New Roman"/>
          <w:color w:val="222222"/>
          <w:sz w:val="16"/>
          <w:szCs w:val="16"/>
          <w:shd w:val="clear" w:color="auto" w:fill="FFFFFF"/>
        </w:rPr>
        <w:t xml:space="preserve"> M. Taylor, Department of Political Science, Massachusetts Institute of Technology, 2010 (“International Relations Theory and China’s Rise: Assessing China’s Potential for Territorial Expansion,” International Studies Review, Available Online at http://taylorfravel.com/documents/research/fravel.2010.ISR.china.expansion.pdf, p. 521, Accessed 06-30-2016, AV)</w:t>
      </w:r>
    </w:p>
    <w:p w14:paraId="4C372A20" w14:textId="77777777" w:rsidR="000D3413" w:rsidRPr="00FE022F" w:rsidRDefault="000D3413" w:rsidP="000D3413">
      <w:pPr>
        <w:rPr>
          <w:sz w:val="16"/>
        </w:rPr>
      </w:pPr>
    </w:p>
    <w:p w14:paraId="7B57F2A0" w14:textId="77777777" w:rsidR="000D3413" w:rsidRPr="00FE022F" w:rsidRDefault="000D3413" w:rsidP="000D3413">
      <w:pPr>
        <w:rPr>
          <w:sz w:val="16"/>
        </w:rPr>
      </w:pPr>
      <w:r w:rsidRPr="00D47FC1">
        <w:rPr>
          <w:rStyle w:val="StyleUnderline"/>
          <w:highlight w:val="cyan"/>
        </w:rPr>
        <w:t>One way in which nationalism may interact with the</w:t>
      </w:r>
      <w:r w:rsidRPr="00FE022F">
        <w:rPr>
          <w:rStyle w:val="StyleUnderline"/>
        </w:rPr>
        <w:t xml:space="preserve"> parochial </w:t>
      </w:r>
      <w:r w:rsidRPr="00D47FC1">
        <w:rPr>
          <w:rStyle w:val="StyleUnderline"/>
          <w:highlight w:val="cyan"/>
        </w:rPr>
        <w:t>interests of domestic</w:t>
      </w:r>
      <w:r w:rsidRPr="00D47FC1">
        <w:rPr>
          <w:rStyle w:val="StyleUnderline"/>
          <w:sz w:val="12"/>
          <w:highlight w:val="cyan"/>
        </w:rPr>
        <w:t xml:space="preserve">¶ </w:t>
      </w:r>
      <w:r w:rsidRPr="00D47FC1">
        <w:rPr>
          <w:rStyle w:val="StyleUnderline"/>
          <w:highlight w:val="cyan"/>
        </w:rPr>
        <w:t>political actors would be to provide China’s leaders with a rationale</w:t>
      </w:r>
      <w:r w:rsidRPr="00FE022F">
        <w:rPr>
          <w:rStyle w:val="StyleUnderline"/>
        </w:rPr>
        <w:t xml:space="preserve"> or </w:t>
      </w:r>
      <w:proofErr w:type="spellStart"/>
      <w:r w:rsidRPr="00FE022F">
        <w:rPr>
          <w:rStyle w:val="StyleUnderline"/>
        </w:rPr>
        <w:t>justifi</w:t>
      </w:r>
      <w:proofErr w:type="spellEnd"/>
      <w:r w:rsidRPr="00FE022F">
        <w:rPr>
          <w:rStyle w:val="StyleUnderline"/>
        </w:rPr>
        <w:t>-</w:t>
      </w:r>
      <w:r w:rsidRPr="00FE022F">
        <w:rPr>
          <w:rStyle w:val="StyleUnderline"/>
          <w:sz w:val="12"/>
        </w:rPr>
        <w:t xml:space="preserve">¶ </w:t>
      </w:r>
      <w:r w:rsidRPr="00FE022F">
        <w:rPr>
          <w:rStyle w:val="StyleUnderline"/>
        </w:rPr>
        <w:t xml:space="preserve">cation </w:t>
      </w:r>
      <w:r w:rsidRPr="00D47FC1">
        <w:rPr>
          <w:rStyle w:val="StyleUnderline"/>
          <w:highlight w:val="cyan"/>
        </w:rPr>
        <w:t>for diversionary action. This source of expansion follows the conventional</w:t>
      </w:r>
      <w:r w:rsidRPr="00D47FC1">
        <w:rPr>
          <w:rStyle w:val="StyleUnderline"/>
          <w:sz w:val="12"/>
          <w:highlight w:val="cyan"/>
        </w:rPr>
        <w:t xml:space="preserve">¶ </w:t>
      </w:r>
      <w:r w:rsidRPr="00D47FC1">
        <w:rPr>
          <w:rStyle w:val="StyleUnderline"/>
          <w:highlight w:val="cyan"/>
        </w:rPr>
        <w:t>wisdom of ‘‘diversionary war</w:t>
      </w:r>
      <w:r w:rsidRPr="00FE022F">
        <w:rPr>
          <w:rStyle w:val="StyleUnderline"/>
        </w:rPr>
        <w:t>,’’ the theory that national leaders will initiate or</w:t>
      </w:r>
      <w:r w:rsidRPr="00FE022F">
        <w:rPr>
          <w:rStyle w:val="StyleUnderline"/>
          <w:sz w:val="12"/>
        </w:rPr>
        <w:t xml:space="preserve">¶ </w:t>
      </w:r>
      <w:r w:rsidRPr="00FE022F">
        <w:rPr>
          <w:rStyle w:val="StyleUnderline"/>
        </w:rPr>
        <w:t>escalate a dispute to distract or rally a restive and dissatisfied population</w:t>
      </w:r>
      <w:r w:rsidRPr="00FE022F">
        <w:rPr>
          <w:sz w:val="16"/>
        </w:rPr>
        <w:t xml:space="preserve"> (Levy</w:t>
      </w:r>
      <w:r w:rsidRPr="00FE022F">
        <w:rPr>
          <w:sz w:val="12"/>
        </w:rPr>
        <w:t>¶</w:t>
      </w:r>
      <w:r w:rsidRPr="00FE022F">
        <w:rPr>
          <w:sz w:val="16"/>
        </w:rPr>
        <w:t xml:space="preserve"> 1989). In this case, the use of force in an outstanding territorial dispute or the</w:t>
      </w:r>
      <w:r w:rsidRPr="00FE022F">
        <w:rPr>
          <w:sz w:val="12"/>
        </w:rPr>
        <w:t>¶</w:t>
      </w:r>
      <w:r w:rsidRPr="00FE022F">
        <w:rPr>
          <w:sz w:val="16"/>
        </w:rPr>
        <w:t xml:space="preserve"> initiation of new claims could provide China’s leaders with an issue that can be</w:t>
      </w:r>
      <w:r w:rsidRPr="00FE022F">
        <w:rPr>
          <w:sz w:val="12"/>
        </w:rPr>
        <w:t>¶</w:t>
      </w:r>
      <w:r w:rsidRPr="00FE022F">
        <w:rPr>
          <w:sz w:val="16"/>
        </w:rPr>
        <w:t xml:space="preserve"> tapped to mobilize society for diversionary goals.</w:t>
      </w:r>
      <w:r w:rsidRPr="00FE022F">
        <w:rPr>
          <w:sz w:val="12"/>
        </w:rPr>
        <w:t>¶</w:t>
      </w:r>
      <w:r w:rsidRPr="00FE022F">
        <w:rPr>
          <w:sz w:val="16"/>
        </w:rPr>
        <w:t xml:space="preserve"> </w:t>
      </w:r>
      <w:proofErr w:type="gramStart"/>
      <w:r w:rsidRPr="00FE022F">
        <w:rPr>
          <w:sz w:val="16"/>
        </w:rPr>
        <w:t>The</w:t>
      </w:r>
      <w:proofErr w:type="gramEnd"/>
      <w:r w:rsidRPr="00FE022F">
        <w:rPr>
          <w:sz w:val="16"/>
        </w:rPr>
        <w:t xml:space="preserve"> diversionary war argument is hard to assess because it seems so intuitive</w:t>
      </w:r>
      <w:r w:rsidRPr="00FE022F">
        <w:rPr>
          <w:sz w:val="12"/>
        </w:rPr>
        <w:t>¶</w:t>
      </w:r>
      <w:r w:rsidRPr="00FE022F">
        <w:rPr>
          <w:sz w:val="16"/>
        </w:rPr>
        <w:t xml:space="preserve"> and is a phenomenon that might always occur. China appears prone to diversion</w:t>
      </w:r>
      <w:proofErr w:type="gramStart"/>
      <w:r w:rsidRPr="00FE022F">
        <w:rPr>
          <w:sz w:val="16"/>
        </w:rPr>
        <w:t>,</w:t>
      </w:r>
      <w:r w:rsidRPr="00FE022F">
        <w:rPr>
          <w:sz w:val="12"/>
        </w:rPr>
        <w:t>¶</w:t>
      </w:r>
      <w:proofErr w:type="gramEnd"/>
      <w:r w:rsidRPr="00FE022F">
        <w:rPr>
          <w:sz w:val="16"/>
        </w:rPr>
        <w:t xml:space="preserve"> as the authoritarian state’s legitimacy depends on economic development</w:t>
      </w:r>
      <w:r w:rsidRPr="00FE022F">
        <w:rPr>
          <w:sz w:val="12"/>
        </w:rPr>
        <w:t>¶</w:t>
      </w:r>
      <w:r w:rsidRPr="00FE022F">
        <w:rPr>
          <w:sz w:val="16"/>
        </w:rPr>
        <w:t xml:space="preserve"> and broad but ill-defined appeals to nationalism. Amid the rise of popular</w:t>
      </w:r>
      <w:r w:rsidRPr="00FE022F">
        <w:rPr>
          <w:sz w:val="12"/>
        </w:rPr>
        <w:t>¶</w:t>
      </w:r>
      <w:r w:rsidRPr="00FE022F">
        <w:rPr>
          <w:sz w:val="16"/>
        </w:rPr>
        <w:t xml:space="preserve"> nationalism and growing discontent with the social upheaval associated with</w:t>
      </w:r>
      <w:r w:rsidRPr="00FE022F">
        <w:rPr>
          <w:sz w:val="12"/>
        </w:rPr>
        <w:t>¶</w:t>
      </w:r>
      <w:r w:rsidRPr="00FE022F">
        <w:rPr>
          <w:sz w:val="16"/>
        </w:rPr>
        <w:t xml:space="preserve"> reform, China has been described as ‘‘prone to muscle-flexing’’ in its foreign</w:t>
      </w:r>
      <w:r w:rsidRPr="00FE022F">
        <w:rPr>
          <w:sz w:val="12"/>
        </w:rPr>
        <w:t>¶</w:t>
      </w:r>
      <w:r w:rsidRPr="00FE022F">
        <w:rPr>
          <w:sz w:val="16"/>
        </w:rPr>
        <w:t xml:space="preserve"> policy to deflect attention from social unrest (Shirk 2007:62).</w:t>
      </w:r>
      <w:r w:rsidRPr="00FE022F">
        <w:rPr>
          <w:sz w:val="12"/>
        </w:rPr>
        <w:t>¶</w:t>
      </w:r>
      <w:r w:rsidRPr="00FE022F">
        <w:rPr>
          <w:sz w:val="16"/>
        </w:rPr>
        <w:t xml:space="preserve"> Nevertheless, </w:t>
      </w:r>
      <w:r w:rsidRPr="00D47FC1">
        <w:rPr>
          <w:rStyle w:val="StyleUnderline"/>
          <w:highlight w:val="cyan"/>
        </w:rPr>
        <w:t>quantitative research shows no</w:t>
      </w:r>
      <w:r w:rsidRPr="00FE022F">
        <w:rPr>
          <w:rStyle w:val="StyleUnderline"/>
        </w:rPr>
        <w:t xml:space="preserve"> systematic </w:t>
      </w:r>
      <w:r w:rsidRPr="00D47FC1">
        <w:rPr>
          <w:rStyle w:val="StyleUnderline"/>
          <w:highlight w:val="cyan"/>
        </w:rPr>
        <w:t>relationship between</w:t>
      </w:r>
      <w:r w:rsidRPr="00FE022F">
        <w:rPr>
          <w:rStyle w:val="StyleUnderline"/>
          <w:sz w:val="12"/>
        </w:rPr>
        <w:t xml:space="preserve">¶ </w:t>
      </w:r>
      <w:r w:rsidRPr="00FE022F">
        <w:rPr>
          <w:rStyle w:val="StyleUnderline"/>
        </w:rPr>
        <w:t xml:space="preserve">past episodes of </w:t>
      </w:r>
      <w:r w:rsidRPr="00D47FC1">
        <w:rPr>
          <w:rStyle w:val="StyleUnderline"/>
          <w:highlight w:val="cyan"/>
        </w:rPr>
        <w:t>domestic unrest in China and involvement in militarized interstate</w:t>
      </w:r>
      <w:r w:rsidRPr="00D47FC1">
        <w:rPr>
          <w:rStyle w:val="StyleUnderline"/>
          <w:sz w:val="12"/>
          <w:highlight w:val="cyan"/>
        </w:rPr>
        <w:t xml:space="preserve">¶ </w:t>
      </w:r>
      <w:r w:rsidRPr="00D47FC1">
        <w:rPr>
          <w:rStyle w:val="StyleUnderline"/>
          <w:highlight w:val="cyan"/>
        </w:rPr>
        <w:t>disputes</w:t>
      </w:r>
      <w:r w:rsidRPr="00FE022F">
        <w:rPr>
          <w:rStyle w:val="StyleUnderline"/>
        </w:rPr>
        <w:t>, whether over territory or other issues</w:t>
      </w:r>
      <w:r w:rsidRPr="00FE022F">
        <w:rPr>
          <w:sz w:val="16"/>
        </w:rPr>
        <w:t xml:space="preserve"> (Johnston 1998). Moreover,</w:t>
      </w:r>
      <w:r w:rsidRPr="00FE022F">
        <w:rPr>
          <w:sz w:val="12"/>
        </w:rPr>
        <w:t>¶</w:t>
      </w:r>
      <w:r w:rsidRPr="00FE022F">
        <w:rPr>
          <w:sz w:val="16"/>
        </w:rPr>
        <w:t xml:space="preserve"> </w:t>
      </w:r>
      <w:r w:rsidRPr="00D47FC1">
        <w:rPr>
          <w:rStyle w:val="StyleUnderline"/>
          <w:highlight w:val="cyan"/>
        </w:rPr>
        <w:t>in the 1990s, actions that might be seen as diversionary</w:t>
      </w:r>
      <w:r w:rsidRPr="00FE022F">
        <w:rPr>
          <w:rStyle w:val="StyleUnderline"/>
        </w:rPr>
        <w:t>, such as the public demonstrations</w:t>
      </w:r>
      <w:r w:rsidRPr="00FE022F">
        <w:rPr>
          <w:rStyle w:val="StyleUnderline"/>
          <w:sz w:val="12"/>
        </w:rPr>
        <w:t xml:space="preserve">¶ </w:t>
      </w:r>
      <w:r w:rsidRPr="00FE022F">
        <w:rPr>
          <w:rStyle w:val="StyleUnderline"/>
        </w:rPr>
        <w:t>following the bombing of the Chinese embassy in Belgrade in 1999</w:t>
      </w:r>
      <w:r w:rsidRPr="00FE022F">
        <w:rPr>
          <w:rStyle w:val="StyleUnderline"/>
          <w:sz w:val="12"/>
        </w:rPr>
        <w:t xml:space="preserve">¶ </w:t>
      </w:r>
      <w:r w:rsidRPr="00FE022F">
        <w:rPr>
          <w:rStyle w:val="StyleUnderline"/>
        </w:rPr>
        <w:t xml:space="preserve">or the 2005 protests against Japan, </w:t>
      </w:r>
      <w:r w:rsidRPr="00D47FC1">
        <w:rPr>
          <w:rStyle w:val="StyleUnderline"/>
          <w:highlight w:val="cyan"/>
        </w:rPr>
        <w:t>have been reactive in nature</w:t>
      </w:r>
      <w:r w:rsidRPr="00FE022F">
        <w:rPr>
          <w:sz w:val="16"/>
        </w:rPr>
        <w:t xml:space="preserve"> (</w:t>
      </w:r>
      <w:proofErr w:type="spellStart"/>
      <w:r w:rsidRPr="00FE022F">
        <w:rPr>
          <w:sz w:val="16"/>
        </w:rPr>
        <w:t>Brittingham</w:t>
      </w:r>
      <w:proofErr w:type="spellEnd"/>
      <w:r w:rsidRPr="00FE022F">
        <w:rPr>
          <w:sz w:val="12"/>
        </w:rPr>
        <w:t>¶</w:t>
      </w:r>
      <w:r w:rsidRPr="00FE022F">
        <w:rPr>
          <w:sz w:val="16"/>
        </w:rPr>
        <w:t xml:space="preserve"> 2007). </w:t>
      </w:r>
      <w:r w:rsidRPr="00D47FC1">
        <w:rPr>
          <w:rStyle w:val="StyleUnderline"/>
          <w:highlight w:val="cyan"/>
        </w:rPr>
        <w:t>China’s leaders mobilized</w:t>
      </w:r>
      <w:r w:rsidRPr="00FE022F">
        <w:rPr>
          <w:rStyle w:val="StyleUnderline"/>
        </w:rPr>
        <w:t xml:space="preserve"> society </w:t>
      </w:r>
      <w:r w:rsidRPr="00D47FC1">
        <w:rPr>
          <w:rStyle w:val="StyleUnderline"/>
          <w:highlight w:val="cyan"/>
        </w:rPr>
        <w:t>in response to external challenges that</w:t>
      </w:r>
      <w:r w:rsidRPr="00D47FC1">
        <w:rPr>
          <w:rStyle w:val="StyleUnderline"/>
          <w:sz w:val="12"/>
          <w:highlight w:val="cyan"/>
        </w:rPr>
        <w:t xml:space="preserve">¶ </w:t>
      </w:r>
      <w:r w:rsidRPr="00D47FC1">
        <w:rPr>
          <w:rStyle w:val="StyleUnderline"/>
          <w:highlight w:val="cyan"/>
        </w:rPr>
        <w:t>questioned their</w:t>
      </w:r>
      <w:r w:rsidRPr="00FE022F">
        <w:rPr>
          <w:rStyle w:val="StyleUnderline"/>
        </w:rPr>
        <w:t xml:space="preserve"> domestic </w:t>
      </w:r>
      <w:r w:rsidRPr="00D47FC1">
        <w:rPr>
          <w:rStyle w:val="StyleUnderline"/>
          <w:highlight w:val="cyan"/>
        </w:rPr>
        <w:t>credibility as leaders, not in response to domestic</w:t>
      </w:r>
      <w:r w:rsidRPr="00D47FC1">
        <w:rPr>
          <w:rStyle w:val="StyleUnderline"/>
          <w:sz w:val="12"/>
          <w:highlight w:val="cyan"/>
        </w:rPr>
        <w:t xml:space="preserve">¶ </w:t>
      </w:r>
      <w:r w:rsidRPr="00D47FC1">
        <w:rPr>
          <w:rStyle w:val="StyleUnderline"/>
          <w:highlight w:val="cyan"/>
        </w:rPr>
        <w:t>discontent</w:t>
      </w:r>
      <w:r w:rsidRPr="00FE022F">
        <w:rPr>
          <w:rStyle w:val="StyleUnderline"/>
        </w:rPr>
        <w:t xml:space="preserve"> from which attention needed to be deflected</w:t>
      </w:r>
      <w:r w:rsidRPr="00FE022F">
        <w:rPr>
          <w:sz w:val="16"/>
        </w:rPr>
        <w:t xml:space="preserve">. Indeed, </w:t>
      </w:r>
      <w:r w:rsidRPr="00D47FC1">
        <w:rPr>
          <w:rStyle w:val="StyleUnderline"/>
          <w:highlight w:val="cyan"/>
        </w:rPr>
        <w:t>although the</w:t>
      </w:r>
      <w:r w:rsidRPr="00D47FC1">
        <w:rPr>
          <w:rStyle w:val="StyleUnderline"/>
          <w:sz w:val="12"/>
          <w:highlight w:val="cyan"/>
        </w:rPr>
        <w:t xml:space="preserve">¶ </w:t>
      </w:r>
      <w:r w:rsidRPr="00D47FC1">
        <w:rPr>
          <w:rStyle w:val="StyleUnderline"/>
          <w:highlight w:val="cyan"/>
        </w:rPr>
        <w:t>sources of discontent are widespread and constant, large</w:t>
      </w:r>
      <w:r w:rsidRPr="00FE022F">
        <w:rPr>
          <w:rStyle w:val="StyleUnderline"/>
        </w:rPr>
        <w:t xml:space="preserve"> anti-</w:t>
      </w:r>
      <w:r w:rsidRPr="00D47FC1">
        <w:rPr>
          <w:rStyle w:val="StyleUnderline"/>
          <w:highlight w:val="cyan"/>
        </w:rPr>
        <w:t>foreign demonstrations</w:t>
      </w:r>
      <w:r w:rsidRPr="00D47FC1">
        <w:rPr>
          <w:rStyle w:val="StyleUnderline"/>
          <w:sz w:val="12"/>
          <w:highlight w:val="cyan"/>
        </w:rPr>
        <w:t xml:space="preserve">¶ </w:t>
      </w:r>
      <w:r w:rsidRPr="00D47FC1">
        <w:rPr>
          <w:rStyle w:val="StyleUnderline"/>
          <w:highlight w:val="cyan"/>
        </w:rPr>
        <w:t>have been rare and infrequent.</w:t>
      </w:r>
      <w:r w:rsidRPr="00D47FC1">
        <w:rPr>
          <w:sz w:val="16"/>
          <w:highlight w:val="cyan"/>
        </w:rPr>
        <w:t xml:space="preserve"> </w:t>
      </w:r>
      <w:r w:rsidRPr="00FE022F">
        <w:rPr>
          <w:sz w:val="16"/>
        </w:rPr>
        <w:t xml:space="preserve">Instead, </w:t>
      </w:r>
      <w:r w:rsidRPr="00D47FC1">
        <w:rPr>
          <w:rStyle w:val="StyleUnderline"/>
          <w:highlight w:val="cyan"/>
        </w:rPr>
        <w:t>China’s leaders reflect a nuanced</w:t>
      </w:r>
      <w:r w:rsidRPr="00D47FC1">
        <w:rPr>
          <w:rStyle w:val="StyleUnderline"/>
          <w:sz w:val="12"/>
          <w:highlight w:val="cyan"/>
        </w:rPr>
        <w:t xml:space="preserve">¶ </w:t>
      </w:r>
      <w:r w:rsidRPr="00D47FC1">
        <w:rPr>
          <w:rStyle w:val="StyleUnderline"/>
          <w:highlight w:val="cyan"/>
        </w:rPr>
        <w:t>understanding of the</w:t>
      </w:r>
      <w:r w:rsidRPr="00FE022F">
        <w:rPr>
          <w:rStyle w:val="StyleUnderline"/>
        </w:rPr>
        <w:t xml:space="preserve"> potential </w:t>
      </w:r>
      <w:r w:rsidRPr="00D47FC1">
        <w:rPr>
          <w:rStyle w:val="StyleUnderline"/>
          <w:highlight w:val="cyan"/>
        </w:rPr>
        <w:t>pitfalls of mobilizing nationalism and the dangers</w:t>
      </w:r>
      <w:r w:rsidRPr="00D47FC1">
        <w:rPr>
          <w:rStyle w:val="StyleUnderline"/>
          <w:sz w:val="12"/>
          <w:highlight w:val="cyan"/>
        </w:rPr>
        <w:t xml:space="preserve">¶ </w:t>
      </w:r>
      <w:r w:rsidRPr="00D47FC1">
        <w:rPr>
          <w:rStyle w:val="StyleUnderline"/>
          <w:highlight w:val="cyan"/>
        </w:rPr>
        <w:t>of unleashing a genie of public opinion</w:t>
      </w:r>
      <w:r w:rsidRPr="00FE022F">
        <w:rPr>
          <w:rStyle w:val="StyleUnderline"/>
        </w:rPr>
        <w:t xml:space="preserve"> that may be impossible to contain</w:t>
      </w:r>
      <w:r w:rsidRPr="00FE022F">
        <w:rPr>
          <w:rStyle w:val="StyleUnderline"/>
          <w:sz w:val="12"/>
        </w:rPr>
        <w:t xml:space="preserve">¶ </w:t>
      </w:r>
      <w:r w:rsidRPr="00FE022F">
        <w:rPr>
          <w:sz w:val="16"/>
        </w:rPr>
        <w:t>(Downs and Saunders 1998 ⁄ 99).</w:t>
      </w:r>
    </w:p>
    <w:p w14:paraId="7803DEA1" w14:textId="77777777" w:rsidR="000D3413" w:rsidRPr="00FE022F" w:rsidRDefault="000D3413" w:rsidP="000D3413">
      <w:pPr>
        <w:pStyle w:val="Heading4"/>
      </w:pPr>
      <w:r w:rsidRPr="00FE022F">
        <w:t>Diversionary war won’t happen in China – cooperation is more likely</w:t>
      </w:r>
    </w:p>
    <w:p w14:paraId="4780C617" w14:textId="77777777" w:rsidR="000D3413" w:rsidRPr="00FE022F" w:rsidRDefault="000D3413" w:rsidP="000D3413">
      <w:pPr>
        <w:rPr>
          <w:rFonts w:eastAsia="Times New Roman" w:cs="Times New Roman"/>
          <w:color w:val="222222"/>
          <w:sz w:val="16"/>
          <w:szCs w:val="16"/>
          <w:shd w:val="clear" w:color="auto" w:fill="FFFFFF"/>
        </w:rPr>
      </w:pPr>
      <w:proofErr w:type="spellStart"/>
      <w:r w:rsidRPr="00FE022F">
        <w:rPr>
          <w:rStyle w:val="Style13ptBold"/>
        </w:rPr>
        <w:t>Fravel</w:t>
      </w:r>
      <w:proofErr w:type="spellEnd"/>
      <w:r w:rsidRPr="00FE022F">
        <w:rPr>
          <w:rStyle w:val="Style13ptBold"/>
        </w:rPr>
        <w:t xml:space="preserve"> 05</w:t>
      </w:r>
      <w:r w:rsidRPr="00FE022F">
        <w:rPr>
          <w:rFonts w:eastAsia="Times New Roman" w:cs="Times New Roman"/>
          <w:color w:val="222222"/>
          <w:sz w:val="19"/>
          <w:szCs w:val="19"/>
          <w:shd w:val="clear" w:color="auto" w:fill="FFFFFF"/>
        </w:rPr>
        <w:t>—</w:t>
      </w:r>
      <w:r w:rsidRPr="00FE022F">
        <w:rPr>
          <w:rFonts w:eastAsia="Times New Roman" w:cs="Times New Roman"/>
          <w:color w:val="222222"/>
          <w:sz w:val="16"/>
          <w:szCs w:val="16"/>
          <w:shd w:val="clear" w:color="auto" w:fill="FFFFFF"/>
        </w:rPr>
        <w:t xml:space="preserve"> M. Taylor, Department of Political Science, Massachusetts Institute of Technology, 2005 (“International Security,” International Studies Review, Fall, Available Online at http://www.mitpressjournals.org/doi/pdf/10.1162/016228805775124534, p. 49-51, Accessed 06-30-2016, AV)</w:t>
      </w:r>
    </w:p>
    <w:p w14:paraId="323C4715" w14:textId="77777777" w:rsidR="000D3413" w:rsidRPr="00FE022F" w:rsidRDefault="000D3413" w:rsidP="000D3413">
      <w:pPr>
        <w:rPr>
          <w:sz w:val="16"/>
        </w:rPr>
      </w:pPr>
    </w:p>
    <w:p w14:paraId="4D7FCB97" w14:textId="77777777" w:rsidR="000D3413" w:rsidRPr="00FE022F" w:rsidRDefault="000D3413" w:rsidP="000D3413">
      <w:pPr>
        <w:rPr>
          <w:rStyle w:val="StyleUnderline"/>
        </w:rPr>
      </w:pPr>
      <w:r w:rsidRPr="00FE022F">
        <w:rPr>
          <w:sz w:val="16"/>
        </w:rPr>
        <w:t>To explain why and when states might compromise in territorial disputes</w:t>
      </w:r>
      <w:proofErr w:type="gramStart"/>
      <w:r w:rsidRPr="00FE022F">
        <w:rPr>
          <w:sz w:val="16"/>
        </w:rPr>
        <w:t>,</w:t>
      </w:r>
      <w:r w:rsidRPr="00FE022F">
        <w:rPr>
          <w:sz w:val="12"/>
        </w:rPr>
        <w:t>¶</w:t>
      </w:r>
      <w:proofErr w:type="gramEnd"/>
      <w:r w:rsidRPr="00FE022F">
        <w:rPr>
          <w:sz w:val="16"/>
        </w:rPr>
        <w:t xml:space="preserve"> this article presents a counterintuitive argument about the effects of domestic</w:t>
      </w:r>
      <w:r w:rsidRPr="00FE022F">
        <w:rPr>
          <w:sz w:val="12"/>
        </w:rPr>
        <w:t>¶</w:t>
      </w:r>
      <w:r w:rsidRPr="00FE022F">
        <w:rPr>
          <w:sz w:val="16"/>
        </w:rPr>
        <w:t xml:space="preserve"> conflict on foreign policy. </w:t>
      </w:r>
      <w:r w:rsidRPr="00D47FC1">
        <w:rPr>
          <w:rStyle w:val="StyleUnderline"/>
          <w:highlight w:val="cyan"/>
        </w:rPr>
        <w:t xml:space="preserve">Diversionary war theory asserts that </w:t>
      </w:r>
      <w:proofErr w:type="gramStart"/>
      <w:r w:rsidRPr="00D47FC1">
        <w:rPr>
          <w:rStyle w:val="StyleUnderline"/>
          <w:highlight w:val="cyan"/>
        </w:rPr>
        <w:t>leaders</w:t>
      </w:r>
      <w:proofErr w:type="gramEnd"/>
      <w:r w:rsidRPr="00D47FC1">
        <w:rPr>
          <w:rStyle w:val="StyleUnderline"/>
          <w:highlight w:val="cyan"/>
        </w:rPr>
        <w:t xml:space="preserve"> facing</w:t>
      </w:r>
      <w:r w:rsidRPr="00D47FC1">
        <w:rPr>
          <w:rStyle w:val="StyleUnderline"/>
          <w:sz w:val="12"/>
          <w:highlight w:val="cyan"/>
        </w:rPr>
        <w:t xml:space="preserve">¶ </w:t>
      </w:r>
      <w:r w:rsidRPr="00D47FC1">
        <w:rPr>
          <w:rStyle w:val="StyleUnderline"/>
          <w:highlight w:val="cyan"/>
        </w:rPr>
        <w:t>domestic strife provoke conflicts with other states just to improve their</w:t>
      </w:r>
      <w:r w:rsidRPr="00D47FC1">
        <w:rPr>
          <w:rStyle w:val="StyleUnderline"/>
          <w:sz w:val="12"/>
          <w:highlight w:val="cyan"/>
        </w:rPr>
        <w:t xml:space="preserve">¶ </w:t>
      </w:r>
      <w:r w:rsidRPr="00D47FC1">
        <w:rPr>
          <w:rStyle w:val="StyleUnderline"/>
          <w:highlight w:val="cyan"/>
        </w:rPr>
        <w:t>position at home</w:t>
      </w:r>
      <w:r w:rsidRPr="00FE022F">
        <w:rPr>
          <w:rStyle w:val="StyleUnderline"/>
        </w:rPr>
        <w:t xml:space="preserve">. By contrast, </w:t>
      </w:r>
      <w:r w:rsidRPr="00D47FC1">
        <w:rPr>
          <w:rStyle w:val="StyleUnderline"/>
          <w:highlight w:val="cyan"/>
        </w:rPr>
        <w:t>I argue that internal conflict often creates conditions</w:t>
      </w:r>
      <w:r w:rsidRPr="00D47FC1">
        <w:rPr>
          <w:rStyle w:val="StyleUnderline"/>
          <w:sz w:val="12"/>
          <w:highlight w:val="cyan"/>
        </w:rPr>
        <w:t xml:space="preserve">¶ </w:t>
      </w:r>
      <w:r w:rsidRPr="00D47FC1">
        <w:rPr>
          <w:rStyle w:val="StyleUnderline"/>
          <w:highlight w:val="cyan"/>
        </w:rPr>
        <w:t>for cooperation, producing a “diversionary peace”</w:t>
      </w:r>
      <w:r w:rsidRPr="00FE022F">
        <w:rPr>
          <w:rStyle w:val="StyleUnderline"/>
        </w:rPr>
        <w:t xml:space="preserve"> instead of war. Embattled</w:t>
      </w:r>
      <w:r w:rsidRPr="00FE022F">
        <w:rPr>
          <w:rStyle w:val="StyleUnderline"/>
          <w:sz w:val="12"/>
        </w:rPr>
        <w:t xml:space="preserve">¶ </w:t>
      </w:r>
      <w:r w:rsidRPr="00FE022F">
        <w:rPr>
          <w:rStyle w:val="StyleUnderline"/>
        </w:rPr>
        <w:t>leaders are willing to cooperate with other states in exchange for</w:t>
      </w:r>
      <w:r w:rsidRPr="00FE022F">
        <w:rPr>
          <w:rStyle w:val="StyleUnderline"/>
          <w:sz w:val="12"/>
        </w:rPr>
        <w:t xml:space="preserve">¶ </w:t>
      </w:r>
      <w:r w:rsidRPr="00FE022F">
        <w:rPr>
          <w:rStyle w:val="StyleUnderline"/>
        </w:rPr>
        <w:t>assistance in countering their domestic sources of insecurity. In territorial disputes</w:t>
      </w:r>
      <w:proofErr w:type="gramStart"/>
      <w:r w:rsidRPr="00FE022F">
        <w:rPr>
          <w:rStyle w:val="StyleUnderline"/>
        </w:rPr>
        <w:t>,</w:t>
      </w:r>
      <w:r w:rsidRPr="00FE022F">
        <w:rPr>
          <w:rStyle w:val="StyleUnderline"/>
          <w:sz w:val="12"/>
        </w:rPr>
        <w:t>¶</w:t>
      </w:r>
      <w:proofErr w:type="gramEnd"/>
      <w:r w:rsidRPr="00FE022F">
        <w:rPr>
          <w:rStyle w:val="StyleUnderline"/>
          <w:sz w:val="12"/>
        </w:rPr>
        <w:t xml:space="preserve"> </w:t>
      </w:r>
      <w:r w:rsidRPr="00FE022F">
        <w:rPr>
          <w:rStyle w:val="StyleUnderline"/>
        </w:rPr>
        <w:t>leaders are more likely to compromise when confronting internal threats to regime security, including rebellions and legitimacy crise</w:t>
      </w:r>
      <w:r w:rsidRPr="00FE022F">
        <w:rPr>
          <w:sz w:val="16"/>
        </w:rPr>
        <w:t>s. Facing</w:t>
      </w:r>
      <w:r w:rsidRPr="00FE022F">
        <w:rPr>
          <w:sz w:val="12"/>
        </w:rPr>
        <w:t>¶</w:t>
      </w:r>
      <w:r w:rsidRPr="00FE022F">
        <w:rPr>
          <w:sz w:val="16"/>
        </w:rPr>
        <w:t xml:space="preserve"> these types of internal threats, leaders are more likely to trade territorial concessions</w:t>
      </w:r>
      <w:r w:rsidRPr="00FE022F">
        <w:rPr>
          <w:sz w:val="12"/>
        </w:rPr>
        <w:t>¶</w:t>
      </w:r>
      <w:r w:rsidRPr="00FE022F">
        <w:rPr>
          <w:sz w:val="16"/>
        </w:rPr>
        <w:t xml:space="preserve"> for assistance from neighboring states, such as suppressing rebels or</w:t>
      </w:r>
      <w:r w:rsidRPr="00FE022F">
        <w:rPr>
          <w:sz w:val="12"/>
        </w:rPr>
        <w:t>¶</w:t>
      </w:r>
      <w:r w:rsidRPr="00FE022F">
        <w:rPr>
          <w:sz w:val="16"/>
        </w:rPr>
        <w:t xml:space="preserve"> increasing bilateral trade.</w:t>
      </w:r>
      <w:r w:rsidRPr="00FE022F">
        <w:rPr>
          <w:sz w:val="12"/>
        </w:rPr>
        <w:t>¶</w:t>
      </w:r>
      <w:r w:rsidRPr="00FE022F">
        <w:rPr>
          <w:sz w:val="16"/>
        </w:rPr>
        <w:t xml:space="preserve"> </w:t>
      </w:r>
      <w:r w:rsidRPr="00D47FC1">
        <w:rPr>
          <w:rStyle w:val="StyleUnderline"/>
          <w:highlight w:val="cyan"/>
        </w:rPr>
        <w:t>Regime insecurity best explains China’s many attempts to compromise in its</w:t>
      </w:r>
      <w:r w:rsidRPr="00D47FC1">
        <w:rPr>
          <w:rStyle w:val="StyleUnderline"/>
          <w:sz w:val="12"/>
          <w:highlight w:val="cyan"/>
        </w:rPr>
        <w:t xml:space="preserve">¶ </w:t>
      </w:r>
      <w:r w:rsidRPr="00D47FC1">
        <w:rPr>
          <w:rStyle w:val="StyleUnderline"/>
          <w:highlight w:val="cyan"/>
        </w:rPr>
        <w:t>territorial disputes.</w:t>
      </w:r>
      <w:r w:rsidRPr="00FE022F">
        <w:rPr>
          <w:sz w:val="16"/>
        </w:rPr>
        <w:t xml:space="preserve"> Most of China’s disputes are located on its long land border</w:t>
      </w:r>
      <w:r w:rsidRPr="00FE022F">
        <w:rPr>
          <w:sz w:val="12"/>
        </w:rPr>
        <w:t>¶</w:t>
      </w:r>
      <w:r w:rsidRPr="00FE022F">
        <w:rPr>
          <w:sz w:val="16"/>
        </w:rPr>
        <w:t xml:space="preserve"> adjacent to frontier regions where the authority of the regime has been</w:t>
      </w:r>
      <w:r w:rsidRPr="00FE022F">
        <w:rPr>
          <w:sz w:val="12"/>
        </w:rPr>
        <w:t>¶</w:t>
      </w:r>
      <w:r w:rsidRPr="00FE022F">
        <w:rPr>
          <w:sz w:val="16"/>
        </w:rPr>
        <w:t xml:space="preserve"> weak. Ethnic minorities dominate these frontiers, which make up more than</w:t>
      </w:r>
      <w:r w:rsidRPr="00FE022F">
        <w:rPr>
          <w:sz w:val="12"/>
        </w:rPr>
        <w:t>¶</w:t>
      </w:r>
      <w:r w:rsidRPr="00FE022F">
        <w:rPr>
          <w:sz w:val="16"/>
        </w:rPr>
        <w:t xml:space="preserve"> half of the country and were never governed directly before 1949. </w:t>
      </w:r>
      <w:r w:rsidRPr="00D47FC1">
        <w:rPr>
          <w:rStyle w:val="StyleUnderline"/>
          <w:highlight w:val="cyan"/>
        </w:rPr>
        <w:t>During periods</w:t>
      </w:r>
      <w:r w:rsidRPr="00D47FC1">
        <w:rPr>
          <w:rStyle w:val="StyleUnderline"/>
          <w:sz w:val="12"/>
          <w:highlight w:val="cyan"/>
        </w:rPr>
        <w:t xml:space="preserve">¶ </w:t>
      </w:r>
      <w:r w:rsidRPr="00D47FC1">
        <w:rPr>
          <w:rStyle w:val="StyleUnderline"/>
          <w:highlight w:val="cyan"/>
        </w:rPr>
        <w:t>of regime insecurity</w:t>
      </w:r>
      <w:r w:rsidRPr="00FE022F">
        <w:rPr>
          <w:rStyle w:val="StyleUnderline"/>
        </w:rPr>
        <w:t>, especially in the event of ethnic unrest near its international</w:t>
      </w:r>
      <w:r w:rsidRPr="00FE022F">
        <w:rPr>
          <w:rStyle w:val="StyleUnderline"/>
          <w:sz w:val="12"/>
        </w:rPr>
        <w:t xml:space="preserve">¶ </w:t>
      </w:r>
      <w:r w:rsidRPr="00FE022F">
        <w:rPr>
          <w:rStyle w:val="StyleUnderline"/>
        </w:rPr>
        <w:t xml:space="preserve">boundaries, </w:t>
      </w:r>
      <w:r w:rsidRPr="00D47FC1">
        <w:rPr>
          <w:rStyle w:val="StyleUnderline"/>
          <w:highlight w:val="cyan"/>
        </w:rPr>
        <w:t>China’s leaders have been much more willing to offer</w:t>
      </w:r>
      <w:r w:rsidRPr="00D47FC1">
        <w:rPr>
          <w:rStyle w:val="StyleUnderline"/>
          <w:sz w:val="12"/>
          <w:highlight w:val="cyan"/>
        </w:rPr>
        <w:t xml:space="preserve">¶ </w:t>
      </w:r>
      <w:r w:rsidRPr="00D47FC1">
        <w:rPr>
          <w:rStyle w:val="StyleUnderline"/>
          <w:highlight w:val="cyan"/>
        </w:rPr>
        <w:t>concessions in exchange for cooperation</w:t>
      </w:r>
      <w:r w:rsidRPr="00FE022F">
        <w:rPr>
          <w:rStyle w:val="StyleUnderline"/>
        </w:rPr>
        <w:t xml:space="preserve"> that strengthens their control of these</w:t>
      </w:r>
      <w:r w:rsidRPr="00FE022F">
        <w:rPr>
          <w:rStyle w:val="StyleUnderline"/>
          <w:sz w:val="12"/>
        </w:rPr>
        <w:t xml:space="preserve">¶ </w:t>
      </w:r>
      <w:r w:rsidRPr="00FE022F">
        <w:rPr>
          <w:rStyle w:val="StyleUnderline"/>
        </w:rPr>
        <w:t>areas</w:t>
      </w:r>
      <w:r w:rsidRPr="00FE022F">
        <w:rPr>
          <w:sz w:val="16"/>
        </w:rPr>
        <w:t>, such as denying external support to separatists or affirming recognition</w:t>
      </w:r>
      <w:r w:rsidRPr="00FE022F">
        <w:rPr>
          <w:sz w:val="12"/>
        </w:rPr>
        <w:t>¶</w:t>
      </w:r>
      <w:r w:rsidRPr="00FE022F">
        <w:rPr>
          <w:sz w:val="16"/>
        </w:rPr>
        <w:t xml:space="preserve"> of Chinese sovereignty over these regions.</w:t>
      </w:r>
      <w:r w:rsidRPr="00FE022F">
        <w:rPr>
          <w:sz w:val="12"/>
        </w:rPr>
        <w:t>¶</w:t>
      </w:r>
      <w:r w:rsidRPr="00FE022F">
        <w:rPr>
          <w:sz w:val="16"/>
        </w:rPr>
        <w:t xml:space="preserve"> China’s willingness to compromise in territorial disputes carries several implications</w:t>
      </w:r>
      <w:r w:rsidRPr="00FE022F">
        <w:rPr>
          <w:sz w:val="12"/>
        </w:rPr>
        <w:t>¶</w:t>
      </w:r>
      <w:r w:rsidRPr="00FE022F">
        <w:rPr>
          <w:sz w:val="16"/>
        </w:rPr>
        <w:t xml:space="preserve"> for international relations theory. First, </w:t>
      </w:r>
      <w:r w:rsidRPr="00D47FC1">
        <w:rPr>
          <w:rStyle w:val="StyleUnderline"/>
          <w:highlight w:val="cyan"/>
        </w:rPr>
        <w:t>China’s cooperative behavior</w:t>
      </w:r>
      <w:r w:rsidRPr="00FE022F">
        <w:rPr>
          <w:rStyle w:val="StyleUnderline"/>
          <w:sz w:val="12"/>
        </w:rPr>
        <w:t xml:space="preserve">¶ </w:t>
      </w:r>
      <w:r w:rsidRPr="00FE022F">
        <w:rPr>
          <w:rStyle w:val="StyleUnderline"/>
        </w:rPr>
        <w:t xml:space="preserve">as an authoritarian state </w:t>
      </w:r>
      <w:r w:rsidRPr="00D47FC1">
        <w:rPr>
          <w:rStyle w:val="StyleUnderline"/>
          <w:highlight w:val="cyan"/>
        </w:rPr>
        <w:t>underscores the importance of moving beyond democracy</w:t>
      </w:r>
      <w:r w:rsidRPr="00D47FC1">
        <w:rPr>
          <w:rStyle w:val="StyleUnderline"/>
          <w:sz w:val="12"/>
          <w:highlight w:val="cyan"/>
        </w:rPr>
        <w:t>¶</w:t>
      </w:r>
      <w:r w:rsidRPr="00FE022F">
        <w:rPr>
          <w:rStyle w:val="StyleUnderline"/>
          <w:sz w:val="12"/>
        </w:rPr>
        <w:t xml:space="preserve"> </w:t>
      </w:r>
      <w:r w:rsidRPr="00FE022F">
        <w:rPr>
          <w:rStyle w:val="StyleUnderline"/>
        </w:rPr>
        <w:t>in the study of regime type and cooperation</w:t>
      </w:r>
      <w:r w:rsidRPr="00FE022F">
        <w:rPr>
          <w:sz w:val="16"/>
        </w:rPr>
        <w:t xml:space="preserve">.14 Second, </w:t>
      </w:r>
      <w:r w:rsidRPr="00FE022F">
        <w:rPr>
          <w:rStyle w:val="StyleUnderline"/>
        </w:rPr>
        <w:t>China’s</w:t>
      </w:r>
      <w:r w:rsidRPr="00FE022F">
        <w:rPr>
          <w:rStyle w:val="StyleUnderline"/>
          <w:sz w:val="12"/>
        </w:rPr>
        <w:t xml:space="preserve">¶ </w:t>
      </w:r>
      <w:r w:rsidRPr="00FE022F">
        <w:rPr>
          <w:rStyle w:val="StyleUnderline"/>
        </w:rPr>
        <w:t>compromises question the role of reputation building in explaining the intractability</w:t>
      </w:r>
      <w:r w:rsidRPr="00FE022F">
        <w:rPr>
          <w:rStyle w:val="StyleUnderline"/>
          <w:sz w:val="12"/>
        </w:rPr>
        <w:t xml:space="preserve">¶ </w:t>
      </w:r>
      <w:r w:rsidRPr="00FE022F">
        <w:rPr>
          <w:rStyle w:val="StyleUnderline"/>
        </w:rPr>
        <w:t xml:space="preserve">of territorial disputes between states. </w:t>
      </w:r>
      <w:r w:rsidRPr="00D47FC1">
        <w:rPr>
          <w:rStyle w:val="StyleUnderline"/>
          <w:highlight w:val="cyan"/>
        </w:rPr>
        <w:t>China offered many concessions</w:t>
      </w:r>
      <w:r w:rsidRPr="00D47FC1">
        <w:rPr>
          <w:rStyle w:val="StyleUnderline"/>
          <w:sz w:val="12"/>
          <w:highlight w:val="cyan"/>
        </w:rPr>
        <w:t xml:space="preserve">¶ </w:t>
      </w:r>
      <w:r w:rsidRPr="00D47FC1">
        <w:rPr>
          <w:rStyle w:val="StyleUnderline"/>
          <w:highlight w:val="cyan"/>
        </w:rPr>
        <w:t>despite clear incentives that its simultaneous involvement in multiple conflicts</w:t>
      </w:r>
      <w:r w:rsidRPr="00D47FC1">
        <w:rPr>
          <w:rStyle w:val="StyleUnderline"/>
          <w:sz w:val="12"/>
          <w:highlight w:val="cyan"/>
        </w:rPr>
        <w:t xml:space="preserve">¶ </w:t>
      </w:r>
      <w:r w:rsidRPr="00D47FC1">
        <w:rPr>
          <w:rStyle w:val="StyleUnderline"/>
          <w:highlight w:val="cyan"/>
        </w:rPr>
        <w:t>created to signal toughness and resolve, not conciliation</w:t>
      </w:r>
      <w:r w:rsidRPr="00FE022F">
        <w:rPr>
          <w:sz w:val="16"/>
        </w:rPr>
        <w:t>.15 Third, China’s behavior</w:t>
      </w:r>
      <w:r w:rsidRPr="00FE022F">
        <w:rPr>
          <w:sz w:val="12"/>
        </w:rPr>
        <w:t>¶</w:t>
      </w:r>
      <w:r w:rsidRPr="00FE022F">
        <w:rPr>
          <w:sz w:val="16"/>
        </w:rPr>
        <w:t xml:space="preserve"> challenges existing arguments about the foreign policies of revolutionary</w:t>
      </w:r>
      <w:r w:rsidRPr="00FE022F">
        <w:rPr>
          <w:sz w:val="12"/>
        </w:rPr>
        <w:t>¶</w:t>
      </w:r>
      <w:r w:rsidRPr="00FE022F">
        <w:rPr>
          <w:sz w:val="16"/>
        </w:rPr>
        <w:t xml:space="preserve"> states.16 </w:t>
      </w:r>
      <w:r w:rsidRPr="00D47FC1">
        <w:rPr>
          <w:rStyle w:val="StyleUnderline"/>
          <w:highlight w:val="cyan"/>
        </w:rPr>
        <w:t>In China, radical politics at home failed to produce assertive</w:t>
      </w:r>
      <w:r w:rsidRPr="00FE022F">
        <w:rPr>
          <w:rStyle w:val="StyleUnderline"/>
        </w:rPr>
        <w:t xml:space="preserve"> or</w:t>
      </w:r>
      <w:r w:rsidRPr="00FE022F">
        <w:rPr>
          <w:rStyle w:val="StyleUnderline"/>
          <w:sz w:val="12"/>
        </w:rPr>
        <w:t xml:space="preserve">¶ </w:t>
      </w:r>
      <w:r w:rsidRPr="00FE022F">
        <w:rPr>
          <w:rStyle w:val="StyleUnderline"/>
        </w:rPr>
        <w:t xml:space="preserve">belligerent </w:t>
      </w:r>
      <w:r w:rsidRPr="00D47FC1">
        <w:rPr>
          <w:rStyle w:val="StyleUnderline"/>
          <w:highlight w:val="cyan"/>
        </w:rPr>
        <w:t>foreign policies</w:t>
      </w:r>
      <w:r w:rsidRPr="00FE022F">
        <w:rPr>
          <w:rStyle w:val="StyleUnderline"/>
        </w:rPr>
        <w:t xml:space="preserve"> in most of its territorial disputes</w:t>
      </w:r>
      <w:r w:rsidRPr="00FE022F">
        <w:rPr>
          <w:sz w:val="16"/>
        </w:rPr>
        <w:t xml:space="preserve">.17 Fourth, </w:t>
      </w:r>
      <w:r w:rsidRPr="00D47FC1">
        <w:rPr>
          <w:rStyle w:val="StyleUnderline"/>
          <w:highlight w:val="cyan"/>
        </w:rPr>
        <w:t>China’s</w:t>
      </w:r>
      <w:r w:rsidRPr="00D47FC1">
        <w:rPr>
          <w:rStyle w:val="StyleUnderline"/>
          <w:sz w:val="12"/>
          <w:highlight w:val="cyan"/>
        </w:rPr>
        <w:t xml:space="preserve">¶ </w:t>
      </w:r>
      <w:r w:rsidRPr="00D47FC1">
        <w:rPr>
          <w:rStyle w:val="StyleUnderline"/>
          <w:highlight w:val="cyan"/>
        </w:rPr>
        <w:t>cooperative response</w:t>
      </w:r>
      <w:r w:rsidRPr="00FE022F">
        <w:rPr>
          <w:rStyle w:val="StyleUnderline"/>
        </w:rPr>
        <w:t xml:space="preserve"> to regime insecurity </w:t>
      </w:r>
      <w:r w:rsidRPr="00D47FC1">
        <w:rPr>
          <w:rStyle w:val="StyleUnderline"/>
          <w:highlight w:val="cyan"/>
        </w:rPr>
        <w:t>helps to explain a key puzzle for the</w:t>
      </w:r>
      <w:r w:rsidRPr="00D47FC1">
        <w:rPr>
          <w:rStyle w:val="StyleUnderline"/>
          <w:sz w:val="12"/>
          <w:highlight w:val="cyan"/>
        </w:rPr>
        <w:t xml:space="preserve">¶ </w:t>
      </w:r>
      <w:r w:rsidRPr="00D47FC1">
        <w:rPr>
          <w:rStyle w:val="StyleUnderline"/>
          <w:highlight w:val="cyan"/>
        </w:rPr>
        <w:t>diversionary war hypothesis: why many periods of domestic strife fail to produce crisis escalation</w:t>
      </w:r>
      <w:r w:rsidRPr="00FE022F">
        <w:rPr>
          <w:rStyle w:val="StyleUnderline"/>
        </w:rPr>
        <w:t xml:space="preserve"> and the use of force</w:t>
      </w:r>
      <w:r w:rsidRPr="00FE022F">
        <w:rPr>
          <w:sz w:val="16"/>
        </w:rPr>
        <w:t xml:space="preserve">.18 </w:t>
      </w:r>
      <w:r w:rsidRPr="00D47FC1">
        <w:rPr>
          <w:rStyle w:val="StyleUnderline"/>
          <w:highlight w:val="cyan"/>
        </w:rPr>
        <w:t>Violence is less common than diversionary</w:t>
      </w:r>
      <w:r w:rsidRPr="00D47FC1">
        <w:rPr>
          <w:rStyle w:val="StyleUnderline"/>
          <w:sz w:val="12"/>
          <w:highlight w:val="cyan"/>
        </w:rPr>
        <w:t xml:space="preserve">¶ </w:t>
      </w:r>
      <w:r w:rsidRPr="00D47FC1">
        <w:rPr>
          <w:rStyle w:val="StyleUnderline"/>
          <w:highlight w:val="cyan"/>
        </w:rPr>
        <w:t>war theory predicts because,</w:t>
      </w:r>
      <w:r w:rsidRPr="00FE022F">
        <w:rPr>
          <w:rStyle w:val="StyleUnderline"/>
        </w:rPr>
        <w:t xml:space="preserve"> under certain conditions, </w:t>
      </w:r>
      <w:r w:rsidRPr="00D47FC1">
        <w:rPr>
          <w:rStyle w:val="StyleUnderline"/>
          <w:highlight w:val="cyan"/>
        </w:rPr>
        <w:t>leaders can</w:t>
      </w:r>
      <w:r w:rsidRPr="00D47FC1">
        <w:rPr>
          <w:rStyle w:val="StyleUnderline"/>
          <w:sz w:val="12"/>
          <w:highlight w:val="cyan"/>
        </w:rPr>
        <w:t xml:space="preserve">¶ </w:t>
      </w:r>
      <w:r w:rsidRPr="00D47FC1">
        <w:rPr>
          <w:rStyle w:val="StyleUnderline"/>
          <w:highlight w:val="cyan"/>
        </w:rPr>
        <w:t>have strong incentives to pursue cooperation instead of war to strengthen their</w:t>
      </w:r>
      <w:r w:rsidRPr="00D47FC1">
        <w:rPr>
          <w:rStyle w:val="StyleUnderline"/>
          <w:sz w:val="12"/>
          <w:highlight w:val="cyan"/>
        </w:rPr>
        <w:t xml:space="preserve">¶ </w:t>
      </w:r>
      <w:r w:rsidRPr="00D47FC1">
        <w:rPr>
          <w:rStyle w:val="StyleUnderline"/>
          <w:highlight w:val="cyan"/>
        </w:rPr>
        <w:t>domestic political security.</w:t>
      </w:r>
    </w:p>
    <w:p w14:paraId="3AB24D54" w14:textId="77777777" w:rsidR="000D3413" w:rsidRPr="00C069F9" w:rsidRDefault="000D3413" w:rsidP="000D3413"/>
    <w:p w14:paraId="654D5173" w14:textId="77777777" w:rsidR="000D3413" w:rsidRDefault="000D3413" w:rsidP="000D3413"/>
    <w:p w14:paraId="623AA2FC" w14:textId="77777777" w:rsidR="000D3413" w:rsidRDefault="000D3413" w:rsidP="000D3413"/>
    <w:p w14:paraId="7E8B8133" w14:textId="77777777" w:rsidR="000D3413" w:rsidRDefault="000D3413" w:rsidP="000D3413">
      <w:pPr>
        <w:pStyle w:val="Heading3"/>
      </w:pPr>
      <w:r>
        <w:t>China Constrained Now</w:t>
      </w:r>
    </w:p>
    <w:p w14:paraId="48E871B2" w14:textId="77777777" w:rsidR="000D3413" w:rsidRPr="008679BD" w:rsidRDefault="000D3413" w:rsidP="000D3413">
      <w:pPr>
        <w:pStyle w:val="Heading4"/>
      </w:pPr>
      <w:r>
        <w:t>Current strategy of “</w:t>
      </w:r>
      <w:proofErr w:type="spellStart"/>
      <w:r>
        <w:t>constrainment</w:t>
      </w:r>
      <w:proofErr w:type="spellEnd"/>
      <w:r>
        <w:t>” sustains US primacy over China</w:t>
      </w:r>
    </w:p>
    <w:p w14:paraId="185E905C" w14:textId="77777777" w:rsidR="000D3413" w:rsidRPr="0037713A" w:rsidRDefault="000D3413" w:rsidP="000D3413">
      <w:pPr>
        <w:rPr>
          <w:rFonts w:eastAsia="Times New Roman" w:cs="Arial Hebrew"/>
          <w:color w:val="222222"/>
          <w:sz w:val="16"/>
          <w:szCs w:val="16"/>
          <w:shd w:val="clear" w:color="auto" w:fill="FFFFFF"/>
        </w:rPr>
      </w:pPr>
      <w:proofErr w:type="spellStart"/>
      <w:r w:rsidRPr="0064578F">
        <w:rPr>
          <w:rStyle w:val="Style13ptBold"/>
          <w:rFonts w:cs="Arial Hebrew"/>
        </w:rPr>
        <w:t>Heydarian</w:t>
      </w:r>
      <w:proofErr w:type="spellEnd"/>
      <w:r w:rsidRPr="0037713A">
        <w:rPr>
          <w:rStyle w:val="Style13ptBold"/>
          <w:rFonts w:cs="Arial Hebrew"/>
        </w:rPr>
        <w:t xml:space="preserve"> 1</w:t>
      </w:r>
      <w:r>
        <w:rPr>
          <w:rStyle w:val="Style13ptBold"/>
          <w:rFonts w:cs="Arial Hebrew"/>
        </w:rPr>
        <w:t>6</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 xml:space="preserve">Richard </w:t>
      </w:r>
      <w:proofErr w:type="spellStart"/>
      <w:r>
        <w:rPr>
          <w:rFonts w:eastAsia="Times New Roman" w:cs="Arial Hebrew"/>
          <w:color w:val="222222"/>
          <w:sz w:val="16"/>
          <w:szCs w:val="16"/>
          <w:shd w:val="clear" w:color="auto" w:fill="FFFFFF"/>
        </w:rPr>
        <w:t>Javad</w:t>
      </w:r>
      <w:proofErr w:type="spellEnd"/>
      <w:r>
        <w:rPr>
          <w:rFonts w:eastAsia="Times New Roman" w:cs="Arial Hebrew"/>
          <w:color w:val="222222"/>
          <w:sz w:val="16"/>
          <w:szCs w:val="16"/>
          <w:shd w:val="clear" w:color="auto" w:fill="FFFFFF"/>
        </w:rPr>
        <w:t xml:space="preserve">, </w:t>
      </w:r>
      <w:r w:rsidRPr="0064578F">
        <w:rPr>
          <w:rFonts w:eastAsia="Times New Roman" w:cs="Arial Hebrew"/>
          <w:color w:val="222222"/>
          <w:sz w:val="16"/>
          <w:szCs w:val="16"/>
          <w:shd w:val="clear" w:color="auto" w:fill="FFFFFF"/>
        </w:rPr>
        <w:t>Assistant Professor in international affairs and political scie</w:t>
      </w:r>
      <w:r>
        <w:rPr>
          <w:rFonts w:eastAsia="Times New Roman" w:cs="Arial Hebrew"/>
          <w:color w:val="222222"/>
          <w:sz w:val="16"/>
          <w:szCs w:val="16"/>
          <w:shd w:val="clear" w:color="auto" w:fill="FFFFFF"/>
        </w:rPr>
        <w:t>nce at De La Salle University,</w:t>
      </w:r>
      <w:r w:rsidRPr="0064578F">
        <w:rPr>
          <w:rFonts w:eastAsia="Times New Roman" w:cs="Arial Hebrew"/>
          <w:color w:val="222222"/>
          <w:sz w:val="16"/>
          <w:szCs w:val="16"/>
          <w:shd w:val="clear" w:color="auto" w:fill="FFFFFF"/>
        </w:rPr>
        <w:t xml:space="preserve"> previously served as a policy advisor at the Philippine </w:t>
      </w:r>
      <w:r>
        <w:rPr>
          <w:rFonts w:eastAsia="Times New Roman" w:cs="Arial Hebrew"/>
          <w:color w:val="222222"/>
          <w:sz w:val="16"/>
          <w:szCs w:val="16"/>
          <w:shd w:val="clear" w:color="auto" w:fill="FFFFFF"/>
        </w:rPr>
        <w:t>House of Representatives, s</w:t>
      </w:r>
      <w:r w:rsidRPr="0064578F">
        <w:rPr>
          <w:rFonts w:eastAsia="Times New Roman" w:cs="Arial Hebrew"/>
          <w:color w:val="222222"/>
          <w:sz w:val="16"/>
          <w:szCs w:val="16"/>
          <w:shd w:val="clear" w:color="auto" w:fill="FFFFFF"/>
        </w:rPr>
        <w:t>pecialist on Asian geopolitics and economic affairs</w:t>
      </w:r>
      <w:r>
        <w:rPr>
          <w:rFonts w:eastAsia="Times New Roman" w:cs="Arial Hebrew"/>
          <w:color w:val="222222"/>
          <w:sz w:val="16"/>
          <w:szCs w:val="16"/>
          <w:shd w:val="clear" w:color="auto" w:fill="FFFFFF"/>
        </w:rPr>
        <w:t>, 2016</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 xml:space="preserve">South China Sea: Why US </w:t>
      </w:r>
      <w:r w:rsidRPr="008679BD">
        <w:rPr>
          <w:rFonts w:eastAsia="Times New Roman" w:cs="Arial Hebrew"/>
          <w:color w:val="222222"/>
          <w:sz w:val="16"/>
          <w:szCs w:val="16"/>
          <w:shd w:val="clear" w:color="auto" w:fill="FFFFFF"/>
        </w:rPr>
        <w:t>Hegemony in Southeast Asia May Vanish Into Thin Air</w:t>
      </w:r>
      <w:r w:rsidRPr="0037713A">
        <w:rPr>
          <w:rFonts w:eastAsia="Times New Roman" w:cs="Arial Hebrew"/>
          <w:color w:val="222222"/>
          <w:sz w:val="16"/>
          <w:szCs w:val="16"/>
          <w:shd w:val="clear" w:color="auto" w:fill="FFFFFF"/>
        </w:rPr>
        <w:t>,”</w:t>
      </w:r>
      <w:r>
        <w:rPr>
          <w:rFonts w:eastAsia="Times New Roman" w:cs="Arial Hebrew"/>
          <w:color w:val="222222"/>
          <w:sz w:val="16"/>
          <w:szCs w:val="16"/>
          <w:shd w:val="clear" w:color="auto" w:fill="FFFFFF"/>
        </w:rPr>
        <w:t xml:space="preserve"> Sputnik News</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April 3</w:t>
      </w:r>
      <w:r w:rsidRPr="0037713A">
        <w:rPr>
          <w:rFonts w:eastAsia="Times New Roman" w:cs="Arial Hebrew"/>
          <w:color w:val="222222"/>
          <w:sz w:val="16"/>
          <w:szCs w:val="16"/>
          <w:shd w:val="clear" w:color="auto" w:fill="FFFFFF"/>
        </w:rPr>
        <w:t xml:space="preserve">, Available Online at </w:t>
      </w:r>
      <w:r w:rsidRPr="008679BD">
        <w:rPr>
          <w:rFonts w:eastAsia="Times New Roman" w:cs="Arial Hebrew"/>
          <w:color w:val="222222"/>
          <w:sz w:val="16"/>
          <w:szCs w:val="16"/>
          <w:shd w:val="clear" w:color="auto" w:fill="FFFFFF"/>
        </w:rPr>
        <w:t>http://sputniknews.com/politics/20160304/1035798221/us-hegemony-southeast-asia-vanish-thin-air.html</w:t>
      </w:r>
      <w:r>
        <w:rPr>
          <w:rFonts w:eastAsia="Times New Roman" w:cs="Arial Hebrew"/>
          <w:color w:val="222222"/>
          <w:sz w:val="16"/>
          <w:szCs w:val="16"/>
          <w:shd w:val="clear" w:color="auto" w:fill="FFFFFF"/>
        </w:rPr>
        <w:t>, Accessed 07-11</w:t>
      </w:r>
      <w:r w:rsidRPr="0037713A">
        <w:rPr>
          <w:rFonts w:eastAsia="Times New Roman" w:cs="Arial Hebrew"/>
          <w:color w:val="222222"/>
          <w:sz w:val="16"/>
          <w:szCs w:val="16"/>
          <w:shd w:val="clear" w:color="auto" w:fill="FFFFFF"/>
        </w:rPr>
        <w:t>-2016, AV)</w:t>
      </w:r>
    </w:p>
    <w:p w14:paraId="7ED4D2F7" w14:textId="77777777" w:rsidR="000D3413" w:rsidRDefault="000D3413" w:rsidP="000D3413">
      <w:pPr>
        <w:rPr>
          <w:rStyle w:val="StyleUnderline"/>
        </w:rPr>
      </w:pPr>
    </w:p>
    <w:p w14:paraId="45AE3AC0" w14:textId="77777777" w:rsidR="000D3413" w:rsidRPr="00EA0147" w:rsidRDefault="000D3413" w:rsidP="000D3413">
      <w:pPr>
        <w:rPr>
          <w:sz w:val="16"/>
        </w:rPr>
      </w:pPr>
      <w:r w:rsidRPr="008679BD">
        <w:rPr>
          <w:rStyle w:val="StyleUnderline"/>
        </w:rPr>
        <w:t xml:space="preserve">It is no secret that </w:t>
      </w:r>
      <w:r w:rsidRPr="006264A5">
        <w:rPr>
          <w:rStyle w:val="StyleUnderline"/>
          <w:highlight w:val="yellow"/>
        </w:rPr>
        <w:t>Washington is determined to maintain its hegemony in the Asia-Pacific</w:t>
      </w:r>
      <w:r w:rsidRPr="008679BD">
        <w:rPr>
          <w:rStyle w:val="StyleUnderline"/>
        </w:rPr>
        <w:t xml:space="preserve"> at all costs. </w:t>
      </w:r>
      <w:r w:rsidRPr="006264A5">
        <w:rPr>
          <w:rStyle w:val="StyleUnderline"/>
          <w:highlight w:val="yellow"/>
        </w:rPr>
        <w:t>China's attempts to ensure its</w:t>
      </w:r>
      <w:r w:rsidRPr="008679BD">
        <w:rPr>
          <w:rStyle w:val="StyleUnderline"/>
        </w:rPr>
        <w:t xml:space="preserve"> own national </w:t>
      </w:r>
      <w:r w:rsidRPr="006264A5">
        <w:rPr>
          <w:rStyle w:val="StyleUnderline"/>
          <w:highlight w:val="yellow"/>
        </w:rPr>
        <w:t>security</w:t>
      </w:r>
      <w:r w:rsidRPr="008679BD">
        <w:rPr>
          <w:rStyle w:val="StyleUnderline"/>
        </w:rPr>
        <w:t xml:space="preserve"> in the region </w:t>
      </w:r>
      <w:r w:rsidRPr="006264A5">
        <w:rPr>
          <w:rStyle w:val="StyleUnderline"/>
          <w:highlight w:val="yellow"/>
        </w:rPr>
        <w:t>are perceived</w:t>
      </w:r>
      <w:r w:rsidRPr="008679BD">
        <w:rPr>
          <w:rStyle w:val="StyleUnderline"/>
        </w:rPr>
        <w:t xml:space="preserve"> by Washington and geopolitical experts</w:t>
      </w:r>
      <w:r w:rsidRPr="008679BD">
        <w:rPr>
          <w:sz w:val="16"/>
        </w:rPr>
        <w:t xml:space="preserve">, such as </w:t>
      </w:r>
      <w:proofErr w:type="spellStart"/>
      <w:r w:rsidRPr="008679BD">
        <w:rPr>
          <w:sz w:val="16"/>
        </w:rPr>
        <w:t>Heydarian</w:t>
      </w:r>
      <w:proofErr w:type="spellEnd"/>
      <w:r w:rsidRPr="008679BD">
        <w:rPr>
          <w:sz w:val="16"/>
        </w:rPr>
        <w:t xml:space="preserve">, </w:t>
      </w:r>
      <w:r w:rsidRPr="006264A5">
        <w:rPr>
          <w:rStyle w:val="StyleUnderline"/>
          <w:highlight w:val="yellow"/>
        </w:rPr>
        <w:t xml:space="preserve">as a </w:t>
      </w:r>
      <w:r w:rsidRPr="006264A5">
        <w:rPr>
          <w:rStyle w:val="Emphasis"/>
          <w:highlight w:val="yellow"/>
        </w:rPr>
        <w:t>direct challenge</w:t>
      </w:r>
      <w:r w:rsidRPr="006264A5">
        <w:rPr>
          <w:rStyle w:val="StyleUnderline"/>
          <w:highlight w:val="yellow"/>
        </w:rPr>
        <w:t xml:space="preserve"> to the US heg</w:t>
      </w:r>
      <w:r w:rsidRPr="008679BD">
        <w:rPr>
          <w:rStyle w:val="StyleUnderline"/>
        </w:rPr>
        <w:t>emony.</w:t>
      </w:r>
      <w:r w:rsidRPr="008679BD">
        <w:rPr>
          <w:rStyle w:val="StyleUnderline"/>
          <w:sz w:val="12"/>
        </w:rPr>
        <w:t xml:space="preserve">¶ </w:t>
      </w:r>
      <w:r w:rsidRPr="008679BD">
        <w:rPr>
          <w:sz w:val="16"/>
        </w:rPr>
        <w:t>The scholar endorses Barack Obama's moves aimed at driving a wedge between Beijing and its Asian neighbors.</w:t>
      </w:r>
      <w:r w:rsidRPr="008679BD">
        <w:rPr>
          <w:sz w:val="12"/>
        </w:rPr>
        <w:t>¶</w:t>
      </w:r>
      <w:r w:rsidRPr="008679BD">
        <w:rPr>
          <w:sz w:val="16"/>
        </w:rPr>
        <w:t xml:space="preserve"> "</w:t>
      </w:r>
      <w:r w:rsidRPr="008679BD">
        <w:rPr>
          <w:rStyle w:val="StyleUnderline"/>
        </w:rPr>
        <w:t xml:space="preserve">A </w:t>
      </w:r>
      <w:r w:rsidRPr="006264A5">
        <w:rPr>
          <w:rStyle w:val="StyleUnderline"/>
          <w:highlight w:val="yellow"/>
        </w:rPr>
        <w:t>crucial component of the Obama administration's '</w:t>
      </w:r>
      <w:proofErr w:type="spellStart"/>
      <w:r w:rsidRPr="006264A5">
        <w:rPr>
          <w:rStyle w:val="StyleUnderline"/>
          <w:highlight w:val="yellow"/>
        </w:rPr>
        <w:t>constrainment</w:t>
      </w:r>
      <w:proofErr w:type="spellEnd"/>
      <w:r w:rsidRPr="006264A5">
        <w:rPr>
          <w:rStyle w:val="StyleUnderline"/>
          <w:highlight w:val="yellow"/>
        </w:rPr>
        <w:t>' strategy against China is</w:t>
      </w:r>
      <w:r w:rsidRPr="008679BD">
        <w:rPr>
          <w:rStyle w:val="StyleUnderline"/>
        </w:rPr>
        <w:t xml:space="preserve"> the mobilization of regional </w:t>
      </w:r>
      <w:r w:rsidRPr="006264A5">
        <w:rPr>
          <w:rStyle w:val="StyleUnderline"/>
          <w:highlight w:val="yellow"/>
        </w:rPr>
        <w:t>diplomatic</w:t>
      </w:r>
      <w:r w:rsidRPr="008679BD">
        <w:rPr>
          <w:rStyle w:val="StyleUnderline"/>
        </w:rPr>
        <w:t xml:space="preserve"> </w:t>
      </w:r>
      <w:r w:rsidRPr="006264A5">
        <w:rPr>
          <w:rStyle w:val="StyleUnderline"/>
          <w:highlight w:val="yellow"/>
        </w:rPr>
        <w:t>support on the S</w:t>
      </w:r>
      <w:r w:rsidRPr="008679BD">
        <w:rPr>
          <w:rStyle w:val="StyleUnderline"/>
        </w:rPr>
        <w:t xml:space="preserve">outh </w:t>
      </w:r>
      <w:r w:rsidRPr="006264A5">
        <w:rPr>
          <w:rStyle w:val="StyleUnderline"/>
          <w:highlight w:val="yellow"/>
        </w:rPr>
        <w:t>C</w:t>
      </w:r>
      <w:r w:rsidRPr="008679BD">
        <w:rPr>
          <w:rStyle w:val="StyleUnderline"/>
        </w:rPr>
        <w:t xml:space="preserve">hina </w:t>
      </w:r>
      <w:r w:rsidRPr="006264A5">
        <w:rPr>
          <w:rStyle w:val="StyleUnderline"/>
          <w:highlight w:val="yellow"/>
        </w:rPr>
        <w:t>S</w:t>
      </w:r>
      <w:r w:rsidRPr="008679BD">
        <w:rPr>
          <w:rStyle w:val="StyleUnderline"/>
        </w:rPr>
        <w:t>ea issue</w:t>
      </w:r>
      <w:r w:rsidRPr="008679BD">
        <w:rPr>
          <w:sz w:val="16"/>
        </w:rPr>
        <w:t xml:space="preserve">," </w:t>
      </w:r>
      <w:proofErr w:type="spellStart"/>
      <w:r w:rsidRPr="008679BD">
        <w:rPr>
          <w:sz w:val="16"/>
        </w:rPr>
        <w:t>Heydarian</w:t>
      </w:r>
      <w:proofErr w:type="spellEnd"/>
      <w:r w:rsidRPr="008679BD">
        <w:rPr>
          <w:sz w:val="16"/>
        </w:rPr>
        <w:t xml:space="preserve"> continues.</w:t>
      </w:r>
      <w:r w:rsidRPr="008679BD">
        <w:rPr>
          <w:sz w:val="12"/>
        </w:rPr>
        <w:t>¶</w:t>
      </w:r>
      <w:r w:rsidRPr="008679BD">
        <w:rPr>
          <w:sz w:val="16"/>
        </w:rPr>
        <w:t xml:space="preserve"> In addition, </w:t>
      </w:r>
      <w:r w:rsidRPr="006264A5">
        <w:rPr>
          <w:rStyle w:val="StyleUnderline"/>
          <w:highlight w:val="yellow"/>
        </w:rPr>
        <w:t>Washington is trying to reclaim its leadership</w:t>
      </w:r>
      <w:r w:rsidRPr="008679BD">
        <w:rPr>
          <w:rStyle w:val="StyleUnderline"/>
        </w:rPr>
        <w:t xml:space="preserve"> in Southeast Asia </w:t>
      </w:r>
      <w:r w:rsidRPr="006264A5">
        <w:rPr>
          <w:rStyle w:val="StyleUnderline"/>
          <w:highlight w:val="yellow"/>
        </w:rPr>
        <w:t>by</w:t>
      </w:r>
      <w:r w:rsidRPr="008679BD">
        <w:rPr>
          <w:rStyle w:val="StyleUnderline"/>
        </w:rPr>
        <w:t xml:space="preserve"> using the</w:t>
      </w:r>
      <w:r w:rsidRPr="008679BD">
        <w:rPr>
          <w:sz w:val="16"/>
        </w:rPr>
        <w:t xml:space="preserve"> Association of Southeast Asian Nations (</w:t>
      </w:r>
      <w:r w:rsidRPr="006264A5">
        <w:rPr>
          <w:rStyle w:val="StyleUnderline"/>
          <w:highlight w:val="yellow"/>
        </w:rPr>
        <w:t>ASEAN</w:t>
      </w:r>
      <w:r w:rsidRPr="008679BD">
        <w:rPr>
          <w:rStyle w:val="StyleUnderline"/>
        </w:rPr>
        <w:t>) summits as a springboard.</w:t>
      </w:r>
      <w:r w:rsidRPr="008679BD">
        <w:rPr>
          <w:sz w:val="12"/>
        </w:rPr>
        <w:t>¶</w:t>
      </w:r>
      <w:r w:rsidRPr="008679BD">
        <w:rPr>
          <w:sz w:val="16"/>
        </w:rPr>
        <w:t xml:space="preserve"> Furthermore, </w:t>
      </w:r>
      <w:r w:rsidRPr="006264A5">
        <w:rPr>
          <w:rStyle w:val="StyleUnderline"/>
          <w:highlight w:val="yellow"/>
        </w:rPr>
        <w:t>the White House continues to push</w:t>
      </w:r>
      <w:r w:rsidRPr="008679BD">
        <w:rPr>
          <w:rStyle w:val="StyleUnderline"/>
        </w:rPr>
        <w:t xml:space="preserve"> ahead with its </w:t>
      </w:r>
      <w:r w:rsidRPr="008679BD">
        <w:rPr>
          <w:sz w:val="16"/>
        </w:rPr>
        <w:t xml:space="preserve">Trans-Pacific Partnership </w:t>
      </w:r>
      <w:r w:rsidRPr="008679BD">
        <w:rPr>
          <w:rStyle w:val="StyleUnderline"/>
        </w:rPr>
        <w:t>(</w:t>
      </w:r>
      <w:r w:rsidRPr="006264A5">
        <w:rPr>
          <w:rStyle w:val="StyleUnderline"/>
          <w:highlight w:val="yellow"/>
        </w:rPr>
        <w:t>TPP</w:t>
      </w:r>
      <w:r w:rsidRPr="008679BD">
        <w:rPr>
          <w:rStyle w:val="StyleUnderline"/>
        </w:rPr>
        <w:t xml:space="preserve">) agreement, actually </w:t>
      </w:r>
      <w:r w:rsidRPr="006264A5">
        <w:rPr>
          <w:rStyle w:val="StyleUnderline"/>
          <w:highlight w:val="yellow"/>
        </w:rPr>
        <w:t>aimed at leaving China out</w:t>
      </w:r>
      <w:r w:rsidRPr="008679BD">
        <w:rPr>
          <w:rStyle w:val="StyleUnderline"/>
        </w:rPr>
        <w:t xml:space="preserve"> in the cold.</w:t>
      </w:r>
      <w:r w:rsidRPr="008679BD">
        <w:rPr>
          <w:rStyle w:val="StyleUnderline"/>
          <w:sz w:val="12"/>
        </w:rPr>
        <w:t>¶</w:t>
      </w:r>
      <w:r w:rsidRPr="008679BD">
        <w:rPr>
          <w:sz w:val="16"/>
        </w:rPr>
        <w:t xml:space="preserve"> At the same time, </w:t>
      </w:r>
      <w:r w:rsidRPr="008679BD">
        <w:rPr>
          <w:rStyle w:val="StyleUnderline"/>
        </w:rPr>
        <w:t>Washington has no scruples about provoking China's military in the South China Sea.</w:t>
      </w:r>
      <w:r w:rsidRPr="008679BD">
        <w:rPr>
          <w:rStyle w:val="StyleUnderline"/>
          <w:sz w:val="12"/>
        </w:rPr>
        <w:t xml:space="preserve">¶ </w:t>
      </w:r>
      <w:r w:rsidRPr="008679BD">
        <w:rPr>
          <w:sz w:val="16"/>
        </w:rPr>
        <w:t>According to the Navy Times' Thursday report, the United States sent the USS John C. Stennis, two destroyers, two cruisers and the 7th Fleet to the South China Sea, under the pretext of protecting of freedom of navigation in the region.</w:t>
      </w:r>
      <w:r w:rsidRPr="008679BD">
        <w:rPr>
          <w:sz w:val="12"/>
        </w:rPr>
        <w:t>¶</w:t>
      </w:r>
      <w:r w:rsidRPr="008679BD">
        <w:rPr>
          <w:sz w:val="16"/>
        </w:rPr>
        <w:t xml:space="preserve"> However, </w:t>
      </w:r>
      <w:r w:rsidRPr="008679BD">
        <w:rPr>
          <w:rStyle w:val="StyleUnderline"/>
        </w:rPr>
        <w:t>America's assertive policies in Southeast Asia have prompted concerns among American politicians.</w:t>
      </w:r>
      <w:r w:rsidRPr="008679BD">
        <w:rPr>
          <w:sz w:val="12"/>
        </w:rPr>
        <w:t>¶</w:t>
      </w:r>
      <w:r w:rsidRPr="008679BD">
        <w:rPr>
          <w:sz w:val="16"/>
        </w:rPr>
        <w:t xml:space="preserve"> "What is the US doing in the South China Sea?" US politician Cynthia McKinney asked in her Op-Ed for RT.</w:t>
      </w:r>
      <w:r w:rsidRPr="008679BD">
        <w:rPr>
          <w:sz w:val="12"/>
        </w:rPr>
        <w:t>¶</w:t>
      </w:r>
      <w:r w:rsidRPr="008679BD">
        <w:rPr>
          <w:sz w:val="16"/>
        </w:rPr>
        <w:t xml:space="preserve"> According to McKinney, </w:t>
      </w:r>
      <w:r w:rsidRPr="006264A5">
        <w:rPr>
          <w:rStyle w:val="StyleUnderline"/>
          <w:highlight w:val="yellow"/>
        </w:rPr>
        <w:t>Washington is trying to throw a monkey-wrench into China's</w:t>
      </w:r>
      <w:r w:rsidRPr="008679BD">
        <w:rPr>
          <w:rStyle w:val="StyleUnderline"/>
        </w:rPr>
        <w:t xml:space="preserve"> bold economic and infrastructural </w:t>
      </w:r>
      <w:r w:rsidRPr="006264A5">
        <w:rPr>
          <w:rStyle w:val="StyleUnderline"/>
          <w:highlight w:val="yellow"/>
        </w:rPr>
        <w:t>initiatives aimed at strengthening Asia's integration and boosting the region's development</w:t>
      </w:r>
      <w:r w:rsidRPr="008679BD">
        <w:rPr>
          <w:rStyle w:val="StyleUnderline"/>
        </w:rPr>
        <w:t>.</w:t>
      </w:r>
      <w:r w:rsidRPr="008679BD">
        <w:rPr>
          <w:rStyle w:val="StyleUnderline"/>
          <w:sz w:val="12"/>
        </w:rPr>
        <w:t>¶</w:t>
      </w:r>
      <w:r w:rsidRPr="008679BD">
        <w:rPr>
          <w:sz w:val="16"/>
        </w:rPr>
        <w:t xml:space="preserve"> "</w:t>
      </w:r>
      <w:r w:rsidRPr="008679BD">
        <w:rPr>
          <w:rStyle w:val="StyleUnderline"/>
        </w:rPr>
        <w:t>The New Silk Road envisions a peaceful integration of the region fostering development of the Continent as a whole. A development that could be explained 'of Asia by Asians for Asians'</w:t>
      </w:r>
      <w:r w:rsidRPr="008679BD">
        <w:rPr>
          <w:sz w:val="16"/>
        </w:rPr>
        <w:t>," she stressed.</w:t>
      </w:r>
      <w:r w:rsidRPr="008679BD">
        <w:rPr>
          <w:sz w:val="12"/>
        </w:rPr>
        <w:t>¶</w:t>
      </w:r>
      <w:r w:rsidRPr="008679BD">
        <w:rPr>
          <w:sz w:val="16"/>
        </w:rPr>
        <w:t xml:space="preserve"> To Beijing's credit, </w:t>
      </w:r>
      <w:r w:rsidRPr="008679BD">
        <w:rPr>
          <w:rStyle w:val="StyleUnderline"/>
        </w:rPr>
        <w:t>the Chinese leadership as of yet has evaded Washington's geopolitical traps.</w:t>
      </w:r>
      <w:r w:rsidRPr="008679BD">
        <w:rPr>
          <w:rStyle w:val="StyleUnderline"/>
          <w:sz w:val="12"/>
        </w:rPr>
        <w:t xml:space="preserve">¶ </w:t>
      </w:r>
      <w:r w:rsidRPr="008679BD">
        <w:rPr>
          <w:sz w:val="16"/>
        </w:rPr>
        <w:t>China's Foreign Ministry has repeatedly stressed that it is committed to resolving all territorial disputes via peaceful negotiations.</w:t>
      </w:r>
    </w:p>
    <w:p w14:paraId="4810BCAE" w14:textId="77777777" w:rsidR="000D3413" w:rsidRPr="00BE4A69" w:rsidRDefault="000D3413" w:rsidP="000D3413"/>
    <w:p w14:paraId="45232C63" w14:textId="77777777" w:rsidR="000D3413" w:rsidRDefault="000D3413" w:rsidP="000D3413">
      <w:pPr>
        <w:pStyle w:val="Heading3"/>
      </w:pPr>
      <w:r>
        <w:t>Engagement Link — General</w:t>
      </w:r>
    </w:p>
    <w:p w14:paraId="716AAF3F" w14:textId="77777777" w:rsidR="000D3413" w:rsidRPr="0037713A" w:rsidRDefault="000D3413" w:rsidP="000D3413">
      <w:pPr>
        <w:pStyle w:val="Heading4"/>
        <w:rPr>
          <w:rFonts w:cs="Arial Hebrew"/>
        </w:rPr>
      </w:pPr>
      <w:r>
        <w:rPr>
          <w:rFonts w:cs="Arial Hebrew"/>
        </w:rPr>
        <w:t>Engagement is a security risk that facilitates China’s rise</w:t>
      </w:r>
    </w:p>
    <w:p w14:paraId="24D20990" w14:textId="77777777" w:rsidR="000D3413" w:rsidRPr="0037713A" w:rsidRDefault="000D3413" w:rsidP="000D3413">
      <w:pPr>
        <w:rPr>
          <w:rFonts w:eastAsia="Times New Roman" w:cs="Arial Hebrew"/>
          <w:color w:val="222222"/>
          <w:sz w:val="16"/>
          <w:szCs w:val="16"/>
          <w:shd w:val="clear" w:color="auto" w:fill="FFFFFF"/>
        </w:rPr>
      </w:pPr>
      <w:r>
        <w:rPr>
          <w:rStyle w:val="Style13ptBold"/>
          <w:rFonts w:cs="Arial Hebrew"/>
        </w:rPr>
        <w:t xml:space="preserve">Ford </w:t>
      </w:r>
      <w:r w:rsidRPr="0037713A">
        <w:rPr>
          <w:rStyle w:val="Style13ptBold"/>
          <w:rFonts w:cs="Arial Hebrew"/>
        </w:rPr>
        <w:t>1</w:t>
      </w:r>
      <w:r>
        <w:rPr>
          <w:rStyle w:val="Style13ptBold"/>
          <w:rFonts w:cs="Arial Hebrew"/>
        </w:rPr>
        <w:t>4</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 xml:space="preserve">Christopher, </w:t>
      </w:r>
      <w:r w:rsidRPr="00582B27">
        <w:rPr>
          <w:rFonts w:eastAsia="Times New Roman" w:cs="Arial Hebrew"/>
          <w:color w:val="222222"/>
          <w:sz w:val="16"/>
          <w:szCs w:val="16"/>
          <w:shd w:val="clear" w:color="auto" w:fill="FFFFFF"/>
        </w:rPr>
        <w:t>Republican Chief Counsel to the U.S. Senate Committee on</w:t>
      </w:r>
      <w:r>
        <w:rPr>
          <w:rFonts w:eastAsia="Times New Roman" w:cs="Arial Hebrew"/>
          <w:color w:val="222222"/>
          <w:sz w:val="16"/>
          <w:szCs w:val="16"/>
          <w:shd w:val="clear" w:color="auto" w:fill="FFFFFF"/>
        </w:rPr>
        <w:t xml:space="preserve"> Appropriations,</w:t>
      </w:r>
      <w:r w:rsidRPr="00582B27">
        <w:rPr>
          <w:rFonts w:eastAsia="Times New Roman" w:cs="Arial Hebrew"/>
          <w:color w:val="222222"/>
          <w:sz w:val="16"/>
          <w:szCs w:val="16"/>
          <w:shd w:val="clear" w:color="auto" w:fill="FFFFFF"/>
        </w:rPr>
        <w:t xml:space="preserve"> a former scholar at Hudson Institute, senior U.S. State Department official, and</w:t>
      </w:r>
      <w:r>
        <w:rPr>
          <w:rFonts w:eastAsia="Times New Roman" w:cs="Arial Hebrew"/>
          <w:color w:val="222222"/>
          <w:sz w:val="16"/>
          <w:szCs w:val="16"/>
          <w:shd w:val="clear" w:color="auto" w:fill="FFFFFF"/>
        </w:rPr>
        <w:t xml:space="preserve"> </w:t>
      </w:r>
      <w:r w:rsidRPr="00582B27">
        <w:rPr>
          <w:rFonts w:eastAsia="Times New Roman" w:cs="Arial Hebrew"/>
          <w:color w:val="222222"/>
          <w:sz w:val="16"/>
          <w:szCs w:val="16"/>
          <w:shd w:val="clear" w:color="auto" w:fill="FFFFFF"/>
        </w:rPr>
        <w:t>U.S. naval intelligence officer</w:t>
      </w:r>
      <w:r>
        <w:rPr>
          <w:rFonts w:eastAsia="Times New Roman" w:cs="Arial Hebrew"/>
          <w:color w:val="222222"/>
          <w:sz w:val="16"/>
          <w:szCs w:val="16"/>
          <w:shd w:val="clear" w:color="auto" w:fill="FFFFFF"/>
        </w:rPr>
        <w:t>,</w:t>
      </w:r>
      <w:r w:rsidRPr="00582B27">
        <w:rPr>
          <w:rFonts w:eastAsia="Times New Roman" w:cs="Arial Hebrew"/>
          <w:color w:val="222222"/>
          <w:sz w:val="16"/>
          <w:szCs w:val="16"/>
          <w:shd w:val="clear" w:color="auto" w:fill="FFFFFF"/>
        </w:rPr>
        <w:t xml:space="preserve"> the author of The Mind of Empire: China’s History and Modern</w:t>
      </w:r>
      <w:r>
        <w:rPr>
          <w:rFonts w:eastAsia="Times New Roman" w:cs="Arial Hebrew"/>
          <w:color w:val="222222"/>
          <w:sz w:val="16"/>
          <w:szCs w:val="16"/>
          <w:shd w:val="clear" w:color="auto" w:fill="FFFFFF"/>
        </w:rPr>
        <w:t xml:space="preserve"> Foreign Relations (2010), 2014 (</w:t>
      </w:r>
      <w:r w:rsidRPr="00582B27">
        <w:rPr>
          <w:rFonts w:eastAsia="Times New Roman" w:cs="Arial Hebrew"/>
          <w:i/>
          <w:color w:val="222222"/>
          <w:sz w:val="16"/>
          <w:szCs w:val="16"/>
          <w:shd w:val="clear" w:color="auto" w:fill="FFFFFF"/>
        </w:rPr>
        <w:t>Ending the Strategic Holiday: U.S. Grand Strategy and a “Rising” China</w:t>
      </w:r>
      <w:r>
        <w:rPr>
          <w:rFonts w:eastAsia="Times New Roman" w:cs="Arial Hebrew"/>
          <w:color w:val="222222"/>
          <w:sz w:val="16"/>
          <w:szCs w:val="16"/>
          <w:shd w:val="clear" w:color="auto" w:fill="FFFFFF"/>
        </w:rPr>
        <w:t>,</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Asia Policy,</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July</w:t>
      </w:r>
      <w:r w:rsidRPr="0037713A">
        <w:rPr>
          <w:rFonts w:eastAsia="Times New Roman" w:cs="Arial Hebrew"/>
          <w:color w:val="222222"/>
          <w:sz w:val="16"/>
          <w:szCs w:val="16"/>
          <w:shd w:val="clear" w:color="auto" w:fill="FFFFFF"/>
        </w:rPr>
        <w:t xml:space="preserve">, Available Online at </w:t>
      </w:r>
      <w:r w:rsidRPr="00582B27">
        <w:rPr>
          <w:rFonts w:eastAsia="Times New Roman" w:cs="Arial Hebrew"/>
          <w:color w:val="222222"/>
          <w:sz w:val="16"/>
          <w:szCs w:val="16"/>
          <w:shd w:val="clear" w:color="auto" w:fill="FFFFFF"/>
        </w:rPr>
        <w:t>http://carnegieendowment.org/email/Asia/img/AsiaPolicy18_Ford_July2014.pdf</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 xml:space="preserve">pp. 185-186, </w:t>
      </w:r>
      <w:r w:rsidRPr="0037713A">
        <w:rPr>
          <w:rFonts w:eastAsia="Times New Roman" w:cs="Arial Hebrew"/>
          <w:color w:val="222222"/>
          <w:sz w:val="16"/>
          <w:szCs w:val="16"/>
          <w:shd w:val="clear" w:color="auto" w:fill="FFFFFF"/>
        </w:rPr>
        <w:t>Accessed 07-07-2016, AV)</w:t>
      </w:r>
    </w:p>
    <w:p w14:paraId="28C58E97" w14:textId="77777777" w:rsidR="000D3413" w:rsidRDefault="000D3413" w:rsidP="000D3413">
      <w:pPr>
        <w:rPr>
          <w:sz w:val="16"/>
        </w:rPr>
      </w:pPr>
    </w:p>
    <w:p w14:paraId="3DFBEFF4" w14:textId="77777777" w:rsidR="000D3413" w:rsidRPr="007971F1" w:rsidRDefault="000D3413" w:rsidP="000D3413">
      <w:pPr>
        <w:rPr>
          <w:sz w:val="16"/>
        </w:rPr>
      </w:pPr>
      <w:r w:rsidRPr="00582B27">
        <w:rPr>
          <w:sz w:val="16"/>
        </w:rPr>
        <w:t xml:space="preserve">Third, as we have already seen, </w:t>
      </w:r>
      <w:proofErr w:type="spellStart"/>
      <w:r w:rsidRPr="00582B27">
        <w:rPr>
          <w:sz w:val="16"/>
        </w:rPr>
        <w:t>Tellis</w:t>
      </w:r>
      <w:proofErr w:type="spellEnd"/>
      <w:r w:rsidRPr="00582B27">
        <w:rPr>
          <w:sz w:val="16"/>
        </w:rPr>
        <w:t xml:space="preserve"> rejects Cold War–style containment</w:t>
      </w:r>
      <w:r w:rsidRPr="00582B27">
        <w:rPr>
          <w:sz w:val="12"/>
        </w:rPr>
        <w:t>¶</w:t>
      </w:r>
      <w:r w:rsidRPr="00582B27">
        <w:rPr>
          <w:sz w:val="16"/>
        </w:rPr>
        <w:t xml:space="preserve"> as a guide to contemporary U.S. strategy, reasoning that modern circumstances</w:t>
      </w:r>
      <w:r w:rsidRPr="00582B27">
        <w:rPr>
          <w:sz w:val="12"/>
        </w:rPr>
        <w:t>¶</w:t>
      </w:r>
      <w:r w:rsidRPr="00582B27">
        <w:rPr>
          <w:sz w:val="16"/>
        </w:rPr>
        <w:t xml:space="preserve"> are too different from the United States’ previous struggle against Soviet</w:t>
      </w:r>
      <w:r w:rsidRPr="00582B27">
        <w:rPr>
          <w:sz w:val="12"/>
        </w:rPr>
        <w:t>¶</w:t>
      </w:r>
      <w:r w:rsidRPr="00582B27">
        <w:rPr>
          <w:sz w:val="16"/>
        </w:rPr>
        <w:t xml:space="preserve"> Communism to make such an approach feasible. </w:t>
      </w:r>
      <w:r w:rsidRPr="007971F1">
        <w:rPr>
          <w:rStyle w:val="StyleUnderline"/>
          <w:highlight w:val="yellow"/>
        </w:rPr>
        <w:t>The rigid, full-spectrum</w:t>
      </w:r>
      <w:r w:rsidRPr="007971F1">
        <w:rPr>
          <w:rStyle w:val="StyleUnderline"/>
          <w:sz w:val="12"/>
          <w:highlight w:val="yellow"/>
        </w:rPr>
        <w:t xml:space="preserve">¶ </w:t>
      </w:r>
      <w:proofErr w:type="spellStart"/>
      <w:r w:rsidRPr="007971F1">
        <w:rPr>
          <w:rStyle w:val="StyleUnderline"/>
          <w:highlight w:val="yellow"/>
        </w:rPr>
        <w:t>oppositionalism</w:t>
      </w:r>
      <w:proofErr w:type="spellEnd"/>
      <w:r w:rsidRPr="007971F1">
        <w:rPr>
          <w:rStyle w:val="StyleUnderline"/>
          <w:highlight w:val="yellow"/>
        </w:rPr>
        <w:t xml:space="preserve"> of containment is inappropriate in the Chinese context</w:t>
      </w:r>
      <w:r w:rsidRPr="005C52D8">
        <w:rPr>
          <w:rStyle w:val="StyleUnderline"/>
        </w:rPr>
        <w:t>, he</w:t>
      </w:r>
      <w:r w:rsidRPr="00582B27">
        <w:rPr>
          <w:rStyle w:val="StyleUnderline"/>
          <w:sz w:val="12"/>
        </w:rPr>
        <w:t xml:space="preserve">¶ </w:t>
      </w:r>
      <w:r w:rsidRPr="005C52D8">
        <w:rPr>
          <w:rStyle w:val="StyleUnderline"/>
        </w:rPr>
        <w:t xml:space="preserve">argues, </w:t>
      </w:r>
      <w:r w:rsidRPr="007971F1">
        <w:rPr>
          <w:rStyle w:val="StyleUnderline"/>
          <w:highlight w:val="yellow"/>
        </w:rPr>
        <w:t>not only because of</w:t>
      </w:r>
      <w:r w:rsidRPr="005C52D8">
        <w:rPr>
          <w:rStyle w:val="StyleUnderline"/>
        </w:rPr>
        <w:t xml:space="preserve"> the United States’ economic </w:t>
      </w:r>
      <w:r w:rsidRPr="007971F1">
        <w:rPr>
          <w:rStyle w:val="StyleUnderline"/>
          <w:highlight w:val="yellow"/>
        </w:rPr>
        <w:t>interdependence</w:t>
      </w:r>
      <w:r w:rsidRPr="005C52D8">
        <w:rPr>
          <w:rStyle w:val="StyleUnderline"/>
        </w:rPr>
        <w:t xml:space="preserve"> with</w:t>
      </w:r>
      <w:r w:rsidRPr="00582B27">
        <w:rPr>
          <w:rStyle w:val="StyleUnderline"/>
          <w:sz w:val="12"/>
        </w:rPr>
        <w:t xml:space="preserve">¶ </w:t>
      </w:r>
      <w:r w:rsidRPr="005C52D8">
        <w:rPr>
          <w:rStyle w:val="StyleUnderline"/>
        </w:rPr>
        <w:t>the PRC—and that of U.S. friends and allies in East Asia—</w:t>
      </w:r>
      <w:r w:rsidRPr="007971F1">
        <w:rPr>
          <w:rStyle w:val="StyleUnderline"/>
          <w:highlight w:val="yellow"/>
        </w:rPr>
        <w:t>but also because</w:t>
      </w:r>
      <w:r w:rsidRPr="007971F1">
        <w:rPr>
          <w:rStyle w:val="StyleUnderline"/>
          <w:sz w:val="12"/>
          <w:highlight w:val="yellow"/>
        </w:rPr>
        <w:t xml:space="preserve">¶ </w:t>
      </w:r>
      <w:r w:rsidRPr="007971F1">
        <w:rPr>
          <w:rStyle w:val="StyleUnderline"/>
          <w:highlight w:val="yellow"/>
        </w:rPr>
        <w:t>Washington does not today view Chinese imperialism and ideology in the</w:t>
      </w:r>
      <w:r w:rsidRPr="007971F1">
        <w:rPr>
          <w:rStyle w:val="StyleUnderline"/>
          <w:sz w:val="12"/>
          <w:highlight w:val="yellow"/>
        </w:rPr>
        <w:t xml:space="preserve">¶ </w:t>
      </w:r>
      <w:r w:rsidRPr="007971F1">
        <w:rPr>
          <w:rStyle w:val="StyleUnderline"/>
          <w:highlight w:val="yellow"/>
        </w:rPr>
        <w:t>same way as it did those of the Soviet Union</w:t>
      </w:r>
      <w:r w:rsidRPr="00582B27">
        <w:rPr>
          <w:sz w:val="16"/>
        </w:rPr>
        <w:t xml:space="preserve"> (pp. 29–30).</w:t>
      </w:r>
      <w:r w:rsidRPr="00582B27">
        <w:rPr>
          <w:sz w:val="12"/>
        </w:rPr>
        <w:t>¶</w:t>
      </w:r>
      <w:r w:rsidRPr="00582B27">
        <w:rPr>
          <w:sz w:val="16"/>
        </w:rPr>
        <w:t xml:space="preserve"> </w:t>
      </w:r>
      <w:proofErr w:type="spellStart"/>
      <w:r w:rsidRPr="00582B27">
        <w:rPr>
          <w:sz w:val="16"/>
        </w:rPr>
        <w:t>Tellis</w:t>
      </w:r>
      <w:proofErr w:type="spellEnd"/>
      <w:r w:rsidRPr="00582B27">
        <w:rPr>
          <w:sz w:val="16"/>
        </w:rPr>
        <w:t xml:space="preserve"> acknowledges that the United States’ </w:t>
      </w:r>
      <w:r w:rsidRPr="007971F1">
        <w:rPr>
          <w:rStyle w:val="StyleUnderline"/>
          <w:highlight w:val="yellow"/>
        </w:rPr>
        <w:t>economic engagement with</w:t>
      </w:r>
      <w:r w:rsidRPr="007971F1">
        <w:rPr>
          <w:rStyle w:val="StyleUnderline"/>
          <w:sz w:val="12"/>
          <w:highlight w:val="yellow"/>
        </w:rPr>
        <w:t xml:space="preserve">¶ </w:t>
      </w:r>
      <w:r w:rsidRPr="007971F1">
        <w:rPr>
          <w:rStyle w:val="StyleUnderline"/>
          <w:highlight w:val="yellow"/>
        </w:rPr>
        <w:t>China has helped create the current security problem and that “continued</w:t>
      </w:r>
      <w:r w:rsidRPr="007971F1">
        <w:rPr>
          <w:rStyle w:val="StyleUnderline"/>
          <w:sz w:val="12"/>
          <w:highlight w:val="yellow"/>
        </w:rPr>
        <w:t xml:space="preserve">¶ </w:t>
      </w:r>
      <w:r w:rsidRPr="007971F1">
        <w:rPr>
          <w:rStyle w:val="StyleUnderline"/>
          <w:highlight w:val="yellow"/>
        </w:rPr>
        <w:t>economic benefits of trading with China will come only at increased security</w:t>
      </w:r>
      <w:r w:rsidRPr="007971F1">
        <w:rPr>
          <w:rStyle w:val="StyleUnderline"/>
          <w:sz w:val="12"/>
          <w:highlight w:val="yellow"/>
        </w:rPr>
        <w:t xml:space="preserve">¶ </w:t>
      </w:r>
      <w:r w:rsidRPr="007971F1">
        <w:rPr>
          <w:rStyle w:val="StyleUnderline"/>
          <w:highlight w:val="yellow"/>
        </w:rPr>
        <w:t>risks to the United States and its allies</w:t>
      </w:r>
      <w:r w:rsidRPr="00582B27">
        <w:rPr>
          <w:sz w:val="16"/>
        </w:rPr>
        <w:t>” (p. 32).</w:t>
      </w:r>
      <w:r w:rsidRPr="005C52D8">
        <w:rPr>
          <w:rStyle w:val="StyleUnderline"/>
        </w:rPr>
        <w:t xml:space="preserve"> Detaching China from the</w:t>
      </w:r>
      <w:r w:rsidRPr="00582B27">
        <w:rPr>
          <w:rStyle w:val="StyleUnderline"/>
          <w:sz w:val="12"/>
        </w:rPr>
        <w:t xml:space="preserve">¶ </w:t>
      </w:r>
      <w:r w:rsidRPr="005C52D8">
        <w:rPr>
          <w:rStyle w:val="StyleUnderline"/>
        </w:rPr>
        <w:t xml:space="preserve">globalized world, however, would be neither feasible nor beneficial. </w:t>
      </w:r>
      <w:r w:rsidRPr="007971F1">
        <w:rPr>
          <w:rStyle w:val="StyleUnderline"/>
          <w:highlight w:val="yellow"/>
        </w:rPr>
        <w:t>The</w:t>
      </w:r>
      <w:r w:rsidRPr="007971F1">
        <w:rPr>
          <w:rStyle w:val="StyleUnderline"/>
          <w:sz w:val="12"/>
          <w:highlight w:val="yellow"/>
        </w:rPr>
        <w:t xml:space="preserve">¶ </w:t>
      </w:r>
      <w:r w:rsidRPr="007971F1">
        <w:rPr>
          <w:rStyle w:val="StyleUnderline"/>
          <w:highlight w:val="yellow"/>
        </w:rPr>
        <w:t>best answer</w:t>
      </w:r>
      <w:r w:rsidRPr="005C52D8">
        <w:rPr>
          <w:rStyle w:val="StyleUnderline"/>
        </w:rPr>
        <w:t xml:space="preserve">, </w:t>
      </w:r>
      <w:proofErr w:type="spellStart"/>
      <w:r w:rsidRPr="005C52D8">
        <w:rPr>
          <w:rStyle w:val="StyleUnderline"/>
        </w:rPr>
        <w:t>Tellis</w:t>
      </w:r>
      <w:proofErr w:type="spellEnd"/>
      <w:r w:rsidRPr="005C52D8">
        <w:rPr>
          <w:rStyle w:val="StyleUnderline"/>
        </w:rPr>
        <w:t xml:space="preserve"> says, i</w:t>
      </w:r>
      <w:r w:rsidRPr="007971F1">
        <w:rPr>
          <w:rStyle w:val="StyleUnderline"/>
          <w:highlight w:val="yellow"/>
        </w:rPr>
        <w:t>s</w:t>
      </w:r>
      <w:r w:rsidRPr="005C52D8">
        <w:rPr>
          <w:rStyle w:val="StyleUnderline"/>
        </w:rPr>
        <w:t xml:space="preserve"> for the United States </w:t>
      </w:r>
      <w:r w:rsidRPr="007971F1">
        <w:rPr>
          <w:rStyle w:val="StyleUnderline"/>
          <w:highlight w:val="yellow"/>
        </w:rPr>
        <w:t>to “balance Beijing’s growing</w:t>
      </w:r>
      <w:r w:rsidRPr="007971F1">
        <w:rPr>
          <w:rStyle w:val="StyleUnderline"/>
          <w:sz w:val="12"/>
          <w:highlight w:val="yellow"/>
        </w:rPr>
        <w:t xml:space="preserve">¶ </w:t>
      </w:r>
      <w:r w:rsidRPr="007971F1">
        <w:rPr>
          <w:rStyle w:val="StyleUnderline"/>
          <w:highlight w:val="yellow"/>
        </w:rPr>
        <w:t>capabilities by pursuing policies that simultaneously increase China’s stake</w:t>
      </w:r>
      <w:r w:rsidRPr="007971F1">
        <w:rPr>
          <w:rStyle w:val="StyleUnderline"/>
          <w:sz w:val="12"/>
          <w:highlight w:val="yellow"/>
        </w:rPr>
        <w:t xml:space="preserve">¶ </w:t>
      </w:r>
      <w:r w:rsidRPr="007971F1">
        <w:rPr>
          <w:rStyle w:val="StyleUnderline"/>
          <w:highlight w:val="yellow"/>
        </w:rPr>
        <w:t>in the existing global system and raise the costs of abusing its power</w:t>
      </w:r>
      <w:r w:rsidRPr="005C52D8">
        <w:rPr>
          <w:rStyle w:val="StyleUnderline"/>
        </w:rPr>
        <w:t>”</w:t>
      </w:r>
      <w:r w:rsidRPr="00582B27">
        <w:rPr>
          <w:sz w:val="16"/>
          <w:szCs w:val="16"/>
        </w:rPr>
        <w:t xml:space="preserve"> (p.¶</w:t>
      </w:r>
      <w:r w:rsidRPr="00582B27">
        <w:rPr>
          <w:rStyle w:val="StyleUnderline"/>
          <w:sz w:val="12"/>
        </w:rPr>
        <w:t xml:space="preserve"> </w:t>
      </w:r>
      <w:r w:rsidRPr="00582B27">
        <w:rPr>
          <w:sz w:val="16"/>
        </w:rPr>
        <w:t xml:space="preserve">ix). </w:t>
      </w:r>
      <w:r w:rsidRPr="007971F1">
        <w:rPr>
          <w:rStyle w:val="StyleUnderline"/>
          <w:highlight w:val="yellow"/>
        </w:rPr>
        <w:t>Not resisting the PRC’s rise would be extremely unwise</w:t>
      </w:r>
      <w:r w:rsidRPr="00582B27">
        <w:rPr>
          <w:sz w:val="16"/>
        </w:rPr>
        <w:t xml:space="preserve">, but </w:t>
      </w:r>
      <w:proofErr w:type="spellStart"/>
      <w:r w:rsidRPr="00582B27">
        <w:rPr>
          <w:sz w:val="16"/>
        </w:rPr>
        <w:t>Tellis</w:t>
      </w:r>
      <w:proofErr w:type="spellEnd"/>
      <w:r w:rsidRPr="00582B27">
        <w:rPr>
          <w:sz w:val="12"/>
        </w:rPr>
        <w:t>¶</w:t>
      </w:r>
      <w:r w:rsidRPr="00582B27">
        <w:rPr>
          <w:sz w:val="16"/>
        </w:rPr>
        <w:t xml:space="preserve"> is emphatic that this </w:t>
      </w:r>
      <w:r w:rsidRPr="00582B27">
        <w:rPr>
          <w:rStyle w:val="StyleUnderline"/>
        </w:rPr>
        <w:t>resistance must be approached in a new way. The</w:t>
      </w:r>
      <w:r w:rsidRPr="00582B27">
        <w:rPr>
          <w:rStyle w:val="StyleUnderline"/>
          <w:sz w:val="12"/>
        </w:rPr>
        <w:t xml:space="preserve">¶ </w:t>
      </w:r>
      <w:r w:rsidRPr="00582B27">
        <w:rPr>
          <w:rStyle w:val="StyleUnderline"/>
        </w:rPr>
        <w:t>advantage of balancing</w:t>
      </w:r>
      <w:r w:rsidRPr="00582B27">
        <w:rPr>
          <w:sz w:val="16"/>
        </w:rPr>
        <w:t xml:space="preserve">, as </w:t>
      </w:r>
      <w:proofErr w:type="spellStart"/>
      <w:r w:rsidRPr="00582B27">
        <w:rPr>
          <w:sz w:val="16"/>
        </w:rPr>
        <w:t>Tellis</w:t>
      </w:r>
      <w:proofErr w:type="spellEnd"/>
      <w:r w:rsidRPr="00582B27">
        <w:rPr>
          <w:sz w:val="16"/>
        </w:rPr>
        <w:t xml:space="preserve"> conceives it, </w:t>
      </w:r>
      <w:r w:rsidRPr="00582B27">
        <w:rPr>
          <w:rStyle w:val="StyleUnderline"/>
        </w:rPr>
        <w:t>is that it does not require the</w:t>
      </w:r>
      <w:r w:rsidRPr="00582B27">
        <w:rPr>
          <w:rStyle w:val="StyleUnderline"/>
          <w:sz w:val="12"/>
        </w:rPr>
        <w:t xml:space="preserve">¶ </w:t>
      </w:r>
      <w:r w:rsidRPr="00582B27">
        <w:rPr>
          <w:rStyle w:val="StyleUnderline"/>
        </w:rPr>
        <w:t>United States to try to stop China’s economic expansion</w:t>
      </w:r>
      <w:r w:rsidRPr="00582B27">
        <w:rPr>
          <w:sz w:val="16"/>
        </w:rPr>
        <w:t>—which in this era of globalization would hurt everyone. Balancing represents a Goldilocks</w:t>
      </w:r>
      <w:r w:rsidRPr="00582B27">
        <w:rPr>
          <w:sz w:val="12"/>
        </w:rPr>
        <w:t>¶</w:t>
      </w:r>
      <w:r w:rsidRPr="00582B27">
        <w:rPr>
          <w:sz w:val="16"/>
        </w:rPr>
        <w:t xml:space="preserve"> answer between the provocative harshness of containment and the passive</w:t>
      </w:r>
      <w:r w:rsidRPr="00582B27">
        <w:rPr>
          <w:sz w:val="12"/>
        </w:rPr>
        <w:t>¶</w:t>
      </w:r>
      <w:r w:rsidRPr="00582B27">
        <w:rPr>
          <w:sz w:val="16"/>
        </w:rPr>
        <w:t xml:space="preserve"> resignation of inaction (p. 33).</w:t>
      </w:r>
    </w:p>
    <w:p w14:paraId="053126DB" w14:textId="77777777" w:rsidR="000D3413" w:rsidRPr="00313E67" w:rsidRDefault="000D3413" w:rsidP="000D3413">
      <w:pPr>
        <w:pStyle w:val="Heading4"/>
      </w:pPr>
      <w:r w:rsidRPr="00313E67">
        <w:t>Weak stance on China ensures rise</w:t>
      </w:r>
    </w:p>
    <w:p w14:paraId="49AC5069" w14:textId="77777777" w:rsidR="000D3413" w:rsidRPr="0037713A" w:rsidRDefault="000D3413" w:rsidP="000D3413">
      <w:pPr>
        <w:rPr>
          <w:rFonts w:eastAsia="Times New Roman" w:cs="Arial Hebrew"/>
          <w:color w:val="222222"/>
          <w:sz w:val="16"/>
          <w:szCs w:val="16"/>
          <w:shd w:val="clear" w:color="auto" w:fill="FFFFFF"/>
        </w:rPr>
      </w:pPr>
      <w:r>
        <w:rPr>
          <w:rStyle w:val="Style13ptBold"/>
          <w:rFonts w:cs="Arial Hebrew"/>
        </w:rPr>
        <w:t>McCain 16</w:t>
      </w:r>
      <w:r w:rsidRPr="0037713A">
        <w:rPr>
          <w:rStyle w:val="Style13ptBold"/>
          <w:rFonts w:cs="Arial Hebrew"/>
        </w:rPr>
        <w:t xml:space="preserve"> </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 xml:space="preserve">John, </w:t>
      </w:r>
      <w:r w:rsidRPr="00313E67">
        <w:rPr>
          <w:rFonts w:eastAsia="Times New Roman" w:cs="Arial Hebrew"/>
          <w:color w:val="222222"/>
          <w:sz w:val="16"/>
          <w:szCs w:val="16"/>
          <w:shd w:val="clear" w:color="auto" w:fill="FFFFFF"/>
        </w:rPr>
        <w:t xml:space="preserve">the senior United </w:t>
      </w:r>
      <w:r>
        <w:rPr>
          <w:rFonts w:eastAsia="Times New Roman" w:cs="Arial Hebrew"/>
          <w:color w:val="222222"/>
          <w:sz w:val="16"/>
          <w:szCs w:val="16"/>
          <w:shd w:val="clear" w:color="auto" w:fill="FFFFFF"/>
        </w:rPr>
        <w:t xml:space="preserve">States Senator from Arizona, </w:t>
      </w:r>
      <w:r w:rsidRPr="00313E67">
        <w:rPr>
          <w:rFonts w:eastAsia="Times New Roman" w:cs="Arial Hebrew"/>
          <w:color w:val="222222"/>
          <w:sz w:val="16"/>
          <w:szCs w:val="16"/>
          <w:shd w:val="clear" w:color="auto" w:fill="FFFFFF"/>
        </w:rPr>
        <w:t>was the Republican presidential nominee in the 2008 United States presidential election</w:t>
      </w:r>
      <w:r>
        <w:rPr>
          <w:rFonts w:eastAsia="Times New Roman" w:cs="Arial Hebrew"/>
          <w:color w:val="222222"/>
          <w:sz w:val="16"/>
          <w:szCs w:val="16"/>
          <w:shd w:val="clear" w:color="auto" w:fill="FFFFFF"/>
        </w:rPr>
        <w:t>, 2016</w:t>
      </w:r>
      <w:r w:rsidRPr="0037713A">
        <w:rPr>
          <w:rFonts w:eastAsia="Times New Roman" w:cs="Arial Hebrew"/>
          <w:color w:val="222222"/>
          <w:sz w:val="16"/>
          <w:szCs w:val="16"/>
          <w:shd w:val="clear" w:color="auto" w:fill="FFFFFF"/>
        </w:rPr>
        <w:t xml:space="preserve"> (“</w:t>
      </w:r>
      <w:r w:rsidRPr="00313E67">
        <w:rPr>
          <w:rFonts w:eastAsia="Times New Roman" w:cs="Arial Hebrew"/>
          <w:color w:val="222222"/>
          <w:sz w:val="16"/>
          <w:szCs w:val="16"/>
          <w:shd w:val="clear" w:color="auto" w:fill="FFFFFF"/>
        </w:rPr>
        <w:t>America needs more than symbolic gestures in the South China Sea</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Financial Times</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April 12</w:t>
      </w:r>
      <w:r w:rsidRPr="0037713A">
        <w:rPr>
          <w:rFonts w:eastAsia="Times New Roman" w:cs="Arial Hebrew"/>
          <w:color w:val="222222"/>
          <w:sz w:val="16"/>
          <w:szCs w:val="16"/>
          <w:shd w:val="clear" w:color="auto" w:fill="FFFFFF"/>
        </w:rPr>
        <w:t>, Available Online at http://www.nbr.org/research/act</w:t>
      </w:r>
      <w:r>
        <w:rPr>
          <w:rFonts w:eastAsia="Times New Roman" w:cs="Arial Hebrew"/>
          <w:color w:val="222222"/>
          <w:sz w:val="16"/>
          <w:szCs w:val="16"/>
          <w:shd w:val="clear" w:color="auto" w:fill="FFFFFF"/>
        </w:rPr>
        <w:t>ivity.aspx?id=538, Accessed 07-11</w:t>
      </w:r>
      <w:r w:rsidRPr="0037713A">
        <w:rPr>
          <w:rFonts w:eastAsia="Times New Roman" w:cs="Arial Hebrew"/>
          <w:color w:val="222222"/>
          <w:sz w:val="16"/>
          <w:szCs w:val="16"/>
          <w:shd w:val="clear" w:color="auto" w:fill="FFFFFF"/>
        </w:rPr>
        <w:t>-2016, AV)</w:t>
      </w:r>
    </w:p>
    <w:p w14:paraId="7295B677" w14:textId="77777777" w:rsidR="000D3413" w:rsidRDefault="000D3413" w:rsidP="000D3413"/>
    <w:p w14:paraId="7485E9C4" w14:textId="77777777" w:rsidR="000D3413" w:rsidRPr="00313E67" w:rsidRDefault="000D3413" w:rsidP="000D3413">
      <w:pPr>
        <w:rPr>
          <w:rStyle w:val="StyleUnderline"/>
        </w:rPr>
      </w:pPr>
      <w:r w:rsidRPr="00313E67">
        <w:rPr>
          <w:sz w:val="16"/>
        </w:rPr>
        <w:t>Admiral Harry Harris, the commander of US Pacific Command, was recently asked in a Senate Armed Services Committee hearing about China’s strategic goals. “</w:t>
      </w:r>
      <w:r w:rsidRPr="00A61407">
        <w:rPr>
          <w:rStyle w:val="StyleUnderline"/>
          <w:highlight w:val="yellow"/>
        </w:rPr>
        <w:t>China seeks hegemony in East Asia.</w:t>
      </w:r>
      <w:r w:rsidRPr="00313E67">
        <w:rPr>
          <w:rStyle w:val="StyleUnderline"/>
        </w:rPr>
        <w:t xml:space="preserve"> Simple as that,</w:t>
      </w:r>
      <w:r w:rsidRPr="00313E67">
        <w:rPr>
          <w:sz w:val="16"/>
        </w:rPr>
        <w:t xml:space="preserve">” he responded. Admiral Harris concluded: “China is clearly </w:t>
      </w:r>
      <w:proofErr w:type="spellStart"/>
      <w:r w:rsidRPr="00313E67">
        <w:rPr>
          <w:sz w:val="16"/>
        </w:rPr>
        <w:t>militarising</w:t>
      </w:r>
      <w:proofErr w:type="spellEnd"/>
      <w:r w:rsidRPr="00313E67">
        <w:rPr>
          <w:sz w:val="16"/>
        </w:rPr>
        <w:t xml:space="preserve"> the South China Sea and you’d have to believe in the flat Earth to think otherwise.”</w:t>
      </w:r>
      <w:r w:rsidRPr="00313E67">
        <w:rPr>
          <w:sz w:val="12"/>
        </w:rPr>
        <w:t>¶</w:t>
      </w:r>
      <w:r w:rsidRPr="00313E67">
        <w:rPr>
          <w:sz w:val="16"/>
        </w:rPr>
        <w:t xml:space="preserve"> But </w:t>
      </w:r>
      <w:r w:rsidRPr="00313E67">
        <w:rPr>
          <w:rStyle w:val="StyleUnderline"/>
        </w:rPr>
        <w:t xml:space="preserve">despite </w:t>
      </w:r>
      <w:r w:rsidRPr="00A61407">
        <w:rPr>
          <w:rStyle w:val="StyleUnderline"/>
          <w:highlight w:val="yellow"/>
        </w:rPr>
        <w:t>the Obama administration’s</w:t>
      </w:r>
      <w:r w:rsidRPr="00313E67">
        <w:rPr>
          <w:rStyle w:val="StyleUnderline"/>
        </w:rPr>
        <w:t xml:space="preserve"> “three no’s” — no reclamation of land, no </w:t>
      </w:r>
      <w:proofErr w:type="spellStart"/>
      <w:r w:rsidRPr="00313E67">
        <w:rPr>
          <w:rStyle w:val="StyleUnderline"/>
        </w:rPr>
        <w:t>militarisation</w:t>
      </w:r>
      <w:proofErr w:type="spellEnd"/>
      <w:r w:rsidRPr="00313E67">
        <w:rPr>
          <w:rStyle w:val="StyleUnderline"/>
        </w:rPr>
        <w:t xml:space="preserve"> and no use of coercion — Beijing has pressed ahead with all three. The administration’s </w:t>
      </w:r>
      <w:r w:rsidRPr="00A61407">
        <w:rPr>
          <w:rStyle w:val="StyleUnderline"/>
          <w:highlight w:val="yellow"/>
        </w:rPr>
        <w:t>aversion to risk has resulted in a policy that has failed to deter China’s pursuit of maritime hegemony, while confusing and alarming</w:t>
      </w:r>
      <w:r w:rsidRPr="00313E67">
        <w:rPr>
          <w:rStyle w:val="StyleUnderline"/>
        </w:rPr>
        <w:t xml:space="preserve"> America’s regional </w:t>
      </w:r>
      <w:r w:rsidRPr="00A61407">
        <w:rPr>
          <w:rStyle w:val="StyleUnderline"/>
          <w:highlight w:val="yellow"/>
        </w:rPr>
        <w:t>allies</w:t>
      </w:r>
      <w:r w:rsidRPr="00313E67">
        <w:rPr>
          <w:rStyle w:val="StyleUnderline"/>
        </w:rPr>
        <w:t xml:space="preserve"> and partners.</w:t>
      </w:r>
      <w:r w:rsidRPr="00313E67">
        <w:rPr>
          <w:rStyle w:val="StyleUnderline"/>
          <w:sz w:val="12"/>
        </w:rPr>
        <w:t>¶</w:t>
      </w:r>
      <w:r w:rsidRPr="00313E67">
        <w:rPr>
          <w:sz w:val="16"/>
        </w:rPr>
        <w:t xml:space="preserve"> </w:t>
      </w:r>
      <w:r w:rsidRPr="00313E67">
        <w:rPr>
          <w:rStyle w:val="StyleUnderline"/>
        </w:rPr>
        <w:t>It is time to change course as we enter a critical two-month period for US policy in the Asia-Pacific region</w:t>
      </w:r>
      <w:r w:rsidRPr="00313E67">
        <w:rPr>
          <w:sz w:val="16"/>
        </w:rPr>
        <w:t xml:space="preserve">. The Permanent Court of Arbitration is expected to rule by early June in a case brought by the Philippines concerning China’s claims in disputed areas of the South China Sea. Confronted with the possibility of an </w:t>
      </w:r>
      <w:proofErr w:type="spellStart"/>
      <w:r w:rsidRPr="00313E67">
        <w:rPr>
          <w:sz w:val="16"/>
        </w:rPr>
        <w:t>unfavourable</w:t>
      </w:r>
      <w:proofErr w:type="spellEnd"/>
      <w:r w:rsidRPr="00313E67">
        <w:rPr>
          <w:sz w:val="16"/>
        </w:rPr>
        <w:t xml:space="preserve"> ruling, China may use the coming months to secure its existing gains or pursue new forms of coercion to expand them. This could include further reclamation and </w:t>
      </w:r>
      <w:proofErr w:type="spellStart"/>
      <w:r w:rsidRPr="00313E67">
        <w:rPr>
          <w:sz w:val="16"/>
        </w:rPr>
        <w:t>militarisation</w:t>
      </w:r>
      <w:proofErr w:type="spellEnd"/>
      <w:r w:rsidRPr="00313E67">
        <w:rPr>
          <w:sz w:val="16"/>
        </w:rPr>
        <w:t xml:space="preserve"> at strategic locations such as Scarborough Shoal, attempts to expel another country from a disputed territory or the declaration of an Air </w:t>
      </w:r>
      <w:proofErr w:type="spellStart"/>
      <w:r w:rsidRPr="00313E67">
        <w:rPr>
          <w:sz w:val="16"/>
        </w:rPr>
        <w:t>Defence</w:t>
      </w:r>
      <w:proofErr w:type="spellEnd"/>
      <w:r w:rsidRPr="00313E67">
        <w:rPr>
          <w:sz w:val="16"/>
        </w:rPr>
        <w:t xml:space="preserve"> Identification Zone in all or part of the South China Sea.</w:t>
      </w:r>
      <w:r w:rsidRPr="00313E67">
        <w:rPr>
          <w:sz w:val="12"/>
        </w:rPr>
        <w:t>¶</w:t>
      </w:r>
      <w:r w:rsidRPr="00313E67">
        <w:rPr>
          <w:sz w:val="16"/>
        </w:rPr>
        <w:t xml:space="preserve"> In response, </w:t>
      </w:r>
      <w:r w:rsidRPr="00A61407">
        <w:rPr>
          <w:rStyle w:val="StyleUnderline"/>
          <w:highlight w:val="yellow"/>
        </w:rPr>
        <w:t>the US will need to consider fresh policy options</w:t>
      </w:r>
      <w:r w:rsidRPr="00313E67">
        <w:rPr>
          <w:sz w:val="16"/>
        </w:rPr>
        <w:t xml:space="preserve">. As part of the annual </w:t>
      </w:r>
      <w:proofErr w:type="spellStart"/>
      <w:r w:rsidRPr="00313E67">
        <w:rPr>
          <w:sz w:val="16"/>
        </w:rPr>
        <w:t>Balikatan</w:t>
      </w:r>
      <w:proofErr w:type="spellEnd"/>
      <w:r w:rsidRPr="00313E67">
        <w:rPr>
          <w:sz w:val="16"/>
        </w:rPr>
        <w:t xml:space="preserve"> military exercise with the Philippines this month, </w:t>
      </w:r>
      <w:r w:rsidRPr="00A61407">
        <w:rPr>
          <w:rStyle w:val="StyleUnderline"/>
          <w:highlight w:val="yellow"/>
        </w:rPr>
        <w:t>the administration should consider having a carrier strike group patrol the waters near Scarborough Shoal</w:t>
      </w:r>
      <w:r w:rsidRPr="00313E67">
        <w:rPr>
          <w:rStyle w:val="StyleUnderline"/>
        </w:rPr>
        <w:t xml:space="preserve"> in a visible display of US combat power.</w:t>
      </w:r>
      <w:r w:rsidRPr="00313E67">
        <w:rPr>
          <w:rStyle w:val="StyleUnderline"/>
          <w:sz w:val="12"/>
        </w:rPr>
        <w:t>¶</w:t>
      </w:r>
      <w:r w:rsidRPr="00313E67">
        <w:rPr>
          <w:sz w:val="16"/>
        </w:rPr>
        <w:t xml:space="preserve"> Ashton Carter, US </w:t>
      </w:r>
      <w:proofErr w:type="spellStart"/>
      <w:r w:rsidRPr="00313E67">
        <w:rPr>
          <w:sz w:val="16"/>
        </w:rPr>
        <w:t>defence</w:t>
      </w:r>
      <w:proofErr w:type="spellEnd"/>
      <w:r w:rsidRPr="00313E67">
        <w:rPr>
          <w:sz w:val="16"/>
        </w:rPr>
        <w:t xml:space="preserve"> secretary, should </w:t>
      </w:r>
      <w:proofErr w:type="spellStart"/>
      <w:r w:rsidRPr="00313E67">
        <w:rPr>
          <w:sz w:val="16"/>
        </w:rPr>
        <w:t>emphasise</w:t>
      </w:r>
      <w:proofErr w:type="spellEnd"/>
      <w:r w:rsidRPr="00313E67">
        <w:rPr>
          <w:sz w:val="16"/>
        </w:rPr>
        <w:t xml:space="preserve"> on his trip to the Philippines that Manila is a treaty ally of the US. And the administration should urgently work with the Philippines and other </w:t>
      </w:r>
      <w:r w:rsidRPr="00313E67">
        <w:rPr>
          <w:rStyle w:val="StyleUnderline"/>
        </w:rPr>
        <w:t xml:space="preserve">regional allies and partners to develop strategies to counter Chinese </w:t>
      </w:r>
      <w:proofErr w:type="spellStart"/>
      <w:r w:rsidRPr="00313E67">
        <w:rPr>
          <w:rStyle w:val="StyleUnderline"/>
        </w:rPr>
        <w:t>behaviour</w:t>
      </w:r>
      <w:proofErr w:type="spellEnd"/>
      <w:r w:rsidRPr="00313E67">
        <w:rPr>
          <w:rStyle w:val="StyleUnderline"/>
        </w:rPr>
        <w:t xml:space="preserve"> that is in violation of international law.</w:t>
      </w:r>
      <w:r w:rsidRPr="00313E67">
        <w:rPr>
          <w:sz w:val="12"/>
        </w:rPr>
        <w:t>¶</w:t>
      </w:r>
      <w:r w:rsidRPr="00313E67">
        <w:rPr>
          <w:sz w:val="16"/>
        </w:rPr>
        <w:t xml:space="preserve"> </w:t>
      </w:r>
      <w:r w:rsidRPr="00313E67">
        <w:rPr>
          <w:rStyle w:val="StyleUnderline"/>
        </w:rPr>
        <w:t xml:space="preserve">If China declares a South China Sea ADIZ, </w:t>
      </w:r>
      <w:r w:rsidRPr="00A61407">
        <w:rPr>
          <w:rStyle w:val="StyleUnderline"/>
          <w:highlight w:val="yellow"/>
        </w:rPr>
        <w:t>the US must be prepared to challenge</w:t>
      </w:r>
      <w:r w:rsidRPr="00313E67">
        <w:rPr>
          <w:rStyle w:val="StyleUnderline"/>
        </w:rPr>
        <w:t xml:space="preserve"> this claim immediately </w:t>
      </w:r>
      <w:r w:rsidRPr="00A61407">
        <w:rPr>
          <w:rStyle w:val="StyleUnderline"/>
          <w:highlight w:val="yellow"/>
        </w:rPr>
        <w:t>by flying military aircraft inside the area affected</w:t>
      </w:r>
      <w:r w:rsidRPr="00313E67">
        <w:rPr>
          <w:rStyle w:val="StyleUnderline"/>
        </w:rPr>
        <w:t xml:space="preserve"> under normal procedures, including not filing a flight plan, radioing ahead or registering frequencies.</w:t>
      </w:r>
      <w:r w:rsidRPr="00313E67">
        <w:rPr>
          <w:rStyle w:val="StyleUnderline"/>
          <w:sz w:val="12"/>
        </w:rPr>
        <w:t>¶</w:t>
      </w:r>
      <w:r w:rsidRPr="00313E67">
        <w:rPr>
          <w:sz w:val="16"/>
        </w:rPr>
        <w:t xml:space="preserve"> </w:t>
      </w:r>
      <w:r w:rsidRPr="00313E67">
        <w:rPr>
          <w:rStyle w:val="StyleUnderline"/>
        </w:rPr>
        <w:t xml:space="preserve">It is also time for the US to move beyond symbolic gestures and launch a robust “freedom of the seas campaign”. It should increase the pace and scope of the Freedom of Navigation </w:t>
      </w:r>
      <w:proofErr w:type="spellStart"/>
      <w:r w:rsidRPr="00313E67">
        <w:rPr>
          <w:rStyle w:val="StyleUnderline"/>
        </w:rPr>
        <w:t>programme</w:t>
      </w:r>
      <w:proofErr w:type="spellEnd"/>
      <w:r w:rsidRPr="00313E67">
        <w:rPr>
          <w:rStyle w:val="StyleUnderline"/>
        </w:rPr>
        <w:t xml:space="preserve"> to challenge China’s maritime claims</w:t>
      </w:r>
      <w:r w:rsidRPr="00313E67">
        <w:rPr>
          <w:sz w:val="16"/>
        </w:rPr>
        <w:t>, as well as the number of sailing days that US warships spend in the South China Sea. Joint patrols and exercises should be expanded and ocean surveillance patrols to gather intelligence throughout the western Pacific continued.</w:t>
      </w:r>
      <w:r w:rsidRPr="00313E67">
        <w:rPr>
          <w:sz w:val="12"/>
        </w:rPr>
        <w:t>¶</w:t>
      </w:r>
      <w:r w:rsidRPr="00313E67">
        <w:rPr>
          <w:sz w:val="16"/>
        </w:rPr>
        <w:t xml:space="preserve"> Latest news and comment on the escalating disputes over islands and territorial waters between an increasingly assertive China and its </w:t>
      </w:r>
      <w:proofErr w:type="spellStart"/>
      <w:r w:rsidRPr="00313E67">
        <w:rPr>
          <w:sz w:val="16"/>
        </w:rPr>
        <w:t>neighbours</w:t>
      </w:r>
      <w:proofErr w:type="spellEnd"/>
      <w:r w:rsidRPr="00313E67">
        <w:rPr>
          <w:sz w:val="12"/>
        </w:rPr>
        <w:t>¶</w:t>
      </w:r>
      <w:r w:rsidRPr="00313E67">
        <w:rPr>
          <w:sz w:val="16"/>
        </w:rPr>
        <w:t xml:space="preserve"> Finally, </w:t>
      </w:r>
      <w:r w:rsidRPr="00313E67">
        <w:rPr>
          <w:rStyle w:val="StyleUnderline"/>
        </w:rPr>
        <w:t xml:space="preserve">given the shifting military balance, </w:t>
      </w:r>
      <w:r w:rsidRPr="00A61407">
        <w:rPr>
          <w:rStyle w:val="StyleUnderline"/>
          <w:highlight w:val="yellow"/>
        </w:rPr>
        <w:t>the US needs to focus on enhancing its military posture across the region</w:t>
      </w:r>
      <w:r w:rsidRPr="00313E67">
        <w:rPr>
          <w:sz w:val="16"/>
        </w:rPr>
        <w:t xml:space="preserve">. Consistent with a recent Center for Strategic and International Studies report to Congress, </w:t>
      </w:r>
      <w:r w:rsidRPr="00313E67">
        <w:rPr>
          <w:rStyle w:val="StyleUnderline"/>
        </w:rPr>
        <w:t>it should deploy additional air, naval and ground forces forward to the region to reassure our allies.</w:t>
      </w:r>
      <w:r w:rsidRPr="00313E67">
        <w:rPr>
          <w:rStyle w:val="StyleUnderline"/>
          <w:sz w:val="12"/>
        </w:rPr>
        <w:t>¶</w:t>
      </w:r>
      <w:r w:rsidRPr="00313E67">
        <w:rPr>
          <w:sz w:val="16"/>
        </w:rPr>
        <w:t xml:space="preserve"> </w:t>
      </w:r>
      <w:proofErr w:type="gramStart"/>
      <w:r w:rsidRPr="00313E67">
        <w:rPr>
          <w:rStyle w:val="StyleUnderline"/>
        </w:rPr>
        <w:t>Over</w:t>
      </w:r>
      <w:proofErr w:type="gramEnd"/>
      <w:r w:rsidRPr="00313E67">
        <w:rPr>
          <w:rStyle w:val="StyleUnderline"/>
        </w:rPr>
        <w:t xml:space="preserve"> the past several years, </w:t>
      </w:r>
      <w:r w:rsidRPr="00A61407">
        <w:rPr>
          <w:rStyle w:val="StyleUnderline"/>
          <w:highlight w:val="yellow"/>
        </w:rPr>
        <w:t>China has acted less like a “responsible stakeholder”</w:t>
      </w:r>
      <w:r w:rsidRPr="00313E67">
        <w:rPr>
          <w:rStyle w:val="StyleUnderline"/>
        </w:rPr>
        <w:t xml:space="preserve"> in the rules-based order in the Asia-Pacific region </w:t>
      </w:r>
      <w:r w:rsidRPr="00A61407">
        <w:rPr>
          <w:rStyle w:val="StyleUnderline"/>
          <w:highlight w:val="yellow"/>
        </w:rPr>
        <w:t>and more like a bully.</w:t>
      </w:r>
      <w:r w:rsidRPr="00313E67">
        <w:rPr>
          <w:rStyle w:val="StyleUnderline"/>
        </w:rPr>
        <w:t xml:space="preserve"> Up to now, </w:t>
      </w:r>
      <w:r w:rsidRPr="00A61407">
        <w:rPr>
          <w:rStyle w:val="StyleUnderline"/>
          <w:highlight w:val="yellow"/>
        </w:rPr>
        <w:t>American policy has failed to adapt to the scale and velocity of the challenge we face.</w:t>
      </w:r>
      <w:r w:rsidRPr="00A61407">
        <w:rPr>
          <w:sz w:val="12"/>
          <w:highlight w:val="yellow"/>
        </w:rPr>
        <w:t>¶</w:t>
      </w:r>
      <w:r w:rsidRPr="00A61407">
        <w:rPr>
          <w:sz w:val="16"/>
          <w:highlight w:val="yellow"/>
        </w:rPr>
        <w:t xml:space="preserve"> </w:t>
      </w:r>
      <w:r w:rsidRPr="00A61407">
        <w:rPr>
          <w:rStyle w:val="StyleUnderline"/>
          <w:highlight w:val="yellow"/>
        </w:rPr>
        <w:t>The potential threats</w:t>
      </w:r>
      <w:r w:rsidRPr="00313E67">
        <w:rPr>
          <w:rStyle w:val="StyleUnderline"/>
        </w:rPr>
        <w:t xml:space="preserve"> China will pose in the South China Sea in the coming months </w:t>
      </w:r>
      <w:r w:rsidRPr="00A61407">
        <w:rPr>
          <w:rStyle w:val="StyleUnderline"/>
          <w:highlight w:val="yellow"/>
        </w:rPr>
        <w:t>demand a change of course that can</w:t>
      </w:r>
      <w:r w:rsidRPr="00313E67">
        <w:rPr>
          <w:rStyle w:val="StyleUnderline"/>
        </w:rPr>
        <w:t xml:space="preserve"> reassure the region of America’s commitment and </w:t>
      </w:r>
      <w:r w:rsidRPr="00A61407">
        <w:rPr>
          <w:rStyle w:val="StyleUnderline"/>
          <w:highlight w:val="yellow"/>
        </w:rPr>
        <w:t>demonstrate to Beijing that its pursuit of maritime hegemony will be met with a determined response</w:t>
      </w:r>
      <w:r w:rsidRPr="00313E67">
        <w:rPr>
          <w:rStyle w:val="StyleUnderline"/>
        </w:rPr>
        <w:t>.</w:t>
      </w:r>
    </w:p>
    <w:p w14:paraId="5065EBD4" w14:textId="77777777" w:rsidR="000D3413" w:rsidRPr="00BE4A69" w:rsidRDefault="000D3413" w:rsidP="000D3413"/>
    <w:p w14:paraId="711505F2" w14:textId="77777777" w:rsidR="000D3413" w:rsidRPr="0037713A" w:rsidRDefault="000D3413" w:rsidP="000D3413">
      <w:pPr>
        <w:pStyle w:val="Heading4"/>
        <w:rPr>
          <w:rFonts w:cs="Arial Hebrew"/>
        </w:rPr>
      </w:pPr>
      <w:r>
        <w:rPr>
          <w:rFonts w:cs="Arial Hebrew"/>
        </w:rPr>
        <w:t xml:space="preserve">Fostering deeper engagement with </w:t>
      </w:r>
      <w:r w:rsidRPr="0037713A">
        <w:rPr>
          <w:rFonts w:cs="Arial Hebrew"/>
        </w:rPr>
        <w:t>China enables its rise</w:t>
      </w:r>
    </w:p>
    <w:p w14:paraId="4E91FE43" w14:textId="77777777" w:rsidR="000D3413" w:rsidRPr="0037713A" w:rsidRDefault="000D3413" w:rsidP="000D3413">
      <w:pPr>
        <w:rPr>
          <w:rFonts w:eastAsia="Times New Roman" w:cs="Arial Hebrew"/>
          <w:color w:val="222222"/>
          <w:sz w:val="16"/>
          <w:szCs w:val="16"/>
          <w:shd w:val="clear" w:color="auto" w:fill="FFFFFF"/>
        </w:rPr>
      </w:pPr>
      <w:r w:rsidRPr="0037713A">
        <w:rPr>
          <w:rStyle w:val="Style13ptBold"/>
          <w:rFonts w:cs="Arial Hebrew"/>
        </w:rPr>
        <w:t xml:space="preserve">Freeman 15 </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Charles, Senior Fellow with the Brookings Institution and a Senior Advisor to the Center for Strategic and International Studies, also directs international affairs at Forbes-Tate, LLC., previously served as Assistant U.S. Trade Representative for China Affairs, where he oversaw efforts to integrate China into the World Trade Organization, a director of the Harding </w:t>
      </w:r>
      <w:proofErr w:type="spellStart"/>
      <w:r w:rsidRPr="0037713A">
        <w:rPr>
          <w:rFonts w:eastAsia="Times New Roman" w:cs="Arial Hebrew"/>
          <w:color w:val="222222"/>
          <w:sz w:val="16"/>
          <w:szCs w:val="16"/>
          <w:shd w:val="clear" w:color="auto" w:fill="FFFFFF"/>
        </w:rPr>
        <w:t>Loevner</w:t>
      </w:r>
      <w:proofErr w:type="spellEnd"/>
      <w:r w:rsidRPr="0037713A">
        <w:rPr>
          <w:rFonts w:eastAsia="Times New Roman" w:cs="Arial Hebrew"/>
          <w:color w:val="222222"/>
          <w:sz w:val="16"/>
          <w:szCs w:val="16"/>
          <w:shd w:val="clear" w:color="auto" w:fill="FFFFFF"/>
        </w:rPr>
        <w:t xml:space="preserve"> Funds and the National Committee on U.S.-China Relations, 2015 (“U.S.-China Relations: Challenges for the 114th Congress,” The National Bureau of Asian Research, March 4, Available Online at http://www.nbr.org/research/activity.aspx?id=538, Accessed 07-07-2016, AV)</w:t>
      </w:r>
    </w:p>
    <w:p w14:paraId="51D4392A" w14:textId="77777777" w:rsidR="000D3413" w:rsidRPr="0037713A" w:rsidRDefault="000D3413" w:rsidP="000D3413">
      <w:pPr>
        <w:rPr>
          <w:rFonts w:eastAsia="Times New Roman" w:cs="Arial Hebrew"/>
          <w:color w:val="222222"/>
          <w:sz w:val="16"/>
          <w:szCs w:val="16"/>
          <w:shd w:val="clear" w:color="auto" w:fill="FFFFFF"/>
        </w:rPr>
      </w:pPr>
    </w:p>
    <w:p w14:paraId="55A1DE84" w14:textId="77777777" w:rsidR="000D3413" w:rsidRPr="00313E67" w:rsidRDefault="000D3413" w:rsidP="000D3413">
      <w:pPr>
        <w:rPr>
          <w:rFonts w:cs="Arial Hebrew"/>
          <w:sz w:val="16"/>
        </w:rPr>
      </w:pPr>
      <w:r w:rsidRPr="0037713A">
        <w:rPr>
          <w:rStyle w:val="StyleUnderline"/>
          <w:rFonts w:cs="Arial Hebrew"/>
        </w:rPr>
        <w:t>Beijing sees</w:t>
      </w:r>
      <w:r w:rsidRPr="0037713A">
        <w:rPr>
          <w:rFonts w:cs="Arial Hebrew"/>
          <w:sz w:val="16"/>
        </w:rPr>
        <w:t xml:space="preserve"> similar </w:t>
      </w:r>
      <w:r w:rsidRPr="0037713A">
        <w:rPr>
          <w:rStyle w:val="StyleUnderline"/>
          <w:rFonts w:cs="Arial Hebrew"/>
        </w:rPr>
        <w:t xml:space="preserve">ambiguity in U.S. intentions. True, </w:t>
      </w:r>
      <w:r w:rsidRPr="006264A5">
        <w:rPr>
          <w:rStyle w:val="Emphasis"/>
          <w:rFonts w:cs="Arial Hebrew"/>
          <w:highlight w:val="yellow"/>
        </w:rPr>
        <w:t>constructive engagement with the United States has been a key enabler of China’s ris</w:t>
      </w:r>
      <w:r w:rsidRPr="0037713A">
        <w:rPr>
          <w:rStyle w:val="Emphasis"/>
          <w:rFonts w:cs="Arial Hebrew"/>
        </w:rPr>
        <w:t>e</w:t>
      </w:r>
      <w:r w:rsidRPr="0037713A">
        <w:rPr>
          <w:rStyle w:val="StyleUnderline"/>
          <w:rFonts w:cs="Arial Hebrew"/>
        </w:rPr>
        <w:t>. But U.S. activities on China’s periphery</w:t>
      </w:r>
      <w:r w:rsidRPr="0037713A">
        <w:rPr>
          <w:rFonts w:cs="Arial Hebrew"/>
          <w:sz w:val="16"/>
        </w:rPr>
        <w:t>—the maintenance of northeast Asian alliances, military assistance to Taiwan, the strengthening of relationships with previously unfriendly countries in southeast Asia, and the warming of relations with that other Asian giant to the south, India—</w:t>
      </w:r>
      <w:r w:rsidRPr="0037713A">
        <w:rPr>
          <w:rStyle w:val="StyleUnderline"/>
          <w:rFonts w:cs="Arial Hebrew"/>
        </w:rPr>
        <w:t>smack to many in Chinese policy circles of a Cold War–style containment policy</w:t>
      </w:r>
      <w:r w:rsidRPr="0037713A">
        <w:rPr>
          <w:rFonts w:cs="Arial Hebrew"/>
          <w:sz w:val="16"/>
        </w:rPr>
        <w:t xml:space="preserve">. Moreover, </w:t>
      </w:r>
      <w:r w:rsidRPr="0037713A">
        <w:rPr>
          <w:rStyle w:val="StyleUnderline"/>
          <w:rFonts w:cs="Arial Hebrew"/>
        </w:rPr>
        <w:t>the Obama administration’s “rebalance to Asia,”</w:t>
      </w:r>
      <w:r w:rsidRPr="0037713A">
        <w:rPr>
          <w:rFonts w:cs="Arial Hebrew"/>
          <w:sz w:val="16"/>
        </w:rPr>
        <w:t xml:space="preserve"> although articulated in terms that are at best neutral to China’s emergence</w:t>
      </w:r>
      <w:r w:rsidRPr="0037713A">
        <w:rPr>
          <w:rStyle w:val="StyleUnderline"/>
          <w:rFonts w:cs="Arial Hebrew"/>
        </w:rPr>
        <w:t>, is frequently couched in the language of managing China’s rise</w:t>
      </w:r>
      <w:r w:rsidRPr="0037713A">
        <w:rPr>
          <w:rFonts w:cs="Arial Hebrew"/>
          <w:sz w:val="16"/>
        </w:rPr>
        <w:t>, which is not, on its face, reassuring to Beijing about U.S. intentions.</w:t>
      </w:r>
      <w:r w:rsidRPr="005C52D8">
        <w:rPr>
          <w:rFonts w:cs="Arial Hebrew"/>
          <w:sz w:val="12"/>
        </w:rPr>
        <w:t>¶</w:t>
      </w:r>
      <w:r w:rsidRPr="0037713A">
        <w:rPr>
          <w:rFonts w:cs="Arial Hebrew"/>
          <w:sz w:val="16"/>
        </w:rPr>
        <w:t xml:space="preserve"> </w:t>
      </w:r>
      <w:r w:rsidRPr="00A61407">
        <w:rPr>
          <w:rStyle w:val="StyleUnderline"/>
          <w:rFonts w:cs="Arial Hebrew"/>
          <w:highlight w:val="yellow"/>
        </w:rPr>
        <w:t xml:space="preserve">The lack of </w:t>
      </w:r>
      <w:r w:rsidRPr="00A61407">
        <w:rPr>
          <w:rStyle w:val="StyleUnderline"/>
          <w:rFonts w:cs="Arial Hebrew"/>
        </w:rPr>
        <w:t xml:space="preserve">clear </w:t>
      </w:r>
      <w:r w:rsidRPr="00A61407">
        <w:rPr>
          <w:rStyle w:val="StyleUnderline"/>
          <w:rFonts w:cs="Arial Hebrew"/>
          <w:highlight w:val="yellow"/>
        </w:rPr>
        <w:t>understanding and trust</w:t>
      </w:r>
      <w:r w:rsidRPr="0037713A">
        <w:rPr>
          <w:rStyle w:val="StyleUnderline"/>
          <w:rFonts w:cs="Arial Hebrew"/>
        </w:rPr>
        <w:t xml:space="preserve"> between the two countries </w:t>
      </w:r>
      <w:r w:rsidRPr="00A61407">
        <w:rPr>
          <w:rStyle w:val="StyleUnderline"/>
          <w:rFonts w:cs="Arial Hebrew"/>
          <w:highlight w:val="yellow"/>
        </w:rPr>
        <w:t>has hastened a drift toward a self-fulfilling prophecy of strategic rivalry, even as</w:t>
      </w:r>
      <w:r w:rsidRPr="0037713A">
        <w:rPr>
          <w:rStyle w:val="StyleUnderline"/>
          <w:rFonts w:cs="Arial Hebrew"/>
        </w:rPr>
        <w:t xml:space="preserve"> </w:t>
      </w:r>
      <w:r w:rsidRPr="00A61407">
        <w:rPr>
          <w:rStyle w:val="StyleUnderline"/>
          <w:rFonts w:cs="Arial Hebrew"/>
          <w:highlight w:val="yellow"/>
        </w:rPr>
        <w:t>the</w:t>
      </w:r>
      <w:r w:rsidRPr="0037713A">
        <w:rPr>
          <w:rStyle w:val="StyleUnderline"/>
          <w:rFonts w:cs="Arial Hebrew"/>
        </w:rPr>
        <w:t xml:space="preserve"> economic and geopolitical </w:t>
      </w:r>
      <w:r w:rsidRPr="00A61407">
        <w:rPr>
          <w:rStyle w:val="StyleUnderline"/>
          <w:rFonts w:cs="Arial Hebrew"/>
          <w:highlight w:val="yellow"/>
        </w:rPr>
        <w:t>stakes</w:t>
      </w:r>
      <w:r w:rsidRPr="0037713A">
        <w:rPr>
          <w:rStyle w:val="StyleUnderline"/>
          <w:rFonts w:cs="Arial Hebrew"/>
        </w:rPr>
        <w:t xml:space="preserve"> in U.S.-China cooperation </w:t>
      </w:r>
      <w:r w:rsidRPr="00A61407">
        <w:rPr>
          <w:rStyle w:val="StyleUnderline"/>
          <w:rFonts w:cs="Arial Hebrew"/>
          <w:highlight w:val="yellow"/>
        </w:rPr>
        <w:t xml:space="preserve">become more deeply rooted and fundamental. The relationship is no longer </w:t>
      </w:r>
      <w:r w:rsidRPr="00A61407">
        <w:rPr>
          <w:rStyle w:val="StyleUnderline"/>
          <w:rFonts w:cs="Arial Hebrew"/>
        </w:rPr>
        <w:t xml:space="preserve">as </w:t>
      </w:r>
      <w:r w:rsidRPr="00A61407">
        <w:rPr>
          <w:rStyle w:val="StyleUnderline"/>
          <w:rFonts w:cs="Arial Hebrew"/>
          <w:highlight w:val="yellow"/>
        </w:rPr>
        <w:t>asymmetric</w:t>
      </w:r>
      <w:r w:rsidRPr="0037713A">
        <w:rPr>
          <w:rStyle w:val="StyleUnderline"/>
          <w:rFonts w:cs="Arial Hebrew"/>
        </w:rPr>
        <w:t xml:space="preserve"> as it was when the basic framework of U.S. policy toward China was formed</w:t>
      </w:r>
      <w:r w:rsidRPr="0037713A">
        <w:rPr>
          <w:rFonts w:cs="Arial Hebrew"/>
          <w:sz w:val="16"/>
        </w:rPr>
        <w:t>, and the corresponding levers the United States could pull to channel Beijing’s behavior are no longer as available or effective. Yet the need to solve problems in the relationship has never been more important, even as the United States faces a domestic political divide and grim fiscal realities affecting its ability to manage multiple global crises and China stands at an economic (and possibly political) crossroads in its own domestic development.</w:t>
      </w:r>
      <w:r w:rsidRPr="005C52D8">
        <w:rPr>
          <w:rFonts w:cs="Arial Hebrew"/>
          <w:sz w:val="12"/>
        </w:rPr>
        <w:t>¶</w:t>
      </w:r>
      <w:r w:rsidRPr="0037713A">
        <w:rPr>
          <w:rFonts w:cs="Arial Hebrew"/>
          <w:sz w:val="16"/>
        </w:rPr>
        <w:t xml:space="preserve"> </w:t>
      </w:r>
      <w:r w:rsidRPr="0037713A">
        <w:rPr>
          <w:rStyle w:val="StyleUnderline"/>
          <w:rFonts w:cs="Arial Hebrew"/>
        </w:rPr>
        <w:t xml:space="preserve">Rather than drawing China into the orbit of U.S. global leadership or “managing China’s rise,” </w:t>
      </w:r>
      <w:r w:rsidRPr="00A61407">
        <w:rPr>
          <w:rStyle w:val="StyleUnderline"/>
          <w:rFonts w:cs="Arial Hebrew"/>
          <w:highlight w:val="yellow"/>
        </w:rPr>
        <w:t>the challenge for U.S. policymakers</w:t>
      </w:r>
      <w:r w:rsidRPr="0037713A">
        <w:rPr>
          <w:rStyle w:val="StyleUnderline"/>
          <w:rFonts w:cs="Arial Hebrew"/>
        </w:rPr>
        <w:t xml:space="preserve"> in the 114th Congress and beyond </w:t>
      </w:r>
      <w:r w:rsidRPr="00A61407">
        <w:rPr>
          <w:rStyle w:val="StyleUnderline"/>
          <w:rFonts w:cs="Arial Hebrew"/>
          <w:highlight w:val="yellow"/>
        </w:rPr>
        <w:t>has become one of charting a path to peaceful coexistence</w:t>
      </w:r>
      <w:r w:rsidRPr="00A61407">
        <w:rPr>
          <w:rFonts w:cs="Arial Hebrew"/>
          <w:sz w:val="16"/>
          <w:highlight w:val="yellow"/>
        </w:rPr>
        <w:t>:</w:t>
      </w:r>
      <w:r w:rsidRPr="0037713A">
        <w:rPr>
          <w:rFonts w:cs="Arial Hebrew"/>
          <w:sz w:val="16"/>
        </w:rPr>
        <w:t xml:space="preserve"> defining a world order in which U.S. and Chinese interests coincide as much as possible, and conflicts are managed with a view toward striking a balance between competing interests. </w:t>
      </w:r>
      <w:r w:rsidRPr="0037713A">
        <w:rPr>
          <w:rStyle w:val="StyleUnderline"/>
          <w:rFonts w:cs="Arial Hebrew"/>
        </w:rPr>
        <w:t>This is no simple task, particularly given the natural inclination in both countries to sniff out evidence of accommodation as a sign of weakness in political leaders</w:t>
      </w:r>
      <w:r w:rsidRPr="0037713A">
        <w:rPr>
          <w:rFonts w:cs="Arial Hebrew"/>
          <w:sz w:val="16"/>
        </w:rPr>
        <w:t xml:space="preserve">. The two sides must avoid a zero-sum approach that is neither wise nor tenable. </w:t>
      </w:r>
      <w:r w:rsidRPr="00A61407">
        <w:rPr>
          <w:rStyle w:val="StyleUnderline"/>
          <w:rFonts w:cs="Arial Hebrew"/>
          <w:highlight w:val="yellow"/>
        </w:rPr>
        <w:t>The trick will be achieving meaningful compromise without sacrificing core values and interests</w:t>
      </w:r>
      <w:r w:rsidRPr="0037713A">
        <w:rPr>
          <w:rStyle w:val="StyleUnderline"/>
          <w:rFonts w:cs="Arial Hebrew"/>
        </w:rPr>
        <w:t xml:space="preserve">, </w:t>
      </w:r>
      <w:r w:rsidRPr="0037713A">
        <w:rPr>
          <w:rFonts w:cs="Arial Hebrew"/>
          <w:sz w:val="16"/>
        </w:rPr>
        <w:t>and that presents the 114th Congress with a number of critical normative, strategic, and economic challenges.</w:t>
      </w:r>
    </w:p>
    <w:p w14:paraId="3DE25B20" w14:textId="77777777" w:rsidR="000D3413" w:rsidRPr="0037713A" w:rsidRDefault="000D3413" w:rsidP="000D3413">
      <w:pPr>
        <w:pStyle w:val="Heading3"/>
        <w:rPr>
          <w:rFonts w:cs="Arial Hebrew"/>
        </w:rPr>
      </w:pPr>
      <w:r w:rsidRPr="0037713A">
        <w:rPr>
          <w:rFonts w:cs="Arial Hebrew"/>
        </w:rPr>
        <w:t>BIT</w:t>
      </w:r>
      <w:r>
        <w:rPr>
          <w:rFonts w:cs="Arial Hebrew"/>
        </w:rPr>
        <w:t xml:space="preserve"> Link</w:t>
      </w:r>
    </w:p>
    <w:p w14:paraId="2FCEA70E" w14:textId="77777777" w:rsidR="000D3413" w:rsidRPr="0037713A" w:rsidRDefault="000D3413" w:rsidP="000D3413">
      <w:pPr>
        <w:pStyle w:val="Heading4"/>
        <w:rPr>
          <w:rFonts w:cs="Arial Hebrew"/>
        </w:rPr>
      </w:pPr>
      <w:r w:rsidRPr="0037713A">
        <w:rPr>
          <w:rFonts w:cs="Arial Hebrew"/>
        </w:rPr>
        <w:t>BIT negotiations enable China to achieve its geopolitical interests and rise</w:t>
      </w:r>
    </w:p>
    <w:p w14:paraId="25EB820E" w14:textId="77777777" w:rsidR="000D3413" w:rsidRPr="0037713A" w:rsidRDefault="000D3413" w:rsidP="000D3413">
      <w:pPr>
        <w:rPr>
          <w:rFonts w:eastAsia="Times New Roman" w:cs="Arial Hebrew"/>
          <w:color w:val="222222"/>
          <w:sz w:val="16"/>
          <w:szCs w:val="16"/>
          <w:shd w:val="clear" w:color="auto" w:fill="FFFFFF"/>
        </w:rPr>
      </w:pPr>
      <w:r w:rsidRPr="0037713A">
        <w:rPr>
          <w:rStyle w:val="Style13ptBold"/>
          <w:rFonts w:cs="Arial Hebrew"/>
        </w:rPr>
        <w:t xml:space="preserve">Jing 15 </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Tao, Post-Doctoral Fellow, Hauser Global Law School Program, School of Law, New York University, 2015 (“China’s Integration into the Liberal International Economic Order and Its Changing Policies on Legalized Bilateral Investment Treaties,” Law and Development Colloquium, School of Law, New York University, November 23, Available Online at http://www.law.nyu.edu/sites/default/files/upload_documents/Tao%20-%20China%E2%80%99s%20Integration%20into%20the%20Liberal%20International%20Economic%20Order%20and%20Its%20Changing%20Policies%20on%20Legalized%20Bilateral%20Investment%20Treaties.pdf, Accessed 07-07-2016, AV)</w:t>
      </w:r>
    </w:p>
    <w:p w14:paraId="56E90EE1" w14:textId="77777777" w:rsidR="000D3413" w:rsidRPr="0037713A" w:rsidRDefault="000D3413" w:rsidP="000D3413">
      <w:pPr>
        <w:rPr>
          <w:rStyle w:val="StyleUnderline"/>
        </w:rPr>
      </w:pPr>
    </w:p>
    <w:p w14:paraId="45ECA5A1" w14:textId="77777777" w:rsidR="000D3413" w:rsidRPr="0037713A" w:rsidRDefault="000D3413" w:rsidP="000D3413">
      <w:pPr>
        <w:rPr>
          <w:rStyle w:val="StyleUnderline"/>
        </w:rPr>
      </w:pPr>
      <w:r w:rsidRPr="00A61407">
        <w:rPr>
          <w:rStyle w:val="StyleUnderline"/>
          <w:highlight w:val="yellow"/>
        </w:rPr>
        <w:t>The evolution of China’s</w:t>
      </w:r>
      <w:r w:rsidRPr="0037713A">
        <w:rPr>
          <w:rStyle w:val="StyleUnderline"/>
        </w:rPr>
        <w:t xml:space="preserve"> material and strategic </w:t>
      </w:r>
      <w:r w:rsidRPr="00A61407">
        <w:rPr>
          <w:rStyle w:val="StyleUnderline"/>
          <w:highlight w:val="yellow"/>
        </w:rPr>
        <w:t>interests has enabled Chinese leaders to think</w:t>
      </w:r>
      <w:r w:rsidRPr="00A61407">
        <w:rPr>
          <w:rStyle w:val="StyleUnderline"/>
          <w:sz w:val="12"/>
          <w:highlight w:val="yellow"/>
        </w:rPr>
        <w:t>¶</w:t>
      </w:r>
      <w:r w:rsidRPr="0037713A">
        <w:rPr>
          <w:rStyle w:val="StyleUnderline"/>
          <w:sz w:val="12"/>
        </w:rPr>
        <w:t xml:space="preserve"> </w:t>
      </w:r>
      <w:r w:rsidRPr="0037713A">
        <w:rPr>
          <w:rStyle w:val="StyleUnderline"/>
        </w:rPr>
        <w:t xml:space="preserve">not only as a capital-importing, but also </w:t>
      </w:r>
      <w:r w:rsidRPr="00A61407">
        <w:rPr>
          <w:rStyle w:val="StyleUnderline"/>
          <w:highlight w:val="yellow"/>
        </w:rPr>
        <w:t>as a capital-exporting state</w:t>
      </w:r>
      <w:r w:rsidRPr="00A61407">
        <w:rPr>
          <w:sz w:val="16"/>
          <w:highlight w:val="yellow"/>
        </w:rPr>
        <w:t>.</w:t>
      </w:r>
      <w:r w:rsidRPr="0037713A">
        <w:rPr>
          <w:sz w:val="16"/>
        </w:rPr>
        <w:t xml:space="preserve"> Although soft BITs allow</w:t>
      </w:r>
      <w:r w:rsidRPr="005C52D8">
        <w:rPr>
          <w:sz w:val="12"/>
        </w:rPr>
        <w:t>¶</w:t>
      </w:r>
      <w:r w:rsidRPr="0037713A">
        <w:rPr>
          <w:sz w:val="16"/>
        </w:rPr>
        <w:t xml:space="preserve"> China to maintain more policy autonomy as a host state, they could not provide adequate protection</w:t>
      </w:r>
      <w:r w:rsidRPr="005C52D8">
        <w:rPr>
          <w:sz w:val="12"/>
        </w:rPr>
        <w:t>¶</w:t>
      </w:r>
      <w:r w:rsidRPr="0037713A">
        <w:rPr>
          <w:sz w:val="16"/>
        </w:rPr>
        <w:t xml:space="preserve"> for its increasing investment in the third world. </w:t>
      </w:r>
      <w:r w:rsidRPr="00A61407">
        <w:rPr>
          <w:rStyle w:val="StyleUnderline"/>
          <w:highlight w:val="yellow"/>
        </w:rPr>
        <w:t>When negotiating</w:t>
      </w:r>
      <w:r w:rsidRPr="0037713A">
        <w:rPr>
          <w:rStyle w:val="StyleUnderline"/>
        </w:rPr>
        <w:t xml:space="preserve"> and signing </w:t>
      </w:r>
      <w:r w:rsidRPr="00A61407">
        <w:rPr>
          <w:rStyle w:val="StyleUnderline"/>
          <w:highlight w:val="yellow"/>
        </w:rPr>
        <w:t>BITs, policymakers</w:t>
      </w:r>
      <w:r w:rsidRPr="00A61407">
        <w:rPr>
          <w:rStyle w:val="StyleUnderline"/>
          <w:sz w:val="12"/>
          <w:highlight w:val="yellow"/>
        </w:rPr>
        <w:t xml:space="preserve">¶ </w:t>
      </w:r>
      <w:r w:rsidRPr="00A61407">
        <w:rPr>
          <w:rStyle w:val="StyleUnderline"/>
          <w:highlight w:val="yellow"/>
        </w:rPr>
        <w:t>have balanced China’s dual roles as both a capital-importer and -exporter</w:t>
      </w:r>
      <w:r w:rsidRPr="0037713A">
        <w:rPr>
          <w:rStyle w:val="StyleUnderline"/>
        </w:rPr>
        <w:t>, believing that the</w:t>
      </w:r>
      <w:r w:rsidRPr="005C52D8">
        <w:rPr>
          <w:rStyle w:val="StyleUnderline"/>
          <w:sz w:val="12"/>
        </w:rPr>
        <w:t>¶</w:t>
      </w:r>
      <w:r w:rsidRPr="0037713A">
        <w:rPr>
          <w:rStyle w:val="StyleUnderline"/>
          <w:sz w:val="12"/>
        </w:rPr>
        <w:t xml:space="preserve"> </w:t>
      </w:r>
      <w:r w:rsidRPr="0037713A">
        <w:rPr>
          <w:rStyle w:val="StyleUnderline"/>
        </w:rPr>
        <w:t>increased material benefits of protecting China’s investments in developing countries can partially</w:t>
      </w:r>
      <w:r w:rsidRPr="005C52D8">
        <w:rPr>
          <w:rStyle w:val="StyleUnderline"/>
          <w:sz w:val="12"/>
        </w:rPr>
        <w:t>¶</w:t>
      </w:r>
      <w:r w:rsidRPr="0037713A">
        <w:rPr>
          <w:rStyle w:val="StyleUnderline"/>
          <w:sz w:val="12"/>
        </w:rPr>
        <w:t xml:space="preserve"> </w:t>
      </w:r>
      <w:r w:rsidRPr="0037713A">
        <w:rPr>
          <w:rStyle w:val="StyleUnderline"/>
        </w:rPr>
        <w:t xml:space="preserve">offset the rising sovereignty costs of signing legalized BITs with developed </w:t>
      </w:r>
      <w:proofErr w:type="gramStart"/>
      <w:r w:rsidRPr="0037713A">
        <w:rPr>
          <w:rStyle w:val="StyleUnderline"/>
        </w:rPr>
        <w:t>countries</w:t>
      </w:r>
      <w:r w:rsidRPr="0037713A">
        <w:rPr>
          <w:sz w:val="16"/>
        </w:rPr>
        <w:t>.</w:t>
      </w:r>
      <w:proofErr w:type="gramEnd"/>
      <w:r w:rsidRPr="0037713A">
        <w:rPr>
          <w:sz w:val="16"/>
        </w:rPr>
        <w:t xml:space="preserve"> As Ma</w:t>
      </w:r>
      <w:r w:rsidRPr="005C52D8">
        <w:rPr>
          <w:sz w:val="12"/>
        </w:rPr>
        <w:t>¶</w:t>
      </w:r>
      <w:r w:rsidRPr="0037713A">
        <w:rPr>
          <w:sz w:val="16"/>
        </w:rPr>
        <w:t xml:space="preserve"> Yuchi, a government official in the Department of Treaties and Laws of the MOFCOM, wrote in</w:t>
      </w:r>
      <w:r w:rsidRPr="005C52D8">
        <w:rPr>
          <w:sz w:val="12"/>
        </w:rPr>
        <w:t>¶</w:t>
      </w:r>
      <w:r w:rsidRPr="0037713A">
        <w:rPr>
          <w:sz w:val="16"/>
        </w:rPr>
        <w:t xml:space="preserve"> a book chapter,</w:t>
      </w:r>
      <w:r w:rsidRPr="005C52D8">
        <w:rPr>
          <w:sz w:val="12"/>
        </w:rPr>
        <w:t>¶</w:t>
      </w:r>
      <w:r w:rsidRPr="0037713A">
        <w:rPr>
          <w:sz w:val="16"/>
        </w:rPr>
        <w:t xml:space="preserve"> </w:t>
      </w:r>
      <w:r w:rsidRPr="00A61407">
        <w:rPr>
          <w:rStyle w:val="StyleUnderline"/>
          <w:highlight w:val="yellow"/>
        </w:rPr>
        <w:t>China has become an important capital exporting state</w:t>
      </w:r>
      <w:r w:rsidRPr="0037713A">
        <w:rPr>
          <w:rStyle w:val="StyleUnderline"/>
        </w:rPr>
        <w:t xml:space="preserve"> because of the implementation of</w:t>
      </w:r>
      <w:r w:rsidRPr="005C52D8">
        <w:rPr>
          <w:rStyle w:val="StyleUnderline"/>
          <w:sz w:val="12"/>
        </w:rPr>
        <w:t>¶</w:t>
      </w:r>
      <w:r w:rsidRPr="0037713A">
        <w:rPr>
          <w:rStyle w:val="StyleUnderline"/>
          <w:sz w:val="12"/>
        </w:rPr>
        <w:t xml:space="preserve"> </w:t>
      </w:r>
      <w:r w:rsidRPr="0037713A">
        <w:rPr>
          <w:rStyle w:val="StyleUnderline"/>
        </w:rPr>
        <w:t>the ‘going out’ strategy</w:t>
      </w:r>
      <w:r w:rsidRPr="0037713A">
        <w:rPr>
          <w:sz w:val="16"/>
        </w:rPr>
        <w:t>. Most of our investments go to developing countries… China</w:t>
      </w:r>
      <w:r w:rsidRPr="005C52D8">
        <w:rPr>
          <w:sz w:val="12"/>
        </w:rPr>
        <w:t>¶</w:t>
      </w:r>
      <w:r w:rsidRPr="0037713A">
        <w:rPr>
          <w:sz w:val="16"/>
        </w:rPr>
        <w:t xml:space="preserve"> used to think from the perspective of a host state, and tended to have reservations towards</w:t>
      </w:r>
      <w:r w:rsidRPr="005C52D8">
        <w:rPr>
          <w:sz w:val="12"/>
        </w:rPr>
        <w:t>¶</w:t>
      </w:r>
      <w:r w:rsidRPr="0037713A">
        <w:rPr>
          <w:sz w:val="16"/>
        </w:rPr>
        <w:t xml:space="preserve"> investment treatment and dispute resolutions… </w:t>
      </w:r>
      <w:r w:rsidRPr="0037713A">
        <w:rPr>
          <w:rStyle w:val="StyleUnderline"/>
        </w:rPr>
        <w:t>Since these reservations will be similarly</w:t>
      </w:r>
      <w:r w:rsidRPr="005C52D8">
        <w:rPr>
          <w:rStyle w:val="StyleUnderline"/>
          <w:sz w:val="12"/>
        </w:rPr>
        <w:t>¶</w:t>
      </w:r>
      <w:r w:rsidRPr="0037713A">
        <w:rPr>
          <w:rStyle w:val="StyleUnderline"/>
          <w:sz w:val="12"/>
        </w:rPr>
        <w:t xml:space="preserve"> </w:t>
      </w:r>
      <w:r w:rsidRPr="0037713A">
        <w:rPr>
          <w:rStyle w:val="StyleUnderline"/>
        </w:rPr>
        <w:t>applied to Chine’s own overseas investments</w:t>
      </w:r>
      <w:r w:rsidRPr="0037713A">
        <w:rPr>
          <w:sz w:val="16"/>
        </w:rPr>
        <w:t xml:space="preserve"> (mainly in developing countries), </w:t>
      </w:r>
      <w:r w:rsidRPr="0037713A">
        <w:rPr>
          <w:rStyle w:val="StyleUnderline"/>
        </w:rPr>
        <w:t>if we still</w:t>
      </w:r>
      <w:r w:rsidRPr="005C52D8">
        <w:rPr>
          <w:rStyle w:val="StyleUnderline"/>
          <w:sz w:val="12"/>
        </w:rPr>
        <w:t>¶</w:t>
      </w:r>
      <w:r w:rsidRPr="0037713A">
        <w:rPr>
          <w:rStyle w:val="StyleUnderline"/>
          <w:sz w:val="12"/>
        </w:rPr>
        <w:t xml:space="preserve"> </w:t>
      </w:r>
      <w:r w:rsidRPr="0037713A">
        <w:rPr>
          <w:rStyle w:val="StyleUnderline"/>
        </w:rPr>
        <w:t>holds traditional stance when negotiating BITs with potential host states, it may not be</w:t>
      </w:r>
      <w:r w:rsidRPr="005C52D8">
        <w:rPr>
          <w:rStyle w:val="StyleUnderline"/>
          <w:sz w:val="12"/>
        </w:rPr>
        <w:t>¶</w:t>
      </w:r>
      <w:r w:rsidRPr="0037713A">
        <w:rPr>
          <w:rStyle w:val="StyleUnderline"/>
          <w:sz w:val="12"/>
        </w:rPr>
        <w:t xml:space="preserve"> </w:t>
      </w:r>
      <w:r w:rsidRPr="0037713A">
        <w:rPr>
          <w:rStyle w:val="StyleUnderline"/>
        </w:rPr>
        <w:t xml:space="preserve">good for the protection of our interests. </w:t>
      </w:r>
      <w:r w:rsidRPr="0037713A">
        <w:rPr>
          <w:sz w:val="16"/>
        </w:rPr>
        <w:t>We should have new thinking about how to</w:t>
      </w:r>
      <w:r w:rsidRPr="005C52D8">
        <w:rPr>
          <w:sz w:val="12"/>
        </w:rPr>
        <w:t>¶</w:t>
      </w:r>
      <w:r w:rsidRPr="0037713A">
        <w:rPr>
          <w:sz w:val="16"/>
        </w:rPr>
        <w:t xml:space="preserve"> protect overseas investment through international investment treaties and law (Ma 2007:</w:t>
      </w:r>
      <w:r w:rsidRPr="005C52D8">
        <w:rPr>
          <w:sz w:val="12"/>
        </w:rPr>
        <w:t>¶</w:t>
      </w:r>
      <w:r w:rsidRPr="0037713A">
        <w:rPr>
          <w:sz w:val="16"/>
        </w:rPr>
        <w:t xml:space="preserve"> 267-268, Italics mine).</w:t>
      </w:r>
      <w:r w:rsidRPr="005C52D8">
        <w:rPr>
          <w:sz w:val="12"/>
        </w:rPr>
        <w:t>¶</w:t>
      </w:r>
      <w:r w:rsidRPr="0037713A">
        <w:rPr>
          <w:sz w:val="16"/>
        </w:rPr>
        <w:t xml:space="preserve"> Therefore</w:t>
      </w:r>
      <w:r w:rsidRPr="0037713A">
        <w:rPr>
          <w:rStyle w:val="StyleUnderline"/>
        </w:rPr>
        <w:t xml:space="preserve">, </w:t>
      </w:r>
      <w:r w:rsidRPr="00A61407">
        <w:rPr>
          <w:rStyle w:val="StyleUnderline"/>
          <w:highlight w:val="yellow"/>
        </w:rPr>
        <w:t>if China’s “going-out” aim is taken as given, legalized BITs are effective means to</w:t>
      </w:r>
      <w:r w:rsidRPr="00A61407">
        <w:rPr>
          <w:rStyle w:val="StyleUnderline"/>
          <w:sz w:val="12"/>
          <w:highlight w:val="yellow"/>
        </w:rPr>
        <w:t xml:space="preserve">¶ </w:t>
      </w:r>
      <w:r w:rsidRPr="00A61407">
        <w:rPr>
          <w:rStyle w:val="StyleUnderline"/>
          <w:highlight w:val="yellow"/>
        </w:rPr>
        <w:t>achieve the end, and thus the material benefits of accepting more liberal and legalized treaty</w:t>
      </w:r>
      <w:r w:rsidRPr="00A61407">
        <w:rPr>
          <w:rStyle w:val="StyleUnderline"/>
          <w:sz w:val="12"/>
          <w:highlight w:val="yellow"/>
        </w:rPr>
        <w:t xml:space="preserve">¶ </w:t>
      </w:r>
      <w:r w:rsidRPr="00A61407">
        <w:rPr>
          <w:rStyle w:val="StyleUnderline"/>
          <w:highlight w:val="yellow"/>
        </w:rPr>
        <w:t>provisions increase</w:t>
      </w:r>
      <w:r w:rsidRPr="0037713A">
        <w:rPr>
          <w:rStyle w:val="StyleUnderline"/>
        </w:rPr>
        <w:t>.</w:t>
      </w:r>
      <w:r w:rsidRPr="0037713A">
        <w:rPr>
          <w:sz w:val="16"/>
        </w:rPr>
        <w:t xml:space="preserve"> However, China’s signing and renegotiating of new BITs should not be</w:t>
      </w:r>
      <w:r w:rsidRPr="005C52D8">
        <w:rPr>
          <w:sz w:val="12"/>
        </w:rPr>
        <w:t>¶</w:t>
      </w:r>
      <w:r w:rsidRPr="0037713A">
        <w:rPr>
          <w:sz w:val="16"/>
        </w:rPr>
        <w:t xml:space="preserve"> viewed solely from this static perspective, as the policy of promoting China’s overseas investment</w:t>
      </w:r>
      <w:r w:rsidRPr="005C52D8">
        <w:rPr>
          <w:sz w:val="12"/>
        </w:rPr>
        <w:t>¶</w:t>
      </w:r>
      <w:r w:rsidRPr="0037713A">
        <w:rPr>
          <w:sz w:val="16"/>
        </w:rPr>
        <w:t xml:space="preserve"> does not result only from the rise of China’s material power, but also from a profound change in Chinese leaders’ beliefs. </w:t>
      </w:r>
      <w:r w:rsidRPr="0037713A">
        <w:rPr>
          <w:rStyle w:val="StyleUnderline"/>
        </w:rPr>
        <w:t>Once decision makers accept the legitimacy of globalization and</w:t>
      </w:r>
      <w:r w:rsidRPr="005C52D8">
        <w:rPr>
          <w:rStyle w:val="StyleUnderline"/>
          <w:sz w:val="12"/>
        </w:rPr>
        <w:t>¶</w:t>
      </w:r>
      <w:r w:rsidRPr="0037713A">
        <w:rPr>
          <w:rStyle w:val="StyleUnderline"/>
          <w:sz w:val="12"/>
        </w:rPr>
        <w:t xml:space="preserve"> </w:t>
      </w:r>
      <w:r w:rsidRPr="0037713A">
        <w:rPr>
          <w:rStyle w:val="StyleUnderline"/>
        </w:rPr>
        <w:t xml:space="preserve">liberalization, the sense of necessity to follow the trend itself dwarfs the costs of participation: </w:t>
      </w:r>
      <w:r w:rsidRPr="00A61407">
        <w:rPr>
          <w:rStyle w:val="StyleUnderline"/>
          <w:highlight w:val="yellow"/>
        </w:rPr>
        <w:t>it</w:t>
      </w:r>
      <w:r w:rsidRPr="00A61407">
        <w:rPr>
          <w:rStyle w:val="StyleUnderline"/>
          <w:sz w:val="12"/>
        </w:rPr>
        <w:t xml:space="preserve">¶ </w:t>
      </w:r>
      <w:r w:rsidRPr="00A61407">
        <w:rPr>
          <w:rStyle w:val="StyleUnderline"/>
        </w:rPr>
        <w:t xml:space="preserve">not only </w:t>
      </w:r>
      <w:r w:rsidRPr="00A61407">
        <w:rPr>
          <w:rStyle w:val="StyleUnderline"/>
          <w:highlight w:val="yellow"/>
        </w:rPr>
        <w:t>makes Chinese leaders actively promote China’s overseas investments</w:t>
      </w:r>
      <w:r w:rsidRPr="00A61407">
        <w:rPr>
          <w:rStyle w:val="StyleUnderline"/>
        </w:rPr>
        <w:t>, but also lowers</w:t>
      </w:r>
      <w:r w:rsidRPr="00A61407">
        <w:rPr>
          <w:rStyle w:val="StyleUnderline"/>
          <w:sz w:val="12"/>
        </w:rPr>
        <w:t xml:space="preserve">¶ </w:t>
      </w:r>
      <w:r w:rsidRPr="00A61407">
        <w:rPr>
          <w:rStyle w:val="StyleUnderline"/>
        </w:rPr>
        <w:t>the normative costs of loosening state control over all types of economic activities within its</w:t>
      </w:r>
      <w:r w:rsidRPr="00A61407">
        <w:rPr>
          <w:rStyle w:val="StyleUnderline"/>
          <w:sz w:val="12"/>
        </w:rPr>
        <w:t xml:space="preserve">¶ </w:t>
      </w:r>
      <w:r w:rsidRPr="00A61407">
        <w:rPr>
          <w:rStyle w:val="StyleUnderline"/>
        </w:rPr>
        <w:t>territory, including inward FDI.</w:t>
      </w:r>
    </w:p>
    <w:p w14:paraId="229AEDCD" w14:textId="77777777" w:rsidR="000D3413" w:rsidRPr="00BE4A69" w:rsidRDefault="000D3413" w:rsidP="000D3413"/>
    <w:p w14:paraId="2CA1A2EC" w14:textId="77777777" w:rsidR="000D3413" w:rsidRPr="006264A5" w:rsidRDefault="000D3413" w:rsidP="000D3413"/>
    <w:p w14:paraId="3363F00A" w14:textId="77777777" w:rsidR="00933602" w:rsidRDefault="00933602" w:rsidP="00DE2E47">
      <w:pPr>
        <w:rPr>
          <w:rFonts w:cs="Arial Hebrew"/>
          <w:sz w:val="16"/>
        </w:rPr>
      </w:pPr>
    </w:p>
    <w:p w14:paraId="3E38DB5B" w14:textId="77777777" w:rsidR="000D3413" w:rsidRDefault="000D3413" w:rsidP="000D3413">
      <w:pPr>
        <w:pStyle w:val="Heading2"/>
      </w:pPr>
      <w:r>
        <w:t>Impact</w:t>
      </w:r>
    </w:p>
    <w:p w14:paraId="26440801" w14:textId="77777777" w:rsidR="000D3413" w:rsidRPr="00D72A71" w:rsidRDefault="000D3413" w:rsidP="000D3413"/>
    <w:p w14:paraId="1AF3CEF4" w14:textId="77777777" w:rsidR="000D3413" w:rsidRDefault="000D3413" w:rsidP="000D3413">
      <w:pPr>
        <w:pStyle w:val="Heading3"/>
      </w:pPr>
      <w:r>
        <w:t>Impact — Hegemony (General)</w:t>
      </w:r>
    </w:p>
    <w:p w14:paraId="16573026" w14:textId="77777777" w:rsidR="000D3413" w:rsidRDefault="000D3413" w:rsidP="000D3413">
      <w:pPr>
        <w:pStyle w:val="Heading4"/>
      </w:pPr>
      <w:r>
        <w:t xml:space="preserve">Hegemony is essential to peace — </w:t>
      </w:r>
      <w:proofErr w:type="spellStart"/>
      <w:r>
        <w:t>multipolarity</w:t>
      </w:r>
      <w:proofErr w:type="spellEnd"/>
      <w:r>
        <w:t xml:space="preserve"> makes conflict inevitable</w:t>
      </w:r>
    </w:p>
    <w:p w14:paraId="29DEDC8D" w14:textId="77777777" w:rsidR="000D3413" w:rsidRPr="00042B20" w:rsidRDefault="000D3413" w:rsidP="000D3413">
      <w:r w:rsidRPr="00586B4B">
        <w:rPr>
          <w:rStyle w:val="Style13ptBold"/>
        </w:rPr>
        <w:t>Kagan 1</w:t>
      </w:r>
      <w:r>
        <w:rPr>
          <w:rStyle w:val="Style13ptBold"/>
        </w:rPr>
        <w:t>2</w:t>
      </w:r>
      <w:r>
        <w:t xml:space="preserve"> — Robert Kagan, Senior F</w:t>
      </w:r>
      <w:r w:rsidRPr="00DB3C79">
        <w:t xml:space="preserve">ellow with the Project on International Order and </w:t>
      </w:r>
      <w:r>
        <w:t>Strategy in the Foreign Policy P</w:t>
      </w:r>
      <w:r w:rsidRPr="00DB3C79">
        <w:t xml:space="preserve">rogram at </w:t>
      </w:r>
      <w:r>
        <w:t xml:space="preserve">the </w:t>
      </w:r>
      <w:r w:rsidRPr="00DB3C79">
        <w:t xml:space="preserve">Brookings </w:t>
      </w:r>
      <w:r>
        <w:t>Institution, serves as a Member of the Secretary of State’s Foreign Affairs Policy B</w:t>
      </w:r>
      <w:r w:rsidRPr="00A54A92">
        <w:t>oard</w:t>
      </w:r>
      <w:r>
        <w:t>, former Member of the P</w:t>
      </w:r>
      <w:r w:rsidRPr="00586B4B">
        <w:t>olicy</w:t>
      </w:r>
      <w:r>
        <w:t xml:space="preserve"> Planning S</w:t>
      </w:r>
      <w:r w:rsidRPr="00586B4B">
        <w:t>taff</w:t>
      </w:r>
      <w:r w:rsidRPr="00A54A92">
        <w:t xml:space="preserve"> </w:t>
      </w:r>
      <w:r>
        <w:t xml:space="preserve">at the U.S. Department of State, holds a Ph.D. in American History from American University, 2012 (“Why the World Needs America,” </w:t>
      </w:r>
      <w:r>
        <w:rPr>
          <w:i/>
        </w:rPr>
        <w:t>Wall Street Journal</w:t>
      </w:r>
      <w:r>
        <w:t>, February 11</w:t>
      </w:r>
      <w:r w:rsidRPr="00590D35">
        <w:rPr>
          <w:vertAlign w:val="superscript"/>
        </w:rPr>
        <w:t>th</w:t>
      </w:r>
      <w:r>
        <w:t xml:space="preserve">, Available Online at </w:t>
      </w:r>
      <w:r w:rsidRPr="00590D35">
        <w:t>http://www.wsj.com/articles/SB10001424052970203646004577213262856669448</w:t>
      </w:r>
      <w:r>
        <w:t>, Accessed 07-04-2016)</w:t>
      </w:r>
    </w:p>
    <w:p w14:paraId="65BFD048" w14:textId="77777777" w:rsidR="000D3413" w:rsidRPr="005F525D" w:rsidRDefault="000D3413" w:rsidP="000D3413">
      <w:pPr>
        <w:rPr>
          <w:rStyle w:val="StyleUnderline"/>
        </w:rPr>
      </w:pPr>
      <w:r>
        <w:t xml:space="preserve">Finally, </w:t>
      </w:r>
      <w:r w:rsidRPr="005F525D">
        <w:rPr>
          <w:rStyle w:val="StyleUnderline"/>
        </w:rPr>
        <w:t>what about the long peace that has held among the great powers for the better part of six decades? Would it survive in a post-American world?</w:t>
      </w:r>
    </w:p>
    <w:p w14:paraId="0AA649CE" w14:textId="77777777" w:rsidR="000D3413" w:rsidRDefault="000D3413" w:rsidP="000D3413">
      <w:r>
        <w:t xml:space="preserve">Most commentators who welcome this scenario imagine that American predominance would be replaced by some kind of multipolar harmony. But </w:t>
      </w:r>
      <w:r w:rsidRPr="009C39A8">
        <w:rPr>
          <w:rStyle w:val="Emphasis"/>
          <w:highlight w:val="yellow"/>
        </w:rPr>
        <w:t>multipolar</w:t>
      </w:r>
      <w:r w:rsidRPr="005F525D">
        <w:rPr>
          <w:rStyle w:val="Emphasis"/>
        </w:rPr>
        <w:t xml:space="preserve"> </w:t>
      </w:r>
      <w:r w:rsidRPr="009C39A8">
        <w:rPr>
          <w:rStyle w:val="Emphasis"/>
          <w:highlight w:val="yellow"/>
        </w:rPr>
        <w:t>systems have historically been neither</w:t>
      </w:r>
      <w:r w:rsidRPr="005F525D">
        <w:rPr>
          <w:rStyle w:val="Emphasis"/>
        </w:rPr>
        <w:t xml:space="preserve"> particularly </w:t>
      </w:r>
      <w:r w:rsidRPr="009C39A8">
        <w:rPr>
          <w:rStyle w:val="Emphasis"/>
          <w:highlight w:val="yellow"/>
        </w:rPr>
        <w:t>stable nor</w:t>
      </w:r>
      <w:r w:rsidRPr="005F525D">
        <w:rPr>
          <w:rStyle w:val="Emphasis"/>
        </w:rPr>
        <w:t xml:space="preserve"> particularly </w:t>
      </w:r>
      <w:r w:rsidRPr="009C39A8">
        <w:rPr>
          <w:rStyle w:val="Emphasis"/>
          <w:highlight w:val="yellow"/>
        </w:rPr>
        <w:t>peaceful</w:t>
      </w:r>
      <w:r w:rsidRPr="005F525D">
        <w:rPr>
          <w:rStyle w:val="Emphasis"/>
        </w:rPr>
        <w:t xml:space="preserve">. Rough </w:t>
      </w:r>
      <w:r w:rsidRPr="009C39A8">
        <w:rPr>
          <w:rStyle w:val="Emphasis"/>
          <w:highlight w:val="yellow"/>
        </w:rPr>
        <w:t>parity</w:t>
      </w:r>
      <w:r w:rsidRPr="005F525D">
        <w:rPr>
          <w:rStyle w:val="Emphasis"/>
        </w:rPr>
        <w:t xml:space="preserve"> among powerful nations </w:t>
      </w:r>
      <w:r w:rsidRPr="009C39A8">
        <w:rPr>
          <w:rStyle w:val="Emphasis"/>
          <w:highlight w:val="yellow"/>
        </w:rPr>
        <w:t>is a source of uncertainty that leads to miscalculation. Conflicts erupt as a result of fluctuations</w:t>
      </w:r>
      <w:r w:rsidRPr="005F525D">
        <w:rPr>
          <w:rStyle w:val="Emphasis"/>
        </w:rPr>
        <w:t xml:space="preserve"> in the delicate power equation</w:t>
      </w:r>
      <w:r>
        <w:t>.</w:t>
      </w:r>
    </w:p>
    <w:p w14:paraId="286A09AD" w14:textId="77777777" w:rsidR="000D3413" w:rsidRDefault="000D3413" w:rsidP="000D3413">
      <w:r w:rsidRPr="009C39A8">
        <w:rPr>
          <w:rStyle w:val="StyleUnderline"/>
          <w:highlight w:val="yellow"/>
        </w:rPr>
        <w:t>War among the great powers was a common</w:t>
      </w:r>
      <w:r w:rsidRPr="005F525D">
        <w:rPr>
          <w:rStyle w:val="StyleUnderline"/>
        </w:rPr>
        <w:t xml:space="preserve">, if not constant, </w:t>
      </w:r>
      <w:r w:rsidRPr="009C39A8">
        <w:rPr>
          <w:rStyle w:val="StyleUnderline"/>
          <w:highlight w:val="yellow"/>
        </w:rPr>
        <w:t xml:space="preserve">occurrence in the long periods of </w:t>
      </w:r>
      <w:proofErr w:type="spellStart"/>
      <w:r w:rsidRPr="009C39A8">
        <w:rPr>
          <w:rStyle w:val="StyleUnderline"/>
          <w:highlight w:val="yellow"/>
        </w:rPr>
        <w:t>multipolarity</w:t>
      </w:r>
      <w:proofErr w:type="spellEnd"/>
      <w:r w:rsidRPr="009C39A8">
        <w:rPr>
          <w:rStyle w:val="StyleUnderline"/>
          <w:highlight w:val="yellow"/>
        </w:rPr>
        <w:t xml:space="preserve"> from the 16th to the 18th centuries,</w:t>
      </w:r>
      <w:r w:rsidRPr="005F525D">
        <w:rPr>
          <w:rStyle w:val="StyleUnderline"/>
        </w:rPr>
        <w:t xml:space="preserve"> culminating in the series of enormously destructive Europe-wide wars</w:t>
      </w:r>
      <w:r>
        <w:t xml:space="preserve"> that followed the French Revolution and ended with Napoleon's defeat in 1815.</w:t>
      </w:r>
    </w:p>
    <w:p w14:paraId="07020147" w14:textId="77777777" w:rsidR="000D3413" w:rsidRDefault="000D3413" w:rsidP="000D3413">
      <w:r w:rsidRPr="00042B20">
        <w:rPr>
          <w:rStyle w:val="StyleUnderline"/>
        </w:rPr>
        <w:t>The 19th century was notable for two stretches of great-power peace of roughly four decades each, punctuated by major conflicts</w:t>
      </w:r>
      <w:r>
        <w:t>. The Crimean War (1853-1856) was a mini-world war involving well over a million Russian, French, British and Turkish troops, as well as forces from nine other nations; it produced almost a half-million dead combatants and many more wounded. In the Franco-Prussian War (1870-1871), the two nations together fielded close to two million troops, of whom nearly a half-million were killed or wounded.</w:t>
      </w:r>
    </w:p>
    <w:p w14:paraId="72F7A295" w14:textId="77777777" w:rsidR="000D3413" w:rsidRDefault="000D3413" w:rsidP="000D3413">
      <w:r>
        <w:t>The peace that followed these conflicts was characterized by increasing tension and competition, numerous war scares and massive increases in armaments on both land and sea. Its climax was World War I, the most destructive and deadly conflict that mankind had known up to that point. As the political scientist Robert W. Tucker has observed, "Such stability and moderation as the balance brought rested ultimately on the threat or use of force. War remained the essential means for maintaining the balance of power."</w:t>
      </w:r>
    </w:p>
    <w:p w14:paraId="21252B43" w14:textId="77777777" w:rsidR="000D3413" w:rsidRDefault="000D3413" w:rsidP="000D3413">
      <w:pPr>
        <w:rPr>
          <w:rStyle w:val="Emphasis"/>
        </w:rPr>
      </w:pPr>
      <w:r w:rsidRPr="009C39A8">
        <w:rPr>
          <w:rStyle w:val="Emphasis"/>
          <w:highlight w:val="yellow"/>
        </w:rPr>
        <w:t xml:space="preserve">There is little reason to believe that a return to </w:t>
      </w:r>
      <w:proofErr w:type="spellStart"/>
      <w:r w:rsidRPr="009C39A8">
        <w:rPr>
          <w:rStyle w:val="Emphasis"/>
          <w:highlight w:val="yellow"/>
        </w:rPr>
        <w:t>multipolarity</w:t>
      </w:r>
      <w:proofErr w:type="spellEnd"/>
      <w:r w:rsidRPr="009C39A8">
        <w:rPr>
          <w:rStyle w:val="Emphasis"/>
          <w:highlight w:val="yellow"/>
        </w:rPr>
        <w:t xml:space="preserve"> in the 21st century would bring greater peace and stability</w:t>
      </w:r>
      <w:r w:rsidRPr="00042B20">
        <w:rPr>
          <w:rStyle w:val="Emphasis"/>
        </w:rPr>
        <w:t xml:space="preserve"> than it has in the past. </w:t>
      </w:r>
      <w:r w:rsidRPr="009C39A8">
        <w:rPr>
          <w:rStyle w:val="Emphasis"/>
          <w:highlight w:val="yellow"/>
        </w:rPr>
        <w:t>The era of American predominance has shown that there is no better recipe for great-power peace than certainty about who holds the upper hand.</w:t>
      </w:r>
    </w:p>
    <w:p w14:paraId="29F96A01" w14:textId="77777777" w:rsidR="000D3413" w:rsidRDefault="000D3413" w:rsidP="000D3413">
      <w:pPr>
        <w:pStyle w:val="Heading4"/>
      </w:pPr>
      <w:r>
        <w:t>Hegemony checks conflict and spurs cooperation</w:t>
      </w:r>
    </w:p>
    <w:p w14:paraId="606478D6" w14:textId="77777777" w:rsidR="000D3413" w:rsidRPr="0013053D" w:rsidRDefault="000D3413" w:rsidP="000D3413">
      <w:r>
        <w:rPr>
          <w:rStyle w:val="Style13ptBold"/>
        </w:rPr>
        <w:t>BIW</w:t>
      </w:r>
      <w:r w:rsidRPr="00040D59">
        <w:rPr>
          <w:rStyle w:val="Style13ptBold"/>
        </w:rPr>
        <w:t xml:space="preserve"> 13</w:t>
      </w:r>
      <w:r>
        <w:t xml:space="preserve"> — </w:t>
      </w:r>
      <w:r w:rsidRPr="00480291">
        <w:t xml:space="preserve">Stephen G. Brooks, </w:t>
      </w:r>
      <w:r>
        <w:t xml:space="preserve">Associate Professor in the Department of Government at </w:t>
      </w:r>
      <w:r w:rsidRPr="007878E8">
        <w:t>Dartmouth College</w:t>
      </w:r>
      <w:r>
        <w:t>, former Fellow in the</w:t>
      </w:r>
      <w:r w:rsidRPr="003A6940">
        <w:t xml:space="preserve"> </w:t>
      </w:r>
      <w:proofErr w:type="spellStart"/>
      <w:r w:rsidRPr="003A6940">
        <w:t>Belfer</w:t>
      </w:r>
      <w:proofErr w:type="spellEnd"/>
      <w:r w:rsidRPr="003A6940">
        <w:t xml:space="preserve"> Center for Sci</w:t>
      </w:r>
      <w:r>
        <w:t xml:space="preserve">ence and International Affairs at </w:t>
      </w:r>
      <w:r w:rsidRPr="003A6940">
        <w:t>Harvard University</w:t>
      </w:r>
      <w:r>
        <w:t xml:space="preserve">, holds a Ph.D. in Political Science from Yale University, </w:t>
      </w:r>
      <w:r w:rsidRPr="00480291">
        <w:t xml:space="preserve">G. John </w:t>
      </w:r>
      <w:proofErr w:type="spellStart"/>
      <w:r w:rsidRPr="00480291">
        <w:t>Ikenberry</w:t>
      </w:r>
      <w:proofErr w:type="spellEnd"/>
      <w:r w:rsidRPr="00480291">
        <w:t xml:space="preserve">, </w:t>
      </w:r>
      <w:r w:rsidRPr="00737C4B">
        <w:t>Albert G. Milbank Professor of Politics and International Affairs in the Department of Politics and the Woodrow Wilson School of Public and I</w:t>
      </w:r>
      <w:r>
        <w:t xml:space="preserve">nternational Affairs and </w:t>
      </w:r>
      <w:r w:rsidRPr="00737C4B">
        <w:t xml:space="preserve">Co-Director of </w:t>
      </w:r>
      <w:r>
        <w:t>the</w:t>
      </w:r>
      <w:r w:rsidRPr="00737C4B">
        <w:t xml:space="preserve"> Center for</w:t>
      </w:r>
      <w:r>
        <w:t xml:space="preserve"> International Security Studies at Princeton University,</w:t>
      </w:r>
      <w:r w:rsidRPr="00737C4B">
        <w:t xml:space="preserve"> Global Eminence Scholar at Kyung </w:t>
      </w:r>
      <w:proofErr w:type="spellStart"/>
      <w:r w:rsidRPr="00737C4B">
        <w:t>Hee</w:t>
      </w:r>
      <w:proofErr w:type="spellEnd"/>
      <w:r w:rsidRPr="00737C4B">
        <w:t xml:space="preserve"> University</w:t>
      </w:r>
      <w:r>
        <w:t xml:space="preserve"> (South Korea),</w:t>
      </w:r>
      <w:r w:rsidRPr="00737C4B">
        <w:t xml:space="preserve"> </w:t>
      </w:r>
      <w:r>
        <w:t xml:space="preserve">former </w:t>
      </w:r>
      <w:r w:rsidRPr="009C2343">
        <w:t>Senior Associate at the Carnegie En</w:t>
      </w:r>
      <w:r>
        <w:t xml:space="preserve">dowment for International Peace, former </w:t>
      </w:r>
      <w:r w:rsidRPr="009C2343">
        <w:t>Fellow at the Woodrow Wilson In</w:t>
      </w:r>
      <w:r>
        <w:t xml:space="preserve">ternational Center for Scholars, former </w:t>
      </w:r>
      <w:r w:rsidRPr="009C2343">
        <w:t>Senior Fellow at the Brookings Institution</w:t>
      </w:r>
      <w:r>
        <w:t xml:space="preserve">, holds a Ph.D. in Political Science from the University of Chicago, </w:t>
      </w:r>
      <w:r w:rsidRPr="00480291">
        <w:t xml:space="preserve">and William C. </w:t>
      </w:r>
      <w:proofErr w:type="spellStart"/>
      <w:r w:rsidRPr="00480291">
        <w:t>Wohlforth</w:t>
      </w:r>
      <w:proofErr w:type="spellEnd"/>
      <w:r>
        <w:t xml:space="preserve">, Daniel Webster Professor in the Department of Government at </w:t>
      </w:r>
      <w:r w:rsidRPr="008329B3">
        <w:t>Dartmouth College</w:t>
      </w:r>
      <w:r>
        <w:t xml:space="preserve">, holds a Ph.D. in Political Science from Yale University, 2013 (“Lean Forward: </w:t>
      </w:r>
      <w:r w:rsidRPr="00882157">
        <w:t>In</w:t>
      </w:r>
      <w:r>
        <w:t xml:space="preserve"> Defense of American Engagement,” </w:t>
      </w:r>
      <w:r>
        <w:rPr>
          <w:i/>
        </w:rPr>
        <w:t>Foreign Affairs</w:t>
      </w:r>
      <w:r>
        <w:t xml:space="preserve">, Volume 92, </w:t>
      </w:r>
      <w:r w:rsidRPr="00040D59">
        <w:t>Issue 1</w:t>
      </w:r>
      <w:r>
        <w:t>, January/February, Available Online to Subscribing Institutions via Academic Search Elite)</w:t>
      </w:r>
    </w:p>
    <w:p w14:paraId="097C86BB" w14:textId="77777777" w:rsidR="000D3413" w:rsidRDefault="000D3413" w:rsidP="000D3413">
      <w:r>
        <w:t xml:space="preserve">They are wrong. In making their case, </w:t>
      </w:r>
      <w:r w:rsidRPr="009C39A8">
        <w:rPr>
          <w:rStyle w:val="StyleUnderline"/>
        </w:rPr>
        <w:t>advocates</w:t>
      </w:r>
      <w:r w:rsidRPr="0013053D">
        <w:rPr>
          <w:rStyle w:val="StyleUnderline"/>
        </w:rPr>
        <w:t xml:space="preserve"> of retrenchment </w:t>
      </w:r>
      <w:r w:rsidRPr="0013053D">
        <w:rPr>
          <w:rStyle w:val="Emphasis"/>
        </w:rPr>
        <w:t>overstate the costs</w:t>
      </w:r>
      <w:r w:rsidRPr="0013053D">
        <w:rPr>
          <w:rStyle w:val="StyleUnderline"/>
        </w:rPr>
        <w:t xml:space="preserve"> of the current grand strategy and </w:t>
      </w:r>
      <w:r w:rsidRPr="0013053D">
        <w:rPr>
          <w:rStyle w:val="Emphasis"/>
        </w:rPr>
        <w:t xml:space="preserve">understate its benefits. </w:t>
      </w:r>
      <w:r>
        <w:t xml:space="preserve">In fact, the </w:t>
      </w:r>
      <w:r w:rsidRPr="0013053D">
        <w:rPr>
          <w:rStyle w:val="StyleUnderline"/>
        </w:rPr>
        <w:t xml:space="preserve">budgetary savings of lowering the United States' international profile are debatable, and </w:t>
      </w:r>
      <w:r w:rsidRPr="009C39A8">
        <w:rPr>
          <w:rStyle w:val="StyleUnderline"/>
          <w:highlight w:val="yellow"/>
        </w:rPr>
        <w:t>there is little evidence to suggest that</w:t>
      </w:r>
      <w:r w:rsidRPr="0013053D">
        <w:rPr>
          <w:rStyle w:val="StyleUnderline"/>
        </w:rPr>
        <w:t xml:space="preserve"> an internationally engaged </w:t>
      </w:r>
      <w:r w:rsidRPr="009C39A8">
        <w:rPr>
          <w:rStyle w:val="StyleUnderline"/>
          <w:highlight w:val="yellow"/>
        </w:rPr>
        <w:t>America provokes other countries to balance against it</w:t>
      </w:r>
      <w:r w:rsidRPr="0013053D">
        <w:rPr>
          <w:rStyle w:val="StyleUnderline"/>
        </w:rPr>
        <w:t>, becomes overextended, or gets dragged into unnecessary wars</w:t>
      </w:r>
      <w:r>
        <w:t>.</w:t>
      </w:r>
    </w:p>
    <w:p w14:paraId="0949775F" w14:textId="77777777" w:rsidR="000D3413" w:rsidRPr="0013053D" w:rsidRDefault="000D3413" w:rsidP="000D3413">
      <w:pPr>
        <w:rPr>
          <w:rStyle w:val="StyleUnderline"/>
        </w:rPr>
      </w:pPr>
      <w:r w:rsidRPr="009C39A8">
        <w:rPr>
          <w:rStyle w:val="StyleUnderline"/>
        </w:rPr>
        <w:t>The benefits of deep engagement</w:t>
      </w:r>
      <w:r>
        <w:t xml:space="preserve">, on the other hand, </w:t>
      </w:r>
      <w:r w:rsidRPr="0013053D">
        <w:rPr>
          <w:rStyle w:val="StyleUnderline"/>
        </w:rPr>
        <w:t>are legion.</w:t>
      </w:r>
      <w:r>
        <w:t xml:space="preserve"> </w:t>
      </w:r>
      <w:r w:rsidRPr="0013053D">
        <w:rPr>
          <w:rStyle w:val="StyleUnderline"/>
        </w:rPr>
        <w:t>U</w:t>
      </w:r>
      <w:r w:rsidRPr="009C39A8">
        <w:rPr>
          <w:rStyle w:val="StyleUnderline"/>
        </w:rPr>
        <w:t xml:space="preserve">.S. security </w:t>
      </w:r>
      <w:r w:rsidRPr="009C39A8">
        <w:rPr>
          <w:rStyle w:val="StyleUnderline"/>
          <w:highlight w:val="yellow"/>
        </w:rPr>
        <w:t xml:space="preserve">commitments </w:t>
      </w:r>
      <w:r w:rsidRPr="009C39A8">
        <w:rPr>
          <w:rStyle w:val="Emphasis"/>
          <w:highlight w:val="yellow"/>
        </w:rPr>
        <w:t>reduce competition in key regions</w:t>
      </w:r>
      <w:r w:rsidRPr="009C39A8">
        <w:rPr>
          <w:rStyle w:val="StyleUnderline"/>
          <w:highlight w:val="yellow"/>
        </w:rPr>
        <w:t xml:space="preserve"> and </w:t>
      </w:r>
      <w:r w:rsidRPr="009C39A8">
        <w:rPr>
          <w:rStyle w:val="Emphasis"/>
          <w:highlight w:val="yellow"/>
        </w:rPr>
        <w:t>act as a check against potential rivals</w:t>
      </w:r>
      <w:r w:rsidRPr="009C39A8">
        <w:rPr>
          <w:rStyle w:val="StyleUnderline"/>
          <w:highlight w:val="yellow"/>
        </w:rPr>
        <w:t>.</w:t>
      </w:r>
      <w:r w:rsidRPr="009C39A8">
        <w:rPr>
          <w:highlight w:val="yellow"/>
        </w:rPr>
        <w:t xml:space="preserve"> </w:t>
      </w:r>
      <w:r w:rsidRPr="009C39A8">
        <w:rPr>
          <w:rStyle w:val="StyleUnderline"/>
          <w:highlight w:val="yellow"/>
        </w:rPr>
        <w:t>They</w:t>
      </w:r>
      <w:r w:rsidRPr="0013053D">
        <w:rPr>
          <w:rStyle w:val="StyleUnderline"/>
        </w:rPr>
        <w:t xml:space="preserve"> help </w:t>
      </w:r>
      <w:r w:rsidRPr="009C39A8">
        <w:rPr>
          <w:rStyle w:val="StyleUnderline"/>
          <w:highlight w:val="yellow"/>
        </w:rPr>
        <w:t>maintain an open world economy</w:t>
      </w:r>
      <w:r w:rsidRPr="0013053D">
        <w:rPr>
          <w:rStyle w:val="StyleUnderline"/>
        </w:rPr>
        <w:t xml:space="preserve"> and give Washington leverage in economic negotiations. And </w:t>
      </w:r>
      <w:r w:rsidRPr="009C39A8">
        <w:rPr>
          <w:rStyle w:val="StyleUnderline"/>
          <w:highlight w:val="yellow"/>
        </w:rPr>
        <w:t xml:space="preserve">they make it easier for the United States to </w:t>
      </w:r>
      <w:r w:rsidRPr="009C39A8">
        <w:rPr>
          <w:rStyle w:val="Emphasis"/>
          <w:highlight w:val="yellow"/>
        </w:rPr>
        <w:t>secure cooperation for combating a wide range of global threats</w:t>
      </w:r>
      <w:r w:rsidRPr="009C39A8">
        <w:rPr>
          <w:highlight w:val="yellow"/>
        </w:rPr>
        <w:t xml:space="preserve">. </w:t>
      </w:r>
      <w:r w:rsidRPr="009C39A8">
        <w:rPr>
          <w:rStyle w:val="StyleUnderline"/>
          <w:highlight w:val="yellow"/>
        </w:rPr>
        <w:t>Were the United States to cede its global leadership role, it would</w:t>
      </w:r>
      <w:r w:rsidRPr="009C39A8">
        <w:rPr>
          <w:rStyle w:val="StyleUnderline"/>
        </w:rPr>
        <w:t xml:space="preserve"> forgo these proven upsides while </w:t>
      </w:r>
      <w:r w:rsidRPr="009C39A8">
        <w:rPr>
          <w:rStyle w:val="StyleUnderline"/>
          <w:highlight w:val="yellow"/>
        </w:rPr>
        <w:t>expos</w:t>
      </w:r>
      <w:r w:rsidRPr="009C39A8">
        <w:rPr>
          <w:rStyle w:val="StyleUnderline"/>
        </w:rPr>
        <w:t xml:space="preserve">ing </w:t>
      </w:r>
      <w:r w:rsidRPr="009C39A8">
        <w:rPr>
          <w:rStyle w:val="StyleUnderline"/>
          <w:highlight w:val="yellow"/>
        </w:rPr>
        <w:t xml:space="preserve">itself to the unprecedented downsides of a world in which the country was less </w:t>
      </w:r>
      <w:r w:rsidRPr="009C39A8">
        <w:rPr>
          <w:rStyle w:val="Emphasis"/>
          <w:highlight w:val="yellow"/>
        </w:rPr>
        <w:t>secure, prosperous, and influential</w:t>
      </w:r>
      <w:r w:rsidRPr="009C39A8">
        <w:rPr>
          <w:rStyle w:val="StyleUnderline"/>
          <w:highlight w:val="yellow"/>
        </w:rPr>
        <w:t>.</w:t>
      </w:r>
    </w:p>
    <w:p w14:paraId="62753D45" w14:textId="77777777" w:rsidR="000D3413" w:rsidRDefault="000D3413" w:rsidP="000D3413"/>
    <w:p w14:paraId="46BC5E07" w14:textId="77777777" w:rsidR="000D3413" w:rsidRDefault="000D3413" w:rsidP="000D3413">
      <w:pPr>
        <w:pStyle w:val="Heading4"/>
      </w:pPr>
      <w:r>
        <w:t>Hegemony deters other states and balances regional hegemons</w:t>
      </w:r>
    </w:p>
    <w:p w14:paraId="437003D7" w14:textId="77777777" w:rsidR="000D3413" w:rsidRPr="001767D6" w:rsidRDefault="000D3413" w:rsidP="000D3413">
      <w:r>
        <w:rPr>
          <w:rStyle w:val="Style13ptBold"/>
        </w:rPr>
        <w:t>BIW</w:t>
      </w:r>
      <w:r w:rsidRPr="00040D59">
        <w:rPr>
          <w:rStyle w:val="Style13ptBold"/>
        </w:rPr>
        <w:t xml:space="preserve"> 13</w:t>
      </w:r>
      <w:r>
        <w:t xml:space="preserve"> — </w:t>
      </w:r>
      <w:r w:rsidRPr="00480291">
        <w:t xml:space="preserve">Stephen G. Brooks, </w:t>
      </w:r>
      <w:r>
        <w:t xml:space="preserve">Associate Professor in the Department of Government at </w:t>
      </w:r>
      <w:r w:rsidRPr="007878E8">
        <w:t>Dartmouth College</w:t>
      </w:r>
      <w:r>
        <w:t>, former Fellow in the</w:t>
      </w:r>
      <w:r w:rsidRPr="003A6940">
        <w:t xml:space="preserve"> </w:t>
      </w:r>
      <w:proofErr w:type="spellStart"/>
      <w:r w:rsidRPr="003A6940">
        <w:t>Belfer</w:t>
      </w:r>
      <w:proofErr w:type="spellEnd"/>
      <w:r w:rsidRPr="003A6940">
        <w:t xml:space="preserve"> Center for Sci</w:t>
      </w:r>
      <w:r>
        <w:t xml:space="preserve">ence and International Affairs at </w:t>
      </w:r>
      <w:r w:rsidRPr="003A6940">
        <w:t>Harvard University</w:t>
      </w:r>
      <w:r>
        <w:t xml:space="preserve">, holds a Ph.D. in Political Science from Yale University, </w:t>
      </w:r>
      <w:r w:rsidRPr="00480291">
        <w:t xml:space="preserve">G. John </w:t>
      </w:r>
      <w:proofErr w:type="spellStart"/>
      <w:r w:rsidRPr="00480291">
        <w:t>Ikenberry</w:t>
      </w:r>
      <w:proofErr w:type="spellEnd"/>
      <w:r w:rsidRPr="00480291">
        <w:t xml:space="preserve">, </w:t>
      </w:r>
      <w:r w:rsidRPr="00737C4B">
        <w:t>Albert G. Milbank Professor of Politics and International Affairs in the Department of Politics and the Woodrow Wilson School of Public and I</w:t>
      </w:r>
      <w:r>
        <w:t xml:space="preserve">nternational Affairs and </w:t>
      </w:r>
      <w:r w:rsidRPr="00737C4B">
        <w:t xml:space="preserve">Co-Director of </w:t>
      </w:r>
      <w:r>
        <w:t>the</w:t>
      </w:r>
      <w:r w:rsidRPr="00737C4B">
        <w:t xml:space="preserve"> Center for</w:t>
      </w:r>
      <w:r>
        <w:t xml:space="preserve"> International Security Studies at Princeton University,</w:t>
      </w:r>
      <w:r w:rsidRPr="00737C4B">
        <w:t xml:space="preserve"> Global Eminence Scholar at Kyung </w:t>
      </w:r>
      <w:proofErr w:type="spellStart"/>
      <w:r w:rsidRPr="00737C4B">
        <w:t>Hee</w:t>
      </w:r>
      <w:proofErr w:type="spellEnd"/>
      <w:r w:rsidRPr="00737C4B">
        <w:t xml:space="preserve"> University</w:t>
      </w:r>
      <w:r>
        <w:t xml:space="preserve"> (South Korea),</w:t>
      </w:r>
      <w:r w:rsidRPr="00737C4B">
        <w:t xml:space="preserve"> </w:t>
      </w:r>
      <w:r>
        <w:t xml:space="preserve">former </w:t>
      </w:r>
      <w:r w:rsidRPr="009C2343">
        <w:t>Senior Associate at the Carnegie En</w:t>
      </w:r>
      <w:r>
        <w:t xml:space="preserve">dowment for International Peace, former </w:t>
      </w:r>
      <w:r w:rsidRPr="009C2343">
        <w:t>Fellow at the Woodrow Wilson In</w:t>
      </w:r>
      <w:r>
        <w:t xml:space="preserve">ternational Center for Scholars, former </w:t>
      </w:r>
      <w:r w:rsidRPr="009C2343">
        <w:t>Senior Fellow at the Brookings Institution</w:t>
      </w:r>
      <w:r>
        <w:t xml:space="preserve">, holds a Ph.D. in Political Science from the University of Chicago, </w:t>
      </w:r>
      <w:r w:rsidRPr="00480291">
        <w:t xml:space="preserve">and William C. </w:t>
      </w:r>
      <w:proofErr w:type="spellStart"/>
      <w:r w:rsidRPr="00480291">
        <w:t>Wohlforth</w:t>
      </w:r>
      <w:proofErr w:type="spellEnd"/>
      <w:r>
        <w:t xml:space="preserve">, Daniel Webster Professor in the Department of Government at </w:t>
      </w:r>
      <w:r w:rsidRPr="008329B3">
        <w:t>Dartmouth College</w:t>
      </w:r>
      <w:r>
        <w:t xml:space="preserve">, holds a Ph.D. in Political Science from Yale University, 2013 (“Lean Forward: </w:t>
      </w:r>
      <w:r w:rsidRPr="00882157">
        <w:t>In</w:t>
      </w:r>
      <w:r>
        <w:t xml:space="preserve"> Defense of American Engagement,” </w:t>
      </w:r>
      <w:r>
        <w:rPr>
          <w:i/>
        </w:rPr>
        <w:t>Foreign Affairs</w:t>
      </w:r>
      <w:r>
        <w:t xml:space="preserve">, Volume 92, </w:t>
      </w:r>
      <w:r w:rsidRPr="00040D59">
        <w:t>Issue 1</w:t>
      </w:r>
      <w:r>
        <w:t>, January/February, Available Online to Subscribing Institutions via Academic Search Elite)</w:t>
      </w:r>
    </w:p>
    <w:p w14:paraId="3B502C04" w14:textId="77777777" w:rsidR="000D3413" w:rsidRPr="001767D6" w:rsidRDefault="000D3413" w:rsidP="000D3413">
      <w:pPr>
        <w:rPr>
          <w:rStyle w:val="StyleUnderline"/>
        </w:rPr>
      </w:pPr>
      <w:r>
        <w:t xml:space="preserve">The case for abandoning the United States' global role misses the underlying security logic of the current approach. </w:t>
      </w:r>
      <w:r w:rsidRPr="001767D6">
        <w:rPr>
          <w:rStyle w:val="StyleUnderline"/>
        </w:rPr>
        <w:t xml:space="preserve">By reassuring allies and actively managing regional relations, </w:t>
      </w:r>
      <w:r w:rsidRPr="009C39A8">
        <w:rPr>
          <w:rStyle w:val="StyleUnderline"/>
          <w:highlight w:val="yellow"/>
        </w:rPr>
        <w:t>Washington dampens competition</w:t>
      </w:r>
      <w:r w:rsidRPr="001767D6">
        <w:rPr>
          <w:rStyle w:val="StyleUnderline"/>
        </w:rPr>
        <w:t xml:space="preserve"> in the </w:t>
      </w:r>
      <w:proofErr w:type="spellStart"/>
      <w:r w:rsidRPr="001767D6">
        <w:rPr>
          <w:rStyle w:val="StyleUnderline"/>
        </w:rPr>
        <w:t>world s</w:t>
      </w:r>
      <w:proofErr w:type="spellEnd"/>
      <w:r w:rsidRPr="001767D6">
        <w:rPr>
          <w:rStyle w:val="StyleUnderline"/>
        </w:rPr>
        <w:t xml:space="preserve"> key areas, </w:t>
      </w:r>
      <w:r w:rsidRPr="009C39A8">
        <w:rPr>
          <w:rStyle w:val="StyleUnderline"/>
          <w:highlight w:val="yellow"/>
        </w:rPr>
        <w:t xml:space="preserve">thereby </w:t>
      </w:r>
      <w:r w:rsidRPr="009C39A8">
        <w:rPr>
          <w:rStyle w:val="Emphasis"/>
          <w:highlight w:val="yellow"/>
        </w:rPr>
        <w:t>preventing the emergence of a hothouse</w:t>
      </w:r>
      <w:r w:rsidRPr="001767D6">
        <w:rPr>
          <w:rStyle w:val="Emphasis"/>
        </w:rPr>
        <w:t xml:space="preserve"> in which countries would grow new military capabilities</w:t>
      </w:r>
      <w:r w:rsidRPr="001767D6">
        <w:rPr>
          <w:rStyle w:val="StyleUnderline"/>
        </w:rPr>
        <w:t xml:space="preserve">. </w:t>
      </w:r>
      <w:r>
        <w:t xml:space="preserve">For proof that this strategy is working, </w:t>
      </w:r>
      <w:r w:rsidRPr="001767D6">
        <w:rPr>
          <w:rStyle w:val="StyleUnderline"/>
        </w:rPr>
        <w:t>one need look no further than the defense budgets of the current great powers</w:t>
      </w:r>
      <w:r>
        <w:t xml:space="preserve">: on average, </w:t>
      </w:r>
      <w:r w:rsidRPr="001767D6">
        <w:rPr>
          <w:rStyle w:val="StyleUnderline"/>
        </w:rPr>
        <w:t>since 1991 they have kept their military expenditures as A percentage of GDP to historic lows, and they have not attempted to match the United States' top-end military capabilities</w:t>
      </w:r>
      <w:r>
        <w:t xml:space="preserve">. Moreover, </w:t>
      </w:r>
      <w:r w:rsidRPr="009C39A8">
        <w:rPr>
          <w:rStyle w:val="StyleUnderline"/>
          <w:highlight w:val="yellow"/>
        </w:rPr>
        <w:t xml:space="preserve">all of the world's most modern militaries are U.S. allies, and the United States' military lead over its potential </w:t>
      </w:r>
      <w:proofErr w:type="gramStart"/>
      <w:r w:rsidRPr="009C39A8">
        <w:rPr>
          <w:rStyle w:val="StyleUnderline"/>
          <w:highlight w:val="yellow"/>
        </w:rPr>
        <w:t>rivals</w:t>
      </w:r>
      <w:proofErr w:type="gramEnd"/>
      <w:r w:rsidRPr="009C39A8">
        <w:rPr>
          <w:rStyle w:val="StyleUnderline"/>
          <w:highlight w:val="yellow"/>
        </w:rPr>
        <w:t xml:space="preserve"> .is by many measures growing.</w:t>
      </w:r>
    </w:p>
    <w:p w14:paraId="0DB57849" w14:textId="77777777" w:rsidR="000D3413" w:rsidRDefault="000D3413" w:rsidP="000D3413">
      <w:r>
        <w:t xml:space="preserve">On top of all this, </w:t>
      </w:r>
      <w:r w:rsidRPr="009C39A8">
        <w:rPr>
          <w:rStyle w:val="StyleUnderline"/>
          <w:highlight w:val="yellow"/>
        </w:rPr>
        <w:t xml:space="preserve">the current grand strategy acts as </w:t>
      </w:r>
      <w:r w:rsidRPr="009C39A8">
        <w:rPr>
          <w:rStyle w:val="Emphasis"/>
          <w:highlight w:val="yellow"/>
        </w:rPr>
        <w:t>a hedge against the emergence regional hegemons</w:t>
      </w:r>
      <w:r>
        <w:t xml:space="preserve">. Some supporters of retrenchment argue that the U.S. military should keep its forces over the horizon and pass the buck to local powers to do the dangerous work of counterbalancing rising regional powers. Washington, they contend, should deploy forces abroad only when a truly credible contender for regional hegemony arises, as in the cases of Germany and Japan during World War II and the Soviet Union during the Cold War. Yet </w:t>
      </w:r>
      <w:r w:rsidRPr="001767D6">
        <w:rPr>
          <w:rStyle w:val="StyleUnderline"/>
        </w:rPr>
        <w:t xml:space="preserve">there is already a potential contender for regional hegemony--China--and to balance it, the United States will need to maintain its key alliances in Asia and the military capacity to intervene there. </w:t>
      </w:r>
      <w:r>
        <w:t>The implication is that the United States should get out of Afghanistan and Iraq, reduce its military presence in Europe, and pivot to Asia. Yet that is exactly what the Obama administration is doing</w:t>
      </w:r>
    </w:p>
    <w:p w14:paraId="05D45267" w14:textId="77777777" w:rsidR="000D3413" w:rsidRDefault="000D3413" w:rsidP="000D3413"/>
    <w:p w14:paraId="3D69F0A4" w14:textId="77777777" w:rsidR="000D3413" w:rsidRDefault="000D3413" w:rsidP="000D3413">
      <w:pPr>
        <w:pStyle w:val="Heading4"/>
      </w:pPr>
      <w:r>
        <w:t>American leadership is key to the survival of the international order</w:t>
      </w:r>
    </w:p>
    <w:p w14:paraId="24419866" w14:textId="77777777" w:rsidR="000D3413" w:rsidRPr="00042B20" w:rsidRDefault="000D3413" w:rsidP="000D3413">
      <w:r w:rsidRPr="00586B4B">
        <w:rPr>
          <w:rStyle w:val="Style13ptBold"/>
        </w:rPr>
        <w:t>Kagan 1</w:t>
      </w:r>
      <w:r>
        <w:rPr>
          <w:rStyle w:val="Style13ptBold"/>
        </w:rPr>
        <w:t>2</w:t>
      </w:r>
      <w:r>
        <w:t xml:space="preserve"> — Robert Kagan, Senior F</w:t>
      </w:r>
      <w:r w:rsidRPr="00DB3C79">
        <w:t xml:space="preserve">ellow with the Project on International Order and </w:t>
      </w:r>
      <w:r>
        <w:t>Strategy in the Foreign Policy P</w:t>
      </w:r>
      <w:r w:rsidRPr="00DB3C79">
        <w:t xml:space="preserve">rogram at </w:t>
      </w:r>
      <w:r>
        <w:t xml:space="preserve">the </w:t>
      </w:r>
      <w:r w:rsidRPr="00DB3C79">
        <w:t xml:space="preserve">Brookings </w:t>
      </w:r>
      <w:r>
        <w:t>Institution, serves as a Member of the Secretary of State’s Foreign Affairs Policy B</w:t>
      </w:r>
      <w:r w:rsidRPr="00A54A92">
        <w:t>oard</w:t>
      </w:r>
      <w:r>
        <w:t>, former Member of the P</w:t>
      </w:r>
      <w:r w:rsidRPr="00586B4B">
        <w:t>olicy</w:t>
      </w:r>
      <w:r>
        <w:t xml:space="preserve"> Planning S</w:t>
      </w:r>
      <w:r w:rsidRPr="00586B4B">
        <w:t>taff</w:t>
      </w:r>
      <w:r w:rsidRPr="00A54A92">
        <w:t xml:space="preserve"> </w:t>
      </w:r>
      <w:r>
        <w:t xml:space="preserve">at the U.S. Department of State, holds a Ph.D. in American History from American University, 2012 (“Why the World Needs America,” </w:t>
      </w:r>
      <w:r>
        <w:rPr>
          <w:i/>
        </w:rPr>
        <w:t>Wall Street Journal</w:t>
      </w:r>
      <w:r>
        <w:t>, February 11</w:t>
      </w:r>
      <w:r w:rsidRPr="00590D35">
        <w:rPr>
          <w:vertAlign w:val="superscript"/>
        </w:rPr>
        <w:t>th</w:t>
      </w:r>
      <w:r>
        <w:t xml:space="preserve">, Available Online at </w:t>
      </w:r>
      <w:r w:rsidRPr="00590D35">
        <w:t>http://www.wsj.com/articles/SB10001424052970203646004577213262856669448</w:t>
      </w:r>
      <w:r>
        <w:t>, Accessed 07-04-2016)</w:t>
      </w:r>
    </w:p>
    <w:p w14:paraId="03804C36" w14:textId="77777777" w:rsidR="000D3413" w:rsidRDefault="000D3413" w:rsidP="000D3413">
      <w:r>
        <w:t xml:space="preserve">If all of this sounds too good to be true, it is. </w:t>
      </w:r>
      <w:r w:rsidRPr="009C39A8">
        <w:rPr>
          <w:rStyle w:val="StyleUnderline"/>
          <w:highlight w:val="yellow"/>
        </w:rPr>
        <w:t>The present world order was largely shaped by American powe</w:t>
      </w:r>
      <w:r w:rsidRPr="005F525D">
        <w:rPr>
          <w:rStyle w:val="StyleUnderline"/>
        </w:rPr>
        <w:t xml:space="preserve">r and reflects American interests and preferences. </w:t>
      </w:r>
      <w:r w:rsidRPr="009C39A8">
        <w:rPr>
          <w:rStyle w:val="StyleUnderline"/>
          <w:highlight w:val="yellow"/>
        </w:rPr>
        <w:t>If the balance of power shifts in the direction of other nations, the world order will change to suit their interests and preferences</w:t>
      </w:r>
      <w:r>
        <w:t>. Nor can we assume that all the great powers in a post-American world would agree on the benefits of preserving the present order, or have the capacity to preserve it, even if they wanted to.</w:t>
      </w:r>
    </w:p>
    <w:p w14:paraId="6BF86E35" w14:textId="77777777" w:rsidR="000D3413" w:rsidRDefault="000D3413" w:rsidP="000D3413">
      <w:r w:rsidRPr="009C39A8">
        <w:rPr>
          <w:rStyle w:val="StyleUnderline"/>
          <w:highlight w:val="yellow"/>
        </w:rPr>
        <w:t>Take the issue of democracy</w:t>
      </w:r>
      <w:r w:rsidRPr="005F525D">
        <w:rPr>
          <w:rStyle w:val="StyleUnderline"/>
        </w:rPr>
        <w:t xml:space="preserve">. For several decades, </w:t>
      </w:r>
      <w:r w:rsidRPr="009C39A8">
        <w:rPr>
          <w:rStyle w:val="StyleUnderline"/>
          <w:highlight w:val="yellow"/>
        </w:rPr>
        <w:t>the balance of power in the world has favored democratic governments. In a genuinely post-American world, the balance would shift toward the great-power autocracies</w:t>
      </w:r>
      <w:r w:rsidRPr="005F525D">
        <w:rPr>
          <w:rStyle w:val="StyleUnderline"/>
        </w:rPr>
        <w:t>.</w:t>
      </w:r>
      <w:r>
        <w:t xml:space="preserve"> Both Beijing and Moscow already protect dictators like Syria's Bashar al-Assad. If they gain greater relative influence in the future, we will see fewer democratic transitions and more autocrats hanging on to power. The balance in a new, multipolar world might be more favorable to democracy if some of the rising democracies--Brazil, India, Turkey, </w:t>
      </w:r>
      <w:proofErr w:type="gramStart"/>
      <w:r>
        <w:t>South</w:t>
      </w:r>
      <w:proofErr w:type="gramEnd"/>
      <w:r>
        <w:t xml:space="preserve"> Africa--picked up the slack from a declining U.S. Yet not all of them have the desire or the capacity to do it.</w:t>
      </w:r>
    </w:p>
    <w:p w14:paraId="34A8E91B" w14:textId="77777777" w:rsidR="000D3413" w:rsidRDefault="000D3413" w:rsidP="000D3413">
      <w:r>
        <w:t xml:space="preserve">What about the economic order of free markets and free trade? </w:t>
      </w:r>
      <w:r w:rsidRPr="005F525D">
        <w:rPr>
          <w:rStyle w:val="StyleUnderline"/>
        </w:rPr>
        <w:t xml:space="preserve">People assume that </w:t>
      </w:r>
      <w:r w:rsidRPr="009C39A8">
        <w:rPr>
          <w:rStyle w:val="StyleUnderline"/>
          <w:highlight w:val="yellow"/>
        </w:rPr>
        <w:t>China and other rising powers</w:t>
      </w:r>
      <w:r w:rsidRPr="005F525D">
        <w:rPr>
          <w:rStyle w:val="StyleUnderline"/>
        </w:rPr>
        <w:t xml:space="preserve"> that have benefited so much from the present system would have a stake in preserving it</w:t>
      </w:r>
      <w:r>
        <w:t>. They wouldn't kill the goose that lays the golden eggs.</w:t>
      </w:r>
    </w:p>
    <w:p w14:paraId="4F038268" w14:textId="77777777" w:rsidR="000D3413" w:rsidRPr="005F525D" w:rsidRDefault="000D3413" w:rsidP="000D3413">
      <w:pPr>
        <w:rPr>
          <w:rStyle w:val="StyleUnderline"/>
        </w:rPr>
      </w:pPr>
      <w:r w:rsidRPr="005F525D">
        <w:rPr>
          <w:rStyle w:val="StyleUnderline"/>
        </w:rPr>
        <w:t xml:space="preserve">Unfortunately, they </w:t>
      </w:r>
      <w:r w:rsidRPr="009C39A8">
        <w:rPr>
          <w:rStyle w:val="StyleUnderline"/>
          <w:highlight w:val="yellow"/>
        </w:rPr>
        <w:t xml:space="preserve">might not be able to help themselves. The </w:t>
      </w:r>
      <w:r w:rsidRPr="009C39A8">
        <w:rPr>
          <w:rStyle w:val="StyleUnderline"/>
        </w:rPr>
        <w:t xml:space="preserve">creation and </w:t>
      </w:r>
      <w:r w:rsidRPr="009C39A8">
        <w:rPr>
          <w:rStyle w:val="StyleUnderline"/>
          <w:highlight w:val="yellow"/>
        </w:rPr>
        <w:t>survival of a liberal economic order has</w:t>
      </w:r>
      <w:r w:rsidRPr="005F525D">
        <w:rPr>
          <w:rStyle w:val="StyleUnderline"/>
        </w:rPr>
        <w:t xml:space="preserve"> </w:t>
      </w:r>
      <w:r w:rsidRPr="009C39A8">
        <w:rPr>
          <w:rStyle w:val="StyleUnderline"/>
          <w:highlight w:val="yellow"/>
        </w:rPr>
        <w:t>depended</w:t>
      </w:r>
      <w:r w:rsidRPr="005F525D">
        <w:rPr>
          <w:rStyle w:val="StyleUnderline"/>
        </w:rPr>
        <w:t xml:space="preserve">, historically, </w:t>
      </w:r>
      <w:r w:rsidRPr="009C39A8">
        <w:rPr>
          <w:rStyle w:val="StyleUnderline"/>
          <w:highlight w:val="yellow"/>
        </w:rPr>
        <w:t>on great powers</w:t>
      </w:r>
      <w:r w:rsidRPr="005F525D">
        <w:rPr>
          <w:rStyle w:val="StyleUnderline"/>
        </w:rPr>
        <w:t xml:space="preserve"> that are both willing and able to support open trade and free markets, often with naval power. If a declining America is unable to maintain its long-standing hegemony on the high seas, would other nations take on the burdens and the expense of sustaining navies to fill in the gaps?</w:t>
      </w:r>
    </w:p>
    <w:p w14:paraId="54AEA234" w14:textId="77777777" w:rsidR="000D3413" w:rsidRDefault="000D3413" w:rsidP="000D3413">
      <w:r>
        <w:t xml:space="preserve">Even if they did, </w:t>
      </w:r>
      <w:r w:rsidRPr="005F525D">
        <w:rPr>
          <w:rStyle w:val="StyleUnderline"/>
        </w:rPr>
        <w:t>would this produce an open global commons--or rising tension? China and India are building bigger navies, but the result so far has been greater competition, not greater security</w:t>
      </w:r>
      <w:r>
        <w:t>. As Mohan Malik has noted in this newspaper, their "maritime rivalry could spill into the open in a decade or two," when India deploys an aircraft carrier in the Pacific Ocean and China deploys one in the Indian Ocean. The move from American-dominated oceans to collective policing by several great powers could be a recipe for competition and conflict rather than for a liberal economic order.</w:t>
      </w:r>
    </w:p>
    <w:p w14:paraId="4A91773D" w14:textId="77777777" w:rsidR="000D3413" w:rsidRDefault="000D3413" w:rsidP="000D3413">
      <w:r w:rsidRPr="005F525D">
        <w:rPr>
          <w:rStyle w:val="StyleUnderline"/>
        </w:rPr>
        <w:t>And do the Chinese really value an open economic system? The Chinese economy</w:t>
      </w:r>
      <w:r>
        <w:t xml:space="preserve"> soon may become the largest in the world, but it </w:t>
      </w:r>
      <w:r w:rsidRPr="005F525D">
        <w:rPr>
          <w:rStyle w:val="StyleUnderline"/>
        </w:rPr>
        <w:t>will be far from the richest.</w:t>
      </w:r>
      <w:r>
        <w:t xml:space="preserve"> Its size is a product of the country's enormous population, but </w:t>
      </w:r>
      <w:r w:rsidRPr="005F525D">
        <w:rPr>
          <w:rStyle w:val="StyleUnderline"/>
        </w:rPr>
        <w:t>in per capita terms, China remains relatively poor.</w:t>
      </w:r>
      <w:r>
        <w:t xml:space="preserve"> The U.S., Germany and Japan have a per capita GDP of over $40,000. China's is a little over $4,000, putting it at the same level as Angola, Algeria and Belize. Even if optimistic forecasts are correct, China's per capita GDP by 2030 would still only be half that of the U.S., putting it roughly where Slovenia and Greece are today.</w:t>
      </w:r>
    </w:p>
    <w:p w14:paraId="49982A8A" w14:textId="77777777" w:rsidR="000D3413" w:rsidRPr="005F525D" w:rsidRDefault="000D3413" w:rsidP="000D3413">
      <w:pPr>
        <w:rPr>
          <w:rStyle w:val="StyleUnderline"/>
        </w:rPr>
      </w:pPr>
      <w:r>
        <w:t xml:space="preserve">As Arvind Subramanian and other economists have pointed out, this will make for a historically unique situation. </w:t>
      </w:r>
      <w:r w:rsidRPr="005F525D">
        <w:rPr>
          <w:rStyle w:val="StyleUnderline"/>
        </w:rPr>
        <w:t>In the past, the largest and most dominant economies in the world have also been the richest. Nations whose peoples are such obvious winners in a relatively unfettered economic system have less temptation to pursue protectionist measures and have more of an incentive to keep the system open.</w:t>
      </w:r>
    </w:p>
    <w:p w14:paraId="6DA4BFA1" w14:textId="77777777" w:rsidR="000D3413" w:rsidRDefault="000D3413" w:rsidP="000D3413">
      <w:r w:rsidRPr="005F525D">
        <w:rPr>
          <w:rStyle w:val="StyleUnderline"/>
        </w:rPr>
        <w:t>Ch</w:t>
      </w:r>
      <w:r w:rsidRPr="009C39A8">
        <w:rPr>
          <w:rStyle w:val="StyleUnderline"/>
          <w:highlight w:val="yellow"/>
        </w:rPr>
        <w:t>ina's leaders, presiding over a poorer and still developing country, may prove less willing to open their economy</w:t>
      </w:r>
      <w:r w:rsidRPr="005F525D">
        <w:rPr>
          <w:rStyle w:val="StyleUnderline"/>
        </w:rPr>
        <w:t>. They have already begun closing some sectors to foreign competition</w:t>
      </w:r>
      <w:r>
        <w:t xml:space="preserve"> and are likely to close others in the future. Even optimists like Mr. Subramanian believe that the liberal economic order will require "some insurance" against a scenario in which "China exercises its dominance by either reversing its previous policies or failing to open areas of the economy that are now highly protected." American economic dominance has been welcomed by much of the world because, like the mobster Hyman Roth in "The Godfather," the U.S. has always made money for its partners. Chinese economic dominance may get a different reception.</w:t>
      </w:r>
    </w:p>
    <w:p w14:paraId="645878F9" w14:textId="77777777" w:rsidR="000D3413" w:rsidRDefault="000D3413" w:rsidP="000D3413">
      <w:r w:rsidRPr="005F525D">
        <w:rPr>
          <w:rStyle w:val="StyleUnderline"/>
        </w:rPr>
        <w:t xml:space="preserve">Another problem is that </w:t>
      </w:r>
      <w:r w:rsidRPr="009C39A8">
        <w:rPr>
          <w:rStyle w:val="StyleUnderline"/>
          <w:highlight w:val="yellow"/>
        </w:rPr>
        <w:t>China's form of capitalism is heavily dominated by the state, with the ultimate goal of preserving the rule of the Communist Party</w:t>
      </w:r>
      <w:r>
        <w:t>. Unlike the eras of British and American pre-eminence, when the leading economic powers were dominated largely by private individuals or companies</w:t>
      </w:r>
      <w:r w:rsidRPr="005F525D">
        <w:rPr>
          <w:rStyle w:val="StyleUnderline"/>
        </w:rPr>
        <w:t>, China's system is more like the mercantilist arrangements of previous centuries</w:t>
      </w:r>
      <w:r>
        <w:t>. The government amasses wealth in order to secure its continued rule and to pay for armies and navies to compete with other great powers.</w:t>
      </w:r>
    </w:p>
    <w:p w14:paraId="3125E178" w14:textId="77777777" w:rsidR="000D3413" w:rsidRDefault="000D3413" w:rsidP="000D3413">
      <w:r w:rsidRPr="005F525D">
        <w:rPr>
          <w:rStyle w:val="StyleUnderline"/>
        </w:rPr>
        <w:t xml:space="preserve">Although </w:t>
      </w:r>
      <w:r w:rsidRPr="009C39A8">
        <w:rPr>
          <w:rStyle w:val="StyleUnderline"/>
          <w:highlight w:val="yellow"/>
        </w:rPr>
        <w:t>the Chinese</w:t>
      </w:r>
      <w:r w:rsidRPr="005F525D">
        <w:rPr>
          <w:rStyle w:val="StyleUnderline"/>
        </w:rPr>
        <w:t xml:space="preserve"> have been beneficiaries of an open international economic order, they </w:t>
      </w:r>
      <w:r w:rsidRPr="009C39A8">
        <w:rPr>
          <w:rStyle w:val="StyleUnderline"/>
          <w:highlight w:val="yellow"/>
        </w:rPr>
        <w:t>could end up undermining it simply because, as an autocratic society, their priority is to preserve the state's control of wealth and the power that it brings</w:t>
      </w:r>
      <w:r w:rsidRPr="009C39A8">
        <w:rPr>
          <w:highlight w:val="yellow"/>
        </w:rPr>
        <w:t>.</w:t>
      </w:r>
      <w:r>
        <w:t xml:space="preserve"> They might kill the goose that lays the golden eggs because they can't figure out how to keep both it and themselves alive.</w:t>
      </w:r>
    </w:p>
    <w:p w14:paraId="1547797C" w14:textId="77777777" w:rsidR="000D3413" w:rsidRDefault="000D3413" w:rsidP="000D3413"/>
    <w:p w14:paraId="720C490F" w14:textId="77777777" w:rsidR="000D3413" w:rsidRDefault="000D3413" w:rsidP="000D3413">
      <w:pPr>
        <w:pStyle w:val="Heading3"/>
      </w:pPr>
      <w:r>
        <w:t>Impact — Hegemony (Cooperation)</w:t>
      </w:r>
    </w:p>
    <w:p w14:paraId="5C5BBB6F" w14:textId="77777777" w:rsidR="000D3413" w:rsidRPr="00311A7B" w:rsidRDefault="000D3413" w:rsidP="000D3413"/>
    <w:p w14:paraId="46327C3F" w14:textId="77777777" w:rsidR="000D3413" w:rsidRDefault="000D3413" w:rsidP="000D3413">
      <w:pPr>
        <w:pStyle w:val="Heading4"/>
      </w:pPr>
      <w:r>
        <w:t>Hegemony creates a political framework for global cooperation — solves multiple transnational threats</w:t>
      </w:r>
    </w:p>
    <w:p w14:paraId="19D55E72" w14:textId="77777777" w:rsidR="000D3413" w:rsidRPr="00A06D57" w:rsidRDefault="000D3413" w:rsidP="000D3413">
      <w:r>
        <w:rPr>
          <w:rStyle w:val="Style13ptBold"/>
        </w:rPr>
        <w:t>BIW</w:t>
      </w:r>
      <w:r w:rsidRPr="00040D59">
        <w:rPr>
          <w:rStyle w:val="Style13ptBold"/>
        </w:rPr>
        <w:t xml:space="preserve"> 13</w:t>
      </w:r>
      <w:r>
        <w:t xml:space="preserve"> — </w:t>
      </w:r>
      <w:r w:rsidRPr="00480291">
        <w:t xml:space="preserve">Stephen G. Brooks, </w:t>
      </w:r>
      <w:r>
        <w:t xml:space="preserve">Associate Professor in the Department of Government at </w:t>
      </w:r>
      <w:r w:rsidRPr="007878E8">
        <w:t>Dartmouth College</w:t>
      </w:r>
      <w:r>
        <w:t>, former Fellow in the</w:t>
      </w:r>
      <w:r w:rsidRPr="003A6940">
        <w:t xml:space="preserve"> </w:t>
      </w:r>
      <w:proofErr w:type="spellStart"/>
      <w:r w:rsidRPr="003A6940">
        <w:t>Belfer</w:t>
      </w:r>
      <w:proofErr w:type="spellEnd"/>
      <w:r w:rsidRPr="003A6940">
        <w:t xml:space="preserve"> Center for Sci</w:t>
      </w:r>
      <w:r>
        <w:t xml:space="preserve">ence and International Affairs at </w:t>
      </w:r>
      <w:r w:rsidRPr="003A6940">
        <w:t>Harvard University</w:t>
      </w:r>
      <w:r>
        <w:t xml:space="preserve">, holds a Ph.D. in Political Science from Yale University, </w:t>
      </w:r>
      <w:r w:rsidRPr="00480291">
        <w:t xml:space="preserve">G. John </w:t>
      </w:r>
      <w:proofErr w:type="spellStart"/>
      <w:r w:rsidRPr="00480291">
        <w:t>Ikenberry</w:t>
      </w:r>
      <w:proofErr w:type="spellEnd"/>
      <w:r w:rsidRPr="00480291">
        <w:t xml:space="preserve">, </w:t>
      </w:r>
      <w:r w:rsidRPr="00737C4B">
        <w:t>Albert G. Milbank Professor of Politics and International Affairs in the Department of Politics and the Woodrow Wilson School of Public and I</w:t>
      </w:r>
      <w:r>
        <w:t xml:space="preserve">nternational Affairs and </w:t>
      </w:r>
      <w:r w:rsidRPr="00737C4B">
        <w:t xml:space="preserve">Co-Director of </w:t>
      </w:r>
      <w:r>
        <w:t>the</w:t>
      </w:r>
      <w:r w:rsidRPr="00737C4B">
        <w:t xml:space="preserve"> Center for</w:t>
      </w:r>
      <w:r>
        <w:t xml:space="preserve"> International Security Studies at Princeton University,</w:t>
      </w:r>
      <w:r w:rsidRPr="00737C4B">
        <w:t xml:space="preserve"> Global Eminence Scholar at Kyung </w:t>
      </w:r>
      <w:proofErr w:type="spellStart"/>
      <w:r w:rsidRPr="00737C4B">
        <w:t>Hee</w:t>
      </w:r>
      <w:proofErr w:type="spellEnd"/>
      <w:r w:rsidRPr="00737C4B">
        <w:t xml:space="preserve"> University</w:t>
      </w:r>
      <w:r>
        <w:t xml:space="preserve"> (South Korea),</w:t>
      </w:r>
      <w:r w:rsidRPr="00737C4B">
        <w:t xml:space="preserve"> </w:t>
      </w:r>
      <w:r>
        <w:t xml:space="preserve">former </w:t>
      </w:r>
      <w:r w:rsidRPr="009C2343">
        <w:t>Senior Associate at the Carnegie En</w:t>
      </w:r>
      <w:r>
        <w:t xml:space="preserve">dowment for International Peace, former </w:t>
      </w:r>
      <w:r w:rsidRPr="009C2343">
        <w:t>Fellow at the Woodrow Wilson In</w:t>
      </w:r>
      <w:r>
        <w:t xml:space="preserve">ternational Center for Scholars, former </w:t>
      </w:r>
      <w:r w:rsidRPr="009C2343">
        <w:t>Senior Fellow at the Brookings Institution</w:t>
      </w:r>
      <w:r>
        <w:t xml:space="preserve">, holds a Ph.D. in Political Science from the University of Chicago, </w:t>
      </w:r>
      <w:r w:rsidRPr="00480291">
        <w:t xml:space="preserve">and William C. </w:t>
      </w:r>
      <w:proofErr w:type="spellStart"/>
      <w:r w:rsidRPr="00480291">
        <w:t>Wohlforth</w:t>
      </w:r>
      <w:proofErr w:type="spellEnd"/>
      <w:r>
        <w:t xml:space="preserve">, Daniel Webster Professor in the Department of Government at </w:t>
      </w:r>
      <w:r w:rsidRPr="008329B3">
        <w:t>Dartmouth College</w:t>
      </w:r>
      <w:r>
        <w:t xml:space="preserve">, holds a Ph.D. in Political Science from Yale University, 2013 (“Lean Forward: </w:t>
      </w:r>
      <w:r w:rsidRPr="00882157">
        <w:t>In</w:t>
      </w:r>
      <w:r>
        <w:t xml:space="preserve"> Defense of American Engagement,” </w:t>
      </w:r>
      <w:r>
        <w:rPr>
          <w:i/>
        </w:rPr>
        <w:t>Foreign Affairs</w:t>
      </w:r>
      <w:r>
        <w:t xml:space="preserve">, Volume 92, </w:t>
      </w:r>
      <w:r w:rsidRPr="00040D59">
        <w:t>Issue 1</w:t>
      </w:r>
      <w:r>
        <w:t>, January/February, Available Online to Subscribing Institutions via Academic Search Elite)</w:t>
      </w:r>
    </w:p>
    <w:p w14:paraId="299501EC" w14:textId="77777777" w:rsidR="000D3413" w:rsidRDefault="000D3413" w:rsidP="000D3413">
      <w:r>
        <w:t>CREATING COOPERATION</w:t>
      </w:r>
    </w:p>
    <w:p w14:paraId="547791A6" w14:textId="77777777" w:rsidR="000D3413" w:rsidRPr="00A06D57" w:rsidRDefault="000D3413" w:rsidP="000D3413">
      <w:pPr>
        <w:rPr>
          <w:rStyle w:val="StyleUnderline"/>
        </w:rPr>
      </w:pPr>
      <w:r w:rsidRPr="001767D6">
        <w:rPr>
          <w:rStyle w:val="StyleUnderline"/>
        </w:rPr>
        <w:t>What goes for the global economy goes for other forms of international cooperation</w:t>
      </w:r>
      <w:r>
        <w:t xml:space="preserve">. Here, too, </w:t>
      </w:r>
      <w:r w:rsidRPr="009C39A8">
        <w:rPr>
          <w:rStyle w:val="StyleUnderline"/>
          <w:highlight w:val="yellow"/>
        </w:rPr>
        <w:t>American leadership benefits many countries</w:t>
      </w:r>
      <w:r w:rsidRPr="001767D6">
        <w:rPr>
          <w:rStyle w:val="StyleUnderline"/>
        </w:rPr>
        <w:t xml:space="preserve"> but disproportionately helps the United States. </w:t>
      </w:r>
      <w:r w:rsidRPr="009C39A8">
        <w:rPr>
          <w:rStyle w:val="StyleUnderline"/>
          <w:highlight w:val="yellow"/>
        </w:rPr>
        <w:t xml:space="preserve">In order to counter </w:t>
      </w:r>
      <w:r w:rsidRPr="009C39A8">
        <w:rPr>
          <w:rStyle w:val="Emphasis"/>
          <w:highlight w:val="yellow"/>
        </w:rPr>
        <w:t>transnational threats, such as terrorism, piracy, organized crime, climate change, and pandemics, states have to work together and take collective action</w:t>
      </w:r>
      <w:r w:rsidRPr="001767D6">
        <w:rPr>
          <w:rStyle w:val="StyleUnderline"/>
        </w:rPr>
        <w:t>.</w:t>
      </w:r>
      <w:r>
        <w:t xml:space="preserve"> But </w:t>
      </w:r>
      <w:r w:rsidRPr="001767D6">
        <w:rPr>
          <w:rStyle w:val="StyleUnderline"/>
        </w:rPr>
        <w:t>cooperation does not come about effortlessly, especially when national interests diverge</w:t>
      </w:r>
      <w:r w:rsidRPr="00A06D57">
        <w:rPr>
          <w:rStyle w:val="StyleUnderline"/>
        </w:rPr>
        <w:t xml:space="preserve">. </w:t>
      </w:r>
      <w:r w:rsidRPr="009C39A8">
        <w:rPr>
          <w:rStyle w:val="StyleUnderline"/>
          <w:highlight w:val="yellow"/>
        </w:rPr>
        <w:t xml:space="preserve">The United States' military efforts to promote stability and its broader leadership </w:t>
      </w:r>
      <w:r w:rsidRPr="009C39A8">
        <w:rPr>
          <w:rStyle w:val="Emphasis"/>
          <w:highlight w:val="yellow"/>
        </w:rPr>
        <w:t>make it easier for Washington to launch joint initiatives and shape them in ways that reflect U.S. interests</w:t>
      </w:r>
      <w:r w:rsidRPr="00A06D57">
        <w:rPr>
          <w:rStyle w:val="StyleUnderline"/>
        </w:rPr>
        <w:t>. After all, cooperation is hard to come by in regions where chaos reigns, and it flourishes where leaders can anticipate lasting stability.</w:t>
      </w:r>
    </w:p>
    <w:p w14:paraId="0A1B821F" w14:textId="77777777" w:rsidR="000D3413" w:rsidRDefault="000D3413" w:rsidP="000D3413">
      <w:r w:rsidRPr="009C39A8">
        <w:rPr>
          <w:rStyle w:val="StyleUnderline"/>
          <w:highlight w:val="yellow"/>
        </w:rPr>
        <w:t>U.S. alliances</w:t>
      </w:r>
      <w:r w:rsidRPr="00A06D57">
        <w:rPr>
          <w:rStyle w:val="StyleUnderline"/>
        </w:rPr>
        <w:t xml:space="preserve"> </w:t>
      </w:r>
      <w:r>
        <w:t xml:space="preserve">are about security first, but they </w:t>
      </w:r>
      <w:r w:rsidRPr="009C39A8">
        <w:rPr>
          <w:rStyle w:val="StyleUnderline"/>
          <w:highlight w:val="yellow"/>
        </w:rPr>
        <w:t>also provide the political framework and channels of communication for cooperation on nonmilitary issues.</w:t>
      </w:r>
      <w:r>
        <w:t xml:space="preserve"> NATO, for example, has spawned new institutions, such as the Atlantic Council, a think tank, that make it easier for Americans and Europeans to talk to one another and do business. Likewise, </w:t>
      </w:r>
      <w:r w:rsidRPr="00A06D57">
        <w:rPr>
          <w:rStyle w:val="StyleUnderline"/>
        </w:rPr>
        <w:t>consultations with allies in East Asia spill over into other policy issues</w:t>
      </w:r>
      <w:r>
        <w:t>; for example, when American diplomats travel to Seoul to manage the military alliance, they also end up discussing the Trans-Pacific Partnership. Thanks to conduits such as this, the United States can use bargaining chips in one issue area to make progress in others.</w:t>
      </w:r>
    </w:p>
    <w:p w14:paraId="5C5B998E" w14:textId="77777777" w:rsidR="000D3413" w:rsidRDefault="000D3413" w:rsidP="000D3413">
      <w:r w:rsidRPr="009C39A8">
        <w:rPr>
          <w:rStyle w:val="StyleUnderline"/>
          <w:highlight w:val="yellow"/>
        </w:rPr>
        <w:t>The benefits of these communication channels are especially pronounced when it comes to fighting the kinds of threats that require new forms of cooperation, such as terrorism and pandemics.</w:t>
      </w:r>
      <w:r w:rsidRPr="00A06D57">
        <w:rPr>
          <w:rStyle w:val="StyleUnderline"/>
        </w:rPr>
        <w:t xml:space="preserve"> With its alliance system in place, the United States is in a stronger position than it would otherwise be to advance cooperation and share burdens.</w:t>
      </w:r>
      <w:r>
        <w:t xml:space="preserve"> For example, </w:t>
      </w:r>
      <w:r w:rsidRPr="00A06D57">
        <w:rPr>
          <w:rStyle w:val="StyleUnderline"/>
        </w:rPr>
        <w:t>the intelligence-sharing network within NATO,</w:t>
      </w:r>
      <w:r>
        <w:t xml:space="preserve"> which was originally designed to gather information on the Soviet Union, </w:t>
      </w:r>
      <w:r w:rsidRPr="00A06D57">
        <w:rPr>
          <w:rStyle w:val="StyleUnderline"/>
        </w:rPr>
        <w:t>has been adapted to deal with terrorism.</w:t>
      </w:r>
      <w:r>
        <w:t xml:space="preserve"> Similarly, after a tsunami in the Indian Ocean devastated surrounding countries in 2004, Washington had a much easier time orchestrating a fast humanitarian response with Australia, India, and Japan, since their militaries were already comfortable working with one another. The operation did wonders for the United States' image in the region.</w:t>
      </w:r>
    </w:p>
    <w:p w14:paraId="411EC290" w14:textId="77777777" w:rsidR="000D3413" w:rsidRPr="00A06D57" w:rsidRDefault="000D3413" w:rsidP="000D3413">
      <w:pPr>
        <w:rPr>
          <w:rStyle w:val="StyleUnderline"/>
        </w:rPr>
      </w:pPr>
      <w:r w:rsidRPr="009C39A8">
        <w:rPr>
          <w:rStyle w:val="StyleUnderline"/>
          <w:highlight w:val="yellow"/>
        </w:rPr>
        <w:t>The United States' global role also has the more direct effect of facilitating the bargains among governments that get cooperation going in the first place</w:t>
      </w:r>
      <w:r>
        <w:t xml:space="preserve">. As the scholar Joseph Nye has written, </w:t>
      </w:r>
      <w:r w:rsidRPr="00A06D57">
        <w:rPr>
          <w:rStyle w:val="StyleUnderline"/>
        </w:rPr>
        <w:t>"The American military role in deterring threats to allies, or of assuring access to a crucial resource such as oil in the Persian Gulf, means that the provision of protective force can be used in bargaining situations. Sometimes the linkage may be direct; more often it is a factor not mentioned openly but present in the back of statesmen's minds."</w:t>
      </w:r>
    </w:p>
    <w:p w14:paraId="541AF051" w14:textId="77777777" w:rsidR="000D3413" w:rsidRDefault="000D3413" w:rsidP="000D3413">
      <w:pPr>
        <w:pStyle w:val="Heading3"/>
      </w:pPr>
      <w:r>
        <w:t>They Say: “Counter-Balancing”</w:t>
      </w:r>
    </w:p>
    <w:p w14:paraId="288243BF" w14:textId="77777777" w:rsidR="000D3413" w:rsidRDefault="000D3413" w:rsidP="000D3413">
      <w:pPr>
        <w:pStyle w:val="Heading4"/>
      </w:pPr>
      <w:r>
        <w:t>There is no evidence for counter-balancing — military might and empirics disprove</w:t>
      </w:r>
    </w:p>
    <w:p w14:paraId="286DB494" w14:textId="77777777" w:rsidR="000D3413" w:rsidRPr="0013053D" w:rsidRDefault="000D3413" w:rsidP="000D3413">
      <w:r>
        <w:rPr>
          <w:rStyle w:val="Style13ptBold"/>
        </w:rPr>
        <w:t>BIW</w:t>
      </w:r>
      <w:r w:rsidRPr="00040D59">
        <w:rPr>
          <w:rStyle w:val="Style13ptBold"/>
        </w:rPr>
        <w:t xml:space="preserve"> 13</w:t>
      </w:r>
      <w:r>
        <w:t xml:space="preserve"> — </w:t>
      </w:r>
      <w:r w:rsidRPr="00480291">
        <w:t xml:space="preserve">Stephen G. Brooks, </w:t>
      </w:r>
      <w:r>
        <w:t xml:space="preserve">Associate Professor in the Department of Government at </w:t>
      </w:r>
      <w:r w:rsidRPr="007878E8">
        <w:t>Dartmouth College</w:t>
      </w:r>
      <w:r>
        <w:t>, former Fellow in the</w:t>
      </w:r>
      <w:r w:rsidRPr="003A6940">
        <w:t xml:space="preserve"> </w:t>
      </w:r>
      <w:proofErr w:type="spellStart"/>
      <w:r w:rsidRPr="003A6940">
        <w:t>Belfer</w:t>
      </w:r>
      <w:proofErr w:type="spellEnd"/>
      <w:r w:rsidRPr="003A6940">
        <w:t xml:space="preserve"> Center for Sci</w:t>
      </w:r>
      <w:r>
        <w:t xml:space="preserve">ence and International Affairs at </w:t>
      </w:r>
      <w:r w:rsidRPr="003A6940">
        <w:t>Harvard University</w:t>
      </w:r>
      <w:r>
        <w:t xml:space="preserve">, holds a Ph.D. in Political Science from Yale University, </w:t>
      </w:r>
      <w:r w:rsidRPr="00480291">
        <w:t xml:space="preserve">G. John </w:t>
      </w:r>
      <w:proofErr w:type="spellStart"/>
      <w:r w:rsidRPr="00480291">
        <w:t>Ikenberry</w:t>
      </w:r>
      <w:proofErr w:type="spellEnd"/>
      <w:r w:rsidRPr="00480291">
        <w:t xml:space="preserve">, </w:t>
      </w:r>
      <w:r w:rsidRPr="00737C4B">
        <w:t>Albert G. Milbank Professor of Politics and International Affairs in the Department of Politics and the Woodrow Wilson School of Public and I</w:t>
      </w:r>
      <w:r>
        <w:t xml:space="preserve">nternational Affairs and </w:t>
      </w:r>
      <w:r w:rsidRPr="00737C4B">
        <w:t xml:space="preserve">Co-Director of </w:t>
      </w:r>
      <w:r>
        <w:t>the</w:t>
      </w:r>
      <w:r w:rsidRPr="00737C4B">
        <w:t xml:space="preserve"> Center for</w:t>
      </w:r>
      <w:r>
        <w:t xml:space="preserve"> International Security Studies at Princeton University,</w:t>
      </w:r>
      <w:r w:rsidRPr="00737C4B">
        <w:t xml:space="preserve"> Global Eminence Scholar at Kyung </w:t>
      </w:r>
      <w:proofErr w:type="spellStart"/>
      <w:r w:rsidRPr="00737C4B">
        <w:t>Hee</w:t>
      </w:r>
      <w:proofErr w:type="spellEnd"/>
      <w:r w:rsidRPr="00737C4B">
        <w:t xml:space="preserve"> University</w:t>
      </w:r>
      <w:r>
        <w:t xml:space="preserve"> (South Korea),</w:t>
      </w:r>
      <w:r w:rsidRPr="00737C4B">
        <w:t xml:space="preserve"> </w:t>
      </w:r>
      <w:r>
        <w:t xml:space="preserve">former </w:t>
      </w:r>
      <w:r w:rsidRPr="009C2343">
        <w:t>Senior Associate at the Carnegie En</w:t>
      </w:r>
      <w:r>
        <w:t xml:space="preserve">dowment for International Peace, former </w:t>
      </w:r>
      <w:r w:rsidRPr="009C2343">
        <w:t>Fellow at the Woodrow Wilson In</w:t>
      </w:r>
      <w:r>
        <w:t xml:space="preserve">ternational Center for Scholars, former </w:t>
      </w:r>
      <w:r w:rsidRPr="009C2343">
        <w:t>Senior Fellow at the Brookings Institution</w:t>
      </w:r>
      <w:r>
        <w:t xml:space="preserve">, holds a Ph.D. in Political Science from the University of Chicago, </w:t>
      </w:r>
      <w:r w:rsidRPr="00480291">
        <w:t xml:space="preserve">and William C. </w:t>
      </w:r>
      <w:proofErr w:type="spellStart"/>
      <w:r w:rsidRPr="00480291">
        <w:t>Wohlforth</w:t>
      </w:r>
      <w:proofErr w:type="spellEnd"/>
      <w:r>
        <w:t xml:space="preserve">, Daniel Webster Professor in the Department of Government at </w:t>
      </w:r>
      <w:r w:rsidRPr="008329B3">
        <w:t>Dartmouth College</w:t>
      </w:r>
      <w:r>
        <w:t xml:space="preserve">, holds a Ph.D. in Political Science from Yale University, 2013 (“Lean Forward: </w:t>
      </w:r>
      <w:r w:rsidRPr="00882157">
        <w:t>In</w:t>
      </w:r>
      <w:r>
        <w:t xml:space="preserve"> Defense of American Engagement,” </w:t>
      </w:r>
      <w:r>
        <w:rPr>
          <w:i/>
        </w:rPr>
        <w:t>Foreign Affairs</w:t>
      </w:r>
      <w:r>
        <w:t xml:space="preserve">, Volume 92, </w:t>
      </w:r>
      <w:r w:rsidRPr="00040D59">
        <w:t>Issue 1</w:t>
      </w:r>
      <w:r>
        <w:t>, January/February, Available Online to Subscribing Institutions via Academic Search Elite)</w:t>
      </w:r>
    </w:p>
    <w:p w14:paraId="13B56277" w14:textId="77777777" w:rsidR="000D3413" w:rsidRDefault="000D3413" w:rsidP="000D3413">
      <w:r w:rsidRPr="0013053D">
        <w:rPr>
          <w:rStyle w:val="StyleUnderline"/>
        </w:rPr>
        <w:t>One such alleged cost of</w:t>
      </w:r>
      <w:r>
        <w:t xml:space="preserve"> the current grand strategy </w:t>
      </w:r>
      <w:r w:rsidRPr="0013053D">
        <w:rPr>
          <w:rStyle w:val="StyleUnderline"/>
        </w:rPr>
        <w:t>is that</w:t>
      </w:r>
      <w:r>
        <w:t xml:space="preserve">, in the words of the political scientist Barry Posen, </w:t>
      </w:r>
      <w:r w:rsidRPr="0013053D">
        <w:rPr>
          <w:rStyle w:val="StyleUnderline"/>
        </w:rPr>
        <w:t xml:space="preserve">it "prompts states to balance against U.S. power however they can." Yet </w:t>
      </w:r>
      <w:r w:rsidRPr="009C39A8">
        <w:rPr>
          <w:rStyle w:val="Emphasis"/>
          <w:highlight w:val="yellow"/>
        </w:rPr>
        <w:t>there is no evidence</w:t>
      </w:r>
      <w:r w:rsidRPr="009C39A8">
        <w:rPr>
          <w:rStyle w:val="StyleUnderline"/>
          <w:highlight w:val="yellow"/>
        </w:rPr>
        <w:t xml:space="preserve"> that countries have banded together in anti-American</w:t>
      </w:r>
      <w:r w:rsidRPr="0013053D">
        <w:rPr>
          <w:rStyle w:val="StyleUnderline"/>
        </w:rPr>
        <w:t xml:space="preserve"> </w:t>
      </w:r>
      <w:r w:rsidRPr="009C39A8">
        <w:rPr>
          <w:rStyle w:val="StyleUnderline"/>
          <w:highlight w:val="yellow"/>
        </w:rPr>
        <w:t>alliances or tried to match the United States</w:t>
      </w:r>
      <w:r w:rsidRPr="009C39A8">
        <w:rPr>
          <w:rStyle w:val="StyleUnderline"/>
        </w:rPr>
        <w:t>'</w:t>
      </w:r>
      <w:r w:rsidRPr="0013053D">
        <w:rPr>
          <w:rStyle w:val="StyleUnderline"/>
        </w:rPr>
        <w:t xml:space="preserve"> military capacity on their own-- or that they will do so in the future.</w:t>
      </w:r>
    </w:p>
    <w:p w14:paraId="308F3AC2" w14:textId="77777777" w:rsidR="000D3413" w:rsidRDefault="000D3413" w:rsidP="000D3413">
      <w:r>
        <w:t xml:space="preserve">Indeed, </w:t>
      </w:r>
      <w:r w:rsidRPr="0013053D">
        <w:rPr>
          <w:rStyle w:val="StyleUnderline"/>
        </w:rPr>
        <w:t xml:space="preserve">it's hard to see how the current grand strategy could generate true counterbalancing. Unlike past hegemons, </w:t>
      </w:r>
      <w:r w:rsidRPr="009C39A8">
        <w:rPr>
          <w:rStyle w:val="StyleUnderline"/>
          <w:highlight w:val="yellow"/>
        </w:rPr>
        <w:t xml:space="preserve">the United States is geographically isolated, which means that </w:t>
      </w:r>
      <w:r w:rsidRPr="009C39A8">
        <w:rPr>
          <w:rStyle w:val="Emphasis"/>
          <w:highlight w:val="yellow"/>
        </w:rPr>
        <w:t>it is far less threatening to other major states</w:t>
      </w:r>
      <w:r w:rsidRPr="009C39A8">
        <w:rPr>
          <w:rStyle w:val="StyleUnderline"/>
          <w:highlight w:val="yellow"/>
        </w:rPr>
        <w:t xml:space="preserve"> and that it faces </w:t>
      </w:r>
      <w:r w:rsidRPr="009C39A8">
        <w:rPr>
          <w:rStyle w:val="Emphasis"/>
          <w:highlight w:val="yellow"/>
        </w:rPr>
        <w:t>no contiguous great-power rival</w:t>
      </w:r>
      <w:r w:rsidRPr="0013053D">
        <w:rPr>
          <w:rStyle w:val="Emphasis"/>
        </w:rPr>
        <w:t>s</w:t>
      </w:r>
      <w:r w:rsidRPr="0013053D">
        <w:rPr>
          <w:rStyle w:val="StyleUnderline"/>
        </w:rPr>
        <w:t xml:space="preserve"> that could step up to the task of balancing against it. Moreover, </w:t>
      </w:r>
      <w:r w:rsidRPr="009C39A8">
        <w:rPr>
          <w:rStyle w:val="Emphasis"/>
          <w:highlight w:val="yellow"/>
        </w:rPr>
        <w:t>any competitor would have a hard time matching the U.S. military</w:t>
      </w:r>
      <w:r w:rsidRPr="0013053D">
        <w:rPr>
          <w:rStyle w:val="StyleUnderline"/>
        </w:rPr>
        <w:t>. Not only is the United States so far ahead militarily in both quantitative and qualitative terms, but its security guarantees also give it the leverage to prevent allies from giving military technology to potential U.S. rivals.</w:t>
      </w:r>
      <w:r>
        <w:t xml:space="preserve"> Because the United States dominates the high-end defense industry, it can trade access to its defense market for allies' agreement not to transfer key military technologies to its competitors. The embargo that the United States has convinced the EU to maintain on military sales to China since 1989 is a case in point.</w:t>
      </w:r>
    </w:p>
    <w:p w14:paraId="01CE01EB" w14:textId="77777777" w:rsidR="000D3413" w:rsidRDefault="000D3413" w:rsidP="000D3413">
      <w:r w:rsidRPr="009C39A8">
        <w:rPr>
          <w:rStyle w:val="StyleUnderline"/>
          <w:highlight w:val="yellow"/>
        </w:rPr>
        <w:t>If U.S. global leadership were prompting balancing, then one would expect actual examples of pushback</w:t>
      </w:r>
      <w:r w:rsidRPr="0013053D">
        <w:rPr>
          <w:rStyle w:val="StyleUnderline"/>
        </w:rPr>
        <w:t>--especially during</w:t>
      </w:r>
      <w:r>
        <w:t xml:space="preserve"> the administration of George W. </w:t>
      </w:r>
      <w:r w:rsidRPr="0013053D">
        <w:rPr>
          <w:rStyle w:val="StyleUnderline"/>
        </w:rPr>
        <w:t xml:space="preserve">Bush, who pursued a foreign policy that seemed particularly unilateral. Yet since the Soviet Union collapsed, </w:t>
      </w:r>
      <w:r w:rsidRPr="009C39A8">
        <w:rPr>
          <w:rStyle w:val="Emphasis"/>
          <w:highlight w:val="yellow"/>
        </w:rPr>
        <w:t>no major powers have tried to balance</w:t>
      </w:r>
      <w:r w:rsidRPr="009C39A8">
        <w:rPr>
          <w:rStyle w:val="StyleUnderline"/>
          <w:highlight w:val="yellow"/>
        </w:rPr>
        <w:t xml:space="preserve"> against the United States</w:t>
      </w:r>
      <w:r w:rsidRPr="0013053D">
        <w:rPr>
          <w:rStyle w:val="StyleUnderline"/>
        </w:rPr>
        <w:t xml:space="preserve"> by seeking to match its military might or by assembling a formidable alliance; </w:t>
      </w:r>
      <w:r w:rsidRPr="009C39A8">
        <w:rPr>
          <w:rStyle w:val="Emphasis"/>
          <w:highlight w:val="yellow"/>
        </w:rPr>
        <w:t>the prospect is simply too daunting</w:t>
      </w:r>
      <w:r w:rsidRPr="0013053D">
        <w:rPr>
          <w:rStyle w:val="StyleUnderline"/>
        </w:rPr>
        <w:t>.</w:t>
      </w:r>
      <w:r>
        <w:t xml:space="preserve"> Instead, they have resorted to what scholars call "soft balancing," using international institutions and norms to constrain Washington. Setting aside the fact that soft balancing is a slippery concept and difficult to distinguish from everyday diplomatic competition, it is wrong to say that the practice only harms the United States. Arguably, as the global leader, the United States benefits from employing soft-balancing-style leverage more than any other country. After all, </w:t>
      </w:r>
      <w:r w:rsidRPr="0013053D">
        <w:rPr>
          <w:rStyle w:val="StyleUnderline"/>
        </w:rPr>
        <w:t>today's rules and institutions came about under its auspices and largely reflect its interests, and so they are in fact tailor-made for soft balancing by the United States itself.</w:t>
      </w:r>
      <w:r>
        <w:t xml:space="preserve"> In 2011, for example, Washington coordinated action with several Southeast Asian states to oppose Beijing's claims in the South China Sea by pointing to established international law and norms.</w:t>
      </w:r>
    </w:p>
    <w:p w14:paraId="572C34E4" w14:textId="77777777" w:rsidR="000D3413" w:rsidRPr="001767D6" w:rsidRDefault="000D3413" w:rsidP="000D3413"/>
    <w:p w14:paraId="55F5E23A" w14:textId="77777777" w:rsidR="000D3413" w:rsidRPr="00311A7B" w:rsidRDefault="000D3413" w:rsidP="000D3413">
      <w:pPr>
        <w:pStyle w:val="Heading3"/>
      </w:pPr>
      <w:r>
        <w:t>They Say: “Entrapment”</w:t>
      </w:r>
    </w:p>
    <w:p w14:paraId="54F49BEB" w14:textId="77777777" w:rsidR="000D3413" w:rsidRDefault="000D3413" w:rsidP="000D3413">
      <w:pPr>
        <w:pStyle w:val="Heading4"/>
      </w:pPr>
      <w:r>
        <w:t>Entrapment theory is wrong — World War II and Taiwan disprove</w:t>
      </w:r>
    </w:p>
    <w:p w14:paraId="470E5FD6" w14:textId="77777777" w:rsidR="000D3413" w:rsidRPr="001767D6" w:rsidRDefault="000D3413" w:rsidP="000D3413">
      <w:r>
        <w:rPr>
          <w:rStyle w:val="Style13ptBold"/>
        </w:rPr>
        <w:t>BIW</w:t>
      </w:r>
      <w:r w:rsidRPr="00040D59">
        <w:rPr>
          <w:rStyle w:val="Style13ptBold"/>
        </w:rPr>
        <w:t xml:space="preserve"> 13</w:t>
      </w:r>
      <w:r>
        <w:t xml:space="preserve"> — </w:t>
      </w:r>
      <w:r w:rsidRPr="00480291">
        <w:t xml:space="preserve">Stephen G. Brooks, </w:t>
      </w:r>
      <w:r>
        <w:t xml:space="preserve">Associate Professor in the Department of Government at </w:t>
      </w:r>
      <w:r w:rsidRPr="007878E8">
        <w:t>Dartmouth College</w:t>
      </w:r>
      <w:r>
        <w:t>, former Fellow in the</w:t>
      </w:r>
      <w:r w:rsidRPr="003A6940">
        <w:t xml:space="preserve"> </w:t>
      </w:r>
      <w:proofErr w:type="spellStart"/>
      <w:r w:rsidRPr="003A6940">
        <w:t>Belfer</w:t>
      </w:r>
      <w:proofErr w:type="spellEnd"/>
      <w:r w:rsidRPr="003A6940">
        <w:t xml:space="preserve"> Center for Sci</w:t>
      </w:r>
      <w:r>
        <w:t xml:space="preserve">ence and International Affairs at </w:t>
      </w:r>
      <w:r w:rsidRPr="003A6940">
        <w:t>Harvard University</w:t>
      </w:r>
      <w:r>
        <w:t xml:space="preserve">, holds a Ph.D. in Political Science from Yale University, </w:t>
      </w:r>
      <w:r w:rsidRPr="00480291">
        <w:t xml:space="preserve">G. John </w:t>
      </w:r>
      <w:proofErr w:type="spellStart"/>
      <w:r w:rsidRPr="00480291">
        <w:t>Ikenberry</w:t>
      </w:r>
      <w:proofErr w:type="spellEnd"/>
      <w:r w:rsidRPr="00480291">
        <w:t xml:space="preserve">, </w:t>
      </w:r>
      <w:r w:rsidRPr="00737C4B">
        <w:t>Albert G. Milbank Professor of Politics and International Affairs in the Department of Politics and the Woodrow Wilson School of Public and I</w:t>
      </w:r>
      <w:r>
        <w:t xml:space="preserve">nternational Affairs and </w:t>
      </w:r>
      <w:r w:rsidRPr="00737C4B">
        <w:t xml:space="preserve">Co-Director of </w:t>
      </w:r>
      <w:r>
        <w:t>the</w:t>
      </w:r>
      <w:r w:rsidRPr="00737C4B">
        <w:t xml:space="preserve"> Center for</w:t>
      </w:r>
      <w:r>
        <w:t xml:space="preserve"> International Security Studies at Princeton University,</w:t>
      </w:r>
      <w:r w:rsidRPr="00737C4B">
        <w:t xml:space="preserve"> Global Eminence Scholar at Kyung </w:t>
      </w:r>
      <w:proofErr w:type="spellStart"/>
      <w:r w:rsidRPr="00737C4B">
        <w:t>Hee</w:t>
      </w:r>
      <w:proofErr w:type="spellEnd"/>
      <w:r w:rsidRPr="00737C4B">
        <w:t xml:space="preserve"> University</w:t>
      </w:r>
      <w:r>
        <w:t xml:space="preserve"> (South Korea),</w:t>
      </w:r>
      <w:r w:rsidRPr="00737C4B">
        <w:t xml:space="preserve"> </w:t>
      </w:r>
      <w:r>
        <w:t xml:space="preserve">former </w:t>
      </w:r>
      <w:r w:rsidRPr="009C2343">
        <w:t>Senior Associate at the Carnegie En</w:t>
      </w:r>
      <w:r>
        <w:t xml:space="preserve">dowment for International Peace, former </w:t>
      </w:r>
      <w:r w:rsidRPr="009C2343">
        <w:t>Fellow at the Woodrow Wilson In</w:t>
      </w:r>
      <w:r>
        <w:t xml:space="preserve">ternational Center for Scholars, former </w:t>
      </w:r>
      <w:r w:rsidRPr="009C2343">
        <w:t>Senior Fellow at the Brookings Institution</w:t>
      </w:r>
      <w:r>
        <w:t xml:space="preserve">, holds a Ph.D. in Political Science from the University of Chicago, </w:t>
      </w:r>
      <w:r w:rsidRPr="00480291">
        <w:t xml:space="preserve">and William C. </w:t>
      </w:r>
      <w:proofErr w:type="spellStart"/>
      <w:r w:rsidRPr="00480291">
        <w:t>Wohlforth</w:t>
      </w:r>
      <w:proofErr w:type="spellEnd"/>
      <w:r>
        <w:t xml:space="preserve">, Daniel Webster Professor in the Department of Government at </w:t>
      </w:r>
      <w:r w:rsidRPr="008329B3">
        <w:t>Dartmouth College</w:t>
      </w:r>
      <w:r>
        <w:t xml:space="preserve">, holds a Ph.D. in Political Science from Yale University, 2013 (“Lean Forward: </w:t>
      </w:r>
      <w:r w:rsidRPr="00882157">
        <w:t>In</w:t>
      </w:r>
      <w:r>
        <w:t xml:space="preserve"> Defense of American Engagement,” </w:t>
      </w:r>
      <w:r>
        <w:rPr>
          <w:i/>
        </w:rPr>
        <w:t>Foreign Affairs</w:t>
      </w:r>
      <w:r>
        <w:t xml:space="preserve">, Volume 92, </w:t>
      </w:r>
      <w:r w:rsidRPr="00040D59">
        <w:t>Issue 1</w:t>
      </w:r>
      <w:r>
        <w:t>, January/February, Available Online to Subscribing Institutions via Academic Search Elite)</w:t>
      </w:r>
    </w:p>
    <w:p w14:paraId="0D7F69F0" w14:textId="77777777" w:rsidR="000D3413" w:rsidRPr="001767D6" w:rsidRDefault="000D3413" w:rsidP="000D3413">
      <w:pPr>
        <w:rPr>
          <w:rStyle w:val="StyleUnderline"/>
        </w:rPr>
      </w:pPr>
      <w:r w:rsidRPr="001767D6">
        <w:rPr>
          <w:rStyle w:val="StyleUnderline"/>
        </w:rPr>
        <w:t>History shows</w:t>
      </w:r>
      <w:r>
        <w:t xml:space="preserve">, however, </w:t>
      </w:r>
      <w:r w:rsidRPr="009C39A8">
        <w:rPr>
          <w:rStyle w:val="StyleUnderline"/>
          <w:highlight w:val="yellow"/>
        </w:rPr>
        <w:t xml:space="preserve">that great powers anticipate the danger of entrapment and </w:t>
      </w:r>
      <w:r w:rsidRPr="009C39A8">
        <w:rPr>
          <w:rStyle w:val="Emphasis"/>
          <w:highlight w:val="yellow"/>
        </w:rPr>
        <w:t>structure their agreements to protect themselves from it.</w:t>
      </w:r>
      <w:r>
        <w:t xml:space="preserve"> </w:t>
      </w:r>
      <w:r w:rsidRPr="001767D6">
        <w:rPr>
          <w:rStyle w:val="StyleUnderline"/>
        </w:rPr>
        <w:t>It is nearly impossible to find a clear case of a smaller power luring a reluctant great power into</w:t>
      </w:r>
      <w:r>
        <w:t xml:space="preserve"> war. For decades, </w:t>
      </w:r>
      <w:r w:rsidRPr="001767D6">
        <w:rPr>
          <w:rStyle w:val="StyleUnderline"/>
        </w:rPr>
        <w:t>World War I served as the canonical example</w:t>
      </w:r>
      <w:r>
        <w:t xml:space="preserve"> of entangling alliances supposedly drawing great powers into a fight, </w:t>
      </w:r>
      <w:r w:rsidRPr="001767D6">
        <w:rPr>
          <w:rStyle w:val="StyleUnderline"/>
        </w:rPr>
        <w:t>but an outpouring of new historical research has overturned the conventional wisdom, revealing that the war was more the result of a conscious decision on Germany's part to try to dominate Europe than a case of alliance entrapment.</w:t>
      </w:r>
    </w:p>
    <w:p w14:paraId="6C0FE3D1" w14:textId="77777777" w:rsidR="000D3413" w:rsidRPr="001767D6" w:rsidRDefault="000D3413" w:rsidP="000D3413">
      <w:pPr>
        <w:rPr>
          <w:rStyle w:val="StyleUnderline"/>
        </w:rPr>
      </w:pPr>
      <w:r w:rsidRPr="001767D6">
        <w:t>If anything,</w:t>
      </w:r>
      <w:r w:rsidRPr="001767D6">
        <w:rPr>
          <w:rStyle w:val="StyleUnderline"/>
        </w:rPr>
        <w:t xml:space="preserve"> </w:t>
      </w:r>
      <w:r w:rsidRPr="009C39A8">
        <w:rPr>
          <w:rStyle w:val="Emphasis"/>
          <w:highlight w:val="yellow"/>
        </w:rPr>
        <w:t>alliances reduce the risk of getting pulled into a conflict</w:t>
      </w:r>
      <w:r w:rsidRPr="009C39A8">
        <w:rPr>
          <w:highlight w:val="yellow"/>
        </w:rPr>
        <w:t xml:space="preserve">. </w:t>
      </w:r>
      <w:r w:rsidRPr="009C39A8">
        <w:rPr>
          <w:rStyle w:val="StyleUnderline"/>
          <w:highlight w:val="yellow"/>
        </w:rPr>
        <w:t>In East Asia, the regional security agreements that Washington struck after World War II were designed</w:t>
      </w:r>
      <w:r w:rsidRPr="001767D6">
        <w:rPr>
          <w:rStyle w:val="StyleUnderline"/>
        </w:rPr>
        <w:t xml:space="preserve">, in the words of the political scientist Victor Cha, </w:t>
      </w:r>
      <w:r w:rsidRPr="009C39A8">
        <w:rPr>
          <w:rStyle w:val="StyleUnderline"/>
          <w:highlight w:val="yellow"/>
        </w:rPr>
        <w:t>to "constrain anticommunist allies in the region that might engage in aggressive behavior</w:t>
      </w:r>
      <w:r>
        <w:t xml:space="preserve"> against adversaries that could entrap the United States in an unwanted larger war." The same logic is now at play in the </w:t>
      </w:r>
      <w:proofErr w:type="spellStart"/>
      <w:r>
        <w:t>U.S.Taiwanese</w:t>
      </w:r>
      <w:proofErr w:type="spellEnd"/>
      <w:r>
        <w:t xml:space="preserve"> relationship. </w:t>
      </w:r>
      <w:r w:rsidRPr="001767D6">
        <w:rPr>
          <w:rStyle w:val="StyleUnderline"/>
        </w:rPr>
        <w:t xml:space="preserve">After cross-strait tensions flared in the 1990s and the first decade of this century, U.S. officials grew concerned that their ambiguous support for Taiwan might expose them to the risk of entrapment. </w:t>
      </w:r>
      <w:r>
        <w:t xml:space="preserve">So the </w:t>
      </w:r>
      <w:r w:rsidRPr="009C39A8">
        <w:rPr>
          <w:rStyle w:val="StyleUnderline"/>
          <w:highlight w:val="yellow"/>
        </w:rPr>
        <w:t>Bush</w:t>
      </w:r>
      <w:r>
        <w:t xml:space="preserve"> administration </w:t>
      </w:r>
      <w:r w:rsidRPr="009C39A8">
        <w:rPr>
          <w:rStyle w:val="StyleUnderline"/>
          <w:highlight w:val="yellow"/>
        </w:rPr>
        <w:t>adjusted its policy, clarifying that its goal was to not only deter China from an unprovoked attack but also deter Taiwan from unilateral moves toward independence.</w:t>
      </w:r>
    </w:p>
    <w:p w14:paraId="38A3BBA4" w14:textId="77777777" w:rsidR="000D3413" w:rsidRDefault="000D3413" w:rsidP="000D3413">
      <w:pPr>
        <w:pStyle w:val="Heading3"/>
      </w:pPr>
      <w:r>
        <w:t>They Say: “Hegemony Inevitable/Resilient”</w:t>
      </w:r>
    </w:p>
    <w:p w14:paraId="7C626003" w14:textId="77777777" w:rsidR="000D3413" w:rsidRDefault="000D3413" w:rsidP="000D3413">
      <w:pPr>
        <w:pStyle w:val="Heading4"/>
      </w:pPr>
      <w:r>
        <w:t>Hegemony is under threat, but the right policies can prevent decline</w:t>
      </w:r>
    </w:p>
    <w:p w14:paraId="650A4055" w14:textId="77777777" w:rsidR="000D3413" w:rsidRPr="00A06D57" w:rsidRDefault="000D3413" w:rsidP="000D3413">
      <w:proofErr w:type="spellStart"/>
      <w:r w:rsidRPr="00586B4B">
        <w:rPr>
          <w:rStyle w:val="Style13ptBold"/>
        </w:rPr>
        <w:t>Daalder</w:t>
      </w:r>
      <w:proofErr w:type="spellEnd"/>
      <w:r w:rsidRPr="00586B4B">
        <w:rPr>
          <w:rStyle w:val="Style13ptBold"/>
        </w:rPr>
        <w:t xml:space="preserve"> and Kagan 16</w:t>
      </w:r>
      <w:r>
        <w:t xml:space="preserve"> — Ivo H. </w:t>
      </w:r>
      <w:proofErr w:type="spellStart"/>
      <w:r>
        <w:t>Daalder</w:t>
      </w:r>
      <w:proofErr w:type="spellEnd"/>
      <w:r>
        <w:t xml:space="preserve">, President of </w:t>
      </w:r>
      <w:r w:rsidRPr="00912644">
        <w:t>The Chicago Council on Global Affairs</w:t>
      </w:r>
      <w:r>
        <w:t xml:space="preserve">, former U.S. </w:t>
      </w:r>
      <w:r w:rsidRPr="00912644">
        <w:t>Ambassador to the North Atlantic Treaty Organization</w:t>
      </w:r>
      <w:r>
        <w:t>, former D</w:t>
      </w:r>
      <w:r w:rsidRPr="00DE5E37">
        <w:t>irector for European Affairs</w:t>
      </w:r>
      <w:r w:rsidRPr="00912644">
        <w:t xml:space="preserve"> </w:t>
      </w:r>
      <w:r>
        <w:t>at the National Security Council, former Senior Fellow in Foreign Policy S</w:t>
      </w:r>
      <w:r w:rsidRPr="00DE5E37">
        <w:t>tudies at the Brookings Institution</w:t>
      </w:r>
      <w:r>
        <w:t>, former Associate P</w:t>
      </w:r>
      <w:r w:rsidRPr="00DE5E37">
        <w:t xml:space="preserve">rofessor </w:t>
      </w:r>
      <w:r>
        <w:t>in the School of Public Policy and Director of R</w:t>
      </w:r>
      <w:r w:rsidRPr="00874665">
        <w:t xml:space="preserve">esearch at </w:t>
      </w:r>
      <w:r>
        <w:t>the</w:t>
      </w:r>
      <w:r w:rsidRPr="00874665">
        <w:t xml:space="preserve"> Center for International and Security Studies </w:t>
      </w:r>
      <w:r>
        <w:t xml:space="preserve">at the University of Maryland, serves on the </w:t>
      </w:r>
      <w:r w:rsidRPr="00874665">
        <w:t>Advisory Committee of the Secretary of State's Strategic Dialogue with Civil Society</w:t>
      </w:r>
      <w:r>
        <w:t xml:space="preserve">, holds a Ph.D. in Political Science from </w:t>
      </w:r>
      <w:r w:rsidRPr="00874665">
        <w:t>the Massachusetts Institute of Technology</w:t>
      </w:r>
      <w:r>
        <w:t>, and Robert Kagan, Senior F</w:t>
      </w:r>
      <w:r w:rsidRPr="00DB3C79">
        <w:t xml:space="preserve">ellow with the Project on International Order and </w:t>
      </w:r>
      <w:r>
        <w:t>Strategy in the Foreign Policy P</w:t>
      </w:r>
      <w:r w:rsidRPr="00DB3C79">
        <w:t xml:space="preserve">rogram at </w:t>
      </w:r>
      <w:r>
        <w:t xml:space="preserve">the </w:t>
      </w:r>
      <w:r w:rsidRPr="00DB3C79">
        <w:t xml:space="preserve">Brookings </w:t>
      </w:r>
      <w:r>
        <w:t>Institution, serves as a Member of the Secretary of State’s Foreign Affairs Policy B</w:t>
      </w:r>
      <w:r w:rsidRPr="00A54A92">
        <w:t>oard</w:t>
      </w:r>
      <w:r>
        <w:t>, former Member of the P</w:t>
      </w:r>
      <w:r w:rsidRPr="00586B4B">
        <w:t>olicy</w:t>
      </w:r>
      <w:r>
        <w:t xml:space="preserve"> Planning S</w:t>
      </w:r>
      <w:r w:rsidRPr="00586B4B">
        <w:t>taff</w:t>
      </w:r>
      <w:r w:rsidRPr="00A54A92">
        <w:t xml:space="preserve"> </w:t>
      </w:r>
      <w:r>
        <w:t>at the U.S. Department of State, holds a Ph.D. in American History from American University, 2016 (“</w:t>
      </w:r>
      <w:r w:rsidRPr="00F25811">
        <w:t>The U.S. can’t afford to</w:t>
      </w:r>
      <w:r>
        <w:t xml:space="preserve"> end its global leadership role,” </w:t>
      </w:r>
      <w:r>
        <w:rPr>
          <w:i/>
        </w:rPr>
        <w:t>The Washington Post</w:t>
      </w:r>
      <w:r>
        <w:t>, April 22</w:t>
      </w:r>
      <w:r w:rsidRPr="00F25811">
        <w:rPr>
          <w:vertAlign w:val="superscript"/>
        </w:rPr>
        <w:t>nd</w:t>
      </w:r>
      <w:r>
        <w:t xml:space="preserve">, Available Online at </w:t>
      </w:r>
      <w:hyperlink r:id="rId36" w:history="1">
        <w:r w:rsidRPr="007B785D">
          <w:rPr>
            <w:rStyle w:val="Hyperlink"/>
          </w:rPr>
          <w:t>https://www.washingtonpost.com/opinions/the-us-cant-afford-to-end-its-global-leadership-role/2016/04/22/da297be0-062a-11e6-b283-e79d81c63c1b_story.html</w:t>
        </w:r>
      </w:hyperlink>
      <w:r>
        <w:t>, Accessed 07-03-2016)</w:t>
      </w:r>
    </w:p>
    <w:p w14:paraId="5552F6C9" w14:textId="77777777" w:rsidR="000D3413" w:rsidRDefault="000D3413" w:rsidP="000D3413">
      <w:r>
        <w:t xml:space="preserve">What these politicians don’t say, perhaps because they don’t understand it themselves, is that </w:t>
      </w:r>
      <w:r w:rsidRPr="009C39A8">
        <w:rPr>
          <w:rStyle w:val="StyleUnderline"/>
        </w:rPr>
        <w:t xml:space="preserve">the price of ending our engagement would far outweigh its costs. </w:t>
      </w:r>
      <w:r w:rsidRPr="009C39A8">
        <w:rPr>
          <w:rStyle w:val="StyleUnderline"/>
          <w:highlight w:val="yellow"/>
        </w:rPr>
        <w:t>The international order created by the United States today faces challenges greater than at any time since the height of the Cold War. Rising authoritarian powers in Asia and Europe threaten to undermine the security structures</w:t>
      </w:r>
      <w:r w:rsidRPr="00A06D57">
        <w:rPr>
          <w:rStyle w:val="StyleUnderline"/>
        </w:rPr>
        <w:t xml:space="preserve"> that have kept the peace since World War II</w:t>
      </w:r>
      <w:r>
        <w:t>. Russia invaded Ukraine and has seized some of its territory. In East Asia, an increasingly aggressive China seeks to control the sea lanes through which a large share of global commerce flows. In the Middle East, Iran pursues hegemony by supporting Hezbollah and Hamas and the bloody tyranny in Syria. The Islamic State controls more territory than any terrorist group in history, brutally imposing its extreme vision of Islam and striking at targets throughout the Middle East, North Africa and Europe.</w:t>
      </w:r>
    </w:p>
    <w:p w14:paraId="6AD26B29" w14:textId="77777777" w:rsidR="000D3413" w:rsidRDefault="000D3413" w:rsidP="000D3413">
      <w:r w:rsidRPr="009C39A8">
        <w:rPr>
          <w:rStyle w:val="StyleUnderline"/>
          <w:highlight w:val="yellow"/>
        </w:rPr>
        <w:t>None of these threats will simply go away. Nor will the United States be spared if the international order collapses</w:t>
      </w:r>
      <w:r w:rsidRPr="00A06D57">
        <w:rPr>
          <w:rStyle w:val="StyleUnderline"/>
        </w:rPr>
        <w:t>, as it did twice in the 20th century</w:t>
      </w:r>
      <w:r>
        <w:t xml:space="preserve">. In the 21st century, </w:t>
      </w:r>
      <w:r w:rsidRPr="009C39A8">
        <w:rPr>
          <w:rStyle w:val="StyleUnderline"/>
          <w:highlight w:val="yellow"/>
        </w:rPr>
        <w:t>oceans provide no security</w:t>
      </w:r>
      <w:r w:rsidRPr="00A06D57">
        <w:rPr>
          <w:rStyle w:val="StyleUnderline"/>
        </w:rPr>
        <w:t>. Nor do walls along borders. Nor would cutting off the United States from the international economy by trashing trade agreements and erecting barriers to commerce.</w:t>
      </w:r>
    </w:p>
    <w:p w14:paraId="2566048C" w14:textId="77777777" w:rsidR="000D3413" w:rsidRDefault="000D3413" w:rsidP="000D3413">
      <w:r>
        <w:t xml:space="preserve">Instead of following the irresponsible counsel of demagogues, we need to restore a bipartisan foreign policy consensus around renewing U.S. global leadership. </w:t>
      </w:r>
      <w:r w:rsidRPr="00A06D57">
        <w:rPr>
          <w:rStyle w:val="StyleUnderline"/>
        </w:rPr>
        <w:t xml:space="preserve">Despite predictions of a “post-American world,” </w:t>
      </w:r>
      <w:r w:rsidRPr="009C39A8">
        <w:rPr>
          <w:rStyle w:val="StyleUnderline"/>
          <w:highlight w:val="yellow"/>
        </w:rPr>
        <w:t>U.S. capacities remain considerable. The U.S. economy remains the most dynamic in the world.</w:t>
      </w:r>
      <w:r w:rsidRPr="00A06D57">
        <w:rPr>
          <w:rStyle w:val="StyleUnderline"/>
        </w:rPr>
        <w:t xml:space="preserve"> The widely touted “rise of the rest”</w:t>
      </w:r>
      <w:r>
        <w:t xml:space="preserve"> — the idea that the United States was being overtaken by the economies of Brazil, Russia, India and China — </w:t>
      </w:r>
      <w:r w:rsidRPr="00A06D57">
        <w:rPr>
          <w:rStyle w:val="StyleUnderline"/>
        </w:rPr>
        <w:t>has proved to be a myth. The dollar remains the world’s reserve currency, and people across the globe seek U.S. investment and entrepreneurial skills to help their flagging economies</w:t>
      </w:r>
      <w:r>
        <w:t xml:space="preserve">. U.S. institutions of higher learning remain the world’s best and attract students from every corner of the globe. </w:t>
      </w:r>
      <w:r w:rsidRPr="009C39A8">
        <w:rPr>
          <w:rStyle w:val="StyleUnderline"/>
          <w:highlight w:val="yellow"/>
        </w:rPr>
        <w:t>The political values that the United States stands for remain potent forces for change</w:t>
      </w:r>
      <w:r w:rsidRPr="009C39A8">
        <w:rPr>
          <w:highlight w:val="yellow"/>
        </w:rPr>
        <w:t>.</w:t>
      </w:r>
      <w:r>
        <w:t xml:space="preserve"> Even at a time of resurgent autocracy, popular demands for greater freedom can be heard in Russia, China, Iran and elsewhere, and those peoples look to the United States for support, both moral and material. And our strategic position remains strong. The United States has more than 50 allies and partners around the world. Russia and China between them have no more than a handful.</w:t>
      </w:r>
    </w:p>
    <w:p w14:paraId="55C9440D" w14:textId="77777777" w:rsidR="000D3413" w:rsidRPr="00A06D57" w:rsidRDefault="000D3413" w:rsidP="000D3413">
      <w:pPr>
        <w:rPr>
          <w:rStyle w:val="StyleUnderline"/>
        </w:rPr>
      </w:pPr>
      <w:r w:rsidRPr="00A06D57">
        <w:rPr>
          <w:rStyle w:val="StyleUnderline"/>
        </w:rPr>
        <w:t>The task ahead is to play on these strengths and provide the kind of leadership that many around the world seek and that the American public can support</w:t>
      </w:r>
      <w:r>
        <w:t xml:space="preserve">. For the past two years, under the auspices of the World Economic Forum, we have worked with a diverse, bipartisan group of Americans and representatives from other countries to put together the broad outlines of a strategy for renewed U.S. leadership. There is nothing magical about our proposals. </w:t>
      </w:r>
      <w:r w:rsidRPr="009C39A8">
        <w:rPr>
          <w:rStyle w:val="StyleUnderline"/>
          <w:highlight w:val="yellow"/>
        </w:rPr>
        <w:t>The strategies to sustain the present international order are much the same as the strategies that created it. But they need to be adapted and updated to meet new challenges and take advantage of new opportunities.</w:t>
      </w:r>
    </w:p>
    <w:p w14:paraId="254494B8" w14:textId="77777777" w:rsidR="000D3413" w:rsidRDefault="000D3413" w:rsidP="000D3413"/>
    <w:p w14:paraId="530A2332" w14:textId="77777777" w:rsidR="000D3413" w:rsidRDefault="000D3413" w:rsidP="000D3413">
      <w:pPr>
        <w:pStyle w:val="Heading4"/>
      </w:pPr>
      <w:r>
        <w:t>US leadership is essential to the survival of the international order</w:t>
      </w:r>
    </w:p>
    <w:p w14:paraId="46F51286" w14:textId="77777777" w:rsidR="000D3413" w:rsidRPr="00042B20" w:rsidRDefault="000D3413" w:rsidP="000D3413">
      <w:r w:rsidRPr="00586B4B">
        <w:rPr>
          <w:rStyle w:val="Style13ptBold"/>
        </w:rPr>
        <w:t>Kagan 1</w:t>
      </w:r>
      <w:r>
        <w:rPr>
          <w:rStyle w:val="Style13ptBold"/>
        </w:rPr>
        <w:t>2</w:t>
      </w:r>
      <w:r>
        <w:t xml:space="preserve"> — Robert Kagan, Senior F</w:t>
      </w:r>
      <w:r w:rsidRPr="00DB3C79">
        <w:t xml:space="preserve">ellow with the Project on International Order and </w:t>
      </w:r>
      <w:r>
        <w:t>Strategy in the Foreign Policy P</w:t>
      </w:r>
      <w:r w:rsidRPr="00DB3C79">
        <w:t xml:space="preserve">rogram at </w:t>
      </w:r>
      <w:r>
        <w:t xml:space="preserve">the </w:t>
      </w:r>
      <w:r w:rsidRPr="00DB3C79">
        <w:t xml:space="preserve">Brookings </w:t>
      </w:r>
      <w:r>
        <w:t>Institution, serves as a Member of the Secretary of State’s Foreign Affairs Policy B</w:t>
      </w:r>
      <w:r w:rsidRPr="00A54A92">
        <w:t>oard</w:t>
      </w:r>
      <w:r>
        <w:t>, former Member of the P</w:t>
      </w:r>
      <w:r w:rsidRPr="00586B4B">
        <w:t>olicy</w:t>
      </w:r>
      <w:r>
        <w:t xml:space="preserve"> Planning S</w:t>
      </w:r>
      <w:r w:rsidRPr="00586B4B">
        <w:t>taff</w:t>
      </w:r>
      <w:r w:rsidRPr="00A54A92">
        <w:t xml:space="preserve"> </w:t>
      </w:r>
      <w:r>
        <w:t xml:space="preserve">at the U.S. Department of State, holds a Ph.D. in American History from American University, 2012 (“Why the World Needs America,” </w:t>
      </w:r>
      <w:r>
        <w:rPr>
          <w:i/>
        </w:rPr>
        <w:t>Wall Street Journal</w:t>
      </w:r>
      <w:r>
        <w:t>, February 11</w:t>
      </w:r>
      <w:r w:rsidRPr="00590D35">
        <w:rPr>
          <w:vertAlign w:val="superscript"/>
        </w:rPr>
        <w:t>th</w:t>
      </w:r>
      <w:r>
        <w:t xml:space="preserve">, Available Online at </w:t>
      </w:r>
      <w:r w:rsidRPr="00590D35">
        <w:t>http://www.wsj.com/articles/SB10001424052970203646004577213262856669448</w:t>
      </w:r>
      <w:r>
        <w:t>, Accessed 07-04-2016)</w:t>
      </w:r>
      <w:r w:rsidRPr="00042B20">
        <w:t xml:space="preserve"> </w:t>
      </w:r>
    </w:p>
    <w:p w14:paraId="42D484F5" w14:textId="77777777" w:rsidR="000D3413" w:rsidRDefault="000D3413" w:rsidP="000D3413">
      <w:r>
        <w:t xml:space="preserve">President Bill Clinton left office believing that the key task for America was to "create the world we would like to live in when we are no longer the world's only superpower," to prepare for "a time when we would have to share the stage." It is an eminently sensible-sounding proposal. But can it be done? </w:t>
      </w:r>
      <w:r w:rsidRPr="00042B20">
        <w:rPr>
          <w:rStyle w:val="StyleUnderline"/>
        </w:rPr>
        <w:t xml:space="preserve">For particularly in matters of security, </w:t>
      </w:r>
      <w:r w:rsidRPr="009C39A8">
        <w:rPr>
          <w:rStyle w:val="StyleUnderline"/>
          <w:highlight w:val="yellow"/>
        </w:rPr>
        <w:t>the rules and institutions of international order rarely survive the decline of the nations that erected them</w:t>
      </w:r>
      <w:r>
        <w:t>. They are like scaffolding around a building: They don't hold the building up; the building holds them up.</w:t>
      </w:r>
    </w:p>
    <w:p w14:paraId="6DFD8285" w14:textId="77777777" w:rsidR="000D3413" w:rsidRDefault="000D3413" w:rsidP="000D3413">
      <w:r w:rsidRPr="00042B20">
        <w:rPr>
          <w:rStyle w:val="StyleUnderline"/>
        </w:rPr>
        <w:t>Many foreign-policy experts see the present international order as</w:t>
      </w:r>
      <w:r>
        <w:t xml:space="preserve"> the </w:t>
      </w:r>
      <w:r w:rsidRPr="00042B20">
        <w:rPr>
          <w:rStyle w:val="StyleUnderline"/>
        </w:rPr>
        <w:t>inevitable</w:t>
      </w:r>
      <w:r>
        <w:t xml:space="preserve"> result of human progress, a combination of advancing science and technology, an increasingly global economy, strengthening international institutions, evolving "norms" of international behavior and the gradual but inevitable triumph of liberal democracy over other forms of government--forces of change that transcend the actions of men and nations.</w:t>
      </w:r>
    </w:p>
    <w:p w14:paraId="31850827" w14:textId="77777777" w:rsidR="000D3413" w:rsidRDefault="000D3413" w:rsidP="000D3413">
      <w:r w:rsidRPr="00042B20">
        <w:rPr>
          <w:rStyle w:val="StyleUnderline"/>
        </w:rPr>
        <w:t>Americans certainly like to believe that our preferred order survives because it is right and just--not only for us but for everyone.</w:t>
      </w:r>
      <w:r>
        <w:t xml:space="preserve"> We assume that the triumph of democracy is the triumph of a better idea, and the victory of market capitalism is the victory of a better system, and that both are irreversible. That is why Francis Fukuyama's thesis about "the end of history" was so attractive at the end of the Cold War and retains its appeal even now, after it has been discredited by events. The idea of inevitable evolution means that there is no requirement to impose a decent order. It will merely happen.</w:t>
      </w:r>
    </w:p>
    <w:p w14:paraId="57967FEE" w14:textId="77777777" w:rsidR="000D3413" w:rsidRDefault="000D3413" w:rsidP="000D3413">
      <w:r w:rsidRPr="00042B20">
        <w:rPr>
          <w:rStyle w:val="StyleUnderline"/>
        </w:rPr>
        <w:t xml:space="preserve">But </w:t>
      </w:r>
      <w:r w:rsidRPr="009C39A8">
        <w:rPr>
          <w:rStyle w:val="StyleUnderline"/>
          <w:highlight w:val="yellow"/>
        </w:rPr>
        <w:t>international order is not an evolution; it is an imposition</w:t>
      </w:r>
      <w:r w:rsidRPr="00042B20">
        <w:rPr>
          <w:rStyle w:val="StyleUnderline"/>
        </w:rPr>
        <w:t>. It is the domination of one vision over others--in America's case, the domination of free-market and democratic principles,</w:t>
      </w:r>
      <w:r>
        <w:t xml:space="preserve"> together with an international system that supports them. The present order will last only as long as those who favor it and benefit from it retain the will and capacity to defend it.</w:t>
      </w:r>
    </w:p>
    <w:p w14:paraId="43B6BD67" w14:textId="77777777" w:rsidR="000D3413" w:rsidRDefault="000D3413" w:rsidP="000D3413">
      <w:r w:rsidRPr="009C39A8">
        <w:rPr>
          <w:rStyle w:val="StyleUnderline"/>
          <w:highlight w:val="yellow"/>
        </w:rPr>
        <w:t>There was nothing inevitable about the world that was created after World War II.</w:t>
      </w:r>
      <w:r w:rsidRPr="00042B20">
        <w:rPr>
          <w:rStyle w:val="StyleUnderline"/>
        </w:rPr>
        <w:t xml:space="preserve"> No divine providence or unfolding Hegelian dialectic required the triumph of democracy and capitalism, and </w:t>
      </w:r>
      <w:r w:rsidRPr="009C39A8">
        <w:rPr>
          <w:rStyle w:val="StyleUnderline"/>
          <w:highlight w:val="yellow"/>
        </w:rPr>
        <w:t>there is no guarantee that their success will outlast the powerful nations that have fought for them.</w:t>
      </w:r>
      <w:r w:rsidRPr="00042B20">
        <w:rPr>
          <w:rStyle w:val="StyleUnderline"/>
        </w:rPr>
        <w:t xml:space="preserve"> Democratic progress and liberal economics have been and can be reversed and undone</w:t>
      </w:r>
      <w:r>
        <w:t>. The ancient democracies of Greece and the republics of Rome and Venice all fell to more powerful forces or through their own failings. The evolving liberal economic order of Europe collapsed in the 1920s and 1930s. The better idea doesn't have to win just because it is a better idea. It requires great powers to champion it.</w:t>
      </w:r>
    </w:p>
    <w:p w14:paraId="548D007E" w14:textId="77777777" w:rsidR="000D3413" w:rsidRDefault="000D3413" w:rsidP="000D3413">
      <w:r w:rsidRPr="009C39A8">
        <w:rPr>
          <w:rStyle w:val="StyleUnderline"/>
        </w:rPr>
        <w:t xml:space="preserve">If and </w:t>
      </w:r>
      <w:r w:rsidRPr="009C39A8">
        <w:rPr>
          <w:rStyle w:val="StyleUnderline"/>
          <w:highlight w:val="yellow"/>
        </w:rPr>
        <w:t>when American power declines, the institutions and norms that American power has supported will decline,</w:t>
      </w:r>
      <w:r w:rsidRPr="00042B20">
        <w:rPr>
          <w:rStyle w:val="StyleUnderline"/>
        </w:rPr>
        <w:t xml:space="preserve"> too</w:t>
      </w:r>
      <w:r>
        <w:t xml:space="preserve">. Or more likely, </w:t>
      </w:r>
      <w:r w:rsidRPr="00042B20">
        <w:rPr>
          <w:rStyle w:val="StyleUnderline"/>
        </w:rPr>
        <w:t xml:space="preserve">if history is a guide, they may collapse altogether as we make a transition to another kind of world order, or to disorder. We may discover then that the U.S. was essential to keeping the present world order together and </w:t>
      </w:r>
      <w:r w:rsidRPr="00042B20">
        <w:rPr>
          <w:rStyle w:val="Emphasis"/>
        </w:rPr>
        <w:t xml:space="preserve">that </w:t>
      </w:r>
      <w:r w:rsidRPr="009C39A8">
        <w:rPr>
          <w:rStyle w:val="Emphasis"/>
          <w:highlight w:val="yellow"/>
        </w:rPr>
        <w:t>the alternative to American power was not peace and harmony but chaos and catastrophe</w:t>
      </w:r>
      <w:r>
        <w:t>--which is what the world looked like right before the American order came into being.</w:t>
      </w:r>
    </w:p>
    <w:p w14:paraId="4058C714" w14:textId="77777777" w:rsidR="000D3413" w:rsidRDefault="000D3413" w:rsidP="000D3413"/>
    <w:p w14:paraId="28DA13EC" w14:textId="77777777" w:rsidR="000D3413" w:rsidRDefault="000D3413" w:rsidP="000D3413"/>
    <w:p w14:paraId="513B0D6A" w14:textId="77777777" w:rsidR="000D3413" w:rsidRPr="001767D6" w:rsidRDefault="000D3413" w:rsidP="000D3413"/>
    <w:p w14:paraId="617E7CB0" w14:textId="77777777" w:rsidR="000D3413" w:rsidRPr="00311A7B" w:rsidRDefault="000D3413" w:rsidP="000D3413"/>
    <w:p w14:paraId="4C825C54" w14:textId="77777777" w:rsidR="000D3413" w:rsidRDefault="000D3413" w:rsidP="000D3413">
      <w:pPr>
        <w:pStyle w:val="Heading3"/>
      </w:pPr>
      <w:r>
        <w:t>They Say: “Hegemony Unsustainable”</w:t>
      </w:r>
    </w:p>
    <w:p w14:paraId="401CEE0A" w14:textId="77777777" w:rsidR="000D3413" w:rsidRPr="00011FDB" w:rsidRDefault="000D3413" w:rsidP="000D3413">
      <w:pPr>
        <w:pStyle w:val="Heading4"/>
        <w:rPr>
          <w:i/>
          <w:u w:val="single"/>
        </w:rPr>
      </w:pPr>
      <w:r>
        <w:t>Hegemony is sustainable — challenges the American order are not foundational</w:t>
      </w:r>
    </w:p>
    <w:p w14:paraId="30E4C236" w14:textId="77777777" w:rsidR="000D3413" w:rsidRPr="00FA73F1" w:rsidRDefault="000D3413" w:rsidP="000D3413">
      <w:proofErr w:type="spellStart"/>
      <w:r w:rsidRPr="009169C1">
        <w:rPr>
          <w:rStyle w:val="Style13ptBold"/>
        </w:rPr>
        <w:t>Ikenberry</w:t>
      </w:r>
      <w:proofErr w:type="spellEnd"/>
      <w:r w:rsidRPr="009169C1">
        <w:rPr>
          <w:rStyle w:val="Style13ptBold"/>
        </w:rPr>
        <w:t xml:space="preserve"> 1</w:t>
      </w:r>
      <w:r>
        <w:rPr>
          <w:rStyle w:val="Style13ptBold"/>
        </w:rPr>
        <w:t>6</w:t>
      </w:r>
      <w:r>
        <w:t xml:space="preserve"> — G. John </w:t>
      </w:r>
      <w:proofErr w:type="spellStart"/>
      <w:r>
        <w:t>Ikenberry</w:t>
      </w:r>
      <w:proofErr w:type="spellEnd"/>
      <w:r>
        <w:t xml:space="preserve">, </w:t>
      </w:r>
      <w:r w:rsidRPr="00737C4B">
        <w:t>Albert G. Milbank Professor of Politics and International Affairs in the Department of Politics and the Woodrow Wilson School of Public and I</w:t>
      </w:r>
      <w:r>
        <w:t xml:space="preserve">nternational Affairs and </w:t>
      </w:r>
      <w:r w:rsidRPr="00737C4B">
        <w:t xml:space="preserve">Co-Director of </w:t>
      </w:r>
      <w:r>
        <w:t>the</w:t>
      </w:r>
      <w:r w:rsidRPr="00737C4B">
        <w:t xml:space="preserve"> Center for</w:t>
      </w:r>
      <w:r>
        <w:t xml:space="preserve"> International Security Studies at Princeton University,</w:t>
      </w:r>
      <w:r w:rsidRPr="00737C4B">
        <w:t xml:space="preserve"> Global Eminence Scholar at Kyung </w:t>
      </w:r>
      <w:proofErr w:type="spellStart"/>
      <w:r w:rsidRPr="00737C4B">
        <w:t>Hee</w:t>
      </w:r>
      <w:proofErr w:type="spellEnd"/>
      <w:r w:rsidRPr="00737C4B">
        <w:t xml:space="preserve"> University</w:t>
      </w:r>
      <w:r>
        <w:t xml:space="preserve"> (South Korea),</w:t>
      </w:r>
      <w:r w:rsidRPr="00737C4B">
        <w:t xml:space="preserve"> </w:t>
      </w:r>
      <w:r>
        <w:t xml:space="preserve">former </w:t>
      </w:r>
      <w:r w:rsidRPr="009C2343">
        <w:t>Senior Associate at the Carnegie En</w:t>
      </w:r>
      <w:r>
        <w:t xml:space="preserve">dowment for International Peace, former </w:t>
      </w:r>
      <w:r w:rsidRPr="009C2343">
        <w:t>Fellow at the Woodrow Wilson In</w:t>
      </w:r>
      <w:r>
        <w:t xml:space="preserve">ternational Center for Scholars, former </w:t>
      </w:r>
      <w:r w:rsidRPr="009C2343">
        <w:t>Senior Fellow at the Brookings Institution</w:t>
      </w:r>
      <w:r>
        <w:t>, 2016 (“</w:t>
      </w:r>
      <w:r w:rsidRPr="009169C1">
        <w:t>American leadership may be in cris</w:t>
      </w:r>
      <w:r>
        <w:t xml:space="preserve">is, but the world order is not.,” </w:t>
      </w:r>
      <w:r>
        <w:rPr>
          <w:i/>
        </w:rPr>
        <w:t>The Washington Post</w:t>
      </w:r>
      <w:r>
        <w:t>, January 27</w:t>
      </w:r>
      <w:r w:rsidRPr="009169C1">
        <w:rPr>
          <w:vertAlign w:val="superscript"/>
        </w:rPr>
        <w:t>th</w:t>
      </w:r>
      <w:r>
        <w:t xml:space="preserve">, Available Online at </w:t>
      </w:r>
      <w:hyperlink r:id="rId37" w:history="1">
        <w:r w:rsidRPr="00D11300">
          <w:rPr>
            <w:rStyle w:val="Hyperlink"/>
          </w:rPr>
          <w:t>https://www.washingtonpost.com/news/in-theory/wp/2016/01/27/american-leadership-is-in-crisis-but-the-world-order-is-not/</w:t>
        </w:r>
      </w:hyperlink>
      <w:r>
        <w:t>, Accessed 06-22-2016)</w:t>
      </w:r>
    </w:p>
    <w:p w14:paraId="52FB5D85" w14:textId="77777777" w:rsidR="000D3413" w:rsidRPr="00FA73F1" w:rsidRDefault="000D3413" w:rsidP="000D3413">
      <w:pPr>
        <w:rPr>
          <w:rStyle w:val="StyleUnderline"/>
        </w:rPr>
      </w:pPr>
      <w:r w:rsidRPr="009C39A8">
        <w:rPr>
          <w:rStyle w:val="StyleUnderline"/>
          <w:highlight w:val="yellow"/>
        </w:rPr>
        <w:t xml:space="preserve">There are a number of reasons to say the liberal international order still has a future. First, </w:t>
      </w:r>
      <w:r w:rsidRPr="009C39A8">
        <w:rPr>
          <w:rStyle w:val="Emphasis"/>
          <w:highlight w:val="yellow"/>
        </w:rPr>
        <w:t>it is much more formidable than those of the past; it is easier to join and harder to overturn</w:t>
      </w:r>
      <w:r w:rsidRPr="009C39A8">
        <w:rPr>
          <w:rStyle w:val="StyleUnderline"/>
          <w:highlight w:val="yellow"/>
        </w:rPr>
        <w:t>. It is no longer just an “American order,” but a broader system</w:t>
      </w:r>
      <w:r w:rsidRPr="00FA73F1">
        <w:rPr>
          <w:rStyle w:val="StyleUnderline"/>
        </w:rPr>
        <w:t xml:space="preserve"> of relations, built on deeply rooted organizing principles and political foundations, including an array of institutions that manifest shared forms of leadership</w:t>
      </w:r>
      <w:r>
        <w:t xml:space="preserve">. China, India and other rising states have reaped massive economic gains from their participation within this system, showing that the order is able to accommodate a variety of ideologies. </w:t>
      </w:r>
      <w:r w:rsidRPr="00FA73F1">
        <w:rPr>
          <w:rStyle w:val="StyleUnderline"/>
        </w:rPr>
        <w:t>Together these features give the modern international system unusual capacities for adaptation, expansion, integration and evolution.</w:t>
      </w:r>
    </w:p>
    <w:p w14:paraId="103F913C" w14:textId="77777777" w:rsidR="000D3413" w:rsidRDefault="000D3413" w:rsidP="000D3413">
      <w:r w:rsidRPr="009C39A8">
        <w:rPr>
          <w:rStyle w:val="StyleUnderline"/>
          <w:highlight w:val="yellow"/>
        </w:rPr>
        <w:t>Second, liberal internationalism is not a Western idea, but rather one with global appeal. Rising nations</w:t>
      </w:r>
      <w:r w:rsidRPr="00FA73F1">
        <w:rPr>
          <w:rStyle w:val="StyleUnderline"/>
        </w:rPr>
        <w:t xml:space="preserve"> in the global South and East </w:t>
      </w:r>
      <w:r w:rsidRPr="009C39A8">
        <w:rPr>
          <w:rStyle w:val="StyleUnderline"/>
          <w:highlight w:val="yellow"/>
        </w:rPr>
        <w:t>are as advantaged</w:t>
      </w:r>
      <w:r w:rsidRPr="00FA73F1">
        <w:rPr>
          <w:rStyle w:val="StyleUnderline"/>
        </w:rPr>
        <w:t xml:space="preserve"> </w:t>
      </w:r>
      <w:r>
        <w:t xml:space="preserve">by an open and loosely rule-based system as older Western states. </w:t>
      </w:r>
      <w:r w:rsidRPr="009C39A8">
        <w:rPr>
          <w:rStyle w:val="StyleUnderline"/>
          <w:highlight w:val="yellow"/>
        </w:rPr>
        <w:t>Openness creates opportunities for trade,</w:t>
      </w:r>
      <w:r w:rsidRPr="00FA73F1">
        <w:rPr>
          <w:rStyle w:val="StyleUnderline"/>
        </w:rPr>
        <w:t xml:space="preserve"> capital and technology exchange, and knowledge transfer.</w:t>
      </w:r>
      <w:r>
        <w:t xml:space="preserve"> </w:t>
      </w:r>
      <w:r w:rsidRPr="00FA73F1">
        <w:rPr>
          <w:rStyle w:val="StyleUnderline"/>
        </w:rPr>
        <w:t>Multilateral rules create tools for states to operate on more equal footing at the global level and provide protections for rising states</w:t>
      </w:r>
      <w:r>
        <w:t xml:space="preserve"> as much as they do for declining Western powers.</w:t>
      </w:r>
    </w:p>
    <w:p w14:paraId="71B35D12" w14:textId="77777777" w:rsidR="000D3413" w:rsidRPr="00FA73F1" w:rsidRDefault="000D3413" w:rsidP="000D3413">
      <w:pPr>
        <w:rPr>
          <w:rStyle w:val="StyleUnderline"/>
        </w:rPr>
      </w:pPr>
      <w:r w:rsidRPr="00FA73F1">
        <w:rPr>
          <w:rStyle w:val="StyleUnderline"/>
        </w:rPr>
        <w:t>These struggles and trade-offs do not fundamentally divide the East and the Wes</w:t>
      </w:r>
      <w:r>
        <w:t xml:space="preserve">t. And meanwhile, a multitude of states — including what might be called the great “middle class” — Mexico, South Korea, Indonesia, Turkey, Australia, Brazil and others — are rising up and seeking a role in this evolving system. These nations are pursuing the role of stakeholder: pushing for more multilateralism, influencing world politics through agenda-setting, bridge-building and coalition diplomacy. </w:t>
      </w:r>
      <w:r w:rsidRPr="00FA73F1">
        <w:rPr>
          <w:rStyle w:val="StyleUnderline"/>
        </w:rPr>
        <w:t>Liberal internationalism is still a way of organizing the world. It is not a cultural, civilizational or hegemonic artifact.</w:t>
      </w:r>
    </w:p>
    <w:p w14:paraId="0906772D" w14:textId="77777777" w:rsidR="000D3413" w:rsidRDefault="000D3413" w:rsidP="000D3413">
      <w:r w:rsidRPr="00FA73F1">
        <w:rPr>
          <w:rStyle w:val="StyleUnderline"/>
        </w:rPr>
        <w:t xml:space="preserve">When looking at the current “crisis” of the American-led liberal international order, </w:t>
      </w:r>
      <w:r w:rsidRPr="009C39A8">
        <w:rPr>
          <w:rStyle w:val="StyleUnderline"/>
          <w:highlight w:val="yellow"/>
        </w:rPr>
        <w:t>it is important to take the long view.</w:t>
      </w:r>
      <w:r w:rsidRPr="00FA73F1">
        <w:rPr>
          <w:rStyle w:val="StyleUnderline"/>
        </w:rPr>
        <w:t xml:space="preserve"> While great problems beset the global system, </w:t>
      </w:r>
      <w:r w:rsidRPr="009C39A8">
        <w:rPr>
          <w:rStyle w:val="StyleUnderline"/>
          <w:highlight w:val="yellow"/>
        </w:rPr>
        <w:t>liberal internationalism remains the only game in town. There are no grand ideological alternatives to liberal international order. Neither China nor Russia has a model that the rest of the world finds appealing, and they are in fact deeply entangled in the global order</w:t>
      </w:r>
      <w:r w:rsidRPr="009C39A8">
        <w:t>, reliant on an open world economy and permanent seats at the U.N. Security Council.</w:t>
      </w:r>
    </w:p>
    <w:p w14:paraId="5816A1BC" w14:textId="77777777" w:rsidR="000D3413" w:rsidRDefault="000D3413" w:rsidP="000D3413"/>
    <w:p w14:paraId="77477F76" w14:textId="77777777" w:rsidR="000D3413" w:rsidRDefault="000D3413" w:rsidP="000D3413">
      <w:pPr>
        <w:pStyle w:val="Heading3"/>
      </w:pPr>
      <w:r>
        <w:t xml:space="preserve">Impact — Hegemony </w:t>
      </w:r>
    </w:p>
    <w:p w14:paraId="0CF1CDBA" w14:textId="77777777" w:rsidR="000D3413" w:rsidRDefault="000D3413" w:rsidP="000D3413">
      <w:pPr>
        <w:pStyle w:val="Heading4"/>
      </w:pPr>
      <w:r>
        <w:t xml:space="preserve">Economic growth allows China to </w:t>
      </w:r>
      <w:r w:rsidRPr="00BC216B">
        <w:rPr>
          <w:u w:val="single"/>
        </w:rPr>
        <w:t>leverage</w:t>
      </w:r>
      <w:r>
        <w:t xml:space="preserve"> power against the US. That erodes US hegemony and turns the </w:t>
      </w:r>
      <w:proofErr w:type="spellStart"/>
      <w:r>
        <w:t>Aff</w:t>
      </w:r>
      <w:proofErr w:type="spellEnd"/>
      <w:r>
        <w:t xml:space="preserve"> by increasing tensions.</w:t>
      </w:r>
    </w:p>
    <w:p w14:paraId="336E15CA" w14:textId="77777777" w:rsidR="000D3413" w:rsidRPr="00D047C2" w:rsidRDefault="000D3413" w:rsidP="000D3413">
      <w:pPr>
        <w:rPr>
          <w:rStyle w:val="Style13ptBold"/>
        </w:rPr>
      </w:pPr>
      <w:proofErr w:type="spellStart"/>
      <w:r w:rsidRPr="00D047C2">
        <w:rPr>
          <w:rStyle w:val="Style13ptBold"/>
        </w:rPr>
        <w:t>Tellis</w:t>
      </w:r>
      <w:proofErr w:type="spellEnd"/>
      <w:r w:rsidRPr="00D047C2">
        <w:rPr>
          <w:rStyle w:val="Style13ptBold"/>
        </w:rPr>
        <w:t xml:space="preserve"> ‘14</w:t>
      </w:r>
    </w:p>
    <w:p w14:paraId="2146A939" w14:textId="77777777" w:rsidR="000D3413" w:rsidRPr="00D047C2" w:rsidRDefault="000D3413" w:rsidP="000D3413">
      <w:pPr>
        <w:rPr>
          <w:sz w:val="18"/>
          <w:szCs w:val="18"/>
        </w:rPr>
      </w:pPr>
      <w:r w:rsidRPr="00D047C2">
        <w:rPr>
          <w:sz w:val="18"/>
          <w:szCs w:val="18"/>
        </w:rPr>
        <w:t xml:space="preserve">(Ashley J., senior associate at the Carnegie Endowment for International Peace, specializing in international security, defense, and Asian strategic issues, “Balancing Without Containment: An American Strategy for Managing China,” </w:t>
      </w:r>
      <w:hyperlink r:id="rId38" w:history="1">
        <w:r w:rsidRPr="00D047C2">
          <w:rPr>
            <w:rStyle w:val="Hyperlink"/>
            <w:sz w:val="18"/>
            <w:szCs w:val="18"/>
          </w:rPr>
          <w:t>http://carnegieendowment.org/files/balancing_without_containment.pdf</w:t>
        </w:r>
      </w:hyperlink>
      <w:r w:rsidRPr="00D047C2">
        <w:rPr>
          <w:sz w:val="18"/>
          <w:szCs w:val="18"/>
        </w:rPr>
        <w:t xml:space="preserve">) </w:t>
      </w:r>
    </w:p>
    <w:p w14:paraId="2ED6A415" w14:textId="77777777" w:rsidR="000D3413" w:rsidRDefault="000D3413" w:rsidP="000D3413"/>
    <w:p w14:paraId="7B619231" w14:textId="77777777" w:rsidR="000D3413" w:rsidRPr="00D047C2" w:rsidRDefault="000D3413" w:rsidP="000D3413">
      <w:pPr>
        <w:rPr>
          <w:sz w:val="14"/>
        </w:rPr>
      </w:pPr>
      <w:r w:rsidRPr="00D047C2">
        <w:rPr>
          <w:sz w:val="14"/>
        </w:rPr>
        <w:t>Although American mistrust of China is perhaps not as acute—at least right now, given the U.S. advantages in relative power—there is little doubt that significant anxieties persist because of challenges in diverse areas ranging from economic relations to military operations to alliances and geopolitics. As China’s power continues to grow, the discordance between Washington and Beijing in these and many other areas will likely be aggravated, thus intensifying the competition between the two countries. As Aaron Friedberg summarized it succinctly, “</w:t>
      </w:r>
      <w:r w:rsidRPr="000A7C3C">
        <w:rPr>
          <w:highlight w:val="green"/>
          <w:u w:val="single"/>
        </w:rPr>
        <w:t>the U</w:t>
      </w:r>
      <w:r w:rsidRPr="00D047C2">
        <w:rPr>
          <w:sz w:val="14"/>
        </w:rPr>
        <w:t xml:space="preserve">nited </w:t>
      </w:r>
      <w:r w:rsidRPr="000A7C3C">
        <w:rPr>
          <w:highlight w:val="green"/>
          <w:u w:val="single"/>
        </w:rPr>
        <w:t>S</w:t>
      </w:r>
      <w:r w:rsidRPr="00D047C2">
        <w:rPr>
          <w:sz w:val="14"/>
        </w:rPr>
        <w:t xml:space="preserve">tates </w:t>
      </w:r>
      <w:r w:rsidRPr="000A7C3C">
        <w:rPr>
          <w:highlight w:val="green"/>
          <w:u w:val="single"/>
        </w:rPr>
        <w:t>and</w:t>
      </w:r>
      <w:r w:rsidRPr="00D047C2">
        <w:rPr>
          <w:sz w:val="14"/>
        </w:rPr>
        <w:t xml:space="preserve"> the People’s Republic of </w:t>
      </w:r>
      <w:r w:rsidRPr="000A7C3C">
        <w:rPr>
          <w:rStyle w:val="StyleUnderline"/>
          <w:highlight w:val="green"/>
        </w:rPr>
        <w:t>China</w:t>
      </w:r>
      <w:r w:rsidRPr="00D047C2">
        <w:rPr>
          <w:sz w:val="14"/>
        </w:rPr>
        <w:t xml:space="preserve"> </w:t>
      </w:r>
      <w:r w:rsidRPr="000A7C3C">
        <w:rPr>
          <w:highlight w:val="green"/>
          <w:u w:val="single"/>
        </w:rPr>
        <w:t>are</w:t>
      </w:r>
      <w:r w:rsidRPr="00D047C2">
        <w:rPr>
          <w:sz w:val="14"/>
        </w:rPr>
        <w:t xml:space="preserve"> today </w:t>
      </w:r>
      <w:r w:rsidRPr="000A7C3C">
        <w:rPr>
          <w:b/>
          <w:highlight w:val="green"/>
          <w:u w:val="single"/>
        </w:rPr>
        <w:t>locked in a quiet but increasingly intense struggle for power</w:t>
      </w:r>
      <w:r w:rsidRPr="00D047C2">
        <w:rPr>
          <w:sz w:val="14"/>
        </w:rPr>
        <w:t xml:space="preserve"> and influence, not only in Asia but around the world.”5 When all is said and done, </w:t>
      </w:r>
      <w:r w:rsidRPr="000A7C3C">
        <w:rPr>
          <w:highlight w:val="green"/>
          <w:u w:val="single"/>
        </w:rPr>
        <w:t>this</w:t>
      </w:r>
      <w:r w:rsidRPr="00A87001">
        <w:rPr>
          <w:u w:val="single"/>
        </w:rPr>
        <w:t xml:space="preserve"> deepening</w:t>
      </w:r>
      <w:r w:rsidRPr="00D047C2">
        <w:rPr>
          <w:sz w:val="14"/>
        </w:rPr>
        <w:t xml:space="preserve"> Sino-American </w:t>
      </w:r>
      <w:r w:rsidRPr="00A87001">
        <w:rPr>
          <w:u w:val="single"/>
        </w:rPr>
        <w:t xml:space="preserve">power-political </w:t>
      </w:r>
      <w:r w:rsidRPr="000A7C3C">
        <w:rPr>
          <w:highlight w:val="green"/>
          <w:u w:val="single"/>
        </w:rPr>
        <w:t>competition</w:t>
      </w:r>
      <w:r w:rsidRPr="000A7C3C">
        <w:rPr>
          <w:sz w:val="14"/>
          <w:highlight w:val="green"/>
        </w:rPr>
        <w:t xml:space="preserve"> </w:t>
      </w:r>
      <w:r w:rsidRPr="000A7C3C">
        <w:rPr>
          <w:highlight w:val="green"/>
          <w:u w:val="single"/>
        </w:rPr>
        <w:t>derives</w:t>
      </w:r>
      <w:r w:rsidRPr="00A87001">
        <w:rPr>
          <w:u w:val="single"/>
        </w:rPr>
        <w:t xml:space="preserve"> fundamentally </w:t>
      </w:r>
      <w:r w:rsidRPr="000A7C3C">
        <w:rPr>
          <w:highlight w:val="green"/>
          <w:u w:val="single"/>
        </w:rPr>
        <w:t>from</w:t>
      </w:r>
      <w:r w:rsidRPr="00A87001">
        <w:rPr>
          <w:u w:val="single"/>
        </w:rPr>
        <w:t xml:space="preserve"> the fact</w:t>
      </w:r>
      <w:r w:rsidRPr="00D047C2">
        <w:rPr>
          <w:sz w:val="14"/>
        </w:rPr>
        <w:t xml:space="preserve"> that </w:t>
      </w:r>
      <w:r w:rsidRPr="00A87001">
        <w:rPr>
          <w:u w:val="single"/>
        </w:rPr>
        <w:t xml:space="preserve">both nations find themselves trapped in </w:t>
      </w:r>
      <w:r w:rsidRPr="000A7C3C">
        <w:rPr>
          <w:rStyle w:val="Emphasis"/>
          <w:highlight w:val="green"/>
        </w:rPr>
        <w:t>inescapable opposition</w:t>
      </w:r>
      <w:r w:rsidRPr="00D047C2">
        <w:rPr>
          <w:sz w:val="14"/>
        </w:rPr>
        <w:t xml:space="preserve">. </w:t>
      </w:r>
      <w:r w:rsidRPr="000A7C3C">
        <w:rPr>
          <w:highlight w:val="green"/>
          <w:u w:val="single"/>
        </w:rPr>
        <w:t>The U</w:t>
      </w:r>
      <w:r w:rsidRPr="00D047C2">
        <w:rPr>
          <w:sz w:val="14"/>
        </w:rPr>
        <w:t xml:space="preserve">nited </w:t>
      </w:r>
      <w:r w:rsidRPr="000A7C3C">
        <w:rPr>
          <w:highlight w:val="green"/>
          <w:u w:val="single"/>
        </w:rPr>
        <w:t>S</w:t>
      </w:r>
      <w:r w:rsidRPr="00D047C2">
        <w:rPr>
          <w:sz w:val="14"/>
        </w:rPr>
        <w:t xml:space="preserve">tates </w:t>
      </w:r>
      <w:r w:rsidRPr="000A7C3C">
        <w:rPr>
          <w:highlight w:val="green"/>
          <w:u w:val="single"/>
        </w:rPr>
        <w:t>seeks to protect its global hegemony</w:t>
      </w:r>
      <w:r w:rsidRPr="00D047C2">
        <w:rPr>
          <w:sz w:val="14"/>
        </w:rPr>
        <w:t>—</w:t>
      </w:r>
      <w:r w:rsidRPr="000A7C3C">
        <w:rPr>
          <w:rStyle w:val="Emphasis"/>
          <w:highlight w:val="green"/>
        </w:rPr>
        <w:t>as it must</w:t>
      </w:r>
      <w:r w:rsidRPr="00D047C2">
        <w:rPr>
          <w:sz w:val="14"/>
        </w:rPr>
        <w:t>, if it is to advance its varied national interests—</w:t>
      </w:r>
      <w:r w:rsidRPr="000A7C3C">
        <w:rPr>
          <w:highlight w:val="green"/>
          <w:u w:val="single"/>
        </w:rPr>
        <w:t xml:space="preserve">while rising Chinese power is oriented toward </w:t>
      </w:r>
      <w:r w:rsidRPr="000A7C3C">
        <w:rPr>
          <w:rStyle w:val="Emphasis"/>
          <w:highlight w:val="green"/>
        </w:rPr>
        <w:t>eroding that U.S. primacy</w:t>
      </w:r>
      <w:r w:rsidRPr="00D047C2">
        <w:rPr>
          <w:sz w:val="14"/>
        </w:rPr>
        <w:t xml:space="preserve">, </w:t>
      </w:r>
      <w:r w:rsidRPr="00A87001">
        <w:rPr>
          <w:u w:val="single"/>
        </w:rPr>
        <w:t>w</w:t>
      </w:r>
      <w:r w:rsidRPr="000A7C3C">
        <w:rPr>
          <w:highlight w:val="green"/>
          <w:u w:val="single"/>
        </w:rPr>
        <w:t xml:space="preserve">hich remains the </w:t>
      </w:r>
      <w:r w:rsidRPr="000A7C3C">
        <w:rPr>
          <w:rStyle w:val="Emphasis"/>
          <w:highlight w:val="green"/>
        </w:rPr>
        <w:t>most dangerous external constraint</w:t>
      </w:r>
      <w:r w:rsidRPr="000A7C3C">
        <w:rPr>
          <w:highlight w:val="green"/>
          <w:u w:val="single"/>
        </w:rPr>
        <w:t xml:space="preserve"> on Beijing’s ability to use its</w:t>
      </w:r>
      <w:r w:rsidRPr="00A87001">
        <w:rPr>
          <w:u w:val="single"/>
        </w:rPr>
        <w:t xml:space="preserve"> </w:t>
      </w:r>
      <w:r w:rsidRPr="00D047C2">
        <w:rPr>
          <w:sz w:val="14"/>
        </w:rPr>
        <w:t>steadily accumulating</w:t>
      </w:r>
      <w:r w:rsidRPr="00A87001">
        <w:rPr>
          <w:u w:val="single"/>
        </w:rPr>
        <w:t xml:space="preserve"> </w:t>
      </w:r>
      <w:r w:rsidRPr="000A7C3C">
        <w:rPr>
          <w:highlight w:val="green"/>
          <w:u w:val="single"/>
        </w:rPr>
        <w:t>power to reshape the</w:t>
      </w:r>
      <w:r w:rsidRPr="00A87001">
        <w:rPr>
          <w:u w:val="single"/>
        </w:rPr>
        <w:t xml:space="preserve"> extant </w:t>
      </w:r>
      <w:r w:rsidRPr="000A7C3C">
        <w:rPr>
          <w:highlight w:val="green"/>
          <w:u w:val="single"/>
        </w:rPr>
        <w:t>political order to serve its own interests.</w:t>
      </w:r>
      <w:r>
        <w:rPr>
          <w:u w:val="single"/>
        </w:rPr>
        <w:t xml:space="preserve"> </w:t>
      </w:r>
      <w:r w:rsidRPr="000A7C3C">
        <w:rPr>
          <w:rStyle w:val="Emphasis"/>
          <w:highlight w:val="green"/>
        </w:rPr>
        <w:t>This rivalry is</w:t>
      </w:r>
      <w:r w:rsidRPr="00744519">
        <w:rPr>
          <w:u w:val="single"/>
        </w:rPr>
        <w:t xml:space="preserve"> manifested in diverse ways</w:t>
      </w:r>
      <w:r w:rsidRPr="00D047C2">
        <w:rPr>
          <w:sz w:val="14"/>
        </w:rPr>
        <w:t xml:space="preserve">, from </w:t>
      </w:r>
      <w:r w:rsidRPr="00744519">
        <w:rPr>
          <w:u w:val="single"/>
        </w:rPr>
        <w:t xml:space="preserve">contests over control of the Asian </w:t>
      </w:r>
      <w:proofErr w:type="spellStart"/>
      <w:r w:rsidRPr="00744519">
        <w:rPr>
          <w:u w:val="single"/>
        </w:rPr>
        <w:t>rimlands</w:t>
      </w:r>
      <w:proofErr w:type="spellEnd"/>
      <w:r w:rsidRPr="00D047C2">
        <w:rPr>
          <w:sz w:val="14"/>
        </w:rPr>
        <w:t xml:space="preserve"> and </w:t>
      </w:r>
      <w:r w:rsidRPr="00744519">
        <w:rPr>
          <w:u w:val="single"/>
        </w:rPr>
        <w:t>the Indo-Pacific to ideological competition</w:t>
      </w:r>
      <w:r w:rsidRPr="00D047C2">
        <w:rPr>
          <w:sz w:val="14"/>
        </w:rPr>
        <w:t xml:space="preserve"> </w:t>
      </w:r>
      <w:r w:rsidRPr="00744519">
        <w:rPr>
          <w:u w:val="single"/>
        </w:rPr>
        <w:t>over different models of state-society relations.</w:t>
      </w:r>
      <w:r>
        <w:rPr>
          <w:u w:val="single"/>
        </w:rPr>
        <w:t xml:space="preserve"> </w:t>
      </w:r>
      <w:r w:rsidRPr="00744519">
        <w:rPr>
          <w:u w:val="single"/>
        </w:rPr>
        <w:t xml:space="preserve">It is </w:t>
      </w:r>
      <w:r w:rsidRPr="000A7C3C">
        <w:rPr>
          <w:rStyle w:val="Emphasis"/>
          <w:highlight w:val="green"/>
        </w:rPr>
        <w:t>ultimately rooted</w:t>
      </w:r>
      <w:r w:rsidRPr="00744519">
        <w:rPr>
          <w:rStyle w:val="Emphasis"/>
        </w:rPr>
        <w:t>,</w:t>
      </w:r>
      <w:r w:rsidRPr="00D047C2">
        <w:rPr>
          <w:sz w:val="14"/>
        </w:rPr>
        <w:t xml:space="preserve"> however, </w:t>
      </w:r>
      <w:r w:rsidRPr="000A7C3C">
        <w:rPr>
          <w:rStyle w:val="Emphasis"/>
          <w:highlight w:val="green"/>
        </w:rPr>
        <w:t>in material factors</w:t>
      </w:r>
      <w:r w:rsidRPr="00D047C2">
        <w:rPr>
          <w:sz w:val="14"/>
        </w:rPr>
        <w:t xml:space="preserve">, namely </w:t>
      </w:r>
      <w:r w:rsidRPr="00744519">
        <w:rPr>
          <w:u w:val="single"/>
        </w:rPr>
        <w:t>what Robert Gilpin</w:t>
      </w:r>
      <w:r>
        <w:rPr>
          <w:u w:val="single"/>
        </w:rPr>
        <w:t xml:space="preserve"> </w:t>
      </w:r>
      <w:r w:rsidRPr="00744519">
        <w:rPr>
          <w:u w:val="single"/>
        </w:rPr>
        <w:t xml:space="preserve">has called “the uneven growth of power among the dominant states </w:t>
      </w:r>
      <w:r w:rsidRPr="00D047C2">
        <w:rPr>
          <w:sz w:val="14"/>
        </w:rPr>
        <w:t xml:space="preserve">in the [international] system.”6 </w:t>
      </w:r>
      <w:r w:rsidRPr="000A7C3C">
        <w:rPr>
          <w:highlight w:val="green"/>
          <w:u w:val="single"/>
        </w:rPr>
        <w:t>Power</w:t>
      </w:r>
      <w:r w:rsidRPr="000A7C3C">
        <w:rPr>
          <w:sz w:val="14"/>
          <w:highlight w:val="green"/>
        </w:rPr>
        <w:t>,</w:t>
      </w:r>
      <w:r w:rsidRPr="00D047C2">
        <w:rPr>
          <w:sz w:val="14"/>
        </w:rPr>
        <w:t xml:space="preserve"> in this context, </w:t>
      </w:r>
      <w:r w:rsidRPr="00264E8A">
        <w:rPr>
          <w:u w:val="single"/>
        </w:rPr>
        <w:t>is a multidimensional phenomenon</w:t>
      </w:r>
      <w:r w:rsidRPr="00D047C2">
        <w:rPr>
          <w:sz w:val="14"/>
        </w:rPr>
        <w:t xml:space="preserve">. </w:t>
      </w:r>
      <w:r w:rsidRPr="00264E8A">
        <w:rPr>
          <w:u w:val="single"/>
        </w:rPr>
        <w:t xml:space="preserve">It </w:t>
      </w:r>
      <w:r w:rsidRPr="000A7C3C">
        <w:rPr>
          <w:highlight w:val="green"/>
          <w:u w:val="single"/>
        </w:rPr>
        <w:t>refers to the ability of a state to protect</w:t>
      </w:r>
      <w:r w:rsidRPr="00D047C2">
        <w:rPr>
          <w:sz w:val="14"/>
        </w:rPr>
        <w:t xml:space="preserve"> its </w:t>
      </w:r>
      <w:r w:rsidRPr="00264E8A">
        <w:rPr>
          <w:u w:val="single"/>
        </w:rPr>
        <w:t>freedom of action through</w:t>
      </w:r>
      <w:r w:rsidRPr="00D047C2">
        <w:rPr>
          <w:sz w:val="14"/>
        </w:rPr>
        <w:t xml:space="preserve"> the possession of </w:t>
      </w:r>
      <w:r w:rsidRPr="000A7C3C">
        <w:rPr>
          <w:rStyle w:val="Emphasis"/>
          <w:highlight w:val="green"/>
        </w:rPr>
        <w:t>superior economic capabilities</w:t>
      </w:r>
      <w:r w:rsidRPr="000A7C3C">
        <w:rPr>
          <w:sz w:val="14"/>
          <w:highlight w:val="green"/>
        </w:rPr>
        <w:t xml:space="preserve"> </w:t>
      </w:r>
      <w:r w:rsidRPr="000A7C3C">
        <w:rPr>
          <w:highlight w:val="green"/>
          <w:u w:val="single"/>
        </w:rPr>
        <w:t>that</w:t>
      </w:r>
      <w:r w:rsidRPr="00D047C2">
        <w:rPr>
          <w:sz w:val="14"/>
        </w:rPr>
        <w:t xml:space="preserve"> in turn </w:t>
      </w:r>
      <w:r w:rsidRPr="000A7C3C">
        <w:rPr>
          <w:b/>
          <w:highlight w:val="green"/>
          <w:u w:val="single"/>
        </w:rPr>
        <w:t>enable the production of requisite military strength</w:t>
      </w:r>
      <w:r w:rsidRPr="00D047C2">
        <w:rPr>
          <w:sz w:val="14"/>
        </w:rPr>
        <w:t xml:space="preserve">. </w:t>
      </w:r>
      <w:r w:rsidRPr="000A7C3C">
        <w:rPr>
          <w:rStyle w:val="Emphasis"/>
          <w:highlight w:val="green"/>
        </w:rPr>
        <w:t>These twin foundations allow a state to acquire</w:t>
      </w:r>
      <w:r w:rsidRPr="00D047C2">
        <w:rPr>
          <w:rStyle w:val="Emphasis"/>
        </w:rPr>
        <w:t xml:space="preserve"> </w:t>
      </w:r>
      <w:r w:rsidRPr="00D047C2">
        <w:rPr>
          <w:sz w:val="14"/>
        </w:rPr>
        <w:t xml:space="preserve">the other trappings of </w:t>
      </w:r>
      <w:r w:rsidRPr="000A7C3C">
        <w:rPr>
          <w:rStyle w:val="Emphasis"/>
          <w:highlight w:val="green"/>
        </w:rPr>
        <w:t>power,</w:t>
      </w:r>
      <w:r w:rsidRPr="00D047C2">
        <w:rPr>
          <w:sz w:val="14"/>
        </w:rPr>
        <w:t xml:space="preserve"> such as the ability to attract and protect friends and allies, secure a seat at the high tables of international governance, and popularize ideologies that help to secure international acceptance of its standing. China’s expanding economy, which has grown at an average of some 10 percent of gross national product (GNP) annually during the past thirty-odd years, has enabled it to become the new global power most capable of challenging U.S. primacy. </w:t>
      </w:r>
      <w:r w:rsidRPr="001A05F6">
        <w:rPr>
          <w:u w:val="single"/>
        </w:rPr>
        <w:t>Shorn of all subtlety,</w:t>
      </w:r>
      <w:r>
        <w:rPr>
          <w:u w:val="single"/>
        </w:rPr>
        <w:t xml:space="preserve"> </w:t>
      </w:r>
      <w:r w:rsidRPr="000A7C3C">
        <w:rPr>
          <w:highlight w:val="green"/>
          <w:u w:val="single"/>
        </w:rPr>
        <w:t>Beijing’s rise poses a special problem for U.S. interests</w:t>
      </w:r>
      <w:r w:rsidRPr="000A7C3C">
        <w:rPr>
          <w:sz w:val="14"/>
          <w:highlight w:val="green"/>
        </w:rPr>
        <w:t xml:space="preserve"> </w:t>
      </w:r>
      <w:r w:rsidRPr="000A7C3C">
        <w:rPr>
          <w:highlight w:val="green"/>
          <w:u w:val="single"/>
        </w:rPr>
        <w:t xml:space="preserve">because it threatens a possible power transition </w:t>
      </w:r>
      <w:r w:rsidRPr="000A7C3C">
        <w:rPr>
          <w:rStyle w:val="Emphasis"/>
          <w:highlight w:val="green"/>
        </w:rPr>
        <w:t>at the core of the global system</w:t>
      </w:r>
      <w:r w:rsidRPr="001A05F6">
        <w:rPr>
          <w:u w:val="single"/>
        </w:rPr>
        <w:t>.</w:t>
      </w:r>
      <w:r w:rsidRPr="00D047C2">
        <w:rPr>
          <w:sz w:val="14"/>
        </w:rPr>
        <w:t xml:space="preserve"> </w:t>
      </w:r>
      <w:r w:rsidRPr="000A7C3C">
        <w:rPr>
          <w:highlight w:val="green"/>
          <w:u w:val="single"/>
        </w:rPr>
        <w:t>If China continues to grow</w:t>
      </w:r>
      <w:r w:rsidRPr="001A05F6">
        <w:rPr>
          <w:u w:val="single"/>
        </w:rPr>
        <w:t xml:space="preserve"> </w:t>
      </w:r>
      <w:r w:rsidRPr="00D047C2">
        <w:rPr>
          <w:sz w:val="14"/>
        </w:rPr>
        <w:t xml:space="preserve">at higher rates than the United States well into the future, </w:t>
      </w:r>
      <w:r w:rsidRPr="000A7C3C">
        <w:rPr>
          <w:highlight w:val="green"/>
          <w:u w:val="single"/>
        </w:rPr>
        <w:t>it could</w:t>
      </w:r>
      <w:r w:rsidRPr="001A05F6">
        <w:rPr>
          <w:u w:val="single"/>
        </w:rPr>
        <w:t xml:space="preserve"> in time </w:t>
      </w:r>
      <w:r w:rsidRPr="000A7C3C">
        <w:rPr>
          <w:highlight w:val="green"/>
          <w:u w:val="single"/>
        </w:rPr>
        <w:t>displace Washington</w:t>
      </w:r>
      <w:r w:rsidRPr="001A05F6">
        <w:rPr>
          <w:u w:val="single"/>
        </w:rPr>
        <w:t xml:space="preserve"> as the most</w:t>
      </w:r>
      <w:r>
        <w:rPr>
          <w:u w:val="single"/>
        </w:rPr>
        <w:t xml:space="preserve"> </w:t>
      </w:r>
      <w:r w:rsidRPr="001A05F6">
        <w:rPr>
          <w:u w:val="single"/>
        </w:rPr>
        <w:t xml:space="preserve">important entity worldwide </w:t>
      </w:r>
      <w:r w:rsidRPr="000A7C3C">
        <w:rPr>
          <w:highlight w:val="green"/>
          <w:u w:val="single"/>
        </w:rPr>
        <w:t xml:space="preserve">and </w:t>
      </w:r>
      <w:r w:rsidRPr="000A7C3C">
        <w:rPr>
          <w:rStyle w:val="Emphasis"/>
          <w:highlight w:val="green"/>
        </w:rPr>
        <w:t>threaten the</w:t>
      </w:r>
      <w:r w:rsidRPr="00D047C2">
        <w:rPr>
          <w:rStyle w:val="Emphasis"/>
        </w:rPr>
        <w:t xml:space="preserve"> postwar </w:t>
      </w:r>
      <w:r w:rsidRPr="000A7C3C">
        <w:rPr>
          <w:rStyle w:val="Emphasis"/>
          <w:highlight w:val="green"/>
        </w:rPr>
        <w:t>international order</w:t>
      </w:r>
      <w:r w:rsidRPr="00D047C2">
        <w:rPr>
          <w:sz w:val="14"/>
        </w:rPr>
        <w:t xml:space="preserve"> that has been </w:t>
      </w:r>
      <w:r w:rsidRPr="000A7C3C">
        <w:rPr>
          <w:highlight w:val="green"/>
          <w:u w:val="single"/>
        </w:rPr>
        <w:t>built and maintained by preeminent American power</w:t>
      </w:r>
      <w:r w:rsidRPr="00D047C2">
        <w:rPr>
          <w:sz w:val="14"/>
        </w:rPr>
        <w:t>.7</w:t>
      </w:r>
    </w:p>
    <w:p w14:paraId="69325676" w14:textId="77777777" w:rsidR="000D3413" w:rsidRDefault="000D3413" w:rsidP="000D3413"/>
    <w:p w14:paraId="4B2BE607" w14:textId="77777777" w:rsidR="000D3413" w:rsidRDefault="000D3413" w:rsidP="000D3413">
      <w:pPr>
        <w:pStyle w:val="Tag2"/>
      </w:pPr>
      <w:r>
        <w:t>US hegemony prevents escalating global wars</w:t>
      </w:r>
    </w:p>
    <w:p w14:paraId="6E24695D" w14:textId="77777777" w:rsidR="000D3413" w:rsidRPr="00D047C2" w:rsidRDefault="000D3413" w:rsidP="000D3413">
      <w:pPr>
        <w:rPr>
          <w:rStyle w:val="Style13ptBold"/>
        </w:rPr>
      </w:pPr>
      <w:r w:rsidRPr="00D047C2">
        <w:rPr>
          <w:rStyle w:val="Style13ptBold"/>
        </w:rPr>
        <w:t xml:space="preserve">Keck, ‘14 </w:t>
      </w:r>
    </w:p>
    <w:p w14:paraId="05EB184A" w14:textId="77777777" w:rsidR="000D3413" w:rsidRPr="00D047C2" w:rsidRDefault="000D3413" w:rsidP="000D3413">
      <w:pPr>
        <w:rPr>
          <w:sz w:val="18"/>
          <w:szCs w:val="18"/>
        </w:rPr>
      </w:pPr>
      <w:r w:rsidRPr="00D047C2">
        <w:rPr>
          <w:sz w:val="18"/>
          <w:szCs w:val="18"/>
        </w:rPr>
        <w:t xml:space="preserve">(Zachary, Managing Editor of the Diplomat, “America’s Relative Decline: Should We Panic?” </w:t>
      </w:r>
      <w:hyperlink r:id="rId39" w:history="1">
        <w:r w:rsidRPr="00D047C2">
          <w:rPr>
            <w:sz w:val="18"/>
            <w:szCs w:val="18"/>
          </w:rPr>
          <w:t>http://thediplomat.com/2014/01/americas-relative-decline-should-we-panic/</w:t>
        </w:r>
      </w:hyperlink>
      <w:r w:rsidRPr="00D047C2">
        <w:rPr>
          <w:sz w:val="18"/>
          <w:szCs w:val="18"/>
        </w:rPr>
        <w:t>)</w:t>
      </w:r>
    </w:p>
    <w:p w14:paraId="270F79F8" w14:textId="77777777" w:rsidR="000D3413" w:rsidRDefault="000D3413" w:rsidP="000D3413"/>
    <w:p w14:paraId="17C6E395" w14:textId="77777777" w:rsidR="000D3413" w:rsidRPr="00646D72" w:rsidRDefault="000D3413" w:rsidP="000D3413">
      <w:pPr>
        <w:rPr>
          <w:sz w:val="16"/>
          <w:szCs w:val="20"/>
        </w:rPr>
      </w:pPr>
      <w:r w:rsidRPr="00646D72">
        <w:rPr>
          <w:sz w:val="16"/>
          <w:szCs w:val="20"/>
        </w:rPr>
        <w:t xml:space="preserve">Still, </w:t>
      </w:r>
      <w:r w:rsidRPr="006A424A">
        <w:rPr>
          <w:rStyle w:val="StyleUnderline"/>
          <w:szCs w:val="20"/>
        </w:rPr>
        <w:t xml:space="preserve">on balance, </w:t>
      </w:r>
      <w:r w:rsidRPr="000A7C3C">
        <w:rPr>
          <w:rStyle w:val="StyleUnderline"/>
          <w:szCs w:val="20"/>
          <w:highlight w:val="green"/>
        </w:rPr>
        <w:t>the U.S. has been a positive force in the world</w:t>
      </w:r>
      <w:r w:rsidRPr="00646D72">
        <w:rPr>
          <w:sz w:val="16"/>
          <w:szCs w:val="20"/>
        </w:rPr>
        <w:t xml:space="preserve">, especially for a unipolar power. Certainly, </w:t>
      </w:r>
      <w:r w:rsidRPr="000A7C3C">
        <w:rPr>
          <w:rStyle w:val="StyleUnderline"/>
          <w:szCs w:val="20"/>
          <w:highlight w:val="green"/>
        </w:rPr>
        <w:t>it’s hard to imagine many other countries acting as benignly</w:t>
      </w:r>
      <w:r w:rsidRPr="00646D72">
        <w:rPr>
          <w:sz w:val="16"/>
          <w:szCs w:val="20"/>
        </w:rPr>
        <w:t xml:space="preserve"> if they possessed the amount of relative power America had at the end of the Cold War. Indeed, the British were not nearly as powerful as the U.S. in the 19th Century and they incorporated most of the globe in their colonial empire. Even when it had to contend with another superpower, Russia occupied half a continent by brutally suppressing its populace. Had the U.S. collapsed and the Soviet Union emerged as the Cold War victor, Western Europe would likely be speaking Russian by now. </w:t>
      </w:r>
      <w:r w:rsidRPr="000A7C3C">
        <w:rPr>
          <w:rStyle w:val="StyleUnderline"/>
          <w:szCs w:val="20"/>
          <w:highlight w:val="green"/>
        </w:rPr>
        <w:t>It’s difficult to imagine China</w:t>
      </w:r>
      <w:r w:rsidRPr="004A7080">
        <w:rPr>
          <w:rStyle w:val="StyleUnderline"/>
          <w:szCs w:val="20"/>
        </w:rPr>
        <w:t xml:space="preserve"> </w:t>
      </w:r>
      <w:r w:rsidRPr="000A7C3C">
        <w:rPr>
          <w:rStyle w:val="StyleUnderline"/>
          <w:szCs w:val="20"/>
          <w:highlight w:val="green"/>
        </w:rPr>
        <w:t>defending</w:t>
      </w:r>
      <w:r w:rsidRPr="004A7080">
        <w:rPr>
          <w:rStyle w:val="StyleUnderline"/>
          <w:szCs w:val="20"/>
        </w:rPr>
        <w:t xml:space="preserve"> a rule-based, open </w:t>
      </w:r>
      <w:r w:rsidRPr="000A7C3C">
        <w:rPr>
          <w:rStyle w:val="StyleUnderline"/>
          <w:highlight w:val="green"/>
        </w:rPr>
        <w:t>international order if it were a unipolar power</w:t>
      </w:r>
      <w:r w:rsidRPr="004A7080">
        <w:rPr>
          <w:rStyle w:val="StyleUnderline"/>
          <w:szCs w:val="20"/>
        </w:rPr>
        <w:t>, much less making an effort to uphold a minimum level of human rights in the world</w:t>
      </w:r>
      <w:r w:rsidRPr="00646D72">
        <w:rPr>
          <w:sz w:val="16"/>
          <w:szCs w:val="20"/>
        </w:rPr>
        <w:t xml:space="preserve">. </w:t>
      </w:r>
      <w:r w:rsidRPr="000A7C3C">
        <w:rPr>
          <w:rStyle w:val="Emphasis"/>
          <w:highlight w:val="green"/>
        </w:rPr>
        <w:t>Regardless of your opinion on U.S. global leadership</w:t>
      </w:r>
      <w:r w:rsidRPr="00646D72">
        <w:rPr>
          <w:sz w:val="16"/>
          <w:szCs w:val="20"/>
        </w:rPr>
        <w:t xml:space="preserve"> over the last two decades, however, </w:t>
      </w:r>
      <w:r w:rsidRPr="000A7C3C">
        <w:rPr>
          <w:rStyle w:val="Emphasis"/>
          <w:highlight w:val="green"/>
        </w:rPr>
        <w:t>there is good reason to fear its relative decline compared with China</w:t>
      </w:r>
      <w:r w:rsidRPr="00D047C2">
        <w:rPr>
          <w:rStyle w:val="Emphasis"/>
        </w:rPr>
        <w:t xml:space="preserve"> </w:t>
      </w:r>
      <w:r w:rsidRPr="00646D72">
        <w:rPr>
          <w:sz w:val="16"/>
          <w:szCs w:val="20"/>
        </w:rPr>
        <w:t xml:space="preserve">and other emerging nations. To begin with, </w:t>
      </w:r>
      <w:r w:rsidRPr="000A7C3C">
        <w:rPr>
          <w:rStyle w:val="StyleUnderline"/>
          <w:szCs w:val="20"/>
          <w:highlight w:val="green"/>
        </w:rPr>
        <w:t>hegemonic transition periods have historically been the most destabilizing eras i</w:t>
      </w:r>
      <w:r w:rsidRPr="004A7080">
        <w:rPr>
          <w:rStyle w:val="StyleUnderline"/>
          <w:szCs w:val="20"/>
        </w:rPr>
        <w:t>n history</w:t>
      </w:r>
      <w:r w:rsidRPr="00646D72">
        <w:rPr>
          <w:sz w:val="16"/>
          <w:szCs w:val="20"/>
        </w:rPr>
        <w:t xml:space="preserve">. This is not only because of the malign intentions of the rising and established power(s). </w:t>
      </w:r>
      <w:r w:rsidRPr="004A7080">
        <w:rPr>
          <w:rStyle w:val="StyleUnderline"/>
          <w:szCs w:val="20"/>
        </w:rPr>
        <w:t xml:space="preserve">Even if all the parties have benign, peaceful intentions, </w:t>
      </w:r>
      <w:r w:rsidRPr="000A7C3C">
        <w:rPr>
          <w:rStyle w:val="StyleUnderline"/>
          <w:szCs w:val="20"/>
          <w:highlight w:val="green"/>
        </w:rPr>
        <w:t>the rise of new global powers necessitates revisions to the “rules of the road.”</w:t>
      </w:r>
      <w:r w:rsidRPr="004A7080">
        <w:rPr>
          <w:rStyle w:val="StyleUnderline"/>
          <w:szCs w:val="20"/>
        </w:rPr>
        <w:t xml:space="preserve"> This is </w:t>
      </w:r>
      <w:r w:rsidRPr="004A7080">
        <w:rPr>
          <w:rStyle w:val="Emphasis"/>
          <w:szCs w:val="20"/>
        </w:rPr>
        <w:t>nearly impossible</w:t>
      </w:r>
      <w:r w:rsidRPr="004A7080">
        <w:rPr>
          <w:rStyle w:val="StyleUnderline"/>
          <w:szCs w:val="20"/>
        </w:rPr>
        <w:t xml:space="preserve"> to do in any organized fashion given the anarchic nature of the international system, where</w:t>
      </w:r>
      <w:r w:rsidRPr="00646D72">
        <w:rPr>
          <w:sz w:val="16"/>
          <w:szCs w:val="20"/>
        </w:rPr>
        <w:t xml:space="preserve"> there is </w:t>
      </w:r>
      <w:r w:rsidRPr="004A7080">
        <w:rPr>
          <w:rStyle w:val="StyleUnderline"/>
          <w:szCs w:val="20"/>
        </w:rPr>
        <w:t>no central authority</w:t>
      </w:r>
      <w:r w:rsidRPr="00646D72">
        <w:rPr>
          <w:sz w:val="16"/>
          <w:szCs w:val="20"/>
        </w:rPr>
        <w:t xml:space="preserve"> that </w:t>
      </w:r>
      <w:r w:rsidRPr="004A7080">
        <w:rPr>
          <w:rStyle w:val="StyleUnderline"/>
          <w:szCs w:val="20"/>
        </w:rPr>
        <w:t>can govern interactions</w:t>
      </w:r>
      <w:r w:rsidRPr="00646D72">
        <w:rPr>
          <w:sz w:val="16"/>
          <w:szCs w:val="20"/>
        </w:rPr>
        <w:t xml:space="preserve"> between states. </w:t>
      </w:r>
      <w:r w:rsidRPr="004A7080">
        <w:rPr>
          <w:rStyle w:val="StyleUnderline"/>
          <w:szCs w:val="20"/>
        </w:rPr>
        <w:t>We are already starting to see the potential dangers of hegemonic transition periods in the Asia-Pacific</w:t>
      </w:r>
      <w:r w:rsidRPr="00646D72">
        <w:rPr>
          <w:sz w:val="16"/>
          <w:szCs w:val="20"/>
        </w:rPr>
        <w:t xml:space="preserve"> (</w:t>
      </w:r>
      <w:r w:rsidRPr="004A7080">
        <w:rPr>
          <w:rStyle w:val="StyleUnderline"/>
          <w:szCs w:val="20"/>
        </w:rPr>
        <w:t>and</w:t>
      </w:r>
      <w:r w:rsidRPr="00646D72">
        <w:rPr>
          <w:sz w:val="16"/>
          <w:szCs w:val="20"/>
        </w:rPr>
        <w:t xml:space="preserve"> arguably the </w:t>
      </w:r>
      <w:r w:rsidRPr="004A7080">
        <w:rPr>
          <w:rStyle w:val="StyleUnderline"/>
          <w:szCs w:val="20"/>
        </w:rPr>
        <w:t>Middle East</w:t>
      </w:r>
      <w:r w:rsidRPr="00646D72">
        <w:rPr>
          <w:sz w:val="16"/>
          <w:szCs w:val="20"/>
        </w:rPr>
        <w:t xml:space="preserve">). </w:t>
      </w:r>
      <w:r w:rsidRPr="000A7C3C">
        <w:rPr>
          <w:rStyle w:val="StyleUnderline"/>
          <w:highlight w:val="green"/>
        </w:rPr>
        <w:t>As China grows more economically</w:t>
      </w:r>
      <w:r w:rsidRPr="00646D72">
        <w:rPr>
          <w:rStyle w:val="StyleUnderline"/>
        </w:rPr>
        <w:t xml:space="preserve"> </w:t>
      </w:r>
      <w:r w:rsidRPr="00646D72">
        <w:rPr>
          <w:sz w:val="16"/>
          <w:szCs w:val="20"/>
        </w:rPr>
        <w:t xml:space="preserve">and militarily </w:t>
      </w:r>
      <w:r w:rsidRPr="004A7080">
        <w:rPr>
          <w:rStyle w:val="StyleUnderline"/>
          <w:szCs w:val="20"/>
        </w:rPr>
        <w:t xml:space="preserve">powerful, </w:t>
      </w:r>
      <w:r w:rsidRPr="000A7C3C">
        <w:rPr>
          <w:rStyle w:val="StyleUnderline"/>
          <w:szCs w:val="20"/>
          <w:highlight w:val="green"/>
        </w:rPr>
        <w:t>it has</w:t>
      </w:r>
      <w:r w:rsidRPr="00646D72">
        <w:rPr>
          <w:sz w:val="16"/>
          <w:szCs w:val="20"/>
        </w:rPr>
        <w:t xml:space="preserve"> unsurprisingly </w:t>
      </w:r>
      <w:r w:rsidRPr="000A7C3C">
        <w:rPr>
          <w:rStyle w:val="StyleUnderline"/>
          <w:szCs w:val="20"/>
          <w:highlight w:val="green"/>
        </w:rPr>
        <w:t>sought to expand its influence</w:t>
      </w:r>
      <w:r w:rsidRPr="004A7080">
        <w:rPr>
          <w:rStyle w:val="StyleUnderline"/>
          <w:szCs w:val="20"/>
        </w:rPr>
        <w:t xml:space="preserve"> in East Asia. This</w:t>
      </w:r>
      <w:r w:rsidRPr="00646D72">
        <w:rPr>
          <w:sz w:val="16"/>
          <w:szCs w:val="20"/>
        </w:rPr>
        <w:t xml:space="preserve"> necessarily </w:t>
      </w:r>
      <w:r w:rsidRPr="004A7080">
        <w:rPr>
          <w:rStyle w:val="StyleUnderline"/>
          <w:szCs w:val="20"/>
        </w:rPr>
        <w:t>has to come at the expense of other powers</w:t>
      </w:r>
      <w:r w:rsidRPr="00646D72">
        <w:rPr>
          <w:sz w:val="16"/>
          <w:szCs w:val="20"/>
        </w:rPr>
        <w:t xml:space="preserve">, which so far has primarily meant </w:t>
      </w:r>
      <w:r w:rsidRPr="000A7C3C">
        <w:rPr>
          <w:rStyle w:val="StyleUnderline"/>
          <w:highlight w:val="green"/>
        </w:rPr>
        <w:t>the U.S., Japan, Vietnam and</w:t>
      </w:r>
      <w:r w:rsidRPr="00646D72">
        <w:rPr>
          <w:rStyle w:val="StyleUnderline"/>
        </w:rPr>
        <w:t xml:space="preserve"> </w:t>
      </w:r>
      <w:r w:rsidRPr="00646D72">
        <w:rPr>
          <w:sz w:val="16"/>
          <w:szCs w:val="20"/>
        </w:rPr>
        <w:t xml:space="preserve">the </w:t>
      </w:r>
      <w:r w:rsidRPr="000A7C3C">
        <w:rPr>
          <w:rStyle w:val="StyleUnderline"/>
          <w:highlight w:val="green"/>
        </w:rPr>
        <w:t>Philippines</w:t>
      </w:r>
      <w:r w:rsidRPr="00646D72">
        <w:rPr>
          <w:sz w:val="16"/>
          <w:szCs w:val="20"/>
        </w:rPr>
        <w:t xml:space="preserve">. Naturally, </w:t>
      </w:r>
      <w:r w:rsidRPr="004A7080">
        <w:rPr>
          <w:rStyle w:val="StyleUnderline"/>
          <w:szCs w:val="20"/>
        </w:rPr>
        <w:t>these</w:t>
      </w:r>
      <w:r w:rsidRPr="00646D72">
        <w:rPr>
          <w:sz w:val="16"/>
          <w:szCs w:val="20"/>
        </w:rPr>
        <w:t xml:space="preserve"> powers </w:t>
      </w:r>
      <w:r w:rsidRPr="000A7C3C">
        <w:rPr>
          <w:rStyle w:val="StyleUnderline"/>
          <w:szCs w:val="20"/>
          <w:highlight w:val="green"/>
        </w:rPr>
        <w:t>have sought to resist Chinese encroachments</w:t>
      </w:r>
      <w:r w:rsidRPr="004A7080">
        <w:rPr>
          <w:rStyle w:val="StyleUnderline"/>
          <w:szCs w:val="20"/>
        </w:rPr>
        <w:t xml:space="preserve"> on their territory and influence, </w:t>
      </w:r>
      <w:r w:rsidRPr="000A7C3C">
        <w:rPr>
          <w:rStyle w:val="StyleUnderline"/>
          <w:szCs w:val="20"/>
          <w:highlight w:val="green"/>
        </w:rPr>
        <w:t xml:space="preserve">and the situation </w:t>
      </w:r>
      <w:r w:rsidRPr="000A7C3C">
        <w:rPr>
          <w:rStyle w:val="Emphasis"/>
          <w:szCs w:val="20"/>
          <w:highlight w:val="green"/>
        </w:rPr>
        <w:t xml:space="preserve">grows </w:t>
      </w:r>
      <w:proofErr w:type="gramStart"/>
      <w:r w:rsidRPr="000A7C3C">
        <w:rPr>
          <w:rStyle w:val="Emphasis"/>
          <w:szCs w:val="20"/>
          <w:highlight w:val="green"/>
        </w:rPr>
        <w:t>more tense</w:t>
      </w:r>
      <w:proofErr w:type="gramEnd"/>
      <w:r w:rsidRPr="004A7080">
        <w:rPr>
          <w:rStyle w:val="StyleUnderline"/>
          <w:szCs w:val="20"/>
        </w:rPr>
        <w:t xml:space="preserve"> with each passing day</w:t>
      </w:r>
      <w:r w:rsidRPr="00646D72">
        <w:rPr>
          <w:sz w:val="16"/>
          <w:szCs w:val="20"/>
        </w:rPr>
        <w:t xml:space="preserve">. Should China eventually emerge as a global power, or should nations in other regions enjoy a similar rise as Kenny suggests, this situation will play itself out elsewhere in the years and decades ahead. </w:t>
      </w:r>
      <w:r w:rsidRPr="004A7080">
        <w:rPr>
          <w:rStyle w:val="StyleUnderline"/>
          <w:szCs w:val="20"/>
        </w:rPr>
        <w:t>All of this highlights</w:t>
      </w:r>
      <w:r w:rsidRPr="00646D72">
        <w:rPr>
          <w:sz w:val="16"/>
          <w:szCs w:val="20"/>
        </w:rPr>
        <w:t xml:space="preserve"> some of </w:t>
      </w:r>
      <w:r w:rsidRPr="004A7080">
        <w:rPr>
          <w:rStyle w:val="StyleUnderline"/>
          <w:szCs w:val="20"/>
        </w:rPr>
        <w:t>the advantages of a unipolar system</w:t>
      </w:r>
      <w:r w:rsidRPr="00646D72">
        <w:rPr>
          <w:sz w:val="16"/>
          <w:szCs w:val="20"/>
        </w:rPr>
        <w:t xml:space="preserve">. Namely, </w:t>
      </w:r>
      <w:r w:rsidRPr="004A7080">
        <w:rPr>
          <w:rStyle w:val="StyleUnderline"/>
          <w:szCs w:val="20"/>
        </w:rPr>
        <w:t>although the U.S. has asserted military force</w:t>
      </w:r>
      <w:r w:rsidRPr="00646D72">
        <w:rPr>
          <w:sz w:val="16"/>
          <w:szCs w:val="20"/>
        </w:rPr>
        <w:t xml:space="preserve"> quite </w:t>
      </w:r>
      <w:r w:rsidRPr="004A7080">
        <w:rPr>
          <w:rStyle w:val="StyleUnderline"/>
          <w:szCs w:val="20"/>
        </w:rPr>
        <w:t>frequently</w:t>
      </w:r>
      <w:r w:rsidRPr="00646D72">
        <w:rPr>
          <w:sz w:val="16"/>
          <w:szCs w:val="20"/>
        </w:rPr>
        <w:t xml:space="preserve"> in the post-Cold War era, </w:t>
      </w:r>
      <w:r w:rsidRPr="004A7080">
        <w:rPr>
          <w:rStyle w:val="StyleUnderline"/>
          <w:szCs w:val="20"/>
        </w:rPr>
        <w:t xml:space="preserve">it has only fought weak powers and thus its wars have been </w:t>
      </w:r>
      <w:r w:rsidRPr="004A7080">
        <w:rPr>
          <w:rStyle w:val="Emphasis"/>
          <w:szCs w:val="20"/>
        </w:rPr>
        <w:t>fairly limited</w:t>
      </w:r>
      <w:r w:rsidRPr="004A7080">
        <w:rPr>
          <w:rStyle w:val="StyleUnderline"/>
          <w:szCs w:val="20"/>
        </w:rPr>
        <w:t xml:space="preserve"> in terms of</w:t>
      </w:r>
      <w:r w:rsidRPr="00646D72">
        <w:rPr>
          <w:sz w:val="16"/>
          <w:szCs w:val="20"/>
        </w:rPr>
        <w:t xml:space="preserve"> the number of </w:t>
      </w:r>
      <w:r w:rsidRPr="004A7080">
        <w:rPr>
          <w:rStyle w:val="StyleUnderline"/>
          <w:szCs w:val="20"/>
        </w:rPr>
        <w:t>casualties</w:t>
      </w:r>
      <w:r w:rsidRPr="00646D72">
        <w:rPr>
          <w:sz w:val="16"/>
          <w:szCs w:val="20"/>
        </w:rPr>
        <w:t xml:space="preserve"> involved. At the same time, </w:t>
      </w:r>
      <w:r w:rsidRPr="000A7C3C">
        <w:rPr>
          <w:rStyle w:val="StyleUnderline"/>
          <w:szCs w:val="20"/>
          <w:highlight w:val="green"/>
        </w:rPr>
        <w:t xml:space="preserve">America’s preponderance of power has prevented a </w:t>
      </w:r>
      <w:r w:rsidRPr="000A7C3C">
        <w:rPr>
          <w:rStyle w:val="Emphasis"/>
          <w:szCs w:val="20"/>
          <w:highlight w:val="green"/>
        </w:rPr>
        <w:t>great power war</w:t>
      </w:r>
      <w:r w:rsidRPr="000A7C3C">
        <w:rPr>
          <w:rStyle w:val="StyleUnderline"/>
          <w:szCs w:val="20"/>
          <w:highlight w:val="green"/>
        </w:rPr>
        <w:t xml:space="preserve">, and even restrained major </w:t>
      </w:r>
      <w:r w:rsidRPr="000A7C3C">
        <w:rPr>
          <w:rStyle w:val="Emphasis"/>
          <w:szCs w:val="20"/>
          <w:highlight w:val="green"/>
        </w:rPr>
        <w:t>regional powers from coming to blows.</w:t>
      </w:r>
      <w:r w:rsidRPr="00646D72">
        <w:rPr>
          <w:sz w:val="16"/>
          <w:szCs w:val="20"/>
        </w:rPr>
        <w:t xml:space="preserve"> For instance, </w:t>
      </w:r>
      <w:r w:rsidRPr="004A7080">
        <w:rPr>
          <w:rStyle w:val="StyleUnderline"/>
          <w:szCs w:val="20"/>
        </w:rPr>
        <w:t>the past 25 years haven’t seen any conflicts on par with the Israeli-Arab or Iran-Iraq wars of the Cold War. As the unipolar era comes to a close, the possibility of great power conflict and especially major regional wars rises dramatically. The world will also have to contend with conventionally inferior powers</w:t>
      </w:r>
      <w:r w:rsidRPr="00646D72">
        <w:rPr>
          <w:sz w:val="16"/>
          <w:szCs w:val="20"/>
        </w:rPr>
        <w:t xml:space="preserve"> like Japan </w:t>
      </w:r>
      <w:r w:rsidRPr="004A7080">
        <w:rPr>
          <w:rStyle w:val="StyleUnderline"/>
          <w:szCs w:val="20"/>
        </w:rPr>
        <w:t>acquiring nuclear weapons to protect their interests</w:t>
      </w:r>
      <w:r w:rsidRPr="00646D72">
        <w:rPr>
          <w:sz w:val="16"/>
          <w:szCs w:val="20"/>
        </w:rPr>
        <w:t xml:space="preserve"> against their newly empowered rivals. But </w:t>
      </w:r>
      <w:r w:rsidRPr="004A7080">
        <w:rPr>
          <w:rStyle w:val="StyleUnderline"/>
          <w:szCs w:val="20"/>
        </w:rPr>
        <w:t>even if the transitions</w:t>
      </w:r>
      <w:r w:rsidRPr="00646D72">
        <w:rPr>
          <w:sz w:val="16"/>
          <w:szCs w:val="20"/>
        </w:rPr>
        <w:t xml:space="preserve"> caused by China’s and potentially other nations’ rises </w:t>
      </w:r>
      <w:r w:rsidRPr="004A7080">
        <w:rPr>
          <w:rStyle w:val="StyleUnderline"/>
          <w:szCs w:val="20"/>
        </w:rPr>
        <w:t>are managed successfully, there are</w:t>
      </w:r>
      <w:r w:rsidRPr="00646D72">
        <w:rPr>
          <w:sz w:val="16"/>
          <w:szCs w:val="20"/>
        </w:rPr>
        <w:t xml:space="preserve"> still likely to be </w:t>
      </w:r>
      <w:r w:rsidRPr="004A7080">
        <w:rPr>
          <w:rStyle w:val="StyleUnderline"/>
          <w:szCs w:val="20"/>
        </w:rPr>
        <w:t>significant negative effects on international relations</w:t>
      </w:r>
      <w:r w:rsidRPr="00646D72">
        <w:rPr>
          <w:sz w:val="16"/>
          <w:szCs w:val="20"/>
        </w:rPr>
        <w:t xml:space="preserve">. In today’s “globalized” world, </w:t>
      </w:r>
      <w:r w:rsidRPr="004A7080">
        <w:rPr>
          <w:rStyle w:val="StyleUnderline"/>
          <w:szCs w:val="20"/>
        </w:rPr>
        <w:t>it is commonly asserted that many of the defining challenges of our era can only be solved through multilateral cooperation. Examples</w:t>
      </w:r>
      <w:r w:rsidRPr="00646D72">
        <w:rPr>
          <w:sz w:val="16"/>
          <w:szCs w:val="20"/>
        </w:rPr>
        <w:t xml:space="preserve"> of this </w:t>
      </w:r>
      <w:r w:rsidRPr="004A7080">
        <w:rPr>
          <w:rStyle w:val="StyleUnderline"/>
          <w:szCs w:val="20"/>
        </w:rPr>
        <w:t xml:space="preserve">include </w:t>
      </w:r>
      <w:r w:rsidRPr="004A7080">
        <w:rPr>
          <w:rStyle w:val="Emphasis"/>
          <w:szCs w:val="20"/>
        </w:rPr>
        <w:t>climate change</w:t>
      </w:r>
      <w:r w:rsidRPr="004A7080">
        <w:rPr>
          <w:rStyle w:val="StyleUnderline"/>
          <w:szCs w:val="20"/>
        </w:rPr>
        <w:t xml:space="preserve">, </w:t>
      </w:r>
      <w:r w:rsidRPr="004A7080">
        <w:rPr>
          <w:rStyle w:val="Emphasis"/>
          <w:szCs w:val="20"/>
        </w:rPr>
        <w:t>health pandemics</w:t>
      </w:r>
      <w:r w:rsidRPr="00646D72">
        <w:rPr>
          <w:sz w:val="16"/>
          <w:szCs w:val="20"/>
        </w:rPr>
        <w:t xml:space="preserve">, organized crime and </w:t>
      </w:r>
      <w:r w:rsidRPr="004A7080">
        <w:rPr>
          <w:rStyle w:val="Emphasis"/>
          <w:szCs w:val="20"/>
        </w:rPr>
        <w:t>terrorism</w:t>
      </w:r>
      <w:r w:rsidRPr="004A7080">
        <w:rPr>
          <w:rStyle w:val="StyleUnderline"/>
          <w:szCs w:val="20"/>
        </w:rPr>
        <w:t xml:space="preserve">, </w:t>
      </w:r>
      <w:r w:rsidRPr="004A7080">
        <w:rPr>
          <w:rStyle w:val="Emphasis"/>
          <w:szCs w:val="20"/>
        </w:rPr>
        <w:t>global financial crises</w:t>
      </w:r>
      <w:r w:rsidRPr="004A7080">
        <w:rPr>
          <w:rStyle w:val="StyleUnderline"/>
          <w:szCs w:val="20"/>
        </w:rPr>
        <w:t xml:space="preserve">, and the </w:t>
      </w:r>
      <w:r w:rsidRPr="004A7080">
        <w:rPr>
          <w:rStyle w:val="Emphasis"/>
          <w:szCs w:val="20"/>
        </w:rPr>
        <w:t>proliferation of weapons of mass destruction</w:t>
      </w:r>
      <w:r w:rsidRPr="00646D72">
        <w:rPr>
          <w:sz w:val="16"/>
          <w:szCs w:val="20"/>
        </w:rPr>
        <w:t xml:space="preserve">, among many others. </w:t>
      </w:r>
      <w:r w:rsidRPr="004A7080">
        <w:rPr>
          <w:rStyle w:val="StyleUnderline"/>
          <w:szCs w:val="20"/>
        </w:rPr>
        <w:t>A unipolar system,</w:t>
      </w:r>
      <w:r w:rsidRPr="00646D72">
        <w:rPr>
          <w:sz w:val="16"/>
          <w:szCs w:val="20"/>
        </w:rPr>
        <w:t xml:space="preserve"> for all its limitations, </w:t>
      </w:r>
      <w:r w:rsidRPr="004A7080">
        <w:rPr>
          <w:rStyle w:val="StyleUnderline"/>
          <w:szCs w:val="20"/>
        </w:rPr>
        <w:t xml:space="preserve">is </w:t>
      </w:r>
      <w:r w:rsidRPr="004A7080">
        <w:rPr>
          <w:rStyle w:val="Emphasis"/>
          <w:szCs w:val="20"/>
        </w:rPr>
        <w:t>uniquely suited</w:t>
      </w:r>
      <w:r w:rsidRPr="004A7080">
        <w:rPr>
          <w:rStyle w:val="StyleUnderline"/>
          <w:szCs w:val="20"/>
        </w:rPr>
        <w:t xml:space="preserve"> for organizing effective </w:t>
      </w:r>
      <w:r w:rsidRPr="004A7080">
        <w:rPr>
          <w:rStyle w:val="Emphasis"/>
          <w:szCs w:val="20"/>
        </w:rPr>
        <w:t>global action</w:t>
      </w:r>
      <w:r w:rsidRPr="004A7080">
        <w:rPr>
          <w:rStyle w:val="StyleUnderline"/>
          <w:szCs w:val="20"/>
        </w:rPr>
        <w:t xml:space="preserve"> on these transnational issues</w:t>
      </w:r>
      <w:r w:rsidRPr="00646D72">
        <w:rPr>
          <w:sz w:val="16"/>
          <w:szCs w:val="20"/>
        </w:rPr>
        <w:t xml:space="preserve">. This is because </w:t>
      </w:r>
      <w:r w:rsidRPr="004A7080">
        <w:rPr>
          <w:rStyle w:val="StyleUnderline"/>
          <w:szCs w:val="20"/>
        </w:rPr>
        <w:t>there is a clear global leader who can take the initiative and</w:t>
      </w:r>
      <w:r w:rsidRPr="00646D72">
        <w:rPr>
          <w:sz w:val="16"/>
          <w:szCs w:val="20"/>
        </w:rPr>
        <w:t xml:space="preserve">, to some degree, </w:t>
      </w:r>
      <w:r w:rsidRPr="004A7080">
        <w:rPr>
          <w:rStyle w:val="StyleUnderline"/>
          <w:szCs w:val="20"/>
        </w:rPr>
        <w:t>compel others to fall in line</w:t>
      </w:r>
      <w:r w:rsidRPr="00646D72">
        <w:rPr>
          <w:sz w:val="16"/>
          <w:szCs w:val="20"/>
        </w:rPr>
        <w:t xml:space="preserve">. In addition, </w:t>
      </w:r>
      <w:r w:rsidRPr="004A7080">
        <w:rPr>
          <w:rStyle w:val="StyleUnderline"/>
          <w:szCs w:val="20"/>
        </w:rPr>
        <w:t xml:space="preserve">the </w:t>
      </w:r>
      <w:proofErr w:type="spellStart"/>
      <w:r w:rsidRPr="004A7080">
        <w:rPr>
          <w:rStyle w:val="StyleUnderline"/>
          <w:szCs w:val="20"/>
        </w:rPr>
        <w:t>unipole’s</w:t>
      </w:r>
      <w:proofErr w:type="spellEnd"/>
      <w:r w:rsidRPr="004A7080">
        <w:rPr>
          <w:rStyle w:val="StyleUnderline"/>
          <w:szCs w:val="20"/>
        </w:rPr>
        <w:t xml:space="preserve"> preponderance of power </w:t>
      </w:r>
      <w:r w:rsidRPr="004A7080">
        <w:rPr>
          <w:rStyle w:val="Emphasis"/>
          <w:szCs w:val="20"/>
        </w:rPr>
        <w:t>lessens the intensity of competition</w:t>
      </w:r>
      <w:r w:rsidRPr="004A7080">
        <w:rPr>
          <w:rStyle w:val="StyleUnderline"/>
          <w:szCs w:val="20"/>
        </w:rPr>
        <w:t xml:space="preserve"> among the global players involved</w:t>
      </w:r>
      <w:r w:rsidRPr="00646D72">
        <w:rPr>
          <w:sz w:val="16"/>
          <w:szCs w:val="20"/>
        </w:rPr>
        <w:t xml:space="preserve">. Thus, while there are no shortages of complaints about the limitations of global governance today, there is no question that </w:t>
      </w:r>
      <w:r w:rsidRPr="006A424A">
        <w:rPr>
          <w:rStyle w:val="StyleUnderline"/>
          <w:szCs w:val="20"/>
        </w:rPr>
        <w:t>global governance has been many times more effective in the last 25 years than it was during the Cold War</w:t>
      </w:r>
      <w:r w:rsidRPr="00646D72">
        <w:rPr>
          <w:sz w:val="16"/>
          <w:szCs w:val="20"/>
        </w:rPr>
        <w:t>.</w:t>
      </w:r>
    </w:p>
    <w:p w14:paraId="44157F5B" w14:textId="77777777" w:rsidR="000D3413" w:rsidRDefault="000D3413" w:rsidP="000D3413"/>
    <w:p w14:paraId="07C390B1" w14:textId="77777777" w:rsidR="000D3413" w:rsidRDefault="000D3413" w:rsidP="000D3413"/>
    <w:p w14:paraId="7492867A" w14:textId="77777777" w:rsidR="000D3413" w:rsidRPr="0037713A" w:rsidRDefault="000D3413" w:rsidP="000D3413">
      <w:pPr>
        <w:pStyle w:val="Heading4"/>
        <w:rPr>
          <w:rFonts w:cs="Arial Hebrew"/>
        </w:rPr>
      </w:pPr>
      <w:r w:rsidRPr="0037713A">
        <w:rPr>
          <w:rFonts w:cs="Arial Hebrew"/>
        </w:rPr>
        <w:t xml:space="preserve">Failure to revitalize </w:t>
      </w:r>
      <w:proofErr w:type="spellStart"/>
      <w:r w:rsidRPr="0037713A">
        <w:rPr>
          <w:rFonts w:cs="Arial Hebrew"/>
        </w:rPr>
        <w:t>heg</w:t>
      </w:r>
      <w:proofErr w:type="spellEnd"/>
      <w:r w:rsidRPr="0037713A">
        <w:rPr>
          <w:rFonts w:cs="Arial Hebrew"/>
        </w:rPr>
        <w:t xml:space="preserve"> causes global wars</w:t>
      </w:r>
    </w:p>
    <w:p w14:paraId="343DEEA8" w14:textId="77777777" w:rsidR="000D3413" w:rsidRPr="0037713A" w:rsidRDefault="000D3413" w:rsidP="000D3413">
      <w:pPr>
        <w:rPr>
          <w:rFonts w:cs="Arial Hebrew"/>
        </w:rPr>
      </w:pPr>
      <w:r w:rsidRPr="0037713A">
        <w:rPr>
          <w:rStyle w:val="Style13ptBold"/>
          <w:rFonts w:cs="Arial Hebrew"/>
        </w:rPr>
        <w:t>Ward 14 –</w:t>
      </w:r>
      <w:r w:rsidRPr="0037713A">
        <w:rPr>
          <w:rFonts w:cs="Arial Hebrew"/>
        </w:rPr>
        <w:t xml:space="preserve"> (Alex Ward works at the Atlantic Council’s Brent Scowcroft Center on International Security on U.S. defense policy and strategy; 8/22/14, “Only US Can Prevent Great Power War,” </w:t>
      </w:r>
      <w:r w:rsidRPr="0037713A">
        <w:rPr>
          <w:rFonts w:cs="Arial Hebrew"/>
          <w:i/>
        </w:rPr>
        <w:t>The Diplomat</w:t>
      </w:r>
      <w:r w:rsidRPr="0037713A">
        <w:rPr>
          <w:rFonts w:cs="Arial Hebrew"/>
        </w:rPr>
        <w:t xml:space="preserve">, </w:t>
      </w:r>
      <w:hyperlink r:id="rId40" w:history="1">
        <w:r w:rsidRPr="0037713A">
          <w:rPr>
            <w:rStyle w:val="Hyperlink"/>
            <w:rFonts w:cs="Arial Hebrew"/>
          </w:rPr>
          <w:t>http://thediplomat.com/2014/08/only-us-can-prevent-great-power-war/</w:t>
        </w:r>
      </w:hyperlink>
      <w:r w:rsidRPr="0037713A">
        <w:rPr>
          <w:rFonts w:cs="Arial Hebrew"/>
        </w:rPr>
        <w:t xml:space="preserve">, </w:t>
      </w:r>
      <w:proofErr w:type="spellStart"/>
      <w:r w:rsidRPr="0037713A">
        <w:rPr>
          <w:rFonts w:cs="Arial Hebrew"/>
        </w:rPr>
        <w:t>HWilson</w:t>
      </w:r>
      <w:proofErr w:type="spellEnd"/>
      <w:r w:rsidRPr="0037713A">
        <w:rPr>
          <w:rFonts w:cs="Arial Hebrew"/>
        </w:rPr>
        <w:t>)</w:t>
      </w:r>
    </w:p>
    <w:p w14:paraId="46F97215" w14:textId="77777777" w:rsidR="000D3413" w:rsidRDefault="000D3413" w:rsidP="000D3413">
      <w:pPr>
        <w:rPr>
          <w:rStyle w:val="StyleUnderline"/>
          <w:rFonts w:cs="Arial Hebrew"/>
        </w:rPr>
      </w:pPr>
      <w:r w:rsidRPr="0037713A">
        <w:rPr>
          <w:rFonts w:cs="Arial Hebrew"/>
          <w:sz w:val="16"/>
        </w:rPr>
        <w:t xml:space="preserve">As the World War I centennial is celebrated, repressed thoughts of great power war once again begin to surface. </w:t>
      </w:r>
      <w:r w:rsidRPr="0037713A">
        <w:rPr>
          <w:rStyle w:val="StyleUnderline"/>
          <w:rFonts w:cs="Arial Hebrew"/>
          <w:highlight w:val="cyan"/>
        </w:rPr>
        <w:t>With today’s</w:t>
      </w:r>
      <w:r w:rsidRPr="0037713A">
        <w:rPr>
          <w:rStyle w:val="StyleUnderline"/>
          <w:rFonts w:cs="Arial Hebrew"/>
        </w:rPr>
        <w:t xml:space="preserve"> highly “interconnected global economy” underwritten by a </w:t>
      </w:r>
      <w:r w:rsidRPr="0037713A">
        <w:rPr>
          <w:rStyle w:val="StyleUnderline"/>
          <w:rFonts w:cs="Arial Hebrew"/>
          <w:highlight w:val="cyan"/>
        </w:rPr>
        <w:t>liberal order leading to the “rise of the rest</w:t>
      </w:r>
      <w:r w:rsidRPr="0037713A">
        <w:rPr>
          <w:rStyle w:val="StyleUnderline"/>
          <w:rFonts w:cs="Arial Hebrew"/>
        </w:rPr>
        <w:t>,” it appears unlikely that any state would want to disrupt the current system</w:t>
      </w:r>
      <w:r w:rsidRPr="0037713A">
        <w:rPr>
          <w:rFonts w:cs="Arial Hebrew"/>
          <w:sz w:val="16"/>
        </w:rPr>
        <w:t>. And yet, the constant stream of somber news reignites fears of a calamitous global catastrophe.</w:t>
      </w:r>
      <w:r w:rsidRPr="005C52D8">
        <w:rPr>
          <w:rFonts w:cs="Times New Roman"/>
          <w:sz w:val="12"/>
        </w:rPr>
        <w:t>¶</w:t>
      </w:r>
      <w:r w:rsidRPr="0037713A">
        <w:rPr>
          <w:rFonts w:cs="Arial Hebrew"/>
          <w:sz w:val="12"/>
        </w:rPr>
        <w:t xml:space="preserve"> </w:t>
      </w:r>
      <w:proofErr w:type="gramStart"/>
      <w:r w:rsidRPr="0037713A">
        <w:rPr>
          <w:rFonts w:cs="Arial Hebrew"/>
          <w:sz w:val="16"/>
        </w:rPr>
        <w:t>In</w:t>
      </w:r>
      <w:proofErr w:type="gramEnd"/>
      <w:r w:rsidRPr="0037713A">
        <w:rPr>
          <w:rFonts w:cs="Arial Hebrew"/>
          <w:sz w:val="16"/>
        </w:rPr>
        <w:t xml:space="preserve"> times of international flux, where the worst seems possible, </w:t>
      </w:r>
      <w:r w:rsidRPr="0037713A">
        <w:rPr>
          <w:rStyle w:val="StyleUnderline"/>
          <w:rFonts w:cs="Arial Hebrew"/>
          <w:highlight w:val="cyan"/>
        </w:rPr>
        <w:t>it is important to turn to those who can best interpret these eras</w:t>
      </w:r>
      <w:r w:rsidRPr="0037713A">
        <w:rPr>
          <w:rFonts w:cs="Arial Hebrew"/>
          <w:sz w:val="16"/>
        </w:rPr>
        <w:t xml:space="preserve">. </w:t>
      </w:r>
      <w:r w:rsidRPr="0037713A">
        <w:rPr>
          <w:rStyle w:val="StyleUnderline"/>
          <w:rFonts w:cs="Arial Hebrew"/>
          <w:highlight w:val="cyan"/>
        </w:rPr>
        <w:t>In the case of great power</w:t>
      </w:r>
      <w:r w:rsidRPr="0037713A">
        <w:rPr>
          <w:rStyle w:val="StyleUnderline"/>
          <w:rFonts w:cs="Arial Hebrew"/>
        </w:rPr>
        <w:t xml:space="preserve"> or “hegemonic” </w:t>
      </w:r>
      <w:r w:rsidRPr="0037713A">
        <w:rPr>
          <w:rStyle w:val="StyleUnderline"/>
          <w:rFonts w:cs="Arial Hebrew"/>
          <w:highlight w:val="cyan"/>
        </w:rPr>
        <w:t>wars, there is hardly a greater authority than Robert Gilpin</w:t>
      </w:r>
      <w:r w:rsidRPr="0037713A">
        <w:rPr>
          <w:rFonts w:cs="Arial Hebrew"/>
          <w:sz w:val="16"/>
        </w:rPr>
        <w:t xml:space="preserve">. In his seminal work on the subject, War and Change in World Politics, </w:t>
      </w:r>
      <w:r w:rsidRPr="0037713A">
        <w:rPr>
          <w:rStyle w:val="StyleUnderline"/>
          <w:rFonts w:cs="Arial Hebrew"/>
        </w:rPr>
        <w:t xml:space="preserve">Gilpin argues that </w:t>
      </w:r>
      <w:r w:rsidRPr="0037713A">
        <w:rPr>
          <w:rStyle w:val="StyleUnderline"/>
          <w:rFonts w:cs="Arial Hebrew"/>
          <w:highlight w:val="cyan"/>
        </w:rPr>
        <w:t>three preconditions must be met for a hegemonic war to occur</w:t>
      </w:r>
      <w:r w:rsidRPr="0037713A">
        <w:rPr>
          <w:rFonts w:cs="Arial Hebrew"/>
          <w:sz w:val="16"/>
          <w:highlight w:val="cyan"/>
        </w:rPr>
        <w:t xml:space="preserve">. </w:t>
      </w:r>
      <w:r w:rsidRPr="0037713A">
        <w:rPr>
          <w:rStyle w:val="StyleUnderline"/>
          <w:rFonts w:cs="Arial Hebrew"/>
          <w:highlight w:val="cyan"/>
        </w:rPr>
        <w:t>First</w:t>
      </w:r>
      <w:r w:rsidRPr="0037713A">
        <w:rPr>
          <w:rFonts w:cs="Arial Hebrew"/>
          <w:sz w:val="16"/>
        </w:rPr>
        <w:t xml:space="preserve">, Gilpin believes that the soon-to-be warring </w:t>
      </w:r>
      <w:r w:rsidRPr="0037713A">
        <w:rPr>
          <w:rStyle w:val="StyleUnderline"/>
          <w:rFonts w:cs="Arial Hebrew"/>
          <w:highlight w:val="cyan"/>
        </w:rPr>
        <w:t>parties must feel</w:t>
      </w:r>
      <w:r w:rsidRPr="0037713A">
        <w:rPr>
          <w:rFonts w:cs="Arial Hebrew"/>
          <w:sz w:val="16"/>
        </w:rPr>
        <w:t xml:space="preserve"> there is </w:t>
      </w:r>
      <w:r w:rsidRPr="0037713A">
        <w:rPr>
          <w:rStyle w:val="StyleUnderline"/>
          <w:rFonts w:cs="Arial Hebrew"/>
        </w:rPr>
        <w:t>a “‘</w:t>
      </w:r>
      <w:r w:rsidRPr="0037713A">
        <w:rPr>
          <w:rStyle w:val="StyleUnderline"/>
          <w:rFonts w:cs="Arial Hebrew"/>
          <w:highlight w:val="cyan"/>
        </w:rPr>
        <w:t>closing in’</w:t>
      </w:r>
      <w:r w:rsidRPr="0037713A">
        <w:rPr>
          <w:rStyle w:val="StyleUnderline"/>
          <w:rFonts w:cs="Arial Hebrew"/>
        </w:rPr>
        <w:t xml:space="preserve"> of space and opportunities</w:t>
      </w:r>
      <w:r w:rsidRPr="0037713A">
        <w:rPr>
          <w:rFonts w:cs="Arial Hebrew"/>
          <w:sz w:val="16"/>
        </w:rPr>
        <w:t xml:space="preserve">.” </w:t>
      </w:r>
      <w:r w:rsidRPr="0037713A">
        <w:rPr>
          <w:rStyle w:val="StyleUnderline"/>
          <w:rFonts w:cs="Arial Hebrew"/>
          <w:highlight w:val="cyan"/>
        </w:rPr>
        <w:t>Second, there must be</w:t>
      </w:r>
      <w:r w:rsidRPr="0037713A">
        <w:rPr>
          <w:rStyle w:val="StyleUnderline"/>
          <w:rFonts w:cs="Arial Hebrew"/>
        </w:rPr>
        <w:t xml:space="preserve"> a</w:t>
      </w:r>
      <w:r w:rsidRPr="0037713A">
        <w:rPr>
          <w:rFonts w:cs="Arial Hebrew"/>
          <w:sz w:val="16"/>
        </w:rPr>
        <w:t xml:space="preserve"> general “</w:t>
      </w:r>
      <w:r w:rsidRPr="0037713A">
        <w:rPr>
          <w:rStyle w:val="StyleUnderline"/>
          <w:rFonts w:cs="Arial Hebrew"/>
          <w:highlight w:val="cyan"/>
        </w:rPr>
        <w:t>perception that a</w:t>
      </w:r>
      <w:r w:rsidRPr="0037713A">
        <w:rPr>
          <w:rStyle w:val="StyleUnderline"/>
          <w:rFonts w:cs="Arial Hebrew"/>
        </w:rPr>
        <w:t xml:space="preserve"> fundamental historical </w:t>
      </w:r>
      <w:r w:rsidRPr="0037713A">
        <w:rPr>
          <w:rStyle w:val="StyleUnderline"/>
          <w:rFonts w:cs="Arial Hebrew"/>
          <w:highlight w:val="cyan"/>
        </w:rPr>
        <w:t>change is taking place</w:t>
      </w:r>
      <w:r w:rsidRPr="0037713A">
        <w:rPr>
          <w:rStyle w:val="StyleUnderline"/>
          <w:rFonts w:cs="Arial Hebrew"/>
        </w:rPr>
        <w:t xml:space="preserve">.” </w:t>
      </w:r>
      <w:r w:rsidRPr="0037713A">
        <w:rPr>
          <w:rStyle w:val="StyleUnderline"/>
          <w:rFonts w:cs="Arial Hebrew"/>
          <w:highlight w:val="cyan"/>
        </w:rPr>
        <w:t>Finally, events</w:t>
      </w:r>
      <w:r w:rsidRPr="0037713A">
        <w:rPr>
          <w:rStyle w:val="StyleUnderline"/>
          <w:rFonts w:cs="Arial Hebrew"/>
        </w:rPr>
        <w:t xml:space="preserve"> around the world </w:t>
      </w:r>
      <w:r w:rsidRPr="0037713A">
        <w:rPr>
          <w:rStyle w:val="StyleUnderline"/>
          <w:rFonts w:cs="Arial Hebrew"/>
          <w:highlight w:val="cyan"/>
        </w:rPr>
        <w:t>start to “escape human control</w:t>
      </w:r>
      <w:r w:rsidRPr="0037713A">
        <w:rPr>
          <w:rStyle w:val="StyleUnderline"/>
          <w:rFonts w:cs="Arial Hebrew"/>
        </w:rPr>
        <w:t>.”</w:t>
      </w:r>
      <w:r w:rsidRPr="005C52D8">
        <w:rPr>
          <w:rFonts w:cs="Times New Roman"/>
          <w:sz w:val="12"/>
        </w:rPr>
        <w:t>¶</w:t>
      </w:r>
      <w:r w:rsidRPr="0037713A">
        <w:rPr>
          <w:rFonts w:cs="Arial Hebrew"/>
          <w:sz w:val="12"/>
        </w:rPr>
        <w:t xml:space="preserve"> </w:t>
      </w:r>
      <w:r w:rsidRPr="0037713A">
        <w:rPr>
          <w:rFonts w:cs="Arial Hebrew"/>
          <w:sz w:val="16"/>
        </w:rPr>
        <w:t xml:space="preserve">Notably, </w:t>
      </w:r>
      <w:r w:rsidRPr="0037713A">
        <w:rPr>
          <w:rStyle w:val="Emphasis"/>
          <w:rFonts w:cs="Arial Hebrew"/>
          <w:highlight w:val="cyan"/>
        </w:rPr>
        <w:t>all three of these conditions currently exist in the world</w:t>
      </w:r>
      <w:r w:rsidRPr="0037713A">
        <w:rPr>
          <w:rFonts w:cs="Arial Hebrew"/>
          <w:sz w:val="16"/>
        </w:rPr>
        <w:t>.</w:t>
      </w:r>
      <w:r w:rsidRPr="005C52D8">
        <w:rPr>
          <w:rFonts w:cs="Times New Roman"/>
          <w:sz w:val="12"/>
        </w:rPr>
        <w:t>¶</w:t>
      </w:r>
      <w:r w:rsidRPr="0037713A">
        <w:rPr>
          <w:rFonts w:cs="Arial Hebrew"/>
          <w:sz w:val="12"/>
        </w:rPr>
        <w:t xml:space="preserve"> </w:t>
      </w:r>
      <w:r w:rsidRPr="0037713A">
        <w:rPr>
          <w:rStyle w:val="Emphasis"/>
          <w:rFonts w:cs="Arial Hebrew"/>
          <w:highlight w:val="cyan"/>
        </w:rPr>
        <w:t>Closing In</w:t>
      </w:r>
      <w:r w:rsidRPr="005C52D8">
        <w:rPr>
          <w:rStyle w:val="Emphasis"/>
          <w:rFonts w:cs="Times New Roman"/>
          <w:b w:val="0"/>
          <w:sz w:val="12"/>
        </w:rPr>
        <w:t>¶</w:t>
      </w:r>
      <w:r w:rsidRPr="0037713A">
        <w:rPr>
          <w:rStyle w:val="Emphasis"/>
          <w:rFonts w:cs="Arial Hebrew"/>
          <w:sz w:val="12"/>
        </w:rPr>
        <w:t xml:space="preserve"> </w:t>
      </w:r>
      <w:r w:rsidRPr="0037713A">
        <w:rPr>
          <w:rStyle w:val="StyleUnderline"/>
          <w:rFonts w:cs="Arial Hebrew"/>
        </w:rPr>
        <w:t>Europe, where great power conflict took place for centuries, was</w:t>
      </w:r>
      <w:r w:rsidRPr="0037713A">
        <w:rPr>
          <w:rFonts w:cs="Arial Hebrew"/>
          <w:sz w:val="16"/>
        </w:rPr>
        <w:t xml:space="preserve"> heavily </w:t>
      </w:r>
      <w:r w:rsidRPr="0037713A">
        <w:rPr>
          <w:rStyle w:val="StyleUnderline"/>
          <w:rFonts w:cs="Arial Hebrew"/>
        </w:rPr>
        <w:t>congested and contested</w:t>
      </w:r>
      <w:r w:rsidRPr="0037713A">
        <w:rPr>
          <w:rFonts w:cs="Arial Hebrew"/>
          <w:sz w:val="16"/>
        </w:rPr>
        <w:t xml:space="preserve">. As powers like Britain, France, Germany and others rose, they fought for influence and geography at the expense of the others’ territory. Due to the close quarters, </w:t>
      </w:r>
      <w:r w:rsidRPr="0037713A">
        <w:rPr>
          <w:rStyle w:val="StyleUnderline"/>
          <w:rFonts w:cs="Arial Hebrew"/>
        </w:rPr>
        <w:t>any desire for expansion on one country’s part would cause concern in the others.</w:t>
      </w:r>
      <w:r w:rsidRPr="005C52D8">
        <w:rPr>
          <w:rFonts w:cs="Times New Roman"/>
          <w:sz w:val="12"/>
        </w:rPr>
        <w:t>¶</w:t>
      </w:r>
      <w:r w:rsidRPr="0037713A">
        <w:rPr>
          <w:rFonts w:cs="Arial Hebrew"/>
          <w:sz w:val="12"/>
        </w:rPr>
        <w:t xml:space="preserve"> </w:t>
      </w:r>
      <w:proofErr w:type="gramStart"/>
      <w:r w:rsidRPr="0037713A">
        <w:rPr>
          <w:rStyle w:val="StyleUnderline"/>
          <w:rFonts w:cs="Arial Hebrew"/>
        </w:rPr>
        <w:t>Today</w:t>
      </w:r>
      <w:proofErr w:type="gramEnd"/>
      <w:r w:rsidRPr="0037713A">
        <w:rPr>
          <w:rStyle w:val="StyleUnderline"/>
          <w:rFonts w:cs="Arial Hebrew"/>
        </w:rPr>
        <w:t>, some say, the world is different</w:t>
      </w:r>
      <w:r w:rsidRPr="0037713A">
        <w:rPr>
          <w:rFonts w:cs="Arial Hebrew"/>
          <w:sz w:val="16"/>
        </w:rPr>
        <w:t xml:space="preserve">. The two powers that would compete in a war — the United States and China — are separated by a vast ocean, supposedly making it hard for each to antagonize the other. </w:t>
      </w:r>
      <w:r w:rsidRPr="0037713A">
        <w:rPr>
          <w:rStyle w:val="Emphasis"/>
          <w:rFonts w:cs="Arial Hebrew"/>
        </w:rPr>
        <w:t>This, however, is not true.</w:t>
      </w:r>
      <w:r w:rsidRPr="0037713A">
        <w:rPr>
          <w:rFonts w:cs="Arial Hebrew"/>
          <w:sz w:val="16"/>
        </w:rPr>
        <w:t xml:space="preserve"> </w:t>
      </w:r>
      <w:r w:rsidRPr="0037713A">
        <w:rPr>
          <w:rStyle w:val="StyleUnderline"/>
          <w:rFonts w:cs="Arial Hebrew"/>
        </w:rPr>
        <w:t xml:space="preserve">The map may show an expansive world, but </w:t>
      </w:r>
      <w:r w:rsidRPr="0037713A">
        <w:rPr>
          <w:rStyle w:val="StyleUnderline"/>
          <w:rFonts w:cs="Arial Hebrew"/>
          <w:highlight w:val="cyan"/>
        </w:rPr>
        <w:t>new technologies</w:t>
      </w:r>
      <w:r w:rsidRPr="0037713A">
        <w:rPr>
          <w:rFonts w:cs="Arial Hebrew"/>
          <w:sz w:val="16"/>
        </w:rPr>
        <w:t xml:space="preserve"> — </w:t>
      </w:r>
      <w:r w:rsidRPr="0037713A">
        <w:rPr>
          <w:rStyle w:val="StyleUnderline"/>
          <w:rFonts w:cs="Arial Hebrew"/>
          <w:highlight w:val="cyan"/>
        </w:rPr>
        <w:t xml:space="preserve">leading to </w:t>
      </w:r>
      <w:proofErr w:type="spellStart"/>
      <w:r w:rsidRPr="0037713A">
        <w:rPr>
          <w:rStyle w:val="StyleUnderline"/>
          <w:rFonts w:cs="Arial Hebrew"/>
          <w:highlight w:val="cyan"/>
        </w:rPr>
        <w:t>hyperconnectivity</w:t>
      </w:r>
      <w:proofErr w:type="spellEnd"/>
      <w:r w:rsidRPr="0037713A">
        <w:rPr>
          <w:rStyle w:val="StyleUnderline"/>
          <w:rFonts w:cs="Arial Hebrew"/>
        </w:rPr>
        <w:t xml:space="preserve"> and shorter travel times, </w:t>
      </w:r>
      <w:r w:rsidRPr="0037713A">
        <w:rPr>
          <w:rStyle w:val="StyleUnderline"/>
          <w:rFonts w:cs="Arial Hebrew"/>
          <w:highlight w:val="cyan"/>
        </w:rPr>
        <w:t>especially for military equipment</w:t>
      </w:r>
      <w:r w:rsidRPr="0037713A">
        <w:rPr>
          <w:rStyle w:val="StyleUnderline"/>
          <w:rFonts w:cs="Arial Hebrew"/>
        </w:rPr>
        <w:t xml:space="preserve"> — </w:t>
      </w:r>
      <w:r w:rsidRPr="0037713A">
        <w:rPr>
          <w:rStyle w:val="StyleUnderline"/>
          <w:rFonts w:cs="Arial Hebrew"/>
          <w:highlight w:val="cyan"/>
        </w:rPr>
        <w:t>have made the world “claustrophobic</w:t>
      </w:r>
      <w:r w:rsidRPr="0037713A">
        <w:rPr>
          <w:rStyle w:val="StyleUnderline"/>
          <w:rFonts w:cs="Arial Hebrew"/>
        </w:rPr>
        <w:t>.”</w:t>
      </w:r>
      <w:r w:rsidRPr="0037713A">
        <w:rPr>
          <w:rFonts w:cs="Arial Hebrew"/>
          <w:sz w:val="16"/>
        </w:rPr>
        <w:t xml:space="preserve"> To wit, </w:t>
      </w:r>
      <w:r w:rsidRPr="0037713A">
        <w:rPr>
          <w:rStyle w:val="StyleUnderline"/>
          <w:rFonts w:cs="Arial Hebrew"/>
        </w:rPr>
        <w:t>when China announced an “Air Defense Identification Zone” the United States quickly deployed two B-52 bombers to challenge its claim</w:t>
      </w:r>
      <w:r w:rsidRPr="0037713A">
        <w:rPr>
          <w:rFonts w:cs="Arial Hebrew"/>
          <w:sz w:val="16"/>
        </w:rPr>
        <w:t>.</w:t>
      </w:r>
      <w:r w:rsidRPr="005C52D8">
        <w:rPr>
          <w:rFonts w:cs="Times New Roman"/>
          <w:sz w:val="12"/>
        </w:rPr>
        <w:t>¶</w:t>
      </w:r>
      <w:r w:rsidRPr="0037713A">
        <w:rPr>
          <w:rFonts w:cs="Arial Hebrew"/>
          <w:sz w:val="12"/>
        </w:rPr>
        <w:t xml:space="preserve"> </w:t>
      </w:r>
      <w:proofErr w:type="gramStart"/>
      <w:r w:rsidRPr="0037713A">
        <w:rPr>
          <w:rStyle w:val="StyleUnderline"/>
          <w:rFonts w:cs="Arial Hebrew"/>
        </w:rPr>
        <w:t>And</w:t>
      </w:r>
      <w:proofErr w:type="gramEnd"/>
      <w:r w:rsidRPr="0037713A">
        <w:rPr>
          <w:rStyle w:val="StyleUnderline"/>
          <w:rFonts w:cs="Arial Hebrew"/>
        </w:rPr>
        <w:t xml:space="preserve"> that was using old equipment</w:t>
      </w:r>
      <w:r w:rsidRPr="0037713A">
        <w:rPr>
          <w:rFonts w:cs="Arial Hebrew"/>
          <w:sz w:val="16"/>
        </w:rPr>
        <w:t xml:space="preserve">. </w:t>
      </w:r>
      <w:r w:rsidRPr="0037713A">
        <w:rPr>
          <w:rStyle w:val="StyleUnderline"/>
          <w:rFonts w:cs="Arial Hebrew"/>
        </w:rPr>
        <w:t xml:space="preserve">Both </w:t>
      </w:r>
      <w:r w:rsidRPr="0037713A">
        <w:rPr>
          <w:rStyle w:val="StyleUnderline"/>
          <w:rFonts w:cs="Arial Hebrew"/>
          <w:highlight w:val="cyan"/>
        </w:rPr>
        <w:t>China and the United States are developing hypersonic missiles</w:t>
      </w:r>
      <w:r w:rsidRPr="0037713A">
        <w:rPr>
          <w:rStyle w:val="StyleUnderline"/>
          <w:rFonts w:cs="Arial Hebrew"/>
        </w:rPr>
        <w:t xml:space="preserve"> and vehicles</w:t>
      </w:r>
      <w:r w:rsidRPr="0037713A">
        <w:rPr>
          <w:rFonts w:cs="Arial Hebrew"/>
          <w:sz w:val="16"/>
        </w:rPr>
        <w:t xml:space="preserve">. </w:t>
      </w:r>
      <w:r w:rsidRPr="0037713A">
        <w:rPr>
          <w:rStyle w:val="StyleUnderline"/>
          <w:rFonts w:cs="Arial Hebrew"/>
          <w:highlight w:val="cyan"/>
        </w:rPr>
        <w:t>Humanity</w:t>
      </w:r>
      <w:r w:rsidRPr="0037713A">
        <w:rPr>
          <w:rFonts w:cs="Arial Hebrew"/>
          <w:sz w:val="16"/>
        </w:rPr>
        <w:t xml:space="preserve"> has already conquered physical space with commercial flight and fast ships. Now, it </w:t>
      </w:r>
      <w:r w:rsidRPr="0037713A">
        <w:rPr>
          <w:rStyle w:val="StyleUnderline"/>
          <w:rFonts w:cs="Arial Hebrew"/>
          <w:highlight w:val="cyan"/>
        </w:rPr>
        <w:t>continues to shrink</w:t>
      </w:r>
      <w:r w:rsidRPr="0037713A">
        <w:rPr>
          <w:rFonts w:cs="Arial Hebrew"/>
          <w:sz w:val="16"/>
        </w:rPr>
        <w:t xml:space="preserve"> space even </w:t>
      </w:r>
      <w:r w:rsidRPr="0037713A">
        <w:rPr>
          <w:rStyle w:val="StyleUnderline"/>
          <w:rFonts w:cs="Arial Hebrew"/>
        </w:rPr>
        <w:t>further</w:t>
      </w:r>
      <w:r w:rsidRPr="0037713A">
        <w:rPr>
          <w:rFonts w:cs="Arial Hebrew"/>
          <w:sz w:val="16"/>
        </w:rPr>
        <w:t xml:space="preserve"> for potentially decisive advantage. It is also hard to claim that </w:t>
      </w:r>
      <w:r w:rsidRPr="0037713A">
        <w:rPr>
          <w:rStyle w:val="StyleUnderline"/>
          <w:rFonts w:cs="Arial Hebrew"/>
          <w:highlight w:val="cyan"/>
        </w:rPr>
        <w:t>China and the United States</w:t>
      </w:r>
      <w:r w:rsidRPr="0037713A">
        <w:rPr>
          <w:rFonts w:cs="Arial Hebrew"/>
          <w:sz w:val="16"/>
        </w:rPr>
        <w:t xml:space="preserve"> are far apart when they </w:t>
      </w:r>
      <w:r w:rsidRPr="0037713A">
        <w:rPr>
          <w:rStyle w:val="StyleUnderline"/>
          <w:rFonts w:cs="Arial Hebrew"/>
        </w:rPr>
        <w:t xml:space="preserve">regularly </w:t>
      </w:r>
      <w:r w:rsidRPr="0037713A">
        <w:rPr>
          <w:rStyle w:val="StyleUnderline"/>
          <w:rFonts w:cs="Arial Hebrew"/>
          <w:highlight w:val="cyan"/>
        </w:rPr>
        <w:t>bump</w:t>
      </w:r>
      <w:r w:rsidRPr="0037713A">
        <w:rPr>
          <w:rStyle w:val="StyleUnderline"/>
          <w:rFonts w:cs="Arial Hebrew"/>
        </w:rPr>
        <w:t xml:space="preserve"> up </w:t>
      </w:r>
      <w:r w:rsidRPr="0037713A">
        <w:rPr>
          <w:rStyle w:val="StyleUnderline"/>
          <w:rFonts w:cs="Arial Hebrew"/>
          <w:highlight w:val="cyan"/>
        </w:rPr>
        <w:t>against each other</w:t>
      </w:r>
      <w:r w:rsidRPr="0037713A">
        <w:rPr>
          <w:rStyle w:val="StyleUnderline"/>
          <w:rFonts w:cs="Arial Hebrew"/>
        </w:rPr>
        <w:t xml:space="preserve"> as they have </w:t>
      </w:r>
      <w:r w:rsidRPr="0037713A">
        <w:rPr>
          <w:rStyle w:val="StyleUnderline"/>
          <w:rFonts w:cs="Arial Hebrew"/>
          <w:highlight w:val="cyan"/>
        </w:rPr>
        <w:t>in the</w:t>
      </w:r>
      <w:r w:rsidRPr="0037713A">
        <w:rPr>
          <w:rStyle w:val="StyleUnderline"/>
          <w:rFonts w:cs="Arial Hebrew"/>
        </w:rPr>
        <w:t xml:space="preserve"> </w:t>
      </w:r>
      <w:r w:rsidRPr="0037713A">
        <w:rPr>
          <w:rStyle w:val="Emphasis"/>
          <w:rFonts w:cs="Arial Hebrew"/>
          <w:sz w:val="28"/>
          <w:highlight w:val="cyan"/>
        </w:rPr>
        <w:t>S</w:t>
      </w:r>
      <w:r w:rsidRPr="0037713A">
        <w:rPr>
          <w:rStyle w:val="StyleUnderline"/>
          <w:rFonts w:cs="Arial Hebrew"/>
        </w:rPr>
        <w:t xml:space="preserve">outh </w:t>
      </w:r>
      <w:r w:rsidRPr="0037713A">
        <w:rPr>
          <w:rStyle w:val="Emphasis"/>
          <w:rFonts w:cs="Arial Hebrew"/>
          <w:sz w:val="28"/>
          <w:highlight w:val="cyan"/>
        </w:rPr>
        <w:t>C</w:t>
      </w:r>
      <w:r w:rsidRPr="0037713A">
        <w:rPr>
          <w:rStyle w:val="StyleUnderline"/>
          <w:rFonts w:cs="Arial Hebrew"/>
        </w:rPr>
        <w:t xml:space="preserve">hina </w:t>
      </w:r>
      <w:r w:rsidRPr="0037713A">
        <w:rPr>
          <w:rStyle w:val="Emphasis"/>
          <w:rFonts w:cs="Arial Hebrew"/>
          <w:sz w:val="28"/>
          <w:highlight w:val="cyan"/>
        </w:rPr>
        <w:t>S</w:t>
      </w:r>
      <w:r w:rsidRPr="0037713A">
        <w:rPr>
          <w:rStyle w:val="StyleUnderline"/>
          <w:rFonts w:cs="Arial Hebrew"/>
        </w:rPr>
        <w:t>ea.</w:t>
      </w:r>
      <w:r w:rsidRPr="005C52D8">
        <w:rPr>
          <w:rFonts w:cs="Times New Roman"/>
          <w:sz w:val="12"/>
        </w:rPr>
        <w:t>¶</w:t>
      </w:r>
      <w:r w:rsidRPr="0037713A">
        <w:rPr>
          <w:rFonts w:cs="Arial Hebrew"/>
          <w:b/>
          <w:sz w:val="12"/>
          <w:u w:val="single"/>
        </w:rPr>
        <w:t xml:space="preserve"> </w:t>
      </w:r>
      <w:r w:rsidRPr="0037713A">
        <w:rPr>
          <w:rStyle w:val="Emphasis"/>
          <w:rFonts w:cs="Arial Hebrew"/>
          <w:highlight w:val="cyan"/>
        </w:rPr>
        <w:t>Perception</w:t>
      </w:r>
      <w:r w:rsidRPr="005C52D8">
        <w:rPr>
          <w:rStyle w:val="Emphasis"/>
          <w:rFonts w:cs="Times New Roman"/>
          <w:b w:val="0"/>
          <w:sz w:val="12"/>
        </w:rPr>
        <w:t>¶</w:t>
      </w:r>
      <w:r w:rsidRPr="0037713A">
        <w:rPr>
          <w:rStyle w:val="Emphasis"/>
          <w:rFonts w:cs="Arial Hebrew"/>
          <w:sz w:val="12"/>
        </w:rPr>
        <w:t xml:space="preserve"> </w:t>
      </w:r>
      <w:r w:rsidRPr="0037713A">
        <w:rPr>
          <w:rFonts w:cs="Arial Hebrew"/>
          <w:sz w:val="16"/>
        </w:rPr>
        <w:t>Since the dawn of “</w:t>
      </w:r>
      <w:proofErr w:type="spellStart"/>
      <w:r w:rsidRPr="0037713A">
        <w:rPr>
          <w:rFonts w:cs="Arial Hebrew"/>
          <w:sz w:val="16"/>
        </w:rPr>
        <w:t>Pax</w:t>
      </w:r>
      <w:proofErr w:type="spellEnd"/>
      <w:r w:rsidRPr="0037713A">
        <w:rPr>
          <w:rFonts w:cs="Arial Hebrew"/>
          <w:sz w:val="16"/>
        </w:rPr>
        <w:t xml:space="preserve"> Americana” </w:t>
      </w:r>
      <w:r w:rsidRPr="0037713A">
        <w:rPr>
          <w:rStyle w:val="StyleUnderline"/>
          <w:rFonts w:cs="Arial Hebrew"/>
        </w:rPr>
        <w:t>after World War II</w:t>
      </w:r>
      <w:r w:rsidRPr="0037713A">
        <w:rPr>
          <w:rFonts w:cs="Arial Hebrew"/>
          <w:sz w:val="16"/>
        </w:rPr>
        <w:t xml:space="preserve">, </w:t>
      </w:r>
      <w:r w:rsidRPr="0037713A">
        <w:rPr>
          <w:rStyle w:val="StyleUnderline"/>
          <w:rFonts w:cs="Arial Hebrew"/>
          <w:highlight w:val="cyan"/>
        </w:rPr>
        <w:t>belief in the</w:t>
      </w:r>
      <w:r w:rsidRPr="0037713A">
        <w:rPr>
          <w:rStyle w:val="StyleUnderline"/>
          <w:rFonts w:cs="Arial Hebrew"/>
        </w:rPr>
        <w:t xml:space="preserve"> </w:t>
      </w:r>
      <w:r w:rsidRPr="0037713A">
        <w:rPr>
          <w:rStyle w:val="StyleUnderline"/>
          <w:rFonts w:cs="Arial Hebrew"/>
          <w:highlight w:val="cyan"/>
        </w:rPr>
        <w:t>U</w:t>
      </w:r>
      <w:r w:rsidRPr="0037713A">
        <w:rPr>
          <w:rStyle w:val="StyleUnderline"/>
          <w:rFonts w:cs="Arial Hebrew"/>
        </w:rPr>
        <w:t xml:space="preserve">nited </w:t>
      </w:r>
      <w:r w:rsidRPr="0037713A">
        <w:rPr>
          <w:rStyle w:val="StyleUnderline"/>
          <w:rFonts w:cs="Arial Hebrew"/>
          <w:highlight w:val="cyan"/>
        </w:rPr>
        <w:t>S</w:t>
      </w:r>
      <w:r w:rsidRPr="0037713A">
        <w:rPr>
          <w:rStyle w:val="StyleUnderline"/>
          <w:rFonts w:cs="Arial Hebrew"/>
        </w:rPr>
        <w:t xml:space="preserve">tates </w:t>
      </w:r>
      <w:r w:rsidRPr="0037713A">
        <w:rPr>
          <w:rStyle w:val="StyleUnderline"/>
          <w:rFonts w:cs="Arial Hebrew"/>
          <w:highlight w:val="cyan"/>
        </w:rPr>
        <w:t>as the</w:t>
      </w:r>
      <w:r w:rsidRPr="0037713A">
        <w:rPr>
          <w:rStyle w:val="StyleUnderline"/>
          <w:rFonts w:cs="Arial Hebrew"/>
        </w:rPr>
        <w:t xml:space="preserve"> undisputed </w:t>
      </w:r>
      <w:r w:rsidRPr="0037713A">
        <w:rPr>
          <w:rStyle w:val="StyleUnderline"/>
          <w:rFonts w:cs="Arial Hebrew"/>
          <w:highlight w:val="cyan"/>
        </w:rPr>
        <w:t>global hegemon</w:t>
      </w:r>
      <w:r w:rsidRPr="0037713A">
        <w:rPr>
          <w:rStyle w:val="StyleUnderline"/>
          <w:rFonts w:cs="Arial Hebrew"/>
        </w:rPr>
        <w:t xml:space="preserve"> </w:t>
      </w:r>
      <w:r w:rsidRPr="0037713A">
        <w:rPr>
          <w:rStyle w:val="StyleUnderline"/>
          <w:rFonts w:cs="Arial Hebrew"/>
          <w:highlight w:val="cyan"/>
        </w:rPr>
        <w:t>remained</w:t>
      </w:r>
      <w:r w:rsidRPr="0037713A">
        <w:rPr>
          <w:rStyle w:val="StyleUnderline"/>
          <w:rFonts w:cs="Arial Hebrew"/>
        </w:rPr>
        <w:t xml:space="preserve"> fairly </w:t>
      </w:r>
      <w:r w:rsidRPr="0037713A">
        <w:rPr>
          <w:rStyle w:val="StyleUnderline"/>
          <w:rFonts w:cs="Arial Hebrew"/>
          <w:highlight w:val="cyan"/>
        </w:rPr>
        <w:t>stable</w:t>
      </w:r>
      <w:r w:rsidRPr="0037713A">
        <w:rPr>
          <w:rFonts w:cs="Arial Hebrew"/>
          <w:sz w:val="16"/>
          <w:highlight w:val="cyan"/>
        </w:rPr>
        <w:t xml:space="preserve">. </w:t>
      </w:r>
      <w:r w:rsidRPr="0037713A">
        <w:rPr>
          <w:rStyle w:val="Emphasis"/>
          <w:rFonts w:cs="Arial Hebrew"/>
          <w:highlight w:val="cyan"/>
        </w:rPr>
        <w:t>Until now</w:t>
      </w:r>
      <w:r w:rsidRPr="0037713A">
        <w:rPr>
          <w:rFonts w:cs="Arial Hebrew"/>
          <w:sz w:val="16"/>
        </w:rPr>
        <w:t xml:space="preserve">. According to a recent Pew poll, </w:t>
      </w:r>
      <w:r w:rsidRPr="0037713A">
        <w:rPr>
          <w:rStyle w:val="StyleUnderline"/>
          <w:rFonts w:cs="Arial Hebrew"/>
        </w:rPr>
        <w:t>Americans’ views of the United States as a global power have reached a 40-year low</w:t>
      </w:r>
      <w:r w:rsidRPr="0037713A">
        <w:rPr>
          <w:rFonts w:cs="Arial Hebrew"/>
          <w:sz w:val="16"/>
        </w:rPr>
        <w:t xml:space="preserve">. Indeed, </w:t>
      </w:r>
      <w:r w:rsidRPr="0037713A">
        <w:rPr>
          <w:rStyle w:val="StyleUnderline"/>
          <w:rFonts w:cs="Arial Hebrew"/>
          <w:highlight w:val="cyan"/>
        </w:rPr>
        <w:t>only 17 percent believe that America plays a “more important</w:t>
      </w:r>
      <w:r w:rsidRPr="0037713A">
        <w:rPr>
          <w:rStyle w:val="StyleUnderline"/>
          <w:rFonts w:cs="Arial Hebrew"/>
        </w:rPr>
        <w:t xml:space="preserve"> and powerful </w:t>
      </w:r>
      <w:r w:rsidRPr="0037713A">
        <w:rPr>
          <w:rStyle w:val="StyleUnderline"/>
          <w:rFonts w:cs="Arial Hebrew"/>
          <w:highlight w:val="cyan"/>
        </w:rPr>
        <w:t>role than ten years ago</w:t>
      </w:r>
      <w:r w:rsidRPr="0037713A">
        <w:rPr>
          <w:rFonts w:cs="Arial Hebrew"/>
          <w:sz w:val="16"/>
          <w:highlight w:val="cyan"/>
        </w:rPr>
        <w:t>.”</w:t>
      </w:r>
      <w:r w:rsidRPr="0037713A">
        <w:rPr>
          <w:rFonts w:cs="Arial Hebrew"/>
          <w:sz w:val="16"/>
        </w:rPr>
        <w:t xml:space="preserve"> Rightly or wrongly, </w:t>
      </w:r>
      <w:r w:rsidRPr="0037713A">
        <w:rPr>
          <w:rStyle w:val="Emphasis"/>
          <w:rFonts w:cs="Arial Hebrew"/>
          <w:highlight w:val="cyan"/>
        </w:rPr>
        <w:t>this perception exists</w:t>
      </w:r>
      <w:r w:rsidRPr="0037713A">
        <w:rPr>
          <w:rFonts w:cs="Arial Hebrew"/>
          <w:sz w:val="16"/>
        </w:rPr>
        <w:t xml:space="preserve">. Even though most people still find the United States preferable to China, </w:t>
      </w:r>
      <w:r w:rsidRPr="0037713A">
        <w:rPr>
          <w:rStyle w:val="StyleUnderline"/>
          <w:rFonts w:cs="Arial Hebrew"/>
          <w:highlight w:val="cyan"/>
        </w:rPr>
        <w:t>regional powers can</w:t>
      </w:r>
      <w:r w:rsidRPr="0037713A">
        <w:rPr>
          <w:rStyle w:val="StyleUnderline"/>
          <w:rFonts w:cs="Arial Hebrew"/>
        </w:rPr>
        <w:t xml:space="preserve"> use the</w:t>
      </w:r>
      <w:r w:rsidRPr="0037713A">
        <w:rPr>
          <w:rFonts w:cs="Arial Hebrew"/>
          <w:sz w:val="16"/>
        </w:rPr>
        <w:t xml:space="preserve"> widespread </w:t>
      </w:r>
      <w:r w:rsidRPr="0037713A">
        <w:rPr>
          <w:rStyle w:val="StyleUnderline"/>
          <w:rFonts w:cs="Arial Hebrew"/>
        </w:rPr>
        <w:t xml:space="preserve">belief that America is declining to </w:t>
      </w:r>
      <w:r w:rsidRPr="0037713A">
        <w:rPr>
          <w:rStyle w:val="StyleUnderline"/>
          <w:rFonts w:cs="Arial Hebrew"/>
          <w:highlight w:val="cyan"/>
        </w:rPr>
        <w:t>make their cases for running the system</w:t>
      </w:r>
      <w:r w:rsidRPr="0037713A">
        <w:rPr>
          <w:rFonts w:cs="Arial Hebrew"/>
          <w:sz w:val="16"/>
        </w:rPr>
        <w:t xml:space="preserve">. In fact </w:t>
      </w:r>
      <w:r w:rsidRPr="0037713A">
        <w:rPr>
          <w:rStyle w:val="Emphasis"/>
          <w:rFonts w:cs="Arial Hebrew"/>
          <w:highlight w:val="cyan"/>
        </w:rPr>
        <w:t>they are already doing so</w:t>
      </w:r>
      <w:r w:rsidRPr="0037713A">
        <w:rPr>
          <w:rStyle w:val="Emphasis"/>
          <w:rFonts w:cs="Arial Hebrew"/>
        </w:rPr>
        <w:t xml:space="preserve"> to a degree</w:t>
      </w:r>
      <w:r w:rsidRPr="0037713A">
        <w:rPr>
          <w:rFonts w:cs="Arial Hebrew"/>
          <w:sz w:val="16"/>
        </w:rPr>
        <w:t xml:space="preserve">. For example, </w:t>
      </w:r>
      <w:r w:rsidRPr="0037713A">
        <w:rPr>
          <w:rStyle w:val="StyleUnderline"/>
          <w:rFonts w:cs="Arial Hebrew"/>
        </w:rPr>
        <w:t xml:space="preserve">China’s Global Times reports that </w:t>
      </w:r>
      <w:r w:rsidRPr="0037713A">
        <w:rPr>
          <w:rStyle w:val="StyleUnderline"/>
          <w:rFonts w:cs="Arial Hebrew"/>
          <w:highlight w:val="cyan"/>
        </w:rPr>
        <w:t>47 percent</w:t>
      </w:r>
      <w:r w:rsidRPr="0037713A">
        <w:rPr>
          <w:rStyle w:val="StyleUnderline"/>
          <w:rFonts w:cs="Arial Hebrew"/>
        </w:rPr>
        <w:t xml:space="preserve"> of people </w:t>
      </w:r>
      <w:r w:rsidRPr="0037713A">
        <w:rPr>
          <w:rStyle w:val="StyleUnderline"/>
          <w:rFonts w:cs="Arial Hebrew"/>
          <w:highlight w:val="cyan"/>
        </w:rPr>
        <w:t>believe China has achieved “major power” status</w:t>
      </w:r>
      <w:r w:rsidRPr="0037713A">
        <w:rPr>
          <w:rFonts w:cs="Arial Hebrew"/>
          <w:sz w:val="16"/>
        </w:rPr>
        <w:t xml:space="preserve">. Should both perceptions keep trending in the same direction — </w:t>
      </w:r>
      <w:r w:rsidRPr="0037713A">
        <w:rPr>
          <w:rStyle w:val="StyleUnderline"/>
          <w:rFonts w:cs="Arial Hebrew"/>
        </w:rPr>
        <w:t>the United States is declining while China rises</w:t>
      </w:r>
      <w:r w:rsidRPr="0037713A">
        <w:rPr>
          <w:rFonts w:cs="Arial Hebrew"/>
          <w:sz w:val="16"/>
        </w:rPr>
        <w:t xml:space="preserve"> — then </w:t>
      </w:r>
      <w:r w:rsidRPr="0037713A">
        <w:rPr>
          <w:rStyle w:val="StyleUnderline"/>
          <w:rFonts w:cs="Arial Hebrew"/>
          <w:highlight w:val="cyan"/>
        </w:rPr>
        <w:t>the feeling of an historic shift is</w:t>
      </w:r>
      <w:r w:rsidRPr="0037713A">
        <w:rPr>
          <w:rStyle w:val="StyleUnderline"/>
          <w:rFonts w:cs="Arial Hebrew"/>
        </w:rPr>
        <w:t xml:space="preserve"> almost </w:t>
      </w:r>
      <w:r w:rsidRPr="0037713A">
        <w:rPr>
          <w:rStyle w:val="StyleUnderline"/>
          <w:rFonts w:cs="Arial Hebrew"/>
          <w:highlight w:val="cyan"/>
        </w:rPr>
        <w:t>inevitable</w:t>
      </w:r>
      <w:r w:rsidRPr="0037713A">
        <w:rPr>
          <w:rStyle w:val="StyleUnderline"/>
          <w:rFonts w:cs="Arial Hebrew"/>
        </w:rPr>
        <w:t>.</w:t>
      </w:r>
      <w:r w:rsidRPr="005C52D8">
        <w:rPr>
          <w:rFonts w:cs="Times New Roman"/>
          <w:sz w:val="12"/>
        </w:rPr>
        <w:t>¶</w:t>
      </w:r>
      <w:r w:rsidRPr="0037713A">
        <w:rPr>
          <w:rFonts w:cs="Arial Hebrew"/>
          <w:sz w:val="12"/>
        </w:rPr>
        <w:t xml:space="preserve"> </w:t>
      </w:r>
      <w:r w:rsidRPr="0037713A">
        <w:rPr>
          <w:rStyle w:val="Emphasis"/>
          <w:rFonts w:cs="Arial Hebrew"/>
          <w:highlight w:val="cyan"/>
        </w:rPr>
        <w:t>Human Control</w:t>
      </w:r>
      <w:r w:rsidRPr="005C52D8">
        <w:rPr>
          <w:rStyle w:val="Emphasis"/>
          <w:rFonts w:cs="Times New Roman"/>
          <w:b w:val="0"/>
          <w:sz w:val="12"/>
        </w:rPr>
        <w:t>¶</w:t>
      </w:r>
      <w:r w:rsidRPr="0037713A">
        <w:rPr>
          <w:rStyle w:val="Emphasis"/>
          <w:rFonts w:cs="Arial Hebrew"/>
          <w:sz w:val="12"/>
        </w:rPr>
        <w:t xml:space="preserve"> </w:t>
      </w:r>
      <w:r w:rsidRPr="0037713A">
        <w:rPr>
          <w:rFonts w:cs="Arial Hebrew"/>
          <w:sz w:val="16"/>
        </w:rPr>
        <w:t xml:space="preserve">As current events prove, </w:t>
      </w:r>
      <w:r w:rsidRPr="0037713A">
        <w:rPr>
          <w:rStyle w:val="StyleUnderline"/>
          <w:rFonts w:cs="Arial Hebrew"/>
        </w:rPr>
        <w:t>even the great powers cannot stop horrendous things from happening in the world</w:t>
      </w:r>
      <w:r w:rsidRPr="0037713A">
        <w:rPr>
          <w:rFonts w:cs="Arial Hebrew"/>
          <w:sz w:val="16"/>
        </w:rPr>
        <w:t xml:space="preserve">. From Latin America and Africa to Eastern Europe, the Middle East, and East Asia, chaos and turmoil run rampant. While this is a particularly bad period for international affairs, </w:t>
      </w:r>
      <w:r w:rsidRPr="0037713A">
        <w:rPr>
          <w:rStyle w:val="StyleUnderline"/>
          <w:rFonts w:cs="Arial Hebrew"/>
        </w:rPr>
        <w:t>it is na</w:t>
      </w:r>
      <w:r w:rsidRPr="0037713A">
        <w:rPr>
          <w:rStyle w:val="StyleUnderline"/>
          <w:rFonts w:cs="Times New Roman"/>
        </w:rPr>
        <w:t>ïve</w:t>
      </w:r>
      <w:r w:rsidRPr="0037713A">
        <w:rPr>
          <w:rStyle w:val="StyleUnderline"/>
          <w:rFonts w:cs="Arial Hebrew"/>
        </w:rPr>
        <w:t xml:space="preserve"> to think this may be an isolated epoch.</w:t>
      </w:r>
      <w:r w:rsidRPr="005C52D8">
        <w:rPr>
          <w:rFonts w:cs="Times New Roman"/>
          <w:sz w:val="12"/>
        </w:rPr>
        <w:t>¶</w:t>
      </w:r>
      <w:r w:rsidRPr="0037713A">
        <w:rPr>
          <w:rFonts w:cs="Arial Hebrew"/>
          <w:b/>
          <w:sz w:val="12"/>
          <w:u w:val="single"/>
        </w:rPr>
        <w:t xml:space="preserve"> </w:t>
      </w:r>
      <w:r w:rsidRPr="0037713A">
        <w:rPr>
          <w:rFonts w:cs="Arial Hebrew"/>
          <w:sz w:val="16"/>
        </w:rPr>
        <w:t xml:space="preserve">In fact, there is reason to </w:t>
      </w:r>
      <w:r w:rsidRPr="0037713A">
        <w:rPr>
          <w:rStyle w:val="StyleUnderline"/>
          <w:rFonts w:cs="Arial Hebrew"/>
        </w:rPr>
        <w:t xml:space="preserve">think </w:t>
      </w:r>
      <w:r w:rsidRPr="0037713A">
        <w:rPr>
          <w:rStyle w:val="StyleUnderline"/>
          <w:rFonts w:cs="Arial Hebrew"/>
          <w:highlight w:val="cyan"/>
        </w:rPr>
        <w:t>the world might grow</w:t>
      </w:r>
      <w:r w:rsidRPr="0037713A">
        <w:rPr>
          <w:rStyle w:val="StyleUnderline"/>
          <w:rFonts w:cs="Arial Hebrew"/>
        </w:rPr>
        <w:t xml:space="preserve"> more </w:t>
      </w:r>
      <w:r w:rsidRPr="0037713A">
        <w:rPr>
          <w:rStyle w:val="StyleUnderline"/>
          <w:rFonts w:cs="Arial Hebrew"/>
          <w:highlight w:val="cyan"/>
        </w:rPr>
        <w:t>unstable</w:t>
      </w:r>
      <w:r w:rsidRPr="0037713A">
        <w:rPr>
          <w:rStyle w:val="StyleUnderline"/>
          <w:rFonts w:cs="Arial Hebrew"/>
        </w:rPr>
        <w:t xml:space="preserve"> in the years ahead</w:t>
      </w:r>
      <w:r w:rsidRPr="0037713A">
        <w:rPr>
          <w:rFonts w:cs="Arial Hebrew"/>
          <w:sz w:val="16"/>
        </w:rPr>
        <w:t xml:space="preserve">. Over the next 11 years, </w:t>
      </w:r>
      <w:r w:rsidRPr="0037713A">
        <w:rPr>
          <w:rStyle w:val="StyleUnderline"/>
          <w:rFonts w:cs="Arial Hebrew"/>
        </w:rPr>
        <w:t xml:space="preserve">the world can expect </w:t>
      </w:r>
      <w:r w:rsidRPr="0037713A">
        <w:rPr>
          <w:rStyle w:val="StyleUnderline"/>
          <w:rFonts w:cs="Arial Hebrew"/>
          <w:highlight w:val="cyan"/>
        </w:rPr>
        <w:t>another one billion people</w:t>
      </w:r>
      <w:r w:rsidRPr="0037713A">
        <w:rPr>
          <w:rFonts w:cs="Arial Hebrew"/>
          <w:sz w:val="16"/>
        </w:rPr>
        <w:t xml:space="preserve">, reaching a total of around 8 billion by 2030. As technology becomes more powerful, it will do two things. </w:t>
      </w:r>
      <w:r w:rsidRPr="0037713A">
        <w:rPr>
          <w:rStyle w:val="StyleUnderline"/>
          <w:rFonts w:cs="Arial Hebrew"/>
        </w:rPr>
        <w:t xml:space="preserve">First, it </w:t>
      </w:r>
      <w:r w:rsidRPr="0037713A">
        <w:rPr>
          <w:rStyle w:val="StyleUnderline"/>
          <w:rFonts w:cs="Arial Hebrew"/>
          <w:highlight w:val="cyan"/>
        </w:rPr>
        <w:t>will empower the individual</w:t>
      </w:r>
      <w:r w:rsidRPr="0037713A">
        <w:rPr>
          <w:rStyle w:val="StyleUnderline"/>
          <w:rFonts w:cs="Arial Hebrew"/>
        </w:rPr>
        <w:t>, or a group of individuals, to do great good or great harm. Second, it will allow individuals to be more aware of how the middle class lives.</w:t>
      </w:r>
      <w:r w:rsidRPr="0037713A">
        <w:rPr>
          <w:rFonts w:cs="Arial Hebrew"/>
          <w:sz w:val="16"/>
        </w:rPr>
        <w:t xml:space="preserve"> </w:t>
      </w:r>
      <w:r w:rsidRPr="0037713A">
        <w:rPr>
          <w:rStyle w:val="StyleUnderline"/>
          <w:rFonts w:cs="Arial Hebrew"/>
        </w:rPr>
        <w:t>People</w:t>
      </w:r>
      <w:r w:rsidRPr="0037713A">
        <w:rPr>
          <w:rFonts w:cs="Arial Hebrew"/>
          <w:sz w:val="16"/>
        </w:rPr>
        <w:t xml:space="preserve"> around the world </w:t>
      </w:r>
      <w:r w:rsidRPr="0037713A">
        <w:rPr>
          <w:rStyle w:val="StyleUnderline"/>
          <w:rFonts w:cs="Arial Hebrew"/>
        </w:rPr>
        <w:t>will demand</w:t>
      </w:r>
      <w:r w:rsidRPr="0037713A">
        <w:rPr>
          <w:rFonts w:cs="Arial Hebrew"/>
          <w:sz w:val="16"/>
        </w:rPr>
        <w:t xml:space="preserve"> similar things</w:t>
      </w:r>
      <w:r w:rsidRPr="0037713A">
        <w:rPr>
          <w:rStyle w:val="StyleUnderline"/>
          <w:rFonts w:cs="Arial Hebrew"/>
        </w:rPr>
        <w:t xml:space="preserve">, </w:t>
      </w:r>
      <w:r w:rsidRPr="0037713A">
        <w:rPr>
          <w:rStyle w:val="StyleUnderline"/>
          <w:rFonts w:cs="Arial Hebrew"/>
          <w:highlight w:val="cyan"/>
        </w:rPr>
        <w:t>causing stress on governments and brewing</w:t>
      </w:r>
      <w:r w:rsidRPr="0037713A">
        <w:rPr>
          <w:rStyle w:val="StyleUnderline"/>
          <w:rFonts w:cs="Arial Hebrew"/>
        </w:rPr>
        <w:t xml:space="preserve"> civil unrest and </w:t>
      </w:r>
      <w:r w:rsidRPr="0037713A">
        <w:rPr>
          <w:rStyle w:val="StyleUnderline"/>
          <w:rFonts w:cs="Arial Hebrew"/>
          <w:highlight w:val="cyan"/>
        </w:rPr>
        <w:t>instability</w:t>
      </w:r>
      <w:r w:rsidRPr="0037713A">
        <w:rPr>
          <w:rFonts w:cs="Arial Hebrew"/>
          <w:sz w:val="16"/>
        </w:rPr>
        <w:t xml:space="preserve">. Thus, as people are further empowered and further angered, </w:t>
      </w:r>
      <w:r w:rsidRPr="0037713A">
        <w:rPr>
          <w:rStyle w:val="StyleUnderline"/>
          <w:rFonts w:cs="Arial Hebrew"/>
        </w:rPr>
        <w:t>the probability that</w:t>
      </w:r>
      <w:r w:rsidRPr="0037713A">
        <w:rPr>
          <w:rFonts w:cs="Arial Hebrew"/>
          <w:sz w:val="16"/>
        </w:rPr>
        <w:t xml:space="preserve"> these </w:t>
      </w:r>
      <w:r w:rsidRPr="0037713A">
        <w:rPr>
          <w:rStyle w:val="StyleUnderline"/>
          <w:rFonts w:cs="Arial Hebrew"/>
          <w:highlight w:val="cyan"/>
        </w:rPr>
        <w:t>non-state actors</w:t>
      </w:r>
      <w:r w:rsidRPr="0037713A">
        <w:rPr>
          <w:rFonts w:cs="Arial Hebrew"/>
          <w:sz w:val="16"/>
        </w:rPr>
        <w:t xml:space="preserve"> — indeed, normal, everyday people — </w:t>
      </w:r>
      <w:r w:rsidRPr="0037713A">
        <w:rPr>
          <w:rStyle w:val="StyleUnderline"/>
          <w:rFonts w:cs="Arial Hebrew"/>
          <w:highlight w:val="cyan"/>
        </w:rPr>
        <w:t>disrupt international affairs</w:t>
      </w:r>
      <w:r w:rsidRPr="0037713A">
        <w:rPr>
          <w:rStyle w:val="StyleUnderline"/>
          <w:rFonts w:cs="Arial Hebrew"/>
        </w:rPr>
        <w:t xml:space="preserve"> or geopolitics is high</w:t>
      </w:r>
      <w:r w:rsidRPr="0037713A">
        <w:rPr>
          <w:rFonts w:cs="Arial Hebrew"/>
          <w:sz w:val="16"/>
        </w:rPr>
        <w:t xml:space="preserve">. </w:t>
      </w:r>
      <w:r w:rsidRPr="0037713A">
        <w:rPr>
          <w:rStyle w:val="StyleUnderline"/>
          <w:rFonts w:cs="Arial Hebrew"/>
          <w:highlight w:val="cyan"/>
        </w:rPr>
        <w:t>Governments will</w:t>
      </w:r>
      <w:r w:rsidRPr="0037713A">
        <w:rPr>
          <w:rFonts w:cs="Arial Hebrew"/>
          <w:sz w:val="16"/>
        </w:rPr>
        <w:t xml:space="preserve"> continue to </w:t>
      </w:r>
      <w:r w:rsidRPr="0037713A">
        <w:rPr>
          <w:rStyle w:val="StyleUnderline"/>
          <w:rFonts w:cs="Arial Hebrew"/>
          <w:highlight w:val="cyan"/>
        </w:rPr>
        <w:t>have less</w:t>
      </w:r>
      <w:r w:rsidRPr="0037713A">
        <w:rPr>
          <w:rStyle w:val="StyleUnderline"/>
          <w:rFonts w:cs="Arial Hebrew"/>
        </w:rPr>
        <w:t xml:space="preserve"> and less </w:t>
      </w:r>
      <w:r w:rsidRPr="0037713A">
        <w:rPr>
          <w:rStyle w:val="StyleUnderline"/>
          <w:rFonts w:cs="Arial Hebrew"/>
          <w:highlight w:val="cyan"/>
        </w:rPr>
        <w:t>control</w:t>
      </w:r>
      <w:r w:rsidRPr="0037713A">
        <w:rPr>
          <w:rStyle w:val="StyleUnderline"/>
          <w:rFonts w:cs="Arial Hebrew"/>
        </w:rPr>
        <w:t xml:space="preserve"> of the citizenry</w:t>
      </w:r>
      <w:r w:rsidRPr="0037713A">
        <w:rPr>
          <w:rFonts w:cs="Arial Hebrew"/>
          <w:sz w:val="16"/>
        </w:rPr>
        <w:t xml:space="preserve">, allowing the regular citizen to do with her newfound power what she wills. In essence, </w:t>
      </w:r>
      <w:r w:rsidRPr="0037713A">
        <w:rPr>
          <w:rStyle w:val="StyleUnderline"/>
          <w:rFonts w:cs="Arial Hebrew"/>
          <w:highlight w:val="cyan"/>
        </w:rPr>
        <w:t>we will see</w:t>
      </w:r>
      <w:r w:rsidRPr="0037713A">
        <w:rPr>
          <w:rFonts w:cs="Arial Hebrew"/>
          <w:sz w:val="16"/>
        </w:rPr>
        <w:t xml:space="preserve">, in a big way, </w:t>
      </w:r>
      <w:r w:rsidRPr="0037713A">
        <w:rPr>
          <w:rStyle w:val="StyleUnderline"/>
          <w:rFonts w:cs="Arial Hebrew"/>
        </w:rPr>
        <w:t xml:space="preserve">the </w:t>
      </w:r>
      <w:r w:rsidRPr="0037713A">
        <w:rPr>
          <w:rStyle w:val="StyleUnderline"/>
          <w:rFonts w:cs="Arial Hebrew"/>
          <w:highlight w:val="cyan"/>
        </w:rPr>
        <w:t>diffusion of power</w:t>
      </w:r>
      <w:r w:rsidRPr="0037713A">
        <w:rPr>
          <w:rFonts w:cs="Arial Hebrew"/>
          <w:sz w:val="16"/>
        </w:rPr>
        <w:t>.</w:t>
      </w:r>
      <w:r w:rsidRPr="005C52D8">
        <w:rPr>
          <w:rFonts w:cs="Times New Roman"/>
          <w:sz w:val="12"/>
        </w:rPr>
        <w:t>¶</w:t>
      </w:r>
      <w:r w:rsidRPr="0037713A">
        <w:rPr>
          <w:rFonts w:cs="Arial Hebrew"/>
          <w:sz w:val="12"/>
        </w:rPr>
        <w:t xml:space="preserve"> </w:t>
      </w:r>
      <w:proofErr w:type="gramStart"/>
      <w:r w:rsidRPr="0037713A">
        <w:rPr>
          <w:rFonts w:cs="Arial Hebrew"/>
          <w:sz w:val="16"/>
        </w:rPr>
        <w:t>Although</w:t>
      </w:r>
      <w:proofErr w:type="gramEnd"/>
      <w:r w:rsidRPr="0037713A">
        <w:rPr>
          <w:rFonts w:cs="Arial Hebrew"/>
          <w:sz w:val="16"/>
        </w:rPr>
        <w:t xml:space="preserve"> the world currently satisfies Gilpin’s three preconditions, there need not be pessimism. For one, current relations between the United States and China are nowhere near the point where a potential great war between them is possible, and there is no other rivalry nearing that of Washington and Beijing.</w:t>
      </w:r>
      <w:r w:rsidRPr="005C52D8">
        <w:rPr>
          <w:rFonts w:cs="Times New Roman"/>
          <w:sz w:val="12"/>
        </w:rPr>
        <w:t>¶</w:t>
      </w:r>
      <w:r w:rsidRPr="0037713A">
        <w:rPr>
          <w:rFonts w:cs="Arial Hebrew"/>
          <w:sz w:val="12"/>
        </w:rPr>
        <w:t xml:space="preserve"> </w:t>
      </w:r>
      <w:r w:rsidRPr="0037713A">
        <w:rPr>
          <w:rFonts w:cs="Arial Hebrew"/>
          <w:sz w:val="16"/>
        </w:rPr>
        <w:t>Second, some of the trends that can cause harm, like rapid technological progress, can also be used to help stabilize the global order. To be sure, technology could be used to curb the desolation brought on by expectedly low water, food, and energy levels.</w:t>
      </w:r>
      <w:r w:rsidRPr="005C52D8">
        <w:rPr>
          <w:rFonts w:cs="Times New Roman"/>
          <w:sz w:val="12"/>
        </w:rPr>
        <w:t>¶</w:t>
      </w:r>
      <w:r w:rsidRPr="0037713A">
        <w:rPr>
          <w:rFonts w:cs="Arial Hebrew"/>
          <w:sz w:val="12"/>
        </w:rPr>
        <w:t xml:space="preserve"> </w:t>
      </w:r>
      <w:proofErr w:type="gramStart"/>
      <w:r w:rsidRPr="0037713A">
        <w:rPr>
          <w:rFonts w:cs="Arial Hebrew"/>
          <w:sz w:val="16"/>
        </w:rPr>
        <w:t>Finally</w:t>
      </w:r>
      <w:proofErr w:type="gramEnd"/>
      <w:r w:rsidRPr="0037713A">
        <w:rPr>
          <w:rFonts w:cs="Arial Hebrew"/>
          <w:sz w:val="16"/>
        </w:rPr>
        <w:t xml:space="preserve">, and most importantly, Gilpin’s guidance is certainly not comprehensive. There are more variables for which to account (i.e. the effect of nuclear weapons) that dictate whether or not a great power war may take place. That said, </w:t>
      </w:r>
      <w:r w:rsidRPr="0037713A">
        <w:rPr>
          <w:rStyle w:val="Emphasis"/>
          <w:rFonts w:cs="Arial Hebrew"/>
          <w:highlight w:val="cyan"/>
        </w:rPr>
        <w:t>Gilpin’s framework serves as a good rubric</w:t>
      </w:r>
      <w:r w:rsidRPr="0037713A">
        <w:rPr>
          <w:rStyle w:val="Emphasis"/>
          <w:rFonts w:cs="Arial Hebrew"/>
        </w:rPr>
        <w:t xml:space="preserve"> by which </w:t>
      </w:r>
      <w:r w:rsidRPr="0037713A">
        <w:rPr>
          <w:rStyle w:val="Emphasis"/>
          <w:rFonts w:cs="Arial Hebrew"/>
          <w:highlight w:val="cyan"/>
        </w:rPr>
        <w:t>to measure the current global climate</w:t>
      </w:r>
      <w:r w:rsidRPr="0037713A">
        <w:rPr>
          <w:rFonts w:cs="Arial Hebrew"/>
          <w:sz w:val="16"/>
        </w:rPr>
        <w:t xml:space="preserve">. </w:t>
      </w:r>
      <w:r w:rsidRPr="0037713A">
        <w:rPr>
          <w:rStyle w:val="Emphasis"/>
          <w:rFonts w:cs="Arial Hebrew"/>
        </w:rPr>
        <w:t xml:space="preserve">By all measures, </w:t>
      </w:r>
      <w:r w:rsidRPr="0037713A">
        <w:rPr>
          <w:rStyle w:val="Emphasis"/>
          <w:rFonts w:cs="Arial Hebrew"/>
          <w:highlight w:val="cyan"/>
        </w:rPr>
        <w:t>this is certainly a dangerous time</w:t>
      </w:r>
      <w:r w:rsidRPr="0037713A">
        <w:rPr>
          <w:rStyle w:val="Emphasis"/>
          <w:rFonts w:cs="Arial Hebrew"/>
        </w:rPr>
        <w:t>.</w:t>
      </w:r>
      <w:r w:rsidRPr="005C52D8">
        <w:rPr>
          <w:rFonts w:cs="Times New Roman"/>
          <w:iCs/>
          <w:sz w:val="12"/>
          <w:bdr w:val="single" w:sz="8" w:space="0" w:color="auto"/>
        </w:rPr>
        <w:t>¶</w:t>
      </w:r>
      <w:r w:rsidRPr="0037713A">
        <w:rPr>
          <w:rFonts w:cs="Arial Hebrew"/>
          <w:b/>
          <w:iCs/>
          <w:sz w:val="12"/>
          <w:u w:val="single"/>
          <w:bdr w:val="single" w:sz="8" w:space="0" w:color="auto"/>
        </w:rPr>
        <w:t xml:space="preserve"> </w:t>
      </w:r>
      <w:proofErr w:type="gramStart"/>
      <w:r w:rsidRPr="0037713A">
        <w:rPr>
          <w:rFonts w:cs="Arial Hebrew"/>
          <w:sz w:val="16"/>
        </w:rPr>
        <w:t>But</w:t>
      </w:r>
      <w:proofErr w:type="gramEnd"/>
      <w:r w:rsidRPr="0037713A">
        <w:rPr>
          <w:rFonts w:cs="Arial Hebrew"/>
          <w:sz w:val="16"/>
        </w:rPr>
        <w:t xml:space="preserve"> Gilpin’s preconditions shouldn’t be misconstrued as predictive or fatalistic. Indeed, </w:t>
      </w:r>
      <w:r w:rsidRPr="0037713A">
        <w:rPr>
          <w:rStyle w:val="Emphasis"/>
          <w:rFonts w:cs="Arial Hebrew"/>
          <w:highlight w:val="cyan"/>
        </w:rPr>
        <w:t>the U</w:t>
      </w:r>
      <w:r w:rsidRPr="0037713A">
        <w:rPr>
          <w:rStyle w:val="Emphasis"/>
          <w:rFonts w:cs="Arial Hebrew"/>
        </w:rPr>
        <w:t xml:space="preserve">nited </w:t>
      </w:r>
      <w:r w:rsidRPr="0037713A">
        <w:rPr>
          <w:rStyle w:val="Emphasis"/>
          <w:rFonts w:cs="Arial Hebrew"/>
          <w:highlight w:val="cyan"/>
        </w:rPr>
        <w:t>S</w:t>
      </w:r>
      <w:r w:rsidRPr="0037713A">
        <w:rPr>
          <w:rStyle w:val="Emphasis"/>
          <w:rFonts w:cs="Arial Hebrew"/>
        </w:rPr>
        <w:t xml:space="preserve">tates, </w:t>
      </w:r>
      <w:r w:rsidRPr="0037713A">
        <w:rPr>
          <w:rStyle w:val="Emphasis"/>
          <w:rFonts w:cs="Arial Hebrew"/>
          <w:highlight w:val="cyan"/>
        </w:rPr>
        <w:t>as the hegemon, has the capability (and responsibility) to preserve the international order and lead the world</w:t>
      </w:r>
      <w:r w:rsidRPr="0037713A">
        <w:rPr>
          <w:rStyle w:val="Emphasis"/>
          <w:rFonts w:cs="Arial Hebrew"/>
        </w:rPr>
        <w:t xml:space="preserve"> out of this mess</w:t>
      </w:r>
      <w:r w:rsidRPr="0037713A">
        <w:rPr>
          <w:rFonts w:cs="Arial Hebrew"/>
          <w:sz w:val="16"/>
        </w:rPr>
        <w:t xml:space="preserve">. </w:t>
      </w:r>
      <w:r w:rsidRPr="0037713A">
        <w:rPr>
          <w:rStyle w:val="StyleUnderline"/>
          <w:rFonts w:cs="Arial Hebrew"/>
          <w:highlight w:val="cyan"/>
        </w:rPr>
        <w:t>By</w:t>
      </w:r>
      <w:r w:rsidRPr="0037713A">
        <w:rPr>
          <w:rFonts w:cs="Arial Hebrew"/>
          <w:sz w:val="16"/>
        </w:rPr>
        <w:t xml:space="preserve"> keeping good relations with partners and allies, </w:t>
      </w:r>
      <w:r w:rsidRPr="0037713A">
        <w:rPr>
          <w:rStyle w:val="StyleUnderline"/>
          <w:rFonts w:cs="Arial Hebrew"/>
        </w:rPr>
        <w:t xml:space="preserve">deterring adversaries, </w:t>
      </w:r>
      <w:r w:rsidRPr="0037713A">
        <w:rPr>
          <w:rStyle w:val="StyleUnderline"/>
          <w:rFonts w:cs="Arial Hebrew"/>
          <w:highlight w:val="cyan"/>
        </w:rPr>
        <w:t>reversing</w:t>
      </w:r>
      <w:r w:rsidRPr="0037713A">
        <w:rPr>
          <w:rStyle w:val="StyleUnderline"/>
          <w:rFonts w:cs="Arial Hebrew"/>
        </w:rPr>
        <w:t xml:space="preserve"> the perception of </w:t>
      </w:r>
      <w:r w:rsidRPr="0037713A">
        <w:rPr>
          <w:rStyle w:val="StyleUnderline"/>
          <w:rFonts w:cs="Arial Hebrew"/>
          <w:highlight w:val="cyan"/>
        </w:rPr>
        <w:t>its decline</w:t>
      </w:r>
      <w:r w:rsidRPr="0037713A">
        <w:rPr>
          <w:rStyle w:val="StyleUnderline"/>
          <w:rFonts w:cs="Arial Hebrew"/>
        </w:rPr>
        <w:t>, and leveraging technological capabilities for global good</w:t>
      </w:r>
      <w:r w:rsidRPr="0037713A">
        <w:rPr>
          <w:rFonts w:cs="Arial Hebrew"/>
          <w:sz w:val="16"/>
        </w:rPr>
        <w:t xml:space="preserve">, there is a decent chance that </w:t>
      </w:r>
      <w:r w:rsidRPr="0037713A">
        <w:rPr>
          <w:rStyle w:val="Emphasis"/>
          <w:rFonts w:cs="Arial Hebrew"/>
          <w:highlight w:val="cyan"/>
        </w:rPr>
        <w:t>the U.S. can make the great-power-war</w:t>
      </w:r>
      <w:r w:rsidRPr="0037713A">
        <w:rPr>
          <w:rStyle w:val="Emphasis"/>
          <w:rFonts w:cs="Arial Hebrew"/>
        </w:rPr>
        <w:t xml:space="preserve">-incubation </w:t>
      </w:r>
      <w:r w:rsidRPr="0037713A">
        <w:rPr>
          <w:rStyle w:val="Emphasis"/>
          <w:rFonts w:cs="Arial Hebrew"/>
          <w:highlight w:val="cyan"/>
        </w:rPr>
        <w:t>period fade away</w:t>
      </w:r>
      <w:r w:rsidRPr="0037713A">
        <w:rPr>
          <w:rFonts w:cs="Arial Hebrew"/>
          <w:sz w:val="16"/>
        </w:rPr>
        <w:t xml:space="preserve">. </w:t>
      </w:r>
      <w:r w:rsidRPr="0037713A">
        <w:rPr>
          <w:rStyle w:val="StyleUnderline"/>
          <w:rFonts w:cs="Arial Hebrew"/>
          <w:highlight w:val="cyan"/>
        </w:rPr>
        <w:t>Should the</w:t>
      </w:r>
      <w:r w:rsidRPr="0037713A">
        <w:rPr>
          <w:rStyle w:val="Emphasis"/>
          <w:rFonts w:cs="Arial Hebrew"/>
        </w:rPr>
        <w:t xml:space="preserve"> </w:t>
      </w:r>
      <w:r w:rsidRPr="0037713A">
        <w:rPr>
          <w:rStyle w:val="Emphasis"/>
          <w:rFonts w:cs="Arial Hebrew"/>
          <w:highlight w:val="cyan"/>
        </w:rPr>
        <w:t>U</w:t>
      </w:r>
      <w:r w:rsidRPr="0037713A">
        <w:rPr>
          <w:rStyle w:val="Emphasis"/>
          <w:rFonts w:cs="Arial Hebrew"/>
        </w:rPr>
        <w:t xml:space="preserve">nited </w:t>
      </w:r>
      <w:r w:rsidRPr="0037713A">
        <w:rPr>
          <w:rStyle w:val="Emphasis"/>
          <w:rFonts w:cs="Arial Hebrew"/>
          <w:highlight w:val="cyan"/>
        </w:rPr>
        <w:t>S</w:t>
      </w:r>
      <w:r w:rsidRPr="0037713A">
        <w:rPr>
          <w:rStyle w:val="Emphasis"/>
          <w:rFonts w:cs="Arial Hebrew"/>
        </w:rPr>
        <w:t xml:space="preserve">tates </w:t>
      </w:r>
      <w:r w:rsidRPr="0037713A">
        <w:rPr>
          <w:rStyle w:val="Emphasis"/>
          <w:rFonts w:cs="Arial Hebrew"/>
          <w:highlight w:val="cyan"/>
        </w:rPr>
        <w:t>not seize this moment</w:t>
      </w:r>
      <w:r w:rsidRPr="0037713A">
        <w:rPr>
          <w:rStyle w:val="StyleUnderline"/>
          <w:rFonts w:cs="Arial Hebrew"/>
        </w:rPr>
        <w:t xml:space="preserve">, and ensure that China is a responsible partner in the current global system alongside it, </w:t>
      </w:r>
      <w:r w:rsidRPr="0037713A">
        <w:rPr>
          <w:rStyle w:val="Emphasis"/>
          <w:rFonts w:cs="Arial Hebrew"/>
          <w:highlight w:val="cyan"/>
        </w:rPr>
        <w:t>then</w:t>
      </w:r>
      <w:r w:rsidRPr="0037713A">
        <w:rPr>
          <w:rStyle w:val="Emphasis"/>
          <w:rFonts w:cs="Arial Hebrew"/>
        </w:rPr>
        <w:t xml:space="preserve"> the chance of a </w:t>
      </w:r>
      <w:r w:rsidRPr="0037713A">
        <w:rPr>
          <w:rStyle w:val="Emphasis"/>
          <w:rFonts w:cs="Arial Hebrew"/>
          <w:highlight w:val="cyan"/>
        </w:rPr>
        <w:t>great power war cannot be dismissed</w:t>
      </w:r>
      <w:r w:rsidRPr="0037713A">
        <w:rPr>
          <w:rStyle w:val="StyleUnderline"/>
          <w:rFonts w:cs="Arial Hebrew"/>
        </w:rPr>
        <w:t>, however remote.</w:t>
      </w:r>
    </w:p>
    <w:p w14:paraId="6A9A5B4E" w14:textId="77777777" w:rsidR="000D3413" w:rsidRPr="00646D72" w:rsidRDefault="000D3413" w:rsidP="000D3413">
      <w:pPr>
        <w:pStyle w:val="Heading4"/>
      </w:pPr>
      <w:r>
        <w:t>US hegemonic decline causes major power wars.</w:t>
      </w:r>
    </w:p>
    <w:p w14:paraId="3EADAAB5" w14:textId="77777777" w:rsidR="000D3413" w:rsidRDefault="000D3413" w:rsidP="000D3413">
      <w:pPr>
        <w:pStyle w:val="Citation"/>
      </w:pPr>
      <w:r>
        <w:t>Zhang and Shi 11</w:t>
      </w:r>
    </w:p>
    <w:p w14:paraId="277AC6C2" w14:textId="77777777" w:rsidR="000D3413" w:rsidRDefault="000D3413" w:rsidP="000D3413">
      <w:proofErr w:type="spellStart"/>
      <w:r>
        <w:t>Yuhan</w:t>
      </w:r>
      <w:proofErr w:type="spellEnd"/>
      <w:r>
        <w:t xml:space="preserve"> Zhang, researcher at the Carnegie Endowment for International Peace, Washington, D.C., and Lin Shi, from Columbia University. She also serves as an independent consultant for the Eurasia Group and a consultant for the World Bank in Washington, D.C., East Asia Forum, January 22, 2011, “America’s decline: A harbinger of conflict and rivalry”, http://www.eastasiaforum.org/2011/01/22/americas-decline-a-harbinger-of-conflict-and-rivalry</w:t>
      </w:r>
    </w:p>
    <w:p w14:paraId="2C27D49F" w14:textId="77777777" w:rsidR="000D3413" w:rsidRDefault="000D3413" w:rsidP="000D3413"/>
    <w:p w14:paraId="0F14B0EE" w14:textId="77777777" w:rsidR="000D3413" w:rsidRDefault="000D3413" w:rsidP="000D3413">
      <w:r>
        <w:t xml:space="preserve">Over the past two decades, no other state has had the ability to seriously challenge the US military. Under these circumstances, </w:t>
      </w:r>
      <w:r w:rsidRPr="000A7C3C">
        <w:rPr>
          <w:rStyle w:val="StyleUnderline"/>
          <w:highlight w:val="green"/>
        </w:rPr>
        <w:t>motivated by</w:t>
      </w:r>
      <w:r>
        <w:t xml:space="preserve"> both </w:t>
      </w:r>
      <w:r w:rsidRPr="000A7C3C">
        <w:rPr>
          <w:rStyle w:val="StyleUnderline"/>
          <w:highlight w:val="green"/>
        </w:rPr>
        <w:t>opportunity and fear</w:t>
      </w:r>
      <w:r>
        <w:t xml:space="preserve">, many </w:t>
      </w:r>
      <w:r w:rsidRPr="000A7C3C">
        <w:rPr>
          <w:rStyle w:val="StyleUnderline"/>
          <w:highlight w:val="green"/>
        </w:rPr>
        <w:t>actors</w:t>
      </w:r>
      <w:r>
        <w:t xml:space="preserve"> have </w:t>
      </w:r>
      <w:proofErr w:type="spellStart"/>
      <w:r w:rsidRPr="000A7C3C">
        <w:rPr>
          <w:rStyle w:val="StyleUnderline"/>
          <w:highlight w:val="green"/>
        </w:rPr>
        <w:t>bandwagon</w:t>
      </w:r>
      <w:r>
        <w:t>ed</w:t>
      </w:r>
      <w:proofErr w:type="spellEnd"/>
      <w:r>
        <w:t xml:space="preserve"> </w:t>
      </w:r>
      <w:r w:rsidRPr="000A7C3C">
        <w:rPr>
          <w:rStyle w:val="StyleUnderline"/>
          <w:highlight w:val="green"/>
        </w:rPr>
        <w:t>with US hegemony</w:t>
      </w:r>
      <w:r>
        <w:t xml:space="preserve"> and accepted a subordinate role. Canada, most of Western Europe, India, Japan, South Korea, Australia, Singapore and the Philippines have all joined the US, </w:t>
      </w:r>
      <w:r>
        <w:rPr>
          <w:rStyle w:val="StyleUnderline"/>
        </w:rPr>
        <w:t>creating a status quo</w:t>
      </w:r>
      <w:r>
        <w:t xml:space="preserve"> that has tended </w:t>
      </w:r>
      <w:r w:rsidRPr="000A7C3C">
        <w:rPr>
          <w:rStyle w:val="StyleUnderline"/>
          <w:highlight w:val="green"/>
        </w:rPr>
        <w:t>to mute great power conflicts</w:t>
      </w:r>
      <w:r>
        <w:t xml:space="preserve">.  However, as the hegemony that drew these powers together withers, so will the pulling power behind the US alliance. The result will be an international order where power is more diffuse, American interests and influence can be more readily challenged, and conflicts or wars may be harder to avoid.  </w:t>
      </w:r>
      <w:r>
        <w:rPr>
          <w:rStyle w:val="StyleUnderline"/>
        </w:rPr>
        <w:t xml:space="preserve">As </w:t>
      </w:r>
      <w:r w:rsidRPr="000A7C3C">
        <w:rPr>
          <w:rStyle w:val="StyleUnderline"/>
          <w:highlight w:val="green"/>
        </w:rPr>
        <w:t>history attests, power decline</w:t>
      </w:r>
      <w:r>
        <w:t xml:space="preserve"> and redistribution </w:t>
      </w:r>
      <w:r w:rsidRPr="000A7C3C">
        <w:rPr>
          <w:rStyle w:val="StyleUnderline"/>
          <w:highlight w:val="green"/>
        </w:rPr>
        <w:t>result in military confrontation</w:t>
      </w:r>
      <w:r>
        <w:t xml:space="preserve">. 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w:t>
      </w:r>
      <w:r w:rsidRPr="000A7C3C">
        <w:rPr>
          <w:rStyle w:val="StyleUnderline"/>
          <w:highlight w:val="green"/>
        </w:rPr>
        <w:t>Defining this</w:t>
      </w:r>
      <w:r>
        <w:t xml:space="preserve"> US-</w:t>
      </w:r>
      <w:proofErr w:type="spellStart"/>
      <w:r>
        <w:t>centred</w:t>
      </w:r>
      <w:proofErr w:type="spellEnd"/>
      <w:r>
        <w:t xml:space="preserve"> </w:t>
      </w:r>
      <w:r w:rsidRPr="000A7C3C">
        <w:rPr>
          <w:rStyle w:val="StyleUnderline"/>
          <w:highlight w:val="green"/>
        </w:rPr>
        <w:t>system are</w:t>
      </w:r>
      <w:r>
        <w:t xml:space="preserve"> three key characteristics: enforcement of property rights, constraints on the actions of powerful individuals and groups and some degree of equal opportunities for broad segments of society. As a result of such political stability, free markets, </w:t>
      </w:r>
      <w:r w:rsidRPr="000A7C3C">
        <w:rPr>
          <w:rStyle w:val="StyleUnderline"/>
          <w:highlight w:val="green"/>
        </w:rPr>
        <w:t>liberal trade and flexible financial mechanisms</w:t>
      </w:r>
      <w:r>
        <w:t xml:space="preserve"> have appeared. And, with this, </w:t>
      </w:r>
      <w:r w:rsidRPr="000A7C3C">
        <w:rPr>
          <w:rStyle w:val="StyleUnderline"/>
          <w:highlight w:val="green"/>
        </w:rPr>
        <w:t>many countries have sought</w:t>
      </w:r>
      <w:r>
        <w:t xml:space="preserve"> opportunities </w:t>
      </w:r>
      <w:r w:rsidRPr="000A7C3C">
        <w:rPr>
          <w:rStyle w:val="StyleUnderline"/>
          <w:highlight w:val="green"/>
        </w:rPr>
        <w:t>to enter this system, proliferating stable and cooperative relations</w:t>
      </w:r>
      <w:r>
        <w:t xml:space="preserve">.  However, 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Public imagination and academia have anticipated that </w:t>
      </w:r>
      <w:r w:rsidRPr="000A7C3C">
        <w:rPr>
          <w:rStyle w:val="StyleUnderline"/>
          <w:highlight w:val="green"/>
        </w:rPr>
        <w:t>a post-hegemonic world would return to</w:t>
      </w:r>
      <w:r>
        <w:t xml:space="preserve"> the problems of </w:t>
      </w:r>
      <w:r w:rsidRPr="000A7C3C">
        <w:rPr>
          <w:rStyle w:val="StyleUnderline"/>
          <w:highlight w:val="green"/>
        </w:rPr>
        <w:t>the 1930s: regional blocs, trade conflicts and strategic rivalry</w:t>
      </w:r>
      <w:r>
        <w:t xml:space="preserve">. Furthermore, </w:t>
      </w:r>
      <w:r w:rsidRPr="000A7C3C">
        <w:rPr>
          <w:rStyle w:val="StyleUnderline"/>
          <w:highlight w:val="green"/>
        </w:rPr>
        <w:t>multilateral institutions</w:t>
      </w:r>
      <w:r>
        <w:rPr>
          <w:rStyle w:val="StyleUnderline"/>
        </w:rPr>
        <w:t xml:space="preserve"> such as the IMF, the World Bank or the WTO </w:t>
      </w:r>
      <w:r w:rsidRPr="000A7C3C">
        <w:rPr>
          <w:rStyle w:val="StyleUnderline"/>
          <w:highlight w:val="green"/>
        </w:rPr>
        <w:t>might give way</w:t>
      </w:r>
      <w:r>
        <w:t xml:space="preserve"> to regional </w:t>
      </w:r>
      <w:proofErr w:type="spellStart"/>
      <w:r>
        <w:t>organisations</w:t>
      </w:r>
      <w:proofErr w:type="spellEnd"/>
      <w:r>
        <w:t xml:space="preserve">.  For example, Europe and East Asia would each step forward to fill the vacuum left by Washington’s withering leadership to pursue their own visions of regional political and economic orders. </w:t>
      </w:r>
      <w:r w:rsidRPr="000A7C3C">
        <w:rPr>
          <w:rStyle w:val="StyleUnderline"/>
          <w:highlight w:val="green"/>
        </w:rPr>
        <w:t>Free markets would become</w:t>
      </w:r>
      <w:r>
        <w:rPr>
          <w:rStyle w:val="StyleUnderline"/>
        </w:rPr>
        <w:t xml:space="preserve"> more </w:t>
      </w:r>
      <w:proofErr w:type="spellStart"/>
      <w:r w:rsidRPr="000A7C3C">
        <w:rPr>
          <w:rStyle w:val="StyleUnderline"/>
          <w:highlight w:val="green"/>
        </w:rPr>
        <w:t>politicised</w:t>
      </w:r>
      <w:proofErr w:type="spellEnd"/>
      <w:r>
        <w:t xml:space="preserve"> — and, well, less free — </w:t>
      </w:r>
      <w:r>
        <w:rPr>
          <w:rStyle w:val="StyleUnderline"/>
        </w:rPr>
        <w:t xml:space="preserve">and </w:t>
      </w:r>
      <w:r w:rsidRPr="000A7C3C">
        <w:rPr>
          <w:rStyle w:val="StyleUnderline"/>
          <w:highlight w:val="green"/>
        </w:rPr>
        <w:t>major powers would compete for supremacy</w:t>
      </w:r>
      <w:r>
        <w:t xml:space="preserve">.  Additionally, </w:t>
      </w:r>
      <w:r>
        <w:rPr>
          <w:rStyle w:val="StyleUnderline"/>
        </w:rPr>
        <w:t>such power plays have historically possessed a zero-sum element</w:t>
      </w:r>
      <w:r>
        <w:t>. In the late 1960s and 1970s, US economic power declined relative to the rise of the Japanese and Western European economies, with the US dollar also becoming less attractive. And, as American power eroded, so did international regimes (such as the Bretton Woods System in 1973).</w:t>
      </w:r>
    </w:p>
    <w:p w14:paraId="27D453C8" w14:textId="77777777" w:rsidR="000D3413" w:rsidRDefault="000D3413" w:rsidP="000D3413"/>
    <w:p w14:paraId="179EF7C6" w14:textId="77777777" w:rsidR="000D3413" w:rsidRPr="0037713A" w:rsidRDefault="000D3413" w:rsidP="000D3413">
      <w:pPr>
        <w:rPr>
          <w:rStyle w:val="StyleUnderline"/>
          <w:rFonts w:cs="Arial Hebrew"/>
        </w:rPr>
      </w:pPr>
    </w:p>
    <w:p w14:paraId="489431C8" w14:textId="77777777" w:rsidR="000D3413" w:rsidRPr="0037713A" w:rsidRDefault="000D3413" w:rsidP="000D3413">
      <w:pPr>
        <w:pStyle w:val="Heading3"/>
        <w:rPr>
          <w:rFonts w:cs="Arial Hebrew"/>
        </w:rPr>
      </w:pPr>
      <w:r>
        <w:rPr>
          <w:rFonts w:cs="Arial Hebrew"/>
        </w:rPr>
        <w:t>They Say</w:t>
      </w:r>
      <w:r w:rsidRPr="0037713A">
        <w:rPr>
          <w:rFonts w:cs="Arial Hebrew"/>
        </w:rPr>
        <w:t xml:space="preserve">: </w:t>
      </w:r>
      <w:r>
        <w:rPr>
          <w:rFonts w:cs="Arial Hebrew"/>
        </w:rPr>
        <w:t>“</w:t>
      </w:r>
      <w:r w:rsidRPr="0037713A">
        <w:rPr>
          <w:rFonts w:cs="Arial Hebrew"/>
        </w:rPr>
        <w:t>Hegemony Inevitable</w:t>
      </w:r>
      <w:r>
        <w:rPr>
          <w:rFonts w:cs="Arial Hebrew"/>
        </w:rPr>
        <w:t>”</w:t>
      </w:r>
    </w:p>
    <w:p w14:paraId="7846B11A" w14:textId="77777777" w:rsidR="000D3413" w:rsidRPr="0037713A" w:rsidRDefault="000D3413" w:rsidP="000D3413">
      <w:pPr>
        <w:pStyle w:val="Heading4"/>
        <w:rPr>
          <w:rFonts w:cs="Arial Hebrew"/>
        </w:rPr>
      </w:pPr>
      <w:r w:rsidRPr="0037713A">
        <w:rPr>
          <w:rFonts w:cs="Arial Hebrew"/>
        </w:rPr>
        <w:t>Hegemony is not inevitable – economic decline and military scale-downs signal an imperfect US</w:t>
      </w:r>
    </w:p>
    <w:p w14:paraId="4B051E6B" w14:textId="77777777" w:rsidR="000D3413" w:rsidRPr="0037713A" w:rsidRDefault="000D3413" w:rsidP="000D3413">
      <w:pPr>
        <w:rPr>
          <w:rFonts w:eastAsia="Times New Roman" w:cs="Arial Hebrew"/>
          <w:color w:val="222222"/>
          <w:sz w:val="19"/>
          <w:szCs w:val="19"/>
          <w:shd w:val="clear" w:color="auto" w:fill="FFFFFF"/>
        </w:rPr>
      </w:pPr>
      <w:proofErr w:type="spellStart"/>
      <w:r w:rsidRPr="0037713A">
        <w:rPr>
          <w:rStyle w:val="Style13ptBold"/>
          <w:rFonts w:cs="Arial Hebrew"/>
        </w:rPr>
        <w:t>Ruppert</w:t>
      </w:r>
      <w:proofErr w:type="spellEnd"/>
      <w:r w:rsidRPr="0037713A">
        <w:rPr>
          <w:rStyle w:val="Style13ptBold"/>
          <w:rFonts w:cs="Arial Hebrew"/>
        </w:rPr>
        <w:t xml:space="preserve"> 15 </w:t>
      </w:r>
      <w:r w:rsidRPr="0037713A">
        <w:rPr>
          <w:rFonts w:eastAsia="Times New Roman" w:cs="Arial Hebrew"/>
          <w:color w:val="222222"/>
          <w:sz w:val="19"/>
          <w:szCs w:val="19"/>
          <w:shd w:val="clear" w:color="auto" w:fill="FFFFFF"/>
        </w:rPr>
        <w:t xml:space="preserve">— </w:t>
      </w:r>
      <w:r w:rsidRPr="0037713A">
        <w:rPr>
          <w:rFonts w:eastAsia="Times New Roman" w:cs="Arial Hebrew"/>
          <w:color w:val="222222"/>
          <w:sz w:val="16"/>
          <w:szCs w:val="16"/>
          <w:shd w:val="clear" w:color="auto" w:fill="FFFFFF"/>
        </w:rPr>
        <w:t>Timothy, Masters of National Security Studies Candidate at American Military University, 2015 (“The End of American Hegemony</w:t>
      </w:r>
      <w:proofErr w:type="gramStart"/>
      <w:r w:rsidRPr="0037713A">
        <w:rPr>
          <w:rFonts w:eastAsia="Times New Roman" w:cs="Arial Hebrew"/>
          <w:color w:val="222222"/>
          <w:sz w:val="16"/>
          <w:szCs w:val="16"/>
          <w:shd w:val="clear" w:color="auto" w:fill="FFFFFF"/>
        </w:rPr>
        <w:t>?,</w:t>
      </w:r>
      <w:proofErr w:type="gramEnd"/>
      <w:r w:rsidRPr="0037713A">
        <w:rPr>
          <w:rFonts w:eastAsia="Times New Roman" w:cs="Arial Hebrew"/>
          <w:color w:val="222222"/>
          <w:sz w:val="16"/>
          <w:szCs w:val="16"/>
          <w:shd w:val="clear" w:color="auto" w:fill="FFFFFF"/>
        </w:rPr>
        <w:t>” LinkedIn, August 5, Available Online at https://www.linkedin.com/pulse/end-american-hegemony-timothy-ruppert, Accessed 07-05-2016, AV)</w:t>
      </w:r>
    </w:p>
    <w:p w14:paraId="1E6CBEF9" w14:textId="77777777" w:rsidR="000D3413" w:rsidRPr="0037713A" w:rsidRDefault="000D3413" w:rsidP="000D3413">
      <w:pPr>
        <w:rPr>
          <w:rStyle w:val="StyleUnderline"/>
          <w:rFonts w:cs="Arial Hebrew"/>
        </w:rPr>
      </w:pPr>
    </w:p>
    <w:p w14:paraId="4CE7109A" w14:textId="77777777" w:rsidR="000D3413" w:rsidRPr="0037713A" w:rsidRDefault="000D3413" w:rsidP="000D3413">
      <w:pPr>
        <w:rPr>
          <w:rFonts w:cs="Arial Hebrew"/>
          <w:sz w:val="16"/>
        </w:rPr>
      </w:pPr>
      <w:r w:rsidRPr="0037713A">
        <w:rPr>
          <w:rStyle w:val="StyleUnderline"/>
          <w:rFonts w:cs="Arial Hebrew"/>
          <w:highlight w:val="cyan"/>
        </w:rPr>
        <w:t>Historically, no superpower has been able to maintain their hegemony permanently, and it is unlikely that the U</w:t>
      </w:r>
      <w:r w:rsidRPr="0037713A">
        <w:rPr>
          <w:rStyle w:val="StyleUnderline"/>
          <w:rFonts w:cs="Arial Hebrew"/>
        </w:rPr>
        <w:t xml:space="preserve">nited </w:t>
      </w:r>
      <w:r w:rsidRPr="0037713A">
        <w:rPr>
          <w:rStyle w:val="StyleUnderline"/>
          <w:rFonts w:cs="Arial Hebrew"/>
          <w:highlight w:val="cyan"/>
        </w:rPr>
        <w:t>St</w:t>
      </w:r>
      <w:r w:rsidRPr="0037713A">
        <w:rPr>
          <w:rStyle w:val="StyleUnderline"/>
          <w:rFonts w:cs="Arial Hebrew"/>
        </w:rPr>
        <w:t xml:space="preserve">ates </w:t>
      </w:r>
      <w:r w:rsidRPr="0037713A">
        <w:rPr>
          <w:rStyle w:val="StyleUnderline"/>
          <w:rFonts w:cs="Arial Hebrew"/>
          <w:highlight w:val="cyan"/>
        </w:rPr>
        <w:t>will be able to upset the inevitable</w:t>
      </w:r>
      <w:r w:rsidRPr="0037713A">
        <w:rPr>
          <w:rStyle w:val="StyleUnderline"/>
          <w:rFonts w:cs="Arial Hebrew"/>
        </w:rPr>
        <w:t xml:space="preserve">. It is for this reason that </w:t>
      </w:r>
      <w:r w:rsidRPr="0037713A">
        <w:rPr>
          <w:rStyle w:val="StyleUnderline"/>
          <w:rFonts w:cs="Arial Hebrew"/>
          <w:highlight w:val="cyan"/>
        </w:rPr>
        <w:t>policy makers should be proactive</w:t>
      </w:r>
      <w:r w:rsidRPr="0037713A">
        <w:rPr>
          <w:rStyle w:val="StyleUnderline"/>
          <w:rFonts w:cs="Arial Hebrew"/>
        </w:rPr>
        <w:t xml:space="preserve"> and prepare for any decline</w:t>
      </w:r>
      <w:r w:rsidRPr="0037713A">
        <w:rPr>
          <w:rFonts w:cs="Arial Hebrew"/>
          <w:sz w:val="16"/>
        </w:rPr>
        <w:t xml:space="preserve">, no matter how slight, as it directly affects our security. </w:t>
      </w:r>
      <w:r w:rsidRPr="0037713A">
        <w:rPr>
          <w:rStyle w:val="StyleUnderline"/>
          <w:rFonts w:cs="Arial Hebrew"/>
          <w:highlight w:val="cyan"/>
        </w:rPr>
        <w:t>This is especially concerning now that America is no longer as far above and beyond the competition as she was in decades past</w:t>
      </w:r>
      <w:r w:rsidRPr="0037713A">
        <w:rPr>
          <w:rStyle w:val="StyleUnderline"/>
          <w:rFonts w:cs="Arial Hebrew"/>
        </w:rPr>
        <w:t>.</w:t>
      </w:r>
      <w:r w:rsidRPr="0037713A">
        <w:rPr>
          <w:rFonts w:cs="Arial Hebrew"/>
          <w:sz w:val="16"/>
        </w:rPr>
        <w:t xml:space="preserve"> Many countries have risen up to higher positions, some of them threatening the order of global power as a result. </w:t>
      </w:r>
      <w:r w:rsidRPr="0037713A">
        <w:rPr>
          <w:rStyle w:val="StyleUnderline"/>
          <w:rFonts w:cs="Arial Hebrew"/>
          <w:highlight w:val="cyan"/>
        </w:rPr>
        <w:t>In order to remain competitive the U</w:t>
      </w:r>
      <w:r w:rsidRPr="0037713A">
        <w:rPr>
          <w:rStyle w:val="StyleUnderline"/>
          <w:rFonts w:cs="Arial Hebrew"/>
        </w:rPr>
        <w:t xml:space="preserve">nited </w:t>
      </w:r>
      <w:r w:rsidRPr="0037713A">
        <w:rPr>
          <w:rStyle w:val="StyleUnderline"/>
          <w:rFonts w:cs="Arial Hebrew"/>
          <w:highlight w:val="cyan"/>
        </w:rPr>
        <w:t>S</w:t>
      </w:r>
      <w:r w:rsidRPr="0037713A">
        <w:rPr>
          <w:rStyle w:val="StyleUnderline"/>
          <w:rFonts w:cs="Arial Hebrew"/>
        </w:rPr>
        <w:t xml:space="preserve">tates </w:t>
      </w:r>
      <w:r w:rsidRPr="0037713A">
        <w:rPr>
          <w:rStyle w:val="StyleUnderline"/>
          <w:rFonts w:cs="Arial Hebrew"/>
          <w:highlight w:val="cyan"/>
        </w:rPr>
        <w:t>needs to focus on their potential decline as well as the rising of other competing countries</w:t>
      </w:r>
      <w:r w:rsidRPr="0037713A">
        <w:rPr>
          <w:rStyle w:val="StyleUnderline"/>
          <w:rFonts w:cs="Arial Hebrew"/>
        </w:rPr>
        <w:t>, especially considering the United States is currently showing signs of decline.</w:t>
      </w:r>
      <w:r w:rsidRPr="005C52D8">
        <w:rPr>
          <w:rStyle w:val="StyleUnderline"/>
          <w:rFonts w:cs="Arial Hebrew"/>
          <w:sz w:val="12"/>
        </w:rPr>
        <w:t>¶</w:t>
      </w:r>
      <w:r w:rsidRPr="0037713A">
        <w:rPr>
          <w:rFonts w:cs="Arial Hebrew"/>
          <w:sz w:val="16"/>
        </w:rPr>
        <w:t xml:space="preserve"> With other countries closing the gap on the United States, </w:t>
      </w:r>
      <w:r w:rsidRPr="0037713A">
        <w:rPr>
          <w:rStyle w:val="StyleUnderline"/>
          <w:rFonts w:cs="Arial Hebrew"/>
          <w:highlight w:val="cyan"/>
        </w:rPr>
        <w:t>even the slightest decline will cause a security concern. Not only is China now the top contender of hegemony, she bears striking resemblance to Germany</w:t>
      </w:r>
      <w:r w:rsidRPr="0037713A">
        <w:rPr>
          <w:rStyle w:val="StyleUnderline"/>
          <w:rFonts w:cs="Arial Hebrew"/>
        </w:rPr>
        <w:t xml:space="preserve"> as a rising power prior to World War One. </w:t>
      </w:r>
      <w:r w:rsidRPr="0037713A">
        <w:rPr>
          <w:rStyle w:val="StyleUnderline"/>
          <w:rFonts w:cs="Arial Hebrew"/>
          <w:highlight w:val="cyan"/>
        </w:rPr>
        <w:t>China finally managed to overtake the United States in GDP recently, something that Germany did</w:t>
      </w:r>
      <w:r w:rsidRPr="0037713A">
        <w:rPr>
          <w:rStyle w:val="StyleUnderline"/>
          <w:rFonts w:cs="Arial Hebrew"/>
        </w:rPr>
        <w:t xml:space="preserve"> in comparison to Britain </w:t>
      </w:r>
      <w:r w:rsidRPr="0037713A">
        <w:rPr>
          <w:rStyle w:val="StyleUnderline"/>
          <w:rFonts w:cs="Arial Hebrew"/>
          <w:highlight w:val="cyan"/>
        </w:rPr>
        <w:t>during the start of British decline</w:t>
      </w:r>
      <w:r w:rsidRPr="0037713A">
        <w:rPr>
          <w:rFonts w:cs="Arial Hebrew"/>
          <w:sz w:val="16"/>
        </w:rPr>
        <w:t>. 2 This shows that the decline of Britain as a major foreign power began with their economic downfall.</w:t>
      </w:r>
      <w:r w:rsidRPr="005C52D8">
        <w:rPr>
          <w:rFonts w:cs="Arial Hebrew"/>
          <w:sz w:val="12"/>
        </w:rPr>
        <w:t>¶</w:t>
      </w:r>
      <w:r w:rsidRPr="0037713A">
        <w:rPr>
          <w:rFonts w:cs="Arial Hebrew"/>
          <w:sz w:val="16"/>
        </w:rPr>
        <w:t xml:space="preserve"> </w:t>
      </w:r>
      <w:proofErr w:type="gramStart"/>
      <w:r w:rsidRPr="0037713A">
        <w:rPr>
          <w:rStyle w:val="StyleUnderline"/>
          <w:rFonts w:cs="Arial Hebrew"/>
        </w:rPr>
        <w:t>The</w:t>
      </w:r>
      <w:proofErr w:type="gramEnd"/>
      <w:r w:rsidRPr="0037713A">
        <w:rPr>
          <w:rStyle w:val="StyleUnderline"/>
          <w:rFonts w:cs="Arial Hebrew"/>
        </w:rPr>
        <w:t xml:space="preserve"> spike in German GDP quickly made Germany a global competitor that began to overshadow British hegemony and power, similar to what we are seeing currently in the relationship between China and the United States</w:t>
      </w:r>
      <w:r w:rsidRPr="0037713A">
        <w:rPr>
          <w:rFonts w:cs="Arial Hebrew"/>
          <w:sz w:val="16"/>
        </w:rPr>
        <w:t>. Increase in economic ability allows China to throw more weight around diplomatically. Increase in funds also allows for the buildup of a stronger, more advanced military as well, though the spending still pales in comparison to America’s. The overtaking of America’s GDP by China highlights the beginning of the United States’ decline as the top economic powerhouse.</w:t>
      </w:r>
      <w:r w:rsidRPr="005C52D8">
        <w:rPr>
          <w:rFonts w:cs="Arial Hebrew"/>
          <w:sz w:val="12"/>
        </w:rPr>
        <w:t>¶</w:t>
      </w:r>
      <w:r w:rsidRPr="0037713A">
        <w:rPr>
          <w:rStyle w:val="StyleUnderline"/>
          <w:rFonts w:cs="Arial Hebrew"/>
          <w:sz w:val="12"/>
        </w:rPr>
        <w:t xml:space="preserve"> </w:t>
      </w:r>
      <w:proofErr w:type="gramStart"/>
      <w:r w:rsidRPr="0037713A">
        <w:rPr>
          <w:rStyle w:val="StyleUnderline"/>
          <w:rFonts w:cs="Arial Hebrew"/>
        </w:rPr>
        <w:t>When</w:t>
      </w:r>
      <w:proofErr w:type="gramEnd"/>
      <w:r w:rsidRPr="0037713A">
        <w:rPr>
          <w:rStyle w:val="StyleUnderline"/>
          <w:rFonts w:cs="Arial Hebrew"/>
        </w:rPr>
        <w:t xml:space="preserve"> dealing with the basis of realism, </w:t>
      </w:r>
      <w:r w:rsidRPr="0037713A">
        <w:rPr>
          <w:rStyle w:val="StyleUnderline"/>
          <w:rFonts w:cs="Arial Hebrew"/>
          <w:highlight w:val="cyan"/>
        </w:rPr>
        <w:t>the survival of a country depends largely on their ability to hold power</w:t>
      </w:r>
      <w:r w:rsidRPr="0037713A">
        <w:rPr>
          <w:rStyle w:val="StyleUnderline"/>
          <w:rFonts w:cs="Arial Hebrew"/>
        </w:rPr>
        <w:t xml:space="preserve">, usually defined militarily. </w:t>
      </w:r>
      <w:r w:rsidRPr="0037713A">
        <w:rPr>
          <w:rStyle w:val="StyleUnderline"/>
          <w:rFonts w:cs="Arial Hebrew"/>
          <w:highlight w:val="cyan"/>
        </w:rPr>
        <w:t>In order for the U</w:t>
      </w:r>
      <w:r w:rsidRPr="0037713A">
        <w:rPr>
          <w:rStyle w:val="StyleUnderline"/>
          <w:rFonts w:cs="Arial Hebrew"/>
        </w:rPr>
        <w:t xml:space="preserve">nited </w:t>
      </w:r>
      <w:r w:rsidRPr="0037713A">
        <w:rPr>
          <w:rStyle w:val="StyleUnderline"/>
          <w:rFonts w:cs="Arial Hebrew"/>
          <w:highlight w:val="cyan"/>
        </w:rPr>
        <w:t>S</w:t>
      </w:r>
      <w:r w:rsidRPr="0037713A">
        <w:rPr>
          <w:rStyle w:val="StyleUnderline"/>
          <w:rFonts w:cs="Arial Hebrew"/>
        </w:rPr>
        <w:t>tates</w:t>
      </w:r>
      <w:r w:rsidRPr="0037713A">
        <w:rPr>
          <w:rStyle w:val="StyleUnderline"/>
          <w:rFonts w:cs="Arial Hebrew"/>
          <w:highlight w:val="cyan"/>
        </w:rPr>
        <w:t xml:space="preserve"> to maintain the status quo a strong military and economy must be maintained</w:t>
      </w:r>
      <w:r w:rsidRPr="0037713A">
        <w:rPr>
          <w:rFonts w:cs="Arial Hebrew"/>
          <w:sz w:val="16"/>
        </w:rPr>
        <w:t xml:space="preserve">, lest we look more appealing to other contenders in the international community. 1 </w:t>
      </w:r>
      <w:r w:rsidRPr="0037713A">
        <w:rPr>
          <w:rStyle w:val="StyleUnderline"/>
          <w:rFonts w:cs="Arial Hebrew"/>
          <w:highlight w:val="cyan"/>
        </w:rPr>
        <w:t>As China and our adversaries rise in power they threaten the United States’ role in the realms of both foreign policy and global politics</w:t>
      </w:r>
      <w:r w:rsidRPr="0037713A">
        <w:rPr>
          <w:rStyle w:val="StyleUnderline"/>
          <w:rFonts w:cs="Arial Hebrew"/>
        </w:rPr>
        <w:t>. Current policies are attempting to rein in military spending and further cutting of the military budget, which would be further signs of a declining power</w:t>
      </w:r>
      <w:r w:rsidRPr="0037713A">
        <w:rPr>
          <w:rFonts w:cs="Arial Hebrew"/>
          <w:sz w:val="16"/>
        </w:rPr>
        <w:t>. As we begin to spend less, we are showing signs not only of a declining power, but of one that is soon to be weakened militarily. 2</w:t>
      </w:r>
      <w:r w:rsidRPr="005C52D8">
        <w:rPr>
          <w:rFonts w:cs="Arial Hebrew"/>
          <w:sz w:val="12"/>
        </w:rPr>
        <w:t>¶</w:t>
      </w:r>
      <w:r w:rsidRPr="0037713A">
        <w:rPr>
          <w:rFonts w:cs="Arial Hebrew"/>
          <w:sz w:val="16"/>
        </w:rPr>
        <w:t xml:space="preserve"> </w:t>
      </w:r>
      <w:proofErr w:type="gramStart"/>
      <w:r w:rsidRPr="0037713A">
        <w:rPr>
          <w:rFonts w:cs="Arial Hebrew"/>
          <w:sz w:val="16"/>
        </w:rPr>
        <w:t>With</w:t>
      </w:r>
      <w:proofErr w:type="gramEnd"/>
      <w:r w:rsidRPr="0037713A">
        <w:rPr>
          <w:rFonts w:cs="Arial Hebrew"/>
          <w:sz w:val="16"/>
        </w:rPr>
        <w:t xml:space="preserve"> power and survival being the ultimate goal for all countries, </w:t>
      </w:r>
      <w:r w:rsidRPr="0037713A">
        <w:rPr>
          <w:rStyle w:val="StyleUnderline"/>
          <w:rFonts w:cs="Arial Hebrew"/>
          <w:highlight w:val="cyan"/>
        </w:rPr>
        <w:t>the U</w:t>
      </w:r>
      <w:r w:rsidRPr="0037713A">
        <w:rPr>
          <w:rStyle w:val="StyleUnderline"/>
          <w:rFonts w:cs="Arial Hebrew"/>
        </w:rPr>
        <w:t xml:space="preserve">nited </w:t>
      </w:r>
      <w:r w:rsidRPr="0037713A">
        <w:rPr>
          <w:rStyle w:val="StyleUnderline"/>
          <w:rFonts w:cs="Arial Hebrew"/>
          <w:highlight w:val="cyan"/>
        </w:rPr>
        <w:t>S</w:t>
      </w:r>
      <w:r w:rsidRPr="0037713A">
        <w:rPr>
          <w:rStyle w:val="StyleUnderline"/>
          <w:rFonts w:cs="Arial Hebrew"/>
        </w:rPr>
        <w:t xml:space="preserve">tates </w:t>
      </w:r>
      <w:r w:rsidRPr="0037713A">
        <w:rPr>
          <w:rStyle w:val="StyleUnderline"/>
          <w:rFonts w:cs="Arial Hebrew"/>
          <w:highlight w:val="cyan"/>
        </w:rPr>
        <w:t>needs to remain keen not only to the possibly of decline, but also of other countries rising up to the rank of superpower</w:t>
      </w:r>
      <w:r w:rsidRPr="0037713A">
        <w:rPr>
          <w:rFonts w:cs="Arial Hebrew"/>
          <w:sz w:val="16"/>
          <w:highlight w:val="cyan"/>
        </w:rPr>
        <w:t>.</w:t>
      </w:r>
      <w:r w:rsidRPr="0037713A">
        <w:rPr>
          <w:rFonts w:cs="Arial Hebrew"/>
          <w:sz w:val="16"/>
        </w:rPr>
        <w:t xml:space="preserve"> “Realists view national security as the primary basis of a state’s national interest because of the threat of anarchy and constraints on sovereign states that are part of the international system” 1 </w:t>
      </w:r>
      <w:r w:rsidRPr="0037713A">
        <w:rPr>
          <w:rStyle w:val="StyleUnderline"/>
          <w:rFonts w:cs="Arial Hebrew"/>
        </w:rPr>
        <w:t>So long as states are battling one another for power and control, the United States needs to be aware of their possible decline in relations to others states becoming more powerful or influential.</w:t>
      </w:r>
      <w:r w:rsidRPr="0037713A">
        <w:rPr>
          <w:rFonts w:cs="Arial Hebrew"/>
          <w:sz w:val="16"/>
        </w:rPr>
        <w:t xml:space="preserve"> Preparing for what has been inevitable for countless other superpowers allows for strategic planning and should allow for possible back up plans should the need arise. Consequently, ignoring the possibility of a declining American hegemony opens the United States up to being taken advantage of by other powers that might be eager to take their spot at the top of the food chain while exploiting American weakness following even the smallest decline.</w:t>
      </w:r>
    </w:p>
    <w:p w14:paraId="5774BBFC" w14:textId="77777777" w:rsidR="000D3413" w:rsidRDefault="000D3413" w:rsidP="000D3413"/>
    <w:p w14:paraId="345C9CCC" w14:textId="77777777" w:rsidR="000D3413" w:rsidRPr="0037713A" w:rsidRDefault="000D3413" w:rsidP="000D3413">
      <w:pPr>
        <w:pStyle w:val="Heading3"/>
        <w:rPr>
          <w:rFonts w:cs="Arial Hebrew"/>
        </w:rPr>
      </w:pPr>
      <w:r>
        <w:rPr>
          <w:rFonts w:cs="Arial Hebrew"/>
        </w:rPr>
        <w:t xml:space="preserve">Impact — </w:t>
      </w:r>
      <w:r w:rsidRPr="0037713A">
        <w:rPr>
          <w:rFonts w:cs="Arial Hebrew"/>
        </w:rPr>
        <w:t>Conflict</w:t>
      </w:r>
      <w:r>
        <w:rPr>
          <w:rFonts w:cs="Arial Hebrew"/>
        </w:rPr>
        <w:t xml:space="preserve"> (General)</w:t>
      </w:r>
    </w:p>
    <w:p w14:paraId="5FF80750" w14:textId="77777777" w:rsidR="000D3413" w:rsidRPr="008240D7" w:rsidRDefault="000D3413" w:rsidP="000D3413">
      <w:pPr>
        <w:pStyle w:val="Heading4"/>
      </w:pPr>
      <w:r>
        <w:t xml:space="preserve">China rise undermines </w:t>
      </w:r>
      <w:r w:rsidRPr="008240D7">
        <w:rPr>
          <w:u w:val="single"/>
        </w:rPr>
        <w:t>relations</w:t>
      </w:r>
      <w:r>
        <w:t xml:space="preserve"> and causes </w:t>
      </w:r>
      <w:r>
        <w:rPr>
          <w:u w:val="single"/>
        </w:rPr>
        <w:t>arms races</w:t>
      </w:r>
      <w:r>
        <w:t xml:space="preserve"> — interactions will become </w:t>
      </w:r>
      <w:r>
        <w:rPr>
          <w:u w:val="single"/>
        </w:rPr>
        <w:t>increasingly confrontational</w:t>
      </w:r>
    </w:p>
    <w:p w14:paraId="493D73A9" w14:textId="77777777" w:rsidR="000D3413" w:rsidRPr="0037713A" w:rsidRDefault="000D3413" w:rsidP="000D3413">
      <w:proofErr w:type="spellStart"/>
      <w:r w:rsidRPr="0037713A">
        <w:rPr>
          <w:rStyle w:val="Style13ptBold"/>
        </w:rPr>
        <w:t>Mearshimer</w:t>
      </w:r>
      <w:proofErr w:type="spellEnd"/>
      <w:r w:rsidRPr="0037713A">
        <w:rPr>
          <w:rStyle w:val="Style13ptBold"/>
        </w:rPr>
        <w:t xml:space="preserve"> 14</w:t>
      </w:r>
      <w:r w:rsidRPr="0037713A">
        <w:t xml:space="preserve"> </w:t>
      </w:r>
      <w:r w:rsidRPr="0037713A">
        <w:rPr>
          <w:rFonts w:cs="Times New Roman"/>
        </w:rPr>
        <w:t>―</w:t>
      </w:r>
      <w:r w:rsidRPr="0037713A">
        <w:t xml:space="preserve"> John J. </w:t>
      </w:r>
      <w:proofErr w:type="spellStart"/>
      <w:r w:rsidRPr="0037713A">
        <w:t>Mearsheimer</w:t>
      </w:r>
      <w:proofErr w:type="spellEnd"/>
      <w:r w:rsidRPr="0037713A">
        <w:t>, Ph.D. in Government from Cornell, Distinguished Service Professor of Political Science and chair of the Political Science Department at the University of Chicago, co-director of the Program on International Security Policy, faculty member in the Committee on International Relations graduate program, member of the Advisory Council of The National Interest, former Fellow at the Council on Foreign Relations in New York, 2014. (“Can China Rise Peacefully?</w:t>
      </w:r>
      <w:proofErr w:type="gramStart"/>
      <w:r w:rsidRPr="0037713A">
        <w:t>”,</w:t>
      </w:r>
      <w:proofErr w:type="gramEnd"/>
      <w:r w:rsidRPr="0037713A">
        <w:t xml:space="preserve"> </w:t>
      </w:r>
      <w:r w:rsidRPr="0037713A">
        <w:rPr>
          <w:i/>
        </w:rPr>
        <w:t>The National Interest</w:t>
      </w:r>
      <w:r w:rsidRPr="0037713A">
        <w:t>, October 25</w:t>
      </w:r>
      <w:r w:rsidRPr="0037713A">
        <w:rPr>
          <w:vertAlign w:val="superscript"/>
        </w:rPr>
        <w:t>th</w:t>
      </w:r>
      <w:r w:rsidRPr="0037713A">
        <w:t xml:space="preserve">, 2014, Available Online at: </w:t>
      </w:r>
      <w:hyperlink r:id="rId41" w:history="1">
        <w:r w:rsidRPr="0037713A">
          <w:rPr>
            <w:rStyle w:val="Hyperlink"/>
          </w:rPr>
          <w:t>http://nationalinterest.org/commentary/can-china-rise-peacefully-10204?page=11</w:t>
        </w:r>
      </w:hyperlink>
      <w:r w:rsidRPr="0037713A">
        <w:t xml:space="preserve"> Accessed 6-20-16)</w:t>
      </w:r>
    </w:p>
    <w:p w14:paraId="558AEDF0" w14:textId="77777777" w:rsidR="000D3413" w:rsidRDefault="000D3413" w:rsidP="000D3413">
      <w:pPr>
        <w:pStyle w:val="Small"/>
        <w:rPr>
          <w:sz w:val="16"/>
          <w:szCs w:val="20"/>
        </w:rPr>
      </w:pPr>
      <w:r w:rsidRPr="0037713A">
        <w:rPr>
          <w:sz w:val="16"/>
          <w:szCs w:val="20"/>
        </w:rPr>
        <w:t xml:space="preserve">Regarding China’s neighbors, the key question is whether they will join forces with the United States and balance against China, or bandwagon with a rising China. Some observers might argue that there is a third option, which is to sit on the sidelines and remain neutral. </w:t>
      </w:r>
      <w:r w:rsidRPr="0037713A">
        <w:rPr>
          <w:rStyle w:val="StyleUnderline"/>
        </w:rPr>
        <w:t>It will not be possible</w:t>
      </w:r>
      <w:r w:rsidRPr="0037713A">
        <w:rPr>
          <w:sz w:val="16"/>
          <w:szCs w:val="20"/>
        </w:rPr>
        <w:t xml:space="preserve">, however, </w:t>
      </w:r>
      <w:r w:rsidRPr="0037713A">
        <w:rPr>
          <w:rStyle w:val="StyleUnderline"/>
        </w:rPr>
        <w:t xml:space="preserve">for countries in Asia to sit this one out. Almost </w:t>
      </w:r>
      <w:r w:rsidRPr="0037713A">
        <w:rPr>
          <w:rStyle w:val="StyleUnderline"/>
          <w:highlight w:val="cyan"/>
        </w:rPr>
        <w:t>every state will</w:t>
      </w:r>
      <w:r w:rsidRPr="0037713A">
        <w:rPr>
          <w:rStyle w:val="StyleUnderline"/>
        </w:rPr>
        <w:t xml:space="preserve"> have to </w:t>
      </w:r>
      <w:r w:rsidRPr="0037713A">
        <w:rPr>
          <w:rStyle w:val="StyleUnderline"/>
          <w:highlight w:val="cyan"/>
        </w:rPr>
        <w:t>choose sides</w:t>
      </w:r>
      <w:r w:rsidRPr="0037713A">
        <w:rPr>
          <w:sz w:val="16"/>
          <w:szCs w:val="20"/>
        </w:rPr>
        <w:t xml:space="preserve">, not just because Beijing and Washington will put enormous pressure on them to choose their side, but also </w:t>
      </w:r>
      <w:r w:rsidRPr="0037713A">
        <w:rPr>
          <w:rStyle w:val="StyleUnderline"/>
        </w:rPr>
        <w:t>because most of those states</w:t>
      </w:r>
      <w:r w:rsidRPr="0037713A">
        <w:rPr>
          <w:sz w:val="16"/>
          <w:szCs w:val="20"/>
        </w:rPr>
        <w:t>—which are much weaker than either China or the United States—</w:t>
      </w:r>
      <w:r w:rsidRPr="0037713A">
        <w:rPr>
          <w:rStyle w:val="StyleUnderline"/>
        </w:rPr>
        <w:t>will reasonably want to have a powerful protector in the event their security is threatened</w:t>
      </w:r>
      <w:r w:rsidRPr="0037713A">
        <w:rPr>
          <w:sz w:val="16"/>
          <w:szCs w:val="20"/>
        </w:rPr>
        <w:t xml:space="preserve">. Given the survival imperative, </w:t>
      </w:r>
      <w:r w:rsidRPr="0037713A">
        <w:rPr>
          <w:rStyle w:val="StyleUnderline"/>
        </w:rPr>
        <w:t xml:space="preserve">most of </w:t>
      </w:r>
      <w:r w:rsidRPr="0037713A">
        <w:rPr>
          <w:rStyle w:val="StyleUnderline"/>
          <w:highlight w:val="cyan"/>
        </w:rPr>
        <w:t>China’s neighbors will</w:t>
      </w:r>
      <w:r w:rsidRPr="0037713A">
        <w:rPr>
          <w:rStyle w:val="StyleUnderline"/>
        </w:rPr>
        <w:t xml:space="preserve"> opt to </w:t>
      </w:r>
      <w:r w:rsidRPr="0037713A">
        <w:rPr>
          <w:rStyle w:val="StyleUnderline"/>
          <w:highlight w:val="cyan"/>
        </w:rPr>
        <w:t>balance against it</w:t>
      </w:r>
      <w:r w:rsidRPr="0037713A">
        <w:rPr>
          <w:sz w:val="16"/>
          <w:szCs w:val="20"/>
        </w:rPr>
        <w:t xml:space="preserve">, much the way most of the countries in Northeast Asia and Europe that were free to choose in the Cold War opted to join with the United States against the Soviet Union. The reason is simple: </w:t>
      </w:r>
      <w:r w:rsidRPr="0037713A">
        <w:rPr>
          <w:rStyle w:val="StyleUnderline"/>
        </w:rPr>
        <w:t xml:space="preserve">China poses a more serious threat to most countries in Asia than the United States does, and </w:t>
      </w:r>
      <w:r w:rsidRPr="0037713A">
        <w:rPr>
          <w:rStyle w:val="StyleUnderline"/>
          <w:highlight w:val="cyan"/>
        </w:rPr>
        <w:t>states</w:t>
      </w:r>
      <w:r w:rsidRPr="0037713A">
        <w:rPr>
          <w:rStyle w:val="StyleUnderline"/>
        </w:rPr>
        <w:t xml:space="preserve"> invariably </w:t>
      </w:r>
      <w:r w:rsidRPr="0037713A">
        <w:rPr>
          <w:rStyle w:val="StyleUnderline"/>
          <w:highlight w:val="cyan"/>
        </w:rPr>
        <w:t>balance against their</w:t>
      </w:r>
      <w:r w:rsidRPr="0037713A">
        <w:rPr>
          <w:rStyle w:val="StyleUnderline"/>
        </w:rPr>
        <w:t xml:space="preserve"> most dangerous </w:t>
      </w:r>
      <w:r w:rsidRPr="0037713A">
        <w:rPr>
          <w:rStyle w:val="StyleUnderline"/>
          <w:highlight w:val="cyan"/>
        </w:rPr>
        <w:t>foe</w:t>
      </w:r>
      <w:r w:rsidRPr="0037713A">
        <w:rPr>
          <w:sz w:val="16"/>
          <w:szCs w:val="20"/>
        </w:rPr>
        <w:t xml:space="preserve">, not bandwagon with it. China is more threatening for largely geographical reasons. Specifically, </w:t>
      </w:r>
      <w:r w:rsidRPr="0037713A">
        <w:rPr>
          <w:rStyle w:val="StyleUnderline"/>
        </w:rPr>
        <w:t>China is a local power</w:t>
      </w:r>
      <w:r w:rsidRPr="0037713A">
        <w:rPr>
          <w:sz w:val="16"/>
          <w:szCs w:val="20"/>
        </w:rPr>
        <w:t xml:space="preserve"> in Asia; </w:t>
      </w:r>
      <w:r w:rsidRPr="0037713A">
        <w:rPr>
          <w:rStyle w:val="StyleUnderline"/>
        </w:rPr>
        <w:t>it sits either right next door or within easy striking distance of the countries in its neighborhood</w:t>
      </w:r>
      <w:r w:rsidRPr="0037713A">
        <w:rPr>
          <w:sz w:val="16"/>
          <w:szCs w:val="20"/>
        </w:rPr>
        <w:t xml:space="preserve">. The same was true of the Soviet Union during the Cold War; it was a direct threat to conquer West Germany and Japan, among other countries in Europe and Northeast Asia. The United States, on the other hand, is much less threatening to China’s neighbors. </w:t>
      </w:r>
      <w:r w:rsidRPr="0037713A">
        <w:rPr>
          <w:rStyle w:val="StyleUnderline"/>
        </w:rPr>
        <w:t>Although America is obviously the most powerful player</w:t>
      </w:r>
      <w:r w:rsidRPr="0037713A">
        <w:rPr>
          <w:sz w:val="16"/>
          <w:szCs w:val="20"/>
        </w:rPr>
        <w:t xml:space="preserve"> in the Asia-Pacific region and will remain so for some time</w:t>
      </w:r>
      <w:r w:rsidRPr="0037713A">
        <w:rPr>
          <w:rStyle w:val="StyleUnderline"/>
        </w:rPr>
        <w:t>, it is a distant great power that has never had substantial territorial designs in</w:t>
      </w:r>
      <w:r w:rsidRPr="0037713A">
        <w:rPr>
          <w:sz w:val="16"/>
          <w:szCs w:val="20"/>
        </w:rPr>
        <w:t xml:space="preserve"> either </w:t>
      </w:r>
      <w:r w:rsidRPr="0037713A">
        <w:rPr>
          <w:rStyle w:val="StyleUnderline"/>
        </w:rPr>
        <w:t>Asia</w:t>
      </w:r>
      <w:r w:rsidRPr="0037713A">
        <w:rPr>
          <w:sz w:val="16"/>
          <w:szCs w:val="20"/>
        </w:rPr>
        <w:t xml:space="preserve"> or Europe. The main reason is that it is too far away to engage in conquest in those regions. The United States has to project its power over huge distances as well as two massive bodies of water—the Pacific and the Atlantic Oceans—just to reach those strategically important regions. Thus, there is little danger of being swallowed up or dominated by the United States, as there was with the Soviet Union between 1945 and 1990, and will be with China as it grows more powerful. None of this is to deny that the United States has used military force against various countries in Asia and Europe. After all, it fought two major wars in Asia (Korea and Vietnam) during the Cold War. The key point, however, is that the American military did not threaten to conquer and subjugate those countries, as a potent China might do. Another dimension of America’s position in Asia highlights why it is less threatening than China’s. As a distant great power, the United States has the option of greatly reducing its military presence in that region, and it could conceivably bring all of its </w:t>
      </w:r>
      <w:proofErr w:type="gramStart"/>
      <w:r w:rsidRPr="0037713A">
        <w:rPr>
          <w:sz w:val="16"/>
          <w:szCs w:val="20"/>
        </w:rPr>
        <w:t>troops</w:t>
      </w:r>
      <w:proofErr w:type="gramEnd"/>
      <w:r w:rsidRPr="0037713A">
        <w:rPr>
          <w:sz w:val="16"/>
          <w:szCs w:val="20"/>
        </w:rPr>
        <w:t xml:space="preserve"> home. China obviously does not have that option. In fact, </w:t>
      </w:r>
      <w:r w:rsidRPr="0037713A">
        <w:rPr>
          <w:rStyle w:val="StyleUnderline"/>
        </w:rPr>
        <w:t>the greatest fear China’s neighbors have regarding the United States is that it will not be there for them in a crisis</w:t>
      </w:r>
      <w:r w:rsidRPr="0037713A">
        <w:rPr>
          <w:sz w:val="16"/>
          <w:szCs w:val="20"/>
        </w:rPr>
        <w:t xml:space="preserve">, not that the American military might attack and vanquish them. This is the main reason why the Obama administration announced in the fall of 2011 that the United States would “pivot to Asia,” which is a pithy way of saying it would actually increase its presence in the region. Washington was trying to reassure its Asian allies that, despite its focus on the greater Middle East and the closely related war on terror in the decade after September 11, they could still depend on the United States to guard their backs. </w:t>
      </w:r>
      <w:r w:rsidRPr="0037713A">
        <w:rPr>
          <w:rStyle w:val="StyleUnderline"/>
        </w:rPr>
        <w:t>One might argue that China has an ace in the hole that will allow it to force at least some of its neighbors not to balance with the United States</w:t>
      </w:r>
      <w:r w:rsidRPr="0037713A">
        <w:rPr>
          <w:sz w:val="16"/>
          <w:szCs w:val="20"/>
        </w:rPr>
        <w:t xml:space="preserve"> and instead bandwagon with Beijing. </w:t>
      </w:r>
      <w:r w:rsidRPr="0037713A">
        <w:rPr>
          <w:rStyle w:val="StyleUnderline"/>
        </w:rPr>
        <w:t>A number of Asian countries</w:t>
      </w:r>
      <w:r w:rsidRPr="0037713A">
        <w:rPr>
          <w:sz w:val="16"/>
          <w:szCs w:val="20"/>
        </w:rPr>
        <w:t xml:space="preserve">, including Australia, Japan, South Korea, and Taiwan, </w:t>
      </w:r>
      <w:r w:rsidRPr="0037713A">
        <w:rPr>
          <w:rStyle w:val="StyleUnderline"/>
          <w:highlight w:val="cyan"/>
        </w:rPr>
        <w:t>trade</w:t>
      </w:r>
      <w:r w:rsidRPr="0037713A">
        <w:rPr>
          <w:rStyle w:val="StyleUnderline"/>
        </w:rPr>
        <w:t xml:space="preserve"> extensively with China</w:t>
      </w:r>
      <w:r w:rsidRPr="0037713A">
        <w:rPr>
          <w:sz w:val="16"/>
          <w:szCs w:val="20"/>
        </w:rPr>
        <w:t xml:space="preserve"> and heavily invest there as well. </w:t>
      </w:r>
      <w:r w:rsidRPr="0037713A">
        <w:rPr>
          <w:rStyle w:val="StyleUnderline"/>
        </w:rPr>
        <w:t xml:space="preserve">Thus, their prosperity is dependent on their maintaining good relations with China. This situation, so the argument goes, </w:t>
      </w:r>
      <w:r w:rsidRPr="0037713A">
        <w:rPr>
          <w:rStyle w:val="StyleUnderline"/>
          <w:highlight w:val="cyan"/>
        </w:rPr>
        <w:t>gives China</w:t>
      </w:r>
      <w:r w:rsidRPr="0037713A">
        <w:rPr>
          <w:rStyle w:val="StyleUnderline"/>
        </w:rPr>
        <w:t xml:space="preserve"> significant </w:t>
      </w:r>
      <w:r w:rsidRPr="0037713A">
        <w:rPr>
          <w:rStyle w:val="StyleUnderline"/>
          <w:highlight w:val="cyan"/>
        </w:rPr>
        <w:t>economic leverage</w:t>
      </w:r>
      <w:r w:rsidRPr="0037713A">
        <w:rPr>
          <w:rStyle w:val="StyleUnderline"/>
        </w:rPr>
        <w:t xml:space="preserve"> over those trading partners, which means</w:t>
      </w:r>
      <w:r w:rsidRPr="0037713A">
        <w:rPr>
          <w:sz w:val="16"/>
          <w:szCs w:val="20"/>
        </w:rPr>
        <w:t xml:space="preserve"> that if they join an American-led balancing coalition, </w:t>
      </w:r>
      <w:r w:rsidRPr="0037713A">
        <w:rPr>
          <w:rStyle w:val="StyleUnderline"/>
        </w:rPr>
        <w:t>Beijing can threaten to cut economic ties and undermine their prosperity</w:t>
      </w:r>
      <w:r w:rsidRPr="0037713A">
        <w:rPr>
          <w:sz w:val="16"/>
          <w:szCs w:val="20"/>
        </w:rPr>
        <w:t xml:space="preserve">. Indeed, it should be able to use that economic leverage to coerce those countries into joining forces with China. It is important to emphasize that in this story </w:t>
      </w:r>
      <w:r w:rsidRPr="0037713A">
        <w:rPr>
          <w:rStyle w:val="StyleUnderline"/>
        </w:rPr>
        <w:t>the Chinese economy is not seriously hurt if economic intercourse</w:t>
      </w:r>
      <w:r w:rsidRPr="0037713A">
        <w:rPr>
          <w:sz w:val="16"/>
          <w:szCs w:val="20"/>
        </w:rPr>
        <w:t xml:space="preserve"> with one or more of these neighbors </w:t>
      </w:r>
      <w:r w:rsidRPr="0037713A">
        <w:rPr>
          <w:rStyle w:val="StyleUnderline"/>
        </w:rPr>
        <w:t>is curtailed or even halted</w:t>
      </w:r>
      <w:r w:rsidRPr="0037713A">
        <w:rPr>
          <w:sz w:val="16"/>
          <w:szCs w:val="20"/>
        </w:rPr>
        <w:t xml:space="preserve">. In other words, </w:t>
      </w:r>
      <w:r w:rsidRPr="0037713A">
        <w:rPr>
          <w:rStyle w:val="StyleUnderline"/>
          <w:highlight w:val="cyan"/>
        </w:rPr>
        <w:t>this is not</w:t>
      </w:r>
      <w:r w:rsidRPr="0037713A">
        <w:rPr>
          <w:rStyle w:val="StyleUnderline"/>
        </w:rPr>
        <w:t xml:space="preserve"> a case of </w:t>
      </w:r>
      <w:r w:rsidRPr="0037713A">
        <w:rPr>
          <w:rStyle w:val="StyleUnderline"/>
          <w:highlight w:val="cyan"/>
        </w:rPr>
        <w:t>mutual vulnerability, which</w:t>
      </w:r>
      <w:r w:rsidRPr="0037713A">
        <w:rPr>
          <w:rStyle w:val="StyleUnderline"/>
        </w:rPr>
        <w:t xml:space="preserve"> is what </w:t>
      </w:r>
      <w:r w:rsidRPr="0037713A">
        <w:rPr>
          <w:rStyle w:val="StyleUnderline"/>
          <w:highlight w:val="cyan"/>
        </w:rPr>
        <w:t>underpins</w:t>
      </w:r>
      <w:r w:rsidRPr="0037713A">
        <w:rPr>
          <w:sz w:val="16"/>
          <w:szCs w:val="20"/>
        </w:rPr>
        <w:t xml:space="preserve"> the theory of </w:t>
      </w:r>
      <w:r w:rsidRPr="0037713A">
        <w:rPr>
          <w:rStyle w:val="StyleUnderline"/>
        </w:rPr>
        <w:t xml:space="preserve">economic </w:t>
      </w:r>
      <w:r w:rsidRPr="0037713A">
        <w:rPr>
          <w:rStyle w:val="StyleUnderline"/>
          <w:highlight w:val="cyan"/>
        </w:rPr>
        <w:t>interdependence</w:t>
      </w:r>
      <w:r w:rsidRPr="0037713A">
        <w:rPr>
          <w:sz w:val="16"/>
          <w:szCs w:val="20"/>
        </w:rPr>
        <w:t xml:space="preserve">, a subject I deal with below. Here </w:t>
      </w:r>
      <w:r w:rsidRPr="0037713A">
        <w:rPr>
          <w:rStyle w:val="StyleUnderline"/>
        </w:rPr>
        <w:t>there is one-way vulnerability</w:t>
      </w:r>
      <w:r w:rsidRPr="0037713A">
        <w:rPr>
          <w:sz w:val="16"/>
          <w:szCs w:val="20"/>
        </w:rPr>
        <w:t xml:space="preserve">, which is what gives Beijing the capability to blackmail its neighbors and thus undermine or at least seriously weaken any anti-China balancing coalition the United States might try to organize. In essence, </w:t>
      </w:r>
      <w:r w:rsidRPr="0037713A">
        <w:rPr>
          <w:rStyle w:val="StyleUnderline"/>
        </w:rPr>
        <w:t>this is a situation in which economic and political-military considerations are in conflict</w:t>
      </w:r>
      <w:r w:rsidRPr="0037713A">
        <w:rPr>
          <w:sz w:val="16"/>
          <w:szCs w:val="20"/>
        </w:rPr>
        <w:t xml:space="preserve">; that raises an important question: </w:t>
      </w:r>
      <w:r w:rsidRPr="0037713A">
        <w:rPr>
          <w:rStyle w:val="StyleUnderline"/>
        </w:rPr>
        <w:t xml:space="preserve">which factor will ultimately prevail? My argument is that </w:t>
      </w:r>
      <w:r w:rsidRPr="0037713A">
        <w:rPr>
          <w:rStyle w:val="Emphasis"/>
          <w:highlight w:val="cyan"/>
        </w:rPr>
        <w:t>security considerations</w:t>
      </w:r>
      <w:r w:rsidRPr="0037713A">
        <w:rPr>
          <w:rStyle w:val="StyleUnderline"/>
        </w:rPr>
        <w:t xml:space="preserve"> almost always </w:t>
      </w:r>
      <w:r w:rsidRPr="0037713A">
        <w:rPr>
          <w:rStyle w:val="Emphasis"/>
          <w:highlight w:val="cyan"/>
        </w:rPr>
        <w:t>trump economic considerations</w:t>
      </w:r>
      <w:r w:rsidRPr="0037713A">
        <w:rPr>
          <w:sz w:val="16"/>
          <w:szCs w:val="20"/>
        </w:rPr>
        <w:t xml:space="preserve"> and that states opt for balancing over </w:t>
      </w:r>
      <w:proofErr w:type="spellStart"/>
      <w:r w:rsidRPr="0037713A">
        <w:rPr>
          <w:sz w:val="16"/>
          <w:szCs w:val="20"/>
        </w:rPr>
        <w:t>bandwagoning</w:t>
      </w:r>
      <w:proofErr w:type="spellEnd"/>
      <w:r w:rsidRPr="0037713A">
        <w:rPr>
          <w:sz w:val="16"/>
          <w:szCs w:val="20"/>
        </w:rPr>
        <w:t xml:space="preserve"> whenever they must choose between those strategies. The underlying logic of my position should be clear by now. </w:t>
      </w:r>
      <w:r w:rsidRPr="0037713A">
        <w:rPr>
          <w:rStyle w:val="StyleUnderline"/>
        </w:rPr>
        <w:t>Countries balance against powerful rivals because it is the best way to maximize their prospects of survival</w:t>
      </w:r>
      <w:r w:rsidRPr="0037713A">
        <w:rPr>
          <w:sz w:val="16"/>
          <w:szCs w:val="20"/>
        </w:rPr>
        <w:t xml:space="preserve">, which must be their highest goal. </w:t>
      </w:r>
      <w:proofErr w:type="spellStart"/>
      <w:r w:rsidRPr="0037713A">
        <w:rPr>
          <w:rStyle w:val="StyleUnderline"/>
        </w:rPr>
        <w:t>Bandwagoning</w:t>
      </w:r>
      <w:proofErr w:type="spellEnd"/>
      <w:r w:rsidRPr="0037713A">
        <w:rPr>
          <w:rStyle w:val="StyleUnderline"/>
        </w:rPr>
        <w:t xml:space="preserve"> with a more powerful state</w:t>
      </w:r>
      <w:r w:rsidRPr="0037713A">
        <w:rPr>
          <w:sz w:val="16"/>
          <w:szCs w:val="20"/>
        </w:rPr>
        <w:t xml:space="preserve">, in contrast, </w:t>
      </w:r>
      <w:r w:rsidRPr="0037713A">
        <w:rPr>
          <w:rStyle w:val="StyleUnderline"/>
        </w:rPr>
        <w:t xml:space="preserve">lessens the </w:t>
      </w:r>
      <w:proofErr w:type="spellStart"/>
      <w:r w:rsidRPr="0037713A">
        <w:rPr>
          <w:rStyle w:val="StyleUnderline"/>
        </w:rPr>
        <w:t>bandwagoner’s</w:t>
      </w:r>
      <w:proofErr w:type="spellEnd"/>
      <w:r w:rsidRPr="0037713A">
        <w:rPr>
          <w:rStyle w:val="StyleUnderline"/>
        </w:rPr>
        <w:t xml:space="preserve"> prospects for survival</w:t>
      </w:r>
      <w:r w:rsidRPr="0037713A">
        <w:rPr>
          <w:sz w:val="16"/>
          <w:szCs w:val="20"/>
        </w:rPr>
        <w:t xml:space="preserve">, because the more formidable state is free to become even more powerful and thus more dangerous. </w:t>
      </w:r>
      <w:r w:rsidRPr="0037713A">
        <w:rPr>
          <w:rStyle w:val="StyleUnderline"/>
        </w:rPr>
        <w:t>The economic-coercion argument</w:t>
      </w:r>
      <w:r w:rsidRPr="0037713A">
        <w:rPr>
          <w:sz w:val="16"/>
          <w:szCs w:val="20"/>
        </w:rPr>
        <w:t xml:space="preserve">, however, has a different logic; it </w:t>
      </w:r>
      <w:r w:rsidRPr="0037713A">
        <w:rPr>
          <w:rStyle w:val="StyleUnderline"/>
        </w:rPr>
        <w:t>stresses prosperity over survival. The core claim is that</w:t>
      </w:r>
      <w:r w:rsidRPr="0037713A">
        <w:rPr>
          <w:sz w:val="16"/>
          <w:szCs w:val="20"/>
        </w:rPr>
        <w:t xml:space="preserve"> a state with significant market power can seriously hurt the economy of the target state, and that </w:t>
      </w:r>
      <w:r w:rsidRPr="0037713A">
        <w:rPr>
          <w:rStyle w:val="StyleUnderline"/>
        </w:rPr>
        <w:t>the threat of economic punishment will be enough</w:t>
      </w:r>
      <w:r w:rsidRPr="0037713A">
        <w:rPr>
          <w:sz w:val="16"/>
          <w:szCs w:val="20"/>
        </w:rPr>
        <w:t xml:space="preserve"> to coerce the vulnerable country into </w:t>
      </w:r>
      <w:proofErr w:type="spellStart"/>
      <w:r w:rsidRPr="0037713A">
        <w:rPr>
          <w:sz w:val="16"/>
          <w:szCs w:val="20"/>
        </w:rPr>
        <w:t>bandwagoning</w:t>
      </w:r>
      <w:proofErr w:type="spellEnd"/>
      <w:r w:rsidRPr="0037713A">
        <w:rPr>
          <w:sz w:val="16"/>
          <w:szCs w:val="20"/>
        </w:rPr>
        <w:t xml:space="preserve"> with the more powerful state. </w:t>
      </w:r>
      <w:r w:rsidRPr="0037713A">
        <w:rPr>
          <w:rStyle w:val="StyleUnderline"/>
        </w:rPr>
        <w:t xml:space="preserve">There is no question that severe economic pain is a scary prospect, but not surviving looms as an even greater peril. </w:t>
      </w:r>
      <w:r w:rsidRPr="0037713A">
        <w:rPr>
          <w:rStyle w:val="StyleUnderline"/>
          <w:highlight w:val="cyan"/>
        </w:rPr>
        <w:t>Survival</w:t>
      </w:r>
      <w:r w:rsidRPr="0037713A">
        <w:rPr>
          <w:sz w:val="16"/>
          <w:szCs w:val="20"/>
        </w:rPr>
        <w:t xml:space="preserve">, in other words, </w:t>
      </w:r>
      <w:r w:rsidRPr="0037713A">
        <w:rPr>
          <w:rStyle w:val="StyleUnderline"/>
          <w:highlight w:val="cyan"/>
        </w:rPr>
        <w:t>is a more powerful imperative than prosperity</w:t>
      </w:r>
      <w:r w:rsidRPr="0037713A">
        <w:rPr>
          <w:rStyle w:val="StyleUnderline"/>
        </w:rPr>
        <w:t>, which is why realist logic usually trumps arguments based on economic coercion</w:t>
      </w:r>
      <w:r w:rsidRPr="0037713A">
        <w:rPr>
          <w:sz w:val="16"/>
          <w:szCs w:val="20"/>
        </w:rPr>
        <w:t xml:space="preserve">, and why China’s neighbors will balance against it. Indeed, there is already considerable evidence that countries like India, Japan, and Russia, along with smaller powers like Singapore, South Korea, and Vietnam, are worried about China’s ascendancy and are beginning to look for ways to contain it. India and Japan, for example, signed a “Joint Declaration on Security Cooperation” in October 2008, mainly because they are worried about China’s growing power. India and the United States, which had testy relations throughout the Cold War, have become good friends over the past decade, in large part because both fear China. In July 2010, the Obama administration, which is populated with individuals who preach to the world about the importance of human rights, announced that it was resuming relations with Indonesia’s elite </w:t>
      </w:r>
      <w:proofErr w:type="gramStart"/>
      <w:r w:rsidRPr="0037713A">
        <w:rPr>
          <w:sz w:val="16"/>
          <w:szCs w:val="20"/>
        </w:rPr>
        <w:t>special forces</w:t>
      </w:r>
      <w:proofErr w:type="gramEnd"/>
      <w:r w:rsidRPr="0037713A">
        <w:rPr>
          <w:sz w:val="16"/>
          <w:szCs w:val="20"/>
        </w:rPr>
        <w:t xml:space="preserve">, despite their rich history of human rights abuses. The reason for this shift is that Washington wants Indonesia on its side as China grows more powerful, and, as the New York Times reported, Indonesian officials “dropped hints that the group might explore building ties with the Chinese military if the ban remained.” Singapore, which sits astride the critically important Strait of Malacca and worries about China’s growing power, badly wants to improve its already close ties with the United States. Toward that end, it built a </w:t>
      </w:r>
      <w:proofErr w:type="spellStart"/>
      <w:r w:rsidRPr="0037713A">
        <w:rPr>
          <w:sz w:val="16"/>
          <w:szCs w:val="20"/>
        </w:rPr>
        <w:t>deepwater</w:t>
      </w:r>
      <w:proofErr w:type="spellEnd"/>
      <w:r w:rsidRPr="0037713A">
        <w:rPr>
          <w:sz w:val="16"/>
          <w:szCs w:val="20"/>
        </w:rPr>
        <w:t xml:space="preserve"> pier at its Changi Naval Base so that the U.S. Navy could operate an aircraft carrier out of Singapore if the need arose. And the decision by Japan in mid-2010 to allow the U.S. Marines to remain on Okinawa was driven in part by Tokyo’s concerns about China’s growing assertiveness in the region and the related need to keep the American security umbrella firmly in place over Japan. </w:t>
      </w:r>
      <w:r w:rsidRPr="0037713A">
        <w:rPr>
          <w:rStyle w:val="StyleUnderline"/>
        </w:rPr>
        <w:t>As China becomes more powerful, relations among China’s neighbors will grow even closer, as will their relations with the United States</w:t>
      </w:r>
      <w:r w:rsidRPr="0037713A">
        <w:rPr>
          <w:sz w:val="16"/>
          <w:szCs w:val="20"/>
        </w:rPr>
        <w:t xml:space="preserve">. Finally, a word about Taiwan’s future is in order. </w:t>
      </w:r>
      <w:r w:rsidRPr="0037713A">
        <w:rPr>
          <w:rStyle w:val="StyleUnderline"/>
        </w:rPr>
        <w:t>Given Taiwan’s importance for controlling the sea-lanes in East Asia, the United States has a powerful incentive to prevent China from seizing it</w:t>
      </w:r>
      <w:r w:rsidRPr="0037713A">
        <w:rPr>
          <w:sz w:val="16"/>
          <w:szCs w:val="20"/>
        </w:rPr>
        <w:t xml:space="preserve">. Moreover, American policymakers care greatly about credibility and reputation, which makes it even less likely that the United States would abandon Taiwan. This is not to deny that China might eventually become so powerful that the U.S. military cannot defend that island. In the meantime, however, </w:t>
      </w:r>
      <w:r w:rsidRPr="0037713A">
        <w:rPr>
          <w:rStyle w:val="StyleUnderline"/>
        </w:rPr>
        <w:t>Taiwan is likely to be part of an American-led balancing coalition aimed at China</w:t>
      </w:r>
      <w:r w:rsidRPr="0037713A">
        <w:rPr>
          <w:sz w:val="16"/>
          <w:szCs w:val="20"/>
        </w:rPr>
        <w:t xml:space="preserve">, which will surely infuriate Chinese of all persuasions and intensify the security competition between Beijing and Washington. In sum, my theory says </w:t>
      </w:r>
      <w:r w:rsidRPr="0037713A">
        <w:rPr>
          <w:rStyle w:val="Emphasis"/>
          <w:highlight w:val="cyan"/>
        </w:rPr>
        <w:t xml:space="preserve">if China continues </w:t>
      </w:r>
      <w:proofErr w:type="gramStart"/>
      <w:r w:rsidRPr="0037713A">
        <w:rPr>
          <w:rStyle w:val="Emphasis"/>
          <w:highlight w:val="cyan"/>
        </w:rPr>
        <w:t>its</w:t>
      </w:r>
      <w:proofErr w:type="gramEnd"/>
      <w:r w:rsidRPr="0037713A">
        <w:rPr>
          <w:rStyle w:val="StyleUnderline"/>
        </w:rPr>
        <w:t xml:space="preserve"> striking economic </w:t>
      </w:r>
      <w:r w:rsidRPr="0037713A">
        <w:rPr>
          <w:rStyle w:val="Emphasis"/>
          <w:highlight w:val="cyan"/>
        </w:rPr>
        <w:t>growth</w:t>
      </w:r>
      <w:r w:rsidRPr="0037713A">
        <w:rPr>
          <w:sz w:val="16"/>
          <w:szCs w:val="20"/>
        </w:rPr>
        <w:t xml:space="preserve"> over the next few decades, </w:t>
      </w:r>
      <w:r w:rsidRPr="0037713A">
        <w:rPr>
          <w:rStyle w:val="Emphasis"/>
          <w:highlight w:val="cyan"/>
        </w:rPr>
        <w:t>it is likely to end up in</w:t>
      </w:r>
      <w:r w:rsidRPr="0037713A">
        <w:rPr>
          <w:rStyle w:val="StyleUnderline"/>
        </w:rPr>
        <w:t xml:space="preserve"> an intense security </w:t>
      </w:r>
      <w:r w:rsidRPr="0037713A">
        <w:rPr>
          <w:rStyle w:val="Emphasis"/>
          <w:highlight w:val="cyan"/>
        </w:rPr>
        <w:t>competition with the United States</w:t>
      </w:r>
      <w:r w:rsidRPr="0037713A">
        <w:rPr>
          <w:rStyle w:val="StyleUnderline"/>
        </w:rPr>
        <w:t xml:space="preserve"> and its neighbors</w:t>
      </w:r>
      <w:r w:rsidRPr="0037713A">
        <w:rPr>
          <w:sz w:val="16"/>
          <w:szCs w:val="20"/>
        </w:rPr>
        <w:t xml:space="preserve">. I have said much about the specific policies we would expect the relevant actors to pursue. For example, we should expect to see China articulate its own version of the Monroe Doctrine and seek to push the U.S. military out of the Asia-Pacific region. And we should expect most of China’s neighbors to join an American-led balancing coalition aimed at checking Beijing. But more must be said about what a security competition between China and the United States would look like. In particular, we need to know what indicators to keep an eye on in the years ahead to determine whether my prediction is proved correct. </w:t>
      </w:r>
      <w:r w:rsidRPr="0037713A">
        <w:rPr>
          <w:rStyle w:val="StyleUnderline"/>
        </w:rPr>
        <w:t>If a Sino-American security competition developed</w:t>
      </w:r>
      <w:r w:rsidRPr="0037713A">
        <w:rPr>
          <w:sz w:val="16"/>
          <w:szCs w:val="20"/>
        </w:rPr>
        <w:t xml:space="preserve">, it would have twelve main ingredients. To begin with, </w:t>
      </w:r>
      <w:r w:rsidRPr="0037713A">
        <w:rPr>
          <w:rStyle w:val="StyleUnderline"/>
          <w:highlight w:val="cyan"/>
        </w:rPr>
        <w:t>there would be crises</w:t>
      </w:r>
      <w:r w:rsidRPr="0037713A">
        <w:rPr>
          <w:rStyle w:val="StyleUnderline"/>
        </w:rPr>
        <w:t>, which are major disputes</w:t>
      </w:r>
      <w:r w:rsidRPr="0037713A">
        <w:rPr>
          <w:sz w:val="16"/>
          <w:szCs w:val="20"/>
        </w:rPr>
        <w:t xml:space="preserve"> between the two sides </w:t>
      </w:r>
      <w:r w:rsidRPr="0037713A">
        <w:rPr>
          <w:rStyle w:val="StyleUnderline"/>
          <w:highlight w:val="cyan"/>
        </w:rPr>
        <w:t>in which</w:t>
      </w:r>
      <w:r w:rsidRPr="0037713A">
        <w:rPr>
          <w:rStyle w:val="StyleUnderline"/>
        </w:rPr>
        <w:t xml:space="preserve"> there is </w:t>
      </w:r>
      <w:r w:rsidRPr="0037713A">
        <w:rPr>
          <w:rStyle w:val="StyleUnderline"/>
          <w:highlight w:val="cyan"/>
        </w:rPr>
        <w:t>a serious</w:t>
      </w:r>
      <w:r w:rsidRPr="0037713A">
        <w:rPr>
          <w:rStyle w:val="StyleUnderline"/>
        </w:rPr>
        <w:t xml:space="preserve"> threat that </w:t>
      </w:r>
      <w:r w:rsidRPr="0037713A">
        <w:rPr>
          <w:rStyle w:val="StyleUnderline"/>
          <w:highlight w:val="cyan"/>
        </w:rPr>
        <w:t>war will break out</w:t>
      </w:r>
      <w:r w:rsidRPr="0037713A">
        <w:rPr>
          <w:sz w:val="16"/>
          <w:szCs w:val="20"/>
        </w:rPr>
        <w:t xml:space="preserve">. Crises might not occur frequently, but it would be surprising if there were none over long stretches of time. </w:t>
      </w:r>
      <w:r w:rsidRPr="0037713A">
        <w:rPr>
          <w:rStyle w:val="StyleUnderline"/>
        </w:rPr>
        <w:t>Arms races would be another central feature of the rivalry</w:t>
      </w:r>
      <w:r w:rsidRPr="0037713A">
        <w:rPr>
          <w:sz w:val="16"/>
          <w:szCs w:val="20"/>
        </w:rPr>
        <w:t xml:space="preserve">. Both superpowers, as well as China’s neighbors, would expend significant amounts of money on defense in order to gain an advantage over the other side and prevent it from gaining an advantage over them. </w:t>
      </w:r>
      <w:r w:rsidRPr="0037713A">
        <w:rPr>
          <w:rStyle w:val="StyleUnderline"/>
        </w:rPr>
        <w:t>We should expect</w:t>
      </w:r>
      <w:r w:rsidRPr="0037713A">
        <w:rPr>
          <w:sz w:val="16"/>
          <w:szCs w:val="20"/>
        </w:rPr>
        <w:t xml:space="preserve"> to see </w:t>
      </w:r>
      <w:r w:rsidRPr="0037713A">
        <w:rPr>
          <w:rStyle w:val="StyleUnderline"/>
        </w:rPr>
        <w:t>proxy wars, in which Chinese and American allies fight each other</w:t>
      </w:r>
      <w:r w:rsidRPr="0037713A">
        <w:rPr>
          <w:sz w:val="16"/>
          <w:szCs w:val="20"/>
        </w:rPr>
        <w:t xml:space="preserve">, backed by their respective patrons. </w:t>
      </w:r>
      <w:r w:rsidRPr="0037713A">
        <w:rPr>
          <w:rStyle w:val="StyleUnderline"/>
        </w:rPr>
        <w:t>Beijing and Washington are also likely to be on the lookout for opportunities to overthrow regimes around the world</w:t>
      </w:r>
      <w:r w:rsidRPr="0037713A">
        <w:rPr>
          <w:sz w:val="16"/>
          <w:szCs w:val="20"/>
        </w:rPr>
        <w:t xml:space="preserve"> that are friendly to the other side. Most of those efforts would be covert, although some would be overt. </w:t>
      </w:r>
      <w:r w:rsidRPr="0037713A">
        <w:rPr>
          <w:rStyle w:val="StyleUnderline"/>
        </w:rPr>
        <w:t>We should also see evidence of each side’s pursuing a bait-and-bleed strategy when there is an opportunity to lure the other side into a</w:t>
      </w:r>
      <w:r w:rsidRPr="0037713A">
        <w:rPr>
          <w:sz w:val="16"/>
          <w:szCs w:val="20"/>
        </w:rPr>
        <w:t xml:space="preserve"> costly and foolish </w:t>
      </w:r>
      <w:r w:rsidRPr="0037713A">
        <w:rPr>
          <w:rStyle w:val="StyleUnderline"/>
        </w:rPr>
        <w:t>war</w:t>
      </w:r>
      <w:r w:rsidRPr="0037713A">
        <w:rPr>
          <w:sz w:val="16"/>
          <w:szCs w:val="20"/>
        </w:rPr>
        <w:t xml:space="preserve">. And in cases where there is no baiting, but the other side nevertheless finds itself in a protracted war, </w:t>
      </w:r>
      <w:r w:rsidRPr="0037713A">
        <w:rPr>
          <w:rStyle w:val="StyleUnderline"/>
        </w:rPr>
        <w:t>we would expect to see its rival pursue a bloodletting strategy, in which it seeks to prolong the conflict as much as possible</w:t>
      </w:r>
      <w:r w:rsidRPr="0037713A">
        <w:rPr>
          <w:sz w:val="16"/>
          <w:szCs w:val="20"/>
        </w:rPr>
        <w:t xml:space="preserve">. Moving away from the battlefield, we would find abundant evidence of government officials in Beijing and Washington identifying the other side as their number one threat. Public and classified documents outlining military strategy would clearly depict the other country as a dangerous adversary that needs to be countered. Furthermore, American and Chinese think tanks that deal with national security issues would devote a large portion of their attention to scrutinizing the rival superpower and portraying it as a formidable and threatening adversary. Of course, some people in both countries will reject this confrontational approach and instead recommend deep-seated cooperation with the other side, perhaps even including appeasement of the adversary on certain issues. Over time, we would expect these individuals to be marginalized in the discourse and policy debates. Beijing and Washington can also be expected to put travel restrictions on visitors from their rival, as the Soviet Union and the United States did during the Cold War. We would, furthermore, anticipate seeing the United States bar Chinese students from studying subjects at American universities that have direct relevance for the development of weapons and other technologies that might affect the balance of power between the two countries. In related moves, both countries would surely place selected export controls on goods and services that have a significant national security dimension. The likely model here for the United States is </w:t>
      </w:r>
      <w:proofErr w:type="spellStart"/>
      <w:r w:rsidRPr="0037713A">
        <w:rPr>
          <w:sz w:val="16"/>
          <w:szCs w:val="20"/>
        </w:rPr>
        <w:t>CoCom</w:t>
      </w:r>
      <w:proofErr w:type="spellEnd"/>
      <w:r w:rsidRPr="0037713A">
        <w:rPr>
          <w:sz w:val="16"/>
          <w:szCs w:val="20"/>
        </w:rPr>
        <w:t xml:space="preserve">, which it established during the Cold War to limit the transfer of sensitive technologies to the Soviet Union. </w:t>
      </w:r>
      <w:r w:rsidRPr="0037713A">
        <w:rPr>
          <w:rStyle w:val="StyleUnderline"/>
        </w:rPr>
        <w:t>None of this is to deny the likelihood of substantial economic intercourse between China and the United States in the midst of their security competition. Nor is it to deny that the two superpowers will cooperate on a handful of issues. The key point</w:t>
      </w:r>
      <w:r w:rsidRPr="0037713A">
        <w:rPr>
          <w:sz w:val="16"/>
          <w:szCs w:val="20"/>
        </w:rPr>
        <w:t xml:space="preserve">, however, </w:t>
      </w:r>
      <w:r w:rsidRPr="0037713A">
        <w:rPr>
          <w:rStyle w:val="StyleUnderline"/>
        </w:rPr>
        <w:t>is that the relationship</w:t>
      </w:r>
      <w:r w:rsidRPr="0037713A">
        <w:rPr>
          <w:sz w:val="16"/>
          <w:szCs w:val="20"/>
        </w:rPr>
        <w:t xml:space="preserve"> between the two countries </w:t>
      </w:r>
      <w:r w:rsidRPr="0037713A">
        <w:rPr>
          <w:rStyle w:val="StyleUnderline"/>
        </w:rPr>
        <w:t>will be conflictual at its root</w:t>
      </w:r>
      <w:r w:rsidRPr="0037713A">
        <w:rPr>
          <w:sz w:val="16"/>
          <w:szCs w:val="20"/>
        </w:rPr>
        <w:t xml:space="preserve"> and that the struggle between them will manifest itself in the ways described above. Of course, my argument is not just that there will be an intense security competition but that </w:t>
      </w:r>
      <w:r w:rsidRPr="0037713A">
        <w:rPr>
          <w:rStyle w:val="StyleUnderline"/>
        </w:rPr>
        <w:t>there will also be a serious chance of war between China and the United States</w:t>
      </w:r>
      <w:r w:rsidRPr="0037713A">
        <w:rPr>
          <w:sz w:val="16"/>
          <w:szCs w:val="20"/>
        </w:rPr>
        <w:t xml:space="preserve">. Let us consider in more detail the possibility that China’s rise will lead to a shooting war. </w:t>
      </w:r>
    </w:p>
    <w:p w14:paraId="4DD6FE55" w14:textId="77777777" w:rsidR="000D3413" w:rsidRDefault="000D3413" w:rsidP="000D3413">
      <w:pPr>
        <w:pStyle w:val="Heading3"/>
      </w:pPr>
      <w:r>
        <w:t>Impact — US and Ally Draw-in</w:t>
      </w:r>
    </w:p>
    <w:p w14:paraId="4BE7DD2B" w14:textId="77777777" w:rsidR="000D3413" w:rsidRDefault="000D3413" w:rsidP="000D3413">
      <w:pPr>
        <w:pStyle w:val="Heading4"/>
      </w:pPr>
      <w:r>
        <w:t>China rise draws in the US and numerous neighboring states</w:t>
      </w:r>
    </w:p>
    <w:p w14:paraId="191C8FBE" w14:textId="77777777" w:rsidR="000D3413" w:rsidRPr="00530BBE" w:rsidRDefault="000D3413" w:rsidP="000D3413">
      <w:proofErr w:type="spellStart"/>
      <w:r w:rsidRPr="00743934">
        <w:rPr>
          <w:rStyle w:val="Style13ptBold"/>
        </w:rPr>
        <w:t>Mearsheimer</w:t>
      </w:r>
      <w:proofErr w:type="spellEnd"/>
      <w:r w:rsidRPr="00743934">
        <w:rPr>
          <w:rStyle w:val="Style13ptBold"/>
        </w:rPr>
        <w:t xml:space="preserve"> 14</w:t>
      </w:r>
      <w:r>
        <w:t xml:space="preserve"> — John J. </w:t>
      </w:r>
      <w:proofErr w:type="spellStart"/>
      <w:r>
        <w:t>Mearsheimer</w:t>
      </w:r>
      <w:proofErr w:type="spellEnd"/>
      <w:r>
        <w:t xml:space="preserve">, Ph.D. in Government from Cornell, Distinguished Service Professor of Political Science and chair of the Political Science Department at the University of Chicago, co-director of the Program on International Security Policy, faculty member in the Committee on International Relations graduate program, member of the Advisory Council of The National Interest, former Fellow at the Council on Foreign Relations in New York, 2014 (“Can China Rise Peacefully?” </w:t>
      </w:r>
      <w:r>
        <w:rPr>
          <w:i/>
        </w:rPr>
        <w:t>The National Interest,</w:t>
      </w:r>
      <w:r>
        <w:t xml:space="preserve"> October 25</w:t>
      </w:r>
      <w:r w:rsidRPr="00743934">
        <w:rPr>
          <w:vertAlign w:val="superscript"/>
        </w:rPr>
        <w:t>th</w:t>
      </w:r>
      <w:r>
        <w:t xml:space="preserve">, Available Online at </w:t>
      </w:r>
      <w:hyperlink r:id="rId42" w:history="1">
        <w:r w:rsidRPr="00004353">
          <w:rPr>
            <w:rStyle w:val="Hyperlink"/>
          </w:rPr>
          <w:t>http://nationalinterest.org/commentary/can-china-rise-peacefully-10204</w:t>
        </w:r>
      </w:hyperlink>
      <w:r>
        <w:t>, Accessed 7-5-16)</w:t>
      </w:r>
    </w:p>
    <w:p w14:paraId="77C32CAF" w14:textId="77777777" w:rsidR="000D3413" w:rsidRDefault="000D3413" w:rsidP="000D3413">
      <w:r>
        <w:t>THE COMING BALANCING COALITION</w:t>
      </w:r>
    </w:p>
    <w:p w14:paraId="15962C6A" w14:textId="77777777" w:rsidR="000D3413" w:rsidRDefault="000D3413" w:rsidP="000D3413">
      <w:r w:rsidRPr="00530BBE">
        <w:rPr>
          <w:rStyle w:val="StyleUnderline"/>
        </w:rPr>
        <w:t xml:space="preserve">The historical record clearly demonstrates how American policymakers will react if China attempts to dominate Asia. Since becoming a great power, </w:t>
      </w:r>
      <w:r w:rsidRPr="009C39A8">
        <w:rPr>
          <w:rStyle w:val="StyleUnderline"/>
          <w:highlight w:val="yellow"/>
        </w:rPr>
        <w:t>the United States has never tolerated peer competitors</w:t>
      </w:r>
      <w:r w:rsidRPr="00530BBE">
        <w:rPr>
          <w:rStyle w:val="StyleUnderline"/>
        </w:rPr>
        <w:t xml:space="preserve">. As it demonstrated throughout the twentieth century, </w:t>
      </w:r>
      <w:r w:rsidRPr="009C39A8">
        <w:rPr>
          <w:rStyle w:val="StyleUnderline"/>
          <w:highlight w:val="yellow"/>
        </w:rPr>
        <w:t>it is determined to remain the world’s only regional hegemon</w:t>
      </w:r>
      <w:r w:rsidRPr="00530BBE">
        <w:rPr>
          <w:rStyle w:val="StyleUnderline"/>
        </w:rPr>
        <w:t xml:space="preserve">. Therefore, </w:t>
      </w:r>
      <w:r w:rsidRPr="009C39A8">
        <w:rPr>
          <w:rStyle w:val="StyleUnderline"/>
          <w:highlight w:val="yellow"/>
        </w:rPr>
        <w:t>the United States will go to great lengths to contain China and do what it can to render it incapable of ruling the roost in Asia</w:t>
      </w:r>
      <w:r>
        <w:t>. In essence, the United States is likely to behave toward China largely the way it behaved toward the Soviet Union during the Cold War.</w:t>
      </w:r>
    </w:p>
    <w:p w14:paraId="3D329548" w14:textId="77777777" w:rsidR="000D3413" w:rsidRDefault="000D3413" w:rsidP="000D3413">
      <w:r w:rsidRPr="009C39A8">
        <w:rPr>
          <w:rStyle w:val="StyleUnderline"/>
          <w:highlight w:val="yellow"/>
        </w:rPr>
        <w:t>China’s neighbors are certain to fear its rise as well</w:t>
      </w:r>
      <w:r w:rsidRPr="00530BBE">
        <w:rPr>
          <w:rStyle w:val="StyleUnderline"/>
        </w:rPr>
        <w:t xml:space="preserve">, and they, too, will do whatever they can to prevent it from achieving regional hegemony. Indeed, </w:t>
      </w:r>
      <w:r w:rsidRPr="009C39A8">
        <w:rPr>
          <w:rStyle w:val="StyleUnderline"/>
          <w:highlight w:val="yellow"/>
        </w:rPr>
        <w:t>there is already substantial evidence that countries like India, Japan, and Russia</w:t>
      </w:r>
      <w:r w:rsidRPr="00530BBE">
        <w:rPr>
          <w:rStyle w:val="StyleUnderline"/>
        </w:rPr>
        <w:t xml:space="preserve">, as well as smaller powers like Singapore, South Korea, and Vietnam, are worried about China’s ascendancy </w:t>
      </w:r>
      <w:r w:rsidRPr="009C39A8">
        <w:rPr>
          <w:rStyle w:val="StyleUnderline"/>
          <w:highlight w:val="yellow"/>
        </w:rPr>
        <w:t>and are looking for ways to contain it. In the end, they will join an American-led balancing coalition to check China’s rise,</w:t>
      </w:r>
      <w:r w:rsidRPr="00530BBE">
        <w:rPr>
          <w:rStyle w:val="StyleUnderline"/>
        </w:rPr>
        <w:t xml:space="preserve"> </w:t>
      </w:r>
      <w:r>
        <w:t>much the way Britain, France, Germany, Italy, Japan, and eventually China, joined forces with the United States during the Cold War to contain the Soviet Union.</w:t>
      </w:r>
    </w:p>
    <w:p w14:paraId="5895BC87" w14:textId="77777777" w:rsidR="000D3413" w:rsidRDefault="000D3413" w:rsidP="000D3413"/>
    <w:p w14:paraId="036E6AED" w14:textId="77777777" w:rsidR="000D3413" w:rsidRPr="009709EB" w:rsidRDefault="000D3413" w:rsidP="000D3413"/>
    <w:p w14:paraId="3E08BE72" w14:textId="77777777" w:rsidR="000D3413" w:rsidRDefault="000D3413" w:rsidP="000D3413">
      <w:pPr>
        <w:pStyle w:val="Heading3"/>
      </w:pPr>
      <w:r>
        <w:t>Impact — Water Wars</w:t>
      </w:r>
    </w:p>
    <w:p w14:paraId="707EE5AA" w14:textId="77777777" w:rsidR="000D3413" w:rsidRDefault="000D3413" w:rsidP="000D3413">
      <w:pPr>
        <w:pStyle w:val="Heading4"/>
      </w:pPr>
      <w:r>
        <w:t xml:space="preserve">China rise risks </w:t>
      </w:r>
      <w:r>
        <w:rPr>
          <w:u w:val="single"/>
        </w:rPr>
        <w:t>water wars</w:t>
      </w:r>
      <w:r>
        <w:t xml:space="preserve"> in Asia </w:t>
      </w:r>
    </w:p>
    <w:p w14:paraId="4F3DAB2F" w14:textId="77777777" w:rsidR="000D3413" w:rsidRPr="00102C63" w:rsidRDefault="000D3413" w:rsidP="000D3413">
      <w:proofErr w:type="spellStart"/>
      <w:r w:rsidRPr="00743934">
        <w:rPr>
          <w:rStyle w:val="Style13ptBold"/>
        </w:rPr>
        <w:t>Mearsheimer</w:t>
      </w:r>
      <w:proofErr w:type="spellEnd"/>
      <w:r w:rsidRPr="00743934">
        <w:rPr>
          <w:rStyle w:val="Style13ptBold"/>
        </w:rPr>
        <w:t xml:space="preserve"> 14</w:t>
      </w:r>
      <w:r>
        <w:t xml:space="preserve"> — John J. </w:t>
      </w:r>
      <w:proofErr w:type="spellStart"/>
      <w:r>
        <w:t>Mearsheimer</w:t>
      </w:r>
      <w:proofErr w:type="spellEnd"/>
      <w:r>
        <w:t xml:space="preserve">, Ph.D. in Government from Cornell, Distinguished Service Professor of Political Science and chair of the Political Science Department at the University of Chicago, co-director of the Program on International Security Policy, faculty member in the Committee on International Relations graduate program, member of the Advisory Council of The National Interest, former Fellow at the Council on Foreign Relations in New York, 2014 (“Can China Rise Peacefully?” </w:t>
      </w:r>
      <w:r>
        <w:rPr>
          <w:i/>
        </w:rPr>
        <w:t>The National Interest,</w:t>
      </w:r>
      <w:r>
        <w:t xml:space="preserve"> October 25</w:t>
      </w:r>
      <w:r w:rsidRPr="00743934">
        <w:rPr>
          <w:vertAlign w:val="superscript"/>
        </w:rPr>
        <w:t>th</w:t>
      </w:r>
      <w:r>
        <w:t xml:space="preserve">, Available Online at </w:t>
      </w:r>
      <w:hyperlink r:id="rId43" w:history="1">
        <w:r w:rsidRPr="00004353">
          <w:rPr>
            <w:rStyle w:val="Hyperlink"/>
          </w:rPr>
          <w:t>http://nationalinterest.org/commentary/can-china-rise-peacefully-10204</w:t>
        </w:r>
      </w:hyperlink>
      <w:r>
        <w:t>, Accessed 7-5-16)</w:t>
      </w:r>
    </w:p>
    <w:p w14:paraId="0BDD10CE" w14:textId="77777777" w:rsidR="000D3413" w:rsidRDefault="000D3413" w:rsidP="000D3413">
      <w:r>
        <w:t xml:space="preserve">It is worth noting that in addition to these territorial disputes, </w:t>
      </w:r>
      <w:r w:rsidRPr="009C39A8">
        <w:rPr>
          <w:rStyle w:val="StyleUnderline"/>
          <w:highlight w:val="yellow"/>
        </w:rPr>
        <w:t>China might become embroiled in conflict with its neighbors over water. The Tibetan Plateau, which is located within China’s borders, is the third-largest repository of freshwater in the world</w:t>
      </w:r>
      <w:r w:rsidRPr="00102C63">
        <w:rPr>
          <w:rStyle w:val="StyleUnderline"/>
        </w:rPr>
        <w:t>, ranking behind the Arctic and Antarctica.</w:t>
      </w:r>
      <w:r>
        <w:t xml:space="preserve"> Indeed, it is sometimes referred to as the “third pole.” It is also the main source of many of Asia’s great rivers, including the Brahmaputra, the Irrawaddy, the Mekong, the Salween, the Sutlej, the Yangtze, and the Yellow. </w:t>
      </w:r>
      <w:r w:rsidRPr="00102C63">
        <w:rPr>
          <w:rStyle w:val="StyleUnderline"/>
        </w:rPr>
        <w:t>Most of these rivers flow into neighboring countries, where they have a profound effect on the daily lives of many millions of people.</w:t>
      </w:r>
    </w:p>
    <w:p w14:paraId="3ADA6370" w14:textId="77777777" w:rsidR="000D3413" w:rsidRPr="00102C63" w:rsidRDefault="000D3413" w:rsidP="000D3413">
      <w:pPr>
        <w:rPr>
          <w:rStyle w:val="StyleUnderline"/>
        </w:rPr>
      </w:pPr>
      <w:r>
        <w:t xml:space="preserve">In recent years, Beijing has shown much interest in rerouting water from these rivers to heavily populated areas in eastern and northern China. Toward that end, China has built canals, dams, irrigation systems, and pipelines. This plan is in its early stages and has yet to change the flow of these rivers in a meaningful fashion. But </w:t>
      </w:r>
      <w:r w:rsidRPr="00102C63">
        <w:rPr>
          <w:rStyle w:val="StyleUnderline"/>
        </w:rPr>
        <w:t xml:space="preserve">the </w:t>
      </w:r>
      <w:r w:rsidRPr="009C39A8">
        <w:rPr>
          <w:rStyle w:val="StyleUnderline"/>
          <w:highlight w:val="yellow"/>
        </w:rPr>
        <w:t>potential for trouble is substantial, because the neighboring countries downstream are likely to see a marked reduction in their water supply over time</w:t>
      </w:r>
      <w:r w:rsidRPr="00102C63">
        <w:rPr>
          <w:rStyle w:val="StyleUnderline"/>
        </w:rPr>
        <w:t>, which could have devastating economic and social consequences.</w:t>
      </w:r>
      <w:r>
        <w:t xml:space="preserve"> For example, the Chinese are interested in diverting the Brahmaputra River northward into the dying Yellow River. If this happens, </w:t>
      </w:r>
      <w:r w:rsidRPr="009C39A8">
        <w:rPr>
          <w:rStyle w:val="StyleUnderline"/>
          <w:highlight w:val="yellow"/>
        </w:rPr>
        <w:t>it would cause major problems in India</w:t>
      </w:r>
      <w:r w:rsidRPr="00102C63">
        <w:rPr>
          <w:rStyle w:val="StyleUnderline"/>
        </w:rPr>
        <w:t xml:space="preserve"> and especially in Bangladesh. China is also working to redirect water from the Mekong River, a diversion that is almost certain to cause big problems in Southeast Asian countries like Cambodia, Laos, Thailand, and Vietnam.</w:t>
      </w:r>
    </w:p>
    <w:p w14:paraId="672586CB" w14:textId="77777777" w:rsidR="000D3413" w:rsidRDefault="000D3413" w:rsidP="000D3413">
      <w:pPr>
        <w:rPr>
          <w:rStyle w:val="Emphasis"/>
        </w:rPr>
      </w:pPr>
      <w:r>
        <w:t xml:space="preserve">In its efforts to begin rerouting the rivers flowing out of the Tibetan Plateau, </w:t>
      </w:r>
      <w:r w:rsidRPr="00102C63">
        <w:rPr>
          <w:rStyle w:val="StyleUnderline"/>
        </w:rPr>
        <w:t xml:space="preserve">China has acted unilaterally and shown little interest in building international institutions that can help manage the ensuing problems. </w:t>
      </w:r>
      <w:r w:rsidRPr="009C39A8">
        <w:rPr>
          <w:rStyle w:val="StyleUnderline"/>
          <w:highlight w:val="yellow"/>
        </w:rPr>
        <w:t>Given that water is becoming an increasingly scarce resource in Asia, this problem is likely to get worse with time and</w:t>
      </w:r>
      <w:r w:rsidRPr="00102C63">
        <w:rPr>
          <w:rStyle w:val="StyleUnderline"/>
        </w:rPr>
        <w:t xml:space="preserve">, given the enormous stakes involved, might even </w:t>
      </w:r>
      <w:r w:rsidRPr="009C39A8">
        <w:rPr>
          <w:rStyle w:val="Emphasis"/>
          <w:highlight w:val="yellow"/>
        </w:rPr>
        <w:t>lead to war between China and one or more of its neighbors.</w:t>
      </w:r>
    </w:p>
    <w:p w14:paraId="25B1020C" w14:textId="77777777" w:rsidR="000D3413" w:rsidRDefault="000D3413" w:rsidP="000D3413">
      <w:pPr>
        <w:rPr>
          <w:rStyle w:val="Emphasis"/>
        </w:rPr>
      </w:pPr>
    </w:p>
    <w:p w14:paraId="12A85A35" w14:textId="77777777" w:rsidR="000D3413" w:rsidRPr="009709EB" w:rsidRDefault="000D3413" w:rsidP="000D3413"/>
    <w:p w14:paraId="5F99608B" w14:textId="77777777" w:rsidR="000D3413" w:rsidRDefault="000D3413" w:rsidP="000D3413">
      <w:pPr>
        <w:pStyle w:val="Heading3"/>
      </w:pPr>
      <w:r>
        <w:t>Yes War — Thucydides Trap</w:t>
      </w:r>
    </w:p>
    <w:p w14:paraId="1A19A4AB" w14:textId="77777777" w:rsidR="000D3413" w:rsidRDefault="000D3413" w:rsidP="000D3413">
      <w:pPr>
        <w:pStyle w:val="Heading4"/>
      </w:pPr>
      <w:r>
        <w:t xml:space="preserve">The US and China are caught in the Thucydides trap now </w:t>
      </w:r>
    </w:p>
    <w:p w14:paraId="64CEE45F" w14:textId="77777777" w:rsidR="000D3413" w:rsidRDefault="000D3413" w:rsidP="000D3413">
      <w:r w:rsidRPr="006E4DFB">
        <w:rPr>
          <w:rStyle w:val="Style13ptBold"/>
        </w:rPr>
        <w:t>Jaffe 15</w:t>
      </w:r>
      <w:r>
        <w:t xml:space="preserve"> ― S.N. Jaffe, Political Scientist and Associate Researcher at the Berlin Thucydides Center of the </w:t>
      </w:r>
      <w:proofErr w:type="spellStart"/>
      <w:r>
        <w:t>Freie</w:t>
      </w:r>
      <w:proofErr w:type="spellEnd"/>
      <w:r>
        <w:t xml:space="preserve"> </w:t>
      </w:r>
      <w:proofErr w:type="spellStart"/>
      <w:r>
        <w:t>Universitat</w:t>
      </w:r>
      <w:proofErr w:type="spellEnd"/>
      <w:r>
        <w:t xml:space="preserve"> Berlin, Associate Member of the American School of Classical Studies at Athens, former professor at Bowdoin College and the University of Toronto, 2015. (“America vs. China: Is War Simply Inevitable?”</w:t>
      </w:r>
      <w:proofErr w:type="gramStart"/>
      <w:r>
        <w:t xml:space="preserve">,  </w:t>
      </w:r>
      <w:r w:rsidRPr="006E4DFB">
        <w:rPr>
          <w:i/>
        </w:rPr>
        <w:t>National</w:t>
      </w:r>
      <w:proofErr w:type="gramEnd"/>
      <w:r w:rsidRPr="006E4DFB">
        <w:rPr>
          <w:i/>
        </w:rPr>
        <w:t xml:space="preserve"> Interest</w:t>
      </w:r>
      <w:r>
        <w:t>, October 18</w:t>
      </w:r>
      <w:r w:rsidRPr="006E4DFB">
        <w:rPr>
          <w:vertAlign w:val="superscript"/>
        </w:rPr>
        <w:t>th</w:t>
      </w:r>
      <w:r>
        <w:t xml:space="preserve">, 2015, Available Online at: </w:t>
      </w:r>
      <w:hyperlink r:id="rId44" w:history="1">
        <w:r w:rsidRPr="00B21007">
          <w:rPr>
            <w:rStyle w:val="Hyperlink"/>
          </w:rPr>
          <w:t>http://nationalinterest.org/feature/america-vs-china-war-simply-inevitable-14114</w:t>
        </w:r>
      </w:hyperlink>
      <w:r>
        <w:t xml:space="preserve"> Accessed  7-18-16) </w:t>
      </w:r>
    </w:p>
    <w:p w14:paraId="701C0FD0" w14:textId="77777777" w:rsidR="000D3413" w:rsidRPr="006E4DFB" w:rsidRDefault="000D3413" w:rsidP="000D3413">
      <w:r w:rsidRPr="006E4DFB">
        <w:rPr>
          <w:rStyle w:val="StyleUnderline"/>
          <w:highlight w:val="yellow"/>
        </w:rPr>
        <w:t>Thucydides loomed large over last month’s summit between</w:t>
      </w:r>
      <w:r w:rsidRPr="006E4DFB">
        <w:t xml:space="preserve"> Presidents Barack </w:t>
      </w:r>
      <w:r w:rsidRPr="006E4DFB">
        <w:rPr>
          <w:rStyle w:val="StyleUnderline"/>
          <w:highlight w:val="yellow"/>
        </w:rPr>
        <w:t>Obama and Xi</w:t>
      </w:r>
      <w:r w:rsidRPr="006E4DFB">
        <w:t xml:space="preserve"> Jinping. Both noted the ancient Greek historian’s insight about the potential for conflict between rising and ruling nations in the context of managing U.S.-China relations. </w:t>
      </w:r>
      <w:r w:rsidRPr="006E4DFB">
        <w:rPr>
          <w:rStyle w:val="StyleUnderline"/>
        </w:rPr>
        <w:t>Their remarks</w:t>
      </w:r>
      <w:r w:rsidRPr="006E4DFB">
        <w:t xml:space="preserve">, however, </w:t>
      </w:r>
      <w:r w:rsidRPr="006E4DFB">
        <w:rPr>
          <w:rStyle w:val="StyleUnderline"/>
        </w:rPr>
        <w:t>suggest a misunderstanding of the very point Thucydides made</w:t>
      </w:r>
      <w:r w:rsidRPr="006E4DFB">
        <w:t xml:space="preserve"> that could most help avoid conflict between the two great powers.</w:t>
      </w:r>
    </w:p>
    <w:p w14:paraId="7F978FB3" w14:textId="77777777" w:rsidR="000D3413" w:rsidRPr="006E4DFB" w:rsidRDefault="000D3413" w:rsidP="000D3413">
      <w:r w:rsidRPr="006E4DFB">
        <w:t xml:space="preserve">In a speech in Seattle on September 22, </w:t>
      </w:r>
      <w:r w:rsidRPr="006E4DFB">
        <w:rPr>
          <w:rStyle w:val="StyleUnderline"/>
        </w:rPr>
        <w:t>Xi remarked that “There is no such thing as the so-called Thucydides trap</w:t>
      </w:r>
      <w:r w:rsidRPr="006E4DFB">
        <w:t xml:space="preserve"> in the world. But should major countries time and again make the mistakes of strategic miscalculation, they might cre</w:t>
      </w:r>
      <w:r>
        <w:t>ate such traps for themselves.”</w:t>
      </w:r>
    </w:p>
    <w:p w14:paraId="7470D104" w14:textId="77777777" w:rsidR="000D3413" w:rsidRPr="006E4DFB" w:rsidRDefault="000D3413" w:rsidP="000D3413">
      <w:r w:rsidRPr="006E4DFB">
        <w:t>Two days later, Obama stated that he doesn’t believe in a “Thucydides Trap”—or in the inevitability of war between the U.S. and China. Instead, he formally announced that</w:t>
      </w:r>
      <w:r>
        <w:t xml:space="preserve"> </w:t>
      </w:r>
      <w:r w:rsidRPr="006E4DFB">
        <w:t xml:space="preserve">“The United States welcomes the rise of a China that is peaceful, stable, </w:t>
      </w:r>
      <w:proofErr w:type="gramStart"/>
      <w:r w:rsidRPr="006E4DFB">
        <w:t>prosperous</w:t>
      </w:r>
      <w:proofErr w:type="gramEnd"/>
      <w:r w:rsidRPr="006E4DFB">
        <w:t xml:space="preserve"> and a responsible player in global affairs.”</w:t>
      </w:r>
    </w:p>
    <w:p w14:paraId="270F848F" w14:textId="77777777" w:rsidR="000D3413" w:rsidRPr="006E4DFB" w:rsidRDefault="000D3413" w:rsidP="000D3413">
      <w:pPr>
        <w:rPr>
          <w:rStyle w:val="StyleUnderline"/>
        </w:rPr>
      </w:pPr>
      <w:r w:rsidRPr="006E4DFB">
        <w:t>Obama and Xi were quick to disavow the inevitability of war.</w:t>
      </w:r>
      <w:r>
        <w:t xml:space="preserve"> </w:t>
      </w:r>
      <w:r w:rsidRPr="006E4DFB">
        <w:t xml:space="preserve">But </w:t>
      </w:r>
      <w:r w:rsidRPr="006E4DFB">
        <w:rPr>
          <w:rStyle w:val="StyleUnderline"/>
        </w:rPr>
        <w:t xml:space="preserve">Thucydides doesn’t mean inevitable in the way it might seem, and, indeed, </w:t>
      </w:r>
      <w:r w:rsidRPr="006E4DFB">
        <w:rPr>
          <w:rStyle w:val="StyleUnderline"/>
          <w:highlight w:val="yellow"/>
        </w:rPr>
        <w:t xml:space="preserve">the Thucydides Trap itself can relate to strategic </w:t>
      </w:r>
      <w:r w:rsidRPr="006E4DFB">
        <w:rPr>
          <w:rStyle w:val="Emphasis"/>
          <w:highlight w:val="yellow"/>
        </w:rPr>
        <w:t>miscalculation</w:t>
      </w:r>
      <w:r w:rsidRPr="006E4DFB">
        <w:rPr>
          <w:rStyle w:val="StyleUnderline"/>
        </w:rPr>
        <w:t>. A clearer understanding of the underlying text can give leaders in Beijing and Washington clues to manage China’s rise peacefully.</w:t>
      </w:r>
    </w:p>
    <w:p w14:paraId="195D3067" w14:textId="77777777" w:rsidR="000D3413" w:rsidRDefault="000D3413" w:rsidP="000D3413">
      <w:pPr>
        <w:rPr>
          <w:rStyle w:val="StyleUnderline"/>
        </w:rPr>
      </w:pPr>
      <w:r w:rsidRPr="006E4DFB">
        <w:t xml:space="preserve">For its part, </w:t>
      </w:r>
      <w:r w:rsidRPr="006E4DFB">
        <w:rPr>
          <w:rStyle w:val="Emphasis"/>
          <w:highlight w:val="yellow"/>
        </w:rPr>
        <w:t>a peaceful rise would defy the historical odds</w:t>
      </w:r>
      <w:r w:rsidRPr="006E4DFB">
        <w:t xml:space="preserve">. Graham </w:t>
      </w:r>
      <w:r w:rsidRPr="006E4DFB">
        <w:rPr>
          <w:rStyle w:val="StyleUnderline"/>
          <w:highlight w:val="yellow"/>
        </w:rPr>
        <w:t>Allison</w:t>
      </w:r>
      <w:r w:rsidRPr="006E4DFB">
        <w:t xml:space="preserve"> and the </w:t>
      </w:r>
      <w:proofErr w:type="spellStart"/>
      <w:r w:rsidRPr="006E4DFB">
        <w:t>Belfer</w:t>
      </w:r>
      <w:proofErr w:type="spellEnd"/>
      <w:r w:rsidRPr="006E4DFB">
        <w:t xml:space="preserve"> Center for Science and International Affairs at Harvard’s Kennedy School have </w:t>
      </w:r>
      <w:r w:rsidRPr="006E4DFB">
        <w:rPr>
          <w:rStyle w:val="StyleUnderline"/>
          <w:highlight w:val="yellow"/>
        </w:rPr>
        <w:t>begun a</w:t>
      </w:r>
      <w:r w:rsidRPr="006E4DFB">
        <w:rPr>
          <w:rStyle w:val="StyleUnderline"/>
        </w:rPr>
        <w:t xml:space="preserve"> Thucydides </w:t>
      </w:r>
      <w:r w:rsidRPr="006E4DFB">
        <w:rPr>
          <w:rStyle w:val="StyleUnderline"/>
          <w:highlight w:val="yellow"/>
        </w:rPr>
        <w:t>Project to track instances of conflict between ruling powers and the rising ones</w:t>
      </w:r>
      <w:r w:rsidRPr="006E4DFB">
        <w:rPr>
          <w:rStyle w:val="StyleUnderline"/>
        </w:rPr>
        <w:t xml:space="preserve"> that threatened to displace them. </w:t>
      </w:r>
      <w:r w:rsidRPr="006E4DFB">
        <w:rPr>
          <w:rStyle w:val="StyleUnderline"/>
          <w:highlight w:val="yellow"/>
        </w:rPr>
        <w:t xml:space="preserve">They have identified sixteen such cases over the past 500 years. In twelve, </w:t>
      </w:r>
      <w:r w:rsidRPr="006E4DFB">
        <w:rPr>
          <w:rStyle w:val="Emphasis"/>
          <w:highlight w:val="yellow"/>
        </w:rPr>
        <w:t>the outcome was war</w:t>
      </w:r>
      <w:r w:rsidRPr="006E4DFB">
        <w:rPr>
          <w:rStyle w:val="StyleUnderline"/>
        </w:rPr>
        <w:t>.</w:t>
      </w:r>
      <w:r w:rsidRPr="006E4DFB">
        <w:t xml:space="preserve"> As Allison noted in a major essay for The Atlantic last month, “</w:t>
      </w:r>
      <w:r w:rsidRPr="006E4DFB">
        <w:rPr>
          <w:rStyle w:val="StyleUnderline"/>
          <w:highlight w:val="yellow"/>
        </w:rPr>
        <w:t xml:space="preserve">The defining question about global order for this generation is whether China and the United States can escape </w:t>
      </w:r>
      <w:proofErr w:type="spellStart"/>
      <w:r w:rsidRPr="006E4DFB">
        <w:rPr>
          <w:rStyle w:val="StyleUnderline"/>
          <w:highlight w:val="yellow"/>
        </w:rPr>
        <w:t>Thucydides’s</w:t>
      </w:r>
      <w:proofErr w:type="spellEnd"/>
      <w:r w:rsidRPr="006E4DFB">
        <w:rPr>
          <w:rStyle w:val="StyleUnderline"/>
          <w:highlight w:val="yellow"/>
        </w:rPr>
        <w:t xml:space="preserve"> Trap.”</w:t>
      </w:r>
    </w:p>
    <w:p w14:paraId="271699B7" w14:textId="77777777" w:rsidR="000D3413" w:rsidRPr="006E4DFB" w:rsidRDefault="000D3413" w:rsidP="000D3413"/>
    <w:p w14:paraId="2913C119" w14:textId="77777777" w:rsidR="000D3413" w:rsidRDefault="000D3413" w:rsidP="000D3413"/>
    <w:p w14:paraId="75E397B9" w14:textId="77777777" w:rsidR="000D3413" w:rsidRPr="008679BD" w:rsidRDefault="000D3413" w:rsidP="000D3413">
      <w:pPr>
        <w:pStyle w:val="Heading4"/>
      </w:pPr>
      <w:r>
        <w:t xml:space="preserve">US-China war is likely – Thucydides trap </w:t>
      </w:r>
    </w:p>
    <w:p w14:paraId="37408487" w14:textId="77777777" w:rsidR="000D3413" w:rsidRPr="0037713A" w:rsidRDefault="000D3413" w:rsidP="000D3413">
      <w:pPr>
        <w:rPr>
          <w:rFonts w:eastAsia="Times New Roman" w:cs="Arial Hebrew"/>
          <w:color w:val="222222"/>
          <w:sz w:val="16"/>
          <w:szCs w:val="16"/>
          <w:shd w:val="clear" w:color="auto" w:fill="FFFFFF"/>
        </w:rPr>
      </w:pPr>
      <w:r>
        <w:rPr>
          <w:rStyle w:val="Style13ptBold"/>
          <w:rFonts w:cs="Arial Hebrew"/>
        </w:rPr>
        <w:t>Lyon</w:t>
      </w:r>
      <w:r w:rsidRPr="0037713A">
        <w:rPr>
          <w:rStyle w:val="Style13ptBold"/>
          <w:rFonts w:cs="Arial Hebrew"/>
        </w:rPr>
        <w:t xml:space="preserve"> 1</w:t>
      </w:r>
      <w:r>
        <w:rPr>
          <w:rStyle w:val="Style13ptBold"/>
          <w:rFonts w:cs="Arial Hebrew"/>
        </w:rPr>
        <w:t>5</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 xml:space="preserve">Rod, </w:t>
      </w:r>
      <w:r w:rsidRPr="003E78EF">
        <w:rPr>
          <w:rFonts w:eastAsia="Times New Roman" w:cs="Arial Hebrew"/>
          <w:color w:val="222222"/>
          <w:sz w:val="16"/>
          <w:szCs w:val="16"/>
          <w:shd w:val="clear" w:color="auto" w:fill="FFFFFF"/>
        </w:rPr>
        <w:t>most recently a Senior Analyst with ASPI. He has previously lectured in International Relations at the University of Queensland where he taught courses on conflict, international security, and civil-military relations. His research interests focus on a range of problems associated with global security, nuclear strategy and Australian security. He previously worked in the Strategic Analysis Branch of the Office of National Assessments between 1985 and 1996. As a Fulbright scholar in 2004, he was a visiting research fellow at Georgetown University in Washington DC, researching a project on the future of security partnerships in the post-September 11 environment</w:t>
      </w:r>
      <w:r>
        <w:rPr>
          <w:rFonts w:eastAsia="Times New Roman" w:cs="Arial Hebrew"/>
          <w:color w:val="222222"/>
          <w:sz w:val="16"/>
          <w:szCs w:val="16"/>
          <w:shd w:val="clear" w:color="auto" w:fill="FFFFFF"/>
        </w:rPr>
        <w:t>, 2015</w:t>
      </w:r>
      <w:r w:rsidRPr="0037713A">
        <w:rPr>
          <w:rFonts w:eastAsia="Times New Roman" w:cs="Arial Hebrew"/>
          <w:color w:val="222222"/>
          <w:sz w:val="16"/>
          <w:szCs w:val="16"/>
          <w:shd w:val="clear" w:color="auto" w:fill="FFFFFF"/>
        </w:rPr>
        <w:t xml:space="preserve"> (“</w:t>
      </w:r>
      <w:r w:rsidRPr="003E78EF">
        <w:rPr>
          <w:rFonts w:eastAsia="Times New Roman" w:cs="Arial Hebrew"/>
          <w:color w:val="222222"/>
          <w:sz w:val="16"/>
          <w:szCs w:val="16"/>
          <w:shd w:val="clear" w:color="auto" w:fill="FFFFFF"/>
        </w:rPr>
        <w:t>U.S.-China Relations, Thucydides 'Trap'?</w:t>
      </w:r>
      <w:r>
        <w:rPr>
          <w:rFonts w:eastAsia="Times New Roman" w:cs="Arial Hebrew"/>
          <w:color w:val="222222"/>
          <w:sz w:val="16"/>
          <w:szCs w:val="16"/>
          <w:shd w:val="clear" w:color="auto" w:fill="FFFFFF"/>
        </w:rPr>
        <w:t>,</w:t>
      </w:r>
      <w:r w:rsidRPr="0037713A">
        <w:rPr>
          <w:rFonts w:eastAsia="Times New Roman" w:cs="Arial Hebrew"/>
          <w:color w:val="222222"/>
          <w:sz w:val="16"/>
          <w:szCs w:val="16"/>
          <w:shd w:val="clear" w:color="auto" w:fill="FFFFFF"/>
        </w:rPr>
        <w:t>”</w:t>
      </w:r>
      <w:r>
        <w:rPr>
          <w:rFonts w:eastAsia="Times New Roman" w:cs="Arial Hebrew"/>
          <w:color w:val="222222"/>
          <w:sz w:val="16"/>
          <w:szCs w:val="16"/>
          <w:shd w:val="clear" w:color="auto" w:fill="FFFFFF"/>
        </w:rPr>
        <w:t xml:space="preserve"> Real Clear Defense,</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Nov 24</w:t>
      </w:r>
      <w:r w:rsidRPr="0037713A">
        <w:rPr>
          <w:rFonts w:eastAsia="Times New Roman" w:cs="Arial Hebrew"/>
          <w:color w:val="222222"/>
          <w:sz w:val="16"/>
          <w:szCs w:val="16"/>
          <w:shd w:val="clear" w:color="auto" w:fill="FFFFFF"/>
        </w:rPr>
        <w:t>, Available Online at</w:t>
      </w:r>
      <w:r>
        <w:rPr>
          <w:rFonts w:eastAsia="Times New Roman" w:cs="Arial Hebrew"/>
          <w:color w:val="222222"/>
          <w:sz w:val="16"/>
          <w:szCs w:val="16"/>
          <w:shd w:val="clear" w:color="auto" w:fill="FFFFFF"/>
        </w:rPr>
        <w:t xml:space="preserve"> </w:t>
      </w:r>
      <w:r w:rsidRPr="00F07AFF">
        <w:rPr>
          <w:rFonts w:eastAsia="Times New Roman" w:cs="Arial Hebrew"/>
          <w:color w:val="222222"/>
          <w:sz w:val="16"/>
          <w:szCs w:val="16"/>
          <w:shd w:val="clear" w:color="auto" w:fill="FFFFFF"/>
        </w:rPr>
        <w:t>http://harvardpolitics.com/world/thucydides-trap/</w:t>
      </w:r>
      <w:r>
        <w:rPr>
          <w:rFonts w:eastAsia="Times New Roman" w:cs="Arial Hebrew"/>
          <w:color w:val="222222"/>
          <w:sz w:val="16"/>
          <w:szCs w:val="16"/>
          <w:shd w:val="clear" w:color="auto" w:fill="FFFFFF"/>
        </w:rPr>
        <w:t>, Accessed 07-15</w:t>
      </w:r>
      <w:r w:rsidRPr="0037713A">
        <w:rPr>
          <w:rFonts w:eastAsia="Times New Roman" w:cs="Arial Hebrew"/>
          <w:color w:val="222222"/>
          <w:sz w:val="16"/>
          <w:szCs w:val="16"/>
          <w:shd w:val="clear" w:color="auto" w:fill="FFFFFF"/>
        </w:rPr>
        <w:t>-2016, AV)</w:t>
      </w:r>
    </w:p>
    <w:p w14:paraId="4128ED4F" w14:textId="77777777" w:rsidR="000D3413" w:rsidRPr="003E78EF" w:rsidRDefault="000D3413" w:rsidP="000D3413"/>
    <w:p w14:paraId="5A24C75D" w14:textId="77777777" w:rsidR="000D3413" w:rsidRDefault="000D3413" w:rsidP="000D3413">
      <w:pPr>
        <w:rPr>
          <w:rStyle w:val="Emphasis"/>
        </w:rPr>
      </w:pPr>
      <w:r w:rsidRPr="00C1184D">
        <w:rPr>
          <w:rStyle w:val="StyleUnderline"/>
        </w:rPr>
        <w:t xml:space="preserve">The recent freedom of navigation operation undertaken by the USS Lassen in the South China Sea advertises a new sharper edge to US–China relations. Some </w:t>
      </w:r>
      <w:r w:rsidRPr="009C39A8">
        <w:rPr>
          <w:rStyle w:val="StyleUnderline"/>
          <w:highlight w:val="yellow"/>
        </w:rPr>
        <w:t>analysts have begun to write about a ‘tipping point’ in the relationship</w:t>
      </w:r>
      <w:r w:rsidRPr="003E78EF">
        <w:rPr>
          <w:sz w:val="16"/>
        </w:rPr>
        <w:t xml:space="preserve"> (see here and here); media reports sometimes talk of a relationship in crisis. It’s not that bad—yet—but things are getting more serious. To see why, we need to look at the broader regional landscape and then fit US–China relations into that. The US–China bilateral relationship is undoubtedly the region’s most important, but Asia’s no G2—it’s a large theatre with no common front line and a high level of economic interdependence.</w:t>
      </w:r>
      <w:r w:rsidRPr="003E78EF">
        <w:rPr>
          <w:sz w:val="12"/>
        </w:rPr>
        <w:t>¶</w:t>
      </w:r>
      <w:r w:rsidRPr="003E78EF">
        <w:rPr>
          <w:sz w:val="16"/>
        </w:rPr>
        <w:t xml:space="preserve"> Indeed, </w:t>
      </w:r>
      <w:r w:rsidRPr="009C39A8">
        <w:rPr>
          <w:rStyle w:val="Emphasis"/>
          <w:highlight w:val="yellow"/>
        </w:rPr>
        <w:t xml:space="preserve">we’re moving into a world of uneven </w:t>
      </w:r>
      <w:proofErr w:type="spellStart"/>
      <w:r w:rsidRPr="009C39A8">
        <w:rPr>
          <w:rStyle w:val="Emphasis"/>
          <w:highlight w:val="yellow"/>
        </w:rPr>
        <w:t>multipolarity</w:t>
      </w:r>
      <w:proofErr w:type="spellEnd"/>
      <w:r w:rsidRPr="009C39A8">
        <w:rPr>
          <w:rStyle w:val="Emphasis"/>
          <w:highlight w:val="yellow"/>
        </w:rPr>
        <w:t xml:space="preserve"> in Asia</w:t>
      </w:r>
      <w:r w:rsidRPr="003E78EF">
        <w:rPr>
          <w:sz w:val="16"/>
        </w:rPr>
        <w:t xml:space="preserve">. It’s easiest to see the shift by using a long baseline: </w:t>
      </w:r>
      <w:r w:rsidRPr="00C1184D">
        <w:rPr>
          <w:rStyle w:val="StyleUnderline"/>
        </w:rPr>
        <w:t>compare the relative weightings of the major players in 1995 with what they are now.</w:t>
      </w:r>
      <w:r w:rsidRPr="003E78EF">
        <w:rPr>
          <w:sz w:val="16"/>
        </w:rPr>
        <w:t xml:space="preserve"> In 1995 US preponderance was so marked that all other players looked like minions. But 20 years later we see an Asia </w:t>
      </w:r>
      <w:proofErr w:type="spellStart"/>
      <w:r w:rsidRPr="003E78EF">
        <w:rPr>
          <w:sz w:val="16"/>
        </w:rPr>
        <w:t>characterised</w:t>
      </w:r>
      <w:proofErr w:type="spellEnd"/>
      <w:r w:rsidRPr="003E78EF">
        <w:rPr>
          <w:sz w:val="16"/>
        </w:rPr>
        <w:t xml:space="preserve"> by a number of strong players: China, Japan and India in the top tier; South Korea, Australia, Indonesia in the second tier; and a range of regional states—like Vietnam—in fast-growing Southeast Asia.</w:t>
      </w:r>
      <w:r w:rsidRPr="003E78EF">
        <w:rPr>
          <w:sz w:val="12"/>
        </w:rPr>
        <w:t>¶</w:t>
      </w:r>
      <w:r w:rsidRPr="003E78EF">
        <w:rPr>
          <w:sz w:val="16"/>
        </w:rPr>
        <w:t xml:space="preserve"> Still, </w:t>
      </w:r>
      <w:r w:rsidRPr="00C1184D">
        <w:rPr>
          <w:rStyle w:val="StyleUnderline"/>
        </w:rPr>
        <w:t>power relativities are shifting more than regional order. Japan’s determined to add some cross-bracing to the current order</w:t>
      </w:r>
      <w:r w:rsidRPr="003E78EF">
        <w:rPr>
          <w:sz w:val="16"/>
        </w:rPr>
        <w:t xml:space="preserve">, seeing that as offering the legitimacy it needs for a larger role. </w:t>
      </w:r>
      <w:r w:rsidRPr="00C1184D">
        <w:rPr>
          <w:rStyle w:val="StyleUnderline"/>
        </w:rPr>
        <w:t>India doesn’t have the influence or the wish to redesign the East Asian order:</w:t>
      </w:r>
      <w:r w:rsidRPr="003E78EF">
        <w:rPr>
          <w:sz w:val="16"/>
        </w:rPr>
        <w:t xml:space="preserve"> its growing gravitational weight is still felt most in the Indian Ocean and on the subcontinent. And </w:t>
      </w:r>
      <w:r w:rsidRPr="00C1184D">
        <w:rPr>
          <w:rStyle w:val="StyleUnderline"/>
        </w:rPr>
        <w:t xml:space="preserve">China’s strategic vision still </w:t>
      </w:r>
      <w:proofErr w:type="spellStart"/>
      <w:r w:rsidRPr="00C1184D">
        <w:rPr>
          <w:rStyle w:val="StyleUnderline"/>
        </w:rPr>
        <w:t>emphasises</w:t>
      </w:r>
      <w:proofErr w:type="spellEnd"/>
      <w:r w:rsidRPr="00C1184D">
        <w:rPr>
          <w:rStyle w:val="StyleUnderline"/>
        </w:rPr>
        <w:t xml:space="preserve"> a Great Wall, a set of deferential </w:t>
      </w:r>
      <w:proofErr w:type="spellStart"/>
      <w:r w:rsidRPr="00C1184D">
        <w:rPr>
          <w:rStyle w:val="StyleUnderline"/>
        </w:rPr>
        <w:t>neighbours</w:t>
      </w:r>
      <w:proofErr w:type="spellEnd"/>
      <w:r w:rsidRPr="00C1184D">
        <w:rPr>
          <w:rStyle w:val="StyleUnderline"/>
        </w:rPr>
        <w:t>, and a smaller US presence in proximity to the Wall</w:t>
      </w:r>
      <w:r w:rsidRPr="003E78EF">
        <w:rPr>
          <w:sz w:val="16"/>
        </w:rPr>
        <w:t xml:space="preserve">. But </w:t>
      </w:r>
      <w:r w:rsidRPr="009C39A8">
        <w:rPr>
          <w:rStyle w:val="Emphasis"/>
          <w:highlight w:val="yellow"/>
        </w:rPr>
        <w:t>China doesn’t like the current order</w:t>
      </w:r>
      <w:r w:rsidRPr="009C39A8">
        <w:rPr>
          <w:sz w:val="16"/>
          <w:highlight w:val="yellow"/>
        </w:rPr>
        <w:t>,</w:t>
      </w:r>
      <w:r w:rsidRPr="003E78EF">
        <w:rPr>
          <w:sz w:val="16"/>
        </w:rPr>
        <w:t xml:space="preserve"> which was built at a time when it was weak. It doesn’t believe that, in the long run, the Asian regional order should be shaped in Washington.</w:t>
      </w:r>
      <w:r w:rsidRPr="003E78EF">
        <w:rPr>
          <w:sz w:val="12"/>
        </w:rPr>
        <w:t>¶</w:t>
      </w:r>
      <w:r w:rsidRPr="003E78EF">
        <w:rPr>
          <w:sz w:val="16"/>
        </w:rPr>
        <w:t xml:space="preserve"> </w:t>
      </w:r>
      <w:proofErr w:type="gramStart"/>
      <w:r w:rsidRPr="00C1184D">
        <w:rPr>
          <w:rStyle w:val="StyleUnderline"/>
        </w:rPr>
        <w:t>The</w:t>
      </w:r>
      <w:proofErr w:type="gramEnd"/>
      <w:r w:rsidRPr="00C1184D">
        <w:rPr>
          <w:rStyle w:val="StyleUnderline"/>
        </w:rPr>
        <w:t xml:space="preserve"> second-tier players are</w:t>
      </w:r>
      <w:r w:rsidRPr="003E78EF">
        <w:rPr>
          <w:sz w:val="16"/>
        </w:rPr>
        <w:t xml:space="preserve"> generally </w:t>
      </w:r>
      <w:r w:rsidRPr="00C1184D">
        <w:rPr>
          <w:rStyle w:val="StyleUnderline"/>
        </w:rPr>
        <w:t>too weak to promote their own visions of an Asian order. South Korea and Australia are</w:t>
      </w:r>
      <w:r w:rsidRPr="003E78EF">
        <w:rPr>
          <w:sz w:val="16"/>
        </w:rPr>
        <w:t xml:space="preserve">, in any event, </w:t>
      </w:r>
      <w:r w:rsidRPr="00C1184D">
        <w:rPr>
          <w:rStyle w:val="StyleUnderline"/>
        </w:rPr>
        <w:t>both US allies. Indonesia isn’t</w:t>
      </w:r>
      <w:r w:rsidRPr="003E78EF">
        <w:rPr>
          <w:sz w:val="16"/>
        </w:rPr>
        <w:t>, but—like most ASEAN states—it’s disposed to prefer either US primacy to Chinese hegemony or (at worst) a stable great-power equipoise in a peaceful multipolar Asia.</w:t>
      </w:r>
      <w:r w:rsidRPr="003E78EF">
        <w:rPr>
          <w:sz w:val="12"/>
        </w:rPr>
        <w:t>¶</w:t>
      </w:r>
      <w:r w:rsidRPr="003E78EF">
        <w:rPr>
          <w:sz w:val="16"/>
        </w:rPr>
        <w:t xml:space="preserve"> </w:t>
      </w:r>
      <w:r w:rsidRPr="009C39A8">
        <w:rPr>
          <w:rStyle w:val="StyleUnderline"/>
          <w:highlight w:val="yellow"/>
        </w:rPr>
        <w:t>The US is attempting a ‘rebalance’ to Asia</w:t>
      </w:r>
      <w:r w:rsidRPr="003E78EF">
        <w:rPr>
          <w:sz w:val="16"/>
        </w:rPr>
        <w:t xml:space="preserve">. But </w:t>
      </w:r>
      <w:r w:rsidRPr="00C1184D">
        <w:rPr>
          <w:rStyle w:val="StyleUnderline"/>
        </w:rPr>
        <w:t>Washington’s conscious of its global obligations</w:t>
      </w:r>
      <w:r w:rsidRPr="003E78EF">
        <w:rPr>
          <w:sz w:val="16"/>
        </w:rPr>
        <w:t xml:space="preserve"> (including to Europe and the Middle East), </w:t>
      </w:r>
      <w:r w:rsidRPr="00C1184D">
        <w:rPr>
          <w:rStyle w:val="StyleUnderline"/>
        </w:rPr>
        <w:t xml:space="preserve">weary after 14 years of effort post-9/11, and keen to address a range of domestic issues. </w:t>
      </w:r>
      <w:r w:rsidRPr="003E78EF">
        <w:rPr>
          <w:sz w:val="16"/>
        </w:rPr>
        <w:t>It knows too that even a successful rebalance won’t restore the US to the degree of primacy it enjoyed in the 1990s.</w:t>
      </w:r>
      <w:r w:rsidRPr="003E78EF">
        <w:rPr>
          <w:sz w:val="12"/>
        </w:rPr>
        <w:t>¶</w:t>
      </w:r>
      <w:r w:rsidRPr="003E78EF">
        <w:rPr>
          <w:sz w:val="16"/>
        </w:rPr>
        <w:t xml:space="preserve"> </w:t>
      </w:r>
      <w:r w:rsidRPr="003E78EF">
        <w:rPr>
          <w:rStyle w:val="StyleUnderline"/>
        </w:rPr>
        <w:t>So in the long run, the US seeks a modus vivendi with a rising, peaceful China</w:t>
      </w:r>
      <w:r w:rsidRPr="003E78EF">
        <w:rPr>
          <w:sz w:val="16"/>
        </w:rPr>
        <w:t xml:space="preserve">. The two countries’ annual Strategic and Economic Dialogue and growing trade figures underline that objective (bilateral trade has grown by 7,550% 1985-2014). </w:t>
      </w:r>
      <w:r w:rsidRPr="003E78EF">
        <w:rPr>
          <w:rStyle w:val="StyleUnderline"/>
        </w:rPr>
        <w:t xml:space="preserve">But read Lawrence </w:t>
      </w:r>
      <w:proofErr w:type="spellStart"/>
      <w:r w:rsidRPr="003E78EF">
        <w:rPr>
          <w:rStyle w:val="StyleUnderline"/>
        </w:rPr>
        <w:t>Summers’latest</w:t>
      </w:r>
      <w:proofErr w:type="spellEnd"/>
      <w:r w:rsidRPr="003E78EF">
        <w:rPr>
          <w:rStyle w:val="StyleUnderline"/>
        </w:rPr>
        <w:t xml:space="preserve"> piece for The Washington Post: ‘</w:t>
      </w:r>
      <w:r w:rsidRPr="009C39A8">
        <w:rPr>
          <w:rStyle w:val="StyleUnderline"/>
          <w:highlight w:val="yellow"/>
        </w:rPr>
        <w:t>the world</w:t>
      </w:r>
      <w:r w:rsidRPr="003E78EF">
        <w:rPr>
          <w:rStyle w:val="StyleUnderline"/>
        </w:rPr>
        <w:t>—including China—</w:t>
      </w:r>
      <w:r w:rsidRPr="009C39A8">
        <w:rPr>
          <w:rStyle w:val="StyleUnderline"/>
          <w:highlight w:val="yellow"/>
        </w:rPr>
        <w:t>is unprepared for China’s rise</w:t>
      </w:r>
      <w:r w:rsidRPr="009C39A8">
        <w:rPr>
          <w:sz w:val="16"/>
          <w:highlight w:val="yellow"/>
        </w:rPr>
        <w:t>’</w:t>
      </w:r>
      <w:r w:rsidRPr="003E78EF">
        <w:rPr>
          <w:sz w:val="16"/>
        </w:rPr>
        <w:t xml:space="preserve">. Summers believes </w:t>
      </w:r>
      <w:r w:rsidRPr="003E78EF">
        <w:rPr>
          <w:rStyle w:val="StyleUnderline"/>
        </w:rPr>
        <w:t>the US still has serious questions to answer in relation to the relationship.</w:t>
      </w:r>
      <w:r w:rsidRPr="003E78EF">
        <w:rPr>
          <w:sz w:val="16"/>
        </w:rPr>
        <w:t xml:space="preserve"> Does it want a more prosperous China or a less prosperous one? Does it have a coherent picture of its preferences in terms of China’s policy choices? Does it have a sensible picture of future architectural arrangements?</w:t>
      </w:r>
      <w:r w:rsidRPr="003E78EF">
        <w:rPr>
          <w:sz w:val="12"/>
        </w:rPr>
        <w:t>¶</w:t>
      </w:r>
      <w:r w:rsidRPr="003E78EF">
        <w:rPr>
          <w:sz w:val="16"/>
        </w:rPr>
        <w:t xml:space="preserve"> Similar questions exist in the strategic field: </w:t>
      </w:r>
      <w:r w:rsidRPr="003E78EF">
        <w:rPr>
          <w:rStyle w:val="StyleUnderline"/>
        </w:rPr>
        <w:t>does the US want a stronger China whose weight is felt more around the region or a weaker China whose weight is felt less? For the US</w:t>
      </w:r>
      <w:r w:rsidRPr="003E78EF">
        <w:rPr>
          <w:sz w:val="16"/>
        </w:rPr>
        <w:t>—and Australia—</w:t>
      </w:r>
      <w:r w:rsidRPr="003E78EF">
        <w:rPr>
          <w:rStyle w:val="StyleUnderline"/>
        </w:rPr>
        <w:t>the answer</w:t>
      </w:r>
      <w:r w:rsidRPr="003E78EF">
        <w:rPr>
          <w:sz w:val="16"/>
        </w:rPr>
        <w:t xml:space="preserve">, of course, </w:t>
      </w:r>
      <w:r w:rsidRPr="003E78EF">
        <w:rPr>
          <w:rStyle w:val="StyleUnderline"/>
        </w:rPr>
        <w:t>varies depending on what sort of great power China turns out to be. In the South China Sea we see a coercive power, not a consultative one</w:t>
      </w:r>
      <w:r w:rsidRPr="003E78EF">
        <w:rPr>
          <w:sz w:val="16"/>
        </w:rPr>
        <w:t xml:space="preserve">—a power unwilling to accept international arbitration. Nationalism’s a potent driver in Chinese foreign policy at the moment. Moreover, </w:t>
      </w:r>
      <w:r w:rsidRPr="003E78EF">
        <w:rPr>
          <w:rStyle w:val="StyleUnderline"/>
        </w:rPr>
        <w:t xml:space="preserve">China’s growing weight is felt most starkly along the Eurasian </w:t>
      </w:r>
      <w:proofErr w:type="spellStart"/>
      <w:r w:rsidRPr="003E78EF">
        <w:rPr>
          <w:rStyle w:val="StyleUnderline"/>
        </w:rPr>
        <w:t>rimlands</w:t>
      </w:r>
      <w:proofErr w:type="spellEnd"/>
      <w:r w:rsidRPr="003E78EF">
        <w:rPr>
          <w:rStyle w:val="StyleUnderline"/>
        </w:rPr>
        <w:t xml:space="preserve">, in ways that are corrosive of the current strategic order. </w:t>
      </w:r>
      <w:r w:rsidRPr="009C39A8">
        <w:rPr>
          <w:rStyle w:val="Emphasis"/>
          <w:highlight w:val="yellow"/>
        </w:rPr>
        <w:t>The contests in the East China Sea and South China Sea aren’t really about rocks—they’re about hierarchy</w:t>
      </w:r>
      <w:r w:rsidRPr="003E78EF">
        <w:rPr>
          <w:sz w:val="16"/>
        </w:rPr>
        <w:t xml:space="preserve"> in a future regional security environment.</w:t>
      </w:r>
      <w:r w:rsidRPr="003E78EF">
        <w:rPr>
          <w:sz w:val="12"/>
        </w:rPr>
        <w:t>¶</w:t>
      </w:r>
      <w:r w:rsidRPr="003E78EF">
        <w:rPr>
          <w:sz w:val="16"/>
        </w:rPr>
        <w:t xml:space="preserve"> And there’s a second level of complication: </w:t>
      </w:r>
      <w:r w:rsidRPr="003E78EF">
        <w:rPr>
          <w:rStyle w:val="StyleUnderline"/>
        </w:rPr>
        <w:t>the US and China have to work out their relationship in full view of the region—a region which includes a number of US allies who don’t want the US to treat China as a peer.</w:t>
      </w:r>
      <w:r w:rsidRPr="003E78EF">
        <w:rPr>
          <w:sz w:val="16"/>
        </w:rPr>
        <w:t xml:space="preserve"> They worry that its doing so would imply a </w:t>
      </w:r>
      <w:proofErr w:type="spellStart"/>
      <w:r w:rsidRPr="003E78EF">
        <w:rPr>
          <w:sz w:val="16"/>
        </w:rPr>
        <w:t>marginalisation</w:t>
      </w:r>
      <w:proofErr w:type="spellEnd"/>
      <w:r w:rsidRPr="003E78EF">
        <w:rPr>
          <w:sz w:val="16"/>
        </w:rPr>
        <w:t xml:space="preserve"> of the hub-and-spokes structure.</w:t>
      </w:r>
      <w:r w:rsidRPr="003E78EF">
        <w:rPr>
          <w:sz w:val="12"/>
        </w:rPr>
        <w:t>¶</w:t>
      </w:r>
      <w:r w:rsidRPr="003E78EF">
        <w:rPr>
          <w:sz w:val="16"/>
        </w:rPr>
        <w:t xml:space="preserve"> </w:t>
      </w:r>
      <w:proofErr w:type="gramStart"/>
      <w:r w:rsidRPr="003E78EF">
        <w:rPr>
          <w:sz w:val="16"/>
        </w:rPr>
        <w:t>The</w:t>
      </w:r>
      <w:proofErr w:type="gramEnd"/>
      <w:r w:rsidRPr="003E78EF">
        <w:rPr>
          <w:sz w:val="16"/>
        </w:rPr>
        <w:t xml:space="preserve"> good news is </w:t>
      </w:r>
      <w:r w:rsidRPr="009C39A8">
        <w:t xml:space="preserve">that the Thucydides ‘trap’ isn’t inevitable: rising powers aren’t doomed to clash with established ones. Economic interdependence and nuclear weapons lessen the prospects </w:t>
      </w:r>
      <w:r w:rsidRPr="003E78EF">
        <w:rPr>
          <w:sz w:val="16"/>
        </w:rPr>
        <w:t xml:space="preserve">of war. And military </w:t>
      </w:r>
      <w:proofErr w:type="spellStart"/>
      <w:r w:rsidRPr="003E78EF">
        <w:rPr>
          <w:sz w:val="16"/>
        </w:rPr>
        <w:t>manoeuvring</w:t>
      </w:r>
      <w:proofErr w:type="spellEnd"/>
      <w:r w:rsidRPr="003E78EF">
        <w:rPr>
          <w:sz w:val="16"/>
        </w:rPr>
        <w:t xml:space="preserve"> in the South China Sea is still about ‘</w:t>
      </w:r>
      <w:proofErr w:type="spellStart"/>
      <w:r w:rsidRPr="003E78EF">
        <w:rPr>
          <w:sz w:val="16"/>
        </w:rPr>
        <w:t>signalling</w:t>
      </w:r>
      <w:proofErr w:type="spellEnd"/>
      <w:r w:rsidRPr="003E78EF">
        <w:rPr>
          <w:sz w:val="16"/>
        </w:rPr>
        <w:t xml:space="preserve">’, not conflict. </w:t>
      </w:r>
      <w:r w:rsidRPr="003E78EF">
        <w:rPr>
          <w:rStyle w:val="Emphasis"/>
        </w:rPr>
        <w:t xml:space="preserve">But the bad news is that </w:t>
      </w:r>
      <w:r w:rsidRPr="009C39A8">
        <w:rPr>
          <w:rStyle w:val="Emphasis"/>
          <w:highlight w:val="yellow"/>
        </w:rPr>
        <w:t xml:space="preserve">some form of clash seems increasingly likely. </w:t>
      </w:r>
      <w:r w:rsidRPr="009C39A8">
        <w:rPr>
          <w:rStyle w:val="StyleUnderline"/>
          <w:highlight w:val="yellow"/>
        </w:rPr>
        <w:t xml:space="preserve">The US can’t move to offshore balancing without spooking its own allies; but China’s idea of the US as an ‘outsider’ implies just such a shrinking role for the US in Asia. </w:t>
      </w:r>
      <w:r w:rsidRPr="009C39A8">
        <w:rPr>
          <w:rStyle w:val="Emphasis"/>
          <w:highlight w:val="yellow"/>
        </w:rPr>
        <w:t>Troubled waters lie ahead.</w:t>
      </w:r>
    </w:p>
    <w:p w14:paraId="5001288E" w14:textId="77777777" w:rsidR="000D3413" w:rsidRPr="008679BD" w:rsidRDefault="000D3413" w:rsidP="000D3413">
      <w:pPr>
        <w:pStyle w:val="Heading4"/>
      </w:pPr>
      <w:r>
        <w:t>US-China war extremely likely – Thucydides trap application is accurate in its prediction</w:t>
      </w:r>
    </w:p>
    <w:p w14:paraId="577DAD65" w14:textId="77777777" w:rsidR="000D3413" w:rsidRPr="0037713A" w:rsidRDefault="000D3413" w:rsidP="000D3413">
      <w:pPr>
        <w:rPr>
          <w:rFonts w:eastAsia="Times New Roman" w:cs="Arial Hebrew"/>
          <w:color w:val="222222"/>
          <w:sz w:val="16"/>
          <w:szCs w:val="16"/>
          <w:shd w:val="clear" w:color="auto" w:fill="FFFFFF"/>
        </w:rPr>
      </w:pPr>
      <w:proofErr w:type="spellStart"/>
      <w:r>
        <w:rPr>
          <w:rStyle w:val="Style13ptBold"/>
          <w:rFonts w:cs="Arial Hebrew"/>
        </w:rPr>
        <w:t>Popham</w:t>
      </w:r>
      <w:proofErr w:type="spellEnd"/>
      <w:r w:rsidRPr="0037713A">
        <w:rPr>
          <w:rStyle w:val="Style13ptBold"/>
          <w:rFonts w:cs="Arial Hebrew"/>
        </w:rPr>
        <w:t xml:space="preserve"> 1</w:t>
      </w:r>
      <w:r>
        <w:rPr>
          <w:rStyle w:val="Style13ptBold"/>
          <w:rFonts w:cs="Arial Hebrew"/>
        </w:rPr>
        <w:t>6</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 xml:space="preserve">Peter, </w:t>
      </w:r>
      <w:proofErr w:type="gramStart"/>
      <w:r w:rsidRPr="00816957">
        <w:rPr>
          <w:rFonts w:eastAsia="Times New Roman" w:cs="Arial Hebrew"/>
          <w:color w:val="222222"/>
          <w:sz w:val="16"/>
          <w:szCs w:val="16"/>
          <w:shd w:val="clear" w:color="auto" w:fill="FFFFFF"/>
        </w:rPr>
        <w:t>a</w:t>
      </w:r>
      <w:proofErr w:type="gramEnd"/>
      <w:r w:rsidRPr="00816957">
        <w:rPr>
          <w:rFonts w:eastAsia="Times New Roman" w:cs="Arial Hebrew"/>
          <w:color w:val="222222"/>
          <w:sz w:val="16"/>
          <w:szCs w:val="16"/>
          <w:shd w:val="clear" w:color="auto" w:fill="FFFFFF"/>
        </w:rPr>
        <w:t xml:space="preserve"> as toured Burma as an undercover journalist several times since his first visit to the country in 1991. A foreign correspondent and feature writer for the Independent for more than twenty years, he has reported from locations around the world, including South Asia</w:t>
      </w:r>
      <w:r>
        <w:rPr>
          <w:rFonts w:eastAsia="Times New Roman" w:cs="Arial Hebrew"/>
          <w:color w:val="222222"/>
          <w:sz w:val="16"/>
          <w:szCs w:val="16"/>
          <w:shd w:val="clear" w:color="auto" w:fill="FFFFFF"/>
        </w:rPr>
        <w:t>, 2016</w:t>
      </w:r>
      <w:r w:rsidRPr="0037713A">
        <w:rPr>
          <w:rFonts w:eastAsia="Times New Roman" w:cs="Arial Hebrew"/>
          <w:color w:val="222222"/>
          <w:sz w:val="16"/>
          <w:szCs w:val="16"/>
          <w:shd w:val="clear" w:color="auto" w:fill="FFFFFF"/>
        </w:rPr>
        <w:t xml:space="preserve"> (“</w:t>
      </w:r>
      <w:r w:rsidRPr="00816957">
        <w:rPr>
          <w:rFonts w:eastAsia="Times New Roman" w:cs="Arial Hebrew"/>
          <w:color w:val="222222"/>
          <w:sz w:val="16"/>
          <w:szCs w:val="16"/>
          <w:shd w:val="clear" w:color="auto" w:fill="FFFFFF"/>
        </w:rPr>
        <w:t>The next world war will be in the South China Sea. Ask Thucydides...</w:t>
      </w:r>
      <w:r>
        <w:rPr>
          <w:rFonts w:eastAsia="Times New Roman" w:cs="Arial Hebrew"/>
          <w:color w:val="222222"/>
          <w:sz w:val="16"/>
          <w:szCs w:val="16"/>
          <w:shd w:val="clear" w:color="auto" w:fill="FFFFFF"/>
        </w:rPr>
        <w:t>,</w:t>
      </w:r>
      <w:r w:rsidRPr="0037713A">
        <w:rPr>
          <w:rFonts w:eastAsia="Times New Roman" w:cs="Arial Hebrew"/>
          <w:color w:val="222222"/>
          <w:sz w:val="16"/>
          <w:szCs w:val="16"/>
          <w:shd w:val="clear" w:color="auto" w:fill="FFFFFF"/>
        </w:rPr>
        <w:t>”</w:t>
      </w:r>
      <w:r>
        <w:rPr>
          <w:rFonts w:eastAsia="Times New Roman" w:cs="Arial Hebrew"/>
          <w:color w:val="222222"/>
          <w:sz w:val="16"/>
          <w:szCs w:val="16"/>
          <w:shd w:val="clear" w:color="auto" w:fill="FFFFFF"/>
        </w:rPr>
        <w:t xml:space="preserve"> Independent,</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Feb 19</w:t>
      </w:r>
      <w:r w:rsidRPr="0037713A">
        <w:rPr>
          <w:rFonts w:eastAsia="Times New Roman" w:cs="Arial Hebrew"/>
          <w:color w:val="222222"/>
          <w:sz w:val="16"/>
          <w:szCs w:val="16"/>
          <w:shd w:val="clear" w:color="auto" w:fill="FFFFFF"/>
        </w:rPr>
        <w:t>, Available Online at</w:t>
      </w:r>
      <w:r>
        <w:rPr>
          <w:rFonts w:eastAsia="Times New Roman" w:cs="Arial Hebrew"/>
          <w:color w:val="222222"/>
          <w:sz w:val="16"/>
          <w:szCs w:val="16"/>
          <w:shd w:val="clear" w:color="auto" w:fill="FFFFFF"/>
        </w:rPr>
        <w:t xml:space="preserve"> </w:t>
      </w:r>
      <w:r w:rsidRPr="00816957">
        <w:rPr>
          <w:rFonts w:eastAsia="Times New Roman" w:cs="Arial Hebrew"/>
          <w:color w:val="222222"/>
          <w:sz w:val="16"/>
          <w:szCs w:val="16"/>
          <w:shd w:val="clear" w:color="auto" w:fill="FFFFFF"/>
        </w:rPr>
        <w:t>http://www.independent.co.uk/news/world/asia/the-next-world-war-will-be-in-the-south-china-sea-ask-thucydides-a6885496.html</w:t>
      </w:r>
      <w:r>
        <w:rPr>
          <w:rFonts w:eastAsia="Times New Roman" w:cs="Arial Hebrew"/>
          <w:color w:val="222222"/>
          <w:sz w:val="16"/>
          <w:szCs w:val="16"/>
          <w:shd w:val="clear" w:color="auto" w:fill="FFFFFF"/>
        </w:rPr>
        <w:t>, Accessed 07-15</w:t>
      </w:r>
      <w:r w:rsidRPr="0037713A">
        <w:rPr>
          <w:rFonts w:eastAsia="Times New Roman" w:cs="Arial Hebrew"/>
          <w:color w:val="222222"/>
          <w:sz w:val="16"/>
          <w:szCs w:val="16"/>
          <w:shd w:val="clear" w:color="auto" w:fill="FFFFFF"/>
        </w:rPr>
        <w:t>-2016, AV)</w:t>
      </w:r>
    </w:p>
    <w:p w14:paraId="0B71E56B" w14:textId="77777777" w:rsidR="000D3413" w:rsidRPr="00E70922" w:rsidRDefault="000D3413" w:rsidP="000D3413"/>
    <w:p w14:paraId="2B7AF8AA" w14:textId="77777777" w:rsidR="000D3413" w:rsidRPr="00816957" w:rsidRDefault="000D3413" w:rsidP="000D3413">
      <w:pPr>
        <w:rPr>
          <w:rStyle w:val="Emphasis"/>
        </w:rPr>
      </w:pPr>
      <w:r w:rsidRPr="00E70922">
        <w:rPr>
          <w:rStyle w:val="StyleUnderline"/>
        </w:rPr>
        <w:t>Climb into my time machine and come fly with me two years into the future. Here we are, November 2018</w:t>
      </w:r>
      <w:r w:rsidRPr="00816957">
        <w:rPr>
          <w:sz w:val="14"/>
        </w:rPr>
        <w:t xml:space="preserve">, with celebrations of the centenary of the end of the First World War in full swing. And </w:t>
      </w:r>
      <w:r w:rsidRPr="00E70922">
        <w:rPr>
          <w:rStyle w:val="StyleUnderline"/>
        </w:rPr>
        <w:t>we find ourselves part of the grand coalition that has just declared war on China.</w:t>
      </w:r>
      <w:r w:rsidRPr="00816957">
        <w:rPr>
          <w:rStyle w:val="StyleUnderline"/>
          <w:sz w:val="12"/>
        </w:rPr>
        <w:t>¶</w:t>
      </w:r>
      <w:r w:rsidRPr="00816957">
        <w:rPr>
          <w:sz w:val="14"/>
        </w:rPr>
        <w:t xml:space="preserve"> Throughout the noughties and beyond, </w:t>
      </w:r>
      <w:r w:rsidRPr="00E70922">
        <w:rPr>
          <w:rStyle w:val="StyleUnderline"/>
        </w:rPr>
        <w:t>the itch we couldn’t stop scratching was the Muslim world. Our war was the war on terror</w:t>
      </w:r>
      <w:r w:rsidRPr="00816957">
        <w:rPr>
          <w:sz w:val="14"/>
        </w:rPr>
        <w:t xml:space="preserve">, we were told, and </w:t>
      </w:r>
      <w:r w:rsidRPr="00E70922">
        <w:rPr>
          <w:rStyle w:val="StyleUnderline"/>
        </w:rPr>
        <w:t>when that “crusade” collided head-on with the Arab Spring, the result was Syria</w:t>
      </w:r>
      <w:r w:rsidRPr="00816957">
        <w:rPr>
          <w:sz w:val="14"/>
        </w:rPr>
        <w:t>. Seven years on, the bloody stalemate grinds on. Nobody can win. Nobody is prepared to yield an inch. It’s Flanders Field all over again.</w:t>
      </w:r>
      <w:r w:rsidRPr="00816957">
        <w:rPr>
          <w:sz w:val="12"/>
        </w:rPr>
        <w:t>¶</w:t>
      </w:r>
      <w:r w:rsidRPr="00816957">
        <w:rPr>
          <w:sz w:val="14"/>
        </w:rPr>
        <w:t xml:space="preserve"> </w:t>
      </w:r>
      <w:proofErr w:type="gramStart"/>
      <w:r w:rsidRPr="00816957">
        <w:rPr>
          <w:sz w:val="14"/>
        </w:rPr>
        <w:t>But</w:t>
      </w:r>
      <w:proofErr w:type="gramEnd"/>
      <w:r w:rsidRPr="00816957">
        <w:rPr>
          <w:sz w:val="14"/>
        </w:rPr>
        <w:t xml:space="preserve"> meanwhile, </w:t>
      </w:r>
      <w:r w:rsidRPr="009C39A8">
        <w:rPr>
          <w:rStyle w:val="Emphasis"/>
          <w:highlight w:val="yellow"/>
        </w:rPr>
        <w:t>at the beginning of 2016, a real old-fashioned war was boiling up in the South China Sea, only we were not paying attention</w:t>
      </w:r>
      <w:r w:rsidRPr="00E70922">
        <w:rPr>
          <w:rStyle w:val="StyleUnderline"/>
        </w:rPr>
        <w:t>. And now the British government is talking about conscription</w:t>
      </w:r>
      <w:r w:rsidRPr="00816957">
        <w:rPr>
          <w:sz w:val="14"/>
        </w:rPr>
        <w:t xml:space="preserve"> – a century after the heroes came home. It’s so funny it hurts. </w:t>
      </w:r>
      <w:r w:rsidRPr="00816957">
        <w:rPr>
          <w:sz w:val="12"/>
        </w:rPr>
        <w:t>¶</w:t>
      </w:r>
      <w:r w:rsidRPr="00816957">
        <w:rPr>
          <w:sz w:val="14"/>
        </w:rPr>
        <w:t xml:space="preserve"> </w:t>
      </w:r>
      <w:proofErr w:type="gramStart"/>
      <w:r w:rsidRPr="00E70922">
        <w:rPr>
          <w:rStyle w:val="StyleUnderline"/>
        </w:rPr>
        <w:t>It</w:t>
      </w:r>
      <w:proofErr w:type="gramEnd"/>
      <w:r w:rsidRPr="00E70922">
        <w:rPr>
          <w:rStyle w:val="StyleUnderline"/>
        </w:rPr>
        <w:t xml:space="preserve"> was when politicians started talking about Thucydides that we should have pricked up our ears.</w:t>
      </w:r>
      <w:r w:rsidRPr="00816957">
        <w:rPr>
          <w:sz w:val="14"/>
        </w:rPr>
        <w:t xml:space="preserve"> President </w:t>
      </w:r>
      <w:r w:rsidRPr="00E70922">
        <w:rPr>
          <w:rStyle w:val="StyleUnderline"/>
        </w:rPr>
        <w:t>Xi Jinping started it in</w:t>
      </w:r>
      <w:r w:rsidRPr="00816957">
        <w:rPr>
          <w:sz w:val="14"/>
        </w:rPr>
        <w:t xml:space="preserve"> a speech in Seattle in September 2015 – </w:t>
      </w:r>
      <w:r w:rsidRPr="00E70922">
        <w:rPr>
          <w:rStyle w:val="StyleUnderline"/>
        </w:rPr>
        <w:t>only to flatly deny the ancient Greek historian any relevance to the growing rivalry between the US and China</w:t>
      </w:r>
      <w:r w:rsidRPr="00816957">
        <w:rPr>
          <w:sz w:val="14"/>
        </w:rPr>
        <w:t xml:space="preserve">. “We want to deepen mutual understanding with the US on each other’s strategic orientation and development path,” he said. “There is no such thing as the Thucydides Trap in the world. But should major countries time and time again make the mistake of strategic miscalculation, they might create such traps for themselves.” </w:t>
      </w:r>
      <w:r w:rsidRPr="00816957">
        <w:rPr>
          <w:sz w:val="12"/>
        </w:rPr>
        <w:t>¶</w:t>
      </w:r>
      <w:r w:rsidRPr="00816957">
        <w:rPr>
          <w:sz w:val="14"/>
        </w:rPr>
        <w:t xml:space="preserve"> </w:t>
      </w:r>
      <w:r w:rsidRPr="00E70922">
        <w:rPr>
          <w:rStyle w:val="StyleUnderline"/>
        </w:rPr>
        <w:t>The “Thucydides Trap” explained the origins of the Peloponnesian War. “It was the rise of Athens, and the fear that this inspired in Sparta</w:t>
      </w:r>
      <w:r w:rsidRPr="00816957">
        <w:rPr>
          <w:sz w:val="14"/>
        </w:rPr>
        <w:t>,” Thucydides wrote with classical crispness, “</w:t>
      </w:r>
      <w:r w:rsidRPr="00E70922">
        <w:rPr>
          <w:rStyle w:val="StyleUnderline"/>
        </w:rPr>
        <w:t>that made war inevitable</w:t>
      </w:r>
      <w:r w:rsidRPr="00816957">
        <w:rPr>
          <w:sz w:val="14"/>
        </w:rPr>
        <w:t xml:space="preserve">.” And that ancient conflict set the tone for 2,400 years of </w:t>
      </w:r>
      <w:proofErr w:type="spellStart"/>
      <w:r w:rsidRPr="00816957">
        <w:rPr>
          <w:sz w:val="14"/>
        </w:rPr>
        <w:t>organised</w:t>
      </w:r>
      <w:proofErr w:type="spellEnd"/>
      <w:r w:rsidRPr="00816957">
        <w:rPr>
          <w:sz w:val="14"/>
        </w:rPr>
        <w:t xml:space="preserve"> butchery, with the First and Second World Wars as the most recent specimens. Until now. </w:t>
      </w:r>
      <w:r w:rsidRPr="00816957">
        <w:rPr>
          <w:sz w:val="12"/>
        </w:rPr>
        <w:t>¶</w:t>
      </w:r>
      <w:r w:rsidRPr="00816957">
        <w:rPr>
          <w:sz w:val="14"/>
        </w:rPr>
        <w:t xml:space="preserve"> </w:t>
      </w:r>
      <w:proofErr w:type="gramStart"/>
      <w:r w:rsidRPr="00816957">
        <w:rPr>
          <w:sz w:val="14"/>
        </w:rPr>
        <w:t>The</w:t>
      </w:r>
      <w:proofErr w:type="gramEnd"/>
      <w:r w:rsidRPr="00816957">
        <w:rPr>
          <w:sz w:val="14"/>
        </w:rPr>
        <w:t xml:space="preserve"> rise of Germany and the threat that Germany’s ever-expanding navy posed to Britain set the scene for the Thucydides Trap of the First World War. The nature of the danger was spelled out in 1907 in a note by a British Foreign Office official called Eyre Crowe. “Germany would clearly build as powerful a navy as she can afford,” Crowe wrote, and that navy would pose a fatal challenge to the British Empire whatever Germany’s protestations to the contrary. As Crowe noted, dry as sandpaper, “Ambitious designs…are not as a rule openly proclaimed, and even the profession of unlimited and universal political benevolence [is] not conclusive evidence” against “unpublished intentions.” Seven years later these two brotherly powers were duly fighting to the death. </w:t>
      </w:r>
      <w:r w:rsidRPr="00816957">
        <w:rPr>
          <w:sz w:val="12"/>
        </w:rPr>
        <w:t>¶</w:t>
      </w:r>
      <w:r w:rsidRPr="00816957">
        <w:rPr>
          <w:sz w:val="14"/>
        </w:rPr>
        <w:t xml:space="preserve"> </w:t>
      </w:r>
      <w:proofErr w:type="gramStart"/>
      <w:r w:rsidRPr="009C39A8">
        <w:rPr>
          <w:rStyle w:val="Emphasis"/>
          <w:highlight w:val="yellow"/>
        </w:rPr>
        <w:t>The</w:t>
      </w:r>
      <w:proofErr w:type="gramEnd"/>
      <w:r w:rsidRPr="009C39A8">
        <w:rPr>
          <w:rStyle w:val="Emphasis"/>
          <w:highlight w:val="yellow"/>
        </w:rPr>
        <w:t xml:space="preserve"> growth in tensions between the US and China has been uncannily similar</w:t>
      </w:r>
      <w:r w:rsidRPr="00816957">
        <w:rPr>
          <w:sz w:val="14"/>
        </w:rPr>
        <w:t xml:space="preserve">. In Seattle, </w:t>
      </w:r>
      <w:proofErr w:type="spellStart"/>
      <w:r w:rsidRPr="00816957">
        <w:rPr>
          <w:sz w:val="14"/>
        </w:rPr>
        <w:t>Mr</w:t>
      </w:r>
      <w:proofErr w:type="spellEnd"/>
      <w:r w:rsidRPr="00816957">
        <w:rPr>
          <w:sz w:val="14"/>
        </w:rPr>
        <w:t xml:space="preserve"> Xi pooh-poohed the dead Greek but in the years before that speech, </w:t>
      </w:r>
      <w:r w:rsidRPr="009C39A8">
        <w:rPr>
          <w:rStyle w:val="StyleUnderline"/>
          <w:highlight w:val="yellow"/>
        </w:rPr>
        <w:t>China had converted thousands of merchant ships for military use</w:t>
      </w:r>
      <w:r w:rsidRPr="00E70922">
        <w:rPr>
          <w:rStyle w:val="StyleUnderline"/>
        </w:rPr>
        <w:t xml:space="preserve">, developed a “carrier killer” missile specifically </w:t>
      </w:r>
      <w:r w:rsidRPr="009C39A8">
        <w:rPr>
          <w:rStyle w:val="StyleUnderline"/>
          <w:highlight w:val="yellow"/>
        </w:rPr>
        <w:t>designed to sink American aircraft carriers</w:t>
      </w:r>
      <w:r w:rsidRPr="00E70922">
        <w:rPr>
          <w:rStyle w:val="StyleUnderline"/>
        </w:rPr>
        <w:t>, tested hypersonic glide vehicles said to be capable of striking the US with nuclear warheads, and stealthy submarines armed with ballistic missiles</w:t>
      </w:r>
      <w:r w:rsidRPr="00816957">
        <w:rPr>
          <w:sz w:val="14"/>
        </w:rPr>
        <w:t xml:space="preserve">. In 2015, despite the general slowdown of the economy, China increased its military budget by 10 per cent, and </w:t>
      </w:r>
      <w:r w:rsidRPr="00E70922">
        <w:rPr>
          <w:rStyle w:val="StyleUnderline"/>
        </w:rPr>
        <w:t>one Chinese general warned that once the build-up was complete, “No enemy will dare to bully us.”</w:t>
      </w:r>
      <w:r>
        <w:rPr>
          <w:rStyle w:val="StyleUnderline"/>
        </w:rPr>
        <w:t xml:space="preserve"> </w:t>
      </w:r>
      <w:r w:rsidRPr="00816957">
        <w:rPr>
          <w:rStyle w:val="StyleUnderline"/>
          <w:sz w:val="12"/>
        </w:rPr>
        <w:t>¶</w:t>
      </w:r>
      <w:r w:rsidRPr="00816957">
        <w:rPr>
          <w:sz w:val="14"/>
        </w:rPr>
        <w:t xml:space="preserve"> </w:t>
      </w:r>
      <w:proofErr w:type="gramStart"/>
      <w:r w:rsidRPr="00816957">
        <w:rPr>
          <w:sz w:val="14"/>
        </w:rPr>
        <w:t>That</w:t>
      </w:r>
      <w:proofErr w:type="gramEnd"/>
      <w:r w:rsidRPr="00816957">
        <w:rPr>
          <w:sz w:val="14"/>
        </w:rPr>
        <w:t xml:space="preserve"> is the assertion that is now to be tested. </w:t>
      </w:r>
      <w:r w:rsidRPr="00816957">
        <w:rPr>
          <w:rStyle w:val="StyleUnderline"/>
        </w:rPr>
        <w:t>February 2016 marked the point of no return. Five years before</w:t>
      </w:r>
      <w:r w:rsidRPr="00816957">
        <w:rPr>
          <w:sz w:val="14"/>
        </w:rPr>
        <w:t xml:space="preserve">, as its economic power ballooned, </w:t>
      </w:r>
      <w:r w:rsidRPr="00816957">
        <w:rPr>
          <w:rStyle w:val="StyleUnderline"/>
        </w:rPr>
        <w:t>Beijing submitted a diplomatic note</w:t>
      </w:r>
      <w:r w:rsidRPr="00816957">
        <w:rPr>
          <w:sz w:val="14"/>
        </w:rPr>
        <w:t xml:space="preserve"> to the UN Secretary-General </w:t>
      </w:r>
      <w:r w:rsidRPr="00816957">
        <w:rPr>
          <w:rStyle w:val="StyleUnderline"/>
        </w:rPr>
        <w:t>asserting its sovereignty over islands in the South China Sea</w:t>
      </w:r>
      <w:r w:rsidRPr="00816957">
        <w:rPr>
          <w:sz w:val="14"/>
        </w:rPr>
        <w:t xml:space="preserve"> – batting aside rival claims to coastal zones by Vietnam, Taiwan, the </w:t>
      </w:r>
      <w:proofErr w:type="spellStart"/>
      <w:r w:rsidRPr="00816957">
        <w:rPr>
          <w:sz w:val="14"/>
        </w:rPr>
        <w:t>Phillipines</w:t>
      </w:r>
      <w:proofErr w:type="spellEnd"/>
      <w:r w:rsidRPr="00816957">
        <w:rPr>
          <w:sz w:val="14"/>
        </w:rPr>
        <w:t xml:space="preserve">, Malaysia and Brunei. Instead </w:t>
      </w:r>
      <w:r w:rsidRPr="00816957">
        <w:rPr>
          <w:rStyle w:val="StyleUnderline"/>
        </w:rPr>
        <w:t xml:space="preserve">China claimed the lot. </w:t>
      </w:r>
      <w:r w:rsidRPr="009C39A8">
        <w:rPr>
          <w:rStyle w:val="StyleUnderline"/>
          <w:highlight w:val="yellow"/>
        </w:rPr>
        <w:t>Regional hegemony was in China’s national DNA</w:t>
      </w:r>
      <w:r w:rsidRPr="00816957">
        <w:rPr>
          <w:sz w:val="14"/>
        </w:rPr>
        <w:t xml:space="preserve">. Historically all its petty </w:t>
      </w:r>
      <w:proofErr w:type="spellStart"/>
      <w:r w:rsidRPr="00816957">
        <w:rPr>
          <w:sz w:val="14"/>
        </w:rPr>
        <w:t>neighbours</w:t>
      </w:r>
      <w:proofErr w:type="spellEnd"/>
      <w:r w:rsidRPr="00816957">
        <w:rPr>
          <w:sz w:val="14"/>
        </w:rPr>
        <w:t xml:space="preserve"> had tried to ensure peace by paying annual tribute. In </w:t>
      </w:r>
      <w:r w:rsidRPr="009C39A8">
        <w:rPr>
          <w:rStyle w:val="StyleUnderline"/>
          <w:highlight w:val="yellow"/>
        </w:rPr>
        <w:t>the modern world, tribute took the form of unresisting obedience</w:t>
      </w:r>
      <w:r w:rsidRPr="00816957">
        <w:rPr>
          <w:sz w:val="14"/>
        </w:rPr>
        <w:t>.</w:t>
      </w:r>
      <w:r w:rsidRPr="00816957">
        <w:rPr>
          <w:sz w:val="12"/>
        </w:rPr>
        <w:t>¶</w:t>
      </w:r>
      <w:r w:rsidRPr="00816957">
        <w:rPr>
          <w:sz w:val="14"/>
        </w:rPr>
        <w:t xml:space="preserve"> But then Barack </w:t>
      </w:r>
      <w:r w:rsidRPr="00816957">
        <w:rPr>
          <w:rStyle w:val="StyleUnderline"/>
        </w:rPr>
        <w:t>Obama came to power in Washington and he and</w:t>
      </w:r>
      <w:r w:rsidRPr="00816957">
        <w:rPr>
          <w:sz w:val="14"/>
        </w:rPr>
        <w:t xml:space="preserve"> Secretary of State Hillary </w:t>
      </w:r>
      <w:r w:rsidRPr="00816957">
        <w:rPr>
          <w:rStyle w:val="StyleUnderline"/>
        </w:rPr>
        <w:t>Clinton chose to execute a “pivot to Asia”,</w:t>
      </w:r>
      <w:r w:rsidRPr="00816957">
        <w:rPr>
          <w:sz w:val="14"/>
        </w:rPr>
        <w:t xml:space="preserve"> to bolster the morale of those Asian small fry while making it clear that China would not have it all its own way. And as has happened in international summitry since the time of Pericles, sweet talk, fraternal visitations and hearty dinners proceeded in tandem with steely military build-ups on both sides. The Chinese version is sketched above. </w:t>
      </w:r>
      <w:r w:rsidRPr="009C39A8">
        <w:rPr>
          <w:rStyle w:val="StyleUnderline"/>
          <w:highlight w:val="yellow"/>
        </w:rPr>
        <w:t>The US military budget continued to dwarf those of all its possible rivals put together</w:t>
      </w:r>
      <w:r w:rsidRPr="00816957">
        <w:rPr>
          <w:rStyle w:val="StyleUnderline"/>
        </w:rPr>
        <w:t xml:space="preserve">, and America carried out huge war games in the Pacific to practice fighting China. </w:t>
      </w:r>
      <w:r w:rsidRPr="00816957">
        <w:rPr>
          <w:sz w:val="14"/>
        </w:rPr>
        <w:t xml:space="preserve">Then </w:t>
      </w:r>
      <w:r w:rsidRPr="00816957">
        <w:rPr>
          <w:rStyle w:val="StyleUnderline"/>
        </w:rPr>
        <w:t>in February 2016</w:t>
      </w:r>
      <w:r w:rsidRPr="00816957">
        <w:rPr>
          <w:sz w:val="14"/>
        </w:rPr>
        <w:t xml:space="preserve">, after American incursions into the South China Sea, </w:t>
      </w:r>
      <w:r w:rsidRPr="00816957">
        <w:rPr>
          <w:rStyle w:val="StyleUnderline"/>
        </w:rPr>
        <w:t>the US accused China of installing surface-to-air missiles on Woody Island</w:t>
      </w:r>
      <w:r w:rsidRPr="00816957">
        <w:rPr>
          <w:sz w:val="14"/>
        </w:rPr>
        <w:t xml:space="preserve">, one of the uninhabited atolls on which tension had focused. China retorted that it was US air and naval patrols in the region that had “escalated tensions.” And </w:t>
      </w:r>
      <w:r w:rsidRPr="009C39A8">
        <w:rPr>
          <w:rStyle w:val="Emphasis"/>
          <w:highlight w:val="yellow"/>
        </w:rPr>
        <w:t>there was to be no looking back.</w:t>
      </w:r>
      <w:r w:rsidRPr="00816957">
        <w:rPr>
          <w:rStyle w:val="Emphasis"/>
        </w:rPr>
        <w:t xml:space="preserve"> </w:t>
      </w:r>
    </w:p>
    <w:p w14:paraId="27A24D7A" w14:textId="77777777" w:rsidR="000D3413" w:rsidRPr="005B3032" w:rsidRDefault="000D3413" w:rsidP="000D3413"/>
    <w:p w14:paraId="1883123F" w14:textId="77777777" w:rsidR="000D3413" w:rsidRDefault="000D3413" w:rsidP="000D3413">
      <w:pPr>
        <w:pStyle w:val="Heading3"/>
      </w:pPr>
      <w:r>
        <w:t>They Say: “China doesn’t Challenge US”</w:t>
      </w:r>
    </w:p>
    <w:p w14:paraId="775FB4F4" w14:textId="77777777" w:rsidR="000D3413" w:rsidRPr="0037713A" w:rsidRDefault="000D3413" w:rsidP="000D3413">
      <w:pPr>
        <w:pStyle w:val="Heading4"/>
      </w:pPr>
      <w:r w:rsidRPr="0037713A">
        <w:t xml:space="preserve">History proves China’s rise causes conflict </w:t>
      </w:r>
      <w:r w:rsidRPr="0037713A">
        <w:rPr>
          <w:rFonts w:cs="Times New Roman"/>
        </w:rPr>
        <w:t>―</w:t>
      </w:r>
      <w:r w:rsidRPr="0037713A">
        <w:t xml:space="preserve"> </w:t>
      </w:r>
      <w:proofErr w:type="spellStart"/>
      <w:r w:rsidRPr="0037713A">
        <w:t>Thucydides’s</w:t>
      </w:r>
      <w:proofErr w:type="spellEnd"/>
      <w:r w:rsidRPr="0037713A">
        <w:t xml:space="preserve"> Trap </w:t>
      </w:r>
    </w:p>
    <w:p w14:paraId="2DADEC14" w14:textId="77777777" w:rsidR="000D3413" w:rsidRPr="0037713A" w:rsidRDefault="000D3413" w:rsidP="000D3413">
      <w:pPr>
        <w:pStyle w:val="Small"/>
        <w:rPr>
          <w:sz w:val="20"/>
          <w:szCs w:val="20"/>
        </w:rPr>
      </w:pPr>
      <w:r w:rsidRPr="0037713A">
        <w:rPr>
          <w:rStyle w:val="Style13ptBold"/>
        </w:rPr>
        <w:t>Allison 15</w:t>
      </w:r>
      <w:r w:rsidRPr="0037713A">
        <w:rPr>
          <w:sz w:val="20"/>
          <w:szCs w:val="20"/>
        </w:rPr>
        <w:t xml:space="preserve"> </w:t>
      </w:r>
      <w:r w:rsidRPr="0037713A">
        <w:rPr>
          <w:rFonts w:cs="Times New Roman"/>
          <w:sz w:val="20"/>
          <w:szCs w:val="20"/>
        </w:rPr>
        <w:t>―</w:t>
      </w:r>
      <w:r w:rsidRPr="0037713A">
        <w:rPr>
          <w:sz w:val="20"/>
          <w:szCs w:val="20"/>
        </w:rPr>
        <w:t xml:space="preserve"> Graham Allison, director of the </w:t>
      </w:r>
      <w:proofErr w:type="spellStart"/>
      <w:r w:rsidRPr="0037713A">
        <w:rPr>
          <w:sz w:val="20"/>
          <w:szCs w:val="20"/>
        </w:rPr>
        <w:t>Belfer</w:t>
      </w:r>
      <w:proofErr w:type="spellEnd"/>
      <w:r w:rsidRPr="0037713A">
        <w:rPr>
          <w:sz w:val="20"/>
          <w:szCs w:val="20"/>
        </w:rPr>
        <w:t xml:space="preserve"> Center for Science and International Affairs at the Harvard Kennedy School, 2015. (“The Thucydides Trap: Are the U.S. and China Headed for War?</w:t>
      </w:r>
      <w:proofErr w:type="gramStart"/>
      <w:r w:rsidRPr="0037713A">
        <w:rPr>
          <w:sz w:val="20"/>
          <w:szCs w:val="20"/>
        </w:rPr>
        <w:t>”,</w:t>
      </w:r>
      <w:proofErr w:type="gramEnd"/>
      <w:r w:rsidRPr="0037713A">
        <w:rPr>
          <w:sz w:val="20"/>
          <w:szCs w:val="20"/>
        </w:rPr>
        <w:t xml:space="preserve"> </w:t>
      </w:r>
      <w:r w:rsidRPr="0037713A">
        <w:rPr>
          <w:i/>
          <w:sz w:val="20"/>
          <w:szCs w:val="20"/>
        </w:rPr>
        <w:t>The Atlantic</w:t>
      </w:r>
      <w:r w:rsidRPr="0037713A">
        <w:rPr>
          <w:sz w:val="20"/>
          <w:szCs w:val="20"/>
        </w:rPr>
        <w:t>,  September 24</w:t>
      </w:r>
      <w:r w:rsidRPr="0037713A">
        <w:rPr>
          <w:sz w:val="20"/>
          <w:szCs w:val="20"/>
          <w:vertAlign w:val="superscript"/>
        </w:rPr>
        <w:t>th</w:t>
      </w:r>
      <w:r w:rsidRPr="0037713A">
        <w:rPr>
          <w:sz w:val="20"/>
          <w:szCs w:val="20"/>
        </w:rPr>
        <w:t xml:space="preserve">, 2015, Available Online at: </w:t>
      </w:r>
      <w:hyperlink r:id="rId45" w:history="1">
        <w:r w:rsidRPr="0037713A">
          <w:rPr>
            <w:rStyle w:val="Hyperlink"/>
            <w:sz w:val="20"/>
            <w:szCs w:val="20"/>
          </w:rPr>
          <w:t>http://www.theatlantic.com/international/archive/2015/09/united-states-china-war-thucydides-trap/406756/</w:t>
        </w:r>
      </w:hyperlink>
      <w:r w:rsidRPr="0037713A">
        <w:rPr>
          <w:sz w:val="20"/>
          <w:szCs w:val="20"/>
        </w:rPr>
        <w:t xml:space="preserve"> Accessed 7-7-16)</w:t>
      </w:r>
    </w:p>
    <w:p w14:paraId="0446836D" w14:textId="77777777" w:rsidR="000D3413" w:rsidRDefault="000D3413" w:rsidP="000D3413">
      <w:pPr>
        <w:pStyle w:val="Small"/>
        <w:rPr>
          <w:sz w:val="16"/>
          <w:szCs w:val="20"/>
        </w:rPr>
      </w:pPr>
      <w:r w:rsidRPr="0037713A">
        <w:rPr>
          <w:sz w:val="16"/>
          <w:szCs w:val="20"/>
        </w:rPr>
        <w:t xml:space="preserve">When Barack Obama meets this week with Xi Jinping during the Chinese president’s first state visit to America, one item probably won’t be on their agenda: the possibility that </w:t>
      </w:r>
      <w:r w:rsidRPr="0037713A">
        <w:rPr>
          <w:rStyle w:val="Emphasis"/>
          <w:highlight w:val="cyan"/>
        </w:rPr>
        <w:t>the U</w:t>
      </w:r>
      <w:r w:rsidRPr="0037713A">
        <w:rPr>
          <w:rStyle w:val="Emphasis"/>
        </w:rPr>
        <w:t xml:space="preserve">nited </w:t>
      </w:r>
      <w:r w:rsidRPr="0037713A">
        <w:rPr>
          <w:rStyle w:val="Emphasis"/>
          <w:highlight w:val="cyan"/>
        </w:rPr>
        <w:t>S</w:t>
      </w:r>
      <w:r w:rsidRPr="0037713A">
        <w:rPr>
          <w:rStyle w:val="Emphasis"/>
        </w:rPr>
        <w:t xml:space="preserve">tates </w:t>
      </w:r>
      <w:r w:rsidRPr="0037713A">
        <w:rPr>
          <w:rStyle w:val="Emphasis"/>
          <w:highlight w:val="cyan"/>
        </w:rPr>
        <w:t>and China could find themselves at war in the next decade</w:t>
      </w:r>
      <w:r w:rsidRPr="0037713A">
        <w:rPr>
          <w:sz w:val="16"/>
          <w:szCs w:val="20"/>
        </w:rPr>
        <w:t xml:space="preserve">. In policy circles, this appears as unlikely as it would be unwise. </w:t>
      </w:r>
      <w:r w:rsidRPr="005C52D8">
        <w:rPr>
          <w:sz w:val="12"/>
          <w:szCs w:val="20"/>
        </w:rPr>
        <w:t>¶</w:t>
      </w:r>
      <w:r w:rsidRPr="0037713A">
        <w:rPr>
          <w:sz w:val="16"/>
          <w:szCs w:val="20"/>
        </w:rPr>
        <w:t xml:space="preserve"> </w:t>
      </w:r>
      <w:proofErr w:type="gramStart"/>
      <w:r w:rsidRPr="0037713A">
        <w:rPr>
          <w:sz w:val="16"/>
          <w:szCs w:val="20"/>
        </w:rPr>
        <w:t>And</w:t>
      </w:r>
      <w:proofErr w:type="gramEnd"/>
      <w:r w:rsidRPr="0037713A">
        <w:rPr>
          <w:sz w:val="16"/>
          <w:szCs w:val="20"/>
        </w:rPr>
        <w:t xml:space="preserve"> yet 100 years on, </w:t>
      </w:r>
      <w:r w:rsidRPr="0037713A">
        <w:rPr>
          <w:rStyle w:val="StyleUnderline"/>
          <w:highlight w:val="cyan"/>
        </w:rPr>
        <w:t>World War I offers a sobering reminder of man’s capacity for folly</w:t>
      </w:r>
      <w:r w:rsidRPr="0037713A">
        <w:rPr>
          <w:sz w:val="16"/>
          <w:szCs w:val="20"/>
        </w:rPr>
        <w:t xml:space="preserve">. When we say that war is “inconceivable,” is this a statement about what is possible in the world—or only about what our limited minds can conceive? </w:t>
      </w:r>
      <w:r w:rsidRPr="0037713A">
        <w:rPr>
          <w:rStyle w:val="StyleUnderline"/>
        </w:rPr>
        <w:t>In 1914, few could imagine slaughter on a scale that demanded a new category: world war</w:t>
      </w:r>
      <w:r w:rsidRPr="0037713A">
        <w:rPr>
          <w:sz w:val="16"/>
          <w:szCs w:val="20"/>
        </w:rPr>
        <w:t xml:space="preserve">. When war ended four years later, Europe lay in ruins: the </w:t>
      </w:r>
      <w:proofErr w:type="spellStart"/>
      <w:r w:rsidRPr="0037713A">
        <w:rPr>
          <w:sz w:val="16"/>
          <w:szCs w:val="20"/>
        </w:rPr>
        <w:t>kaiser</w:t>
      </w:r>
      <w:proofErr w:type="spellEnd"/>
      <w:r w:rsidRPr="0037713A">
        <w:rPr>
          <w:sz w:val="16"/>
          <w:szCs w:val="20"/>
        </w:rPr>
        <w:t xml:space="preserve"> gone, the Austro-Hungarian Empire dissolved, the Russian tsar overthrown by the Bolsheviks, France bled for a generation, and England shorn of its youth and treasure. A millennium in which Europe had been the political center of the world came to a crashing halt.</w:t>
      </w:r>
      <w:r w:rsidRPr="005C52D8">
        <w:rPr>
          <w:sz w:val="12"/>
          <w:szCs w:val="20"/>
        </w:rPr>
        <w:t>¶</w:t>
      </w:r>
      <w:r w:rsidRPr="0037713A">
        <w:rPr>
          <w:sz w:val="16"/>
          <w:szCs w:val="20"/>
        </w:rPr>
        <w:t xml:space="preserve"> </w:t>
      </w:r>
      <w:proofErr w:type="gramStart"/>
      <w:r w:rsidRPr="0037713A">
        <w:rPr>
          <w:rStyle w:val="StyleUnderline"/>
          <w:highlight w:val="cyan"/>
        </w:rPr>
        <w:t>The</w:t>
      </w:r>
      <w:proofErr w:type="gramEnd"/>
      <w:r w:rsidRPr="0037713A">
        <w:rPr>
          <w:rStyle w:val="StyleUnderline"/>
          <w:highlight w:val="cyan"/>
        </w:rPr>
        <w:t xml:space="preserve"> defining question about global order for this generation is whether China and the U</w:t>
      </w:r>
      <w:r w:rsidRPr="0037713A">
        <w:rPr>
          <w:rStyle w:val="StyleUnderline"/>
        </w:rPr>
        <w:t xml:space="preserve">nited </w:t>
      </w:r>
      <w:r w:rsidRPr="0037713A">
        <w:rPr>
          <w:rStyle w:val="StyleUnderline"/>
          <w:highlight w:val="cyan"/>
        </w:rPr>
        <w:t>S</w:t>
      </w:r>
      <w:r w:rsidRPr="0037713A">
        <w:rPr>
          <w:rStyle w:val="StyleUnderline"/>
        </w:rPr>
        <w:t xml:space="preserve">tates </w:t>
      </w:r>
      <w:r w:rsidRPr="0037713A">
        <w:rPr>
          <w:rStyle w:val="StyleUnderline"/>
          <w:highlight w:val="cyan"/>
        </w:rPr>
        <w:t xml:space="preserve">can escape </w:t>
      </w:r>
      <w:proofErr w:type="spellStart"/>
      <w:r w:rsidRPr="0037713A">
        <w:rPr>
          <w:rStyle w:val="StyleUnderline"/>
          <w:highlight w:val="cyan"/>
        </w:rPr>
        <w:t>Thucydides’s</w:t>
      </w:r>
      <w:proofErr w:type="spellEnd"/>
      <w:r w:rsidRPr="0037713A">
        <w:rPr>
          <w:rStyle w:val="StyleUnderline"/>
          <w:highlight w:val="cyan"/>
        </w:rPr>
        <w:t xml:space="preserve"> Trap.</w:t>
      </w:r>
      <w:r w:rsidRPr="0037713A">
        <w:rPr>
          <w:sz w:val="16"/>
          <w:szCs w:val="20"/>
        </w:rPr>
        <w:t xml:space="preserve"> The Greek historian’s metaphor reminds us of the attendant dangers when a rising power rivals a ruling power—as Athens challenged Sparta in ancient Greece, or as Germany did Britain a century ago. Most such contests have ended badly, often for both nations, a team of mine at the </w:t>
      </w:r>
      <w:r w:rsidRPr="0037713A">
        <w:rPr>
          <w:rStyle w:val="StyleUnderline"/>
          <w:highlight w:val="cyan"/>
        </w:rPr>
        <w:t xml:space="preserve">Harvard </w:t>
      </w:r>
      <w:proofErr w:type="spellStart"/>
      <w:r w:rsidRPr="0037713A">
        <w:rPr>
          <w:rStyle w:val="StyleUnderline"/>
          <w:highlight w:val="cyan"/>
        </w:rPr>
        <w:t>Belfer</w:t>
      </w:r>
      <w:proofErr w:type="spellEnd"/>
      <w:r w:rsidRPr="0037713A">
        <w:rPr>
          <w:sz w:val="16"/>
          <w:szCs w:val="20"/>
        </w:rPr>
        <w:t xml:space="preserve"> Center for Science and International Affairs has </w:t>
      </w:r>
      <w:r w:rsidRPr="0037713A">
        <w:rPr>
          <w:rStyle w:val="StyleUnderline"/>
          <w:highlight w:val="cyan"/>
        </w:rPr>
        <w:t>concluded after analyzing the historical record. In 12 of 16 cases over the past 500 years, the result was wa</w:t>
      </w:r>
      <w:r w:rsidRPr="0037713A">
        <w:rPr>
          <w:rStyle w:val="StyleUnderline"/>
        </w:rPr>
        <w:t>r</w:t>
      </w:r>
      <w:r w:rsidRPr="0037713A">
        <w:rPr>
          <w:sz w:val="16"/>
          <w:szCs w:val="20"/>
        </w:rPr>
        <w:t>. When the parties avoided war, it required huge, painful adjustments in attitudes and actions on the part not just of the challenger but also the challenged.</w:t>
      </w:r>
      <w:r w:rsidRPr="005C52D8">
        <w:rPr>
          <w:sz w:val="12"/>
          <w:szCs w:val="20"/>
        </w:rPr>
        <w:t>¶</w:t>
      </w:r>
      <w:r w:rsidRPr="0037713A">
        <w:rPr>
          <w:sz w:val="16"/>
          <w:szCs w:val="20"/>
        </w:rPr>
        <w:t xml:space="preserve"> </w:t>
      </w:r>
      <w:proofErr w:type="gramStart"/>
      <w:r w:rsidRPr="0037713A">
        <w:rPr>
          <w:sz w:val="16"/>
          <w:szCs w:val="20"/>
        </w:rPr>
        <w:t>Based</w:t>
      </w:r>
      <w:proofErr w:type="gramEnd"/>
      <w:r w:rsidRPr="0037713A">
        <w:rPr>
          <w:sz w:val="16"/>
          <w:szCs w:val="20"/>
        </w:rPr>
        <w:t xml:space="preserve"> on the current trajectory, </w:t>
      </w:r>
      <w:r w:rsidRPr="0037713A">
        <w:rPr>
          <w:sz w:val="16"/>
          <w:szCs w:val="20"/>
          <w:highlight w:val="cyan"/>
        </w:rPr>
        <w:t>w</w:t>
      </w:r>
      <w:r w:rsidRPr="0037713A">
        <w:rPr>
          <w:rStyle w:val="StyleUnderline"/>
          <w:highlight w:val="cyan"/>
        </w:rPr>
        <w:t>ar between the U</w:t>
      </w:r>
      <w:r w:rsidRPr="0037713A">
        <w:rPr>
          <w:rStyle w:val="StyleUnderline"/>
        </w:rPr>
        <w:t xml:space="preserve">nited </w:t>
      </w:r>
      <w:r w:rsidRPr="0037713A">
        <w:rPr>
          <w:rStyle w:val="StyleUnderline"/>
          <w:highlight w:val="cyan"/>
        </w:rPr>
        <w:t>S</w:t>
      </w:r>
      <w:r w:rsidRPr="0037713A">
        <w:rPr>
          <w:rStyle w:val="StyleUnderline"/>
        </w:rPr>
        <w:t xml:space="preserve">tates </w:t>
      </w:r>
      <w:r w:rsidRPr="0037713A">
        <w:rPr>
          <w:rStyle w:val="StyleUnderline"/>
          <w:highlight w:val="cyan"/>
        </w:rPr>
        <w:t>and China</w:t>
      </w:r>
      <w:r w:rsidRPr="0037713A">
        <w:rPr>
          <w:rStyle w:val="StyleUnderline"/>
        </w:rPr>
        <w:t xml:space="preserve"> in the decades ahead </w:t>
      </w:r>
      <w:r w:rsidRPr="0037713A">
        <w:rPr>
          <w:rStyle w:val="StyleUnderline"/>
          <w:highlight w:val="cyan"/>
        </w:rPr>
        <w:t xml:space="preserve">is not just possible, but much </w:t>
      </w:r>
      <w:r w:rsidRPr="0037713A">
        <w:rPr>
          <w:rStyle w:val="Emphasis"/>
          <w:highlight w:val="cyan"/>
        </w:rPr>
        <w:t>more likely</w:t>
      </w:r>
      <w:r w:rsidRPr="0037713A">
        <w:rPr>
          <w:rStyle w:val="StyleUnderline"/>
          <w:highlight w:val="cyan"/>
        </w:rPr>
        <w:t xml:space="preserve"> than recognized at the moment</w:t>
      </w:r>
      <w:r w:rsidRPr="0037713A">
        <w:rPr>
          <w:sz w:val="16"/>
          <w:szCs w:val="20"/>
        </w:rPr>
        <w:t xml:space="preserve">. Indeed, </w:t>
      </w:r>
      <w:r w:rsidRPr="0037713A">
        <w:rPr>
          <w:rStyle w:val="Emphasis"/>
          <w:highlight w:val="cyan"/>
        </w:rPr>
        <w:t>judging by the historical record, war is more likely than not</w:t>
      </w:r>
      <w:r w:rsidRPr="0037713A">
        <w:rPr>
          <w:sz w:val="16"/>
          <w:szCs w:val="20"/>
        </w:rPr>
        <w:t xml:space="preserve">. Moreover, </w:t>
      </w:r>
      <w:r w:rsidRPr="0037713A">
        <w:rPr>
          <w:rStyle w:val="StyleUnderline"/>
          <w:highlight w:val="cyan"/>
        </w:rPr>
        <w:t>current underestimations and misapprehensions of the hazards inherent in the U.S.-China relationship contribute greatly to those hazards</w:t>
      </w:r>
      <w:r w:rsidRPr="0037713A">
        <w:rPr>
          <w:rStyle w:val="StyleUnderline"/>
        </w:rPr>
        <w:t>.</w:t>
      </w:r>
      <w:r w:rsidRPr="0037713A">
        <w:rPr>
          <w:sz w:val="16"/>
          <w:szCs w:val="20"/>
        </w:rPr>
        <w:t xml:space="preserve"> A risk associated with </w:t>
      </w:r>
      <w:proofErr w:type="spellStart"/>
      <w:r w:rsidRPr="0037713A">
        <w:rPr>
          <w:sz w:val="16"/>
          <w:szCs w:val="20"/>
        </w:rPr>
        <w:t>Thucydides’s</w:t>
      </w:r>
      <w:proofErr w:type="spellEnd"/>
      <w:r w:rsidRPr="0037713A">
        <w:rPr>
          <w:sz w:val="16"/>
          <w:szCs w:val="20"/>
        </w:rPr>
        <w:t xml:space="preserve"> Trap is that business as usual—not just an unexpected, extraordinary event—can trigger large-scale conflict. When a rising power is threatening to displace a ruling power, standard crises that would otherwise be contained, like the assassination of an archduke in 1914, can initiate a cascade of reactions that, in turn, produce outcomes none of the parties would otherwise have chosen.</w:t>
      </w:r>
    </w:p>
    <w:p w14:paraId="202C9D01" w14:textId="77777777" w:rsidR="000D3413" w:rsidRPr="0037713A" w:rsidRDefault="000D3413" w:rsidP="000D3413">
      <w:pPr>
        <w:pStyle w:val="Heading4"/>
        <w:rPr>
          <w:rFonts w:cs="Arial Hebrew"/>
        </w:rPr>
      </w:pPr>
      <w:r w:rsidRPr="0037713A">
        <w:rPr>
          <w:rFonts w:cs="Arial Hebrew"/>
        </w:rPr>
        <w:t>China’s rise will displace the US – natural tendency to militarize and economic displacement signal a transition</w:t>
      </w:r>
    </w:p>
    <w:p w14:paraId="6A8FEFE0" w14:textId="77777777" w:rsidR="000D3413" w:rsidRPr="0037713A" w:rsidRDefault="000D3413" w:rsidP="000D3413">
      <w:pPr>
        <w:rPr>
          <w:rFonts w:eastAsia="Times New Roman" w:cs="Arial Hebrew"/>
          <w:color w:val="222222"/>
          <w:sz w:val="16"/>
          <w:szCs w:val="16"/>
          <w:shd w:val="clear" w:color="auto" w:fill="FFFFFF"/>
        </w:rPr>
      </w:pPr>
      <w:r w:rsidRPr="0037713A">
        <w:rPr>
          <w:rStyle w:val="Style13ptBold"/>
          <w:rFonts w:cs="Arial Hebrew"/>
        </w:rPr>
        <w:t>Freeman 10</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Chas. W, an American diplomat, author, and writer.  He served in the United States Foreign Service, the State and Defense Departments in many different capacities over the course of thirty years, with the Washington Report on Middle East Affairs calling his career "remarkably varied". Most notably, he worked as the main interpreter for Richard Nixon during his 1972 China visit and served as the U.S. Ambassador to Saudi Arabia from 1989 to 1992, where he dealt with the Persian Gulf War, 2010 (“China's Challenge to American Hegemony,” Middle East Policy Council, Jan 20, Available Online at http://www.mepc.org/articles-commentary/speeches/chinas-challenge-american-hegemony?print, Accessed 07-07-2016, AV)</w:t>
      </w:r>
    </w:p>
    <w:p w14:paraId="2EF24D47" w14:textId="77777777" w:rsidR="000D3413" w:rsidRPr="0037713A" w:rsidRDefault="000D3413" w:rsidP="000D3413">
      <w:pPr>
        <w:rPr>
          <w:rStyle w:val="StyleUnderline"/>
          <w:rFonts w:cs="Arial Hebrew"/>
        </w:rPr>
      </w:pPr>
    </w:p>
    <w:p w14:paraId="208B5BA9" w14:textId="77777777" w:rsidR="000D3413" w:rsidRPr="0037713A" w:rsidRDefault="000D3413" w:rsidP="000D3413">
      <w:pPr>
        <w:rPr>
          <w:rStyle w:val="StyleUnderline"/>
          <w:rFonts w:cs="Arial Hebrew"/>
        </w:rPr>
      </w:pPr>
      <w:r w:rsidRPr="009C39A8">
        <w:rPr>
          <w:rStyle w:val="StyleUnderline"/>
          <w:rFonts w:cs="Arial Hebrew"/>
        </w:rPr>
        <w:t>Napoleon is said to have predicted that, when</w:t>
      </w:r>
      <w:r w:rsidRPr="0037713A">
        <w:rPr>
          <w:rStyle w:val="StyleUnderline"/>
          <w:rFonts w:cs="Arial Hebrew"/>
        </w:rPr>
        <w:t xml:space="preserve"> China woke from its slumbers, it would "astonish the world."</w:t>
      </w:r>
      <w:r w:rsidRPr="0037713A">
        <w:rPr>
          <w:rFonts w:cs="Arial Hebrew"/>
          <w:sz w:val="16"/>
        </w:rPr>
        <w:t xml:space="preserve"> The Little Corporal was a loquacious fellow who got much wrong but </w:t>
      </w:r>
      <w:r w:rsidRPr="0037713A">
        <w:rPr>
          <w:rStyle w:val="StyleUnderline"/>
          <w:rFonts w:cs="Arial Hebrew"/>
        </w:rPr>
        <w:t xml:space="preserve">he seems to have gotten this right. In a mere three decades, </w:t>
      </w:r>
      <w:r w:rsidRPr="009C39A8">
        <w:rPr>
          <w:rStyle w:val="StyleUnderline"/>
          <w:rFonts w:cs="Arial Hebrew"/>
          <w:highlight w:val="yellow"/>
        </w:rPr>
        <w:t>China has risen from impotence and backwardness to a leading position in global affairs</w:t>
      </w:r>
      <w:r w:rsidRPr="0037713A">
        <w:rPr>
          <w:rStyle w:val="StyleUnderline"/>
          <w:rFonts w:cs="Arial Hebrew"/>
        </w:rPr>
        <w:t>. This year it will become the second biggest producer of goods and services, something projected just five years ago to happen only in 2020</w:t>
      </w:r>
      <w:r w:rsidRPr="0037713A">
        <w:rPr>
          <w:rFonts w:cs="Arial Hebrew"/>
          <w:sz w:val="16"/>
        </w:rPr>
        <w:t xml:space="preserve">. China is clearly on the way to regaining its historic position as the world's largest economy, displacing the United States. (Given continued rapid growth in the Chinese economy, slow growth elsewhere, and progressive revaluation of the Renminbi Yuan, this could happen much sooner than many expect.) </w:t>
      </w:r>
      <w:r w:rsidRPr="009C39A8">
        <w:rPr>
          <w:rStyle w:val="StyleUnderline"/>
          <w:rFonts w:cs="Arial Hebrew"/>
          <w:highlight w:val="yellow"/>
        </w:rPr>
        <w:t>The prospect of transcendent Chinese wealth and power</w:t>
      </w:r>
      <w:r w:rsidRPr="0037713A">
        <w:rPr>
          <w:rFonts w:cs="Arial Hebrew"/>
          <w:sz w:val="16"/>
        </w:rPr>
        <w:t xml:space="preserve">, coupled with America's devaluation of its own political and economic prestige, </w:t>
      </w:r>
      <w:r w:rsidRPr="009C39A8">
        <w:rPr>
          <w:rStyle w:val="StyleUnderline"/>
          <w:rFonts w:cs="Arial Hebrew"/>
          <w:highlight w:val="yellow"/>
        </w:rPr>
        <w:t>has led to mounting speculation about China's emergence as a global hegemon</w:t>
      </w:r>
      <w:r w:rsidRPr="0037713A">
        <w:rPr>
          <w:rStyle w:val="StyleUnderline"/>
          <w:rFonts w:cs="Arial Hebrew"/>
        </w:rPr>
        <w:t xml:space="preserve"> to rival and, perhaps in time, surpass the United States. </w:t>
      </w:r>
      <w:r w:rsidRPr="005C52D8">
        <w:rPr>
          <w:rStyle w:val="StyleUnderline"/>
          <w:rFonts w:cs="Times New Roman"/>
          <w:sz w:val="12"/>
        </w:rPr>
        <w:t>¶</w:t>
      </w:r>
      <w:r w:rsidRPr="0037713A">
        <w:rPr>
          <w:rFonts w:cs="Arial Hebrew"/>
          <w:sz w:val="16"/>
        </w:rPr>
        <w:t xml:space="preserve"> </w:t>
      </w:r>
      <w:proofErr w:type="gramStart"/>
      <w:r w:rsidRPr="0037713A">
        <w:rPr>
          <w:rFonts w:cs="Arial Hebrew"/>
          <w:sz w:val="16"/>
        </w:rPr>
        <w:t>Not</w:t>
      </w:r>
      <w:proofErr w:type="gramEnd"/>
      <w:r w:rsidRPr="0037713A">
        <w:rPr>
          <w:rFonts w:cs="Arial Hebrew"/>
          <w:sz w:val="16"/>
        </w:rPr>
        <w:t xml:space="preserve"> so long ago, in the Cold War, the world order was defined by the relationship between the Soviet Union and America as the overlords of rival blocs of nations. Recalling this, some pundits foresee the reemergence of a bipolar world in which the United States and China exercise joint leadership in a so-called "G-2." With the collapse of the USSR, there have been no rivals to American leadership when Washington has chosen to lead. The United States — which spends more on its military than the rest of the world combined — has enjoyed absolute military superiority in every region of the globe. Some imagine China as a "peer competitor" for global dominance. </w:t>
      </w:r>
      <w:r w:rsidRPr="005C52D8">
        <w:rPr>
          <w:rFonts w:cs="Times New Roman"/>
          <w:sz w:val="12"/>
        </w:rPr>
        <w:t>¶</w:t>
      </w:r>
      <w:r w:rsidRPr="0037713A">
        <w:rPr>
          <w:rFonts w:cs="Arial Hebrew"/>
          <w:sz w:val="16"/>
        </w:rPr>
        <w:t xml:space="preserve"> </w:t>
      </w:r>
      <w:proofErr w:type="gramStart"/>
      <w:r w:rsidRPr="0037713A">
        <w:rPr>
          <w:rStyle w:val="StyleUnderline"/>
          <w:rFonts w:cs="Arial Hebrew"/>
        </w:rPr>
        <w:t>Since</w:t>
      </w:r>
      <w:proofErr w:type="gramEnd"/>
      <w:r w:rsidRPr="0037713A">
        <w:rPr>
          <w:rStyle w:val="StyleUnderline"/>
          <w:rFonts w:cs="Arial Hebrew"/>
        </w:rPr>
        <w:t xml:space="preserve"> 1974</w:t>
      </w:r>
      <w:r w:rsidRPr="0037713A">
        <w:rPr>
          <w:rFonts w:cs="Arial Hebrew"/>
          <w:sz w:val="16"/>
        </w:rPr>
        <w:t xml:space="preserve">, when Deng Xiaoping addressed the United Nations General Assembly in New York, </w:t>
      </w:r>
      <w:r w:rsidRPr="0037713A">
        <w:rPr>
          <w:rStyle w:val="StyleUnderline"/>
          <w:rFonts w:cs="Arial Hebrew"/>
        </w:rPr>
        <w:t>China has been at pains to deny any possibility that it might seek such dominance. As the Chinese defense "white paper" put it last year: "China will never seek hegemony or engage in military expansion now or in the future, no matter how developed it becomes." In saying this, China is inadvertently echoing the American isolationists</w:t>
      </w:r>
      <w:r w:rsidRPr="0037713A">
        <w:rPr>
          <w:rFonts w:cs="Arial Hebrew"/>
          <w:sz w:val="16"/>
        </w:rPr>
        <w:t xml:space="preserve"> of the nineteenth and early twentieth century. The United States did not then seek to dominate or control the international state system, nor did it pursue military solutions to problems far from its shores. In time and in reaction to events, however, America came to do both. </w:t>
      </w:r>
      <w:r w:rsidRPr="005C52D8">
        <w:rPr>
          <w:rFonts w:cs="Times New Roman"/>
          <w:sz w:val="12"/>
        </w:rPr>
        <w:t>¶</w:t>
      </w:r>
      <w:r w:rsidRPr="0037713A">
        <w:rPr>
          <w:rFonts w:cs="Arial Hebrew"/>
          <w:sz w:val="16"/>
        </w:rPr>
        <w:t xml:space="preserve"> </w:t>
      </w:r>
      <w:proofErr w:type="gramStart"/>
      <w:r w:rsidRPr="0037713A">
        <w:rPr>
          <w:rStyle w:val="StyleUnderline"/>
          <w:rFonts w:cs="Arial Hebrew"/>
        </w:rPr>
        <w:t>Why</w:t>
      </w:r>
      <w:proofErr w:type="gramEnd"/>
      <w:r w:rsidRPr="0037713A">
        <w:rPr>
          <w:rStyle w:val="StyleUnderline"/>
          <w:rFonts w:cs="Arial Hebrew"/>
        </w:rPr>
        <w:t xml:space="preserve"> has China, alone among nations, felt obliged to assert that it does not aspire to regional or global hegemony?</w:t>
      </w:r>
      <w:r w:rsidRPr="0037713A">
        <w:rPr>
          <w:rFonts w:cs="Arial Hebrew"/>
          <w:sz w:val="16"/>
        </w:rPr>
        <w:t xml:space="preserve"> Is this simply propaganda, intended to distinguish Beijing from Brezhnev's Moscow or from the militarism of contemporary Washington? Is it a contrite acknowledgment and repudiation of imperial China's past hegemonic status in East Asia? Or is it sincere counsel to future generations of Chinese not to bully their neighbors or the world once they have the power to do so? If so, is there something unique about China that causes its leaders to believe they must make a special effort to resist deep-seated hegemonic impulses? </w:t>
      </w:r>
      <w:r w:rsidRPr="005C52D8">
        <w:rPr>
          <w:rFonts w:cs="Times New Roman"/>
          <w:sz w:val="12"/>
        </w:rPr>
        <w:t>¶</w:t>
      </w:r>
      <w:r w:rsidRPr="0037713A">
        <w:rPr>
          <w:rFonts w:cs="Arial Hebrew"/>
          <w:sz w:val="16"/>
        </w:rPr>
        <w:t xml:space="preserve"> </w:t>
      </w:r>
      <w:proofErr w:type="gramStart"/>
      <w:r w:rsidRPr="0037713A">
        <w:rPr>
          <w:rStyle w:val="StyleUnderline"/>
          <w:rFonts w:cs="Arial Hebrew"/>
        </w:rPr>
        <w:t>This</w:t>
      </w:r>
      <w:proofErr w:type="gramEnd"/>
      <w:r w:rsidRPr="0037713A">
        <w:rPr>
          <w:rStyle w:val="StyleUnderline"/>
          <w:rFonts w:cs="Arial Hebrew"/>
        </w:rPr>
        <w:t xml:space="preserve"> has become a timely question. After a couple of bad centuries, </w:t>
      </w:r>
      <w:r w:rsidRPr="009C39A8">
        <w:rPr>
          <w:rStyle w:val="StyleUnderline"/>
          <w:rFonts w:cs="Arial Hebrew"/>
          <w:highlight w:val="yellow"/>
        </w:rPr>
        <w:t>China is back</w:t>
      </w:r>
      <w:r w:rsidRPr="0037713A">
        <w:rPr>
          <w:rStyle w:val="StyleUnderline"/>
          <w:rFonts w:cs="Arial Hebrew"/>
        </w:rPr>
        <w:t>. It believes</w:t>
      </w:r>
      <w:r w:rsidRPr="0037713A">
        <w:rPr>
          <w:rFonts w:cs="Arial Hebrew"/>
          <w:sz w:val="16"/>
        </w:rPr>
        <w:t xml:space="preserve">, with some justification, </w:t>
      </w:r>
      <w:r w:rsidRPr="0037713A">
        <w:rPr>
          <w:rStyle w:val="StyleUnderline"/>
          <w:rFonts w:cs="Arial Hebrew"/>
        </w:rPr>
        <w:t xml:space="preserve">that for most of its history it was the largest, wealthiest, best governed, and technologically most advanced society on the planet. </w:t>
      </w:r>
      <w:r w:rsidRPr="009C39A8">
        <w:rPr>
          <w:rStyle w:val="StyleUnderline"/>
          <w:rFonts w:cs="Arial Hebrew"/>
          <w:highlight w:val="yellow"/>
        </w:rPr>
        <w:t>China brims with confidence that it can regain this status</w:t>
      </w:r>
      <w:r w:rsidRPr="009C39A8">
        <w:rPr>
          <w:rFonts w:cs="Arial Hebrew"/>
          <w:sz w:val="16"/>
          <w:highlight w:val="yellow"/>
        </w:rPr>
        <w:t>,</w:t>
      </w:r>
      <w:r w:rsidRPr="0037713A">
        <w:rPr>
          <w:rFonts w:cs="Arial Hebrew"/>
          <w:sz w:val="16"/>
        </w:rPr>
        <w:t xml:space="preserve"> which it considers the natural order of affairs, and that it will do so in this century</w:t>
      </w:r>
      <w:r w:rsidRPr="0037713A">
        <w:rPr>
          <w:rStyle w:val="StyleUnderline"/>
          <w:rFonts w:cs="Arial Hebrew"/>
        </w:rPr>
        <w:t>. Analogies to other rising powers with shallower histories — France, the United States, Germany, Japan, the USSR — are not helpful in predicting the consequences of China's rise. China has no messianic ideology to export</w:t>
      </w:r>
      <w:r w:rsidRPr="0037713A">
        <w:rPr>
          <w:rFonts w:cs="Arial Hebrew"/>
          <w:sz w:val="16"/>
        </w:rPr>
        <w:t xml:space="preserve">; no doctrine of "manifest destiny" to advance; no belief in social Darwinism or imperative of territorial expansion to act upon; no cult of the warrior to animate militarism or glorify war; no exclusion from contemporary global governance to overcome; no satellite states to garrison; no overseas colonies or ideological dependencies to protect; no history of power projection or military intervention beyond its immediate frontiers; no entangling alliances or bases abroad. </w:t>
      </w:r>
      <w:r w:rsidRPr="005C52D8">
        <w:rPr>
          <w:rFonts w:cs="Times New Roman"/>
          <w:sz w:val="12"/>
        </w:rPr>
        <w:t>¶</w:t>
      </w:r>
      <w:r w:rsidRPr="0037713A">
        <w:rPr>
          <w:rFonts w:cs="Arial Hebrew"/>
          <w:sz w:val="16"/>
        </w:rPr>
        <w:t xml:space="preserve"> </w:t>
      </w:r>
      <w:r w:rsidRPr="009C39A8">
        <w:rPr>
          <w:rStyle w:val="StyleUnderline"/>
          <w:rFonts w:cs="Arial Hebrew"/>
          <w:highlight w:val="yellow"/>
        </w:rPr>
        <w:t>China has a very persuasive explanation of its national interests</w:t>
      </w:r>
      <w:r w:rsidRPr="0037713A">
        <w:rPr>
          <w:rStyle w:val="StyleUnderline"/>
          <w:rFonts w:cs="Arial Hebrew"/>
        </w:rPr>
        <w:t>. It says it needs domestic tranquility and peace on its borders in order to pursue its continued modernization and economic development. It seems very comfortable with a multipolar world order, where peace and economic growth prevail</w:t>
      </w:r>
      <w:r w:rsidRPr="0037713A">
        <w:rPr>
          <w:rFonts w:cs="Arial Hebrew"/>
          <w:sz w:val="16"/>
        </w:rPr>
        <w:t xml:space="preserve">. But anyone with experience of negotiating with the Chinese can attest that they are capable of both haughtiness and petulance. Some of this sort of conduct seems to have been on display at Copenhagen last month. </w:t>
      </w:r>
      <w:r w:rsidRPr="0037713A">
        <w:rPr>
          <w:rStyle w:val="StyleUnderline"/>
          <w:rFonts w:cs="Arial Hebrew"/>
        </w:rPr>
        <w:t xml:space="preserve">How a still-more-powerful China conducts itself in the future will be decided in part by Chinese realities as shaped by Chinese history. But </w:t>
      </w:r>
      <w:r w:rsidRPr="009C39A8">
        <w:rPr>
          <w:rStyle w:val="StyleUnderline"/>
          <w:rFonts w:cs="Arial Hebrew"/>
          <w:highlight w:val="yellow"/>
        </w:rPr>
        <w:t>Chinese behavior will also reflect how the rest of the world, including most notably the incumbent hegemon — the United States — reacts and interacts with China as China rises</w:t>
      </w:r>
      <w:r w:rsidRPr="0037713A">
        <w:rPr>
          <w:rFonts w:cs="Arial Hebrew"/>
          <w:sz w:val="16"/>
        </w:rPr>
        <w:t xml:space="preserve">. And future Chinese conduct cannot be separated from the character of China's domestic politics. An autocracy that feels free to ignore the rule of law at home is unlikely to defer to international law and procedure abroad. </w:t>
      </w:r>
      <w:r w:rsidRPr="005C52D8">
        <w:rPr>
          <w:rFonts w:cs="Times New Roman"/>
          <w:sz w:val="12"/>
        </w:rPr>
        <w:t>¶</w:t>
      </w:r>
      <w:r w:rsidRPr="0037713A">
        <w:rPr>
          <w:rFonts w:cs="Arial Hebrew"/>
          <w:sz w:val="16"/>
        </w:rPr>
        <w:t xml:space="preserve"> </w:t>
      </w:r>
      <w:proofErr w:type="gramStart"/>
      <w:r w:rsidRPr="0037713A">
        <w:rPr>
          <w:rStyle w:val="StyleUnderline"/>
          <w:rFonts w:cs="Arial Hebrew"/>
        </w:rPr>
        <w:t>Whatever</w:t>
      </w:r>
      <w:proofErr w:type="gramEnd"/>
      <w:r w:rsidRPr="0037713A">
        <w:rPr>
          <w:rStyle w:val="StyleUnderline"/>
          <w:rFonts w:cs="Arial Hebrew"/>
        </w:rPr>
        <w:t xml:space="preserve"> the meaning of China's assurances that it will not pursue hegemony or engage in military expansionism in future, we cannot be certain that it will not</w:t>
      </w:r>
      <w:r w:rsidRPr="0037713A">
        <w:rPr>
          <w:rFonts w:cs="Arial Hebrew"/>
          <w:sz w:val="16"/>
        </w:rPr>
        <w:t xml:space="preserve">. There are grounds for optimism, especially with respect to China's use of military power. </w:t>
      </w:r>
      <w:r w:rsidRPr="009C39A8">
        <w:rPr>
          <w:rStyle w:val="StyleUnderline"/>
          <w:rFonts w:cs="Arial Hebrew"/>
          <w:highlight w:val="yellow"/>
        </w:rPr>
        <w:t>China's history includes examples of aggressive actions along its borders — especially in Korea and Vietnam</w:t>
      </w:r>
      <w:r w:rsidRPr="0037713A">
        <w:rPr>
          <w:rFonts w:cs="Arial Hebrew"/>
          <w:sz w:val="16"/>
        </w:rPr>
        <w:t xml:space="preserve">. But </w:t>
      </w:r>
      <w:r w:rsidRPr="0037713A">
        <w:rPr>
          <w:rStyle w:val="StyleUnderline"/>
          <w:rFonts w:cs="Arial Hebrew"/>
        </w:rPr>
        <w:t>overall China has been notable for its cautious, defensive, and inward-looking national security posture</w:t>
      </w:r>
      <w:r w:rsidRPr="0037713A">
        <w:rPr>
          <w:rFonts w:cs="Arial Hebrew"/>
          <w:sz w:val="16"/>
        </w:rPr>
        <w:t xml:space="preserve">. The Great Wall stands as a symbol of this as does the scuttling of the Ming fleet in 1437. Despite a formidable history of innovation in military technology and warfare on a scale commensurate with its huge population and vast size, the Chinese strategic tradition stresses that weapons are inauspicious instruments to be used only when the use of force is unavoidable. </w:t>
      </w:r>
      <w:r w:rsidRPr="005C52D8">
        <w:rPr>
          <w:rFonts w:cs="Times New Roman"/>
          <w:sz w:val="12"/>
        </w:rPr>
        <w:t>¶</w:t>
      </w:r>
      <w:r w:rsidRPr="0037713A">
        <w:rPr>
          <w:rFonts w:cs="Arial Hebrew"/>
          <w:sz w:val="16"/>
        </w:rPr>
        <w:t xml:space="preserve"> </w:t>
      </w:r>
      <w:r w:rsidRPr="009C39A8">
        <w:rPr>
          <w:rStyle w:val="StyleUnderline"/>
          <w:rFonts w:cs="Arial Hebrew"/>
          <w:highlight w:val="yellow"/>
        </w:rPr>
        <w:t>The P</w:t>
      </w:r>
      <w:r w:rsidRPr="009C39A8">
        <w:rPr>
          <w:rStyle w:val="StyleUnderline"/>
          <w:rFonts w:cs="Arial Hebrew"/>
        </w:rPr>
        <w:t xml:space="preserve">eople's </w:t>
      </w:r>
      <w:r w:rsidRPr="009C39A8">
        <w:rPr>
          <w:rStyle w:val="StyleUnderline"/>
          <w:rFonts w:cs="Arial Hebrew"/>
          <w:highlight w:val="yellow"/>
        </w:rPr>
        <w:t>R</w:t>
      </w:r>
      <w:r w:rsidRPr="009C39A8">
        <w:rPr>
          <w:rStyle w:val="StyleUnderline"/>
          <w:rFonts w:cs="Arial Hebrew"/>
        </w:rPr>
        <w:t xml:space="preserve">epublic of </w:t>
      </w:r>
      <w:r w:rsidRPr="009C39A8">
        <w:rPr>
          <w:rStyle w:val="StyleUnderline"/>
          <w:rFonts w:cs="Arial Hebrew"/>
          <w:highlight w:val="yellow"/>
        </w:rPr>
        <w:t>C</w:t>
      </w:r>
      <w:r w:rsidRPr="009C39A8">
        <w:rPr>
          <w:rStyle w:val="StyleUnderline"/>
          <w:rFonts w:cs="Arial Hebrew"/>
        </w:rPr>
        <w:t>hina</w:t>
      </w:r>
      <w:r w:rsidRPr="009C39A8">
        <w:rPr>
          <w:rStyle w:val="StyleUnderline"/>
          <w:rFonts w:cs="Arial Hebrew"/>
          <w:highlight w:val="yellow"/>
        </w:rPr>
        <w:t xml:space="preserve"> has used force when measures short of war have proven inadequate to secure its borders or strategic interests</w:t>
      </w:r>
      <w:r w:rsidRPr="0037713A">
        <w:rPr>
          <w:rStyle w:val="StyleUnderline"/>
          <w:rFonts w:cs="Arial Hebrew"/>
        </w:rPr>
        <w:t xml:space="preserve"> (as in Korea, India, and Vietnam), but,</w:t>
      </w:r>
      <w:r w:rsidRPr="0037713A">
        <w:rPr>
          <w:rFonts w:cs="Arial Hebrew"/>
          <w:sz w:val="16"/>
        </w:rPr>
        <w:t xml:space="preserve"> by marked contrast with India in Goa or Indonesia in Timor-Leste, </w:t>
      </w:r>
      <w:r w:rsidRPr="0037713A">
        <w:rPr>
          <w:rStyle w:val="StyleUnderline"/>
          <w:rFonts w:cs="Arial Hebrew"/>
        </w:rPr>
        <w:t>it gave diplomacy the decades needed to resolve the Hong Kong and Macau issues without bloodshed. Beijing has shown a similar preference for negotiations rather than the use of force to settle the Taiwan issue. Cross-strait tensions are lessening</w:t>
      </w:r>
      <w:r w:rsidRPr="0037713A">
        <w:rPr>
          <w:rFonts w:cs="Arial Hebrew"/>
          <w:sz w:val="16"/>
        </w:rPr>
        <w:t xml:space="preserve">. It should be encouraging that China has insisted on United Nations authorization for its military activities abroad, which are directed at peacekeeping and against piracy. </w:t>
      </w:r>
      <w:r w:rsidRPr="005C52D8">
        <w:rPr>
          <w:rFonts w:cs="Times New Roman"/>
          <w:sz w:val="12"/>
        </w:rPr>
        <w:t>¶</w:t>
      </w:r>
      <w:r w:rsidRPr="0037713A">
        <w:rPr>
          <w:rFonts w:cs="Arial Hebrew"/>
          <w:sz w:val="16"/>
        </w:rPr>
        <w:t xml:space="preserve"> </w:t>
      </w:r>
      <w:r w:rsidRPr="0037713A">
        <w:rPr>
          <w:rStyle w:val="StyleUnderline"/>
          <w:rFonts w:cs="Arial Hebrew"/>
        </w:rPr>
        <w:t xml:space="preserve">Still, </w:t>
      </w:r>
      <w:r w:rsidRPr="009C39A8">
        <w:rPr>
          <w:rStyle w:val="StyleUnderline"/>
          <w:rFonts w:cs="Arial Hebrew"/>
          <w:highlight w:val="yellow"/>
        </w:rPr>
        <w:t>China is modernizing its military</w:t>
      </w:r>
      <w:r w:rsidRPr="0037713A">
        <w:rPr>
          <w:rStyle w:val="StyleUnderline"/>
          <w:rFonts w:cs="Arial Hebrew"/>
        </w:rPr>
        <w:t xml:space="preserve"> at a peculiar moment of history. The United States inherited worldwide military superiority from the collapse of its Soviet rival. Without much discussion, it has embraced the neo-conservative agenda of sustaining this superiority at all costs</w:t>
      </w:r>
      <w:r w:rsidRPr="0037713A">
        <w:rPr>
          <w:rFonts w:cs="Arial Hebrew"/>
          <w:sz w:val="16"/>
        </w:rPr>
        <w:t xml:space="preserve">. But </w:t>
      </w:r>
      <w:r w:rsidRPr="0037713A">
        <w:rPr>
          <w:rStyle w:val="StyleUnderline"/>
          <w:rFonts w:cs="Arial Hebrew"/>
        </w:rPr>
        <w:t>rising Chinese defense capabilities erode American supremacy</w:t>
      </w:r>
      <w:r w:rsidRPr="0037713A">
        <w:rPr>
          <w:rFonts w:cs="Arial Hebrew"/>
          <w:sz w:val="16"/>
        </w:rPr>
        <w:t xml:space="preserve">. China's new anti-carrier weapons endanger U.S. force projection capabilities in the Western Pacific; its anti-satellite programs imperil U.S. global surveillance and communication capabilities; its growing operations in cyberspace menace U.S. government operations and the economy of the American homeland alike. </w:t>
      </w:r>
      <w:r w:rsidRPr="009C39A8">
        <w:rPr>
          <w:rStyle w:val="StyleUnderline"/>
          <w:rFonts w:cs="Arial Hebrew"/>
          <w:highlight w:val="yellow"/>
        </w:rPr>
        <w:t xml:space="preserve">These are serious challenges not just </w:t>
      </w:r>
      <w:proofErr w:type="gramStart"/>
      <w:r w:rsidRPr="009C39A8">
        <w:rPr>
          <w:rStyle w:val="StyleUnderline"/>
          <w:rFonts w:cs="Arial Hebrew"/>
          <w:highlight w:val="yellow"/>
        </w:rPr>
        <w:t>to</w:t>
      </w:r>
      <w:proofErr w:type="gramEnd"/>
      <w:r w:rsidRPr="009C39A8">
        <w:rPr>
          <w:rStyle w:val="StyleUnderline"/>
          <w:rFonts w:cs="Arial Hebrew"/>
          <w:highlight w:val="yellow"/>
        </w:rPr>
        <w:t xml:space="preserve"> American hegemony but to core U.S. interests. They have begun to draw a response</w:t>
      </w:r>
      <w:r w:rsidRPr="009C39A8">
        <w:rPr>
          <w:rStyle w:val="StyleUnderline"/>
          <w:rFonts w:cs="Arial Hebrew"/>
        </w:rPr>
        <w:t xml:space="preserve">. </w:t>
      </w:r>
      <w:r w:rsidRPr="009C39A8">
        <w:rPr>
          <w:rStyle w:val="StyleUnderline"/>
          <w:rFonts w:cs="Times New Roman"/>
          <w:sz w:val="12"/>
        </w:rPr>
        <w:t>¶</w:t>
      </w:r>
      <w:r w:rsidRPr="0037713A">
        <w:rPr>
          <w:rFonts w:cs="Arial Hebrew"/>
          <w:sz w:val="16"/>
        </w:rPr>
        <w:t xml:space="preserve"> </w:t>
      </w:r>
      <w:proofErr w:type="gramStart"/>
      <w:r w:rsidRPr="009C39A8">
        <w:rPr>
          <w:rStyle w:val="StyleUnderline"/>
          <w:rFonts w:cs="Arial Hebrew"/>
          <w:highlight w:val="yellow"/>
        </w:rPr>
        <w:t>The</w:t>
      </w:r>
      <w:proofErr w:type="gramEnd"/>
      <w:r w:rsidRPr="009C39A8">
        <w:rPr>
          <w:rStyle w:val="StyleUnderline"/>
          <w:rFonts w:cs="Arial Hebrew"/>
          <w:highlight w:val="yellow"/>
        </w:rPr>
        <w:t xml:space="preserve"> result is a deeply troubled Sino-American military relationship</w:t>
      </w:r>
      <w:r w:rsidRPr="0037713A">
        <w:rPr>
          <w:rStyle w:val="StyleUnderline"/>
          <w:rFonts w:cs="Arial Hebrew"/>
        </w:rPr>
        <w:t xml:space="preserve"> despite the diminishing prospects for war in the Taiwan Strait. China will persevere in its efforts to build a credible counter to American coercion</w:t>
      </w:r>
      <w:r w:rsidRPr="0037713A">
        <w:rPr>
          <w:rFonts w:cs="Arial Hebrew"/>
          <w:sz w:val="16"/>
        </w:rPr>
        <w:t xml:space="preserve">. The United States will not soon abandon its obsession with the retention of absolute military superiority everywhere. A less hegemonic objective would allow the U.S. to accommodate a more powerful China while retaining the ability to prevail in any conflict with it. </w:t>
      </w:r>
      <w:r w:rsidRPr="0037713A">
        <w:rPr>
          <w:rStyle w:val="StyleUnderline"/>
          <w:rFonts w:cs="Arial Hebrew"/>
        </w:rPr>
        <w:t xml:space="preserve">As things are, increasingly overt military confrontation between China and the United States is likely. </w:t>
      </w:r>
    </w:p>
    <w:p w14:paraId="1D482515" w14:textId="77777777" w:rsidR="000D3413" w:rsidRDefault="000D3413" w:rsidP="000D3413">
      <w:pPr>
        <w:pStyle w:val="Heading4"/>
      </w:pPr>
      <w:r>
        <w:t xml:space="preserve">Chinese growth signals a </w:t>
      </w:r>
      <w:r w:rsidRPr="00D96C78">
        <w:rPr>
          <w:u w:val="single"/>
        </w:rPr>
        <w:t>collapse</w:t>
      </w:r>
      <w:r>
        <w:t xml:space="preserve"> of US primacy and escalates smaller disputes</w:t>
      </w:r>
    </w:p>
    <w:p w14:paraId="73C3636D" w14:textId="77777777" w:rsidR="000D3413" w:rsidRDefault="000D3413" w:rsidP="000D3413">
      <w:proofErr w:type="spellStart"/>
      <w:r w:rsidRPr="00DC74D0">
        <w:rPr>
          <w:rStyle w:val="Style13ptBold"/>
        </w:rPr>
        <w:t>Tellis</w:t>
      </w:r>
      <w:proofErr w:type="spellEnd"/>
      <w:r>
        <w:t xml:space="preserve">, senior associate at the Carnegie Endowment for International Peace, specializing in international security, defense, and Asian strategic issues, </w:t>
      </w:r>
      <w:r w:rsidRPr="00DC74D0">
        <w:rPr>
          <w:rStyle w:val="Style13ptBold"/>
        </w:rPr>
        <w:t>‘14</w:t>
      </w:r>
    </w:p>
    <w:p w14:paraId="29CA53C5" w14:textId="77777777" w:rsidR="000D3413" w:rsidRDefault="000D3413" w:rsidP="000D3413">
      <w:r>
        <w:t xml:space="preserve">(Ashley J., “Balancing </w:t>
      </w:r>
      <w:proofErr w:type="gramStart"/>
      <w:r>
        <w:t>Without</w:t>
      </w:r>
      <w:proofErr w:type="gramEnd"/>
      <w:r>
        <w:t xml:space="preserve"> Containment: An American Strategy for Managing China,” </w:t>
      </w:r>
      <w:hyperlink r:id="rId46" w:history="1">
        <w:r w:rsidRPr="00003217">
          <w:rPr>
            <w:rStyle w:val="Hyperlink"/>
          </w:rPr>
          <w:t>http://carnegieendowment.org/files/balancing_without_containment.pdf</w:t>
        </w:r>
      </w:hyperlink>
      <w:r>
        <w:t xml:space="preserve">) </w:t>
      </w:r>
    </w:p>
    <w:p w14:paraId="51FC7A1E" w14:textId="77777777" w:rsidR="000D3413" w:rsidRDefault="000D3413" w:rsidP="000D3413"/>
    <w:p w14:paraId="5DE5AAA9" w14:textId="77777777" w:rsidR="000D3413" w:rsidRDefault="000D3413" w:rsidP="000D3413">
      <w:r>
        <w:t xml:space="preserve">This </w:t>
      </w:r>
      <w:r w:rsidRPr="007D5382">
        <w:rPr>
          <w:u w:val="single"/>
        </w:rPr>
        <w:t>transition will not occur automatically</w:t>
      </w:r>
      <w:r>
        <w:t xml:space="preserve"> if China’s GNP one day exceeds that of the United States. </w:t>
      </w:r>
      <w:r w:rsidRPr="007D5382">
        <w:rPr>
          <w:u w:val="single"/>
        </w:rPr>
        <w:t>Rather, the threat of supersession</w:t>
      </w:r>
      <w:r>
        <w:t xml:space="preserve"> </w:t>
      </w:r>
      <w:r w:rsidRPr="007D5382">
        <w:rPr>
          <w:u w:val="single"/>
        </w:rPr>
        <w:t>will be more gradual</w:t>
      </w:r>
      <w:r>
        <w:t xml:space="preserve"> </w:t>
      </w:r>
      <w:r w:rsidRPr="007D5382">
        <w:rPr>
          <w:u w:val="single"/>
        </w:rPr>
        <w:t xml:space="preserve">as </w:t>
      </w:r>
      <w:r w:rsidRPr="009C39A8">
        <w:rPr>
          <w:highlight w:val="yellow"/>
          <w:u w:val="single"/>
        </w:rPr>
        <w:t>continuing Chinese economic growth</w:t>
      </w:r>
      <w:r>
        <w:t xml:space="preserve">—at levels superior to the expansion occurring in the United States— </w:t>
      </w:r>
      <w:r w:rsidRPr="009C39A8">
        <w:rPr>
          <w:b/>
          <w:highlight w:val="yellow"/>
          <w:u w:val="single"/>
        </w:rPr>
        <w:t>steadily enables Beijing to acquire all the other accoutrements that make for comprehensive national power</w:t>
      </w:r>
      <w:r>
        <w:t xml:space="preserve">. On current trends, </w:t>
      </w:r>
      <w:r w:rsidRPr="007D5382">
        <w:rPr>
          <w:u w:val="single"/>
        </w:rPr>
        <w:t>China will consistently accumulate these capabilities</w:t>
      </w:r>
      <w:r>
        <w:t xml:space="preserve"> over the next two decades. It certainly aims to do so, at the latest, by 2049, the 100th anniversary of the founding of the People’s Republic of China and the date by which Chinese President Xi Jinping has declared China’s intention to become a fully developed nation. </w:t>
      </w:r>
      <w:r w:rsidRPr="009C39A8">
        <w:rPr>
          <w:highlight w:val="yellow"/>
          <w:u w:val="single"/>
        </w:rPr>
        <w:t>Acquiring</w:t>
      </w:r>
      <w:r>
        <w:t xml:space="preserve"> the appropriate </w:t>
      </w:r>
      <w:r w:rsidRPr="009C39A8">
        <w:rPr>
          <w:highlight w:val="yellow"/>
          <w:u w:val="single"/>
        </w:rPr>
        <w:t>foundations</w:t>
      </w:r>
      <w:r>
        <w:t xml:space="preserve"> of power </w:t>
      </w:r>
      <w:r w:rsidRPr="009C39A8">
        <w:rPr>
          <w:highlight w:val="yellow"/>
          <w:u w:val="single"/>
        </w:rPr>
        <w:t>will position China to achieve</w:t>
      </w:r>
      <w:r>
        <w:t xml:space="preserve">, first, strategic </w:t>
      </w:r>
      <w:r w:rsidRPr="009C39A8">
        <w:rPr>
          <w:highlight w:val="yellow"/>
          <w:u w:val="single"/>
        </w:rPr>
        <w:t>equivalence with the U</w:t>
      </w:r>
      <w:r>
        <w:t xml:space="preserve">nited </w:t>
      </w:r>
      <w:r w:rsidRPr="009C39A8">
        <w:rPr>
          <w:highlight w:val="yellow"/>
          <w:u w:val="single"/>
        </w:rPr>
        <w:t>S</w:t>
      </w:r>
      <w:r>
        <w:t xml:space="preserve">tates, thus </w:t>
      </w:r>
      <w:r w:rsidRPr="009C39A8">
        <w:rPr>
          <w:highlight w:val="yellow"/>
          <w:u w:val="single"/>
        </w:rPr>
        <w:t>transforming the</w:t>
      </w:r>
      <w:r w:rsidRPr="009C39A8">
        <w:rPr>
          <w:highlight w:val="yellow"/>
        </w:rPr>
        <w:t xml:space="preserve"> </w:t>
      </w:r>
      <w:r w:rsidRPr="009C39A8">
        <w:t>international</w:t>
      </w:r>
      <w:r>
        <w:t xml:space="preserve"> </w:t>
      </w:r>
      <w:r w:rsidRPr="009C39A8">
        <w:rPr>
          <w:b/>
          <w:highlight w:val="yellow"/>
          <w:u w:val="single"/>
        </w:rPr>
        <w:t>system into a meaningfully bipolar order</w:t>
      </w:r>
      <w:r w:rsidRPr="007D5382">
        <w:rPr>
          <w:b/>
          <w:u w:val="single"/>
        </w:rPr>
        <w:t>.</w:t>
      </w:r>
      <w:r>
        <w:t xml:space="preserve"> Then, depending on Beijing’s own fortunes, China may possibly surpass Washington as the center of gravity in international politics. </w:t>
      </w:r>
      <w:r w:rsidRPr="009C39A8">
        <w:rPr>
          <w:rStyle w:val="Emphasis"/>
          <w:highlight w:val="yellow"/>
        </w:rPr>
        <w:t>Irrespective</w:t>
      </w:r>
      <w:r w:rsidRPr="009C39A8">
        <w:rPr>
          <w:highlight w:val="yellow"/>
          <w:u w:val="single"/>
        </w:rPr>
        <w:t xml:space="preserve"> of which outcome occurs</w:t>
      </w:r>
      <w:r w:rsidRPr="009C39A8">
        <w:rPr>
          <w:highlight w:val="yellow"/>
        </w:rPr>
        <w:t>—</w:t>
      </w:r>
      <w:r w:rsidRPr="009C39A8">
        <w:rPr>
          <w:b/>
          <w:highlight w:val="yellow"/>
          <w:u w:val="single"/>
        </w:rPr>
        <w:t>or when</w:t>
      </w:r>
      <w:r w:rsidRPr="009C39A8">
        <w:rPr>
          <w:highlight w:val="yellow"/>
        </w:rPr>
        <w:t>—</w:t>
      </w:r>
      <w:r w:rsidRPr="009C39A8">
        <w:rPr>
          <w:highlight w:val="yellow"/>
          <w:u w:val="single"/>
        </w:rPr>
        <w:t xml:space="preserve">either eventuality would </w:t>
      </w:r>
      <w:r w:rsidRPr="009C39A8">
        <w:rPr>
          <w:b/>
          <w:highlight w:val="yellow"/>
          <w:u w:val="single"/>
        </w:rPr>
        <w:t>by definition</w:t>
      </w:r>
      <w:r w:rsidRPr="009C39A8">
        <w:rPr>
          <w:highlight w:val="yellow"/>
          <w:u w:val="single"/>
        </w:rPr>
        <w:t xml:space="preserve"> signal the </w:t>
      </w:r>
      <w:r w:rsidRPr="009C39A8">
        <w:rPr>
          <w:rStyle w:val="Emphasis"/>
          <w:highlight w:val="yellow"/>
        </w:rPr>
        <w:t>demise of the primacy</w:t>
      </w:r>
      <w:r>
        <w:t xml:space="preserve"> </w:t>
      </w:r>
      <w:r w:rsidRPr="0068019D">
        <w:rPr>
          <w:u w:val="single"/>
        </w:rPr>
        <w:t>that the United States has enjoyed since the end of the Second World War</w:t>
      </w:r>
      <w:r>
        <w:t xml:space="preserve">. </w:t>
      </w:r>
      <w:r w:rsidRPr="007D5382">
        <w:rPr>
          <w:rStyle w:val="Emphasis"/>
        </w:rPr>
        <w:t>Even if</w:t>
      </w:r>
      <w:r>
        <w:t xml:space="preserve"> during this process </w:t>
      </w:r>
      <w:r w:rsidRPr="00A36AFB">
        <w:rPr>
          <w:u w:val="single"/>
        </w:rPr>
        <w:t>a power transition in the strict vocabulary of realist international</w:t>
      </w:r>
      <w:r>
        <w:rPr>
          <w:u w:val="single"/>
        </w:rPr>
        <w:t xml:space="preserve"> </w:t>
      </w:r>
      <w:r w:rsidRPr="00A36AFB">
        <w:rPr>
          <w:u w:val="single"/>
        </w:rPr>
        <w:t>relations theory is avoided</w:t>
      </w:r>
      <w:r>
        <w:t>—a possibility because China’s per capita income will lag behind that of the United States for a long time even if it acquires the world’s largest GNP—</w:t>
      </w:r>
      <w:r w:rsidRPr="009C39A8">
        <w:rPr>
          <w:highlight w:val="yellow"/>
          <w:u w:val="single"/>
        </w:rPr>
        <w:t>Beijing’s capacity to challenge Washington’s interests</w:t>
      </w:r>
      <w:r w:rsidRPr="00A36AFB">
        <w:rPr>
          <w:u w:val="single"/>
        </w:rPr>
        <w:t xml:space="preserve"> </w:t>
      </w:r>
      <w:r>
        <w:t xml:space="preserve">in multiple arenas, </w:t>
      </w:r>
      <w:r w:rsidRPr="00A36AFB">
        <w:rPr>
          <w:u w:val="single"/>
        </w:rPr>
        <w:t>ranging</w:t>
      </w:r>
      <w:r>
        <w:rPr>
          <w:u w:val="single"/>
        </w:rPr>
        <w:t xml:space="preserve"> </w:t>
      </w:r>
      <w:r w:rsidRPr="00A36AFB">
        <w:rPr>
          <w:u w:val="single"/>
        </w:rPr>
        <w:t xml:space="preserve">from geopolitics to trade </w:t>
      </w:r>
      <w:r>
        <w:t xml:space="preserve">and from advancing human rights </w:t>
      </w:r>
      <w:r w:rsidRPr="00A36AFB">
        <w:rPr>
          <w:b/>
          <w:u w:val="single"/>
        </w:rPr>
        <w:t>to protecting the commons</w:t>
      </w:r>
      <w:r>
        <w:t xml:space="preserve">, </w:t>
      </w:r>
      <w:r w:rsidRPr="009C39A8">
        <w:rPr>
          <w:b/>
          <w:highlight w:val="yellow"/>
          <w:u w:val="single"/>
        </w:rPr>
        <w:t>will only increase as its power expands</w:t>
      </w:r>
      <w:r>
        <w:t xml:space="preserve">. In other words, </w:t>
      </w:r>
      <w:r w:rsidRPr="009C39A8">
        <w:rPr>
          <w:highlight w:val="yellow"/>
          <w:u w:val="single"/>
        </w:rPr>
        <w:t>China will</w:t>
      </w:r>
      <w:r w:rsidRPr="00A36AFB">
        <w:rPr>
          <w:u w:val="single"/>
        </w:rPr>
        <w:t xml:space="preserve"> demonstrate how a rival</w:t>
      </w:r>
      <w:r>
        <w:t xml:space="preserve"> can, as Thomas J. Christensen phrased it, “[</w:t>
      </w:r>
      <w:r w:rsidRPr="009C39A8">
        <w:rPr>
          <w:b/>
          <w:highlight w:val="yellow"/>
          <w:u w:val="single"/>
        </w:rPr>
        <w:t>pose] problems without catching up</w:t>
      </w:r>
      <w:r>
        <w:t xml:space="preserve">.”8 As Avery Goldstein has persuasively argued, </w:t>
      </w:r>
      <w:r w:rsidRPr="009C39A8">
        <w:rPr>
          <w:highlight w:val="yellow"/>
          <w:u w:val="single"/>
        </w:rPr>
        <w:t xml:space="preserve">these hazards could materialize </w:t>
      </w:r>
      <w:r w:rsidRPr="009C39A8">
        <w:rPr>
          <w:rStyle w:val="Emphasis"/>
          <w:highlight w:val="yellow"/>
        </w:rPr>
        <w:t xml:space="preserve">rather quickly </w:t>
      </w:r>
      <w:r w:rsidRPr="009C39A8">
        <w:rPr>
          <w:u w:val="single"/>
        </w:rPr>
        <w:t>because</w:t>
      </w:r>
      <w:r w:rsidRPr="00A36AFB">
        <w:rPr>
          <w:u w:val="single"/>
        </w:rPr>
        <w:t xml:space="preserve"> China is currently pursuing provocative policies</w:t>
      </w:r>
      <w:r>
        <w:t xml:space="preserve"> </w:t>
      </w:r>
      <w:r w:rsidRPr="00A36AFB">
        <w:rPr>
          <w:u w:val="single"/>
        </w:rPr>
        <w:t>on territorial disputes over islands</w:t>
      </w:r>
      <w:r>
        <w:rPr>
          <w:u w:val="single"/>
        </w:rPr>
        <w:t xml:space="preserve"> </w:t>
      </w:r>
      <w:r w:rsidRPr="00A36AFB">
        <w:rPr>
          <w:u w:val="single"/>
        </w:rPr>
        <w:t>in the East and South China Seas</w:t>
      </w:r>
      <w:r>
        <w:t>.9</w:t>
      </w:r>
    </w:p>
    <w:p w14:paraId="4ED10676" w14:textId="77777777" w:rsidR="000D3413" w:rsidRDefault="000D3413" w:rsidP="000D3413">
      <w:r w:rsidRPr="004C0848">
        <w:rPr>
          <w:u w:val="single"/>
        </w:rPr>
        <w:t>That these disputes</w:t>
      </w:r>
      <w:r>
        <w:t xml:space="preserve">, which a former U.S. official described as involving “uninhabited and uninhabitable rocks,”10 </w:t>
      </w:r>
      <w:r w:rsidRPr="004C0848">
        <w:rPr>
          <w:u w:val="single"/>
        </w:rPr>
        <w:t>do not appear prima facie</w:t>
      </w:r>
      <w:r>
        <w:rPr>
          <w:u w:val="single"/>
        </w:rPr>
        <w:t xml:space="preserve"> </w:t>
      </w:r>
      <w:r w:rsidRPr="004C0848">
        <w:rPr>
          <w:u w:val="single"/>
        </w:rPr>
        <w:t>to implicate a systemic crisis</w:t>
      </w:r>
      <w:r>
        <w:t xml:space="preserve"> </w:t>
      </w:r>
      <w:r w:rsidRPr="004C0848">
        <w:rPr>
          <w:b/>
          <w:u w:val="single"/>
        </w:rPr>
        <w:t>should not be reassuring</w:t>
      </w:r>
      <w:r>
        <w:t xml:space="preserve"> to the United States </w:t>
      </w:r>
      <w:r w:rsidRPr="004C0848">
        <w:rPr>
          <w:u w:val="single"/>
        </w:rPr>
        <w:t>because every</w:t>
      </w:r>
      <w:r>
        <w:rPr>
          <w:u w:val="single"/>
        </w:rPr>
        <w:t xml:space="preserve"> </w:t>
      </w:r>
      <w:r w:rsidRPr="004C0848">
        <w:rPr>
          <w:u w:val="single"/>
        </w:rPr>
        <w:t>serious contestation</w:t>
      </w:r>
      <w:r>
        <w:t xml:space="preserve"> </w:t>
      </w:r>
      <w:r w:rsidRPr="004C0848">
        <w:rPr>
          <w:u w:val="single"/>
        </w:rPr>
        <w:t>that occurs in future Sino-American relations</w:t>
      </w:r>
      <w:r>
        <w:t xml:space="preserve"> </w:t>
      </w:r>
      <w:r w:rsidRPr="004C0848">
        <w:rPr>
          <w:u w:val="single"/>
        </w:rPr>
        <w:t>will materialize against</w:t>
      </w:r>
      <w:r>
        <w:rPr>
          <w:u w:val="single"/>
        </w:rPr>
        <w:t xml:space="preserve"> </w:t>
      </w:r>
      <w:r w:rsidRPr="004C0848">
        <w:rPr>
          <w:u w:val="single"/>
        </w:rPr>
        <w:t>the backdrop of a possible power transition</w:t>
      </w:r>
      <w:r>
        <w:t xml:space="preserve"> </w:t>
      </w:r>
      <w:r w:rsidRPr="004C0848">
        <w:rPr>
          <w:b/>
          <w:u w:val="single"/>
        </w:rPr>
        <w:t>so long as China’s growth rates</w:t>
      </w:r>
      <w:r>
        <w:t>—even when diminishing—</w:t>
      </w:r>
      <w:r w:rsidRPr="004C0848">
        <w:rPr>
          <w:b/>
          <w:u w:val="single"/>
        </w:rPr>
        <w:t>continue to exceed those of the United States</w:t>
      </w:r>
      <w:r>
        <w:t xml:space="preserve">. </w:t>
      </w:r>
      <w:r w:rsidRPr="004C0848">
        <w:rPr>
          <w:u w:val="single"/>
        </w:rPr>
        <w:t>This dynamic</w:t>
      </w:r>
      <w:r>
        <w:t xml:space="preserve">, as William R. Thompson has pointed out, </w:t>
      </w:r>
      <w:r w:rsidRPr="004C0848">
        <w:rPr>
          <w:u w:val="single"/>
        </w:rPr>
        <w:t xml:space="preserve">can produce extended </w:t>
      </w:r>
      <w:r w:rsidRPr="004C0848">
        <w:rPr>
          <w:rStyle w:val="Emphasis"/>
        </w:rPr>
        <w:t>“crisis slides”</w:t>
      </w:r>
      <w:r>
        <w:t xml:space="preserve"> </w:t>
      </w:r>
      <w:r w:rsidRPr="004C0848">
        <w:rPr>
          <w:u w:val="single"/>
        </w:rPr>
        <w:t>in which even “relatively</w:t>
      </w:r>
      <w:r>
        <w:rPr>
          <w:u w:val="single"/>
        </w:rPr>
        <w:t xml:space="preserve"> </w:t>
      </w:r>
      <w:r w:rsidRPr="004C0848">
        <w:rPr>
          <w:u w:val="single"/>
        </w:rPr>
        <w:t>trivial incidents o</w:t>
      </w:r>
      <w:r>
        <w:t xml:space="preserve">r a string of seemingly minor crises” </w:t>
      </w:r>
      <w:r w:rsidRPr="004C0848">
        <w:rPr>
          <w:u w:val="single"/>
        </w:rPr>
        <w:t xml:space="preserve">may suffice to </w:t>
      </w:r>
      <w:r w:rsidRPr="004C0848">
        <w:rPr>
          <w:rStyle w:val="Emphasis"/>
        </w:rPr>
        <w:t>escalate</w:t>
      </w:r>
      <w:r w:rsidRPr="004C0848">
        <w:rPr>
          <w:u w:val="single"/>
        </w:rPr>
        <w:t xml:space="preserve"> what was up to</w:t>
      </w:r>
      <w:r>
        <w:rPr>
          <w:u w:val="single"/>
        </w:rPr>
        <w:t xml:space="preserve"> </w:t>
      </w:r>
      <w:r w:rsidRPr="004C0848">
        <w:rPr>
          <w:u w:val="single"/>
        </w:rPr>
        <w:t>that point a precarious structural transformation</w:t>
      </w:r>
      <w:r>
        <w:t xml:space="preserve"> </w:t>
      </w:r>
      <w:r w:rsidRPr="004C0848">
        <w:rPr>
          <w:u w:val="single"/>
        </w:rPr>
        <w:t>into full-fledged geopolitical polarization</w:t>
      </w:r>
      <w:r>
        <w:rPr>
          <w:u w:val="single"/>
        </w:rPr>
        <w:t xml:space="preserve"> </w:t>
      </w:r>
      <w:r w:rsidRPr="004C0848">
        <w:rPr>
          <w:u w:val="single"/>
        </w:rPr>
        <w:t xml:space="preserve">and </w:t>
      </w:r>
      <w:r w:rsidRPr="004C0848">
        <w:rPr>
          <w:rStyle w:val="Emphasis"/>
        </w:rPr>
        <w:t>major war</w:t>
      </w:r>
      <w:r w:rsidRPr="004C0848">
        <w:rPr>
          <w:u w:val="single"/>
        </w:rPr>
        <w:t>.</w:t>
      </w:r>
      <w:r>
        <w:t xml:space="preserve">11 </w:t>
      </w:r>
      <w:r w:rsidRPr="008C3DC7">
        <w:rPr>
          <w:u w:val="single"/>
        </w:rPr>
        <w:t>Since the relative disparity in Sino-American economic performance is</w:t>
      </w:r>
      <w:r>
        <w:rPr>
          <w:u w:val="single"/>
        </w:rPr>
        <w:t xml:space="preserve"> </w:t>
      </w:r>
      <w:r w:rsidRPr="008C3DC7">
        <w:rPr>
          <w:u w:val="single"/>
        </w:rPr>
        <w:t>likely to persist</w:t>
      </w:r>
      <w:r>
        <w:t xml:space="preserve"> for quite some time, </w:t>
      </w:r>
      <w:r w:rsidRPr="008C3DC7">
        <w:rPr>
          <w:u w:val="single"/>
        </w:rPr>
        <w:t>even trifling quarrels will push bilateral ties ever more</w:t>
      </w:r>
      <w:r>
        <w:rPr>
          <w:u w:val="single"/>
        </w:rPr>
        <w:t xml:space="preserve"> </w:t>
      </w:r>
      <w:r w:rsidRPr="008C3DC7">
        <w:rPr>
          <w:u w:val="single"/>
        </w:rPr>
        <w:t>concertedly</w:t>
      </w:r>
      <w:r>
        <w:t xml:space="preserve"> in the direction of greater abrasion as accumulating Chinese power </w:t>
      </w:r>
      <w:r w:rsidRPr="008C3DC7">
        <w:rPr>
          <w:u w:val="single"/>
        </w:rPr>
        <w:t>further</w:t>
      </w:r>
      <w:r>
        <w:rPr>
          <w:u w:val="single"/>
        </w:rPr>
        <w:t xml:space="preserve"> </w:t>
      </w:r>
      <w:r w:rsidRPr="008C3DC7">
        <w:rPr>
          <w:u w:val="single"/>
        </w:rPr>
        <w:t>constrains U.S. freedom of action.</w:t>
      </w:r>
    </w:p>
    <w:p w14:paraId="43F1BA61" w14:textId="77777777" w:rsidR="000D3413" w:rsidRPr="00646D72" w:rsidRDefault="000D3413" w:rsidP="000D3413"/>
    <w:p w14:paraId="2B87E917" w14:textId="77777777" w:rsidR="000D3413" w:rsidRDefault="000D3413" w:rsidP="000D3413"/>
    <w:p w14:paraId="1805E6A2" w14:textId="77777777" w:rsidR="000D3413" w:rsidRDefault="000D3413" w:rsidP="000D3413">
      <w:pPr>
        <w:pStyle w:val="Heading4"/>
      </w:pPr>
      <w:r>
        <w:t xml:space="preserve">A rising China will expand its military </w:t>
      </w:r>
      <w:r w:rsidRPr="0075042B">
        <w:rPr>
          <w:u w:val="single"/>
        </w:rPr>
        <w:t>globally</w:t>
      </w:r>
      <w:r>
        <w:t xml:space="preserve"> to become a </w:t>
      </w:r>
      <w:r w:rsidRPr="0075042B">
        <w:rPr>
          <w:u w:val="single"/>
        </w:rPr>
        <w:t>superpower</w:t>
      </w:r>
    </w:p>
    <w:p w14:paraId="356D8F12" w14:textId="77777777" w:rsidR="000D3413" w:rsidRPr="0075042B" w:rsidRDefault="000D3413" w:rsidP="000D3413">
      <w:proofErr w:type="spellStart"/>
      <w:r w:rsidRPr="00743934">
        <w:rPr>
          <w:rStyle w:val="Style13ptBold"/>
        </w:rPr>
        <w:t>Mearsheimer</w:t>
      </w:r>
      <w:proofErr w:type="spellEnd"/>
      <w:r w:rsidRPr="00743934">
        <w:rPr>
          <w:rStyle w:val="Style13ptBold"/>
        </w:rPr>
        <w:t xml:space="preserve"> 14</w:t>
      </w:r>
      <w:r>
        <w:t xml:space="preserve"> — John J. </w:t>
      </w:r>
      <w:proofErr w:type="spellStart"/>
      <w:r>
        <w:t>Mearsheimer</w:t>
      </w:r>
      <w:proofErr w:type="spellEnd"/>
      <w:r>
        <w:t xml:space="preserve">, Ph.D. in Government from Cornell, Distinguished Service Professor of Political Science and chair of the Political Science Department at the University of Chicago, co-director of the Program on International Security Policy, faculty member in the Committee on International Relations graduate program, member of the Advisory Council of The National Interest, former Fellow at the Council on Foreign Relations in New York, 2014 (“Can China Rise Peacefully?” </w:t>
      </w:r>
      <w:r>
        <w:rPr>
          <w:i/>
        </w:rPr>
        <w:t>The National Interest,</w:t>
      </w:r>
      <w:r>
        <w:t xml:space="preserve"> October 25</w:t>
      </w:r>
      <w:r w:rsidRPr="00743934">
        <w:rPr>
          <w:vertAlign w:val="superscript"/>
        </w:rPr>
        <w:t>th</w:t>
      </w:r>
      <w:r>
        <w:t xml:space="preserve">, Available Online at </w:t>
      </w:r>
      <w:hyperlink r:id="rId47" w:history="1">
        <w:r w:rsidRPr="00004353">
          <w:rPr>
            <w:rStyle w:val="Hyperlink"/>
          </w:rPr>
          <w:t>http://nationalinterest.org/commentary/can-china-rise-peacefully-10204</w:t>
        </w:r>
      </w:hyperlink>
      <w:r>
        <w:t>, Accessed 7-5-16)</w:t>
      </w:r>
    </w:p>
    <w:p w14:paraId="4716848C" w14:textId="77777777" w:rsidR="000D3413" w:rsidRPr="0075042B" w:rsidRDefault="000D3413" w:rsidP="000D3413">
      <w:pPr>
        <w:rPr>
          <w:rStyle w:val="StyleUnderline"/>
        </w:rPr>
      </w:pPr>
      <w:r w:rsidRPr="00102C63">
        <w:rPr>
          <w:rStyle w:val="StyleUnderline"/>
        </w:rPr>
        <w:t xml:space="preserve">In addition to pursuing regional hegemony, </w:t>
      </w:r>
      <w:r w:rsidRPr="009C39A8">
        <w:rPr>
          <w:rStyle w:val="StyleUnderline"/>
          <w:highlight w:val="yellow"/>
        </w:rPr>
        <w:t>a rising China will have strategic interests outside of Asia</w:t>
      </w:r>
      <w:r w:rsidRPr="00102C63">
        <w:rPr>
          <w:rStyle w:val="StyleUnderline"/>
        </w:rPr>
        <w:t>, just as the United States has important interests beyond the Western Hemisphere</w:t>
      </w:r>
      <w:r>
        <w:t xml:space="preserve">. In keeping with the dictates of offensive realism, </w:t>
      </w:r>
      <w:r w:rsidRPr="009C39A8">
        <w:rPr>
          <w:rStyle w:val="StyleUnderline"/>
          <w:highlight w:val="yellow"/>
        </w:rPr>
        <w:t xml:space="preserve">China will have good reason to interfere in the politics of the Americas so as to cause Washington trouble in its own backyard, thus </w:t>
      </w:r>
      <w:r w:rsidRPr="009C39A8">
        <w:rPr>
          <w:rStyle w:val="Emphasis"/>
          <w:highlight w:val="yellow"/>
        </w:rPr>
        <w:t>making it more difficult for the U.S. military to move freely around the world.</w:t>
      </w:r>
    </w:p>
    <w:p w14:paraId="45E7D4FD" w14:textId="77777777" w:rsidR="000D3413" w:rsidRDefault="000D3413" w:rsidP="000D3413">
      <w:r w:rsidRPr="0075042B">
        <w:rPr>
          <w:rStyle w:val="StyleUnderline"/>
        </w:rPr>
        <w:t xml:space="preserve">During the Cold War, the Soviet Union formed a close alliance with Cuba in good part for the purpose of interfering in America’s backyard. In the future, relations between the United States and a country like Brazil will perhaps worsen, creating an opportunity for China to form close ties with Brazil and maybe even station military forces in the Western Hemisphere. Additionally, </w:t>
      </w:r>
      <w:r w:rsidRPr="009C39A8">
        <w:rPr>
          <w:rStyle w:val="StyleUnderline"/>
          <w:highlight w:val="yellow"/>
        </w:rPr>
        <w:t>China will have powerful incentives to forge ties with Canada and Mexico and do whatever it can to weaken America’s dominance in North America</w:t>
      </w:r>
      <w:r w:rsidRPr="0075042B">
        <w:rPr>
          <w:rStyle w:val="StyleUnderline"/>
        </w:rPr>
        <w:t>. Its aim will not be to threaten the American homeland directly, but rather to distract the United States from looking abroad and force it to focus increased attention on its own neighborhood</w:t>
      </w:r>
      <w:r>
        <w:t>.</w:t>
      </w:r>
    </w:p>
    <w:p w14:paraId="69E2B77D" w14:textId="77777777" w:rsidR="000D3413" w:rsidRDefault="000D3413" w:rsidP="000D3413">
      <w:r>
        <w:t xml:space="preserve">This claim may sound implausible at present, but </w:t>
      </w:r>
      <w:r w:rsidRPr="0075042B">
        <w:rPr>
          <w:rStyle w:val="StyleUnderline"/>
        </w:rPr>
        <w:t xml:space="preserve">remember that the Soviets tried to put nuclear-armed missiles in Cuba in 1962, had more than 40,000 troops in Cuba that same year, and also provided Cuba with a wide variety of sophisticated conventional weapons. And </w:t>
      </w:r>
      <w:r w:rsidRPr="009C39A8">
        <w:rPr>
          <w:rStyle w:val="StyleUnderline"/>
          <w:highlight w:val="yellow"/>
        </w:rPr>
        <w:t>do not forget that the United States already has a huge military presence in China’s backyard</w:t>
      </w:r>
      <w:r w:rsidRPr="0075042B">
        <w:rPr>
          <w:rStyle w:val="StyleUnderline"/>
        </w:rPr>
        <w:t>.</w:t>
      </w:r>
    </w:p>
    <w:p w14:paraId="39A61E7C" w14:textId="77777777" w:rsidR="000D3413" w:rsidRPr="0075042B" w:rsidRDefault="000D3413" w:rsidP="000D3413">
      <w:pPr>
        <w:rPr>
          <w:rStyle w:val="StyleUnderline"/>
        </w:rPr>
      </w:pPr>
      <w:r w:rsidRPr="009C39A8">
        <w:rPr>
          <w:rStyle w:val="StyleUnderline"/>
          <w:highlight w:val="yellow"/>
        </w:rPr>
        <w:t>China will obviously want to limit America’s ability to project power elsewhere</w:t>
      </w:r>
      <w:r w:rsidRPr="0075042B">
        <w:rPr>
          <w:rStyle w:val="StyleUnderline"/>
        </w:rPr>
        <w:t xml:space="preserve">, in order to improve Beijing’s prospects of achieving regional hegemony in Asia. However, </w:t>
      </w:r>
      <w:r w:rsidRPr="009C39A8">
        <w:rPr>
          <w:rStyle w:val="StyleUnderline"/>
          <w:highlight w:val="yellow"/>
        </w:rPr>
        <w:t>China has other reasons for wanting to pin down the United States as much as possible in the Western Hemisphere</w:t>
      </w:r>
      <w:r w:rsidRPr="0075042B">
        <w:rPr>
          <w:rStyle w:val="StyleUnderline"/>
        </w:rPr>
        <w:t xml:space="preserve">. In particular, </w:t>
      </w:r>
      <w:r w:rsidRPr="009C39A8">
        <w:rPr>
          <w:rStyle w:val="StyleUnderline"/>
          <w:highlight w:val="yellow"/>
        </w:rPr>
        <w:t>China has major economic and political interests in Africa</w:t>
      </w:r>
      <w:r w:rsidRPr="0075042B">
        <w:rPr>
          <w:rStyle w:val="StyleUnderline"/>
        </w:rPr>
        <w:t xml:space="preserve">, which seem likely to increase in the future. Even more important, </w:t>
      </w:r>
      <w:r w:rsidRPr="009C39A8">
        <w:rPr>
          <w:rStyle w:val="StyleUnderline"/>
          <w:highlight w:val="yellow"/>
        </w:rPr>
        <w:t>China is heavily dependent on oil from the Persian Gulf</w:t>
      </w:r>
      <w:r w:rsidRPr="0075042B">
        <w:rPr>
          <w:rStyle w:val="StyleUnderline"/>
        </w:rPr>
        <w:t xml:space="preserve">, and that dependence is apt to grow significantly over time. </w:t>
      </w:r>
      <w:r w:rsidRPr="009C39A8">
        <w:rPr>
          <w:rStyle w:val="StyleUnderline"/>
          <w:highlight w:val="yellow"/>
        </w:rPr>
        <w:t>China</w:t>
      </w:r>
      <w:r w:rsidRPr="0075042B">
        <w:rPr>
          <w:rStyle w:val="StyleUnderline"/>
        </w:rPr>
        <w:t xml:space="preserve">, like the United States, </w:t>
      </w:r>
      <w:r w:rsidRPr="009C39A8">
        <w:rPr>
          <w:rStyle w:val="StyleUnderline"/>
          <w:highlight w:val="yellow"/>
        </w:rPr>
        <w:t>is almost certain to treat the Persian Gulf as a vital strategic interest, which means Beijing and Washington will eventually engage in serious security competition</w:t>
      </w:r>
      <w:r w:rsidRPr="0075042B">
        <w:rPr>
          <w:rStyle w:val="StyleUnderline"/>
        </w:rPr>
        <w:t xml:space="preserve"> in that region, much as the two superpowers did during the Cold War. Creating trouble for the United States in the Western Hemisphere will limit its ability to project power into the Persian Gulf and Africa.</w:t>
      </w:r>
    </w:p>
    <w:p w14:paraId="34EC605A" w14:textId="77777777" w:rsidR="000D3413" w:rsidRDefault="000D3413" w:rsidP="000D3413">
      <w:r>
        <w:t xml:space="preserve">To take this line of analysis a step further, </w:t>
      </w:r>
      <w:r w:rsidRPr="0075042B">
        <w:rPr>
          <w:rStyle w:val="StyleUnderline"/>
        </w:rPr>
        <w:t>most of the oil that China imports from the Gulf is transported by sea.</w:t>
      </w:r>
      <w:r>
        <w:t xml:space="preserve"> For all the talk about moving that oil by pipelines and railroads through Myanmar and Pakistan, the fact is that maritime transport is a much easier and cheaper option. However, for Chinese ships to reach the Gulf as well as Africa from China’s major ports along its eastern coast, they have to get from the South China Sea into the Indian Ocean, which are separated by various Southeast Asian countries. The only way for Chinese ships to move between these two large bodies of water is to go through three major passages. Specifically, they can go through the Strait of Malacca, which is surrounded by Indonesia, Malaysia, and Singapore, or they can go farther south and traverse either the Lombok or the </w:t>
      </w:r>
      <w:proofErr w:type="spellStart"/>
      <w:r>
        <w:t>Sunda</w:t>
      </w:r>
      <w:proofErr w:type="spellEnd"/>
      <w:r>
        <w:t xml:space="preserve"> Strait, each of which cuts through Indonesia and leads into the open waters of the Indian Ocean just to the northwest of Australia.</w:t>
      </w:r>
    </w:p>
    <w:p w14:paraId="6B392659" w14:textId="77777777" w:rsidR="000D3413" w:rsidRPr="0075042B" w:rsidRDefault="000D3413" w:rsidP="000D3413">
      <w:pPr>
        <w:rPr>
          <w:rStyle w:val="StyleUnderline"/>
        </w:rPr>
      </w:pPr>
      <w:r>
        <w:t xml:space="preserve">Chinese ships then have to traverse the Indian Ocean and the Arabian Sea to reach the Persian Gulf. After that, they have to return to China via the same route. </w:t>
      </w:r>
      <w:r w:rsidRPr="0075042B">
        <w:rPr>
          <w:rStyle w:val="StyleUnderline"/>
        </w:rPr>
        <w:t>Chinese leaders will surely want to control these sea lines of communication, just as the United States emphasizes the importance of controlling its primary sea routes. Thus, it is hardly surprising that there is widespread support in China for building a blue-water navy, which would allow China to project power around the world and control its main sea lines of communication.</w:t>
      </w:r>
    </w:p>
    <w:p w14:paraId="0A811361" w14:textId="77777777" w:rsidR="000D3413" w:rsidRDefault="000D3413" w:rsidP="000D3413">
      <w:pPr>
        <w:rPr>
          <w:rStyle w:val="Emphasis"/>
        </w:rPr>
      </w:pPr>
      <w:r>
        <w:t xml:space="preserve">In brief, </w:t>
      </w:r>
      <w:r w:rsidRPr="009C39A8">
        <w:rPr>
          <w:rStyle w:val="Emphasis"/>
          <w:highlight w:val="yellow"/>
        </w:rPr>
        <w:t>if China continues its rapid economic growth, it will almost certainly become a superpower, which means it will build the power-projection capability necessary to compete with the United States around the globe</w:t>
      </w:r>
      <w:r w:rsidRPr="0075042B">
        <w:rPr>
          <w:rStyle w:val="Emphasis"/>
        </w:rPr>
        <w:t>.</w:t>
      </w:r>
      <w:r>
        <w:t xml:space="preserve"> The two areas to which it is likely to pay the greatest attention are the Western Hemisphere and the Persian Gulf, although Africa will also be of marked importance to Beijing. </w:t>
      </w:r>
      <w:r w:rsidRPr="0075042B">
        <w:rPr>
          <w:rStyle w:val="StyleUnderline"/>
        </w:rPr>
        <w:t xml:space="preserve">In addition, </w:t>
      </w:r>
      <w:r w:rsidRPr="009C39A8">
        <w:rPr>
          <w:rStyle w:val="Emphasis"/>
          <w:highlight w:val="yellow"/>
        </w:rPr>
        <w:t>China will undoubtedly try to build military and naval forces that would allow it to reach those distant regions, much the way the United States has pursued sea control</w:t>
      </w:r>
      <w:r w:rsidRPr="0075042B">
        <w:rPr>
          <w:rStyle w:val="Emphasis"/>
        </w:rPr>
        <w:t>.</w:t>
      </w:r>
    </w:p>
    <w:p w14:paraId="14D12B36" w14:textId="77777777" w:rsidR="000D3413" w:rsidRPr="0075042B" w:rsidRDefault="000D3413" w:rsidP="000D3413"/>
    <w:p w14:paraId="37736838" w14:textId="77777777" w:rsidR="000D3413" w:rsidRPr="0037713A" w:rsidRDefault="000D3413" w:rsidP="000D3413">
      <w:pPr>
        <w:pStyle w:val="Heading4"/>
        <w:rPr>
          <w:rFonts w:cs="Arial Hebrew"/>
        </w:rPr>
      </w:pPr>
      <w:r w:rsidRPr="0037713A">
        <w:rPr>
          <w:rFonts w:cs="Arial Hebrew"/>
        </w:rPr>
        <w:t>China’s rise will allow for hegemon status to be reached – history proves</w:t>
      </w:r>
    </w:p>
    <w:p w14:paraId="61720F9F" w14:textId="77777777" w:rsidR="000D3413" w:rsidRPr="0037713A" w:rsidRDefault="000D3413" w:rsidP="000D3413">
      <w:pPr>
        <w:rPr>
          <w:rFonts w:eastAsia="Times New Roman" w:cs="Arial Hebrew"/>
          <w:color w:val="222222"/>
          <w:sz w:val="16"/>
          <w:szCs w:val="16"/>
          <w:shd w:val="clear" w:color="auto" w:fill="FFFFFF"/>
        </w:rPr>
      </w:pPr>
      <w:r w:rsidRPr="0037713A">
        <w:rPr>
          <w:rStyle w:val="Style13ptBold"/>
          <w:rFonts w:cs="Arial Hebrew"/>
        </w:rPr>
        <w:t>Hutchinson 13</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Martin, an author, market analyst and a former business and economics editor at United Press International, 2013 (“China's rise to hegemony,” Online Asia Times, June 25, Available Online at http://www.atimes.com/atimes/Global_Economy/GECON-01-250613.html, Accessed 07-07-2016, AV)</w:t>
      </w:r>
    </w:p>
    <w:p w14:paraId="6FCE3A73" w14:textId="77777777" w:rsidR="000D3413" w:rsidRPr="0037713A" w:rsidRDefault="000D3413" w:rsidP="000D3413">
      <w:pPr>
        <w:rPr>
          <w:rFonts w:cs="Arial Hebrew"/>
          <w:sz w:val="16"/>
        </w:rPr>
      </w:pPr>
    </w:p>
    <w:p w14:paraId="55A53900" w14:textId="77777777" w:rsidR="000D3413" w:rsidRPr="0037713A" w:rsidRDefault="000D3413" w:rsidP="000D3413">
      <w:pPr>
        <w:rPr>
          <w:rStyle w:val="StyleUnderline"/>
          <w:rFonts w:cs="Arial Hebrew"/>
        </w:rPr>
      </w:pPr>
      <w:r w:rsidRPr="009C39A8">
        <w:rPr>
          <w:rStyle w:val="StyleUnderline"/>
          <w:rFonts w:cs="Arial Hebrew"/>
          <w:highlight w:val="yellow"/>
        </w:rPr>
        <w:t>US</w:t>
      </w:r>
      <w:r w:rsidRPr="0037713A">
        <w:rPr>
          <w:rStyle w:val="StyleUnderline"/>
          <w:rFonts w:cs="Arial Hebrew"/>
        </w:rPr>
        <w:t xml:space="preserve"> economic, military and foreign </w:t>
      </w:r>
      <w:r w:rsidRPr="009C39A8">
        <w:rPr>
          <w:rStyle w:val="StyleUnderline"/>
          <w:rFonts w:cs="Arial Hebrew"/>
          <w:highlight w:val="yellow"/>
        </w:rPr>
        <w:t>policy blunders make China's global dominance appear entirely realistic</w:t>
      </w:r>
      <w:r w:rsidRPr="0037713A">
        <w:rPr>
          <w:rStyle w:val="StyleUnderline"/>
          <w:rFonts w:cs="Arial Hebrew"/>
        </w:rPr>
        <w:t xml:space="preserve">, and for many observers inevitable. </w:t>
      </w:r>
      <w:r w:rsidRPr="005C52D8">
        <w:rPr>
          <w:rStyle w:val="StyleUnderline"/>
          <w:rFonts w:cs="Arial Hebrew"/>
          <w:sz w:val="12"/>
        </w:rPr>
        <w:t>¶</w:t>
      </w:r>
      <w:r w:rsidRPr="0037713A">
        <w:rPr>
          <w:rFonts w:cs="Arial Hebrew"/>
          <w:sz w:val="10"/>
        </w:rPr>
        <w:t xml:space="preserve"> </w:t>
      </w:r>
      <w:r w:rsidRPr="0037713A">
        <w:rPr>
          <w:rStyle w:val="StyleUnderline"/>
          <w:rFonts w:cs="Arial Hebrew"/>
        </w:rPr>
        <w:t xml:space="preserve">Last week, the Nicaraguan congress approved a US$40 billion project for a Chinese company to build an </w:t>
      </w:r>
      <w:proofErr w:type="gramStart"/>
      <w:r w:rsidRPr="0037713A">
        <w:rPr>
          <w:rStyle w:val="StyleUnderline"/>
          <w:rFonts w:cs="Arial Hebrew"/>
        </w:rPr>
        <w:t>Isthmian</w:t>
      </w:r>
      <w:proofErr w:type="gramEnd"/>
      <w:r w:rsidRPr="0037713A">
        <w:rPr>
          <w:rStyle w:val="StyleUnderline"/>
          <w:rFonts w:cs="Arial Hebrew"/>
        </w:rPr>
        <w:t xml:space="preserve"> canal parallel to Panama's. </w:t>
      </w:r>
      <w:r w:rsidRPr="009C39A8">
        <w:rPr>
          <w:rStyle w:val="StyleUnderline"/>
          <w:rFonts w:cs="Arial Hebrew"/>
          <w:highlight w:val="yellow"/>
        </w:rPr>
        <w:t>For those of us prone to peering anxiously into the future, this gave a disquieting advance picture of the new world of Chinese hegemony into which we are probably entering</w:t>
      </w:r>
      <w:r w:rsidRPr="0037713A">
        <w:rPr>
          <w:rFonts w:cs="Arial Hebrew"/>
          <w:sz w:val="10"/>
        </w:rPr>
        <w:t xml:space="preserve">, whether we like it or not. As </w:t>
      </w:r>
      <w:proofErr w:type="gramStart"/>
      <w:r w:rsidRPr="0037713A">
        <w:rPr>
          <w:rFonts w:cs="Arial Hebrew"/>
          <w:sz w:val="10"/>
        </w:rPr>
        <w:t>president</w:t>
      </w:r>
      <w:proofErr w:type="gramEnd"/>
      <w:r w:rsidRPr="0037713A">
        <w:rPr>
          <w:rFonts w:cs="Arial Hebrew"/>
          <w:sz w:val="10"/>
        </w:rPr>
        <w:t xml:space="preserve"> Ronald Reagan famously remarked, Nicaragua is only two days' drive from Harlingen, Texas. And presumably we can rely on China to cut that down a bit by improving the road! </w:t>
      </w:r>
      <w:r w:rsidRPr="005C52D8">
        <w:rPr>
          <w:rFonts w:cs="Arial Hebrew"/>
          <w:sz w:val="12"/>
        </w:rPr>
        <w:t>¶</w:t>
      </w:r>
      <w:r w:rsidRPr="0037713A">
        <w:rPr>
          <w:rFonts w:cs="Arial Hebrew"/>
          <w:sz w:val="10"/>
        </w:rPr>
        <w:t xml:space="preserve"> </w:t>
      </w:r>
      <w:proofErr w:type="gramStart"/>
      <w:r w:rsidRPr="009C39A8">
        <w:rPr>
          <w:rStyle w:val="StyleUnderline"/>
          <w:rFonts w:cs="Arial Hebrew"/>
          <w:highlight w:val="yellow"/>
        </w:rPr>
        <w:t>Historically</w:t>
      </w:r>
      <w:proofErr w:type="gramEnd"/>
      <w:r w:rsidRPr="009C39A8">
        <w:rPr>
          <w:rStyle w:val="StyleUnderline"/>
          <w:rFonts w:cs="Arial Hebrew"/>
          <w:highlight w:val="yellow"/>
        </w:rPr>
        <w:t xml:space="preserve"> we must remember that the natural position of China is hegemony</w:t>
      </w:r>
      <w:r w:rsidRPr="0037713A">
        <w:rPr>
          <w:rStyle w:val="StyleUnderline"/>
          <w:rFonts w:cs="Arial Hebrew"/>
        </w:rPr>
        <w:t xml:space="preserve">, though for several hundred years it only achieved that position by being deliberately geographically obtuse. </w:t>
      </w:r>
      <w:r w:rsidRPr="0037713A">
        <w:rPr>
          <w:rFonts w:cs="Arial Hebrew"/>
          <w:sz w:val="10"/>
        </w:rPr>
        <w:t xml:space="preserve">Nevertheless, like ancient Egypt, for all but about 200 years of her history China has been militarily dominant over all powers it felt it had to deal with. </w:t>
      </w:r>
      <w:r w:rsidRPr="005C52D8">
        <w:rPr>
          <w:rFonts w:cs="Arial Hebrew"/>
          <w:sz w:val="12"/>
        </w:rPr>
        <w:t>¶</w:t>
      </w:r>
      <w:r w:rsidRPr="0037713A">
        <w:rPr>
          <w:rFonts w:cs="Arial Hebrew"/>
          <w:sz w:val="10"/>
        </w:rPr>
        <w:t xml:space="preserve"> We should also remember that the high point of Chinese civilization was not the early Ming period of exploration by Admiral Zheng He under the </w:t>
      </w:r>
      <w:proofErr w:type="spellStart"/>
      <w:r w:rsidRPr="0037713A">
        <w:rPr>
          <w:rFonts w:cs="Arial Hebrew"/>
          <w:sz w:val="10"/>
        </w:rPr>
        <w:t>Yongle</w:t>
      </w:r>
      <w:proofErr w:type="spellEnd"/>
      <w:r w:rsidRPr="0037713A">
        <w:rPr>
          <w:rFonts w:cs="Arial Hebrew"/>
          <w:sz w:val="10"/>
        </w:rPr>
        <w:t xml:space="preserve"> emperor, but the apogee of the Song dynasty some three centuries earlier. The Zheng He voyages, while gigantic in scale, were strategically very unambitious - they followed an entirely coastal route, not striking out away from the known world as Columbus was to do. </w:t>
      </w:r>
      <w:r w:rsidRPr="005C52D8">
        <w:rPr>
          <w:rFonts w:cs="Arial Hebrew"/>
          <w:sz w:val="12"/>
        </w:rPr>
        <w:t>¶</w:t>
      </w:r>
      <w:r w:rsidRPr="0037713A">
        <w:rPr>
          <w:rFonts w:cs="Arial Hebrew"/>
          <w:sz w:val="10"/>
        </w:rPr>
        <w:t xml:space="preserve"> Moreover, they were diplomatic efforts, rather than attempts to establish permanent trading routes, as the Portuguese were to do in the East Indies, or colonize new areas, as the Spanish were to do in Mexico. </w:t>
      </w:r>
      <w:r w:rsidRPr="005C52D8">
        <w:rPr>
          <w:rFonts w:cs="Arial Hebrew"/>
          <w:sz w:val="12"/>
        </w:rPr>
        <w:t>¶</w:t>
      </w:r>
      <w:r w:rsidRPr="0037713A">
        <w:rPr>
          <w:rFonts w:cs="Arial Hebrew"/>
          <w:sz w:val="10"/>
        </w:rPr>
        <w:t xml:space="preserve"> If Zheng He had discovered California, it's likely he would have done little with it; if he'd stretched his voyage to almost twice its length and sailed into Lisbon harbor, he would have been a spectacular sight for the Portuguese. However, his arrival would not have been psychologically daunting for the contemporaneous exploration efforts of Portugal's Henry the Navigator, who knew of China's existence and nature through the travels of Marco Polo a century earlier. </w:t>
      </w:r>
      <w:r w:rsidRPr="005C52D8">
        <w:rPr>
          <w:rFonts w:cs="Arial Hebrew"/>
          <w:sz w:val="12"/>
        </w:rPr>
        <w:t>¶</w:t>
      </w:r>
      <w:r w:rsidRPr="0037713A">
        <w:rPr>
          <w:rFonts w:cs="Arial Hebrew"/>
          <w:sz w:val="10"/>
        </w:rPr>
        <w:t xml:space="preserve"> Song dynasty civilization, on the other hand, was in terms of technology and lifestyle superior to anything that had preceded it, or anything that followed it until the Western Enlightenment 500 years later. Confucianism also is a very benign religion/philosophy compared with its Christian, Moslem, Hindu or even Buddhist approximate contemporaries. We should not judge China solely by the current regime, the remnants of a dictatorship of unparalleled brutality, but instead by its overall record, the peaks of which were very enlightened indeed. </w:t>
      </w:r>
      <w:r w:rsidRPr="005C52D8">
        <w:rPr>
          <w:rFonts w:cs="Arial Hebrew"/>
          <w:sz w:val="12"/>
        </w:rPr>
        <w:t>¶</w:t>
      </w:r>
      <w:r w:rsidRPr="0037713A">
        <w:rPr>
          <w:rFonts w:cs="Arial Hebrew"/>
          <w:sz w:val="10"/>
        </w:rPr>
        <w:t xml:space="preserve"> </w:t>
      </w:r>
      <w:proofErr w:type="gramStart"/>
      <w:r w:rsidRPr="0037713A">
        <w:rPr>
          <w:rStyle w:val="StyleUnderline"/>
          <w:rFonts w:cs="Arial Hebrew"/>
        </w:rPr>
        <w:t>There</w:t>
      </w:r>
      <w:proofErr w:type="gramEnd"/>
      <w:r w:rsidRPr="0037713A">
        <w:rPr>
          <w:rStyle w:val="StyleUnderline"/>
          <w:rFonts w:cs="Arial Hebrew"/>
        </w:rPr>
        <w:t xml:space="preserve"> is no question that China's enormous economic success in the last 40 years has brought forth a desire, both among the regime and among China's people as a whole, to resume the position of global dominance it enjoyed for two millennia. Ten years ago, this ambition would have seemed quixotic</w:t>
      </w:r>
      <w:r w:rsidRPr="0037713A">
        <w:rPr>
          <w:rFonts w:cs="Arial Hebrew"/>
          <w:sz w:val="10"/>
        </w:rPr>
        <w:t xml:space="preserve">, except over the time-frame of half a century or more. </w:t>
      </w:r>
      <w:r w:rsidRPr="0037713A">
        <w:rPr>
          <w:rStyle w:val="StyleUnderline"/>
          <w:rFonts w:cs="Arial Hebrew"/>
        </w:rPr>
        <w:t xml:space="preserve">Today, </w:t>
      </w:r>
      <w:r w:rsidRPr="009C39A8">
        <w:rPr>
          <w:rStyle w:val="StyleUnderline"/>
          <w:rFonts w:cs="Arial Hebrew"/>
          <w:highlight w:val="yellow"/>
        </w:rPr>
        <w:t>both because of China's economic successes and because of US economic, military and foreign policy blunders, it appears entirely realistic, and for many observers inevitable.</w:t>
      </w:r>
      <w:r w:rsidRPr="0037713A">
        <w:rPr>
          <w:rStyle w:val="StyleUnderline"/>
          <w:rFonts w:cs="Arial Hebrew"/>
        </w:rPr>
        <w:t xml:space="preserve"> </w:t>
      </w:r>
    </w:p>
    <w:p w14:paraId="3E888C24" w14:textId="77777777" w:rsidR="000D3413" w:rsidRPr="0037713A" w:rsidRDefault="000D3413" w:rsidP="000D3413">
      <w:pPr>
        <w:pStyle w:val="Heading4"/>
        <w:rPr>
          <w:rFonts w:cs="Arial Hebrew"/>
        </w:rPr>
      </w:pPr>
      <w:r w:rsidRPr="0037713A">
        <w:rPr>
          <w:rFonts w:cs="Arial Hebrew"/>
        </w:rPr>
        <w:t>China will displace the US if rise goes unchecked – non-peaceful transition is likely</w:t>
      </w:r>
    </w:p>
    <w:p w14:paraId="17752470" w14:textId="77777777" w:rsidR="000D3413" w:rsidRPr="0037713A" w:rsidRDefault="000D3413" w:rsidP="000D3413">
      <w:pPr>
        <w:rPr>
          <w:rFonts w:eastAsia="Times New Roman" w:cs="Arial Hebrew"/>
          <w:color w:val="222222"/>
          <w:sz w:val="16"/>
          <w:szCs w:val="16"/>
          <w:shd w:val="clear" w:color="auto" w:fill="FFFFFF"/>
        </w:rPr>
      </w:pPr>
      <w:proofErr w:type="spellStart"/>
      <w:r w:rsidRPr="0037713A">
        <w:rPr>
          <w:rStyle w:val="Style13ptBold"/>
          <w:rFonts w:cs="Arial Hebrew"/>
        </w:rPr>
        <w:t>Khong</w:t>
      </w:r>
      <w:proofErr w:type="spellEnd"/>
      <w:r w:rsidRPr="0037713A">
        <w:rPr>
          <w:rStyle w:val="Style13ptBold"/>
          <w:rFonts w:cs="Arial Hebrew"/>
        </w:rPr>
        <w:t xml:space="preserve"> 15</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Yuen </w:t>
      </w:r>
      <w:proofErr w:type="spellStart"/>
      <w:r w:rsidRPr="0037713A">
        <w:rPr>
          <w:rFonts w:eastAsia="Times New Roman" w:cs="Arial Hebrew"/>
          <w:color w:val="222222"/>
          <w:sz w:val="16"/>
          <w:szCs w:val="16"/>
          <w:shd w:val="clear" w:color="auto" w:fill="FFFFFF"/>
        </w:rPr>
        <w:t>Foong</w:t>
      </w:r>
      <w:proofErr w:type="spellEnd"/>
      <w:r w:rsidRPr="0037713A">
        <w:rPr>
          <w:rFonts w:eastAsia="Times New Roman" w:cs="Arial Hebrew"/>
          <w:color w:val="222222"/>
          <w:sz w:val="16"/>
          <w:szCs w:val="16"/>
          <w:shd w:val="clear" w:color="auto" w:fill="FFFFFF"/>
        </w:rPr>
        <w:t xml:space="preserve">, the Li </w:t>
      </w:r>
      <w:proofErr w:type="spellStart"/>
      <w:r w:rsidRPr="0037713A">
        <w:rPr>
          <w:rFonts w:eastAsia="Times New Roman" w:cs="Arial Hebrew"/>
          <w:color w:val="222222"/>
          <w:sz w:val="16"/>
          <w:szCs w:val="16"/>
          <w:shd w:val="clear" w:color="auto" w:fill="FFFFFF"/>
        </w:rPr>
        <w:t>Ka</w:t>
      </w:r>
      <w:proofErr w:type="spellEnd"/>
      <w:r w:rsidRPr="0037713A">
        <w:rPr>
          <w:rFonts w:eastAsia="Times New Roman" w:cs="Arial Hebrew"/>
          <w:color w:val="222222"/>
          <w:sz w:val="16"/>
          <w:szCs w:val="16"/>
          <w:shd w:val="clear" w:color="auto" w:fill="FFFFFF"/>
        </w:rPr>
        <w:t xml:space="preserve"> </w:t>
      </w:r>
      <w:proofErr w:type="spellStart"/>
      <w:r w:rsidRPr="0037713A">
        <w:rPr>
          <w:rFonts w:eastAsia="Times New Roman" w:cs="Arial Hebrew"/>
          <w:color w:val="222222"/>
          <w:sz w:val="16"/>
          <w:szCs w:val="16"/>
          <w:shd w:val="clear" w:color="auto" w:fill="FFFFFF"/>
        </w:rPr>
        <w:t>Shing</w:t>
      </w:r>
      <w:proofErr w:type="spellEnd"/>
      <w:r w:rsidRPr="0037713A">
        <w:rPr>
          <w:rFonts w:eastAsia="Times New Roman" w:cs="Arial Hebrew"/>
          <w:color w:val="222222"/>
          <w:sz w:val="16"/>
          <w:szCs w:val="16"/>
          <w:shd w:val="clear" w:color="auto" w:fill="FFFFFF"/>
        </w:rPr>
        <w:t xml:space="preserve"> Professor of Political Science at the Lee </w:t>
      </w:r>
      <w:proofErr w:type="spellStart"/>
      <w:r w:rsidRPr="0037713A">
        <w:rPr>
          <w:rFonts w:eastAsia="Times New Roman" w:cs="Arial Hebrew"/>
          <w:color w:val="222222"/>
          <w:sz w:val="16"/>
          <w:szCs w:val="16"/>
          <w:shd w:val="clear" w:color="auto" w:fill="FFFFFF"/>
        </w:rPr>
        <w:t>Kuan</w:t>
      </w:r>
      <w:proofErr w:type="spellEnd"/>
      <w:r w:rsidRPr="0037713A">
        <w:rPr>
          <w:rFonts w:eastAsia="Times New Roman" w:cs="Arial Hebrew"/>
          <w:color w:val="222222"/>
          <w:sz w:val="16"/>
          <w:szCs w:val="16"/>
          <w:shd w:val="clear" w:color="auto" w:fill="FFFFFF"/>
        </w:rPr>
        <w:t xml:space="preserve"> Yew School of Public Policy @ National University of Singapore, 2015 (“The reality of US-China competition,” The Straits Times, Dec 30, Available Online at http://www.straitstimes.com/opinion/the-reality-of-us-china-competition, Accessed 07-07-2016, AV)</w:t>
      </w:r>
    </w:p>
    <w:p w14:paraId="04038A9F" w14:textId="77777777" w:rsidR="000D3413" w:rsidRPr="0037713A" w:rsidRDefault="000D3413" w:rsidP="000D3413">
      <w:pPr>
        <w:rPr>
          <w:rStyle w:val="StyleUnderline"/>
          <w:rFonts w:cs="Arial Hebrew"/>
        </w:rPr>
      </w:pPr>
    </w:p>
    <w:p w14:paraId="16E9B681" w14:textId="77777777" w:rsidR="000D3413" w:rsidRPr="0037713A" w:rsidRDefault="000D3413" w:rsidP="000D3413">
      <w:pPr>
        <w:rPr>
          <w:rFonts w:cs="Arial Hebrew"/>
          <w:sz w:val="16"/>
        </w:rPr>
      </w:pPr>
      <w:r w:rsidRPr="009C39A8">
        <w:rPr>
          <w:rStyle w:val="StyleUnderline"/>
          <w:rFonts w:cs="Arial Hebrew"/>
          <w:highlight w:val="yellow"/>
        </w:rPr>
        <w:t>We are now on the verge of another power transition</w:t>
      </w:r>
      <w:r w:rsidRPr="0037713A">
        <w:rPr>
          <w:rFonts w:cs="Arial Hebrew"/>
          <w:sz w:val="16"/>
        </w:rPr>
        <w:t>.</w:t>
      </w:r>
      <w:r w:rsidRPr="005C52D8">
        <w:rPr>
          <w:rFonts w:cs="Arial Hebrew"/>
          <w:sz w:val="12"/>
        </w:rPr>
        <w:t>¶</w:t>
      </w:r>
      <w:r w:rsidRPr="0037713A">
        <w:rPr>
          <w:rFonts w:cs="Arial Hebrew"/>
          <w:sz w:val="16"/>
        </w:rPr>
        <w:t xml:space="preserve"> </w:t>
      </w:r>
      <w:proofErr w:type="gramStart"/>
      <w:r w:rsidRPr="0037713A">
        <w:rPr>
          <w:rStyle w:val="StyleUnderline"/>
          <w:rFonts w:cs="Arial Hebrew"/>
        </w:rPr>
        <w:t>Although</w:t>
      </w:r>
      <w:proofErr w:type="gramEnd"/>
      <w:r w:rsidRPr="0037713A">
        <w:rPr>
          <w:rStyle w:val="StyleUnderline"/>
          <w:rFonts w:cs="Arial Hebrew"/>
        </w:rPr>
        <w:t xml:space="preserve"> the transition will be decades in the making, we are already experiencing the initial tremors. </w:t>
      </w:r>
      <w:r w:rsidRPr="009C39A8">
        <w:rPr>
          <w:rStyle w:val="StyleUnderline"/>
          <w:rFonts w:cs="Arial Hebrew"/>
          <w:highlight w:val="yellow"/>
        </w:rPr>
        <w:t>This explains why the contemporary backdrop of US-China relations is one of strategic distrust</w:t>
      </w:r>
      <w:r w:rsidRPr="0037713A">
        <w:rPr>
          <w:rFonts w:cs="Arial Hebrew"/>
          <w:sz w:val="16"/>
        </w:rPr>
        <w:t xml:space="preserve">, to use the words of a recent Brookings report by authors Kenneth </w:t>
      </w:r>
      <w:proofErr w:type="spellStart"/>
      <w:r w:rsidRPr="0037713A">
        <w:rPr>
          <w:rFonts w:cs="Arial Hebrew"/>
          <w:sz w:val="16"/>
        </w:rPr>
        <w:t>Lieberthal</w:t>
      </w:r>
      <w:proofErr w:type="spellEnd"/>
      <w:r w:rsidRPr="0037713A">
        <w:rPr>
          <w:rFonts w:cs="Arial Hebrew"/>
          <w:sz w:val="16"/>
        </w:rPr>
        <w:t xml:space="preserve"> and Wang </w:t>
      </w:r>
      <w:proofErr w:type="spellStart"/>
      <w:r w:rsidRPr="0037713A">
        <w:rPr>
          <w:rFonts w:cs="Arial Hebrew"/>
          <w:sz w:val="16"/>
        </w:rPr>
        <w:t>Jisi</w:t>
      </w:r>
      <w:proofErr w:type="spellEnd"/>
      <w:r w:rsidRPr="0037713A">
        <w:rPr>
          <w:rFonts w:cs="Arial Hebrew"/>
          <w:sz w:val="16"/>
        </w:rPr>
        <w:t>.</w:t>
      </w:r>
      <w:r w:rsidRPr="005C52D8">
        <w:rPr>
          <w:rFonts w:cs="Arial Hebrew"/>
          <w:sz w:val="12"/>
        </w:rPr>
        <w:t>¶</w:t>
      </w:r>
      <w:r w:rsidRPr="0037713A">
        <w:rPr>
          <w:rFonts w:cs="Arial Hebrew"/>
          <w:sz w:val="16"/>
        </w:rPr>
        <w:t xml:space="preserve"> </w:t>
      </w:r>
      <w:r w:rsidRPr="009C39A8">
        <w:rPr>
          <w:rStyle w:val="StyleUnderline"/>
          <w:rFonts w:cs="Arial Hebrew"/>
          <w:highlight w:val="yellow"/>
        </w:rPr>
        <w:t>The US and China</w:t>
      </w:r>
      <w:r w:rsidRPr="0037713A">
        <w:rPr>
          <w:rStyle w:val="StyleUnderline"/>
          <w:rFonts w:cs="Arial Hebrew"/>
        </w:rPr>
        <w:t xml:space="preserve"> will continue to cooperate on issues where they have common interests</w:t>
      </w:r>
      <w:r w:rsidRPr="0037713A">
        <w:rPr>
          <w:rFonts w:cs="Arial Hebrew"/>
          <w:sz w:val="16"/>
        </w:rPr>
        <w:t>, such as climate change and the fight against the Islamic State in Iraq and Syria,</w:t>
      </w:r>
      <w:r w:rsidRPr="0037713A">
        <w:rPr>
          <w:rStyle w:val="StyleUnderline"/>
          <w:rFonts w:cs="Arial Hebrew"/>
        </w:rPr>
        <w:t xml:space="preserve"> but they </w:t>
      </w:r>
      <w:r w:rsidRPr="009C39A8">
        <w:rPr>
          <w:rStyle w:val="StyleUnderline"/>
          <w:rFonts w:cs="Arial Hebrew"/>
          <w:highlight w:val="yellow"/>
        </w:rPr>
        <w:t>will most certainly compete when their interests conflict</w:t>
      </w:r>
      <w:r w:rsidRPr="0037713A">
        <w:rPr>
          <w:rStyle w:val="StyleUnderline"/>
          <w:rFonts w:cs="Arial Hebrew"/>
        </w:rPr>
        <w:t>.</w:t>
      </w:r>
      <w:r w:rsidRPr="005C52D8">
        <w:rPr>
          <w:rFonts w:cs="Arial Hebrew"/>
          <w:sz w:val="12"/>
        </w:rPr>
        <w:t>¶</w:t>
      </w:r>
      <w:r w:rsidRPr="0037713A">
        <w:rPr>
          <w:rFonts w:cs="Arial Hebrew"/>
          <w:sz w:val="16"/>
        </w:rPr>
        <w:t xml:space="preserve"> </w:t>
      </w:r>
      <w:r w:rsidRPr="009C39A8">
        <w:rPr>
          <w:rStyle w:val="StyleUnderline"/>
          <w:rFonts w:cs="Arial Hebrew"/>
          <w:highlight w:val="yellow"/>
        </w:rPr>
        <w:t>China's assertiveness in the South China Sea is a result of its improved capabilities</w:t>
      </w:r>
      <w:r w:rsidRPr="0037713A">
        <w:rPr>
          <w:rStyle w:val="StyleUnderline"/>
          <w:rFonts w:cs="Arial Hebrew"/>
        </w:rPr>
        <w:t xml:space="preserve"> to enforce its views, while the Obama administration's dispatch of the USS Lassen to the vicinity of the </w:t>
      </w:r>
      <w:proofErr w:type="spellStart"/>
      <w:r w:rsidRPr="0037713A">
        <w:rPr>
          <w:rStyle w:val="StyleUnderline"/>
          <w:rFonts w:cs="Arial Hebrew"/>
        </w:rPr>
        <w:t>Subi</w:t>
      </w:r>
      <w:proofErr w:type="spellEnd"/>
      <w:r w:rsidRPr="0037713A">
        <w:rPr>
          <w:rStyle w:val="StyleUnderline"/>
          <w:rFonts w:cs="Arial Hebrew"/>
        </w:rPr>
        <w:t xml:space="preserve"> and Mischief reefs on</w:t>
      </w:r>
      <w:r w:rsidRPr="0037713A">
        <w:rPr>
          <w:rFonts w:cs="Arial Hebrew"/>
          <w:sz w:val="16"/>
        </w:rPr>
        <w:t xml:space="preserve"> freedom of navigation (</w:t>
      </w:r>
      <w:r w:rsidRPr="0037713A">
        <w:rPr>
          <w:rStyle w:val="StyleUnderline"/>
          <w:rFonts w:cs="Arial Hebrew"/>
        </w:rPr>
        <w:t>FON</w:t>
      </w:r>
      <w:r w:rsidRPr="0037713A">
        <w:rPr>
          <w:rFonts w:cs="Arial Hebrew"/>
          <w:sz w:val="16"/>
        </w:rPr>
        <w:t xml:space="preserve">) </w:t>
      </w:r>
      <w:r w:rsidRPr="0037713A">
        <w:rPr>
          <w:rStyle w:val="StyleUnderline"/>
          <w:rFonts w:cs="Arial Hebrew"/>
        </w:rPr>
        <w:t>grounds is a display of its disagreement with China</w:t>
      </w:r>
      <w:r w:rsidRPr="0037713A">
        <w:rPr>
          <w:rFonts w:cs="Arial Hebrew"/>
          <w:sz w:val="16"/>
        </w:rPr>
        <w:t xml:space="preserve"> on who has sovereignty over those reefs.</w:t>
      </w:r>
      <w:r w:rsidRPr="005C52D8">
        <w:rPr>
          <w:rFonts w:cs="Arial Hebrew"/>
          <w:sz w:val="12"/>
        </w:rPr>
        <w:t>¶</w:t>
      </w:r>
      <w:r w:rsidRPr="0037713A">
        <w:rPr>
          <w:rFonts w:cs="Arial Hebrew"/>
          <w:sz w:val="16"/>
        </w:rPr>
        <w:t xml:space="preserve"> </w:t>
      </w:r>
      <w:r w:rsidRPr="0037713A">
        <w:rPr>
          <w:rStyle w:val="StyleUnderline"/>
          <w:rFonts w:cs="Arial Hebrew"/>
        </w:rPr>
        <w:t>Portraying the FON as a "public good" and determining when it may be at risk</w:t>
      </w:r>
      <w:r w:rsidRPr="0037713A">
        <w:rPr>
          <w:rFonts w:cs="Arial Hebrew"/>
          <w:sz w:val="16"/>
        </w:rPr>
        <w:t xml:space="preserve">, that is, making and enforcing the rules of the game, are the prerogatives of the hegemon, and it </w:t>
      </w:r>
      <w:r w:rsidRPr="0037713A">
        <w:rPr>
          <w:rStyle w:val="StyleUnderline"/>
          <w:rFonts w:cs="Arial Hebrew"/>
        </w:rPr>
        <w:t>is this that riles China most: Why should the US continue to make and enforce the rules?</w:t>
      </w:r>
      <w:r w:rsidRPr="005C52D8">
        <w:rPr>
          <w:rStyle w:val="StyleUnderline"/>
          <w:rFonts w:cs="Arial Hebrew"/>
          <w:sz w:val="12"/>
        </w:rPr>
        <w:t>¶</w:t>
      </w:r>
      <w:r w:rsidRPr="0037713A">
        <w:rPr>
          <w:rFonts w:cs="Arial Hebrew"/>
          <w:sz w:val="16"/>
        </w:rPr>
        <w:t xml:space="preserve"> To be sure, China has gained substantially from many of the existing rules and therefore is unlikely to want to overturn things fundamentally, but it certainly wants to have a greater say in shaping the rules and, where possible, adjust them to suit its preferences.</w:t>
      </w:r>
      <w:r w:rsidRPr="005C52D8">
        <w:rPr>
          <w:rFonts w:cs="Arial Hebrew"/>
          <w:sz w:val="12"/>
        </w:rPr>
        <w:t>¶</w:t>
      </w:r>
      <w:r w:rsidRPr="0037713A">
        <w:rPr>
          <w:rFonts w:cs="Arial Hebrew"/>
          <w:sz w:val="16"/>
        </w:rPr>
        <w:t xml:space="preserve"> This is where the TPP, AIIB, the yuan, and the One Belt, One Road (OBOR) initiative come in. It is true that President Barack Obama's quip about not wanting to let China make the rules was aimed in part at Congress and the American public, to obtain their support in negotiating and ratifying the TPP. But presidents must also anticipate the consequences of their rhetoric.</w:t>
      </w:r>
      <w:r w:rsidRPr="005C52D8">
        <w:rPr>
          <w:rFonts w:cs="Arial Hebrew"/>
          <w:sz w:val="12"/>
        </w:rPr>
        <w:t>¶</w:t>
      </w:r>
      <w:r w:rsidRPr="0037713A">
        <w:rPr>
          <w:rFonts w:cs="Arial Hebrew"/>
          <w:sz w:val="16"/>
        </w:rPr>
        <w:t xml:space="preserve"> </w:t>
      </w:r>
      <w:proofErr w:type="gramStart"/>
      <w:r w:rsidRPr="0037713A">
        <w:rPr>
          <w:rStyle w:val="StyleUnderline"/>
          <w:rFonts w:cs="Arial Hebrew"/>
        </w:rPr>
        <w:t>As</w:t>
      </w:r>
      <w:proofErr w:type="gramEnd"/>
      <w:r w:rsidRPr="0037713A">
        <w:rPr>
          <w:rStyle w:val="StyleUnderline"/>
          <w:rFonts w:cs="Arial Hebrew"/>
        </w:rPr>
        <w:t xml:space="preserve"> the second-largest economy, </w:t>
      </w:r>
      <w:r w:rsidRPr="009C39A8">
        <w:rPr>
          <w:rStyle w:val="StyleUnderline"/>
          <w:rFonts w:cs="Arial Hebrew"/>
          <w:highlight w:val="yellow"/>
        </w:rPr>
        <w:t>China wants and expects to have a role in making those rules.</w:t>
      </w:r>
      <w:r w:rsidRPr="0037713A">
        <w:rPr>
          <w:rStyle w:val="StyleUnderline"/>
          <w:rFonts w:cs="Arial Hebrew"/>
        </w:rPr>
        <w:t xml:space="preserve"> The US, in suggesting that it wants to keep China out, is saying that it should be making all the rules. It implies that the US is not prepared to grant China the "co-equality" it desires this century. </w:t>
      </w:r>
      <w:r w:rsidRPr="009C39A8">
        <w:rPr>
          <w:rStyle w:val="StyleUnderline"/>
          <w:rFonts w:cs="Arial Hebrew"/>
          <w:highlight w:val="yellow"/>
        </w:rPr>
        <w:t>This sets the stage for competition</w:t>
      </w:r>
      <w:r w:rsidRPr="0037713A">
        <w:rPr>
          <w:rStyle w:val="StyleUnderline"/>
          <w:rFonts w:cs="Arial Hebrew"/>
        </w:rPr>
        <w:t xml:space="preserve">. </w:t>
      </w:r>
      <w:r w:rsidRPr="0037713A">
        <w:rPr>
          <w:rFonts w:cs="Arial Hebrew"/>
          <w:sz w:val="16"/>
        </w:rPr>
        <w:t>Hence China's push for the Regional Comprehensive Economic Partnership (RCEP), which excludes the US, which gives it the chance to make the rules, as well as the AIIB and OBOR.</w:t>
      </w:r>
      <w:r w:rsidRPr="005C52D8">
        <w:rPr>
          <w:rFonts w:cs="Arial Hebrew"/>
          <w:sz w:val="12"/>
        </w:rPr>
        <w:t>¶</w:t>
      </w:r>
      <w:r w:rsidRPr="0037713A">
        <w:rPr>
          <w:rFonts w:cs="Arial Hebrew"/>
          <w:sz w:val="16"/>
        </w:rPr>
        <w:t xml:space="preserve"> We are witnessing the beginnings of an economic-political-strategic competition whose outcome is hard to predict. </w:t>
      </w:r>
      <w:r w:rsidRPr="009C39A8">
        <w:rPr>
          <w:rStyle w:val="StyleUnderline"/>
          <w:rFonts w:cs="Arial Hebrew"/>
          <w:highlight w:val="yellow"/>
        </w:rPr>
        <w:t>China's setting up of the AIIB, dreaming up of OBOR, and pushing for RCEP are all attempts at creating alternative institutions</w:t>
      </w:r>
      <w:r w:rsidRPr="0037713A">
        <w:rPr>
          <w:rStyle w:val="StyleUnderline"/>
          <w:rFonts w:cs="Arial Hebrew"/>
        </w:rPr>
        <w:t xml:space="preserve"> and platforms that will enable it to project economic power, influence friends, and corral allies in the coming competition with the US.</w:t>
      </w:r>
      <w:r w:rsidRPr="005C52D8">
        <w:rPr>
          <w:rStyle w:val="StyleUnderline"/>
          <w:rFonts w:cs="Arial Hebrew"/>
          <w:sz w:val="12"/>
        </w:rPr>
        <w:t>¶</w:t>
      </w:r>
      <w:r w:rsidRPr="0037713A">
        <w:rPr>
          <w:rFonts w:cs="Arial Hebrew"/>
          <w:sz w:val="16"/>
        </w:rPr>
        <w:t xml:space="preserve"> </w:t>
      </w:r>
      <w:r w:rsidRPr="0037713A">
        <w:rPr>
          <w:rStyle w:val="StyleUnderline"/>
          <w:rFonts w:cs="Arial Hebrew"/>
        </w:rPr>
        <w:t>Getting Britain to defy the US and join the AIIB as a founding member was a political coup.</w:t>
      </w:r>
      <w:r w:rsidRPr="0037713A">
        <w:rPr>
          <w:rFonts w:cs="Arial Hebrew"/>
          <w:sz w:val="16"/>
        </w:rPr>
        <w:t xml:space="preserve"> The fact that the US' other European allies quickly followed Britain's path will not be lost on it. Britain is already hedging its bets on the future sources of its economic well-being.</w:t>
      </w:r>
      <w:r w:rsidRPr="005C52D8">
        <w:rPr>
          <w:rFonts w:cs="Arial Hebrew"/>
          <w:sz w:val="12"/>
        </w:rPr>
        <w:t>¶</w:t>
      </w:r>
      <w:r w:rsidRPr="0037713A">
        <w:rPr>
          <w:rFonts w:cs="Arial Hebrew"/>
          <w:sz w:val="16"/>
        </w:rPr>
        <w:t xml:space="preserve"> </w:t>
      </w:r>
      <w:r w:rsidRPr="0037713A">
        <w:rPr>
          <w:rStyle w:val="StyleUnderline"/>
          <w:rFonts w:cs="Arial Hebrew"/>
        </w:rPr>
        <w:t>OBOR, if successful</w:t>
      </w:r>
      <w:r w:rsidRPr="0037713A">
        <w:rPr>
          <w:rFonts w:cs="Arial Hebrew"/>
          <w:sz w:val="16"/>
        </w:rPr>
        <w:t xml:space="preserve"> (although that is a big if), </w:t>
      </w:r>
      <w:r w:rsidRPr="0037713A">
        <w:rPr>
          <w:rStyle w:val="StyleUnderline"/>
          <w:rFonts w:cs="Arial Hebrew"/>
        </w:rPr>
        <w:t>will amount to the grandest of grand strategies, where China leverages on its comparative economic advantage</w:t>
      </w:r>
      <w:r w:rsidRPr="0037713A">
        <w:rPr>
          <w:rFonts w:cs="Arial Hebrew"/>
          <w:sz w:val="16"/>
        </w:rPr>
        <w:t xml:space="preserve"> (infrastructure and connectivity), </w:t>
      </w:r>
      <w:r w:rsidRPr="0037713A">
        <w:rPr>
          <w:rStyle w:val="StyleUnderline"/>
          <w:rFonts w:cs="Arial Hebrew"/>
        </w:rPr>
        <w:t>history</w:t>
      </w:r>
      <w:r w:rsidRPr="0037713A">
        <w:rPr>
          <w:rFonts w:cs="Arial Hebrew"/>
          <w:sz w:val="16"/>
        </w:rPr>
        <w:t xml:space="preserve"> (land and maritime silk routes), and norms (non-intervention) to conjure an economic orbit connecting the underdeveloped western regions of China to Central Asia, the Middle East and Europe by land.</w:t>
      </w:r>
      <w:r w:rsidRPr="005C52D8">
        <w:rPr>
          <w:rFonts w:cs="Arial Hebrew"/>
          <w:sz w:val="12"/>
        </w:rPr>
        <w:t>¶</w:t>
      </w:r>
      <w:r w:rsidRPr="0037713A">
        <w:rPr>
          <w:rFonts w:cs="Arial Hebrew"/>
          <w:sz w:val="16"/>
        </w:rPr>
        <w:t xml:space="preserve"> The maritime route seeks to connect coastal China with South-east Asia, South Asia, Africa, and Southern/Northern Europe. Notice that the US is not part of the scheme.</w:t>
      </w:r>
      <w:r w:rsidRPr="005C52D8">
        <w:rPr>
          <w:rFonts w:cs="Arial Hebrew"/>
          <w:sz w:val="12"/>
        </w:rPr>
        <w:t>¶</w:t>
      </w:r>
      <w:r w:rsidRPr="0037713A">
        <w:rPr>
          <w:rFonts w:cs="Arial Hebrew"/>
          <w:sz w:val="16"/>
        </w:rPr>
        <w:t xml:space="preserve"> </w:t>
      </w:r>
      <w:proofErr w:type="gramStart"/>
      <w:r w:rsidRPr="0037713A">
        <w:rPr>
          <w:rFonts w:cs="Arial Hebrew"/>
          <w:sz w:val="16"/>
        </w:rPr>
        <w:t>The</w:t>
      </w:r>
      <w:proofErr w:type="gramEnd"/>
      <w:r w:rsidRPr="0037713A">
        <w:rPr>
          <w:rFonts w:cs="Arial Hebrew"/>
          <w:sz w:val="16"/>
        </w:rPr>
        <w:t xml:space="preserve"> obstacles to OBOR's success are formidable, but if it </w:t>
      </w:r>
      <w:proofErr w:type="spellStart"/>
      <w:r w:rsidRPr="0037713A">
        <w:rPr>
          <w:rFonts w:cs="Arial Hebrew"/>
          <w:sz w:val="16"/>
        </w:rPr>
        <w:t>materialises</w:t>
      </w:r>
      <w:proofErr w:type="spellEnd"/>
      <w:r w:rsidRPr="0037713A">
        <w:rPr>
          <w:rFonts w:cs="Arial Hebrew"/>
          <w:sz w:val="16"/>
        </w:rPr>
        <w:t>, the political payoff for China will be significant political influence among the 65 countries participating in the project. The fact that China's OBOR strategy is driven by excess internal economic capacity and expertise do not detract from its strategic implications.</w:t>
      </w:r>
      <w:r w:rsidRPr="005C52D8">
        <w:rPr>
          <w:rFonts w:cs="Arial Hebrew"/>
          <w:sz w:val="12"/>
        </w:rPr>
        <w:t>¶</w:t>
      </w:r>
      <w:r w:rsidRPr="0037713A">
        <w:rPr>
          <w:rFonts w:cs="Arial Hebrew"/>
          <w:sz w:val="16"/>
        </w:rPr>
        <w:t xml:space="preserve"> </w:t>
      </w:r>
      <w:r w:rsidRPr="0037713A">
        <w:rPr>
          <w:rStyle w:val="StyleUnderline"/>
          <w:rFonts w:cs="Arial Hebrew"/>
        </w:rPr>
        <w:t>The US has not been sitting idle all this while. On the economic front, the precursor of the TPP may have been initiated by four smaller Pacific nations</w:t>
      </w:r>
      <w:r w:rsidRPr="0037713A">
        <w:rPr>
          <w:rFonts w:cs="Arial Hebrew"/>
          <w:sz w:val="16"/>
        </w:rPr>
        <w:t xml:space="preserve"> (including Singapore), but the US was able to hijack or build on the initiative to make it a mega trade pact involving 12 major trading nations. </w:t>
      </w:r>
      <w:r w:rsidRPr="009C39A8">
        <w:rPr>
          <w:rStyle w:val="StyleUnderline"/>
          <w:rFonts w:cs="Arial Hebrew"/>
          <w:highlight w:val="yellow"/>
        </w:rPr>
        <w:t>Until the TPP, the US had not been very pro-active on the Asia-Pacific economic front</w:t>
      </w:r>
      <w:r w:rsidRPr="0037713A">
        <w:rPr>
          <w:rFonts w:cs="Arial Hebrew"/>
          <w:sz w:val="16"/>
        </w:rPr>
        <w:t>, so the timing of its reclaiming of the economic mantle in the Asia-Pacific region needs to be explained.</w:t>
      </w:r>
      <w:r w:rsidRPr="005C52D8">
        <w:rPr>
          <w:rFonts w:cs="Arial Hebrew"/>
          <w:sz w:val="12"/>
        </w:rPr>
        <w:t>¶</w:t>
      </w:r>
      <w:r w:rsidRPr="0037713A">
        <w:rPr>
          <w:rFonts w:cs="Arial Hebrew"/>
          <w:sz w:val="16"/>
        </w:rPr>
        <w:t xml:space="preserve"> In my view, </w:t>
      </w:r>
      <w:r w:rsidRPr="009C39A8">
        <w:rPr>
          <w:rStyle w:val="StyleUnderline"/>
          <w:rFonts w:cs="Arial Hebrew"/>
          <w:highlight w:val="yellow"/>
        </w:rPr>
        <w:t>it has to do with the changing economic landscape of Asia - China has replaced the US as the No. 1 trading partner of most countries in the Asia-Pacific region</w:t>
      </w:r>
      <w:r w:rsidRPr="0037713A">
        <w:rPr>
          <w:rStyle w:val="StyleUnderline"/>
          <w:rFonts w:cs="Arial Hebrew"/>
        </w:rPr>
        <w:t>, including most of America's allies</w:t>
      </w:r>
      <w:r w:rsidRPr="0037713A">
        <w:rPr>
          <w:rFonts w:cs="Arial Hebrew"/>
          <w:sz w:val="16"/>
        </w:rPr>
        <w:t xml:space="preserve">. The US needs to stage an economic comeback and the TPP is </w:t>
      </w:r>
      <w:proofErr w:type="gramStart"/>
      <w:r w:rsidRPr="0037713A">
        <w:rPr>
          <w:rFonts w:cs="Arial Hebrew"/>
          <w:sz w:val="16"/>
        </w:rPr>
        <w:t>it.</w:t>
      </w:r>
      <w:proofErr w:type="gramEnd"/>
      <w:r w:rsidRPr="0037713A">
        <w:rPr>
          <w:rFonts w:cs="Arial Hebrew"/>
          <w:sz w:val="16"/>
        </w:rPr>
        <w:t xml:space="preserve"> It is the economic counterpart to the military rebalancing announced by the Obama administration in 2011.</w:t>
      </w:r>
      <w:r w:rsidRPr="005C52D8">
        <w:rPr>
          <w:rFonts w:cs="Arial Hebrew"/>
          <w:sz w:val="12"/>
        </w:rPr>
        <w:t>¶</w:t>
      </w:r>
      <w:r w:rsidRPr="0037713A">
        <w:rPr>
          <w:rFonts w:cs="Arial Hebrew"/>
          <w:sz w:val="16"/>
        </w:rPr>
        <w:t xml:space="preserve"> </w:t>
      </w:r>
      <w:proofErr w:type="gramStart"/>
      <w:r w:rsidRPr="0037713A">
        <w:rPr>
          <w:rFonts w:cs="Arial Hebrew"/>
          <w:sz w:val="16"/>
        </w:rPr>
        <w:t>Less</w:t>
      </w:r>
      <w:proofErr w:type="gramEnd"/>
      <w:r w:rsidRPr="0037713A">
        <w:rPr>
          <w:rFonts w:cs="Arial Hebrew"/>
          <w:sz w:val="16"/>
        </w:rPr>
        <w:t xml:space="preserve"> noticed, but utterly crucial, is the fact that in the last decade or so, </w:t>
      </w:r>
      <w:r w:rsidRPr="0037713A">
        <w:rPr>
          <w:rStyle w:val="StyleUnderline"/>
          <w:rFonts w:cs="Arial Hebrew"/>
        </w:rPr>
        <w:t>the US has also consolidated and upgraded all its military alliances in the Asia-Pacific region</w:t>
      </w:r>
      <w:r w:rsidRPr="0037713A">
        <w:rPr>
          <w:rFonts w:cs="Arial Hebrew"/>
          <w:sz w:val="16"/>
        </w:rPr>
        <w:t>. All its military allies have non-</w:t>
      </w:r>
      <w:proofErr w:type="spellStart"/>
      <w:r w:rsidRPr="0037713A">
        <w:rPr>
          <w:rFonts w:cs="Arial Hebrew"/>
          <w:sz w:val="16"/>
        </w:rPr>
        <w:t>Nato</w:t>
      </w:r>
      <w:proofErr w:type="spellEnd"/>
      <w:r w:rsidRPr="0037713A">
        <w:rPr>
          <w:rFonts w:cs="Arial Hebrew"/>
          <w:sz w:val="16"/>
        </w:rPr>
        <w:t xml:space="preserve"> major ally status, and bilateral agreements have been strengthened, while strategic cooperation between US allies and partners, such as Japan-Australia and Japan-India, was strongly encouraged. US military predominance is likely to remain a constant feature of the region for decades to come.</w:t>
      </w:r>
      <w:r w:rsidRPr="005C52D8">
        <w:rPr>
          <w:rFonts w:cs="Arial Hebrew"/>
          <w:sz w:val="12"/>
        </w:rPr>
        <w:t>¶</w:t>
      </w:r>
      <w:r w:rsidRPr="0037713A">
        <w:rPr>
          <w:rFonts w:cs="Arial Hebrew"/>
          <w:sz w:val="16"/>
        </w:rPr>
        <w:t xml:space="preserve"> </w:t>
      </w:r>
      <w:r w:rsidRPr="0037713A">
        <w:rPr>
          <w:rStyle w:val="StyleUnderline"/>
          <w:rFonts w:cs="Arial Hebrew"/>
        </w:rPr>
        <w:t>Recent economic developments therefore cannot be viewed in isolation from the politics associated with them and, more specifically, the politics of power transition.</w:t>
      </w:r>
      <w:r w:rsidRPr="005C52D8">
        <w:rPr>
          <w:rStyle w:val="StyleUnderline"/>
          <w:rFonts w:cs="Arial Hebrew"/>
          <w:sz w:val="12"/>
        </w:rPr>
        <w:t>¶</w:t>
      </w:r>
      <w:r w:rsidRPr="0037713A">
        <w:rPr>
          <w:rStyle w:val="StyleUnderline"/>
          <w:rFonts w:cs="Arial Hebrew"/>
          <w:sz w:val="12"/>
        </w:rPr>
        <w:t xml:space="preserve"> </w:t>
      </w:r>
      <w:r w:rsidRPr="0037713A">
        <w:rPr>
          <w:rStyle w:val="StyleUnderline"/>
          <w:rFonts w:cs="Arial Hebrew"/>
        </w:rPr>
        <w:t xml:space="preserve">The </w:t>
      </w:r>
      <w:r w:rsidRPr="009C39A8">
        <w:rPr>
          <w:rStyle w:val="StyleUnderline"/>
          <w:rFonts w:cs="Arial Hebrew"/>
          <w:highlight w:val="yellow"/>
        </w:rPr>
        <w:t>good news is that China remains so far behind the US in most of the important dimensions of power that the talked-about transition is many decades away</w:t>
      </w:r>
      <w:r w:rsidRPr="0037713A">
        <w:rPr>
          <w:rFonts w:cs="Arial Hebrew"/>
          <w:sz w:val="16"/>
        </w:rPr>
        <w:t>. Level-headed Chinese policymakers and strategists are also in no hurry for their country to replace the US as the hegemon, though there are nationalists who are less patient.</w:t>
      </w:r>
      <w:r w:rsidRPr="005C52D8">
        <w:rPr>
          <w:rFonts w:cs="Arial Hebrew"/>
          <w:sz w:val="12"/>
        </w:rPr>
        <w:t>¶</w:t>
      </w:r>
      <w:r w:rsidRPr="0037713A">
        <w:rPr>
          <w:rFonts w:cs="Arial Hebrew"/>
          <w:sz w:val="16"/>
        </w:rPr>
        <w:t xml:space="preserve"> </w:t>
      </w:r>
      <w:proofErr w:type="gramStart"/>
      <w:r w:rsidRPr="0037713A">
        <w:rPr>
          <w:rStyle w:val="StyleUnderline"/>
          <w:rFonts w:cs="Arial Hebrew"/>
        </w:rPr>
        <w:t>The</w:t>
      </w:r>
      <w:proofErr w:type="gramEnd"/>
      <w:r w:rsidRPr="0037713A">
        <w:rPr>
          <w:rStyle w:val="StyleUnderline"/>
          <w:rFonts w:cs="Arial Hebrew"/>
        </w:rPr>
        <w:t xml:space="preserve"> trick is to keep the latter in check and not to allow events</w:t>
      </w:r>
      <w:r w:rsidRPr="0037713A">
        <w:rPr>
          <w:rFonts w:cs="Arial Hebrew"/>
          <w:sz w:val="16"/>
        </w:rPr>
        <w:t xml:space="preserve"> (say in the East or South China Sea) </w:t>
      </w:r>
      <w:r w:rsidRPr="0037713A">
        <w:rPr>
          <w:rStyle w:val="StyleUnderline"/>
          <w:rFonts w:cs="Arial Hebrew"/>
        </w:rPr>
        <w:t>to spiral out of control</w:t>
      </w:r>
      <w:r w:rsidRPr="0037713A">
        <w:rPr>
          <w:rFonts w:cs="Arial Hebrew"/>
          <w:sz w:val="16"/>
        </w:rPr>
        <w:t>. The bad news is that, historically speaking, peacefully negotiated power transitions are rare; the decision as to who deserves to be the top dog is usually settled by war.</w:t>
      </w:r>
      <w:r w:rsidRPr="005C52D8">
        <w:rPr>
          <w:rFonts w:cs="Arial Hebrew"/>
          <w:sz w:val="12"/>
        </w:rPr>
        <w:t>¶</w:t>
      </w:r>
      <w:r w:rsidRPr="0037713A">
        <w:rPr>
          <w:rFonts w:cs="Arial Hebrew"/>
          <w:sz w:val="16"/>
        </w:rPr>
        <w:t xml:space="preserve"> But </w:t>
      </w:r>
      <w:r w:rsidRPr="0037713A">
        <w:rPr>
          <w:rStyle w:val="StyleUnderline"/>
          <w:rFonts w:cs="Arial Hebrew"/>
        </w:rPr>
        <w:t>we can remain optimistic because the US-China situation is unique</w:t>
      </w:r>
      <w:r w:rsidRPr="0037713A">
        <w:rPr>
          <w:rFonts w:cs="Arial Hebrew"/>
          <w:sz w:val="16"/>
        </w:rPr>
        <w:t>, making comparisons to previous (violent) power transitions dubious.</w:t>
      </w:r>
      <w:r w:rsidRPr="005C52D8">
        <w:rPr>
          <w:rFonts w:cs="Arial Hebrew"/>
          <w:sz w:val="12"/>
        </w:rPr>
        <w:t>¶</w:t>
      </w:r>
      <w:r w:rsidRPr="0037713A">
        <w:rPr>
          <w:rFonts w:cs="Arial Hebrew"/>
          <w:sz w:val="16"/>
        </w:rPr>
        <w:t xml:space="preserve"> </w:t>
      </w:r>
      <w:r w:rsidRPr="0037713A">
        <w:rPr>
          <w:rStyle w:val="StyleUnderline"/>
          <w:rFonts w:cs="Arial Hebrew"/>
        </w:rPr>
        <w:t>The distant time frame, the conditions of China's ascent</w:t>
      </w:r>
      <w:r w:rsidRPr="0037713A">
        <w:rPr>
          <w:rFonts w:cs="Arial Hebrew"/>
          <w:sz w:val="16"/>
        </w:rPr>
        <w:t xml:space="preserve"> (facilitated by the US), </w:t>
      </w:r>
      <w:r w:rsidRPr="0037713A">
        <w:rPr>
          <w:rStyle w:val="StyleUnderline"/>
          <w:rFonts w:cs="Arial Hebrew"/>
        </w:rPr>
        <w:t>the nature of US-China economic interdependence, nuclear weapons, prevailing norms against war, and the seriousness both sides have shown in learning from history suggest that a negotiated settlement</w:t>
      </w:r>
      <w:r w:rsidRPr="0037713A">
        <w:rPr>
          <w:rFonts w:cs="Arial Hebrew"/>
          <w:sz w:val="16"/>
        </w:rPr>
        <w:t xml:space="preserve"> (say co-equality for the rest of the century) </w:t>
      </w:r>
      <w:r w:rsidRPr="0037713A">
        <w:rPr>
          <w:rStyle w:val="StyleUnderline"/>
          <w:rFonts w:cs="Arial Hebrew"/>
        </w:rPr>
        <w:t>or a peaceful transition is a distinct possibility.</w:t>
      </w:r>
    </w:p>
    <w:p w14:paraId="1F0B23F2" w14:textId="77777777" w:rsidR="000D3413" w:rsidRDefault="000D3413" w:rsidP="000D3413">
      <w:pPr>
        <w:pStyle w:val="Heading3"/>
      </w:pPr>
      <w:r>
        <w:t>They Say: “China Doesn’t Want to Challenge”</w:t>
      </w:r>
    </w:p>
    <w:p w14:paraId="096EAD6B" w14:textId="77777777" w:rsidR="000D3413" w:rsidRPr="0037713A" w:rsidRDefault="000D3413" w:rsidP="000D3413">
      <w:pPr>
        <w:pStyle w:val="Heading4"/>
        <w:rPr>
          <w:rFonts w:cs="Arial Hebrew"/>
        </w:rPr>
      </w:pPr>
      <w:r w:rsidRPr="0037713A">
        <w:rPr>
          <w:rFonts w:cs="Arial Hebrew"/>
        </w:rPr>
        <w:t>China’s dream is hegemony – military strategies and political speeches support the vision</w:t>
      </w:r>
    </w:p>
    <w:p w14:paraId="75FFA5AE" w14:textId="77777777" w:rsidR="000D3413" w:rsidRPr="0037713A" w:rsidRDefault="000D3413" w:rsidP="000D3413">
      <w:pPr>
        <w:rPr>
          <w:rFonts w:eastAsia="Times New Roman" w:cs="Arial Hebrew"/>
          <w:color w:val="222222"/>
          <w:sz w:val="16"/>
          <w:szCs w:val="16"/>
          <w:shd w:val="clear" w:color="auto" w:fill="FFFFFF"/>
        </w:rPr>
      </w:pPr>
      <w:proofErr w:type="spellStart"/>
      <w:r w:rsidRPr="0037713A">
        <w:rPr>
          <w:rStyle w:val="Style13ptBold"/>
          <w:rFonts w:cs="Arial Hebrew"/>
        </w:rPr>
        <w:t>Gilsinan</w:t>
      </w:r>
      <w:proofErr w:type="spellEnd"/>
      <w:r w:rsidRPr="0037713A">
        <w:rPr>
          <w:rStyle w:val="Style13ptBold"/>
          <w:rFonts w:cs="Arial Hebrew"/>
        </w:rPr>
        <w:t xml:space="preserve"> 15</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Kathy, senior editor at The Atlantic, where she oversees the Global section, she was previously an editor at World Politics Review, 2015 (“‘The World Is Too Important to Be Left to America’,” The Atlantic, June 4, Available Online at http://www.theatlantic.com/international/archive/2015/06/china-dream-liu-mingfu-power/394748/, Accessed 07-05-2016, AV)</w:t>
      </w:r>
    </w:p>
    <w:p w14:paraId="6B83ECCF" w14:textId="77777777" w:rsidR="000D3413" w:rsidRPr="0037713A" w:rsidRDefault="000D3413" w:rsidP="000D3413">
      <w:pPr>
        <w:rPr>
          <w:rStyle w:val="StyleUnderline"/>
          <w:rFonts w:cs="Arial Hebrew"/>
        </w:rPr>
      </w:pPr>
    </w:p>
    <w:p w14:paraId="3F20B0EB" w14:textId="77777777" w:rsidR="000D3413" w:rsidRPr="0037713A" w:rsidRDefault="000D3413" w:rsidP="000D3413">
      <w:pPr>
        <w:rPr>
          <w:rFonts w:cs="Arial Hebrew"/>
          <w:sz w:val="16"/>
        </w:rPr>
      </w:pPr>
      <w:r w:rsidRPr="0037713A">
        <w:rPr>
          <w:rStyle w:val="StyleUnderline"/>
          <w:rFonts w:cs="Arial Hebrew"/>
          <w:highlight w:val="cyan"/>
        </w:rPr>
        <w:t xml:space="preserve">It has been China’s dream for a century to become the world’s leading nation,” wrote Liu </w:t>
      </w:r>
      <w:proofErr w:type="spellStart"/>
      <w:r w:rsidRPr="0037713A">
        <w:rPr>
          <w:rStyle w:val="StyleUnderline"/>
          <w:rFonts w:cs="Arial Hebrew"/>
          <w:highlight w:val="cyan"/>
        </w:rPr>
        <w:t>Mingfu</w:t>
      </w:r>
      <w:proofErr w:type="spellEnd"/>
      <w:r w:rsidRPr="0037713A">
        <w:rPr>
          <w:rStyle w:val="StyleUnderline"/>
          <w:rFonts w:cs="Arial Hebrew"/>
          <w:highlight w:val="cyan"/>
        </w:rPr>
        <w:t>, then a colonel in the People’s Liberation Army</w:t>
      </w:r>
      <w:r w:rsidRPr="0037713A">
        <w:rPr>
          <w:rFonts w:cs="Arial Hebrew"/>
          <w:sz w:val="16"/>
        </w:rPr>
        <w:t xml:space="preserve">, in his 2010 book The China Dream. </w:t>
      </w:r>
      <w:r w:rsidRPr="0037713A">
        <w:rPr>
          <w:rStyle w:val="StyleUnderline"/>
          <w:rFonts w:cs="Arial Hebrew"/>
        </w:rPr>
        <w:t xml:space="preserve">After taking over as general secretary of the Chinese Communist Party in 2012, </w:t>
      </w:r>
      <w:r w:rsidRPr="0037713A">
        <w:rPr>
          <w:rStyle w:val="StyleUnderline"/>
          <w:rFonts w:cs="Arial Hebrew"/>
          <w:highlight w:val="cyan"/>
        </w:rPr>
        <w:t>Xi Jinping echoed the book’s language and one of its key themes—“the dream of a strong military”—repeatedly in speeches. This dream</w:t>
      </w:r>
      <w:r w:rsidRPr="0037713A">
        <w:rPr>
          <w:rFonts w:cs="Arial Hebrew"/>
          <w:sz w:val="16"/>
        </w:rPr>
        <w:t xml:space="preserve">, he said, </w:t>
      </w:r>
      <w:r w:rsidRPr="0037713A">
        <w:rPr>
          <w:rStyle w:val="StyleUnderline"/>
          <w:rFonts w:cs="Arial Hebrew"/>
          <w:highlight w:val="cyan"/>
        </w:rPr>
        <w:t>would be realized by 2049</w:t>
      </w:r>
      <w:r w:rsidRPr="0037713A">
        <w:rPr>
          <w:rFonts w:cs="Arial Hebrew"/>
          <w:sz w:val="16"/>
        </w:rPr>
        <w:t>, a century after the founding of the People’s Republic of China.</w:t>
      </w:r>
      <w:r w:rsidRPr="005C52D8">
        <w:rPr>
          <w:rFonts w:cs="Arial Hebrew"/>
          <w:sz w:val="12"/>
        </w:rPr>
        <w:t>¶</w:t>
      </w:r>
      <w:r w:rsidRPr="0037713A">
        <w:rPr>
          <w:rFonts w:cs="Arial Hebrew"/>
          <w:sz w:val="16"/>
        </w:rPr>
        <w:t xml:space="preserve"> The English translation of The China Dream was published in the United States in May, the same month that the Chinese government published a defense-policy white paper laying out an expanded role for the navy in the context of U.S.-China tensions over China’s construction of islands in disputed waters in the South China Sea. </w:t>
      </w:r>
      <w:r w:rsidRPr="0037713A">
        <w:rPr>
          <w:rStyle w:val="StyleUnderline"/>
          <w:rFonts w:cs="Arial Hebrew"/>
          <w:highlight w:val="cyan"/>
        </w:rPr>
        <w:t>The U.S. government estimates that Beijing has created 2,000 acres of artificial land in the Spratly Islands</w:t>
      </w:r>
      <w:r w:rsidRPr="0037713A">
        <w:rPr>
          <w:rStyle w:val="StyleUnderline"/>
          <w:rFonts w:cs="Arial Hebrew"/>
        </w:rPr>
        <w:t>, parts of which are also claimed by other nearby countries.</w:t>
      </w:r>
      <w:r w:rsidRPr="0037713A">
        <w:rPr>
          <w:rFonts w:cs="Arial Hebrew"/>
          <w:sz w:val="16"/>
        </w:rPr>
        <w:t xml:space="preserve"> U.S. Defense Secretary Ash Carter warned over the weekend that </w:t>
      </w:r>
      <w:r w:rsidRPr="0037713A">
        <w:rPr>
          <w:rStyle w:val="StyleUnderline"/>
          <w:rFonts w:cs="Arial Hebrew"/>
          <w:highlight w:val="cyan"/>
        </w:rPr>
        <w:t>China’s activity heightened the risk of conflict in the region</w:t>
      </w:r>
      <w:r w:rsidRPr="0037713A">
        <w:rPr>
          <w:rFonts w:cs="Arial Hebrew"/>
          <w:sz w:val="16"/>
        </w:rPr>
        <w:t>; a Chinese Foreign Ministry spokeswoman responded that the construction was “legal, reasonable … and neither impacts nor targets any country.”</w:t>
      </w:r>
      <w:r w:rsidRPr="005C52D8">
        <w:rPr>
          <w:rFonts w:cs="Arial Hebrew"/>
          <w:sz w:val="12"/>
        </w:rPr>
        <w:t>¶</w:t>
      </w:r>
      <w:r w:rsidRPr="0037713A">
        <w:rPr>
          <w:rFonts w:cs="Arial Hebrew"/>
          <w:sz w:val="16"/>
        </w:rPr>
        <w:t xml:space="preserve"> </w:t>
      </w:r>
      <w:r w:rsidRPr="0037713A">
        <w:rPr>
          <w:rStyle w:val="StyleUnderline"/>
          <w:rFonts w:cs="Arial Hebrew"/>
          <w:highlight w:val="cyan"/>
        </w:rPr>
        <w:t>The United States has its China hawks, and Liu is essentially an America hawk within China</w:t>
      </w:r>
      <w:r w:rsidRPr="0037713A">
        <w:rPr>
          <w:rFonts w:cs="Arial Hebrew"/>
          <w:sz w:val="16"/>
        </w:rPr>
        <w:t>. After the initial publication of Liu’s book, Phillip C. Saunders of the U.S. National Defense University called it a “sensationalist” tract “aimed at tapping into a profitable mass market ... rather than [promoting] political orthodoxy,” and the book appears to have put its publisher briefly at odds with the government. The Wall Street Journal reported that The China Dream “flew off the shelves but was pulled over concerns it could damage relations with the U.S.” In the Xi era, however, the Journal’s Jeremy Page spotted it in the “recommended books” section of a state-run bookstore. (Liu told Page he didn’t know whether Xi himself had read it, but said Xi’s “China Dream” speeches had sent “a strong message.”)</w:t>
      </w:r>
      <w:r w:rsidRPr="005C52D8">
        <w:rPr>
          <w:rFonts w:cs="Arial Hebrew"/>
          <w:sz w:val="12"/>
        </w:rPr>
        <w:t>¶</w:t>
      </w:r>
      <w:r w:rsidRPr="0037713A">
        <w:rPr>
          <w:rFonts w:cs="Arial Hebrew"/>
          <w:sz w:val="16"/>
        </w:rPr>
        <w:t xml:space="preserve"> </w:t>
      </w:r>
      <w:r w:rsidRPr="0037713A">
        <w:rPr>
          <w:rStyle w:val="StyleUnderline"/>
          <w:rFonts w:cs="Arial Hebrew"/>
          <w:highlight w:val="cyan"/>
        </w:rPr>
        <w:t>Liu is representative of a new class of pundits in China</w:t>
      </w:r>
      <w:r w:rsidRPr="0037713A">
        <w:rPr>
          <w:rStyle w:val="StyleUnderline"/>
          <w:rFonts w:cs="Arial Hebrew"/>
        </w:rPr>
        <w:t xml:space="preserve"> that former Financial Times Beijing bureau </w:t>
      </w:r>
      <w:proofErr w:type="gramStart"/>
      <w:r w:rsidRPr="0037713A">
        <w:rPr>
          <w:rStyle w:val="StyleUnderline"/>
          <w:rFonts w:cs="Arial Hebrew"/>
        </w:rPr>
        <w:t>chief</w:t>
      </w:r>
      <w:proofErr w:type="gramEnd"/>
      <w:r w:rsidRPr="0037713A">
        <w:rPr>
          <w:rStyle w:val="StyleUnderline"/>
          <w:rFonts w:cs="Arial Hebrew"/>
        </w:rPr>
        <w:t xml:space="preserve"> Geoff Dyer has compared to America’s “TV generals,” retired officers who opine on military matters in the media. “</w:t>
      </w:r>
      <w:r w:rsidRPr="0037713A">
        <w:rPr>
          <w:rStyle w:val="StyleUnderline"/>
          <w:rFonts w:cs="Arial Hebrew"/>
          <w:highlight w:val="cyan"/>
        </w:rPr>
        <w:t>In the last few years</w:t>
      </w:r>
      <w:r w:rsidRPr="0037713A">
        <w:rPr>
          <w:rStyle w:val="StyleUnderline"/>
          <w:rFonts w:cs="Arial Hebrew"/>
        </w:rPr>
        <w:t>,</w:t>
      </w:r>
      <w:r w:rsidRPr="0037713A">
        <w:rPr>
          <w:rFonts w:cs="Arial Hebrew"/>
          <w:sz w:val="16"/>
        </w:rPr>
        <w:t>” Dyer wrote in his book The Contest of the Century, “</w:t>
      </w:r>
      <w:r w:rsidRPr="0037713A">
        <w:rPr>
          <w:rStyle w:val="StyleUnderline"/>
          <w:rFonts w:cs="Arial Hebrew"/>
        </w:rPr>
        <w:t xml:space="preserve">something similar has happened in China. </w:t>
      </w:r>
      <w:r w:rsidRPr="0037713A">
        <w:rPr>
          <w:rStyle w:val="StyleUnderline"/>
          <w:rFonts w:cs="Arial Hebrew"/>
          <w:highlight w:val="cyan"/>
        </w:rPr>
        <w:t>A small number of media-friendly members of the armed forces have begun to talk openly about military matters, including their mistrust of and distaste for the U.S. military and its policies</w:t>
      </w:r>
      <w:r w:rsidRPr="0037713A">
        <w:rPr>
          <w:rFonts w:cs="Arial Hebrew"/>
          <w:sz w:val="16"/>
        </w:rPr>
        <w:t xml:space="preserve"> in Asia. ... In some ways, Senior Colonel Liu </w:t>
      </w:r>
      <w:proofErr w:type="spellStart"/>
      <w:r w:rsidRPr="0037713A">
        <w:rPr>
          <w:rFonts w:cs="Arial Hebrew"/>
          <w:sz w:val="16"/>
        </w:rPr>
        <w:t>Mingfu</w:t>
      </w:r>
      <w:proofErr w:type="spellEnd"/>
      <w:r w:rsidRPr="0037713A">
        <w:rPr>
          <w:rFonts w:cs="Arial Hebrew"/>
          <w:sz w:val="16"/>
        </w:rPr>
        <w:t xml:space="preserve"> is the latest addition to their numbers.”</w:t>
      </w:r>
      <w:r w:rsidRPr="005C52D8">
        <w:rPr>
          <w:rFonts w:cs="Arial Hebrew"/>
          <w:sz w:val="12"/>
        </w:rPr>
        <w:t>¶</w:t>
      </w:r>
      <w:r w:rsidRPr="0037713A">
        <w:rPr>
          <w:rFonts w:cs="Arial Hebrew"/>
          <w:sz w:val="16"/>
        </w:rPr>
        <w:t xml:space="preserve"> </w:t>
      </w:r>
      <w:proofErr w:type="gramStart"/>
      <w:r w:rsidRPr="0037713A">
        <w:rPr>
          <w:rFonts w:cs="Arial Hebrew"/>
          <w:sz w:val="16"/>
        </w:rPr>
        <w:t>The</w:t>
      </w:r>
      <w:proofErr w:type="gramEnd"/>
      <w:r w:rsidRPr="0037713A">
        <w:rPr>
          <w:rFonts w:cs="Arial Hebrew"/>
          <w:sz w:val="16"/>
        </w:rPr>
        <w:t xml:space="preserve"> colonel has now retired from the military, and the path to global dominance he laid out five years ago was a bit more flexible than Xi’s; Liu reckoned it might take China another five decades to replace the United States as world leader. Former Secretary of State Henry Kissinger has called the book an example of a “triumphalist” strain in Chinese thinking, which argues that “no matter how much China commits itself to a ‘peaceful rise,’ conflict is inherent in U.S.-China relations.” Kissinger noted that the hawks’ vision of inevitable U.S.-China conflict hasn’t been endorsed by either the Chinese or the American governments, but that “</w:t>
      </w:r>
      <w:r w:rsidRPr="0037713A">
        <w:rPr>
          <w:rStyle w:val="StyleUnderline"/>
          <w:rFonts w:cs="Arial Hebrew"/>
          <w:highlight w:val="cyan"/>
        </w:rPr>
        <w:t>if the assumptions of these views were applied by either side</w:t>
      </w:r>
      <w:r w:rsidRPr="0037713A">
        <w:rPr>
          <w:rStyle w:val="StyleUnderline"/>
          <w:rFonts w:cs="Arial Hebrew"/>
        </w:rPr>
        <w:t>—and it would only take one side to make it unavoidable—</w:t>
      </w:r>
      <w:r w:rsidRPr="0037713A">
        <w:rPr>
          <w:rStyle w:val="StyleUnderline"/>
          <w:rFonts w:cs="Arial Hebrew"/>
          <w:highlight w:val="cyan"/>
        </w:rPr>
        <w:t>China and the U.S. could easily fall into an escalating tension</w:t>
      </w:r>
      <w:r w:rsidRPr="0037713A">
        <w:rPr>
          <w:rFonts w:cs="Arial Hebrew"/>
          <w:sz w:val="16"/>
        </w:rPr>
        <w:t>.</w:t>
      </w:r>
    </w:p>
    <w:p w14:paraId="642FFA9D" w14:textId="77777777" w:rsidR="000D3413" w:rsidRPr="0037713A" w:rsidRDefault="000D3413" w:rsidP="000D3413">
      <w:pPr>
        <w:pStyle w:val="Heading4"/>
        <w:rPr>
          <w:rFonts w:cs="Arial Hebrew"/>
        </w:rPr>
      </w:pPr>
      <w:r w:rsidRPr="0037713A">
        <w:rPr>
          <w:rFonts w:cs="Arial Hebrew"/>
        </w:rPr>
        <w:t>China seeking hegemony – recent actions in SCS prove</w:t>
      </w:r>
    </w:p>
    <w:p w14:paraId="1FAE51AC" w14:textId="77777777" w:rsidR="000D3413" w:rsidRPr="0037713A" w:rsidRDefault="000D3413" w:rsidP="000D3413">
      <w:pPr>
        <w:rPr>
          <w:rFonts w:eastAsia="Times New Roman" w:cs="Arial Hebrew"/>
          <w:color w:val="222222"/>
          <w:sz w:val="16"/>
          <w:szCs w:val="16"/>
          <w:shd w:val="clear" w:color="auto" w:fill="FFFFFF"/>
        </w:rPr>
      </w:pPr>
      <w:r w:rsidRPr="0037713A">
        <w:rPr>
          <w:rStyle w:val="Style13ptBold"/>
          <w:rFonts w:cs="Arial Hebrew"/>
        </w:rPr>
        <w:t>Clark 16</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Colin, Editor, Breaking Defense, 2016 (“China Seeks ‘Hegemony’ in Asia: Adm. Harris, PACOM,” Breaking Defense, Feb 23, Available Online at http://breakingdefense.com/2016/02/china-seeks-hegemony-in-asia-adm-harris-pacom/, Accessed 07-07-2016, AV)</w:t>
      </w:r>
    </w:p>
    <w:p w14:paraId="7D7FF7E4" w14:textId="77777777" w:rsidR="000D3413" w:rsidRPr="0037713A" w:rsidRDefault="000D3413" w:rsidP="000D3413">
      <w:pPr>
        <w:rPr>
          <w:rFonts w:cs="Arial Hebrew"/>
          <w:sz w:val="16"/>
        </w:rPr>
      </w:pPr>
    </w:p>
    <w:p w14:paraId="3155DFD0" w14:textId="77777777" w:rsidR="000D3413" w:rsidRPr="0037713A" w:rsidRDefault="000D3413" w:rsidP="000D3413">
      <w:pPr>
        <w:rPr>
          <w:rFonts w:cs="Arial Hebrew"/>
          <w:sz w:val="16"/>
        </w:rPr>
      </w:pPr>
      <w:r w:rsidRPr="0037713A">
        <w:rPr>
          <w:rStyle w:val="StyleUnderline"/>
          <w:rFonts w:cs="Arial Hebrew"/>
        </w:rPr>
        <w:t xml:space="preserve">The gloves came off during today’s Senate Armed Services committee hearing on China and North Korea with Pacific Command’s Adm. Harry Harris saying that </w:t>
      </w:r>
      <w:r w:rsidRPr="002B73F8">
        <w:rPr>
          <w:rStyle w:val="StyleUnderline"/>
          <w:rFonts w:cs="Arial Hebrew"/>
          <w:highlight w:val="yellow"/>
        </w:rPr>
        <w:t>China seeks “hegemony in East Asia” and is unequivocally militarizing the South China Sea</w:t>
      </w:r>
      <w:r w:rsidRPr="0037713A">
        <w:rPr>
          <w:rStyle w:val="StyleUnderline"/>
          <w:rFonts w:cs="Arial Hebrew"/>
        </w:rPr>
        <w:t>.</w:t>
      </w:r>
      <w:r w:rsidRPr="005C52D8">
        <w:rPr>
          <w:rStyle w:val="StyleUnderline"/>
          <w:rFonts w:cs="Arial Hebrew"/>
          <w:sz w:val="12"/>
        </w:rPr>
        <w:t>¶</w:t>
      </w:r>
      <w:r w:rsidRPr="0037713A">
        <w:rPr>
          <w:rFonts w:cs="Arial Hebrew"/>
          <w:sz w:val="16"/>
        </w:rPr>
        <w:t xml:space="preserve"> “In my opinion, </w:t>
      </w:r>
      <w:r w:rsidRPr="0037713A">
        <w:rPr>
          <w:rStyle w:val="StyleUnderline"/>
          <w:rFonts w:cs="Arial Hebrew"/>
        </w:rPr>
        <w:t>China is clearly militarizing its position in the South China Sea.</w:t>
      </w:r>
      <w:r w:rsidRPr="0037713A">
        <w:rPr>
          <w:rFonts w:cs="Arial Hebrew"/>
          <w:sz w:val="16"/>
        </w:rPr>
        <w:t xml:space="preserve"> You’d have to believe in a flat earth to believe otherwise,” Harris told the committee this morning. But </w:t>
      </w:r>
      <w:r w:rsidRPr="0037713A">
        <w:rPr>
          <w:rStyle w:val="StyleUnderline"/>
          <w:rFonts w:cs="Arial Hebrew"/>
        </w:rPr>
        <w:t>Chinese president Xi Jinping continues to claim that China is not militarizing the South China Sea, even though his regime is violating international law by building these islands in the first place, are building military-length runways on them and are stationing missiles and advanced radar sets on them.</w:t>
      </w:r>
      <w:r w:rsidRPr="005C52D8">
        <w:rPr>
          <w:rStyle w:val="StyleUnderline"/>
          <w:rFonts w:cs="Arial Hebrew"/>
          <w:sz w:val="12"/>
        </w:rPr>
        <w:t>¶</w:t>
      </w:r>
      <w:r w:rsidRPr="0037713A">
        <w:rPr>
          <w:rFonts w:cs="Arial Hebrew"/>
          <w:sz w:val="16"/>
        </w:rPr>
        <w:t xml:space="preserve"> </w:t>
      </w:r>
      <w:r w:rsidRPr="0037713A">
        <w:rPr>
          <w:rStyle w:val="StyleUnderline"/>
          <w:rFonts w:cs="Arial Hebrew"/>
        </w:rPr>
        <w:t>Until very recently, US military officials were at pains to characterize China as a sometimes challenging partner in international affairs, one they characterized as a rising peer competitor but never as an opponent or an enemy. Saying China wants to be a hegemon</w:t>
      </w:r>
      <w:r w:rsidRPr="0037713A">
        <w:rPr>
          <w:rFonts w:cs="Arial Hebrew"/>
          <w:sz w:val="16"/>
        </w:rPr>
        <w:t xml:space="preserve"> — which is what China denounced the United States as for much of the last 50 years — </w:t>
      </w:r>
      <w:r w:rsidRPr="0037713A">
        <w:rPr>
          <w:rStyle w:val="StyleUnderline"/>
          <w:rFonts w:cs="Arial Hebrew"/>
        </w:rPr>
        <w:t>comes perilously close to characterizing China as an opponent</w:t>
      </w:r>
      <w:r w:rsidRPr="0037713A">
        <w:rPr>
          <w:rFonts w:cs="Arial Hebrew"/>
          <w:sz w:val="16"/>
        </w:rPr>
        <w:t>. Harris’ comments are not there yet, but we are edging closer to a Cold War in the Pacific.</w:t>
      </w:r>
      <w:r w:rsidRPr="005C52D8">
        <w:rPr>
          <w:rFonts w:cs="Arial Hebrew"/>
          <w:sz w:val="12"/>
        </w:rPr>
        <w:t>¶</w:t>
      </w:r>
      <w:r w:rsidRPr="0037713A">
        <w:rPr>
          <w:rFonts w:cs="Arial Hebrew"/>
          <w:sz w:val="16"/>
        </w:rPr>
        <w:t xml:space="preserve"> The Asia Maritime Transparency Initiative at the Center for Strategic and International Studies issued this detailed assessment of the situation yesterday</w:t>
      </w:r>
      <w:proofErr w:type="gramStart"/>
      <w:r w:rsidRPr="0037713A">
        <w:rPr>
          <w:rFonts w:cs="Arial Hebrew"/>
          <w:sz w:val="16"/>
        </w:rPr>
        <w:t>:</w:t>
      </w:r>
      <w:r w:rsidRPr="005C52D8">
        <w:rPr>
          <w:rFonts w:cs="Arial Hebrew"/>
          <w:sz w:val="12"/>
        </w:rPr>
        <w:t>¶</w:t>
      </w:r>
      <w:proofErr w:type="gramEnd"/>
      <w:r w:rsidRPr="0037713A">
        <w:rPr>
          <w:rFonts w:cs="Arial Hebrew"/>
          <w:sz w:val="16"/>
        </w:rPr>
        <w:t xml:space="preserve"> </w:t>
      </w:r>
      <w:r w:rsidRPr="0037713A">
        <w:rPr>
          <w:rStyle w:val="StyleUnderline"/>
          <w:rFonts w:cs="Arial Hebrew"/>
        </w:rPr>
        <w:t>“</w:t>
      </w:r>
      <w:r w:rsidRPr="002B73F8">
        <w:rPr>
          <w:rStyle w:val="StyleUnderline"/>
          <w:rFonts w:cs="Arial Hebrew"/>
          <w:highlight w:val="yellow"/>
        </w:rPr>
        <w:t xml:space="preserve">This month’s deployment of HQ-9 surface-to-air missiles on Woody Island in the </w:t>
      </w:r>
      <w:proofErr w:type="spellStart"/>
      <w:r w:rsidRPr="002B73F8">
        <w:rPr>
          <w:rStyle w:val="StyleUnderline"/>
          <w:rFonts w:cs="Arial Hebrew"/>
          <w:highlight w:val="yellow"/>
        </w:rPr>
        <w:t>Paracels</w:t>
      </w:r>
      <w:proofErr w:type="spellEnd"/>
      <w:r w:rsidRPr="002B73F8">
        <w:rPr>
          <w:rStyle w:val="StyleUnderline"/>
          <w:rFonts w:cs="Arial Hebrew"/>
          <w:highlight w:val="yellow"/>
        </w:rPr>
        <w:t xml:space="preserve">, while notable, does not alter the military balance in the South China Sea. New radar facilities being developed in the </w:t>
      </w:r>
      <w:proofErr w:type="spellStart"/>
      <w:r w:rsidRPr="002B73F8">
        <w:rPr>
          <w:rStyle w:val="StyleUnderline"/>
          <w:rFonts w:cs="Arial Hebrew"/>
          <w:highlight w:val="yellow"/>
        </w:rPr>
        <w:t>Spratlys</w:t>
      </w:r>
      <w:proofErr w:type="spellEnd"/>
      <w:r w:rsidRPr="002B73F8">
        <w:rPr>
          <w:rStyle w:val="StyleUnderline"/>
          <w:rFonts w:cs="Arial Hebrew"/>
          <w:highlight w:val="yellow"/>
        </w:rPr>
        <w:t>, on the other hand, could significantly change the operational landscape in the South China Sea</w:t>
      </w:r>
      <w:r w:rsidRPr="0037713A">
        <w:rPr>
          <w:rFonts w:cs="Arial Hebrew"/>
          <w:sz w:val="16"/>
        </w:rPr>
        <w:t>. And along with the development of new runways and air defense capabilities, they speak to a long-term anti-access strategy by China—one that would see it establish effective control over the sea and airspace throughout the South China Sea.”</w:t>
      </w:r>
      <w:r w:rsidRPr="005C52D8">
        <w:rPr>
          <w:rFonts w:cs="Arial Hebrew"/>
          <w:sz w:val="12"/>
        </w:rPr>
        <w:t>¶</w:t>
      </w:r>
      <w:r w:rsidRPr="0037713A">
        <w:rPr>
          <w:rFonts w:cs="Arial Hebrew"/>
          <w:sz w:val="16"/>
        </w:rPr>
        <w:t xml:space="preserve"> </w:t>
      </w:r>
      <w:r w:rsidRPr="002B73F8">
        <w:rPr>
          <w:rStyle w:val="StyleUnderline"/>
          <w:rFonts w:cs="Arial Hebrew"/>
          <w:highlight w:val="yellow"/>
        </w:rPr>
        <w:t>China</w:t>
      </w:r>
      <w:r w:rsidRPr="0037713A">
        <w:rPr>
          <w:rStyle w:val="StyleUnderline"/>
          <w:rFonts w:cs="Arial Hebrew"/>
        </w:rPr>
        <w:t xml:space="preserve">, of course, </w:t>
      </w:r>
      <w:r w:rsidRPr="002B73F8">
        <w:rPr>
          <w:rStyle w:val="StyleUnderline"/>
          <w:rFonts w:cs="Arial Hebrew"/>
          <w:highlight w:val="yellow"/>
        </w:rPr>
        <w:t>blames the United States for militarizing the South China Sea</w:t>
      </w:r>
      <w:r w:rsidRPr="0037713A">
        <w:rPr>
          <w:rStyle w:val="StyleUnderline"/>
          <w:rFonts w:cs="Arial Hebrew"/>
        </w:rPr>
        <w:t xml:space="preserve"> because we are executing legal Freedom of Navigation Operations (FONOPS) such as flying over the fake Chinese islands and sailing near them.</w:t>
      </w:r>
      <w:r w:rsidRPr="005C52D8">
        <w:rPr>
          <w:rStyle w:val="StyleUnderline"/>
          <w:rFonts w:cs="Arial Hebrew"/>
          <w:sz w:val="12"/>
        </w:rPr>
        <w:t>¶</w:t>
      </w:r>
      <w:r w:rsidRPr="0037713A">
        <w:rPr>
          <w:rStyle w:val="StyleUnderline"/>
          <w:rFonts w:cs="Arial Hebrew"/>
          <w:sz w:val="12"/>
        </w:rPr>
        <w:t xml:space="preserve"> </w:t>
      </w:r>
      <w:r w:rsidRPr="0037713A">
        <w:rPr>
          <w:rStyle w:val="StyleUnderline"/>
          <w:rFonts w:cs="Arial Hebrew"/>
        </w:rPr>
        <w:t>Chinese Foreign Ministry spokesman Hong Lei told reporters Saturday that those US actions, combined with exercises involving regional partners, were the reasons the sea is being militarized. China is really only trying to help the world by building these islands</w:t>
      </w:r>
      <w:r w:rsidRPr="0037713A">
        <w:rPr>
          <w:rFonts w:cs="Arial Hebrew"/>
          <w:sz w:val="16"/>
        </w:rPr>
        <w:t xml:space="preserve">, putting up lighthouses, building military-length runways, stationing missiles and advanced radar sets on them </w:t>
      </w:r>
      <w:r w:rsidRPr="0037713A">
        <w:rPr>
          <w:rStyle w:val="StyleUnderline"/>
          <w:rFonts w:cs="Arial Hebrew"/>
        </w:rPr>
        <w:t>and claiming they are sovereign China territory — although international law says otherwise.</w:t>
      </w:r>
      <w:r w:rsidRPr="005C52D8">
        <w:rPr>
          <w:rStyle w:val="StyleUnderline"/>
          <w:rFonts w:cs="Arial Hebrew"/>
          <w:sz w:val="12"/>
        </w:rPr>
        <w:t>¶</w:t>
      </w:r>
      <w:r w:rsidRPr="0037713A">
        <w:rPr>
          <w:rFonts w:cs="Arial Hebrew"/>
          <w:sz w:val="16"/>
        </w:rPr>
        <w:t xml:space="preserve"> “</w:t>
      </w:r>
      <w:r w:rsidRPr="002B73F8">
        <w:rPr>
          <w:rStyle w:val="StyleUnderline"/>
          <w:rFonts w:cs="Arial Hebrew"/>
          <w:highlight w:val="yellow"/>
        </w:rPr>
        <w:t>The above actions have escalated tensions in the South China Sea, and that’s the real militarization of the South China Se</w:t>
      </w:r>
      <w:r w:rsidRPr="0037713A">
        <w:rPr>
          <w:rStyle w:val="StyleUnderline"/>
          <w:rFonts w:cs="Arial Hebrew"/>
        </w:rPr>
        <w:t>a</w:t>
      </w:r>
      <w:r w:rsidRPr="0037713A">
        <w:rPr>
          <w:rFonts w:cs="Arial Hebrew"/>
          <w:sz w:val="16"/>
        </w:rPr>
        <w:t>,” Hong said.</w:t>
      </w:r>
    </w:p>
    <w:p w14:paraId="4677FD50" w14:textId="77777777" w:rsidR="000D3413" w:rsidRPr="0037713A" w:rsidRDefault="000D3413" w:rsidP="000D3413">
      <w:pPr>
        <w:pStyle w:val="Heading4"/>
        <w:rPr>
          <w:rFonts w:cs="Arial Hebrew"/>
        </w:rPr>
      </w:pPr>
      <w:r w:rsidRPr="0037713A">
        <w:rPr>
          <w:rFonts w:cs="Arial Hebrew"/>
        </w:rPr>
        <w:t>China is pursuing hegemony heavily – militarization in ECS and SCS prove</w:t>
      </w:r>
    </w:p>
    <w:p w14:paraId="043DBC3C" w14:textId="77777777" w:rsidR="000D3413" w:rsidRPr="0037713A" w:rsidRDefault="000D3413" w:rsidP="000D3413">
      <w:pPr>
        <w:rPr>
          <w:rFonts w:eastAsia="Times New Roman" w:cs="Arial Hebrew"/>
          <w:color w:val="222222"/>
          <w:sz w:val="16"/>
          <w:szCs w:val="16"/>
          <w:shd w:val="clear" w:color="auto" w:fill="FFFFFF"/>
        </w:rPr>
      </w:pPr>
      <w:proofErr w:type="spellStart"/>
      <w:r w:rsidRPr="0037713A">
        <w:rPr>
          <w:rStyle w:val="Style13ptBold"/>
          <w:rFonts w:cs="Arial Hebrew"/>
        </w:rPr>
        <w:t>Varrall</w:t>
      </w:r>
      <w:proofErr w:type="spellEnd"/>
      <w:r w:rsidRPr="0037713A">
        <w:rPr>
          <w:rStyle w:val="Style13ptBold"/>
          <w:rFonts w:cs="Arial Hebrew"/>
        </w:rPr>
        <w:t xml:space="preserve"> 15</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w:t>
      </w:r>
      <w:proofErr w:type="spellStart"/>
      <w:r w:rsidRPr="0037713A">
        <w:rPr>
          <w:rFonts w:eastAsia="Times New Roman" w:cs="Arial Hebrew"/>
          <w:color w:val="222222"/>
          <w:sz w:val="16"/>
          <w:szCs w:val="16"/>
          <w:shd w:val="clear" w:color="auto" w:fill="FFFFFF"/>
        </w:rPr>
        <w:t>Merriden</w:t>
      </w:r>
      <w:proofErr w:type="spellEnd"/>
      <w:r w:rsidRPr="0037713A">
        <w:rPr>
          <w:rFonts w:eastAsia="Times New Roman" w:cs="Arial Hebrew"/>
          <w:color w:val="222222"/>
          <w:sz w:val="16"/>
          <w:szCs w:val="16"/>
          <w:shd w:val="clear" w:color="auto" w:fill="FFFFFF"/>
        </w:rPr>
        <w:t>, the Director of the East Asia program at the Lowy Institute, 2015 (“How China's Worldviews Are Manifested in the South China Sea,” The National Interest, Dec 16, Available Online at http://nationalinterest.org/blog/the-buzz/how-chinas-worldviews-are-manifested-the-south-china-sea-14642, Accessed 07-07-2016, AV)</w:t>
      </w:r>
    </w:p>
    <w:p w14:paraId="4F6AF8ED" w14:textId="77777777" w:rsidR="000D3413" w:rsidRPr="0037713A" w:rsidRDefault="000D3413" w:rsidP="000D3413">
      <w:pPr>
        <w:rPr>
          <w:rStyle w:val="StyleUnderline"/>
          <w:rFonts w:cs="Arial Hebrew"/>
        </w:rPr>
      </w:pPr>
    </w:p>
    <w:p w14:paraId="55DC7F9A" w14:textId="77777777" w:rsidR="000D3413" w:rsidRDefault="000D3413" w:rsidP="000D3413">
      <w:pPr>
        <w:rPr>
          <w:rStyle w:val="StyleUnderline"/>
          <w:rFonts w:cs="Arial Hebrew"/>
        </w:rPr>
      </w:pPr>
      <w:r w:rsidRPr="0037713A">
        <w:rPr>
          <w:rStyle w:val="StyleUnderline"/>
          <w:rFonts w:cs="Arial Hebrew"/>
        </w:rPr>
        <w:t>With the ongoing controversy over China's activities in the South China Sea, it is timely to explore how Chinese worldviews play out in practice</w:t>
      </w:r>
      <w:r w:rsidRPr="0037713A">
        <w:rPr>
          <w:rFonts w:cs="Arial Hebrew"/>
          <w:sz w:val="16"/>
        </w:rPr>
        <w:t xml:space="preserve">. In particular, </w:t>
      </w:r>
      <w:r w:rsidRPr="0037713A">
        <w:rPr>
          <w:rStyle w:val="StyleUnderline"/>
          <w:rFonts w:cs="Arial Hebrew"/>
        </w:rPr>
        <w:t>it is worth considering how they underpin Chinese foreign-policy behavior now, and may do so in the future;</w:t>
      </w:r>
      <w:r w:rsidRPr="0037713A">
        <w:rPr>
          <w:rFonts w:cs="Arial Hebrew"/>
          <w:sz w:val="16"/>
        </w:rPr>
        <w:t xml:space="preserve"> and how our own behavior may ultimately be counter-productive if we continue to ignore how the Chinese see the world.</w:t>
      </w:r>
      <w:r w:rsidRPr="005C52D8">
        <w:rPr>
          <w:rFonts w:cs="Arial Hebrew"/>
          <w:sz w:val="12"/>
        </w:rPr>
        <w:t>¶</w:t>
      </w:r>
      <w:r w:rsidRPr="0037713A">
        <w:rPr>
          <w:rFonts w:cs="Arial Hebrew"/>
          <w:sz w:val="16"/>
        </w:rPr>
        <w:t xml:space="preserve"> </w:t>
      </w:r>
      <w:r w:rsidRPr="0037713A">
        <w:rPr>
          <w:rStyle w:val="StyleUnderline"/>
          <w:rFonts w:cs="Arial Hebrew"/>
        </w:rPr>
        <w:t>The key worldviews in Chinese foreign policy are: the century of humiliation; the view of cultural characteristics as being inherent and unchanging; the idea of history as destiny; and notions of filial piety and familial obligation as they apply both inside China and to China’s neighbors.</w:t>
      </w:r>
      <w:r w:rsidRPr="005C52D8">
        <w:rPr>
          <w:rStyle w:val="StyleUnderline"/>
          <w:rFonts w:cs="Arial Hebrew"/>
          <w:sz w:val="12"/>
        </w:rPr>
        <w:t>¶</w:t>
      </w:r>
      <w:r w:rsidRPr="0037713A">
        <w:rPr>
          <w:rStyle w:val="StyleUnderline"/>
          <w:rFonts w:cs="Arial Hebrew"/>
          <w:sz w:val="12"/>
        </w:rPr>
        <w:t xml:space="preserve"> </w:t>
      </w:r>
      <w:r w:rsidRPr="0037713A">
        <w:rPr>
          <w:rFonts w:cs="Arial Hebrew"/>
          <w:sz w:val="16"/>
        </w:rPr>
        <w:t xml:space="preserve">Overall, </w:t>
      </w:r>
      <w:r w:rsidRPr="0037713A">
        <w:rPr>
          <w:rStyle w:val="StyleUnderline"/>
          <w:rFonts w:cs="Arial Hebrew"/>
        </w:rPr>
        <w:t xml:space="preserve">these four worldviews add up to a </w:t>
      </w:r>
      <w:r w:rsidRPr="002B73F8">
        <w:rPr>
          <w:rStyle w:val="StyleUnderline"/>
          <w:rFonts w:cs="Arial Hebrew"/>
          <w:highlight w:val="yellow"/>
        </w:rPr>
        <w:t>China</w:t>
      </w:r>
      <w:r w:rsidRPr="0037713A">
        <w:rPr>
          <w:rStyle w:val="StyleUnderline"/>
          <w:rFonts w:cs="Arial Hebrew"/>
        </w:rPr>
        <w:t xml:space="preserve"> that </w:t>
      </w:r>
      <w:r w:rsidRPr="002B73F8">
        <w:rPr>
          <w:rStyle w:val="StyleUnderline"/>
          <w:rFonts w:cs="Arial Hebrew"/>
          <w:highlight w:val="yellow"/>
        </w:rPr>
        <w:t>believes it is on course to resume the central role it previously played in regional and global affairs</w:t>
      </w:r>
      <w:r w:rsidRPr="002B73F8">
        <w:rPr>
          <w:rFonts w:cs="Arial Hebrew"/>
          <w:sz w:val="16"/>
          <w:highlight w:val="yellow"/>
        </w:rPr>
        <w:t>,</w:t>
      </w:r>
      <w:r w:rsidRPr="0037713A">
        <w:rPr>
          <w:rFonts w:cs="Arial Hebrew"/>
          <w:sz w:val="16"/>
        </w:rPr>
        <w:t xml:space="preserve"> and that the outside world should recognize this. </w:t>
      </w:r>
      <w:r w:rsidRPr="002B73F8">
        <w:rPr>
          <w:rStyle w:val="StyleUnderline"/>
          <w:rFonts w:cs="Arial Hebrew"/>
          <w:highlight w:val="yellow"/>
        </w:rPr>
        <w:t>It feels it has been held back from this central role by the United States and some U.S. allies, and that these powers will continue to restrict China’s development where they can</w:t>
      </w:r>
      <w:r w:rsidRPr="0037713A">
        <w:rPr>
          <w:rStyle w:val="StyleUnderline"/>
          <w:rFonts w:cs="Arial Hebrew"/>
        </w:rPr>
        <w:t xml:space="preserve">. </w:t>
      </w:r>
      <w:r w:rsidRPr="005C52D8">
        <w:rPr>
          <w:rStyle w:val="StyleUnderline"/>
          <w:rFonts w:cs="Arial Hebrew"/>
          <w:sz w:val="12"/>
        </w:rPr>
        <w:t>¶</w:t>
      </w:r>
      <w:r w:rsidRPr="0037713A">
        <w:rPr>
          <w:rStyle w:val="StyleUnderline"/>
          <w:rFonts w:cs="Arial Hebrew"/>
          <w:sz w:val="12"/>
        </w:rPr>
        <w:t xml:space="preserve"> </w:t>
      </w:r>
      <w:r w:rsidRPr="0037713A">
        <w:rPr>
          <w:rStyle w:val="StyleUnderline"/>
          <w:rFonts w:cs="Arial Hebrew"/>
        </w:rPr>
        <w:t>China’s recent actions in the South China Sea reflect several of these narratives, especially the narrative of history as destiny</w:t>
      </w:r>
      <w:r w:rsidRPr="0037713A">
        <w:rPr>
          <w:rFonts w:cs="Arial Hebrew"/>
          <w:sz w:val="16"/>
        </w:rPr>
        <w:t xml:space="preserve">. According to this view, Chinese actions in the South China Sea reflect its gradual resumption of its rightful and respected place in the region. </w:t>
      </w:r>
      <w:r w:rsidRPr="005C52D8">
        <w:rPr>
          <w:rFonts w:cs="Arial Hebrew"/>
          <w:sz w:val="12"/>
        </w:rPr>
        <w:t>¶</w:t>
      </w:r>
      <w:r w:rsidRPr="0037713A">
        <w:rPr>
          <w:rFonts w:cs="Arial Hebrew"/>
          <w:sz w:val="16"/>
        </w:rPr>
        <w:t xml:space="preserve"> China’s attitude towards the other claimants in the South China Sea reflects the narrative of filial piety and familial obligation. In this view, China’s role is that of a father figure and benevolent overseer of a peaceful region, in which its neighbors willingly and without coercion pay tribute and homage. By the same token, </w:t>
      </w:r>
      <w:r w:rsidRPr="002B73F8">
        <w:rPr>
          <w:rStyle w:val="StyleUnderline"/>
          <w:rFonts w:cs="Arial Hebrew"/>
          <w:highlight w:val="yellow"/>
        </w:rPr>
        <w:t>if China’s neighbors do not willingly pay tribute and homage then this is seen to justify taking stronger measures to ensure that this familial order is respected</w:t>
      </w:r>
      <w:r w:rsidRPr="0037713A">
        <w:rPr>
          <w:rStyle w:val="StyleUnderline"/>
          <w:rFonts w:cs="Arial Hebrew"/>
        </w:rPr>
        <w:t>.</w:t>
      </w:r>
      <w:r w:rsidRPr="005C52D8">
        <w:rPr>
          <w:rStyle w:val="StyleUnderline"/>
          <w:rFonts w:cs="Arial Hebrew"/>
          <w:sz w:val="12"/>
        </w:rPr>
        <w:t>¶</w:t>
      </w:r>
      <w:r w:rsidRPr="0037713A">
        <w:rPr>
          <w:rStyle w:val="StyleUnderline"/>
          <w:rFonts w:cs="Arial Hebrew"/>
          <w:sz w:val="12"/>
        </w:rPr>
        <w:t xml:space="preserve"> </w:t>
      </w:r>
      <w:r w:rsidRPr="0037713A">
        <w:rPr>
          <w:rStyle w:val="StyleUnderline"/>
          <w:rFonts w:cs="Arial Hebrew"/>
        </w:rPr>
        <w:t xml:space="preserve">The narratives of the century of humiliation and the unchanging nature of cultural characteristics also inform how China sees the role that the United States is playing in the South China Sea. </w:t>
      </w:r>
      <w:r w:rsidRPr="002B73F8">
        <w:rPr>
          <w:rStyle w:val="StyleUnderline"/>
          <w:rFonts w:cs="Arial Hebrew"/>
          <w:highlight w:val="yellow"/>
        </w:rPr>
        <w:t>China interprets U.S. actions like its recent freedom of navigation patrol</w:t>
      </w:r>
      <w:r w:rsidRPr="0037713A">
        <w:rPr>
          <w:rFonts w:cs="Arial Hebrew"/>
          <w:sz w:val="16"/>
        </w:rPr>
        <w:t xml:space="preserve"> not as some limited exercise to uphold international maritime norms but </w:t>
      </w:r>
      <w:r w:rsidRPr="002B73F8">
        <w:rPr>
          <w:rStyle w:val="StyleUnderline"/>
          <w:rFonts w:cs="Arial Hebrew"/>
          <w:highlight w:val="yellow"/>
        </w:rPr>
        <w:t>as part of a long-standing effort to maintain its hegemony and keep China from resuming its rightful place in the world.</w:t>
      </w:r>
      <w:r w:rsidRPr="002B73F8">
        <w:rPr>
          <w:rStyle w:val="StyleUnderline"/>
          <w:rFonts w:cs="Arial Hebrew"/>
          <w:sz w:val="12"/>
          <w:highlight w:val="yellow"/>
        </w:rPr>
        <w:t>¶</w:t>
      </w:r>
      <w:r w:rsidRPr="0037713A">
        <w:rPr>
          <w:rFonts w:cs="Arial Hebrew"/>
          <w:sz w:val="16"/>
        </w:rPr>
        <w:t xml:space="preserve"> </w:t>
      </w:r>
      <w:r w:rsidRPr="0037713A">
        <w:rPr>
          <w:rStyle w:val="StyleUnderline"/>
          <w:rFonts w:cs="Arial Hebrew"/>
        </w:rPr>
        <w:t xml:space="preserve">China’s recent actions in the East China Sea also reflect the four narratives noted above. China and Japan have had a long-term dispute over the </w:t>
      </w:r>
      <w:proofErr w:type="spellStart"/>
      <w:r w:rsidRPr="0037713A">
        <w:rPr>
          <w:rStyle w:val="StyleUnderline"/>
          <w:rFonts w:cs="Arial Hebrew"/>
        </w:rPr>
        <w:t>Diaoyu</w:t>
      </w:r>
      <w:proofErr w:type="spellEnd"/>
      <w:r w:rsidRPr="0037713A">
        <w:rPr>
          <w:rStyle w:val="StyleUnderline"/>
          <w:rFonts w:cs="Arial Hebrew"/>
        </w:rPr>
        <w:t>/</w:t>
      </w:r>
      <w:proofErr w:type="spellStart"/>
      <w:r w:rsidRPr="0037713A">
        <w:rPr>
          <w:rStyle w:val="StyleUnderline"/>
          <w:rFonts w:cs="Arial Hebrew"/>
        </w:rPr>
        <w:t>Senkaku</w:t>
      </w:r>
      <w:proofErr w:type="spellEnd"/>
      <w:r w:rsidRPr="0037713A">
        <w:rPr>
          <w:rStyle w:val="StyleUnderline"/>
          <w:rFonts w:cs="Arial Hebrew"/>
        </w:rPr>
        <w:t xml:space="preserve"> islands which flared up again in 2012. In November 2013, China announced the creation of a new air defense identification zone (ADIZ) around the islands. </w:t>
      </w:r>
      <w:r w:rsidRPr="005C52D8">
        <w:rPr>
          <w:rStyle w:val="StyleUnderline"/>
          <w:rFonts w:cs="Arial Hebrew"/>
          <w:sz w:val="12"/>
        </w:rPr>
        <w:t>¶</w:t>
      </w:r>
      <w:r w:rsidRPr="0037713A">
        <w:rPr>
          <w:rFonts w:cs="Arial Hebrew"/>
          <w:sz w:val="16"/>
        </w:rPr>
        <w:t xml:space="preserve"> </w:t>
      </w:r>
      <w:proofErr w:type="gramStart"/>
      <w:r w:rsidRPr="0037713A">
        <w:rPr>
          <w:rFonts w:cs="Arial Hebrew"/>
          <w:sz w:val="16"/>
        </w:rPr>
        <w:t>In</w:t>
      </w:r>
      <w:proofErr w:type="gramEnd"/>
      <w:r w:rsidRPr="0037713A">
        <w:rPr>
          <w:rFonts w:cs="Arial Hebrew"/>
          <w:sz w:val="16"/>
        </w:rPr>
        <w:t xml:space="preserve"> this situation, </w:t>
      </w:r>
      <w:r w:rsidRPr="0037713A">
        <w:rPr>
          <w:rStyle w:val="StyleUnderline"/>
          <w:rFonts w:cs="Arial Hebrew"/>
        </w:rPr>
        <w:t>the narratives of cultural characteristics as unchanging and the century of humiliation are particularly resonant. The focus is very much on Japan and the danger that it is seen to represent to China. This draws on the strong historical memory in China of Japanese expansionism in World War II</w:t>
      </w:r>
      <w:r w:rsidRPr="0037713A">
        <w:rPr>
          <w:rFonts w:cs="Arial Hebrew"/>
          <w:sz w:val="16"/>
        </w:rPr>
        <w:t>, a memory that the Chinese authorities have done much recently to revive. Japan is portrayed as naturally imperialistic, expansionist, and untrustworthy.</w:t>
      </w:r>
      <w:r w:rsidRPr="005C52D8">
        <w:rPr>
          <w:rFonts w:cs="Arial Hebrew"/>
          <w:sz w:val="12"/>
        </w:rPr>
        <w:t>¶</w:t>
      </w:r>
      <w:r w:rsidRPr="0037713A">
        <w:rPr>
          <w:rFonts w:cs="Arial Hebrew"/>
          <w:sz w:val="16"/>
        </w:rPr>
        <w:t xml:space="preserve"> </w:t>
      </w:r>
      <w:proofErr w:type="gramStart"/>
      <w:r w:rsidRPr="0037713A">
        <w:rPr>
          <w:rFonts w:cs="Arial Hebrew"/>
          <w:sz w:val="16"/>
        </w:rPr>
        <w:t>The</w:t>
      </w:r>
      <w:proofErr w:type="gramEnd"/>
      <w:r w:rsidRPr="0037713A">
        <w:rPr>
          <w:rFonts w:cs="Arial Hebrew"/>
          <w:sz w:val="16"/>
        </w:rPr>
        <w:t xml:space="preserve"> four worldviews are not just relevant to understanding Chinese behavior when it comes to security issues. Both the Asia Infrastructure Investment Bank (AIIB) and One Belt One Road initiatives (OBOR has a land-based Silk Road Economic Belt and ocean-going Maritime Silk Road, and aims to increase connectivity and cooperation among countries, principally in Eurasia) reflect the century of humiliation narrative and the idea of history as destiny. Both are portrayed within China as evidence that China is finally overcoming its period of weakness and vulnerability. As one Chinese academic said to me, </w:t>
      </w:r>
      <w:r w:rsidRPr="002B73F8">
        <w:rPr>
          <w:rStyle w:val="StyleUnderline"/>
          <w:rFonts w:cs="Arial Hebrew"/>
          <w:highlight w:val="yellow"/>
        </w:rPr>
        <w:t>these initiatives represent "a great shift from the idea of just taking care of ourselves</w:t>
      </w:r>
      <w:r w:rsidRPr="0037713A">
        <w:rPr>
          <w:rStyle w:val="StyleUnderline"/>
          <w:rFonts w:cs="Arial Hebrew"/>
        </w:rPr>
        <w:t>."</w:t>
      </w:r>
      <w:r w:rsidRPr="0037713A">
        <w:rPr>
          <w:rFonts w:cs="Arial Hebrew"/>
          <w:sz w:val="16"/>
        </w:rPr>
        <w:t xml:space="preserve"> Rather, </w:t>
      </w:r>
      <w:r w:rsidRPr="002B73F8">
        <w:rPr>
          <w:rStyle w:val="StyleUnderline"/>
          <w:rFonts w:cs="Arial Hebrew"/>
          <w:highlight w:val="yellow"/>
        </w:rPr>
        <w:t>they are seen as a way for China to resume its rightful position</w:t>
      </w:r>
      <w:r w:rsidRPr="0037713A">
        <w:rPr>
          <w:rStyle w:val="StyleUnderline"/>
          <w:rFonts w:cs="Arial Hebrew"/>
        </w:rPr>
        <w:t xml:space="preserve"> as a wealthy, strong, and responsible power, at the center of a web of regional economic interdependence.</w:t>
      </w:r>
    </w:p>
    <w:p w14:paraId="0718192E" w14:textId="77777777" w:rsidR="000D3413" w:rsidRPr="0037713A" w:rsidRDefault="000D3413" w:rsidP="000D3413">
      <w:pPr>
        <w:pStyle w:val="Heading4"/>
        <w:rPr>
          <w:rFonts w:cs="Arial Hebrew"/>
        </w:rPr>
      </w:pPr>
      <w:r>
        <w:rPr>
          <w:rFonts w:cs="Arial Hebrew"/>
        </w:rPr>
        <w:t>China is pursuing hegemony but cannot access it in status quo</w:t>
      </w:r>
    </w:p>
    <w:p w14:paraId="428AB235" w14:textId="77777777" w:rsidR="000D3413" w:rsidRPr="0037713A" w:rsidRDefault="000D3413" w:rsidP="000D3413">
      <w:pPr>
        <w:rPr>
          <w:rFonts w:eastAsia="Times New Roman" w:cs="Arial Hebrew"/>
          <w:color w:val="222222"/>
          <w:sz w:val="16"/>
          <w:szCs w:val="16"/>
          <w:shd w:val="clear" w:color="auto" w:fill="FFFFFF"/>
        </w:rPr>
      </w:pPr>
      <w:r>
        <w:rPr>
          <w:rStyle w:val="Style13ptBold"/>
          <w:rFonts w:cs="Arial Hebrew"/>
        </w:rPr>
        <w:t>Bandow 9</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 xml:space="preserve">Doug, </w:t>
      </w:r>
      <w:r w:rsidRPr="00A234DD">
        <w:rPr>
          <w:rFonts w:eastAsia="Times New Roman" w:cs="Arial Hebrew"/>
          <w:color w:val="222222"/>
          <w:sz w:val="16"/>
          <w:szCs w:val="16"/>
          <w:shd w:val="clear" w:color="auto" w:fill="FFFFFF"/>
        </w:rPr>
        <w:t>senior fellow at the Cato Institute, specializing in foreig</w:t>
      </w:r>
      <w:r>
        <w:rPr>
          <w:rFonts w:eastAsia="Times New Roman" w:cs="Arial Hebrew"/>
          <w:color w:val="222222"/>
          <w:sz w:val="16"/>
          <w:szCs w:val="16"/>
          <w:shd w:val="clear" w:color="auto" w:fill="FFFFFF"/>
        </w:rPr>
        <w:t>n policy and civil liberties,</w:t>
      </w:r>
      <w:r w:rsidRPr="00A234DD">
        <w:rPr>
          <w:rFonts w:eastAsia="Times New Roman" w:cs="Arial Hebrew"/>
          <w:color w:val="222222"/>
          <w:sz w:val="16"/>
          <w:szCs w:val="16"/>
          <w:shd w:val="clear" w:color="auto" w:fill="FFFFFF"/>
        </w:rPr>
        <w:t xml:space="preserve"> worked as special assistant to President Ronald Reagan and editor of the</w:t>
      </w:r>
      <w:r>
        <w:rPr>
          <w:rFonts w:eastAsia="Times New Roman" w:cs="Arial Hebrew"/>
          <w:color w:val="222222"/>
          <w:sz w:val="16"/>
          <w:szCs w:val="16"/>
          <w:shd w:val="clear" w:color="auto" w:fill="FFFFFF"/>
        </w:rPr>
        <w:t xml:space="preserve"> political magazine Inquiry, </w:t>
      </w:r>
      <w:r w:rsidRPr="00A234DD">
        <w:rPr>
          <w:rFonts w:eastAsia="Times New Roman" w:cs="Arial Hebrew"/>
          <w:color w:val="222222"/>
          <w:sz w:val="16"/>
          <w:szCs w:val="16"/>
          <w:shd w:val="clear" w:color="auto" w:fill="FFFFFF"/>
        </w:rPr>
        <w:t xml:space="preserve">writes regularly for leading publications such as Fortune magazine, National Interest, the Wall Street Journal, </w:t>
      </w:r>
      <w:r>
        <w:rPr>
          <w:rFonts w:eastAsia="Times New Roman" w:cs="Arial Hebrew"/>
          <w:color w:val="222222"/>
          <w:sz w:val="16"/>
          <w:szCs w:val="16"/>
          <w:shd w:val="clear" w:color="auto" w:fill="FFFFFF"/>
        </w:rPr>
        <w:t>and the Washington Times,</w:t>
      </w:r>
      <w:r w:rsidRPr="00A234DD">
        <w:rPr>
          <w:rFonts w:eastAsia="Times New Roman" w:cs="Arial Hebrew"/>
          <w:color w:val="222222"/>
          <w:sz w:val="16"/>
          <w:szCs w:val="16"/>
          <w:shd w:val="clear" w:color="auto" w:fill="FFFFFF"/>
        </w:rPr>
        <w:t xml:space="preserve"> speaks frequently at academic conferences, on college campuses, and to business groups</w:t>
      </w:r>
      <w:r>
        <w:rPr>
          <w:rFonts w:eastAsia="Times New Roman" w:cs="Arial Hebrew"/>
          <w:color w:val="222222"/>
          <w:sz w:val="16"/>
          <w:szCs w:val="16"/>
          <w:shd w:val="clear" w:color="auto" w:fill="FFFFFF"/>
        </w:rPr>
        <w:t xml:space="preserve">, </w:t>
      </w:r>
      <w:r w:rsidRPr="00A234DD">
        <w:rPr>
          <w:rFonts w:eastAsia="Times New Roman" w:cs="Arial Hebrew"/>
          <w:color w:val="222222"/>
          <w:sz w:val="16"/>
          <w:szCs w:val="16"/>
          <w:shd w:val="clear" w:color="auto" w:fill="FFFFFF"/>
        </w:rPr>
        <w:t>a regular commentator on ABC, CBS, NBC, CNN, Fox News Channel, and MSNBC. He holds a JD from Stanford University.</w:t>
      </w:r>
      <w:r>
        <w:rPr>
          <w:rFonts w:eastAsia="Times New Roman" w:cs="Arial Hebrew"/>
          <w:color w:val="222222"/>
          <w:sz w:val="16"/>
          <w:szCs w:val="16"/>
          <w:shd w:val="clear" w:color="auto" w:fill="FFFFFF"/>
        </w:rPr>
        <w:t>, 2009</w:t>
      </w:r>
      <w:r w:rsidRPr="0037713A">
        <w:rPr>
          <w:rFonts w:eastAsia="Times New Roman" w:cs="Arial Hebrew"/>
          <w:color w:val="222222"/>
          <w:sz w:val="16"/>
          <w:szCs w:val="16"/>
          <w:shd w:val="clear" w:color="auto" w:fill="FFFFFF"/>
        </w:rPr>
        <w:t xml:space="preserve"> (“</w:t>
      </w:r>
      <w:r w:rsidRPr="00A234DD">
        <w:rPr>
          <w:rFonts w:eastAsia="Times New Roman" w:cs="Arial Hebrew"/>
          <w:color w:val="222222"/>
          <w:sz w:val="16"/>
          <w:szCs w:val="16"/>
          <w:shd w:val="clear" w:color="auto" w:fill="FFFFFF"/>
        </w:rPr>
        <w:t>China’s Military Rise Means End of US Hegemony</w:t>
      </w:r>
      <w:proofErr w:type="gramStart"/>
      <w:r w:rsidRPr="00A234DD">
        <w:rPr>
          <w:rFonts w:eastAsia="Times New Roman" w:cs="Arial Hebrew"/>
          <w:color w:val="222222"/>
          <w:sz w:val="16"/>
          <w:szCs w:val="16"/>
          <w:shd w:val="clear" w:color="auto" w:fill="FFFFFF"/>
        </w:rPr>
        <w:t>?</w:t>
      </w:r>
      <w:r w:rsidRPr="0037713A">
        <w:rPr>
          <w:rFonts w:eastAsia="Times New Roman" w:cs="Arial Hebrew"/>
          <w:color w:val="222222"/>
          <w:sz w:val="16"/>
          <w:szCs w:val="16"/>
          <w:shd w:val="clear" w:color="auto" w:fill="FFFFFF"/>
        </w:rPr>
        <w:t>,</w:t>
      </w:r>
      <w:proofErr w:type="gramEnd"/>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Cato Institute</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May 5</w:t>
      </w:r>
      <w:r w:rsidRPr="0037713A">
        <w:rPr>
          <w:rFonts w:eastAsia="Times New Roman" w:cs="Arial Hebrew"/>
          <w:color w:val="222222"/>
          <w:sz w:val="16"/>
          <w:szCs w:val="16"/>
          <w:shd w:val="clear" w:color="auto" w:fill="FFFFFF"/>
        </w:rPr>
        <w:t xml:space="preserve">, Available Online at </w:t>
      </w:r>
      <w:r w:rsidRPr="00A234DD">
        <w:rPr>
          <w:rFonts w:eastAsia="Times New Roman" w:cs="Arial Hebrew"/>
          <w:color w:val="222222"/>
          <w:sz w:val="16"/>
          <w:szCs w:val="16"/>
          <w:shd w:val="clear" w:color="auto" w:fill="FFFFFF"/>
        </w:rPr>
        <w:t>http://www.cato.org/publications/commentary/chinas-military-rise-means-end-us-hegemony</w:t>
      </w:r>
      <w:r>
        <w:rPr>
          <w:rFonts w:eastAsia="Times New Roman" w:cs="Arial Hebrew"/>
          <w:color w:val="222222"/>
          <w:sz w:val="16"/>
          <w:szCs w:val="16"/>
          <w:shd w:val="clear" w:color="auto" w:fill="FFFFFF"/>
        </w:rPr>
        <w:t>, Accessed 07-12</w:t>
      </w:r>
      <w:r w:rsidRPr="0037713A">
        <w:rPr>
          <w:rFonts w:eastAsia="Times New Roman" w:cs="Arial Hebrew"/>
          <w:color w:val="222222"/>
          <w:sz w:val="16"/>
          <w:szCs w:val="16"/>
          <w:shd w:val="clear" w:color="auto" w:fill="FFFFFF"/>
        </w:rPr>
        <w:t>-2016, AV)</w:t>
      </w:r>
    </w:p>
    <w:p w14:paraId="5DE37371" w14:textId="77777777" w:rsidR="000D3413" w:rsidRPr="00A234DD" w:rsidRDefault="000D3413" w:rsidP="000D3413"/>
    <w:p w14:paraId="79D0AE3C" w14:textId="77777777" w:rsidR="000D3413" w:rsidRPr="000830F4" w:rsidRDefault="000D3413" w:rsidP="000D3413">
      <w:pPr>
        <w:rPr>
          <w:rStyle w:val="StyleUnderline"/>
        </w:rPr>
      </w:pPr>
      <w:r w:rsidRPr="00A234DD">
        <w:rPr>
          <w:sz w:val="16"/>
        </w:rPr>
        <w:t xml:space="preserve">U.S. military spending continues to increase even though conventional threats against the United States are de </w:t>
      </w:r>
      <w:proofErr w:type="spellStart"/>
      <w:r w:rsidRPr="00A234DD">
        <w:rPr>
          <w:sz w:val="16"/>
        </w:rPr>
        <w:t>minimis</w:t>
      </w:r>
      <w:proofErr w:type="spellEnd"/>
      <w:r w:rsidRPr="00A234DD">
        <w:rPr>
          <w:sz w:val="16"/>
        </w:rPr>
        <w:t xml:space="preserve">. </w:t>
      </w:r>
      <w:r w:rsidRPr="00A234DD">
        <w:rPr>
          <w:rStyle w:val="StyleUnderline"/>
        </w:rPr>
        <w:t>China is the leading contender for Enemy Number 1.</w:t>
      </w:r>
      <w:r w:rsidRPr="00A234DD">
        <w:rPr>
          <w:rStyle w:val="StyleUnderline"/>
          <w:sz w:val="12"/>
        </w:rPr>
        <w:t>¶</w:t>
      </w:r>
      <w:r w:rsidRPr="00A234DD">
        <w:rPr>
          <w:sz w:val="16"/>
        </w:rPr>
        <w:t xml:space="preserve"> </w:t>
      </w:r>
      <w:proofErr w:type="gramStart"/>
      <w:r w:rsidRPr="00A234DD">
        <w:rPr>
          <w:rStyle w:val="StyleUnderline"/>
        </w:rPr>
        <w:t>But</w:t>
      </w:r>
      <w:proofErr w:type="gramEnd"/>
      <w:r w:rsidRPr="00A234DD">
        <w:rPr>
          <w:rStyle w:val="StyleUnderline"/>
        </w:rPr>
        <w:t xml:space="preserve"> </w:t>
      </w:r>
      <w:r w:rsidRPr="002B73F8">
        <w:rPr>
          <w:rStyle w:val="StyleUnderline"/>
          <w:highlight w:val="yellow"/>
        </w:rPr>
        <w:t>if Beijing poses a threat, it is to U.S. domination of East Asia</w:t>
      </w:r>
      <w:r w:rsidRPr="00A234DD">
        <w:rPr>
          <w:rStyle w:val="StyleUnderline"/>
        </w:rPr>
        <w:t>, not the country itself. Only the latter is worth fighting for.</w:t>
      </w:r>
      <w:r w:rsidRPr="00A234DD">
        <w:rPr>
          <w:sz w:val="16"/>
        </w:rPr>
        <w:t xml:space="preserve"> Commonly expressed is fear of growing Chinese military outlays.</w:t>
      </w:r>
      <w:r w:rsidRPr="00A234DD">
        <w:rPr>
          <w:sz w:val="12"/>
        </w:rPr>
        <w:t>¶</w:t>
      </w:r>
      <w:r w:rsidRPr="00A234DD">
        <w:rPr>
          <w:sz w:val="16"/>
        </w:rPr>
        <w:t xml:space="preserve"> The Pentagon highlighted its concern with the latest annual report on the Chinese defense budget. Yet </w:t>
      </w:r>
      <w:r w:rsidRPr="002B73F8">
        <w:rPr>
          <w:rStyle w:val="StyleUnderline"/>
          <w:highlight w:val="yellow"/>
        </w:rPr>
        <w:t>Beijing’s armed forces remain dwarfed by America’s militar</w:t>
      </w:r>
      <w:r w:rsidRPr="00A234DD">
        <w:rPr>
          <w:rStyle w:val="StyleUnderline"/>
        </w:rPr>
        <w:t>y</w:t>
      </w:r>
      <w:r w:rsidRPr="00A234DD">
        <w:rPr>
          <w:sz w:val="16"/>
        </w:rPr>
        <w:t>, which starts at a vastly higher base and spends several times as much.</w:t>
      </w:r>
      <w:r w:rsidRPr="00A234DD">
        <w:rPr>
          <w:sz w:val="12"/>
        </w:rPr>
        <w:t>¶</w:t>
      </w:r>
      <w:r w:rsidRPr="00A234DD">
        <w:rPr>
          <w:sz w:val="16"/>
        </w:rPr>
        <w:t xml:space="preserve"> The Pentagon report states that </w:t>
      </w:r>
      <w:r w:rsidRPr="00A234DD">
        <w:rPr>
          <w:rStyle w:val="StyleUnderline"/>
        </w:rPr>
        <w:t>the United States “encourages China to participate responsibly in the international system.”</w:t>
      </w:r>
      <w:r w:rsidRPr="00A234DD">
        <w:rPr>
          <w:sz w:val="16"/>
        </w:rPr>
        <w:t xml:space="preserve"> True enough, but how does Washington define “responsibly”?</w:t>
      </w:r>
      <w:r w:rsidRPr="00A234DD">
        <w:rPr>
          <w:sz w:val="12"/>
        </w:rPr>
        <w:t>¶</w:t>
      </w:r>
      <w:r w:rsidRPr="00A234DD">
        <w:rPr>
          <w:sz w:val="16"/>
        </w:rPr>
        <w:t xml:space="preserve"> </w:t>
      </w:r>
      <w:r w:rsidRPr="002B73F8">
        <w:rPr>
          <w:rStyle w:val="StyleUnderline"/>
          <w:highlight w:val="yellow"/>
        </w:rPr>
        <w:t>The Chinese military buildup so far has been significant but measured</w:t>
      </w:r>
      <w:r w:rsidRPr="00A234DD">
        <w:rPr>
          <w:rStyle w:val="StyleUnderline"/>
        </w:rPr>
        <w:t>.</w:t>
      </w:r>
      <w:r w:rsidRPr="00A234DD">
        <w:rPr>
          <w:rStyle w:val="StyleUnderline"/>
          <w:sz w:val="12"/>
        </w:rPr>
        <w:t xml:space="preserve">¶ </w:t>
      </w:r>
      <w:r w:rsidRPr="00A234DD">
        <w:rPr>
          <w:rStyle w:val="StyleUnderline"/>
        </w:rPr>
        <w:t>One suspects it means accepting American military hegemony in East Asia</w:t>
      </w:r>
      <w:r w:rsidRPr="00A234DD">
        <w:rPr>
          <w:sz w:val="16"/>
        </w:rPr>
        <w:t xml:space="preserve"> — something with which Beijing isn’t likely to agree.</w:t>
      </w:r>
      <w:r w:rsidRPr="00A234DD">
        <w:rPr>
          <w:sz w:val="12"/>
        </w:rPr>
        <w:t>¶</w:t>
      </w:r>
      <w:r w:rsidRPr="00A234DD">
        <w:rPr>
          <w:sz w:val="16"/>
        </w:rPr>
        <w:t xml:space="preserve"> The Chinese military buildup so far has been significant but measured. “</w:t>
      </w:r>
      <w:r w:rsidRPr="00A234DD">
        <w:rPr>
          <w:rStyle w:val="StyleUnderline"/>
        </w:rPr>
        <w:t xml:space="preserve">The </w:t>
      </w:r>
      <w:r w:rsidRPr="00A234DD">
        <w:rPr>
          <w:sz w:val="16"/>
        </w:rPr>
        <w:t xml:space="preserve">People’s Liberation Army </w:t>
      </w:r>
      <w:r w:rsidRPr="00A234DD">
        <w:rPr>
          <w:rStyle w:val="StyleUnderline"/>
        </w:rPr>
        <w:t>(PLA) is pursuing comprehensive transformation from a mass army designed for protracted wars of attrition on its periphery against high-tech adversaries</w:t>
      </w:r>
      <w:r w:rsidRPr="00A234DD">
        <w:rPr>
          <w:sz w:val="16"/>
        </w:rPr>
        <w:t>,” explains the Pentagon.</w:t>
      </w:r>
      <w:r w:rsidRPr="00A234DD">
        <w:rPr>
          <w:sz w:val="12"/>
        </w:rPr>
        <w:t>¶</w:t>
      </w:r>
      <w:r w:rsidRPr="00A234DD">
        <w:rPr>
          <w:sz w:val="16"/>
        </w:rPr>
        <w:t xml:space="preserve"> Moreover, China’s “armed forces continue to develop and field disruptive military technologies, including those for anti-access/area-denial, as well as for nuclear, space, and cyber warfare, that are changing regional military balances and that have implications beyond the Asia-Pacific region.”</w:t>
      </w:r>
      <w:r w:rsidRPr="00A234DD">
        <w:rPr>
          <w:sz w:val="12"/>
        </w:rPr>
        <w:t>¶</w:t>
      </w:r>
      <w:r w:rsidRPr="00A234DD">
        <w:rPr>
          <w:sz w:val="16"/>
        </w:rPr>
        <w:t xml:space="preserve"> </w:t>
      </w:r>
      <w:proofErr w:type="gramStart"/>
      <w:r w:rsidRPr="00A234DD">
        <w:rPr>
          <w:sz w:val="16"/>
        </w:rPr>
        <w:t>Yet</w:t>
      </w:r>
      <w:proofErr w:type="gramEnd"/>
      <w:r w:rsidRPr="00A234DD">
        <w:rPr>
          <w:sz w:val="16"/>
        </w:rPr>
        <w:t xml:space="preserve"> this </w:t>
      </w:r>
      <w:r w:rsidRPr="00A234DD">
        <w:rPr>
          <w:rStyle w:val="StyleUnderline"/>
        </w:rPr>
        <w:t xml:space="preserve">concerted expansion little threatens U.S. security. </w:t>
      </w:r>
      <w:r w:rsidRPr="002B73F8">
        <w:rPr>
          <w:rStyle w:val="StyleUnderline"/>
          <w:highlight w:val="yellow"/>
        </w:rPr>
        <w:t>Only the Chinese nuclear force is theoretically able to strike America today.</w:t>
      </w:r>
      <w:r w:rsidRPr="00A234DD">
        <w:rPr>
          <w:rStyle w:val="StyleUnderline"/>
        </w:rPr>
        <w:t xml:space="preserve"> Beijing possesses about 60 missiles</w:t>
      </w:r>
      <w:r w:rsidRPr="00A234DD">
        <w:rPr>
          <w:sz w:val="16"/>
        </w:rPr>
        <w:t>, some of limited range.</w:t>
      </w:r>
      <w:r w:rsidRPr="00A234DD">
        <w:rPr>
          <w:sz w:val="12"/>
        </w:rPr>
        <w:t>¶</w:t>
      </w:r>
      <w:r w:rsidRPr="00A234DD">
        <w:rPr>
          <w:sz w:val="16"/>
        </w:rPr>
        <w:t xml:space="preserve"> In contrast, </w:t>
      </w:r>
      <w:r w:rsidRPr="00A234DD">
        <w:rPr>
          <w:rStyle w:val="StyleUnderline"/>
        </w:rPr>
        <w:t>the U.S. nuclear arsenal includes thousands of sophisticated warheads on hundreds of missiles</w:t>
      </w:r>
      <w:r w:rsidRPr="00A234DD">
        <w:rPr>
          <w:sz w:val="16"/>
        </w:rPr>
        <w:t>. Beijing is going to have to spend years to build a modest force simply capable of deterring America.</w:t>
      </w:r>
      <w:r w:rsidRPr="00A234DD">
        <w:rPr>
          <w:sz w:val="12"/>
        </w:rPr>
        <w:t>¶</w:t>
      </w:r>
      <w:r w:rsidRPr="00A234DD">
        <w:rPr>
          <w:sz w:val="16"/>
        </w:rPr>
        <w:t xml:space="preserve"> Of course, </w:t>
      </w:r>
      <w:r w:rsidRPr="00A234DD">
        <w:rPr>
          <w:rStyle w:val="StyleUnderline"/>
        </w:rPr>
        <w:t>China intends to move beyond its own shores</w:t>
      </w:r>
      <w:r w:rsidRPr="00A234DD">
        <w:rPr>
          <w:sz w:val="16"/>
        </w:rPr>
        <w:t xml:space="preserve">. </w:t>
      </w:r>
      <w:r w:rsidRPr="002B73F8">
        <w:rPr>
          <w:rStyle w:val="Emphasis"/>
          <w:highlight w:val="yellow"/>
        </w:rPr>
        <w:t>China is “developing longer-range capabilities that have implications beyond Taiwan</w:t>
      </w:r>
      <w:r w:rsidRPr="002B73F8">
        <w:rPr>
          <w:sz w:val="16"/>
          <w:highlight w:val="yellow"/>
        </w:rPr>
        <w:t>,</w:t>
      </w:r>
      <w:r w:rsidRPr="002B73F8">
        <w:rPr>
          <w:rStyle w:val="StyleUnderline"/>
          <w:highlight w:val="yellow"/>
        </w:rPr>
        <w:t>” which “could allow China to project power to ensure access to resources or enforce claims to disputed territories</w:t>
      </w:r>
      <w:r w:rsidRPr="00A234DD">
        <w:rPr>
          <w:sz w:val="16"/>
        </w:rPr>
        <w:t>,” warns the Pentagon.</w:t>
      </w:r>
      <w:r w:rsidRPr="00A234DD">
        <w:rPr>
          <w:sz w:val="12"/>
        </w:rPr>
        <w:t>¶</w:t>
      </w:r>
      <w:r w:rsidRPr="00A234DD">
        <w:rPr>
          <w:sz w:val="16"/>
        </w:rPr>
        <w:t xml:space="preserve"> However, notes the Department of Defense (DOD), </w:t>
      </w:r>
      <w:r w:rsidRPr="00A234DD">
        <w:rPr>
          <w:rStyle w:val="StyleUnderline"/>
        </w:rPr>
        <w:t>China’s military “continues to face deficiencies in inter-service cooperation and actual experience in joint exercises and combat operations.</w:t>
      </w:r>
      <w:r w:rsidRPr="00A234DD">
        <w:rPr>
          <w:sz w:val="16"/>
        </w:rPr>
        <w:t xml:space="preserve">” Moreover, </w:t>
      </w:r>
      <w:r w:rsidRPr="002B73F8">
        <w:rPr>
          <w:rStyle w:val="StyleUnderline"/>
          <w:highlight w:val="yellow"/>
        </w:rPr>
        <w:t xml:space="preserve">Beijing is not </w:t>
      </w:r>
      <w:r w:rsidRPr="002B73F8">
        <w:rPr>
          <w:rStyle w:val="Emphasis"/>
          <w:highlight w:val="yellow"/>
        </w:rPr>
        <w:t>yet</w:t>
      </w:r>
      <w:r w:rsidRPr="002B73F8">
        <w:rPr>
          <w:rStyle w:val="StyleUnderline"/>
          <w:highlight w:val="yellow"/>
        </w:rPr>
        <w:t xml:space="preserve"> capable of “defeating a moderate-size adversary.”</w:t>
      </w:r>
    </w:p>
    <w:p w14:paraId="55B91B1F" w14:textId="77777777" w:rsidR="000D3413" w:rsidRPr="001C274C" w:rsidRDefault="000D3413" w:rsidP="000D3413"/>
    <w:p w14:paraId="395260AF" w14:textId="77777777" w:rsidR="000D3413" w:rsidRDefault="000D3413" w:rsidP="000D3413">
      <w:pPr>
        <w:pStyle w:val="Heading3"/>
      </w:pPr>
      <w:r>
        <w:t>They Say: “China Rise Peaceful”</w:t>
      </w:r>
    </w:p>
    <w:p w14:paraId="2853ED0C" w14:textId="77777777" w:rsidR="000D3413" w:rsidRDefault="000D3413" w:rsidP="000D3413">
      <w:pPr>
        <w:pStyle w:val="Heading4"/>
      </w:pPr>
      <w:r>
        <w:t xml:space="preserve">China rise escalates current tensions ― causes extinction </w:t>
      </w:r>
    </w:p>
    <w:p w14:paraId="36B9A62C" w14:textId="77777777" w:rsidR="000D3413" w:rsidRDefault="000D3413" w:rsidP="000D3413">
      <w:proofErr w:type="spellStart"/>
      <w:r w:rsidRPr="007F352F">
        <w:rPr>
          <w:rStyle w:val="Style13ptBold"/>
        </w:rPr>
        <w:t>Alunan</w:t>
      </w:r>
      <w:proofErr w:type="spellEnd"/>
      <w:r w:rsidRPr="007F352F">
        <w:rPr>
          <w:rStyle w:val="Style13ptBold"/>
        </w:rPr>
        <w:t xml:space="preserve"> 16</w:t>
      </w:r>
      <w:r>
        <w:t xml:space="preserve"> ― Michael </w:t>
      </w:r>
      <w:proofErr w:type="spellStart"/>
      <w:r>
        <w:t>Makabenta</w:t>
      </w:r>
      <w:proofErr w:type="spellEnd"/>
      <w:r>
        <w:t xml:space="preserve"> </w:t>
      </w:r>
      <w:proofErr w:type="spellStart"/>
      <w:r>
        <w:t>Alunan</w:t>
      </w:r>
      <w:proofErr w:type="spellEnd"/>
      <w:r>
        <w:t xml:space="preserve">, journalist for the Business Mirror; Zhang </w:t>
      </w:r>
      <w:proofErr w:type="spellStart"/>
      <w:r>
        <w:t>Baohui</w:t>
      </w:r>
      <w:proofErr w:type="spellEnd"/>
      <w:r>
        <w:t xml:space="preserve">, Professor of Political Science at </w:t>
      </w:r>
      <w:proofErr w:type="spellStart"/>
      <w:r>
        <w:t>Lignan</w:t>
      </w:r>
      <w:proofErr w:type="spellEnd"/>
      <w:r>
        <w:t xml:space="preserve"> University, Ph.D. in political science from the University of Texas in Austin,  2016. (“Beware the ‘</w:t>
      </w:r>
      <w:proofErr w:type="spellStart"/>
      <w:r>
        <w:t>Thucydides’s</w:t>
      </w:r>
      <w:proofErr w:type="spellEnd"/>
      <w:r>
        <w:t xml:space="preserve"> Trap’ over the row with China”, </w:t>
      </w:r>
      <w:r w:rsidRPr="007F352F">
        <w:rPr>
          <w:i/>
        </w:rPr>
        <w:t>Business Mirror</w:t>
      </w:r>
      <w:r>
        <w:t>, March 8</w:t>
      </w:r>
      <w:r w:rsidRPr="007F352F">
        <w:rPr>
          <w:vertAlign w:val="superscript"/>
        </w:rPr>
        <w:t>th</w:t>
      </w:r>
      <w:r>
        <w:t xml:space="preserve">, 2016, Available Online at: </w:t>
      </w:r>
      <w:hyperlink r:id="rId48" w:history="1">
        <w:r w:rsidRPr="00B1253D">
          <w:rPr>
            <w:rStyle w:val="Hyperlink"/>
          </w:rPr>
          <w:t>http://www.businessmirror.com.ph/2016/03/08/beware-the-thucydidess-trap-over-the-row-with-china/</w:t>
        </w:r>
      </w:hyperlink>
      <w:r>
        <w:t xml:space="preserve"> Accessed 7-16-16) </w:t>
      </w:r>
    </w:p>
    <w:p w14:paraId="0B28C466" w14:textId="77777777" w:rsidR="000D3413" w:rsidRPr="007F352F" w:rsidRDefault="000D3413" w:rsidP="000D3413">
      <w:r w:rsidRPr="007F352F">
        <w:t xml:space="preserve">China’s double talk. </w:t>
      </w:r>
      <w:r w:rsidRPr="007F352F">
        <w:rPr>
          <w:rStyle w:val="StyleUnderline"/>
          <w:highlight w:val="yellow"/>
        </w:rPr>
        <w:t>It is ironic that</w:t>
      </w:r>
      <w:r w:rsidRPr="007F352F">
        <w:t xml:space="preserve"> ev</w:t>
      </w:r>
      <w:r>
        <w:t xml:space="preserve">en Chinese President </w:t>
      </w:r>
      <w:r w:rsidRPr="007F352F">
        <w:rPr>
          <w:rStyle w:val="StyleUnderline"/>
          <w:highlight w:val="yellow"/>
        </w:rPr>
        <w:t>Xi</w:t>
      </w:r>
      <w:r>
        <w:t xml:space="preserve"> Jinping </w:t>
      </w:r>
      <w:r w:rsidRPr="007F352F">
        <w:rPr>
          <w:rStyle w:val="StyleUnderline"/>
          <w:highlight w:val="yellow"/>
        </w:rPr>
        <w:t>was quoted as saying that “it is not in China’s DNA” to seek hegemony.</w:t>
      </w:r>
      <w:r w:rsidRPr="007F352F">
        <w:rPr>
          <w:rStyle w:val="StyleUnderline"/>
        </w:rPr>
        <w:t xml:space="preserve"> “We need to work together to avoid the </w:t>
      </w:r>
      <w:proofErr w:type="spellStart"/>
      <w:r w:rsidRPr="007F352F">
        <w:rPr>
          <w:rStyle w:val="StyleUnderline"/>
        </w:rPr>
        <w:t>Thucydides’s</w:t>
      </w:r>
      <w:proofErr w:type="spellEnd"/>
      <w:r w:rsidRPr="007F352F">
        <w:rPr>
          <w:rStyle w:val="StyleUnderline"/>
        </w:rPr>
        <w:t xml:space="preserve"> trap</w:t>
      </w:r>
      <w:r w:rsidRPr="007F352F">
        <w:t>—between an emerging power and established powers.</w:t>
      </w:r>
    </w:p>
    <w:p w14:paraId="36032B70" w14:textId="77777777" w:rsidR="000D3413" w:rsidRPr="007F352F" w:rsidRDefault="000D3413" w:rsidP="000D3413">
      <w:r w:rsidRPr="007F352F">
        <w:rPr>
          <w:rStyle w:val="Emphasis"/>
          <w:highlight w:val="yellow"/>
        </w:rPr>
        <w:t>On the contrary, China’s actions contradict Xi Jinping’s pronouncements</w:t>
      </w:r>
      <w:r w:rsidRPr="007F352F">
        <w:rPr>
          <w:highlight w:val="yellow"/>
        </w:rPr>
        <w:t xml:space="preserve">. </w:t>
      </w:r>
      <w:r w:rsidRPr="007F352F">
        <w:rPr>
          <w:rStyle w:val="StyleUnderline"/>
          <w:highlight w:val="yellow"/>
        </w:rPr>
        <w:t>It rejected the United Nations International Arbitral Tribunal’s decision</w:t>
      </w:r>
      <w:r w:rsidRPr="007F352F">
        <w:rPr>
          <w:rStyle w:val="StyleUnderline"/>
        </w:rPr>
        <w:t xml:space="preserve"> on jurisdiction in our favor</w:t>
      </w:r>
      <w:r w:rsidRPr="007F352F">
        <w:t>. China argues the Philippines abused the “arbitration mechanism” under the United Nations Convention on the Law of the Sea, claiming we should have exhausted first bilateral diplomacy. Chin</w:t>
      </w:r>
      <w:r>
        <w:t xml:space="preserve">a’s boycott, however, does not </w:t>
      </w:r>
      <w:r w:rsidRPr="007F352F">
        <w:t>deprive the Tribunal of jurisdiction and hearing complaints from any party. A third party becomes necessary when o</w:t>
      </w:r>
      <w:r>
        <w:t xml:space="preserve">pposing parties </w:t>
      </w:r>
      <w:r w:rsidRPr="007F352F">
        <w:t>are not of equal weights.</w:t>
      </w:r>
    </w:p>
    <w:p w14:paraId="32A62BE0" w14:textId="77777777" w:rsidR="000D3413" w:rsidRPr="007F352F" w:rsidRDefault="000D3413" w:rsidP="000D3413">
      <w:r w:rsidRPr="007F352F">
        <w:t xml:space="preserve">Obama’s sweet talk. </w:t>
      </w:r>
      <w:r w:rsidRPr="007F352F">
        <w:rPr>
          <w:rStyle w:val="StyleUnderline"/>
          <w:highlight w:val="yellow"/>
        </w:rPr>
        <w:t>Contributing to the tension is President Obama’s posturing,</w:t>
      </w:r>
      <w:r w:rsidRPr="007F352F">
        <w:rPr>
          <w:rStyle w:val="StyleUnderline"/>
        </w:rPr>
        <w:t xml:space="preserve"> even before China’s intrusion, </w:t>
      </w:r>
      <w:r w:rsidRPr="007F352F">
        <w:rPr>
          <w:rStyle w:val="StyleUnderline"/>
          <w:highlight w:val="yellow"/>
        </w:rPr>
        <w:t>with his “Pivot</w:t>
      </w:r>
      <w:r w:rsidRPr="007F352F">
        <w:rPr>
          <w:rStyle w:val="StyleUnderline"/>
        </w:rPr>
        <w:t xml:space="preserve"> to Asia,</w:t>
      </w:r>
      <w:r>
        <w:t xml:space="preserve">” </w:t>
      </w:r>
      <w:r w:rsidRPr="007F352F">
        <w:t>which The Manila Times co</w:t>
      </w:r>
      <w:r>
        <w:t xml:space="preserve">lumnist Rigoberto </w:t>
      </w:r>
      <w:proofErr w:type="spellStart"/>
      <w:r>
        <w:t>Tiglao</w:t>
      </w:r>
      <w:proofErr w:type="spellEnd"/>
      <w:r>
        <w:t xml:space="preserve"> calls </w:t>
      </w:r>
      <w:r w:rsidRPr="007F352F">
        <w:t>a “genius in wor</w:t>
      </w:r>
      <w:r>
        <w:t>dplay” that means</w:t>
      </w:r>
      <w:r w:rsidRPr="007F352F">
        <w:t xml:space="preserve"> “asserting US hegemony in Asia.”</w:t>
      </w:r>
    </w:p>
    <w:p w14:paraId="2BEDEF17" w14:textId="77777777" w:rsidR="000D3413" w:rsidRPr="007F352F" w:rsidRDefault="000D3413" w:rsidP="000D3413">
      <w:r w:rsidRPr="007F352F">
        <w:rPr>
          <w:rStyle w:val="StyleUnderline"/>
        </w:rPr>
        <w:t xml:space="preserve">US State Secretary John </w:t>
      </w:r>
      <w:r w:rsidRPr="007F352F">
        <w:rPr>
          <w:rStyle w:val="StyleUnderline"/>
          <w:highlight w:val="yellow"/>
        </w:rPr>
        <w:t xml:space="preserve">Kerry was hesitant at first, but </w:t>
      </w:r>
      <w:r w:rsidRPr="007F352F">
        <w:rPr>
          <w:rStyle w:val="Emphasis"/>
          <w:highlight w:val="yellow"/>
        </w:rPr>
        <w:t>gave in</w:t>
      </w:r>
      <w:r w:rsidRPr="007F352F">
        <w:rPr>
          <w:rStyle w:val="StyleUnderline"/>
          <w:highlight w:val="yellow"/>
        </w:rPr>
        <w:t xml:space="preserve"> to Obama’s glib-tongue</w:t>
      </w:r>
      <w:r w:rsidRPr="007F352F">
        <w:rPr>
          <w:rStyle w:val="StyleUnderline"/>
        </w:rPr>
        <w:t>.</w:t>
      </w:r>
      <w:r w:rsidRPr="007F352F">
        <w:t xml:space="preserve"> Since then, US moved 2,500 Marines to northern Australia; rearmed South Korea; influenced Japan to beef up defense in violation of its anti-war constitution; and lately, sweet-talked </w:t>
      </w:r>
      <w:proofErr w:type="spellStart"/>
      <w:r w:rsidRPr="007F352F">
        <w:t>Asean</w:t>
      </w:r>
      <w:proofErr w:type="spellEnd"/>
      <w:r w:rsidRPr="007F352F">
        <w:t xml:space="preserve"> to a meeting in California to discuss as well China’s aggression.</w:t>
      </w:r>
    </w:p>
    <w:p w14:paraId="61FA2077" w14:textId="77777777" w:rsidR="000D3413" w:rsidRPr="007F352F" w:rsidRDefault="000D3413" w:rsidP="000D3413">
      <w:r w:rsidRPr="007F352F">
        <w:t xml:space="preserve">Locally, US is seen, right or wrong, having a hand in the rejected memorandum of agreement on ancestral domain creating the </w:t>
      </w:r>
      <w:proofErr w:type="spellStart"/>
      <w:r w:rsidRPr="007F352F">
        <w:t>Bangsamoro</w:t>
      </w:r>
      <w:proofErr w:type="spellEnd"/>
      <w:r w:rsidRPr="007F352F">
        <w:t xml:space="preserve"> Juridical Entity in Muslim Mindanao with former  US Ambassador Kristie Kenney as witness. Lately, we had the </w:t>
      </w:r>
      <w:proofErr w:type="spellStart"/>
      <w:r w:rsidRPr="007F352F">
        <w:t>Bangsamoro</w:t>
      </w:r>
      <w:proofErr w:type="spellEnd"/>
      <w:r w:rsidRPr="007F352F">
        <w:t xml:space="preserve"> basic law and the </w:t>
      </w:r>
      <w:proofErr w:type="spellStart"/>
      <w:r w:rsidRPr="007F352F">
        <w:t>Edca</w:t>
      </w:r>
      <w:proofErr w:type="spellEnd"/>
      <w:r w:rsidRPr="007F352F">
        <w:t xml:space="preserve">, offering to US troopers for free eight local military camps.   </w:t>
      </w:r>
    </w:p>
    <w:p w14:paraId="53BC70A3" w14:textId="77777777" w:rsidR="000D3413" w:rsidRPr="007F352F" w:rsidRDefault="000D3413" w:rsidP="000D3413">
      <w:r w:rsidRPr="007F352F">
        <w:t>Lamentable mendicancy. Without being sweet-talked, the Philippines figuratively opened up its arms and legs for free. At least before, the US paid rentals for the military bases. This mendicancy is lamentable.</w:t>
      </w:r>
    </w:p>
    <w:p w14:paraId="7F39FD45" w14:textId="77777777" w:rsidR="000D3413" w:rsidRPr="007F352F" w:rsidRDefault="000D3413" w:rsidP="000D3413">
      <w:r w:rsidRPr="007F352F">
        <w:t>Worse, our government has bent laws and Article XVIII, Section 25 of the Constitution, banning foreign bases in the Philippines, “except under a treaty concurred by the Senate and, when Congress requires, be ratified by the people.”</w:t>
      </w:r>
    </w:p>
    <w:p w14:paraId="6EB63B05" w14:textId="77777777" w:rsidR="000D3413" w:rsidRPr="007F352F" w:rsidRDefault="000D3413" w:rsidP="000D3413">
      <w:proofErr w:type="spellStart"/>
      <w:r w:rsidRPr="007F352F">
        <w:t>Edca</w:t>
      </w:r>
      <w:proofErr w:type="spellEnd"/>
      <w:r w:rsidRPr="007F352F">
        <w:t xml:space="preserve"> didn’t get the Senate’s approval, but was implemented anyway. Complicating the problem is the Supreme Court’s intervention declaring this was unnecessary as </w:t>
      </w:r>
      <w:proofErr w:type="spellStart"/>
      <w:r w:rsidRPr="007F352F">
        <w:t>Edca</w:t>
      </w:r>
      <w:proofErr w:type="spellEnd"/>
      <w:r w:rsidRPr="007F352F">
        <w:t xml:space="preserve"> is just an implementing agreement of the 1998 Visiting Forces Agreement, which was already an implementing agreement of the 1950 Mutual Defense Treaty.</w:t>
      </w:r>
    </w:p>
    <w:p w14:paraId="600331DD" w14:textId="77777777" w:rsidR="000D3413" w:rsidRPr="007F352F" w:rsidRDefault="000D3413" w:rsidP="000D3413">
      <w:r w:rsidRPr="007F352F">
        <w:t xml:space="preserve">Nobody wins in a </w:t>
      </w:r>
      <w:proofErr w:type="spellStart"/>
      <w:r w:rsidRPr="007F352F">
        <w:t>Thucydides’s</w:t>
      </w:r>
      <w:proofErr w:type="spellEnd"/>
      <w:r w:rsidRPr="007F352F">
        <w:t xml:space="preserve"> Trap. Many believe the </w:t>
      </w:r>
      <w:r w:rsidRPr="007F352F">
        <w:rPr>
          <w:rStyle w:val="StyleUnderline"/>
          <w:highlight w:val="yellow"/>
        </w:rPr>
        <w:t>US presence</w:t>
      </w:r>
      <w:r w:rsidRPr="007F352F">
        <w:t xml:space="preserve"> is beneficial as a deterrent to China and a better substitute to building our own defense system.</w:t>
      </w:r>
    </w:p>
    <w:p w14:paraId="759CDFA5" w14:textId="77777777" w:rsidR="000D3413" w:rsidRPr="007F352F" w:rsidRDefault="000D3413" w:rsidP="000D3413">
      <w:r w:rsidRPr="007F352F">
        <w:t xml:space="preserve">On the contrary, it </w:t>
      </w:r>
      <w:r w:rsidRPr="007F352F">
        <w:rPr>
          <w:rStyle w:val="StyleUnderline"/>
          <w:highlight w:val="yellow"/>
        </w:rPr>
        <w:t>becomes a magnet of friction, which</w:t>
      </w:r>
      <w:r w:rsidRPr="007F352F">
        <w:rPr>
          <w:rStyle w:val="StyleUnderline"/>
        </w:rPr>
        <w:t xml:space="preserve"> Prof. Zhang </w:t>
      </w:r>
      <w:proofErr w:type="spellStart"/>
      <w:r w:rsidRPr="007F352F">
        <w:rPr>
          <w:rStyle w:val="StyleUnderline"/>
          <w:highlight w:val="yellow"/>
        </w:rPr>
        <w:t>Baohui</w:t>
      </w:r>
      <w:proofErr w:type="spellEnd"/>
      <w:r w:rsidRPr="007F352F">
        <w:rPr>
          <w:rStyle w:val="StyleUnderline"/>
        </w:rPr>
        <w:t xml:space="preserve"> of </w:t>
      </w:r>
      <w:proofErr w:type="spellStart"/>
      <w:r w:rsidRPr="007F352F">
        <w:rPr>
          <w:rStyle w:val="StyleUnderline"/>
        </w:rPr>
        <w:t>Lingnan</w:t>
      </w:r>
      <w:proofErr w:type="spellEnd"/>
      <w:r w:rsidRPr="007F352F">
        <w:rPr>
          <w:rStyle w:val="StyleUnderline"/>
        </w:rPr>
        <w:t xml:space="preserve"> University in Hong Kong </w:t>
      </w:r>
      <w:r w:rsidRPr="007F352F">
        <w:rPr>
          <w:rStyle w:val="StyleUnderline"/>
          <w:highlight w:val="yellow"/>
        </w:rPr>
        <w:t>says may lead to an escalation of</w:t>
      </w:r>
      <w:r w:rsidRPr="007F352F">
        <w:rPr>
          <w:rStyle w:val="StyleUnderline"/>
        </w:rPr>
        <w:t xml:space="preserve"> “unintended consequences, an escalation toward </w:t>
      </w:r>
      <w:r w:rsidRPr="007F352F">
        <w:rPr>
          <w:rStyle w:val="Emphasis"/>
          <w:highlight w:val="yellow"/>
        </w:rPr>
        <w:t>military conflict</w:t>
      </w:r>
      <w:r w:rsidRPr="007F352F">
        <w:t>.” Since then, there had been several frictions, like the US battleships and American and Australian Air Force bombers skirting the contested areas. Lately, China heightened tens</w:t>
      </w:r>
      <w:r>
        <w:t xml:space="preserve">ion again after it was sighted skirting the </w:t>
      </w:r>
      <w:r w:rsidRPr="007F352F">
        <w:t>Jackson (</w:t>
      </w:r>
      <w:proofErr w:type="spellStart"/>
      <w:r w:rsidRPr="007F352F">
        <w:t>Quirino</w:t>
      </w:r>
      <w:proofErr w:type="spellEnd"/>
      <w:r w:rsidRPr="007F352F">
        <w:t>) Atoll.</w:t>
      </w:r>
    </w:p>
    <w:p w14:paraId="1E3CC085" w14:textId="77777777" w:rsidR="000D3413" w:rsidRPr="007F352F" w:rsidRDefault="000D3413" w:rsidP="000D3413">
      <w:r w:rsidRPr="007F352F">
        <w:rPr>
          <w:rStyle w:val="StyleUnderline"/>
        </w:rPr>
        <w:t>With over $5 trillion in Asian trade passing through these waters, both powers are throwing their weight to secure their geo-political positions.</w:t>
      </w:r>
    </w:p>
    <w:p w14:paraId="1BB2604C" w14:textId="77777777" w:rsidR="000D3413" w:rsidRPr="007F352F" w:rsidRDefault="000D3413" w:rsidP="000D3413">
      <w:r w:rsidRPr="007F352F">
        <w:t>The likelihood of accidents is high, but history shows us that conflicts are not accidental, but partly intentional as evidenced by the push for regime changes in Ukraine, Iraq, Libya, Tunisia, Syria, Egypt, Yemen, some African states and the entire Arab Spring. As to Iraq, Libya an</w:t>
      </w:r>
      <w:r>
        <w:t xml:space="preserve">d Syria, the push </w:t>
      </w:r>
      <w:r w:rsidRPr="007F352F">
        <w:t>for regime change only fractured their societies into senseless sectarian wars and the rise of ISIS.</w:t>
      </w:r>
    </w:p>
    <w:p w14:paraId="2524FD02" w14:textId="77777777" w:rsidR="000D3413" w:rsidRDefault="000D3413" w:rsidP="000D3413">
      <w:pPr>
        <w:rPr>
          <w:rStyle w:val="Emphasis"/>
        </w:rPr>
      </w:pPr>
      <w:r w:rsidRPr="007F352F">
        <w:rPr>
          <w:rStyle w:val="Emphasis"/>
          <w:highlight w:val="yellow"/>
        </w:rPr>
        <w:t>One blunder</w:t>
      </w:r>
      <w:r w:rsidRPr="007F352F">
        <w:rPr>
          <w:rStyle w:val="Emphasis"/>
        </w:rPr>
        <w:t xml:space="preserve"> from hotheads </w:t>
      </w:r>
      <w:r w:rsidRPr="007F352F">
        <w:rPr>
          <w:rStyle w:val="Emphasis"/>
          <w:highlight w:val="yellow"/>
        </w:rPr>
        <w:t xml:space="preserve">could spark a military conflict that could escalate to the worst </w:t>
      </w:r>
      <w:proofErr w:type="spellStart"/>
      <w:r w:rsidRPr="007F352F">
        <w:rPr>
          <w:rStyle w:val="Emphasis"/>
          <w:highlight w:val="yellow"/>
        </w:rPr>
        <w:t>Thucydides’s</w:t>
      </w:r>
      <w:proofErr w:type="spellEnd"/>
      <w:r w:rsidRPr="007F352F">
        <w:rPr>
          <w:rStyle w:val="Emphasis"/>
          <w:highlight w:val="yellow"/>
        </w:rPr>
        <w:t xml:space="preserve"> Trap, a global thermonuclear war that can wipe out human civilization in an hour’s time.</w:t>
      </w:r>
    </w:p>
    <w:p w14:paraId="170AEE73" w14:textId="77777777" w:rsidR="000D3413" w:rsidRPr="001F546B" w:rsidRDefault="000D3413" w:rsidP="000D3413"/>
    <w:p w14:paraId="196A7883" w14:textId="77777777" w:rsidR="000D3413" w:rsidRPr="0037713A" w:rsidRDefault="000D3413" w:rsidP="000D3413">
      <w:pPr>
        <w:pStyle w:val="Heading4"/>
      </w:pPr>
      <w:r w:rsidRPr="0037713A">
        <w:t xml:space="preserve">China has become a predator state </w:t>
      </w:r>
      <w:r w:rsidRPr="0037713A">
        <w:rPr>
          <w:rFonts w:cs="Times New Roman"/>
        </w:rPr>
        <w:t>―</w:t>
      </w:r>
      <w:r w:rsidRPr="0037713A">
        <w:t xml:space="preserve"> ensures rise will cause conflict </w:t>
      </w:r>
    </w:p>
    <w:p w14:paraId="249DFF0D" w14:textId="77777777" w:rsidR="000D3413" w:rsidRPr="0037713A" w:rsidRDefault="000D3413" w:rsidP="000D3413">
      <w:proofErr w:type="spellStart"/>
      <w:r w:rsidRPr="0037713A">
        <w:rPr>
          <w:rStyle w:val="Style13ptBold"/>
        </w:rPr>
        <w:t>Mulgan</w:t>
      </w:r>
      <w:proofErr w:type="spellEnd"/>
      <w:r w:rsidRPr="0037713A">
        <w:rPr>
          <w:rStyle w:val="Heading4Char"/>
        </w:rPr>
        <w:t xml:space="preserve"> 16</w:t>
      </w:r>
      <w:r w:rsidRPr="0037713A">
        <w:t xml:space="preserve"> </w:t>
      </w:r>
      <w:r w:rsidRPr="0037713A">
        <w:rPr>
          <w:rFonts w:cs="Times New Roman"/>
        </w:rPr>
        <w:t>―</w:t>
      </w:r>
      <w:r w:rsidRPr="0037713A">
        <w:t xml:space="preserve"> Aurelia George </w:t>
      </w:r>
      <w:proofErr w:type="spellStart"/>
      <w:r w:rsidRPr="0037713A">
        <w:t>Mulgan</w:t>
      </w:r>
      <w:proofErr w:type="spellEnd"/>
      <w:r w:rsidRPr="0037713A">
        <w:t xml:space="preserve">, professor of Japanese Politics at the University of New South Wales, 2016. (“China’s Rise as a Predator State”, </w:t>
      </w:r>
      <w:r w:rsidRPr="0037713A">
        <w:rPr>
          <w:i/>
        </w:rPr>
        <w:t>The Diplomat</w:t>
      </w:r>
      <w:r w:rsidRPr="0037713A">
        <w:t>, March 9</w:t>
      </w:r>
      <w:r w:rsidRPr="0037713A">
        <w:rPr>
          <w:vertAlign w:val="superscript"/>
        </w:rPr>
        <w:t>th</w:t>
      </w:r>
      <w:r w:rsidRPr="0037713A">
        <w:t xml:space="preserve">, 2016, Available Online at: </w:t>
      </w:r>
      <w:hyperlink r:id="rId49" w:history="1">
        <w:r w:rsidRPr="0037713A">
          <w:rPr>
            <w:rStyle w:val="Hyperlink"/>
            <w:szCs w:val="20"/>
          </w:rPr>
          <w:t>http://thediplomat.com/2016/03/chinas-rise-as-a-predator-state/</w:t>
        </w:r>
      </w:hyperlink>
      <w:r w:rsidRPr="0037713A">
        <w:t xml:space="preserve"> Accessed 7-7-16) </w:t>
      </w:r>
    </w:p>
    <w:p w14:paraId="5C4E57CF" w14:textId="77777777" w:rsidR="000D3413" w:rsidRDefault="000D3413" w:rsidP="000D3413">
      <w:pPr>
        <w:pStyle w:val="Small"/>
        <w:rPr>
          <w:rStyle w:val="StyleUnderline"/>
        </w:rPr>
      </w:pPr>
      <w:r w:rsidRPr="0037713A">
        <w:rPr>
          <w:rStyle w:val="StyleUnderline"/>
          <w:highlight w:val="cyan"/>
        </w:rPr>
        <w:t>China’s land grab and subsequent militarization of “islands” in the S</w:t>
      </w:r>
      <w:r w:rsidRPr="0037713A">
        <w:rPr>
          <w:rStyle w:val="StyleUnderline"/>
        </w:rPr>
        <w:t xml:space="preserve">outh </w:t>
      </w:r>
      <w:r w:rsidRPr="0037713A">
        <w:rPr>
          <w:rStyle w:val="StyleUnderline"/>
          <w:highlight w:val="cyan"/>
        </w:rPr>
        <w:t>C</w:t>
      </w:r>
      <w:r w:rsidRPr="0037713A">
        <w:rPr>
          <w:rStyle w:val="StyleUnderline"/>
        </w:rPr>
        <w:t xml:space="preserve">hina </w:t>
      </w:r>
      <w:r w:rsidRPr="0037713A">
        <w:rPr>
          <w:rStyle w:val="StyleUnderline"/>
          <w:highlight w:val="cyan"/>
        </w:rPr>
        <w:t>S</w:t>
      </w:r>
      <w:r w:rsidRPr="0037713A">
        <w:rPr>
          <w:rStyle w:val="StyleUnderline"/>
        </w:rPr>
        <w:t xml:space="preserve">ea </w:t>
      </w:r>
      <w:r w:rsidRPr="0037713A">
        <w:rPr>
          <w:rStyle w:val="StyleUnderline"/>
          <w:highlight w:val="cyan"/>
        </w:rPr>
        <w:t>have finally dispelled the myth that its rise will be peaceful</w:t>
      </w:r>
      <w:r w:rsidRPr="0037713A">
        <w:rPr>
          <w:sz w:val="16"/>
          <w:szCs w:val="20"/>
        </w:rPr>
        <w:t xml:space="preserve">. Indeed, these developments point to an unwelcome fact – that </w:t>
      </w:r>
      <w:r w:rsidRPr="0037713A">
        <w:rPr>
          <w:rStyle w:val="Emphasis"/>
          <w:highlight w:val="cyan"/>
        </w:rPr>
        <w:t>China has become a predator state</w:t>
      </w:r>
      <w:r w:rsidRPr="0037713A">
        <w:rPr>
          <w:sz w:val="16"/>
          <w:szCs w:val="20"/>
          <w:highlight w:val="cyan"/>
        </w:rPr>
        <w:t>.</w:t>
      </w:r>
      <w:r w:rsidRPr="005C52D8">
        <w:rPr>
          <w:sz w:val="12"/>
          <w:szCs w:val="20"/>
        </w:rPr>
        <w:t>¶</w:t>
      </w:r>
      <w:r w:rsidRPr="0037713A">
        <w:rPr>
          <w:sz w:val="16"/>
          <w:szCs w:val="20"/>
        </w:rPr>
        <w:t xml:space="preserve"> Rand’s Michael </w:t>
      </w:r>
      <w:proofErr w:type="spellStart"/>
      <w:r w:rsidRPr="0037713A">
        <w:rPr>
          <w:sz w:val="16"/>
          <w:szCs w:val="20"/>
        </w:rPr>
        <w:t>Mazarr</w:t>
      </w:r>
      <w:proofErr w:type="spellEnd"/>
      <w:r w:rsidRPr="0037713A">
        <w:rPr>
          <w:sz w:val="16"/>
          <w:szCs w:val="20"/>
        </w:rPr>
        <w:t xml:space="preserve"> wrote about predator states in the late 1990s. He argues that what distinguishes a predator state above all is “territorial aggression” – the predisposition to grab territory and resources. </w:t>
      </w:r>
      <w:r w:rsidRPr="0037713A">
        <w:rPr>
          <w:rStyle w:val="StyleUnderline"/>
        </w:rPr>
        <w:t xml:space="preserve">China is one of two contemporary examples; the other is Russia in Europe. The best historical examples are Napoleonic France, Nazi Germany and Imperial Japan, and more recently Iraq </w:t>
      </w:r>
      <w:r w:rsidRPr="0037713A">
        <w:rPr>
          <w:sz w:val="16"/>
          <w:szCs w:val="20"/>
        </w:rPr>
        <w:t xml:space="preserve">under Saddam Hussein. These examples teach us that </w:t>
      </w:r>
      <w:r w:rsidRPr="0037713A">
        <w:rPr>
          <w:rStyle w:val="Emphasis"/>
          <w:highlight w:val="cyan"/>
        </w:rPr>
        <w:t>predator states cause wars</w:t>
      </w:r>
      <w:r w:rsidRPr="0037713A">
        <w:rPr>
          <w:sz w:val="16"/>
          <w:szCs w:val="20"/>
          <w:highlight w:val="cyan"/>
        </w:rPr>
        <w:t>.</w:t>
      </w:r>
      <w:r w:rsidRPr="005C52D8">
        <w:rPr>
          <w:sz w:val="12"/>
          <w:szCs w:val="20"/>
        </w:rPr>
        <w:t>¶</w:t>
      </w:r>
      <w:r w:rsidRPr="0037713A">
        <w:rPr>
          <w:sz w:val="16"/>
          <w:szCs w:val="20"/>
        </w:rPr>
        <w:t xml:space="preserve"> </w:t>
      </w:r>
      <w:r w:rsidRPr="0037713A">
        <w:rPr>
          <w:rStyle w:val="StyleUnderline"/>
          <w:highlight w:val="cyan"/>
        </w:rPr>
        <w:t>Predator states are buoyed by an expansionist ideology</w:t>
      </w:r>
      <w:r w:rsidRPr="0037713A">
        <w:rPr>
          <w:rStyle w:val="StyleUnderline"/>
        </w:rPr>
        <w:t xml:space="preserve"> </w:t>
      </w:r>
      <w:r w:rsidRPr="0037713A">
        <w:rPr>
          <w:sz w:val="16"/>
          <w:szCs w:val="20"/>
        </w:rPr>
        <w:t xml:space="preserve">– the active promotion of the idea that </w:t>
      </w:r>
      <w:proofErr w:type="spellStart"/>
      <w:r w:rsidRPr="0037713A">
        <w:rPr>
          <w:sz w:val="16"/>
          <w:szCs w:val="20"/>
        </w:rPr>
        <w:t>neighbouring</w:t>
      </w:r>
      <w:proofErr w:type="spellEnd"/>
      <w:r w:rsidRPr="0037713A">
        <w:rPr>
          <w:sz w:val="16"/>
          <w:szCs w:val="20"/>
        </w:rPr>
        <w:t xml:space="preserve"> territories (both land and maritime) belong by rights to the predator. </w:t>
      </w:r>
      <w:r w:rsidRPr="0037713A">
        <w:rPr>
          <w:rStyle w:val="StyleUnderline"/>
          <w:highlight w:val="cyan"/>
        </w:rPr>
        <w:t>Such states often possess a sense of historical grievance or victimization that can only be “righted” by territorial grabs</w:t>
      </w:r>
      <w:r w:rsidRPr="0037713A">
        <w:rPr>
          <w:sz w:val="16"/>
          <w:szCs w:val="20"/>
        </w:rPr>
        <w:t xml:space="preserve">. Indeed, a </w:t>
      </w:r>
      <w:proofErr w:type="spellStart"/>
      <w:r w:rsidRPr="0037713A">
        <w:rPr>
          <w:sz w:val="16"/>
          <w:szCs w:val="20"/>
        </w:rPr>
        <w:t>Mazarr</w:t>
      </w:r>
      <w:proofErr w:type="spellEnd"/>
      <w:r w:rsidRPr="0037713A">
        <w:rPr>
          <w:sz w:val="16"/>
          <w:szCs w:val="20"/>
        </w:rPr>
        <w:t xml:space="preserve"> contends, the “politics of memory operates powerfully…causing [predator states] to react by forming aggressive, predatory instincts.”</w:t>
      </w:r>
      <w:r w:rsidRPr="005C52D8">
        <w:rPr>
          <w:sz w:val="12"/>
          <w:szCs w:val="20"/>
        </w:rPr>
        <w:t>¶</w:t>
      </w:r>
      <w:r w:rsidRPr="0037713A">
        <w:rPr>
          <w:sz w:val="16"/>
          <w:szCs w:val="20"/>
        </w:rPr>
        <w:t xml:space="preserve"> </w:t>
      </w:r>
      <w:proofErr w:type="gramStart"/>
      <w:r w:rsidRPr="0037713A">
        <w:rPr>
          <w:sz w:val="16"/>
          <w:szCs w:val="20"/>
        </w:rPr>
        <w:t>Besides</w:t>
      </w:r>
      <w:proofErr w:type="gramEnd"/>
      <w:r w:rsidRPr="0037713A">
        <w:rPr>
          <w:sz w:val="16"/>
          <w:szCs w:val="20"/>
        </w:rPr>
        <w:t xml:space="preserve"> territorial aggression, predator states exhibit several other distinguishing features.</w:t>
      </w:r>
      <w:r w:rsidRPr="005C52D8">
        <w:rPr>
          <w:sz w:val="12"/>
          <w:szCs w:val="20"/>
        </w:rPr>
        <w:t>¶</w:t>
      </w:r>
      <w:r w:rsidRPr="0037713A">
        <w:rPr>
          <w:sz w:val="16"/>
          <w:szCs w:val="20"/>
        </w:rPr>
        <w:t xml:space="preserve"> First, </w:t>
      </w:r>
      <w:r w:rsidRPr="0037713A">
        <w:rPr>
          <w:rStyle w:val="StyleUnderline"/>
          <w:highlight w:val="cyan"/>
        </w:rPr>
        <w:t xml:space="preserve">national policy demonstrates very high levels of </w:t>
      </w:r>
      <w:r w:rsidRPr="0037713A">
        <w:rPr>
          <w:rStyle w:val="Emphasis"/>
          <w:highlight w:val="cyan"/>
        </w:rPr>
        <w:t>militarization</w:t>
      </w:r>
      <w:r w:rsidRPr="0037713A">
        <w:rPr>
          <w:rStyle w:val="StyleUnderline"/>
          <w:highlight w:val="cyan"/>
        </w:rPr>
        <w:t>. Predator states divert large quantities of national resources into military expansion for purposes of power projection</w:t>
      </w:r>
      <w:r w:rsidRPr="0037713A">
        <w:rPr>
          <w:rStyle w:val="StyleUnderline"/>
        </w:rPr>
        <w:t>. The emphasis in military planning and weapons acquisitions is inherently offensive rather than defensive and is geared to intimidating potential adversaries and winning offensive wars</w:t>
      </w:r>
      <w:r w:rsidRPr="0037713A">
        <w:rPr>
          <w:sz w:val="16"/>
          <w:szCs w:val="20"/>
        </w:rPr>
        <w:t xml:space="preserve">. The flipside domestically is, as </w:t>
      </w:r>
      <w:proofErr w:type="spellStart"/>
      <w:r w:rsidRPr="0037713A">
        <w:rPr>
          <w:sz w:val="16"/>
          <w:szCs w:val="20"/>
        </w:rPr>
        <w:t>Mazarr</w:t>
      </w:r>
      <w:proofErr w:type="spellEnd"/>
      <w:r w:rsidRPr="0037713A">
        <w:rPr>
          <w:sz w:val="16"/>
          <w:szCs w:val="20"/>
        </w:rPr>
        <w:t xml:space="preserve"> writes, that “military, nationalistic, and territorial issues continue to play a large role in domestic politics and in the states’ approach to the world.” In China’s case, </w:t>
      </w:r>
      <w:r w:rsidRPr="0037713A">
        <w:rPr>
          <w:rStyle w:val="StyleUnderline"/>
          <w:highlight w:val="cyan"/>
        </w:rPr>
        <w:t xml:space="preserve">nationalism has overtaken Marxism and more recently </w:t>
      </w:r>
      <w:proofErr w:type="spellStart"/>
      <w:r w:rsidRPr="0037713A">
        <w:rPr>
          <w:rStyle w:val="StyleUnderline"/>
          <w:highlight w:val="cyan"/>
        </w:rPr>
        <w:t>developmentalism</w:t>
      </w:r>
      <w:proofErr w:type="spellEnd"/>
      <w:r w:rsidRPr="0037713A">
        <w:rPr>
          <w:rStyle w:val="StyleUnderline"/>
          <w:highlight w:val="cyan"/>
        </w:rPr>
        <w:t xml:space="preserve"> as state ideology.</w:t>
      </w:r>
    </w:p>
    <w:p w14:paraId="448B81FB" w14:textId="77777777" w:rsidR="000D3413" w:rsidRPr="00F712CD" w:rsidRDefault="000D3413" w:rsidP="000D3413"/>
    <w:p w14:paraId="37065599" w14:textId="77777777" w:rsidR="000D3413" w:rsidRDefault="000D3413" w:rsidP="000D3413">
      <w:pPr>
        <w:pStyle w:val="Heading4"/>
      </w:pPr>
      <w:r>
        <w:t xml:space="preserve">China rise makes conflict inevitable — its currently pursuing aggressive foreign policy </w:t>
      </w:r>
    </w:p>
    <w:p w14:paraId="090E9924" w14:textId="77777777" w:rsidR="000D3413" w:rsidRPr="00530BBE" w:rsidRDefault="000D3413" w:rsidP="000D3413">
      <w:proofErr w:type="spellStart"/>
      <w:r w:rsidRPr="00743934">
        <w:rPr>
          <w:rStyle w:val="Style13ptBold"/>
        </w:rPr>
        <w:t>Mearsheimer</w:t>
      </w:r>
      <w:proofErr w:type="spellEnd"/>
      <w:r w:rsidRPr="00743934">
        <w:rPr>
          <w:rStyle w:val="Style13ptBold"/>
        </w:rPr>
        <w:t xml:space="preserve"> 14</w:t>
      </w:r>
      <w:r>
        <w:t xml:space="preserve"> — John J. </w:t>
      </w:r>
      <w:proofErr w:type="spellStart"/>
      <w:r>
        <w:t>Mearsheimer</w:t>
      </w:r>
      <w:proofErr w:type="spellEnd"/>
      <w:r>
        <w:t xml:space="preserve">, Ph.D. in Government from Cornell, Distinguished Service Professor of Political Science and chair of the Political Science Department at the University of Chicago, co-director of the Program on International Security Policy, faculty member in the Committee on International Relations graduate program, member of the Advisory Council of The National Interest, former Fellow at the Council on Foreign Relations in New York, 2014 (“Can China Rise Peacefully?” </w:t>
      </w:r>
      <w:r>
        <w:rPr>
          <w:i/>
        </w:rPr>
        <w:t>The National Interest,</w:t>
      </w:r>
      <w:r>
        <w:t xml:space="preserve"> October 25</w:t>
      </w:r>
      <w:r w:rsidRPr="00743934">
        <w:rPr>
          <w:vertAlign w:val="superscript"/>
        </w:rPr>
        <w:t>th</w:t>
      </w:r>
      <w:r>
        <w:t xml:space="preserve">, Available Online at </w:t>
      </w:r>
      <w:hyperlink r:id="rId50" w:history="1">
        <w:r w:rsidRPr="00004353">
          <w:rPr>
            <w:rStyle w:val="Hyperlink"/>
          </w:rPr>
          <w:t>http://nationalinterest.org/commentary/can-china-rise-peacefully-10204</w:t>
        </w:r>
      </w:hyperlink>
      <w:r>
        <w:t>, Accessed 7-5-16)</w:t>
      </w:r>
    </w:p>
    <w:p w14:paraId="1015A34B" w14:textId="77777777" w:rsidR="000D3413" w:rsidRPr="00530BBE" w:rsidRDefault="000D3413" w:rsidP="000D3413">
      <w:pPr>
        <w:rPr>
          <w:rStyle w:val="StyleUnderline"/>
        </w:rPr>
      </w:pPr>
      <w:r>
        <w:t xml:space="preserve">While this approach is intuitively attractive, it will not work in practice. Indeed, </w:t>
      </w:r>
      <w:r w:rsidRPr="00530BBE">
        <w:rPr>
          <w:rStyle w:val="StyleUnderline"/>
        </w:rPr>
        <w:t>we already have evidence that China cannot successfully employ Deng Xiaoping’s prescribed foreign policy over the long run</w:t>
      </w:r>
      <w:r>
        <w:t xml:space="preserve">. Before 2009, Beijing did a good job of keeping a low profile and not generating fear either among its neighbors or in the United States. </w:t>
      </w:r>
      <w:r w:rsidRPr="00530BBE">
        <w:rPr>
          <w:rStyle w:val="StyleUnderline"/>
        </w:rPr>
        <w:t xml:space="preserve">Since then, however, </w:t>
      </w:r>
      <w:r w:rsidRPr="002B73F8">
        <w:rPr>
          <w:rStyle w:val="StyleUnderline"/>
          <w:highlight w:val="yellow"/>
        </w:rPr>
        <w:t xml:space="preserve">China has been involved in a </w:t>
      </w:r>
      <w:r w:rsidRPr="002B73F8">
        <w:rPr>
          <w:rStyle w:val="Emphasis"/>
          <w:highlight w:val="yellow"/>
        </w:rPr>
        <w:t xml:space="preserve">number of contentious territorial disputes </w:t>
      </w:r>
      <w:r w:rsidRPr="002B73F8">
        <w:rPr>
          <w:rStyle w:val="StyleUnderline"/>
          <w:highlight w:val="yellow"/>
        </w:rPr>
        <w:t>and is</w:t>
      </w:r>
      <w:r w:rsidRPr="002B73F8">
        <w:rPr>
          <w:rStyle w:val="Emphasis"/>
          <w:highlight w:val="yellow"/>
        </w:rPr>
        <w:t xml:space="preserve"> increasingly seen as a serious threat by other countries in Asia.</w:t>
      </w:r>
    </w:p>
    <w:p w14:paraId="292623FA" w14:textId="77777777" w:rsidR="000D3413" w:rsidRDefault="000D3413" w:rsidP="000D3413">
      <w:r w:rsidRPr="00530BBE">
        <w:rPr>
          <w:rStyle w:val="StyleUnderline"/>
        </w:rPr>
        <w:t xml:space="preserve">This deterioration in China’s relations with other countries is due in part to the fact that, no matter what </w:t>
      </w:r>
      <w:r w:rsidRPr="002B73F8">
        <w:rPr>
          <w:rStyle w:val="StyleUnderline"/>
          <w:highlight w:val="yellow"/>
        </w:rPr>
        <w:t>Beijing</w:t>
      </w:r>
      <w:r w:rsidRPr="00530BBE">
        <w:rPr>
          <w:rStyle w:val="StyleUnderline"/>
        </w:rPr>
        <w:t xml:space="preserve"> does to signal good intentions, they </w:t>
      </w:r>
      <w:r w:rsidRPr="002B73F8">
        <w:rPr>
          <w:rStyle w:val="StyleUnderline"/>
          <w:highlight w:val="yellow"/>
        </w:rPr>
        <w:t>cannot be sure what its real intentions are now, let alone in the future</w:t>
      </w:r>
      <w:r>
        <w:t xml:space="preserve">. Indeed, </w:t>
      </w:r>
      <w:r w:rsidRPr="00530BBE">
        <w:rPr>
          <w:rStyle w:val="StyleUnderline"/>
        </w:rPr>
        <w:t xml:space="preserve">we cannot know who will be in charge of Chinese foreign policy in the years ahead, much less what their intentions will be toward other countries in the region or the United States. On top of that, </w:t>
      </w:r>
      <w:r w:rsidRPr="002B73F8">
        <w:rPr>
          <w:rStyle w:val="StyleUnderline"/>
          <w:highlight w:val="yellow"/>
        </w:rPr>
        <w:t>China has serious territorial disputes with a number of its neighbors.</w:t>
      </w:r>
      <w:r w:rsidRPr="00530BBE">
        <w:rPr>
          <w:rStyle w:val="StyleUnderline"/>
        </w:rPr>
        <w:t xml:space="preserve"> Therefore, China’s neighbors already focus mainly on Beijing’s capabilities, which means they look at its rapidly growing economy and increasingly formidable military forces. Not surprisingly, </w:t>
      </w:r>
      <w:r w:rsidRPr="002B73F8">
        <w:rPr>
          <w:rStyle w:val="Emphasis"/>
          <w:highlight w:val="yellow"/>
        </w:rPr>
        <w:t>many other countries in Asia will become deeply worried because they know they are probably going to end up living next door to a superpower that might one day have malign intentions toward them.</w:t>
      </w:r>
    </w:p>
    <w:p w14:paraId="373EFC59" w14:textId="77777777" w:rsidR="000D3413" w:rsidRDefault="000D3413" w:rsidP="000D3413">
      <w:r w:rsidRPr="002B73F8">
        <w:rPr>
          <w:rStyle w:val="StyleUnderline"/>
          <w:highlight w:val="yellow"/>
        </w:rPr>
        <w:t>This problem is exacerbated by the “security dilemma</w:t>
      </w:r>
      <w:r w:rsidRPr="00530BBE">
        <w:rPr>
          <w:rStyle w:val="StyleUnderline"/>
        </w:rPr>
        <w:t>,” which tells us that the measures a state takes to increase its own security usually wind up decreasing the security of other states. When a country adopts a policy or builds weapons that it thinks are defensive in nature, potential rivals invariably think that those steps are offensive in nature</w:t>
      </w:r>
      <w:r>
        <w:t xml:space="preserve">. For example, when the United States moves aircraft carriers near the Taiwan Strait—as it did in 1996—or when it redeploys submarines to the western Pacific, American leaders honestly believe those moves are defensive in nature. China, on the other hand, sees them as an offensive strategy of encirclement, not as part of a defensive strategy of containment. Thus, it is not </w:t>
      </w:r>
      <w:r w:rsidRPr="00530BBE">
        <w:t>surprising that the Economist reported in 2009, “A retired Chinese admiral likened the American navy to a man with a criminal record ‘wandering just outside the gate of a family home.’”</w:t>
      </w:r>
    </w:p>
    <w:p w14:paraId="0663A399" w14:textId="77777777" w:rsidR="000D3413" w:rsidRPr="00530BBE" w:rsidRDefault="000D3413" w:rsidP="000D3413">
      <w:pPr>
        <w:rPr>
          <w:rStyle w:val="StyleUnderline"/>
        </w:rPr>
      </w:pPr>
      <w:r w:rsidRPr="00530BBE">
        <w:rPr>
          <w:rStyle w:val="StyleUnderline"/>
        </w:rPr>
        <w:t>All of this is to say that alm</w:t>
      </w:r>
      <w:r w:rsidRPr="002B73F8">
        <w:rPr>
          <w:rStyle w:val="StyleUnderline"/>
          <w:highlight w:val="yellow"/>
        </w:rPr>
        <w:t>ost anything China does to improve its military capabilities will be seen in Beijing as defensive in nature, but in Tokyo, Hanoi, and Washington it will appear offensive in nature</w:t>
      </w:r>
      <w:r w:rsidRPr="00530BBE">
        <w:rPr>
          <w:rStyle w:val="StyleUnderline"/>
        </w:rPr>
        <w:t>. That means China’s neighbors are likely to interpret any steps it takes to enhance its military posture as evidence that Beijing not only is bent on acquiring significant offensive capabilities but has offensive intentions as well. And that includes instances where China is merely responding to steps taken by its neighbors or the United States to enhance their fighting power. Such assessments make it almost impossible for Chinese leaders to implement Deng Xiaoping’s clever foreign policy.</w:t>
      </w:r>
    </w:p>
    <w:p w14:paraId="3787E013" w14:textId="77777777" w:rsidR="000D3413" w:rsidRPr="00530BBE" w:rsidRDefault="000D3413" w:rsidP="000D3413">
      <w:pPr>
        <w:rPr>
          <w:rStyle w:val="StyleUnderline"/>
        </w:rPr>
      </w:pPr>
      <w:r>
        <w:t xml:space="preserve">In addition, </w:t>
      </w:r>
      <w:r w:rsidRPr="002B73F8">
        <w:rPr>
          <w:rStyle w:val="StyleUnderline"/>
          <w:highlight w:val="yellow"/>
        </w:rPr>
        <w:t>China’s neighbors understand that time is not working in their favor</w:t>
      </w:r>
      <w:r w:rsidRPr="00530BBE">
        <w:rPr>
          <w:rStyle w:val="StyleUnderline"/>
        </w:rPr>
        <w:t xml:space="preserve">, as the balance of power is shifting against them as well as the United States. </w:t>
      </w:r>
      <w:r w:rsidRPr="002B73F8">
        <w:rPr>
          <w:rStyle w:val="StyleUnderline"/>
          <w:highlight w:val="yellow"/>
        </w:rPr>
        <w:t>They therefore have an incentive to provoke crises over disputed territorial claims now, when China is relatively weak, rather than wait until it becomes a superpower.</w:t>
      </w:r>
      <w:r>
        <w:t xml:space="preserve"> It seems clear that Beijing has not provoked the recent crises with its neighbors. As Cui </w:t>
      </w:r>
      <w:proofErr w:type="spellStart"/>
      <w:r>
        <w:t>Tiankai</w:t>
      </w:r>
      <w:proofErr w:type="spellEnd"/>
      <w:r>
        <w:t>, one of China’s leading diplomats, puts it, “We never provoked anything. We are still on the path of peaceful development. If you look carefully at what happened in the last couple of yea</w:t>
      </w:r>
      <w:r w:rsidRPr="00530BBE">
        <w:t xml:space="preserve">rs, you will see that others started all the disputes.” He is essentially correct. It is China’s neighbors, not </w:t>
      </w:r>
      <w:proofErr w:type="gramStart"/>
      <w:r w:rsidRPr="00530BBE">
        <w:t>Beijing, that</w:t>
      </w:r>
      <w:proofErr w:type="gramEnd"/>
      <w:r w:rsidRPr="00530BBE">
        <w:t xml:space="preserve"> have been initiating most of the trouble in recent years.</w:t>
      </w:r>
    </w:p>
    <w:p w14:paraId="72AC1B48" w14:textId="77777777" w:rsidR="000D3413" w:rsidRDefault="000D3413" w:rsidP="000D3413">
      <w:r w:rsidRPr="00530BBE">
        <w:rPr>
          <w:rStyle w:val="StyleUnderline"/>
        </w:rPr>
        <w:t xml:space="preserve">Nevertheless, </w:t>
      </w:r>
      <w:r w:rsidRPr="002B73F8">
        <w:rPr>
          <w:rStyle w:val="StyleUnderline"/>
          <w:highlight w:val="yellow"/>
        </w:rPr>
        <w:t>it is mainly China’s response to these crises that has caused its neighbors as well as the United States to view China in a more menacing light</w:t>
      </w:r>
      <w:r w:rsidRPr="00530BBE">
        <w:rPr>
          <w:rStyle w:val="StyleUnderline"/>
        </w:rPr>
        <w:t xml:space="preserve"> than was the case before 2009. Specifically, Chinese leaders have felt compelled to react vigorously and sometimes harshly because the disputes “concern China’s sovereignty and territorial integrity, and there is strong public sentiment on these issues.”</w:t>
      </w:r>
      <w:r>
        <w:t xml:space="preserve"> As </w:t>
      </w:r>
      <w:proofErr w:type="spellStart"/>
      <w:r>
        <w:t>Suisheng</w:t>
      </w:r>
      <w:proofErr w:type="spellEnd"/>
      <w:r>
        <w:t xml:space="preserve"> Zhao notes, since 2008, the Chinese government “has become increasingly reluctant to constrain the expression of popular nationalism and more willing to follow the popular nationalist calls for confrontation against the Western powers and its neighbors.”</w:t>
      </w:r>
    </w:p>
    <w:p w14:paraId="4F9F85F4" w14:textId="77777777" w:rsidR="000D3413" w:rsidRDefault="000D3413" w:rsidP="000D3413">
      <w:r w:rsidRPr="00530BBE">
        <w:rPr>
          <w:rStyle w:val="StyleUnderline"/>
        </w:rPr>
        <w:t>This means in practice that Beijing boldly restates its claims and emphasizes not only that there is no room for compromise but that it will fight to defend what it considers to be sovereign Chinese territory. In some cases, the Chinese feel compelled to deploy military or paramilitary forces to make their position crystal clear</w:t>
      </w:r>
      <w:r>
        <w:t xml:space="preserve">, as happened in April 2012, when a crisis flared up between China and the Philippines over control of Scarborough Shoal, a small island in the South China Sea. The same kind of intimidating behavior was on display after September 2012, when China and Japan became embroiled in a crisis over the </w:t>
      </w:r>
      <w:proofErr w:type="spellStart"/>
      <w:r>
        <w:t>Senkaku</w:t>
      </w:r>
      <w:proofErr w:type="spellEnd"/>
      <w:r>
        <w:t>/</w:t>
      </w:r>
      <w:proofErr w:type="spellStart"/>
      <w:r>
        <w:t>Diaoyu</w:t>
      </w:r>
      <w:proofErr w:type="spellEnd"/>
      <w:r>
        <w:t xml:space="preserve"> Islands</w:t>
      </w:r>
      <w:r w:rsidRPr="00530BBE">
        <w:rPr>
          <w:rStyle w:val="StyleUnderline"/>
        </w:rPr>
        <w:t xml:space="preserve">. </w:t>
      </w:r>
      <w:r w:rsidRPr="002B73F8">
        <w:rPr>
          <w:rStyle w:val="StyleUnderline"/>
          <w:highlight w:val="yellow"/>
        </w:rPr>
        <w:t>The Chinese government has also shown little hesitation in threatening or employing economic sanctions against its rivals.</w:t>
      </w:r>
      <w:r w:rsidRPr="00530BBE">
        <w:rPr>
          <w:rStyle w:val="StyleUnderline"/>
        </w:rPr>
        <w:t xml:space="preserve"> Naturally, </w:t>
      </w:r>
      <w:r w:rsidRPr="002B73F8">
        <w:rPr>
          <w:rStyle w:val="StyleUnderline"/>
          <w:highlight w:val="yellow"/>
        </w:rPr>
        <w:t>such hard-nosed pronouncements and actions raise the temperature and undermine Chinese efforts to pursue a low-profile foreign policy</w:t>
      </w:r>
      <w:r w:rsidRPr="002B73F8">
        <w:rPr>
          <w:highlight w:val="yellow"/>
        </w:rPr>
        <w:t>.</w:t>
      </w:r>
    </w:p>
    <w:p w14:paraId="35E2B197" w14:textId="77777777" w:rsidR="000D3413" w:rsidRDefault="000D3413" w:rsidP="000D3413">
      <w:r>
        <w:t xml:space="preserve">Finally, </w:t>
      </w:r>
      <w:r w:rsidRPr="00530BBE">
        <w:rPr>
          <w:rStyle w:val="StyleUnderline"/>
        </w:rPr>
        <w:t>at the most basic level, the United States and almost all of China’s neighbors have powerful incentives to contain its rise, which means they will carefully monitor its growth and move to check it sooner rather than later</w:t>
      </w:r>
      <w:r>
        <w:t>. Let us look more closely at how the United States and the other countries in Asia are likely to react to China’s ascendancy.</w:t>
      </w:r>
    </w:p>
    <w:p w14:paraId="54C3C06D" w14:textId="77777777" w:rsidR="000D3413" w:rsidRDefault="000D3413" w:rsidP="000D3413"/>
    <w:p w14:paraId="3B2EA99F" w14:textId="2B371851" w:rsidR="00DF7C78" w:rsidRPr="008679BD" w:rsidRDefault="00DF7C78" w:rsidP="00DF7C78">
      <w:pPr>
        <w:pStyle w:val="Heading4"/>
      </w:pPr>
      <w:r>
        <w:t>China rise won’t be peaceful — SCS island-building proves</w:t>
      </w:r>
    </w:p>
    <w:p w14:paraId="082DFBFA" w14:textId="77777777" w:rsidR="00DF7C78" w:rsidRPr="0037713A" w:rsidRDefault="00DF7C78" w:rsidP="00DF7C78">
      <w:pPr>
        <w:rPr>
          <w:rFonts w:eastAsia="Times New Roman" w:cs="Arial Hebrew"/>
          <w:color w:val="222222"/>
          <w:sz w:val="16"/>
          <w:szCs w:val="16"/>
          <w:shd w:val="clear" w:color="auto" w:fill="FFFFFF"/>
        </w:rPr>
      </w:pPr>
      <w:r>
        <w:rPr>
          <w:rStyle w:val="Style13ptBold"/>
          <w:rFonts w:cs="Arial Hebrew"/>
        </w:rPr>
        <w:t xml:space="preserve">Will 7/17 </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George, </w:t>
      </w:r>
      <w:r w:rsidRPr="006C4487">
        <w:rPr>
          <w:rFonts w:eastAsia="Times New Roman" w:cs="Arial Hebrew"/>
          <w:color w:val="222222"/>
          <w:sz w:val="16"/>
          <w:szCs w:val="16"/>
          <w:shd w:val="clear" w:color="auto" w:fill="FFFFFF"/>
        </w:rPr>
        <w:t>one of the most widely recognized writers in the world, with more than 450 newspapers, his biweekly Newsweek column, and his appearances as a political commentator on Fox News</w:t>
      </w:r>
      <w:r>
        <w:rPr>
          <w:rFonts w:eastAsia="Times New Roman" w:cs="Arial Hebrew"/>
          <w:color w:val="222222"/>
          <w:sz w:val="16"/>
          <w:szCs w:val="16"/>
          <w:shd w:val="clear" w:color="auto" w:fill="FFFFFF"/>
        </w:rPr>
        <w:t xml:space="preserve">, won the Pulitzer in 1977, former contributing analyst with ABC News, </w:t>
      </w:r>
      <w:r w:rsidRPr="006C4487">
        <w:rPr>
          <w:rFonts w:eastAsia="Times New Roman" w:cs="Arial Hebrew"/>
          <w:color w:val="222222"/>
          <w:sz w:val="16"/>
          <w:szCs w:val="16"/>
          <w:shd w:val="clear" w:color="auto" w:fill="FFFFFF"/>
        </w:rPr>
        <w:t xml:space="preserve">received a 1978 National Headliners Award for his "consistently outstanding special features </w:t>
      </w:r>
      <w:r>
        <w:rPr>
          <w:rFonts w:eastAsia="Times New Roman" w:cs="Arial Hebrew"/>
          <w:color w:val="222222"/>
          <w:sz w:val="16"/>
          <w:szCs w:val="16"/>
          <w:shd w:val="clear" w:color="auto" w:fill="FFFFFF"/>
        </w:rPr>
        <w:t>columns,” 2016</w:t>
      </w:r>
      <w:r w:rsidRPr="0037713A">
        <w:rPr>
          <w:rFonts w:eastAsia="Times New Roman" w:cs="Arial Hebrew"/>
          <w:color w:val="222222"/>
          <w:sz w:val="16"/>
          <w:szCs w:val="16"/>
          <w:shd w:val="clear" w:color="auto" w:fill="FFFFFF"/>
        </w:rPr>
        <w:t xml:space="preserve"> (“</w:t>
      </w:r>
      <w:r w:rsidRPr="006C4487">
        <w:rPr>
          <w:rFonts w:eastAsia="Times New Roman" w:cs="Arial Hebrew"/>
          <w:color w:val="222222"/>
          <w:sz w:val="16"/>
          <w:szCs w:val="16"/>
          <w:shd w:val="clear" w:color="auto" w:fill="FFFFFF"/>
        </w:rPr>
        <w:t>China's South Sea Aggression Unchecked</w:t>
      </w:r>
      <w:r w:rsidRPr="0037713A">
        <w:rPr>
          <w:rFonts w:eastAsia="Times New Roman" w:cs="Arial Hebrew"/>
          <w:color w:val="222222"/>
          <w:sz w:val="16"/>
          <w:szCs w:val="16"/>
          <w:shd w:val="clear" w:color="auto" w:fill="FFFFFF"/>
        </w:rPr>
        <w:t>,”</w:t>
      </w:r>
      <w:r>
        <w:rPr>
          <w:rFonts w:eastAsia="Times New Roman" w:cs="Arial Hebrew"/>
          <w:color w:val="222222"/>
          <w:sz w:val="16"/>
          <w:szCs w:val="16"/>
          <w:shd w:val="clear" w:color="auto" w:fill="FFFFFF"/>
        </w:rPr>
        <w:t xml:space="preserve"> </w:t>
      </w:r>
      <w:proofErr w:type="spellStart"/>
      <w:r>
        <w:rPr>
          <w:rFonts w:eastAsia="Times New Roman" w:cs="Arial Hebrew"/>
          <w:color w:val="222222"/>
          <w:sz w:val="16"/>
          <w:szCs w:val="16"/>
          <w:shd w:val="clear" w:color="auto" w:fill="FFFFFF"/>
        </w:rPr>
        <w:t>Newsmax</w:t>
      </w:r>
      <w:proofErr w:type="spellEnd"/>
      <w:r>
        <w:rPr>
          <w:rFonts w:eastAsia="Times New Roman" w:cs="Arial Hebrew"/>
          <w:color w:val="222222"/>
          <w:sz w:val="16"/>
          <w:szCs w:val="16"/>
          <w:shd w:val="clear" w:color="auto" w:fill="FFFFFF"/>
        </w:rPr>
        <w:t>, July 17,</w:t>
      </w:r>
      <w:r w:rsidRPr="0037713A">
        <w:rPr>
          <w:rFonts w:eastAsia="Times New Roman" w:cs="Arial Hebrew"/>
          <w:color w:val="222222"/>
          <w:sz w:val="16"/>
          <w:szCs w:val="16"/>
          <w:shd w:val="clear" w:color="auto" w:fill="FFFFFF"/>
        </w:rPr>
        <w:t xml:space="preserve"> Available Online at</w:t>
      </w:r>
      <w:r>
        <w:rPr>
          <w:rFonts w:eastAsia="Times New Roman" w:cs="Arial Hebrew"/>
          <w:color w:val="222222"/>
          <w:sz w:val="16"/>
          <w:szCs w:val="16"/>
          <w:shd w:val="clear" w:color="auto" w:fill="FFFFFF"/>
        </w:rPr>
        <w:t xml:space="preserve"> </w:t>
      </w:r>
      <w:r w:rsidRPr="006C4487">
        <w:rPr>
          <w:rFonts w:eastAsia="Times New Roman" w:cs="Arial Hebrew"/>
          <w:color w:val="222222"/>
          <w:sz w:val="16"/>
          <w:szCs w:val="16"/>
          <w:shd w:val="clear" w:color="auto" w:fill="FFFFFF"/>
        </w:rPr>
        <w:t>http://www.newsmax.com/GeorgeWill/china-south-china-sea/2016/07/17/id/739048/</w:t>
      </w:r>
      <w:r>
        <w:rPr>
          <w:rFonts w:eastAsia="Times New Roman" w:cs="Arial Hebrew"/>
          <w:color w:val="222222"/>
          <w:sz w:val="16"/>
          <w:szCs w:val="16"/>
          <w:shd w:val="clear" w:color="auto" w:fill="FFFFFF"/>
        </w:rPr>
        <w:t>, Accessed 07-18</w:t>
      </w:r>
      <w:r w:rsidRPr="0037713A">
        <w:rPr>
          <w:rFonts w:eastAsia="Times New Roman" w:cs="Arial Hebrew"/>
          <w:color w:val="222222"/>
          <w:sz w:val="16"/>
          <w:szCs w:val="16"/>
          <w:shd w:val="clear" w:color="auto" w:fill="FFFFFF"/>
        </w:rPr>
        <w:t>-2016</w:t>
      </w:r>
      <w:r>
        <w:rPr>
          <w:rFonts w:eastAsia="Times New Roman" w:cs="Arial Hebrew"/>
          <w:color w:val="222222"/>
          <w:sz w:val="16"/>
          <w:szCs w:val="16"/>
          <w:shd w:val="clear" w:color="auto" w:fill="FFFFFF"/>
        </w:rPr>
        <w:t>, AV</w:t>
      </w:r>
      <w:r w:rsidRPr="0037713A">
        <w:rPr>
          <w:rFonts w:eastAsia="Times New Roman" w:cs="Arial Hebrew"/>
          <w:color w:val="222222"/>
          <w:sz w:val="16"/>
          <w:szCs w:val="16"/>
          <w:shd w:val="clear" w:color="auto" w:fill="FFFFFF"/>
        </w:rPr>
        <w:t>)</w:t>
      </w:r>
    </w:p>
    <w:p w14:paraId="672856AC" w14:textId="77777777" w:rsidR="00DF7C78" w:rsidRDefault="00DF7C78" w:rsidP="00DF7C78">
      <w:pPr>
        <w:rPr>
          <w:sz w:val="16"/>
        </w:rPr>
      </w:pPr>
    </w:p>
    <w:p w14:paraId="1191EED0" w14:textId="77777777" w:rsidR="00DF7C78" w:rsidRPr="006C4487" w:rsidRDefault="00DF7C78" w:rsidP="00DF7C78">
      <w:pPr>
        <w:rPr>
          <w:sz w:val="16"/>
        </w:rPr>
      </w:pPr>
      <w:r w:rsidRPr="004351E2">
        <w:rPr>
          <w:rStyle w:val="StyleUnderline"/>
        </w:rPr>
        <w:t>Neither the unanimous decision by the Permanent Court of Arbitration</w:t>
      </w:r>
      <w:r w:rsidRPr="006C4487">
        <w:rPr>
          <w:sz w:val="16"/>
        </w:rPr>
        <w:t xml:space="preserve"> in The Hague, </w:t>
      </w:r>
      <w:r w:rsidRPr="004351E2">
        <w:rPr>
          <w:rStyle w:val="StyleUnderline"/>
        </w:rPr>
        <w:t>nor China's rejection of it, was surprising</w:t>
      </w:r>
      <w:r w:rsidRPr="006C4487">
        <w:rPr>
          <w:sz w:val="16"/>
        </w:rPr>
        <w:t xml:space="preserve">. The timing of it was, however, as serendipitous as China's rejection is ominous. </w:t>
      </w:r>
      <w:r w:rsidRPr="006C4487">
        <w:rPr>
          <w:sz w:val="12"/>
        </w:rPr>
        <w:t>¶</w:t>
      </w:r>
      <w:r w:rsidRPr="006C4487">
        <w:rPr>
          <w:sz w:val="16"/>
        </w:rPr>
        <w:t xml:space="preserve"> Coming as Republican delegates convene on Lake Erie's shore, the tribunal's opinion about the South China Sea underscores the current frivolousness of American politics, which is fixated on a fictitious wall that will never exist but silent about realities on and above the waters that now are the world's most dangerous cockpit of national rivalries.</w:t>
      </w:r>
      <w:r w:rsidRPr="006C4487">
        <w:rPr>
          <w:sz w:val="12"/>
        </w:rPr>
        <w:t>¶</w:t>
      </w:r>
      <w:r w:rsidRPr="006C4487">
        <w:rPr>
          <w:sz w:val="16"/>
        </w:rPr>
        <w:t xml:space="preserve"> </w:t>
      </w:r>
      <w:r w:rsidRPr="006C4487">
        <w:rPr>
          <w:sz w:val="12"/>
        </w:rPr>
        <w:t>¶</w:t>
      </w:r>
      <w:r w:rsidRPr="006C4487">
        <w:rPr>
          <w:sz w:val="16"/>
        </w:rPr>
        <w:t xml:space="preserve"> </w:t>
      </w:r>
      <w:r w:rsidRPr="004351E2">
        <w:rPr>
          <w:rStyle w:val="StyleUnderline"/>
        </w:rPr>
        <w:t>China's "nine-dash line" aggression</w:t>
      </w:r>
      <w:r w:rsidRPr="006C4487">
        <w:rPr>
          <w:sz w:val="16"/>
        </w:rPr>
        <w:t xml:space="preserve"> — asserting sovereignty over the South China Sea — </w:t>
      </w:r>
      <w:r w:rsidRPr="004351E2">
        <w:rPr>
          <w:rStyle w:val="StyleUnderline"/>
        </w:rPr>
        <w:t>is being steadily implemented</w:t>
      </w:r>
      <w:r w:rsidRPr="006C4487">
        <w:rPr>
          <w:sz w:val="16"/>
        </w:rPr>
        <w:t xml:space="preserve"> by the manufacture and militarization of artificial "islands" far from China's mainland, and by increasingly reckless air and naval actions in the region. </w:t>
      </w:r>
      <w:r w:rsidRPr="006C4487">
        <w:rPr>
          <w:sz w:val="12"/>
        </w:rPr>
        <w:t>¶</w:t>
      </w:r>
      <w:r w:rsidRPr="006C4487">
        <w:rPr>
          <w:sz w:val="16"/>
        </w:rPr>
        <w:t xml:space="preserve"> </w:t>
      </w:r>
      <w:r w:rsidRPr="004351E2">
        <w:rPr>
          <w:rStyle w:val="StyleUnderline"/>
        </w:rPr>
        <w:t>China is attempting to intimidate the six nat</w:t>
      </w:r>
      <w:r w:rsidRPr="00EB1CCE">
        <w:rPr>
          <w:rStyle w:val="StyleUnderline"/>
        </w:rPr>
        <w:t>ions</w:t>
      </w:r>
      <w:r w:rsidRPr="006C4487">
        <w:rPr>
          <w:sz w:val="16"/>
        </w:rPr>
        <w:t xml:space="preserve"> (the Philippines, Taiwan, Vietnam, Brunei, Malaysia, and Indonesia) </w:t>
      </w:r>
      <w:r w:rsidRPr="004351E2">
        <w:rPr>
          <w:rStyle w:val="StyleUnderline"/>
        </w:rPr>
        <w:t>whose claims conflict with China's.</w:t>
      </w:r>
      <w:r w:rsidRPr="006C4487">
        <w:rPr>
          <w:sz w:val="16"/>
        </w:rPr>
        <w:t xml:space="preserve"> China has threatened these nations', and others', freedom on the seas, fishing rights, oil exploration, and more.</w:t>
      </w:r>
      <w:r w:rsidRPr="006C4487">
        <w:rPr>
          <w:sz w:val="12"/>
        </w:rPr>
        <w:t>¶</w:t>
      </w:r>
      <w:r w:rsidRPr="006C4487">
        <w:rPr>
          <w:sz w:val="16"/>
        </w:rPr>
        <w:t xml:space="preserve"> </w:t>
      </w:r>
      <w:r w:rsidRPr="006C4487">
        <w:rPr>
          <w:sz w:val="12"/>
        </w:rPr>
        <w:t>¶</w:t>
      </w:r>
      <w:r w:rsidRPr="006C4487">
        <w:rPr>
          <w:sz w:val="16"/>
        </w:rPr>
        <w:t xml:space="preserve"> </w:t>
      </w:r>
      <w:proofErr w:type="gramStart"/>
      <w:r w:rsidRPr="004351E2">
        <w:rPr>
          <w:rStyle w:val="StyleUnderline"/>
        </w:rPr>
        <w:t>In</w:t>
      </w:r>
      <w:proofErr w:type="gramEnd"/>
      <w:r w:rsidRPr="004351E2">
        <w:rPr>
          <w:rStyle w:val="StyleUnderline"/>
        </w:rPr>
        <w:t xml:space="preserve"> 2013, the Philippines took its case to the Court of Arbitration, whose jurisdiction China preemptively rejected. The Philippines has now won most of its claims but has achieved nothing unless the </w:t>
      </w:r>
      <w:r w:rsidRPr="004351E2">
        <w:rPr>
          <w:rStyle w:val="Emphasis"/>
        </w:rPr>
        <w:t>U</w:t>
      </w:r>
      <w:r w:rsidRPr="006C4487">
        <w:rPr>
          <w:sz w:val="16"/>
        </w:rPr>
        <w:t xml:space="preserve">nited </w:t>
      </w:r>
      <w:r w:rsidRPr="004351E2">
        <w:rPr>
          <w:rStyle w:val="Emphasis"/>
        </w:rPr>
        <w:t>S</w:t>
      </w:r>
      <w:r w:rsidRPr="006C4487">
        <w:rPr>
          <w:sz w:val="16"/>
        </w:rPr>
        <w:t xml:space="preserve">tates </w:t>
      </w:r>
      <w:r w:rsidRPr="004351E2">
        <w:rPr>
          <w:rStyle w:val="StyleUnderline"/>
        </w:rPr>
        <w:t>leads regional powers in enforcing this decision.</w:t>
      </w:r>
      <w:r w:rsidRPr="006C4487">
        <w:rPr>
          <w:sz w:val="16"/>
        </w:rPr>
        <w:t xml:space="preserve"> The Hague has no navy.</w:t>
      </w:r>
      <w:r w:rsidRPr="006C4487">
        <w:rPr>
          <w:sz w:val="12"/>
        </w:rPr>
        <w:t>¶</w:t>
      </w:r>
      <w:r w:rsidRPr="006C4487">
        <w:rPr>
          <w:sz w:val="16"/>
        </w:rPr>
        <w:t xml:space="preserve"> </w:t>
      </w:r>
      <w:r w:rsidRPr="006C4487">
        <w:rPr>
          <w:sz w:val="12"/>
        </w:rPr>
        <w:t>¶</w:t>
      </w:r>
      <w:r w:rsidRPr="006C4487">
        <w:rPr>
          <w:sz w:val="16"/>
        </w:rPr>
        <w:t xml:space="preserve"> </w:t>
      </w:r>
      <w:r w:rsidRPr="006C4487">
        <w:rPr>
          <w:rStyle w:val="StyleUnderline"/>
        </w:rPr>
        <w:t>International law</w:t>
      </w:r>
      <w:r w:rsidRPr="006C4487">
        <w:rPr>
          <w:sz w:val="16"/>
        </w:rPr>
        <w:t xml:space="preserve"> fulfills important functions but often is most successful when least important: It </w:t>
      </w:r>
      <w:r w:rsidRPr="006C4487">
        <w:rPr>
          <w:rStyle w:val="StyleUnderline"/>
        </w:rPr>
        <w:t>arbitrates disputes about rights and duties among like-minded nations that acknowledge its underlying norms. When</w:t>
      </w:r>
      <w:r w:rsidRPr="006C4487">
        <w:rPr>
          <w:sz w:val="16"/>
        </w:rPr>
        <w:t>, however,</w:t>
      </w:r>
      <w:r w:rsidRPr="006C4487">
        <w:rPr>
          <w:rStyle w:val="StyleUnderline"/>
        </w:rPr>
        <w:t xml:space="preserve"> a rising nation's interests and aspirations conflict with those norms, trying to restrain this nation</w:t>
      </w:r>
      <w:r w:rsidRPr="006C4487">
        <w:rPr>
          <w:sz w:val="16"/>
        </w:rPr>
        <w:t xml:space="preserve"> with those norms </w:t>
      </w:r>
      <w:r w:rsidRPr="006C4487">
        <w:rPr>
          <w:rStyle w:val="StyleUnderline"/>
        </w:rPr>
        <w:t>is like lassoing a locomotive with a cobweb.</w:t>
      </w:r>
      <w:r w:rsidRPr="006C4487">
        <w:rPr>
          <w:sz w:val="16"/>
        </w:rPr>
        <w:t xml:space="preserve"> </w:t>
      </w:r>
      <w:r w:rsidRPr="006C4487">
        <w:rPr>
          <w:sz w:val="12"/>
        </w:rPr>
        <w:t>¶</w:t>
      </w:r>
      <w:r w:rsidRPr="006C4487">
        <w:rPr>
          <w:sz w:val="16"/>
        </w:rPr>
        <w:t xml:space="preserve"> </w:t>
      </w:r>
      <w:r w:rsidRPr="006C4487">
        <w:rPr>
          <w:sz w:val="12"/>
        </w:rPr>
        <w:t>¶</w:t>
      </w:r>
      <w:r w:rsidRPr="006C4487">
        <w:rPr>
          <w:sz w:val="16"/>
        </w:rPr>
        <w:t xml:space="preserve"> </w:t>
      </w:r>
      <w:proofErr w:type="gramStart"/>
      <w:r w:rsidRPr="006C4487">
        <w:rPr>
          <w:sz w:val="16"/>
        </w:rPr>
        <w:t>So</w:t>
      </w:r>
      <w:proofErr w:type="gramEnd"/>
      <w:r w:rsidRPr="006C4487">
        <w:rPr>
          <w:sz w:val="16"/>
        </w:rPr>
        <w:t xml:space="preserve">, </w:t>
      </w:r>
      <w:r w:rsidRPr="006C4487">
        <w:rPr>
          <w:rStyle w:val="StyleUnderline"/>
        </w:rPr>
        <w:t>although it was prudent for the Philippines to bring this case,</w:t>
      </w:r>
      <w:r w:rsidRPr="006C4487">
        <w:rPr>
          <w:sz w:val="16"/>
        </w:rPr>
        <w:t xml:space="preserve"> and although the court conscientiously measured China's claims and behavior next to the pertinent precedents, </w:t>
      </w:r>
      <w:r w:rsidRPr="007971F1">
        <w:rPr>
          <w:rStyle w:val="StyleUnderline"/>
          <w:highlight w:val="yellow"/>
        </w:rPr>
        <w:t xml:space="preserve">the court's correct legal decision makes the world more dangerous: </w:t>
      </w:r>
      <w:r w:rsidRPr="007971F1">
        <w:rPr>
          <w:rStyle w:val="Emphasis"/>
          <w:highlight w:val="yellow"/>
        </w:rPr>
        <w:t>China now knows that only force can achieve its ends</w:t>
      </w:r>
      <w:r w:rsidRPr="007971F1">
        <w:rPr>
          <w:sz w:val="16"/>
          <w:highlight w:val="yellow"/>
        </w:rPr>
        <w:t>.</w:t>
      </w:r>
      <w:r w:rsidRPr="006C4487">
        <w:rPr>
          <w:sz w:val="16"/>
        </w:rPr>
        <w:t xml:space="preserve"> We are, as Secretary of Defense Ash Carter has said with notable understatement, in a "long-term competitive situation."</w:t>
      </w:r>
      <w:r w:rsidRPr="006C4487">
        <w:rPr>
          <w:sz w:val="12"/>
        </w:rPr>
        <w:t>¶</w:t>
      </w:r>
      <w:r w:rsidRPr="006C4487">
        <w:rPr>
          <w:sz w:val="16"/>
        </w:rPr>
        <w:t xml:space="preserve"> </w:t>
      </w:r>
      <w:r w:rsidRPr="006C4487">
        <w:rPr>
          <w:sz w:val="12"/>
        </w:rPr>
        <w:t>¶</w:t>
      </w:r>
      <w:r w:rsidRPr="006C4487">
        <w:rPr>
          <w:sz w:val="16"/>
        </w:rPr>
        <w:t xml:space="preserve"> </w:t>
      </w:r>
      <w:proofErr w:type="gramStart"/>
      <w:r w:rsidRPr="006C4487">
        <w:rPr>
          <w:sz w:val="16"/>
        </w:rPr>
        <w:t>The</w:t>
      </w:r>
      <w:proofErr w:type="gramEnd"/>
      <w:r w:rsidRPr="006C4487">
        <w:rPr>
          <w:sz w:val="16"/>
        </w:rPr>
        <w:t xml:space="preserve"> projection of U.S. power to the far side of the Pacific depends on alliances and cooperation, including access to bases, with Australia, India, the Philippines, Thailand, Japan, South Korea, and others. </w:t>
      </w:r>
      <w:r w:rsidRPr="006C4487">
        <w:rPr>
          <w:sz w:val="12"/>
        </w:rPr>
        <w:t>¶</w:t>
      </w:r>
      <w:r w:rsidRPr="006C4487">
        <w:rPr>
          <w:sz w:val="16"/>
        </w:rPr>
        <w:t xml:space="preserve"> </w:t>
      </w:r>
      <w:r w:rsidRPr="007971F1">
        <w:rPr>
          <w:rStyle w:val="Emphasis"/>
          <w:highlight w:val="yellow"/>
        </w:rPr>
        <w:t>China's aim of dominance in the region can only be achieved by weakening the U.S. allies' confidence</w:t>
      </w:r>
      <w:r w:rsidRPr="006C4487">
        <w:rPr>
          <w:sz w:val="16"/>
        </w:rPr>
        <w:t xml:space="preserve">, particularly that of the Philippines, </w:t>
      </w:r>
      <w:r w:rsidRPr="007971F1">
        <w:rPr>
          <w:rStyle w:val="Emphasis"/>
          <w:highlight w:val="yellow"/>
        </w:rPr>
        <w:t>which seems susceptible to China's promises of development projects</w:t>
      </w:r>
      <w:r w:rsidRPr="006C4487">
        <w:rPr>
          <w:sz w:val="16"/>
        </w:rPr>
        <w:t>, in U.S. resolve. And confidence in U.S. skill at calibrating the pressure requisite for countering China's ambitions without provoking a Chinese miscalculation in a region where U.S. military assets, especially naval, still dominate.</w:t>
      </w:r>
      <w:r w:rsidRPr="006C4487">
        <w:rPr>
          <w:sz w:val="12"/>
        </w:rPr>
        <w:t>¶</w:t>
      </w:r>
      <w:r w:rsidRPr="006C4487">
        <w:rPr>
          <w:sz w:val="16"/>
        </w:rPr>
        <w:t xml:space="preserve"> </w:t>
      </w:r>
      <w:r w:rsidRPr="006C4487">
        <w:rPr>
          <w:sz w:val="12"/>
        </w:rPr>
        <w:t>¶</w:t>
      </w:r>
      <w:r w:rsidRPr="006C4487">
        <w:rPr>
          <w:sz w:val="16"/>
        </w:rPr>
        <w:t xml:space="preserve"> Two U.S. carrier groups have visited the region this year. </w:t>
      </w:r>
      <w:r w:rsidRPr="007971F1">
        <w:rPr>
          <w:rStyle w:val="StyleUnderline"/>
          <w:highlight w:val="yellow"/>
        </w:rPr>
        <w:t>China is developing</w:t>
      </w:r>
      <w:r w:rsidRPr="006C4487">
        <w:rPr>
          <w:rStyle w:val="StyleUnderline"/>
        </w:rPr>
        <w:t xml:space="preserve"> and deploying </w:t>
      </w:r>
      <w:r w:rsidRPr="007971F1">
        <w:rPr>
          <w:rStyle w:val="StyleUnderline"/>
          <w:highlight w:val="yellow"/>
        </w:rPr>
        <w:t>a modern nuclear submarine fleet, land-based aircraft and anti-ship ballistic missiles, and other means of pushing back the U.S. presence</w:t>
      </w:r>
      <w:r w:rsidRPr="007971F1">
        <w:rPr>
          <w:sz w:val="16"/>
          <w:highlight w:val="yellow"/>
        </w:rPr>
        <w:t>.</w:t>
      </w:r>
      <w:r w:rsidRPr="006C4487">
        <w:rPr>
          <w:sz w:val="16"/>
        </w:rPr>
        <w:t xml:space="preserve"> </w:t>
      </w:r>
      <w:r w:rsidRPr="006C4487">
        <w:rPr>
          <w:sz w:val="12"/>
        </w:rPr>
        <w:t>¶</w:t>
      </w:r>
      <w:r w:rsidRPr="006C4487">
        <w:rPr>
          <w:sz w:val="16"/>
        </w:rPr>
        <w:t xml:space="preserve"> Chinese military aircraft have made dangerous approaches to U.S. military aircraft. A Taiwanese naval vessel accidentally sank, with an anti-ship missile, a Taiwanese shrimp boat. Accidents happen. And intentional acts can have unintended consequences. A single assassination loosed the cascade of events that produced the war that was devouring Europe 100 years ago.</w:t>
      </w:r>
      <w:r w:rsidRPr="006C4487">
        <w:rPr>
          <w:sz w:val="12"/>
        </w:rPr>
        <w:t>¶</w:t>
      </w:r>
      <w:r w:rsidRPr="006C4487">
        <w:rPr>
          <w:sz w:val="16"/>
        </w:rPr>
        <w:t xml:space="preserve"> </w:t>
      </w:r>
      <w:r w:rsidRPr="006C4487">
        <w:rPr>
          <w:sz w:val="12"/>
        </w:rPr>
        <w:t>¶</w:t>
      </w:r>
      <w:r w:rsidRPr="006C4487">
        <w:rPr>
          <w:sz w:val="16"/>
        </w:rPr>
        <w:t xml:space="preserve"> </w:t>
      </w:r>
      <w:r w:rsidRPr="006C4487">
        <w:rPr>
          <w:rStyle w:val="StyleUnderline"/>
        </w:rPr>
        <w:t>At the start of the turn of the 20th century, the world's most formidable challenge was to integrate</w:t>
      </w:r>
      <w:r w:rsidRPr="006C4487">
        <w:rPr>
          <w:sz w:val="16"/>
        </w:rPr>
        <w:t xml:space="preserve"> into the international system a rising, restless, assertive </w:t>
      </w:r>
      <w:r w:rsidRPr="006C4487">
        <w:rPr>
          <w:rStyle w:val="StyleUnderline"/>
        </w:rPr>
        <w:t>Germany. This did not go well</w:t>
      </w:r>
      <w:r w:rsidRPr="006C4487">
        <w:rPr>
          <w:sz w:val="16"/>
        </w:rPr>
        <w:t xml:space="preserve">. Early in the 21st century, </w:t>
      </w:r>
      <w:r w:rsidRPr="007971F1">
        <w:rPr>
          <w:rStyle w:val="Emphasis"/>
          <w:highlight w:val="yellow"/>
        </w:rPr>
        <w:t>China poses a comparable challenge. If this does not go well, the differences might be arbitrated by weapons undreamt of a century ago.</w:t>
      </w:r>
    </w:p>
    <w:p w14:paraId="74B9F5E1" w14:textId="77777777" w:rsidR="000D3413" w:rsidRDefault="000D3413" w:rsidP="000D3413">
      <w:pPr>
        <w:rPr>
          <w:rFonts w:asciiTheme="minorHAnsi" w:hAnsiTheme="minorHAnsi"/>
        </w:rPr>
      </w:pPr>
    </w:p>
    <w:p w14:paraId="1D1AA23D" w14:textId="77777777" w:rsidR="000D3413" w:rsidRDefault="000D3413" w:rsidP="000D3413">
      <w:pPr>
        <w:pStyle w:val="Heading3"/>
      </w:pPr>
      <w:r>
        <w:t>They Say: “Deterrence Checks”</w:t>
      </w:r>
    </w:p>
    <w:p w14:paraId="21CECE69" w14:textId="77777777" w:rsidR="000D3413" w:rsidRDefault="000D3413" w:rsidP="000D3413">
      <w:pPr>
        <w:pStyle w:val="Heading4"/>
        <w:rPr>
          <w:u w:val="single"/>
        </w:rPr>
      </w:pPr>
      <w:r>
        <w:t xml:space="preserve">Deterrence can’t check — </w:t>
      </w:r>
      <w:r>
        <w:rPr>
          <w:u w:val="single"/>
        </w:rPr>
        <w:t>geography</w:t>
      </w:r>
    </w:p>
    <w:p w14:paraId="15D15A3A" w14:textId="77777777" w:rsidR="000D3413" w:rsidRPr="005851E4" w:rsidRDefault="000D3413" w:rsidP="000D3413">
      <w:proofErr w:type="spellStart"/>
      <w:r w:rsidRPr="00743934">
        <w:rPr>
          <w:rStyle w:val="Style13ptBold"/>
        </w:rPr>
        <w:t>Mearsheimer</w:t>
      </w:r>
      <w:proofErr w:type="spellEnd"/>
      <w:r w:rsidRPr="00743934">
        <w:rPr>
          <w:rStyle w:val="Style13ptBold"/>
        </w:rPr>
        <w:t xml:space="preserve"> 14</w:t>
      </w:r>
      <w:r>
        <w:t xml:space="preserve"> — John J. </w:t>
      </w:r>
      <w:proofErr w:type="spellStart"/>
      <w:r>
        <w:t>Mearsheimer</w:t>
      </w:r>
      <w:proofErr w:type="spellEnd"/>
      <w:r>
        <w:t xml:space="preserve">, Ph.D. in Government from Cornell, Distinguished Service Professor of Political Science and chair of the Political Science Department at the University of Chicago, co-director of the Program on International Security Policy, faculty member in the Committee on International Relations graduate program, member of the Advisory Council of The National Interest, former Fellow at the Council on Foreign Relations in New York, 2014 (“Can China Rise Peacefully?” </w:t>
      </w:r>
      <w:r>
        <w:rPr>
          <w:i/>
        </w:rPr>
        <w:t>The National Interest,</w:t>
      </w:r>
      <w:r>
        <w:t xml:space="preserve"> October 25</w:t>
      </w:r>
      <w:r w:rsidRPr="00743934">
        <w:rPr>
          <w:vertAlign w:val="superscript"/>
        </w:rPr>
        <w:t>th</w:t>
      </w:r>
      <w:r>
        <w:t xml:space="preserve">, Available Online at </w:t>
      </w:r>
      <w:hyperlink r:id="rId51" w:history="1">
        <w:r w:rsidRPr="00004353">
          <w:rPr>
            <w:rStyle w:val="Hyperlink"/>
          </w:rPr>
          <w:t>http://nationalinterest.org/commentary/can-china-rise-peacefully-10204</w:t>
        </w:r>
      </w:hyperlink>
      <w:r>
        <w:t>, Accessed 7-5-16)</w:t>
      </w:r>
    </w:p>
    <w:p w14:paraId="1B7F32DF" w14:textId="77777777" w:rsidR="000D3413" w:rsidRDefault="000D3413" w:rsidP="000D3413">
      <w:r w:rsidRPr="002B73F8">
        <w:rPr>
          <w:rStyle w:val="StyleUnderline"/>
          <w:highlight w:val="yellow"/>
        </w:rPr>
        <w:t xml:space="preserve">Given </w:t>
      </w:r>
      <w:r w:rsidRPr="002B73F8">
        <w:rPr>
          <w:rStyle w:val="StyleUnderline"/>
        </w:rPr>
        <w:t xml:space="preserve">the history of </w:t>
      </w:r>
      <w:r w:rsidRPr="002B73F8">
        <w:rPr>
          <w:rStyle w:val="StyleUnderline"/>
          <w:highlight w:val="yellow"/>
        </w:rPr>
        <w:t xml:space="preserve">the Cold War and </w:t>
      </w:r>
      <w:r w:rsidRPr="002B73F8">
        <w:rPr>
          <w:rStyle w:val="StyleUnderline"/>
        </w:rPr>
        <w:t xml:space="preserve">given that China and the United States both have </w:t>
      </w:r>
      <w:r w:rsidRPr="002B73F8">
        <w:rPr>
          <w:rStyle w:val="StyleUnderline"/>
          <w:highlight w:val="yellow"/>
        </w:rPr>
        <w:t>nuclear arsenals, one might surmise there is little chance those two countries will shoot</w:t>
      </w:r>
      <w:r w:rsidRPr="008240D7">
        <w:rPr>
          <w:rStyle w:val="StyleUnderline"/>
        </w:rPr>
        <w:t xml:space="preserve"> at each other</w:t>
      </w:r>
      <w:r>
        <w:t xml:space="preserve"> in the foreseeable future. </w:t>
      </w:r>
      <w:r w:rsidRPr="002B73F8">
        <w:rPr>
          <w:rStyle w:val="Emphasis"/>
          <w:highlight w:val="yellow"/>
        </w:rPr>
        <w:t>That conclusion would be wrong</w:t>
      </w:r>
      <w:r w:rsidRPr="008240D7">
        <w:rPr>
          <w:rStyle w:val="Emphasis"/>
        </w:rPr>
        <w:t>, however</w:t>
      </w:r>
      <w:r>
        <w:t xml:space="preserve">. </w:t>
      </w:r>
      <w:r w:rsidRPr="008240D7">
        <w:rPr>
          <w:rStyle w:val="StyleUnderline"/>
        </w:rPr>
        <w:t xml:space="preserve">Although the presence of nuclear weapons certainly creates powerful incentives to avoid a major war, </w:t>
      </w:r>
      <w:r w:rsidRPr="002B73F8">
        <w:rPr>
          <w:rStyle w:val="StyleUnderline"/>
          <w:highlight w:val="yellow"/>
        </w:rPr>
        <w:t>a future Sino-American competition in Asia will take place in a setting that is more conducive to war than was Europe during the Cold War.</w:t>
      </w:r>
      <w:r w:rsidRPr="008240D7">
        <w:rPr>
          <w:rStyle w:val="StyleUnderline"/>
        </w:rPr>
        <w:t xml:space="preserve"> In particular, both geography and the distribution of power differ in ways that make war between China and the United States more likely than it was between the superpowers from 1945 to 1990</w:t>
      </w:r>
      <w:r>
        <w:t>.</w:t>
      </w:r>
    </w:p>
    <w:p w14:paraId="79CF59A5" w14:textId="77777777" w:rsidR="000D3413" w:rsidRDefault="000D3413" w:rsidP="000D3413">
      <w:r>
        <w:t>Of course, one cannot predict the likelihood of a Sino-American war with a high degree of certainty, but one can make informed estimates.</w:t>
      </w:r>
    </w:p>
    <w:p w14:paraId="22AEF778" w14:textId="77777777" w:rsidR="000D3413" w:rsidRPr="008240D7" w:rsidRDefault="000D3413" w:rsidP="000D3413">
      <w:pPr>
        <w:rPr>
          <w:rStyle w:val="StyleUnderline"/>
        </w:rPr>
      </w:pPr>
      <w:r w:rsidRPr="002B73F8">
        <w:rPr>
          <w:rStyle w:val="StyleUnderline"/>
          <w:highlight w:val="yellow"/>
        </w:rPr>
        <w:t>The Geography of Asia</w:t>
      </w:r>
    </w:p>
    <w:p w14:paraId="2D58790E" w14:textId="77777777" w:rsidR="000D3413" w:rsidRDefault="000D3413" w:rsidP="000D3413">
      <w:r w:rsidRPr="008240D7">
        <w:rPr>
          <w:rStyle w:val="StyleUnderline"/>
        </w:rPr>
        <w:t>Although the rivalry between the Soviet Union and the United States spanned the globe, its center of gravity was on the European continent</w:t>
      </w:r>
      <w:r w:rsidRPr="005851E4">
        <w:rPr>
          <w:rStyle w:val="StyleUnderline"/>
        </w:rPr>
        <w:t>, where massive armies and air forces equipped with nuclear weapons faced off against each other</w:t>
      </w:r>
      <w:r>
        <w:t xml:space="preserve">. Both superpowers cared greatly about two other regions, Northeast Asia and the Persian Gulf, but they cared the most about the balance of power in Europe. </w:t>
      </w:r>
      <w:r w:rsidRPr="005851E4">
        <w:rPr>
          <w:rStyle w:val="StyleUnderline"/>
        </w:rPr>
        <w:t>Indeed, the core of American and Soviet military power was located near what was called the Central Front, in the heart of Europe.</w:t>
      </w:r>
      <w:r>
        <w:t xml:space="preserve"> Not surprisingly, when the Pentagon ran war games simulating a major superpower conflict, Europe was the centerpiece of the fight.</w:t>
      </w:r>
    </w:p>
    <w:p w14:paraId="3628EC59" w14:textId="77777777" w:rsidR="000D3413" w:rsidRDefault="000D3413" w:rsidP="000D3413">
      <w:r>
        <w:t xml:space="preserve">In the thirty years prior to the Cold War, Europe was a remarkably deadly region; in fact, both the United States and the Soviet Union (Russia before 1917) fought on the same side in World War I as well as in World War II. </w:t>
      </w:r>
      <w:r w:rsidRPr="005851E4">
        <w:rPr>
          <w:rStyle w:val="StyleUnderline"/>
        </w:rPr>
        <w:t xml:space="preserve">Nevertheless, there was no war in Europe after 1945, and although there were a handful of crises over Berlin, they did not escalate to the use of force. </w:t>
      </w:r>
      <w:r w:rsidRPr="002B73F8">
        <w:rPr>
          <w:rStyle w:val="StyleUnderline"/>
        </w:rPr>
        <w:t>The main reason is that a war in the center of Europe would probably have turned into World War III with nuclear weapons, because there was a serious prospect of inadvertent, if not purposeful, escalation to the nuclear level.</w:t>
      </w:r>
      <w:r w:rsidRPr="005851E4">
        <w:rPr>
          <w:rStyle w:val="StyleUnderline"/>
        </w:rPr>
        <w:t xml:space="preserve"> No policymaker on either side was willing to countenance a conflict in which his or her country stood a reasonable chance of being annihilated</w:t>
      </w:r>
      <w:r>
        <w:t>. This terrifying prospect explains not only why Europe was so stable during the Cold War but also why the American and Soviet militaries never clashed with each other.</w:t>
      </w:r>
    </w:p>
    <w:p w14:paraId="5AFFD923" w14:textId="77777777" w:rsidR="000D3413" w:rsidRDefault="000D3413" w:rsidP="000D3413">
      <w:r w:rsidRPr="002B73F8">
        <w:rPr>
          <w:rStyle w:val="Emphasis"/>
          <w:highlight w:val="yellow"/>
        </w:rPr>
        <w:t>The geography of Asia is fundamentally different from that of Europe in the Cold War</w:t>
      </w:r>
      <w:r w:rsidRPr="005851E4">
        <w:rPr>
          <w:rStyle w:val="StyleUnderline"/>
        </w:rPr>
        <w:t xml:space="preserve">. Most important, </w:t>
      </w:r>
      <w:r w:rsidRPr="002B73F8">
        <w:rPr>
          <w:rStyle w:val="StyleUnderline"/>
          <w:highlight w:val="yellow"/>
        </w:rPr>
        <w:t>there is no equivalent of the Central Front in Asia to anchor stability, as China grows more powerful</w:t>
      </w:r>
      <w:r w:rsidRPr="005851E4">
        <w:rPr>
          <w:rStyle w:val="StyleUnderline"/>
        </w:rPr>
        <w:t xml:space="preserve">. Instead, </w:t>
      </w:r>
      <w:r w:rsidRPr="002B73F8">
        <w:rPr>
          <w:rStyle w:val="StyleUnderline"/>
          <w:highlight w:val="yellow"/>
        </w:rPr>
        <w:t>Asia has a number of places where fighting might break out</w:t>
      </w:r>
      <w:r w:rsidRPr="005851E4">
        <w:rPr>
          <w:rStyle w:val="StyleUnderline"/>
        </w:rPr>
        <w:t>, but where the magnitude of any individual war would be nowhere near as great as it would have been in Europe</w:t>
      </w:r>
      <w:r>
        <w:t xml:space="preserve"> between 1945 and 1990. </w:t>
      </w:r>
      <w:r w:rsidRPr="002B73F8">
        <w:rPr>
          <w:rStyle w:val="StyleUnderline"/>
          <w:highlight w:val="yellow"/>
        </w:rPr>
        <w:t>This is due in large part to the fact that the likelihood of nuclear escalation in these potential conflicts is much smaller</w:t>
      </w:r>
      <w:r w:rsidRPr="005851E4">
        <w:rPr>
          <w:rStyle w:val="StyleUnderline"/>
        </w:rPr>
        <w:t xml:space="preserve"> than it was in Europe during the Cold War. First of all, there were thousands of nuclear weapons in Europe</w:t>
      </w:r>
      <w:r>
        <w:t xml:space="preserve">, and they formed an integral part of NATO declaratory policy and military doctrine throughout the Cold War. </w:t>
      </w:r>
      <w:r w:rsidRPr="005851E4">
        <w:rPr>
          <w:rStyle w:val="StyleUnderline"/>
        </w:rPr>
        <w:t xml:space="preserve">Furthermore, it was widely believed that victory in the initial battles of a European conflict would cause a profound shift in the global balance of power; this conviction created powerful incentives for the side that was losing to use nuclear weapons to salvage the situation. </w:t>
      </w:r>
      <w:r>
        <w:t xml:space="preserve">Nuclear weapons are unlikely to play anywhere near as prominent a role in Asia’s potential trouble spots. In effect, </w:t>
      </w:r>
      <w:r w:rsidRPr="005851E4">
        <w:rPr>
          <w:rStyle w:val="StyleUnderline"/>
        </w:rPr>
        <w:t>this means that the costs of all the likely wars in Asia will be significantly less than what would have been the costs of a war in the heart of Europe during the Cold War</w:t>
      </w:r>
      <w:r>
        <w:t xml:space="preserve">. </w:t>
      </w:r>
      <w:r w:rsidRPr="005851E4">
        <w:rPr>
          <w:rStyle w:val="StyleUnderline"/>
        </w:rPr>
        <w:t>Given that the likelihood of war increases as the potential costs decrease, this makes a Sino-American conflict more likely than was a Soviet-American war.</w:t>
      </w:r>
    </w:p>
    <w:p w14:paraId="243A0682" w14:textId="77777777" w:rsidR="000D3413" w:rsidRPr="005851E4" w:rsidRDefault="000D3413" w:rsidP="000D3413">
      <w:pPr>
        <w:rPr>
          <w:rStyle w:val="StyleUnderline"/>
        </w:rPr>
      </w:pPr>
      <w:r w:rsidRPr="005851E4">
        <w:rPr>
          <w:rStyle w:val="StyleUnderline"/>
        </w:rPr>
        <w:t>One might argue that the risk of war is still low because the stakes</w:t>
      </w:r>
      <w:r>
        <w:t xml:space="preserve"> in these potential Asian wars </w:t>
      </w:r>
      <w:r w:rsidRPr="005851E4">
        <w:rPr>
          <w:rStyle w:val="StyleUnderline"/>
        </w:rPr>
        <w:t>are rather small,</w:t>
      </w:r>
      <w:r>
        <w:t xml:space="preserve"> thereby giving China and the United States little incentive to fight with each other. </w:t>
      </w:r>
      <w:r w:rsidRPr="005851E4">
        <w:rPr>
          <w:rStyle w:val="StyleUnderline"/>
        </w:rPr>
        <w:t>But</w:t>
      </w:r>
      <w:r>
        <w:t xml:space="preserve">, as discussed above, </w:t>
      </w:r>
      <w:r w:rsidRPr="002B73F8">
        <w:rPr>
          <w:rStyle w:val="StyleUnderline"/>
          <w:highlight w:val="yellow"/>
        </w:rPr>
        <w:t>the stakes in a Sino-American security competition are enormous</w:t>
      </w:r>
      <w:r w:rsidRPr="005851E4">
        <w:rPr>
          <w:rStyle w:val="StyleUnderline"/>
        </w:rPr>
        <w:t xml:space="preserve">. China’s security would be greatly enhanced if it drove the American military out of Asia and established regional hegemony, while the United States has a deep interest in maintaining its present position in Asia. Therefore, </w:t>
      </w:r>
      <w:r w:rsidRPr="002B73F8">
        <w:rPr>
          <w:rStyle w:val="Emphasis"/>
          <w:highlight w:val="yellow"/>
        </w:rPr>
        <w:t>both parties will be sensitive to reputational concerns in virtually every crisis and unwilling to back down.</w:t>
      </w:r>
    </w:p>
    <w:p w14:paraId="61186731" w14:textId="77777777" w:rsidR="000D3413" w:rsidRDefault="000D3413" w:rsidP="000D3413">
      <w:r w:rsidRPr="005851E4">
        <w:rPr>
          <w:rStyle w:val="StyleUnderline"/>
        </w:rPr>
        <w:t>In essence, leaders will tend to think that even though the prospective wars in Asia might be small-scale compared with a war on the Central Front, all those conflicts are nevertheless closely linked to one another, and thus it is imperative not to let the other side prevail in any crisis.</w:t>
      </w:r>
      <w:r>
        <w:t xml:space="preserve"> </w:t>
      </w:r>
      <w:r w:rsidRPr="005851E4">
        <w:rPr>
          <w:rStyle w:val="StyleUnderline"/>
        </w:rPr>
        <w:t>At the same time, both parties will be prone to see the costs of using force as relatively low. This situation is not conducive to stability and peace in the region</w:t>
      </w:r>
      <w:r>
        <w:t>.</w:t>
      </w:r>
    </w:p>
    <w:p w14:paraId="003BA4F6" w14:textId="77777777" w:rsidR="000D3413" w:rsidRDefault="000D3413" w:rsidP="000D3413">
      <w:r>
        <w:t>Consider the Korean Peninsula, which is probably the only place where China and the United States might conceivably end up fighting a major conventional land war. The odds of such a conflict are low, but it is more likely than was a war between the superpowers in Europe. For one thing, it is not difficult to imagine scenarios where South and North Korea become involved in a war, and both China and the United States—which has about 19,000 troops stationed in South Korea—get dragged into the fight. After all, that is what happened in 1950; Chinese and American forces then fought against each other for almost three years. Furthermore, the scale of the war would be less in a future Korean conflict than it would have been in a NATO–Warsaw Pact conflict; that makes war in Asia more thinkable.</w:t>
      </w:r>
    </w:p>
    <w:p w14:paraId="0B3422E6" w14:textId="77777777" w:rsidR="000D3413" w:rsidRPr="00A36623" w:rsidRDefault="000D3413" w:rsidP="000D3413">
      <w:r w:rsidRPr="005851E4">
        <w:rPr>
          <w:rStyle w:val="StyleUnderline"/>
        </w:rPr>
        <w:t xml:space="preserve">In addition to Korea, </w:t>
      </w:r>
      <w:r w:rsidRPr="002B73F8">
        <w:rPr>
          <w:rStyle w:val="StyleUnderline"/>
          <w:highlight w:val="yellow"/>
        </w:rPr>
        <w:t xml:space="preserve">one can imagine China and the United States fighting over control of Taiwan, the South China Sea, the </w:t>
      </w:r>
      <w:proofErr w:type="spellStart"/>
      <w:r w:rsidRPr="002B73F8">
        <w:rPr>
          <w:rStyle w:val="StyleUnderline"/>
          <w:highlight w:val="yellow"/>
        </w:rPr>
        <w:t>Senkaku</w:t>
      </w:r>
      <w:proofErr w:type="spellEnd"/>
      <w:r w:rsidRPr="005851E4">
        <w:rPr>
          <w:rStyle w:val="StyleUnderline"/>
        </w:rPr>
        <w:t>/</w:t>
      </w:r>
      <w:proofErr w:type="spellStart"/>
      <w:r w:rsidRPr="005851E4">
        <w:rPr>
          <w:rStyle w:val="StyleUnderline"/>
        </w:rPr>
        <w:t>Diaoyu</w:t>
      </w:r>
      <w:proofErr w:type="spellEnd"/>
      <w:r w:rsidRPr="005851E4">
        <w:rPr>
          <w:rStyle w:val="StyleUnderline"/>
        </w:rPr>
        <w:t xml:space="preserve"> </w:t>
      </w:r>
      <w:r w:rsidRPr="002B73F8">
        <w:rPr>
          <w:rStyle w:val="StyleUnderline"/>
          <w:highlight w:val="yellow"/>
        </w:rPr>
        <w:t>Islands, and the sea lines of communication that run between China and the Persian Gulf</w:t>
      </w:r>
      <w:r w:rsidRPr="005851E4">
        <w:rPr>
          <w:rStyle w:val="StyleUnderline"/>
        </w:rPr>
        <w:t>. The costs associated with these potential conflicts (as with the one in Korea) would be nowhere near as great as the costs of a superpower war in the heart of Europe</w:t>
      </w:r>
      <w:r>
        <w:t xml:space="preserve"> would have been during the Cold War. Furthermore, because a number of the possible conflict scenarios involve fighting at sea—where the risks of nuclear escalation are lower—it is easier to imagine war breaking out between China and the United States than between NATO and the Warsaw Pact. </w:t>
      </w:r>
      <w:r w:rsidRPr="005851E4">
        <w:rPr>
          <w:rStyle w:val="StyleUnderline"/>
        </w:rPr>
        <w:t xml:space="preserve">It is also worth noting that no territorial dispute between the superpowers—Berlin included—was as laden with intense nationalistic feelings as Taiwan is for China. </w:t>
      </w:r>
      <w:r>
        <w:t xml:space="preserve">Thus, it is not hard to imagine a war erupting over Taiwan, though the odds of that </w:t>
      </w:r>
      <w:r w:rsidRPr="00A36623">
        <w:t>happening are not high.</w:t>
      </w:r>
    </w:p>
    <w:p w14:paraId="6A2B8781" w14:textId="77777777" w:rsidR="000D3413" w:rsidRPr="00A36623" w:rsidRDefault="000D3413" w:rsidP="000D3413"/>
    <w:p w14:paraId="22FA3FB0" w14:textId="77777777" w:rsidR="000D3413" w:rsidRDefault="000D3413" w:rsidP="000D3413">
      <w:pPr>
        <w:pStyle w:val="Heading4"/>
        <w:rPr>
          <w:u w:val="single"/>
        </w:rPr>
      </w:pPr>
      <w:r w:rsidRPr="005851E4">
        <w:t>Esc</w:t>
      </w:r>
      <w:r>
        <w:t xml:space="preserve">alation is uniquely likely in Asia — </w:t>
      </w:r>
      <w:r w:rsidRPr="005851E4">
        <w:rPr>
          <w:u w:val="single"/>
        </w:rPr>
        <w:t xml:space="preserve">unbalanced </w:t>
      </w:r>
      <w:proofErr w:type="spellStart"/>
      <w:r w:rsidRPr="005851E4">
        <w:rPr>
          <w:u w:val="single"/>
        </w:rPr>
        <w:t>multipolarity</w:t>
      </w:r>
      <w:proofErr w:type="spellEnd"/>
    </w:p>
    <w:p w14:paraId="756A19B4" w14:textId="77777777" w:rsidR="000D3413" w:rsidRPr="00A36623" w:rsidRDefault="000D3413" w:rsidP="000D3413">
      <w:proofErr w:type="spellStart"/>
      <w:r w:rsidRPr="005851E4">
        <w:rPr>
          <w:rStyle w:val="Style13ptBold"/>
        </w:rPr>
        <w:t>Mearsheimer</w:t>
      </w:r>
      <w:proofErr w:type="spellEnd"/>
      <w:r w:rsidRPr="005851E4">
        <w:rPr>
          <w:rStyle w:val="Style13ptBold"/>
        </w:rPr>
        <w:t xml:space="preserve"> 14</w:t>
      </w:r>
      <w:r>
        <w:t xml:space="preserve"> — John J. </w:t>
      </w:r>
      <w:proofErr w:type="spellStart"/>
      <w:r>
        <w:t>Mearsheimer</w:t>
      </w:r>
      <w:proofErr w:type="spellEnd"/>
      <w:r>
        <w:t xml:space="preserve">, Ph.D. in Government from Cornell, Distinguished Service Professor of Political Science and chair of the Political Science Department at the University of Chicago, co-director of the Program on International Security Policy, faculty member in the Committee on International Relations graduate program, member of the Advisory Council of The National Interest, former Fellow at the Council on Foreign Relations in New York, 2014 (“Can China Rise Peacefully?” </w:t>
      </w:r>
      <w:r>
        <w:rPr>
          <w:i/>
        </w:rPr>
        <w:t>The National Interest,</w:t>
      </w:r>
      <w:r>
        <w:t xml:space="preserve"> October 25</w:t>
      </w:r>
      <w:r w:rsidRPr="00743934">
        <w:rPr>
          <w:vertAlign w:val="superscript"/>
        </w:rPr>
        <w:t>th</w:t>
      </w:r>
      <w:r>
        <w:t xml:space="preserve">, Available Online at </w:t>
      </w:r>
      <w:hyperlink r:id="rId52" w:history="1">
        <w:r w:rsidRPr="00004353">
          <w:rPr>
            <w:rStyle w:val="Hyperlink"/>
          </w:rPr>
          <w:t>http://nationalinterest.org/commentary/can-china-rise-peacefully-10204</w:t>
        </w:r>
      </w:hyperlink>
      <w:r>
        <w:t>, Accessed 7-5-16)</w:t>
      </w:r>
    </w:p>
    <w:p w14:paraId="0268F545" w14:textId="77777777" w:rsidR="000D3413" w:rsidRDefault="000D3413" w:rsidP="000D3413">
      <w:r>
        <w:t>Polarity and War</w:t>
      </w:r>
    </w:p>
    <w:p w14:paraId="0F961AAE" w14:textId="77777777" w:rsidR="000D3413" w:rsidRPr="005851E4" w:rsidRDefault="000D3413" w:rsidP="000D3413">
      <w:pPr>
        <w:rPr>
          <w:rStyle w:val="StyleUnderline"/>
        </w:rPr>
      </w:pPr>
      <w:r w:rsidRPr="002B73F8">
        <w:rPr>
          <w:rStyle w:val="StyleUnderline"/>
          <w:highlight w:val="yellow"/>
        </w:rPr>
        <w:t xml:space="preserve">The second reason Asia is likely to be more war-prone than Europe was during the Cold War has to do with </w:t>
      </w:r>
      <w:r w:rsidRPr="002B73F8">
        <w:rPr>
          <w:rStyle w:val="Emphasis"/>
          <w:highlight w:val="yellow"/>
        </w:rPr>
        <w:t>the different distribution of power between the two case</w:t>
      </w:r>
      <w:r w:rsidRPr="005851E4">
        <w:rPr>
          <w:rStyle w:val="Emphasis"/>
        </w:rPr>
        <w:t>s.</w:t>
      </w:r>
      <w:r>
        <w:t xml:space="preserve"> </w:t>
      </w:r>
      <w:r w:rsidRPr="005851E4">
        <w:rPr>
          <w:rStyle w:val="StyleUnderline"/>
        </w:rPr>
        <w:t>Bipolarity prevailed in Europe, where the Soviet Union ruled the eastern half of the continent and the United States dominated the western half. One might think Asia is likely to be bipolar if China continues its rise</w:t>
      </w:r>
      <w:r>
        <w:t xml:space="preserve">, with the Americans on one side and the Chinese on the other. </w:t>
      </w:r>
      <w:r w:rsidRPr="005851E4">
        <w:rPr>
          <w:rStyle w:val="StyleUnderline"/>
        </w:rPr>
        <w:t xml:space="preserve">But this is unlikely, </w:t>
      </w:r>
      <w:r w:rsidRPr="002B73F8">
        <w:rPr>
          <w:rStyle w:val="StyleUnderline"/>
          <w:highlight w:val="yellow"/>
        </w:rPr>
        <w:t>because there will be other great powers in Asia. Russia already qualifies as one, and if Japan gets nuclear weapons</w:t>
      </w:r>
      <w:r w:rsidRPr="005851E4">
        <w:rPr>
          <w:rStyle w:val="StyleUnderline"/>
        </w:rPr>
        <w:t xml:space="preserve">, it will as well. </w:t>
      </w:r>
      <w:r w:rsidRPr="002B73F8">
        <w:rPr>
          <w:rStyle w:val="StyleUnderline"/>
          <w:highlight w:val="yellow"/>
        </w:rPr>
        <w:t>India, which now has a nuclear arsenal, is not far from the point where it will be considered a great power</w:t>
      </w:r>
      <w:r w:rsidRPr="005851E4">
        <w:rPr>
          <w:rStyle w:val="StyleUnderline"/>
        </w:rPr>
        <w:t>. All of this is to say that Asia will be a multipolar system. Indeed, it will be an unbalanced multipolar system, because China is likely to be much more powerful than all the other Asian great powers, and thus qualify as a potential hegemon.</w:t>
      </w:r>
    </w:p>
    <w:p w14:paraId="0C8A4B0D" w14:textId="77777777" w:rsidR="000D3413" w:rsidRPr="005851E4" w:rsidRDefault="000D3413" w:rsidP="000D3413">
      <w:pPr>
        <w:rPr>
          <w:rStyle w:val="StyleUnderline"/>
        </w:rPr>
      </w:pPr>
      <w:r w:rsidRPr="002B73F8">
        <w:rPr>
          <w:rStyle w:val="Emphasis"/>
          <w:highlight w:val="yellow"/>
        </w:rPr>
        <w:t xml:space="preserve">War is more likely in </w:t>
      </w:r>
      <w:proofErr w:type="spellStart"/>
      <w:r w:rsidRPr="002B73F8">
        <w:rPr>
          <w:rStyle w:val="Emphasis"/>
          <w:highlight w:val="yellow"/>
        </w:rPr>
        <w:t>multipolarity</w:t>
      </w:r>
      <w:proofErr w:type="spellEnd"/>
      <w:r w:rsidRPr="005851E4">
        <w:rPr>
          <w:rStyle w:val="Emphasis"/>
        </w:rPr>
        <w:t xml:space="preserve"> than in bipolarity,</w:t>
      </w:r>
      <w:r>
        <w:t xml:space="preserve"> </w:t>
      </w:r>
      <w:r w:rsidRPr="005851E4">
        <w:rPr>
          <w:rStyle w:val="StyleUnderline"/>
        </w:rPr>
        <w:t xml:space="preserve">in part </w:t>
      </w:r>
      <w:r w:rsidRPr="002B73F8">
        <w:rPr>
          <w:rStyle w:val="StyleUnderline"/>
          <w:highlight w:val="yellow"/>
        </w:rPr>
        <w:t>because there are more great powers</w:t>
      </w:r>
      <w:r w:rsidRPr="005851E4">
        <w:rPr>
          <w:rStyle w:val="StyleUnderline"/>
        </w:rPr>
        <w:t xml:space="preserve"> in multipolar systems </w:t>
      </w:r>
      <w:r w:rsidRPr="002B73F8">
        <w:rPr>
          <w:rStyle w:val="StyleUnderline"/>
          <w:highlight w:val="yellow"/>
        </w:rPr>
        <w:t>and</w:t>
      </w:r>
      <w:r w:rsidRPr="005851E4">
        <w:rPr>
          <w:rStyle w:val="StyleUnderline"/>
        </w:rPr>
        <w:t xml:space="preserve"> therefore </w:t>
      </w:r>
      <w:r w:rsidRPr="002B73F8">
        <w:rPr>
          <w:rStyle w:val="Emphasis"/>
          <w:highlight w:val="yellow"/>
        </w:rPr>
        <w:t>more opportunities for great powers to fight</w:t>
      </w:r>
      <w:r w:rsidRPr="005851E4">
        <w:rPr>
          <w:rStyle w:val="StyleUnderline"/>
        </w:rPr>
        <w:t xml:space="preserve"> with each other as well as with smaller countries. In addition, </w:t>
      </w:r>
      <w:r w:rsidRPr="002B73F8">
        <w:rPr>
          <w:rStyle w:val="Emphasis"/>
          <w:highlight w:val="yellow"/>
        </w:rPr>
        <w:t xml:space="preserve">imbalances of power are more common in </w:t>
      </w:r>
      <w:proofErr w:type="spellStart"/>
      <w:r w:rsidRPr="002B73F8">
        <w:rPr>
          <w:rStyle w:val="Emphasis"/>
          <w:highlight w:val="yellow"/>
        </w:rPr>
        <w:t>multipolarity</w:t>
      </w:r>
      <w:proofErr w:type="spellEnd"/>
      <w:r w:rsidRPr="005851E4">
        <w:rPr>
          <w:rStyle w:val="StyleUnderline"/>
        </w:rPr>
        <w:t xml:space="preserve">, because the greater number of countries in </w:t>
      </w:r>
      <w:proofErr w:type="spellStart"/>
      <w:r w:rsidRPr="005851E4">
        <w:rPr>
          <w:rStyle w:val="StyleUnderline"/>
        </w:rPr>
        <w:t>multipolarity</w:t>
      </w:r>
      <w:proofErr w:type="spellEnd"/>
      <w:r w:rsidRPr="005851E4">
        <w:rPr>
          <w:rStyle w:val="StyleUnderline"/>
        </w:rPr>
        <w:t xml:space="preserve"> increases the chances that the underpinnings of military power will be distributed unevenly among them. And </w:t>
      </w:r>
      <w:r w:rsidRPr="002B73F8">
        <w:rPr>
          <w:rStyle w:val="Emphasis"/>
          <w:highlight w:val="yellow"/>
        </w:rPr>
        <w:t>when you have power asymmetries, the strong are hard to deter when they are bent on aggression</w:t>
      </w:r>
      <w:r>
        <w:t>. Finally</w:t>
      </w:r>
      <w:r w:rsidRPr="005851E4">
        <w:rPr>
          <w:rStyle w:val="Emphasis"/>
        </w:rPr>
        <w:t xml:space="preserve">, </w:t>
      </w:r>
      <w:r w:rsidRPr="002B73F8">
        <w:rPr>
          <w:rStyle w:val="Emphasis"/>
          <w:highlight w:val="yellow"/>
        </w:rPr>
        <w:t xml:space="preserve">there is greater potential for miscalculation in </w:t>
      </w:r>
      <w:proofErr w:type="spellStart"/>
      <w:r w:rsidRPr="002B73F8">
        <w:rPr>
          <w:rStyle w:val="Emphasis"/>
          <w:highlight w:val="yellow"/>
        </w:rPr>
        <w:t>multipolarit</w:t>
      </w:r>
      <w:r w:rsidRPr="005851E4">
        <w:rPr>
          <w:rStyle w:val="Emphasis"/>
        </w:rPr>
        <w:t>y</w:t>
      </w:r>
      <w:proofErr w:type="spellEnd"/>
      <w:r w:rsidRPr="005851E4">
        <w:rPr>
          <w:rStyle w:val="Emphasis"/>
        </w:rPr>
        <w:t>,</w:t>
      </w:r>
      <w:r w:rsidRPr="005851E4">
        <w:rPr>
          <w:rStyle w:val="StyleUnderline"/>
        </w:rPr>
        <w:t xml:space="preserve"> in terms of assessing both the resolve of opponents and the strength of rival coalitions. This is due in good part to the more fluid nature of international politics in a multipolar world, where there are shifting coalitions and significant potential for states to buck-pass to each other.</w:t>
      </w:r>
    </w:p>
    <w:p w14:paraId="306DE0EE" w14:textId="77777777" w:rsidR="000D3413" w:rsidRDefault="000D3413" w:rsidP="000D3413">
      <w:r w:rsidRPr="005851E4">
        <w:rPr>
          <w:rStyle w:val="StyleUnderline"/>
        </w:rPr>
        <w:t xml:space="preserve">To make matters worse, </w:t>
      </w:r>
      <w:r w:rsidRPr="002B73F8">
        <w:rPr>
          <w:rStyle w:val="Emphasis"/>
          <w:highlight w:val="yellow"/>
        </w:rPr>
        <w:t xml:space="preserve">unbalanced </w:t>
      </w:r>
      <w:proofErr w:type="spellStart"/>
      <w:r w:rsidRPr="002B73F8">
        <w:rPr>
          <w:rStyle w:val="Emphasis"/>
          <w:highlight w:val="yellow"/>
        </w:rPr>
        <w:t>multipolarity</w:t>
      </w:r>
      <w:proofErr w:type="spellEnd"/>
      <w:r w:rsidRPr="002B73F8">
        <w:rPr>
          <w:rStyle w:val="Emphasis"/>
          <w:highlight w:val="yellow"/>
        </w:rPr>
        <w:t xml:space="preserve"> is the most dangerous distribution of power</w:t>
      </w:r>
      <w:r w:rsidRPr="002B73F8">
        <w:rPr>
          <w:rStyle w:val="StyleUnderline"/>
          <w:highlight w:val="yellow"/>
        </w:rPr>
        <w:t xml:space="preserve">, because it contains a potential hegemon, which not only has </w:t>
      </w:r>
      <w:r w:rsidRPr="002B73F8">
        <w:rPr>
          <w:rStyle w:val="Emphasis"/>
          <w:highlight w:val="yellow"/>
        </w:rPr>
        <w:t>markedly more power</w:t>
      </w:r>
      <w:r w:rsidRPr="005851E4">
        <w:rPr>
          <w:rStyle w:val="StyleUnderline"/>
        </w:rPr>
        <w:t xml:space="preserve"> than any other state in the region but also has strong incentives to use the sword to gain hegemony. A potential hegemon can, moreover, elevate the level of fear among its rivals, which sometimes causes them to pursue risky strategies that might lead to war</w:t>
      </w:r>
      <w:r>
        <w:t>.</w:t>
      </w:r>
    </w:p>
    <w:p w14:paraId="025ACE93" w14:textId="77777777" w:rsidR="000D3413" w:rsidRDefault="000D3413" w:rsidP="000D3413"/>
    <w:p w14:paraId="70B39525" w14:textId="77777777" w:rsidR="000D3413" w:rsidRDefault="000D3413" w:rsidP="000D3413"/>
    <w:p w14:paraId="346DB20B" w14:textId="77777777" w:rsidR="000D3413" w:rsidRPr="00402516" w:rsidRDefault="000D3413" w:rsidP="000D3413">
      <w:pPr>
        <w:pStyle w:val="Heading4"/>
      </w:pPr>
      <w:r>
        <w:t xml:space="preserve">Asia War escalates to the use of nuclear weapons </w:t>
      </w:r>
      <w:r>
        <w:rPr>
          <w:u w:val="single"/>
        </w:rPr>
        <w:t>despite deterrence</w:t>
      </w:r>
    </w:p>
    <w:p w14:paraId="6F54154D" w14:textId="77777777" w:rsidR="000D3413" w:rsidRPr="005851E4" w:rsidRDefault="000D3413" w:rsidP="000D3413">
      <w:pPr>
        <w:rPr>
          <w:rStyle w:val="Style13ptBold"/>
          <w:u w:val="single"/>
        </w:rPr>
      </w:pPr>
      <w:proofErr w:type="spellStart"/>
      <w:r>
        <w:rPr>
          <w:rStyle w:val="Style13ptBold"/>
        </w:rPr>
        <w:t>Me</w:t>
      </w:r>
      <w:r w:rsidRPr="005851E4">
        <w:rPr>
          <w:rStyle w:val="Style13ptBold"/>
        </w:rPr>
        <w:t>arsheimer</w:t>
      </w:r>
      <w:proofErr w:type="spellEnd"/>
      <w:r w:rsidRPr="005851E4">
        <w:rPr>
          <w:rStyle w:val="Style13ptBold"/>
        </w:rPr>
        <w:t xml:space="preserve"> 14</w:t>
      </w:r>
      <w:r>
        <w:t xml:space="preserve"> — John J. </w:t>
      </w:r>
      <w:proofErr w:type="spellStart"/>
      <w:r>
        <w:t>Mearsheimer</w:t>
      </w:r>
      <w:proofErr w:type="spellEnd"/>
      <w:r>
        <w:t xml:space="preserve">, Ph.D. in Government from Cornell, Distinguished Service Professor of Political Science and chair of the Political Science Department at the University of Chicago, co-director of the Program on International Security Policy, faculty member in the Committee on International Relations graduate program, member of the Advisory Council of The National Interest, former Fellow at the Council on Foreign Relations in New York, 2014 (“Can China Rise Peacefully?” </w:t>
      </w:r>
      <w:r>
        <w:rPr>
          <w:i/>
        </w:rPr>
        <w:t>The National Interest,</w:t>
      </w:r>
      <w:r>
        <w:t xml:space="preserve"> October 25</w:t>
      </w:r>
      <w:r w:rsidRPr="00743934">
        <w:rPr>
          <w:vertAlign w:val="superscript"/>
        </w:rPr>
        <w:t>th</w:t>
      </w:r>
      <w:r>
        <w:t xml:space="preserve">, Available Online at </w:t>
      </w:r>
      <w:hyperlink r:id="rId53" w:history="1">
        <w:r w:rsidRPr="00004353">
          <w:rPr>
            <w:rStyle w:val="Hyperlink"/>
          </w:rPr>
          <w:t>http://nationalinterest.org/commentary/can-china-rise-peacefully-10204</w:t>
        </w:r>
      </w:hyperlink>
      <w:r>
        <w:t>, Accessed 7-5-16)</w:t>
      </w:r>
    </w:p>
    <w:p w14:paraId="07C22BDA" w14:textId="77777777" w:rsidR="000D3413" w:rsidRDefault="000D3413" w:rsidP="000D3413">
      <w:pPr>
        <w:rPr>
          <w:rStyle w:val="Emphasis"/>
        </w:rPr>
      </w:pPr>
      <w:r>
        <w:t xml:space="preserve">A final point about nuclear weapons is in order. </w:t>
      </w:r>
      <w:r w:rsidRPr="005851E4">
        <w:rPr>
          <w:rStyle w:val="StyleUnderline"/>
        </w:rPr>
        <w:t xml:space="preserve">The preceding discussion emphasized that war is more likely in Asia than it was in Europe during the Cold War, in part because of the reduced risk of escalation to the nuclear level. Nevertheless, </w:t>
      </w:r>
      <w:r w:rsidRPr="002B73F8">
        <w:rPr>
          <w:rStyle w:val="Emphasis"/>
          <w:highlight w:val="yellow"/>
        </w:rPr>
        <w:t>there will always be some chance of inadvertent nuclear use in a future Asian war</w:t>
      </w:r>
      <w:r w:rsidRPr="002B73F8">
        <w:rPr>
          <w:highlight w:val="yellow"/>
        </w:rPr>
        <w:t>,</w:t>
      </w:r>
      <w:r>
        <w:t xml:space="preserve"> </w:t>
      </w:r>
      <w:r w:rsidRPr="005851E4">
        <w:rPr>
          <w:rStyle w:val="StyleUnderline"/>
        </w:rPr>
        <w:t>and that possibility will work to buttress stability in a crisis.</w:t>
      </w:r>
      <w:r>
        <w:t xml:space="preserve"> In other words, </w:t>
      </w:r>
      <w:r w:rsidRPr="005851E4">
        <w:rPr>
          <w:rStyle w:val="StyleUnderline"/>
        </w:rPr>
        <w:t xml:space="preserve">one </w:t>
      </w:r>
      <w:r w:rsidRPr="002B73F8">
        <w:rPr>
          <w:rStyle w:val="StyleUnderline"/>
          <w:highlight w:val="yellow"/>
        </w:rPr>
        <w:t>should not think that nuclear weapons would have hardly any deterrent effect in Asia</w:t>
      </w:r>
      <w:r>
        <w:t xml:space="preserve">. Indeed, the mere presence of those weapons in the arsenals of the key countries in the region will have a significant impact on how the relevant leaders will think and act in a future crisis. </w:t>
      </w:r>
      <w:r w:rsidRPr="005851E4">
        <w:rPr>
          <w:rStyle w:val="StyleUnderline"/>
        </w:rPr>
        <w:t xml:space="preserve">Still, the likelihood of escalation, and even the consequences, will be much lower than would have been the case in a NATO–Warsaw Pact conflict, </w:t>
      </w:r>
      <w:r w:rsidRPr="002B73F8">
        <w:rPr>
          <w:rStyle w:val="Emphasis"/>
          <w:highlight w:val="yellow"/>
        </w:rPr>
        <w:t>thus making a future conventional war involving China and the United States a more serious possibility.</w:t>
      </w:r>
    </w:p>
    <w:p w14:paraId="3F190DDB" w14:textId="77777777" w:rsidR="000D3413" w:rsidRDefault="000D3413" w:rsidP="000D3413">
      <w:pPr>
        <w:rPr>
          <w:rStyle w:val="Emphasis"/>
        </w:rPr>
      </w:pPr>
    </w:p>
    <w:p w14:paraId="3F356539" w14:textId="77777777" w:rsidR="000D3413" w:rsidRPr="0037713A" w:rsidRDefault="000D3413" w:rsidP="000D3413">
      <w:pPr>
        <w:pStyle w:val="Small"/>
        <w:rPr>
          <w:sz w:val="26"/>
          <w:u w:val="single"/>
        </w:rPr>
      </w:pPr>
    </w:p>
    <w:p w14:paraId="7E790D4D" w14:textId="77777777" w:rsidR="000D3413" w:rsidRDefault="000D3413" w:rsidP="000D3413">
      <w:pPr>
        <w:pStyle w:val="Heading3"/>
      </w:pPr>
      <w:r>
        <w:t>They Say: “Interdependence Checks”</w:t>
      </w:r>
    </w:p>
    <w:p w14:paraId="05003BC3" w14:textId="77777777" w:rsidR="000D3413" w:rsidRPr="00C126A5" w:rsidRDefault="000D3413" w:rsidP="000D3413">
      <w:pPr>
        <w:pStyle w:val="Heading4"/>
      </w:pPr>
      <w:r>
        <w:t>Economic incentives can’t check — political calculations outweigh</w:t>
      </w:r>
    </w:p>
    <w:p w14:paraId="750153D2" w14:textId="77777777" w:rsidR="000D3413" w:rsidRPr="009B365A" w:rsidRDefault="000D3413" w:rsidP="000D3413">
      <w:proofErr w:type="spellStart"/>
      <w:r w:rsidRPr="005851E4">
        <w:rPr>
          <w:rStyle w:val="Style13ptBold"/>
        </w:rPr>
        <w:t>Mearsheimer</w:t>
      </w:r>
      <w:proofErr w:type="spellEnd"/>
      <w:r w:rsidRPr="005851E4">
        <w:rPr>
          <w:rStyle w:val="Style13ptBold"/>
        </w:rPr>
        <w:t xml:space="preserve"> 14</w:t>
      </w:r>
      <w:r>
        <w:t xml:space="preserve"> — John J. </w:t>
      </w:r>
      <w:proofErr w:type="spellStart"/>
      <w:r>
        <w:t>Mearsheimer</w:t>
      </w:r>
      <w:proofErr w:type="spellEnd"/>
      <w:r>
        <w:t xml:space="preserve">, Ph.D. in Government from Cornell, Distinguished Service Professor of Political Science and chair of the Political Science Department at the University of Chicago, co-director of the Program on International Security Policy, faculty member in the Committee on International Relations graduate program, member of the Advisory Council of The National Interest, former Fellow at the Council on Foreign Relations in New York, 2014 (“Can China Rise Peacefully?” </w:t>
      </w:r>
      <w:r>
        <w:rPr>
          <w:i/>
        </w:rPr>
        <w:t>The National Interest,</w:t>
      </w:r>
      <w:r>
        <w:t xml:space="preserve"> October 25</w:t>
      </w:r>
      <w:r w:rsidRPr="00743934">
        <w:rPr>
          <w:vertAlign w:val="superscript"/>
        </w:rPr>
        <w:t>th</w:t>
      </w:r>
      <w:r>
        <w:t xml:space="preserve">, Available Online at </w:t>
      </w:r>
      <w:hyperlink r:id="rId54" w:history="1">
        <w:r w:rsidRPr="00004353">
          <w:rPr>
            <w:rStyle w:val="Hyperlink"/>
          </w:rPr>
          <w:t>http://nationalinterest.org/commentary/can-china-rise-peacefully-10204</w:t>
        </w:r>
      </w:hyperlink>
      <w:r>
        <w:t>, Accessed 7-5-16)</w:t>
      </w:r>
    </w:p>
    <w:p w14:paraId="4EF99108" w14:textId="77777777" w:rsidR="000D3413" w:rsidRDefault="000D3413" w:rsidP="000D3413">
      <w:pPr>
        <w:rPr>
          <w:rStyle w:val="StyleUnderline"/>
        </w:rPr>
      </w:pPr>
      <w:r>
        <w:t xml:space="preserve">At the most basic level, </w:t>
      </w:r>
      <w:r w:rsidRPr="002B73F8">
        <w:rPr>
          <w:rStyle w:val="Emphasis"/>
          <w:highlight w:val="yellow"/>
        </w:rPr>
        <w:t>political calculations often trump economic ones</w:t>
      </w:r>
      <w:r w:rsidRPr="002B73F8">
        <w:rPr>
          <w:rStyle w:val="StyleUnderline"/>
          <w:highlight w:val="yellow"/>
        </w:rPr>
        <w:t xml:space="preserve"> when they come into conflict. This is certainly true regarding matters of national security</w:t>
      </w:r>
      <w:r w:rsidRPr="009B365A">
        <w:rPr>
          <w:rStyle w:val="StyleUnderline"/>
        </w:rPr>
        <w:t>, because concerns about survival are invariably at stake in the security realm, and they are more important than worries about prosperity</w:t>
      </w:r>
      <w:r>
        <w:t xml:space="preserve">. As emphasized, </w:t>
      </w:r>
      <w:r w:rsidRPr="002B73F8">
        <w:rPr>
          <w:rStyle w:val="Emphasis"/>
          <w:highlight w:val="yellow"/>
        </w:rPr>
        <w:t>if you do not survive, you cannot prosper</w:t>
      </w:r>
      <w:r w:rsidRPr="002B73F8">
        <w:rPr>
          <w:rStyle w:val="StyleUnderline"/>
          <w:highlight w:val="yellow"/>
        </w:rPr>
        <w:t>. It is worth noting in this regard that there was substantial economic interdependence</w:t>
      </w:r>
      <w:r w:rsidRPr="009B365A">
        <w:rPr>
          <w:rStyle w:val="StyleUnderline"/>
        </w:rPr>
        <w:t xml:space="preserve"> and prosperity among the European great powers before 1914. Nevertheless, World War I happened. </w:t>
      </w:r>
      <w:r w:rsidRPr="002B73F8">
        <w:rPr>
          <w:rStyle w:val="StyleUnderline"/>
          <w:highlight w:val="yellow"/>
        </w:rPr>
        <w:t>Germany, which was principally responsible for causing that conflict</w:t>
      </w:r>
      <w:r w:rsidRPr="009B365A">
        <w:rPr>
          <w:rStyle w:val="StyleUnderline"/>
        </w:rPr>
        <w:t xml:space="preserve">, was bent on preventing Russia from growing more powerful while at the same time trying to become a hegemon in Europe. </w:t>
      </w:r>
      <w:r w:rsidRPr="002B73F8">
        <w:rPr>
          <w:rStyle w:val="StyleUnderline"/>
          <w:highlight w:val="yellow"/>
        </w:rPr>
        <w:t>Politics overwhelmed economics in this important case.</w:t>
      </w:r>
    </w:p>
    <w:p w14:paraId="573DAF8E" w14:textId="77777777" w:rsidR="000D3413" w:rsidRDefault="000D3413" w:rsidP="000D3413">
      <w:pPr>
        <w:pStyle w:val="Heading4"/>
        <w:rPr>
          <w:u w:val="single"/>
        </w:rPr>
      </w:pPr>
      <w:r w:rsidRPr="00142203">
        <w:rPr>
          <w:u w:val="single"/>
        </w:rPr>
        <w:t>Taiwan</w:t>
      </w:r>
      <w:r>
        <w:t xml:space="preserve"> proves nationalism overcomes economic incentives </w:t>
      </w:r>
      <w:r>
        <w:rPr>
          <w:u w:val="single"/>
        </w:rPr>
        <w:t>in the context of China</w:t>
      </w:r>
    </w:p>
    <w:p w14:paraId="7484B7A5" w14:textId="77777777" w:rsidR="000D3413" w:rsidRPr="00142203" w:rsidRDefault="000D3413" w:rsidP="000D3413">
      <w:proofErr w:type="spellStart"/>
      <w:r w:rsidRPr="005851E4">
        <w:rPr>
          <w:rStyle w:val="Style13ptBold"/>
        </w:rPr>
        <w:t>Mearsheimer</w:t>
      </w:r>
      <w:proofErr w:type="spellEnd"/>
      <w:r w:rsidRPr="005851E4">
        <w:rPr>
          <w:rStyle w:val="Style13ptBold"/>
        </w:rPr>
        <w:t xml:space="preserve"> 14</w:t>
      </w:r>
      <w:r>
        <w:t xml:space="preserve"> — John J. </w:t>
      </w:r>
      <w:proofErr w:type="spellStart"/>
      <w:r>
        <w:t>Mearsheimer</w:t>
      </w:r>
      <w:proofErr w:type="spellEnd"/>
      <w:r>
        <w:t xml:space="preserve">, Ph.D. in Government from Cornell, Distinguished Service Professor of Political Science and chair of the Political Science Department at the University of Chicago, co-director of the Program on International Security Policy, faculty member in the Committee on International Relations graduate program, member of the Advisory Council of The National Interest, former Fellow at the Council on Foreign Relations in New York, 2014 (“Can China Rise Peacefully?” </w:t>
      </w:r>
      <w:r>
        <w:rPr>
          <w:i/>
        </w:rPr>
        <w:t>The National Interest,</w:t>
      </w:r>
      <w:r>
        <w:t xml:space="preserve"> October 25</w:t>
      </w:r>
      <w:r w:rsidRPr="00743934">
        <w:rPr>
          <w:vertAlign w:val="superscript"/>
        </w:rPr>
        <w:t>th</w:t>
      </w:r>
      <w:r>
        <w:t xml:space="preserve">, Available Online at </w:t>
      </w:r>
      <w:hyperlink r:id="rId55" w:history="1">
        <w:r w:rsidRPr="00004353">
          <w:rPr>
            <w:rStyle w:val="Hyperlink"/>
          </w:rPr>
          <w:t>http://nationalinterest.org/commentary/can-china-rise-peacefully-10204</w:t>
        </w:r>
      </w:hyperlink>
      <w:r>
        <w:t>, Accessed 7-5-16)</w:t>
      </w:r>
    </w:p>
    <w:p w14:paraId="228625B6" w14:textId="77777777" w:rsidR="000D3413" w:rsidRDefault="000D3413" w:rsidP="000D3413">
      <w:r w:rsidRPr="002B73F8">
        <w:rPr>
          <w:rStyle w:val="Emphasis"/>
          <w:highlight w:val="yellow"/>
        </w:rPr>
        <w:t>Politics also tends to win out over concerns about prosperity when nationalism affects the issue at stake</w:t>
      </w:r>
      <w:r>
        <w:t xml:space="preserve">. Consider Beijing’s position on Taiwan. </w:t>
      </w:r>
      <w:r w:rsidRPr="002B73F8">
        <w:rPr>
          <w:rStyle w:val="StyleUnderline"/>
          <w:highlight w:val="yellow"/>
        </w:rPr>
        <w:t>Chinese leaders have stressed that they will go to war if Taiwan declares its independence, even though they believe the ensuing conflict would damage China’s economy</w:t>
      </w:r>
      <w:r w:rsidRPr="009B365A">
        <w:rPr>
          <w:rStyle w:val="StyleUnderline"/>
        </w:rPr>
        <w:t>. Of course, nationalism is at the core of Chinese thinking on Taiwan; that island is considered sacred territory.</w:t>
      </w:r>
      <w:r>
        <w:t xml:space="preserve"> One might also note that history is littered with civil wars, and in almost every case there was substantial economic interdependence between the combatants before the fighting broke out. But political calculations proved to be more influential in the end.</w:t>
      </w:r>
    </w:p>
    <w:p w14:paraId="0F6178D5" w14:textId="77777777" w:rsidR="000D3413" w:rsidRDefault="000D3413" w:rsidP="000D3413">
      <w:pPr>
        <w:pStyle w:val="Heading4"/>
      </w:pPr>
      <w:r>
        <w:t>Economic incentives encourage war</w:t>
      </w:r>
    </w:p>
    <w:p w14:paraId="29654252" w14:textId="77777777" w:rsidR="000D3413" w:rsidRPr="00C126A5" w:rsidRDefault="000D3413" w:rsidP="000D3413">
      <w:proofErr w:type="spellStart"/>
      <w:r w:rsidRPr="005851E4">
        <w:rPr>
          <w:rStyle w:val="Style13ptBold"/>
        </w:rPr>
        <w:t>Mearsheimer</w:t>
      </w:r>
      <w:proofErr w:type="spellEnd"/>
      <w:r w:rsidRPr="005851E4">
        <w:rPr>
          <w:rStyle w:val="Style13ptBold"/>
        </w:rPr>
        <w:t xml:space="preserve"> 14</w:t>
      </w:r>
      <w:r>
        <w:t xml:space="preserve"> — John J. </w:t>
      </w:r>
      <w:proofErr w:type="spellStart"/>
      <w:r>
        <w:t>Mearsheimer</w:t>
      </w:r>
      <w:proofErr w:type="spellEnd"/>
      <w:r>
        <w:t xml:space="preserve">, Ph.D. in Government from Cornell, Distinguished Service Professor of Political Science and chair of the Political Science Department at the University of Chicago, co-director of the Program on International Security Policy, faculty member in the Committee on International Relations graduate program, member of the Advisory Council of The National Interest, former Fellow at the Council on Foreign Relations in New York, 2014 (“Can China Rise Peacefully?” </w:t>
      </w:r>
      <w:r>
        <w:rPr>
          <w:i/>
        </w:rPr>
        <w:t>The National Interest,</w:t>
      </w:r>
      <w:r>
        <w:t xml:space="preserve"> October 25</w:t>
      </w:r>
      <w:r w:rsidRPr="00743934">
        <w:rPr>
          <w:vertAlign w:val="superscript"/>
        </w:rPr>
        <w:t>th</w:t>
      </w:r>
      <w:r>
        <w:t xml:space="preserve">, Available Online at </w:t>
      </w:r>
      <w:hyperlink r:id="rId56" w:history="1">
        <w:r w:rsidRPr="00004353">
          <w:rPr>
            <w:rStyle w:val="Hyperlink"/>
          </w:rPr>
          <w:t>http://nationalinterest.org/commentary/can-china-rise-peacefully-10204</w:t>
        </w:r>
      </w:hyperlink>
      <w:r>
        <w:t>, Accessed 7-5-16)</w:t>
      </w:r>
    </w:p>
    <w:p w14:paraId="2CAE0D72" w14:textId="77777777" w:rsidR="000D3413" w:rsidRDefault="000D3413" w:rsidP="000D3413">
      <w:r w:rsidRPr="009B365A">
        <w:rPr>
          <w:rStyle w:val="StyleUnderline"/>
        </w:rPr>
        <w:t>There are three other reasons to doubt the claim that economic interdependence can sustain peace in Asia in the face of an increasingly powerful China</w:t>
      </w:r>
      <w:r>
        <w:t xml:space="preserve">. </w:t>
      </w:r>
      <w:r w:rsidRPr="002B73F8">
        <w:rPr>
          <w:rStyle w:val="StyleUnderline"/>
          <w:highlight w:val="yellow"/>
        </w:rPr>
        <w:t>The theory depends on permanent prosperity to work, but there is no guarantee there will not be a trade war or a major economic crisis that undermines that assumption</w:t>
      </w:r>
      <w:r>
        <w:t xml:space="preserve">. Consider, for example, how the ongoing euro crisis is doing serious damage to the economies of many European countries. But even in the absence of a severe global economic downturn, </w:t>
      </w:r>
      <w:r w:rsidRPr="009B365A">
        <w:rPr>
          <w:rStyle w:val="StyleUnderline"/>
        </w:rPr>
        <w:t xml:space="preserve">a </w:t>
      </w:r>
      <w:r w:rsidRPr="002B73F8">
        <w:rPr>
          <w:rStyle w:val="StyleUnderline"/>
          <w:highlight w:val="yellow"/>
        </w:rPr>
        <w:t>particular state might be having significant economic problems</w:t>
      </w:r>
      <w:r w:rsidRPr="009B365A">
        <w:rPr>
          <w:rStyle w:val="StyleUnderline"/>
        </w:rPr>
        <w:t>, which could put it in a position where it had little to lose economically, and maybe even something to gain, by starting a war. For instance, a key reason Iraq invaded Kuwait in August 1990—despite their close economic ties—is that Kuwait was exceeding its OPEC oil production quotas and driving down Iraq’s oil profits, which its economy could ill afford.</w:t>
      </w:r>
    </w:p>
    <w:p w14:paraId="2C469719" w14:textId="77777777" w:rsidR="000D3413" w:rsidRDefault="000D3413" w:rsidP="000D3413">
      <w:pPr>
        <w:rPr>
          <w:rStyle w:val="StyleUnderline"/>
        </w:rPr>
      </w:pPr>
      <w:r w:rsidRPr="009B365A">
        <w:rPr>
          <w:rStyle w:val="StyleUnderline"/>
        </w:rPr>
        <w:t xml:space="preserve">Another reason to question economic-interdependence theory is that </w:t>
      </w:r>
      <w:r w:rsidRPr="002B73F8">
        <w:rPr>
          <w:rStyle w:val="StyleUnderline"/>
          <w:highlight w:val="yellow"/>
        </w:rPr>
        <w:t xml:space="preserve">states sometimes start wars </w:t>
      </w:r>
      <w:r w:rsidRPr="002B73F8">
        <w:rPr>
          <w:rStyle w:val="Emphasis"/>
          <w:highlight w:val="yellow"/>
        </w:rPr>
        <w:t>in the expectation that victory will bring them substantial economic and strategic benefits</w:t>
      </w:r>
      <w:r w:rsidRPr="002B73F8">
        <w:rPr>
          <w:rStyle w:val="StyleUnderline"/>
          <w:highlight w:val="yellow"/>
        </w:rPr>
        <w:t xml:space="preserve"> and that </w:t>
      </w:r>
      <w:r w:rsidRPr="002B73F8">
        <w:rPr>
          <w:rStyle w:val="Emphasis"/>
          <w:highlight w:val="yellow"/>
        </w:rPr>
        <w:t>those prospective benefits will be greater than the prosperity lost from damaged inter-dependence</w:t>
      </w:r>
      <w:r>
        <w:t xml:space="preserve">. For example, </w:t>
      </w:r>
      <w:r w:rsidRPr="002B73F8">
        <w:rPr>
          <w:rStyle w:val="StyleUnderline"/>
          <w:highlight w:val="yellow"/>
        </w:rPr>
        <w:t>it is widely believed there are abundant natural resources on the floor of the South China Sea</w:t>
      </w:r>
      <w:r w:rsidRPr="009B365A">
        <w:rPr>
          <w:rStyle w:val="StyleUnderline"/>
        </w:rPr>
        <w:t>. However, China and its neighbors disagree significantly over who controls that large body of water</w:t>
      </w:r>
      <w:r>
        <w:t xml:space="preserve">. Although it is unlikely, </w:t>
      </w:r>
      <w:r w:rsidRPr="009B365A">
        <w:rPr>
          <w:rStyle w:val="StyleUnderline"/>
        </w:rPr>
        <w:t>one can imagine a more powerful China using military force to gain control over the South China Sea so that it can exploit its seabed and fuel Chinese economic growth.</w:t>
      </w:r>
    </w:p>
    <w:p w14:paraId="2B1F54E7" w14:textId="77777777" w:rsidR="000D3413" w:rsidRDefault="000D3413" w:rsidP="000D3413">
      <w:pPr>
        <w:pStyle w:val="Heading4"/>
      </w:pPr>
      <w:r>
        <w:t>Trade is resilient — war doesn’t collapse it</w:t>
      </w:r>
    </w:p>
    <w:p w14:paraId="6C08EBF2" w14:textId="77777777" w:rsidR="000D3413" w:rsidRPr="00C126A5" w:rsidRDefault="000D3413" w:rsidP="000D3413">
      <w:proofErr w:type="spellStart"/>
      <w:r w:rsidRPr="005851E4">
        <w:rPr>
          <w:rStyle w:val="Style13ptBold"/>
        </w:rPr>
        <w:t>Mearsheimer</w:t>
      </w:r>
      <w:proofErr w:type="spellEnd"/>
      <w:r w:rsidRPr="005851E4">
        <w:rPr>
          <w:rStyle w:val="Style13ptBold"/>
        </w:rPr>
        <w:t xml:space="preserve"> 14</w:t>
      </w:r>
      <w:r>
        <w:t xml:space="preserve"> — John J. </w:t>
      </w:r>
      <w:proofErr w:type="spellStart"/>
      <w:r>
        <w:t>Mearsheimer</w:t>
      </w:r>
      <w:proofErr w:type="spellEnd"/>
      <w:r>
        <w:t xml:space="preserve">, Ph.D. in Government from Cornell, Distinguished Service Professor of Political Science and chair of the Political Science Department at the University of Chicago, co-director of the Program on International Security Policy, faculty member in the Committee on International Relations graduate program, member of the Advisory Council of The National Interest, former Fellow at the Council on Foreign Relations in New York, 2014 (“Can China Rise Peacefully?” </w:t>
      </w:r>
      <w:r>
        <w:rPr>
          <w:i/>
        </w:rPr>
        <w:t>The National Interest,</w:t>
      </w:r>
      <w:r>
        <w:t xml:space="preserve"> October 25</w:t>
      </w:r>
      <w:r w:rsidRPr="00743934">
        <w:rPr>
          <w:vertAlign w:val="superscript"/>
        </w:rPr>
        <w:t>th</w:t>
      </w:r>
      <w:r>
        <w:t xml:space="preserve">, Available Online at </w:t>
      </w:r>
      <w:hyperlink r:id="rId57" w:history="1">
        <w:r w:rsidRPr="00004353">
          <w:rPr>
            <w:rStyle w:val="Hyperlink"/>
          </w:rPr>
          <w:t>http://nationalinterest.org/commentary/can-china-rise-peacefully-10204</w:t>
        </w:r>
      </w:hyperlink>
      <w:r>
        <w:t>, Accessed 7-5-16)</w:t>
      </w:r>
    </w:p>
    <w:p w14:paraId="2D508E70" w14:textId="77777777" w:rsidR="000D3413" w:rsidRDefault="000D3413" w:rsidP="000D3413">
      <w:r w:rsidRPr="002B73F8">
        <w:rPr>
          <w:rStyle w:val="StyleUnderline"/>
          <w:highlight w:val="yellow"/>
        </w:rPr>
        <w:t xml:space="preserve">The final reason for doubting this theory of peace is that </w:t>
      </w:r>
      <w:r w:rsidRPr="002B73F8">
        <w:rPr>
          <w:rStyle w:val="Emphasis"/>
          <w:highlight w:val="yellow"/>
        </w:rPr>
        <w:t>economically interdependent countries can sometimes fight wars and still avoid incurring significant economic costs</w:t>
      </w:r>
      <w:r w:rsidRPr="009B365A">
        <w:rPr>
          <w:rStyle w:val="Emphasis"/>
        </w:rPr>
        <w:t>.</w:t>
      </w:r>
      <w:r>
        <w:t xml:space="preserve"> To begin with, </w:t>
      </w:r>
      <w:r w:rsidRPr="009B365A">
        <w:rPr>
          <w:rStyle w:val="StyleUnderline"/>
        </w:rPr>
        <w:t>a country can take aim at a single rival, devise a clever military strategy, and win a quick and decisive victory. In fact, most states go to war thinking they will achieve a swift triumph, although it does not always work out that way. When it does,</w:t>
      </w:r>
      <w:r>
        <w:t xml:space="preserve"> however, </w:t>
      </w:r>
      <w:r w:rsidRPr="002B73F8">
        <w:rPr>
          <w:rStyle w:val="StyleUnderline"/>
          <w:highlight w:val="yellow"/>
        </w:rPr>
        <w:t>the economic costs are not likely to be significant</w:t>
      </w:r>
      <w:r w:rsidRPr="002B73F8">
        <w:rPr>
          <w:highlight w:val="yellow"/>
        </w:rPr>
        <w:t>,</w:t>
      </w:r>
      <w:r>
        <w:t xml:space="preserve"> since the fight is with a single rival and success comes quickly.</w:t>
      </w:r>
    </w:p>
    <w:p w14:paraId="06752B58" w14:textId="77777777" w:rsidR="000D3413" w:rsidRDefault="000D3413" w:rsidP="000D3413">
      <w:r>
        <w:t>The economic costs of war are usually greatest when states get involved in protracted wars with multiple countries, as happened in the two world wars. But leaders do not take their country to war expecting that outcome; indeed, they expect to avoid it. Furthermore, as discussed earlier, nuclear weapons make it extremely unlikely that China will end up fighting a major conventional conflict resembling World War II. In fact, any wars that break out in Asia are likely to be limited in terms of both goals and means. In such circumstances, the economic costs of fighting are likely to be limited and thus do not pose a significant threat to the prosperity of the belligerents. Winning a small-scale war might indeed add to a country’s prosperity, as might happen if China seized control of the South China Sea.</w:t>
      </w:r>
    </w:p>
    <w:p w14:paraId="580C7B7A" w14:textId="77777777" w:rsidR="000D3413" w:rsidRPr="009B365A" w:rsidRDefault="000D3413" w:rsidP="000D3413">
      <w:pPr>
        <w:rPr>
          <w:rStyle w:val="StyleUnderline"/>
        </w:rPr>
      </w:pPr>
      <w:r w:rsidRPr="009B365A">
        <w:rPr>
          <w:rStyle w:val="StyleUnderline"/>
        </w:rPr>
        <w:t xml:space="preserve">Furthermore, </w:t>
      </w:r>
      <w:r w:rsidRPr="002B73F8">
        <w:rPr>
          <w:rStyle w:val="StyleUnderline"/>
          <w:highlight w:val="yellow"/>
        </w:rPr>
        <w:t xml:space="preserve">there is abundant evidence that </w:t>
      </w:r>
      <w:r w:rsidRPr="002B73F8">
        <w:rPr>
          <w:rStyle w:val="Emphasis"/>
          <w:highlight w:val="yellow"/>
        </w:rPr>
        <w:t>states at war with each other often do not break off economic relations</w:t>
      </w:r>
      <w:r w:rsidRPr="009B365A">
        <w:rPr>
          <w:rStyle w:val="StyleUnderline"/>
        </w:rPr>
        <w:t xml:space="preserve">. In other words, </w:t>
      </w:r>
      <w:r w:rsidRPr="002B73F8">
        <w:rPr>
          <w:rStyle w:val="StyleUnderline"/>
          <w:highlight w:val="yellow"/>
        </w:rPr>
        <w:t>states trade with the enemy in wartime, mainly because each side believes it benefits from the intercourse</w:t>
      </w:r>
      <w:r>
        <w:t xml:space="preserve">. Jack Levy and Katherine Barbieri, two of the leading experts on this subject, write, “It is clear that trading with the enemy occurs frequently enough to contradict the conventional wisdom that war will systematically and significantly disrupt trade between adversaries.” They add that </w:t>
      </w:r>
      <w:r w:rsidRPr="009B365A">
        <w:rPr>
          <w:rStyle w:val="StyleUnderline"/>
        </w:rPr>
        <w:t>“trading with the enemy occurs during all-out wars fought for national independence or global dominance as well as during more limited military encounters.”</w:t>
      </w:r>
      <w:r>
        <w:t xml:space="preserve"> In short, </w:t>
      </w:r>
      <w:r w:rsidRPr="009B365A">
        <w:rPr>
          <w:rStyle w:val="StyleUnderline"/>
        </w:rPr>
        <w:t>it is possible for a country to fight a war against a rival with which it is economically interdependent, and not threaten its own prosperity.</w:t>
      </w:r>
    </w:p>
    <w:p w14:paraId="71E9CD1C" w14:textId="77777777" w:rsidR="000D3413" w:rsidRDefault="000D3413" w:rsidP="000D3413">
      <w:pPr>
        <w:pStyle w:val="Heading3"/>
      </w:pPr>
      <w:r>
        <w:t>They Say: “Confucianism/Culture Checks Aggression”</w:t>
      </w:r>
    </w:p>
    <w:p w14:paraId="316EAA8D" w14:textId="77777777" w:rsidR="000D3413" w:rsidRDefault="000D3413" w:rsidP="000D3413">
      <w:pPr>
        <w:pStyle w:val="Heading4"/>
      </w:pPr>
      <w:r>
        <w:t>Confucianism doesn’t check</w:t>
      </w:r>
    </w:p>
    <w:p w14:paraId="7D91B4F7" w14:textId="77777777" w:rsidR="000D3413" w:rsidRPr="00703ED5" w:rsidRDefault="000D3413" w:rsidP="000D3413">
      <w:proofErr w:type="spellStart"/>
      <w:r w:rsidRPr="005851E4">
        <w:rPr>
          <w:rStyle w:val="Style13ptBold"/>
        </w:rPr>
        <w:t>Mearsheimer</w:t>
      </w:r>
      <w:proofErr w:type="spellEnd"/>
      <w:r w:rsidRPr="005851E4">
        <w:rPr>
          <w:rStyle w:val="Style13ptBold"/>
        </w:rPr>
        <w:t xml:space="preserve"> 14</w:t>
      </w:r>
      <w:r>
        <w:t xml:space="preserve"> — John J. </w:t>
      </w:r>
      <w:proofErr w:type="spellStart"/>
      <w:r>
        <w:t>Mearsheimer</w:t>
      </w:r>
      <w:proofErr w:type="spellEnd"/>
      <w:r>
        <w:t xml:space="preserve">, Ph.D. in Government from Cornell, Distinguished Service Professor of Political Science and chair of the Political Science Department at the University of Chicago, co-director of the Program on International Security Policy, faculty member in the Committee on International Relations graduate program, member of the Advisory Council of The National Interest, former Fellow at the Council on Foreign Relations in New York, 2014 (“Can China Rise Peacefully?” </w:t>
      </w:r>
      <w:r>
        <w:rPr>
          <w:i/>
        </w:rPr>
        <w:t>The National Interest,</w:t>
      </w:r>
      <w:r>
        <w:t xml:space="preserve"> October 25</w:t>
      </w:r>
      <w:r w:rsidRPr="00743934">
        <w:rPr>
          <w:vertAlign w:val="superscript"/>
        </w:rPr>
        <w:t>th</w:t>
      </w:r>
      <w:r>
        <w:t xml:space="preserve">, Available Online at </w:t>
      </w:r>
      <w:hyperlink r:id="rId58" w:history="1">
        <w:r w:rsidRPr="00004353">
          <w:rPr>
            <w:rStyle w:val="Hyperlink"/>
          </w:rPr>
          <w:t>http://nationalinterest.org/commentary/can-china-rise-peacefully-10204</w:t>
        </w:r>
      </w:hyperlink>
      <w:r>
        <w:t>, Accessed 7-5-16)</w:t>
      </w:r>
    </w:p>
    <w:p w14:paraId="59D86E73" w14:textId="77777777" w:rsidR="000D3413" w:rsidRDefault="000D3413" w:rsidP="000D3413">
      <w:r>
        <w:t>Confucian Pacifism</w:t>
      </w:r>
    </w:p>
    <w:p w14:paraId="5F122265" w14:textId="77777777" w:rsidR="000D3413" w:rsidRDefault="000D3413" w:rsidP="000D3413">
      <w:r w:rsidRPr="002B73F8">
        <w:rPr>
          <w:rStyle w:val="StyleUnderline"/>
          <w:highlight w:val="yellow"/>
        </w:rPr>
        <w:t xml:space="preserve">An especially popular claim among Chinese is that their country can rise peacefully because it has a deeply Confucian culture. </w:t>
      </w:r>
      <w:r w:rsidRPr="002B73F8">
        <w:t>Confucianism, they argue</w:t>
      </w:r>
      <w:r>
        <w:t xml:space="preserve">, not only promotes moral virtue and harmony but also explicitly rules out acting aggressively toward neighboring countries. Instead, the emphasis is on self-defense. </w:t>
      </w:r>
      <w:r w:rsidRPr="00703ED5">
        <w:rPr>
          <w:rStyle w:val="StyleUnderline"/>
        </w:rPr>
        <w:t>China, so the argument goes, has historically acted in accordance with the dictates of Confucianism and has not behaved like the European great powers, Japan, or the United States</w:t>
      </w:r>
      <w:r>
        <w:t>, which have launched offensive wars in pursuit of hegemony and generally acted according to the dictates of realism. China, in contrast, has behaved much more benignly toward other states: it has eschewed aggression and pursued “humane authority” instead of “hegemonic authority.”</w:t>
      </w:r>
    </w:p>
    <w:p w14:paraId="55BE56C1" w14:textId="77777777" w:rsidR="000D3413" w:rsidRPr="00703ED5" w:rsidRDefault="000D3413" w:rsidP="000D3413">
      <w:pPr>
        <w:rPr>
          <w:rStyle w:val="StyleUnderline"/>
        </w:rPr>
      </w:pPr>
      <w:r w:rsidRPr="00703ED5">
        <w:rPr>
          <w:rStyle w:val="StyleUnderline"/>
        </w:rPr>
        <w:t xml:space="preserve">This perspective is popular among academics as well as policymakers in China. </w:t>
      </w:r>
      <w:r>
        <w:t xml:space="preserve">Many Chinese scholars like it because they see it as an alternative to the principal international relations theories, which are said to be Eurocentric and therefore oblivious to China’s exceptional culture. Confucianism is obviously a China-centric theory. For example, Xin Li and Verner Worm write, “Chinese culture </w:t>
      </w:r>
      <w:proofErr w:type="gramStart"/>
      <w:r>
        <w:t>The</w:t>
      </w:r>
      <w:proofErr w:type="gramEnd"/>
      <w:r>
        <w:t xml:space="preserve"> discussion up to now has assumed that Confucianism is essentially peaceful and does not advocate initiating war for any reason. But that assumption is not true. As Yan </w:t>
      </w:r>
      <w:proofErr w:type="spellStart"/>
      <w:r>
        <w:t>Xuetong</w:t>
      </w:r>
      <w:proofErr w:type="spellEnd"/>
      <w:r>
        <w:t xml:space="preserve"> makes clear, the high premium Confucianism places on morality does not rule out employing war as an instrument of statecraft. Indeed, it mandates that China be willing to wage just wars when another country is behaving in ways that China’s leaders deem immoral. Yan writes, “Some claim that Confucius and Mencius advocate ‘no war’ and are opposed to all war</w:t>
      </w:r>
      <w:r w:rsidRPr="00703ED5">
        <w:rPr>
          <w:rStyle w:val="StyleUnderline"/>
        </w:rPr>
        <w:t>. In fact, they are not opposed to all war, only to unjust wars. They support just wars.”</w:t>
      </w:r>
      <w:r>
        <w:t xml:space="preserve"> He further says, “Confucius thinks that reliance on preaching to uphold the norms of benevolence and justice is inadequate. Hence </w:t>
      </w:r>
      <w:r w:rsidRPr="00703ED5">
        <w:rPr>
          <w:rStyle w:val="StyleUnderline"/>
        </w:rPr>
        <w:t>he thinks the way of war should be employed to punish the princes who go against benevolence and justice.”</w:t>
      </w:r>
    </w:p>
    <w:p w14:paraId="021310B2" w14:textId="77777777" w:rsidR="000D3413" w:rsidRPr="00703ED5" w:rsidRDefault="000D3413" w:rsidP="000D3413">
      <w:pPr>
        <w:rPr>
          <w:rStyle w:val="StyleUnderline"/>
        </w:rPr>
      </w:pPr>
      <w:r w:rsidRPr="00703ED5">
        <w:rPr>
          <w:rStyle w:val="StyleUnderline"/>
        </w:rPr>
        <w:t xml:space="preserve">Of course, </w:t>
      </w:r>
      <w:r w:rsidRPr="002B73F8">
        <w:rPr>
          <w:rStyle w:val="Emphasis"/>
          <w:highlight w:val="yellow"/>
        </w:rPr>
        <w:t>this justification for war is remarkably pliable</w:t>
      </w:r>
      <w:r w:rsidRPr="00703ED5">
        <w:rPr>
          <w:rStyle w:val="StyleUnderline"/>
        </w:rPr>
        <w:t>.</w:t>
      </w:r>
      <w:r>
        <w:t xml:space="preserve"> As almost every student of international politics knows, </w:t>
      </w:r>
      <w:r w:rsidRPr="002B73F8">
        <w:rPr>
          <w:rStyle w:val="StyleUnderline"/>
          <w:highlight w:val="yellow"/>
        </w:rPr>
        <w:t>political leaders</w:t>
      </w:r>
      <w:r w:rsidRPr="00703ED5">
        <w:rPr>
          <w:rStyle w:val="StyleUnderline"/>
        </w:rPr>
        <w:t xml:space="preserve"> and policymakers of all persuasions </w:t>
      </w:r>
      <w:r w:rsidRPr="002B73F8">
        <w:rPr>
          <w:rStyle w:val="StyleUnderline"/>
          <w:highlight w:val="yellow"/>
        </w:rPr>
        <w:t>are skilled in figuring out clever ways of defining a rival country’s behavior as unjust or morally depraved</w:t>
      </w:r>
      <w:r w:rsidRPr="00703ED5">
        <w:rPr>
          <w:rStyle w:val="StyleUnderline"/>
        </w:rPr>
        <w:t xml:space="preserve">. </w:t>
      </w:r>
      <w:r>
        <w:t xml:space="preserve">Hence, with the right </w:t>
      </w:r>
      <w:proofErr w:type="spellStart"/>
      <w:r>
        <w:t>spinmeister</w:t>
      </w:r>
      <w:proofErr w:type="spellEnd"/>
      <w:r>
        <w:t xml:space="preserve">, </w:t>
      </w:r>
      <w:r w:rsidRPr="00703ED5">
        <w:rPr>
          <w:rStyle w:val="StyleUnderline"/>
        </w:rPr>
        <w:t>Confucian rhetoric can be used to justify aggressive as well as defensive behavior. Like liberalism in the United States, Confucianism makes it easy for Chinese leaders to speak like idealists and act like realists.</w:t>
      </w:r>
    </w:p>
    <w:p w14:paraId="30742354" w14:textId="77777777" w:rsidR="000D3413" w:rsidRDefault="000D3413" w:rsidP="000D3413">
      <w:r w:rsidRPr="002B73F8">
        <w:rPr>
          <w:rStyle w:val="StyleUnderline"/>
          <w:highlight w:val="yellow"/>
        </w:rPr>
        <w:t xml:space="preserve">And there is abundant evidence that </w:t>
      </w:r>
      <w:r w:rsidRPr="002B73F8">
        <w:rPr>
          <w:rStyle w:val="Emphasis"/>
          <w:highlight w:val="yellow"/>
        </w:rPr>
        <w:t>China has behaved aggressively toward its neighbors</w:t>
      </w:r>
      <w:r w:rsidRPr="00703ED5">
        <w:rPr>
          <w:rStyle w:val="StyleUnderline"/>
        </w:rPr>
        <w:t xml:space="preserve"> whenever it could over the course of its long history</w:t>
      </w:r>
      <w:r>
        <w:t xml:space="preserve">. In his survey of Chinese foreign policy since the second millennium BCE, </w:t>
      </w:r>
      <w:r w:rsidRPr="00703ED5">
        <w:rPr>
          <w:rStyle w:val="StyleUnderline"/>
        </w:rPr>
        <w:t xml:space="preserve">the historian Warren Cohen writes, “In the creation of their empire, </w:t>
      </w:r>
      <w:r w:rsidRPr="00703ED5">
        <w:rPr>
          <w:rStyle w:val="Emphasis"/>
        </w:rPr>
        <w:t xml:space="preserve">the </w:t>
      </w:r>
      <w:r w:rsidRPr="002B73F8">
        <w:rPr>
          <w:rStyle w:val="Emphasis"/>
          <w:highlight w:val="yellow"/>
        </w:rPr>
        <w:t>Chinese were no less arrogant, no less ruthless</w:t>
      </w:r>
      <w:r w:rsidRPr="002B73F8">
        <w:rPr>
          <w:rStyle w:val="StyleUnderline"/>
          <w:highlight w:val="yellow"/>
        </w:rPr>
        <w:t>, than the Europeans, Japanese, or America</w:t>
      </w:r>
      <w:r w:rsidRPr="00703ED5">
        <w:rPr>
          <w:rStyle w:val="StyleUnderline"/>
        </w:rPr>
        <w:t xml:space="preserve">ns in the creation of theirs.” He adds, “Historically, a </w:t>
      </w:r>
      <w:r w:rsidRPr="002B73F8">
        <w:rPr>
          <w:rStyle w:val="StyleUnderline"/>
          <w:highlight w:val="yellow"/>
        </w:rPr>
        <w:t>strong China has brutalized the weak—a</w:t>
      </w:r>
      <w:r w:rsidRPr="002B73F8">
        <w:rPr>
          <w:rStyle w:val="Emphasis"/>
          <w:highlight w:val="yellow"/>
        </w:rPr>
        <w:t xml:space="preserve">nd there is no reason to expect it to act differently in the future, to behave any better than </w:t>
      </w:r>
      <w:proofErr w:type="gramStart"/>
      <w:r w:rsidRPr="002B73F8">
        <w:rPr>
          <w:rStyle w:val="Emphasis"/>
          <w:highlight w:val="yellow"/>
        </w:rPr>
        <w:t>other</w:t>
      </w:r>
      <w:proofErr w:type="gramEnd"/>
      <w:r w:rsidRPr="002B73F8">
        <w:rPr>
          <w:rStyle w:val="Emphasis"/>
          <w:highlight w:val="yellow"/>
        </w:rPr>
        <w:t xml:space="preserve"> great powers have in the past</w:t>
      </w:r>
      <w:r w:rsidRPr="00703ED5">
        <w:rPr>
          <w:rStyle w:val="Emphasis"/>
        </w:rPr>
        <w:t>.”</w:t>
      </w:r>
      <w:r>
        <w:t xml:space="preserve"> The political scientist Victoria Tin-</w:t>
      </w:r>
      <w:proofErr w:type="spellStart"/>
      <w:r>
        <w:t>bor</w:t>
      </w:r>
      <w:proofErr w:type="spellEnd"/>
      <w:r>
        <w:t xml:space="preserve"> Hui observes that </w:t>
      </w:r>
      <w:r w:rsidRPr="00703ED5">
        <w:rPr>
          <w:rStyle w:val="StyleUnderline"/>
        </w:rPr>
        <w:t>when we look at Chinese foreign policy over time, what we see is “the primacy of brute force rather than ‘humane authority.’” She notes, “It is difficult to understand such prevalence of military conflicts throughout Chinese history from only the perspective of Confucian thought</w:t>
      </w:r>
      <w:r>
        <w:t>.”</w:t>
      </w:r>
    </w:p>
    <w:p w14:paraId="727C1CDD" w14:textId="77777777" w:rsidR="000D3413" w:rsidRPr="00703ED5" w:rsidRDefault="000D3413" w:rsidP="000D3413">
      <w:pPr>
        <w:rPr>
          <w:rStyle w:val="StyleUnderline"/>
        </w:rPr>
      </w:pPr>
      <w:r>
        <w:t>Numerous other scholars make similar arguments. Yuan-Kang Wang, for example, writes</w:t>
      </w:r>
      <w:r w:rsidRPr="00703ED5">
        <w:rPr>
          <w:rStyle w:val="StyleUnderline"/>
        </w:rPr>
        <w:t>, “</w:t>
      </w:r>
      <w:r w:rsidRPr="002B73F8">
        <w:rPr>
          <w:rStyle w:val="Emphasis"/>
          <w:highlight w:val="yellow"/>
        </w:rPr>
        <w:t>Confucian culture did not constrain Chinese use of force: China has been a practitioner of realpolitik for centuries</w:t>
      </w:r>
      <w:r w:rsidRPr="00703ED5">
        <w:rPr>
          <w:rStyle w:val="StyleUnderline"/>
        </w:rPr>
        <w:t>, behaving much like other great powers have throughout world history. . . . Chinese leaders have preferred to use force to resolve external threats to China’s security, take on a more offensive posture as the country’s power grew, and adopted expansive war aims in the absence of systemic or military constraints</w:t>
      </w:r>
      <w:r>
        <w:t xml:space="preserve">.” Finally, the historian Hans J. van de </w:t>
      </w:r>
      <w:proofErr w:type="spellStart"/>
      <w:r>
        <w:t>Ven</w:t>
      </w:r>
      <w:proofErr w:type="spellEnd"/>
      <w:r>
        <w:t xml:space="preserve"> writes, </w:t>
      </w:r>
      <w:r w:rsidRPr="00703ED5">
        <w:rPr>
          <w:rStyle w:val="StyleUnderline"/>
        </w:rPr>
        <w:t>“No one even with only a casual interest in Chinese history can be unaware that China’s capacity for war in the last few centuries has proved truly awesome. . . . It is plain that China’s history has in fact been at least as violent as Europe’s.”</w:t>
      </w:r>
    </w:p>
    <w:p w14:paraId="1E6C48D7" w14:textId="77777777" w:rsidR="000D3413" w:rsidRDefault="000D3413" w:rsidP="000D3413">
      <w:r w:rsidRPr="00703ED5">
        <w:rPr>
          <w:rStyle w:val="StyleUnderline"/>
        </w:rPr>
        <w:t>One might</w:t>
      </w:r>
      <w:r>
        <w:t xml:space="preserve"> concede that China has done little more than pay lip service to Confucianism in the past, but </w:t>
      </w:r>
      <w:r w:rsidRPr="00703ED5">
        <w:rPr>
          <w:rStyle w:val="StyleUnderline"/>
        </w:rPr>
        <w:t>argue that it has undergone an epiphany in recent years</w:t>
      </w:r>
      <w:r>
        <w:t xml:space="preserve"> and now embraces that peaceful worldview while rejecting balance-of-power logic. </w:t>
      </w:r>
      <w:r w:rsidRPr="002B73F8">
        <w:rPr>
          <w:rStyle w:val="Emphasis"/>
          <w:highlight w:val="yellow"/>
        </w:rPr>
        <w:t>There is little evidence, however, that such a change has taken place</w:t>
      </w:r>
      <w:r w:rsidRPr="002B73F8">
        <w:rPr>
          <w:highlight w:val="yellow"/>
        </w:rPr>
        <w:t>.</w:t>
      </w:r>
      <w:r>
        <w:t xml:space="preserve"> Indeed, </w:t>
      </w:r>
      <w:r w:rsidRPr="00703ED5">
        <w:rPr>
          <w:rStyle w:val="StyleUnderline"/>
        </w:rPr>
        <w:t>it is not unusual for experts on China to note that realism is alive and well there.</w:t>
      </w:r>
      <w:r>
        <w:t xml:space="preserve"> Thomas Christensen, for example, argues that “</w:t>
      </w:r>
      <w:r w:rsidRPr="00703ED5">
        <w:rPr>
          <w:rStyle w:val="StyleUnderline"/>
        </w:rPr>
        <w:t>China may well be the high church of realpolitik in the post–Cold War world,”</w:t>
      </w:r>
      <w:r>
        <w:t xml:space="preserve"> while Avery Goldstein says, </w:t>
      </w:r>
      <w:r w:rsidRPr="00703ED5">
        <w:rPr>
          <w:rStyle w:val="StyleUnderline"/>
        </w:rPr>
        <w:t>“China’s contemporary leaders, like their predecessors in Imperial China, prize the practice of realpolitik.”</w:t>
      </w:r>
    </w:p>
    <w:p w14:paraId="3B333201" w14:textId="77777777" w:rsidR="000D3413" w:rsidRDefault="000D3413" w:rsidP="000D3413">
      <w:r>
        <w:t xml:space="preserve">In sum, </w:t>
      </w:r>
      <w:r w:rsidRPr="002B73F8">
        <w:rPr>
          <w:rStyle w:val="Emphasis"/>
          <w:highlight w:val="yellow"/>
        </w:rPr>
        <w:t>there is little basis for the claim that China is an exceptional great power that eschews realist logic and instead behaves in accordance with the principles of Confucian pacifism</w:t>
      </w:r>
      <w:r w:rsidRPr="00703ED5">
        <w:rPr>
          <w:rStyle w:val="Emphasis"/>
        </w:rPr>
        <w:t>.</w:t>
      </w:r>
      <w:r>
        <w:t xml:space="preserve"> </w:t>
      </w:r>
      <w:r w:rsidRPr="00703ED5">
        <w:rPr>
          <w:rStyle w:val="StyleUnderline"/>
        </w:rPr>
        <w:t>Almost all of the available evidence indicates that China has a rich history of trying to maximize its relative power. Furthermore, there is no good reason to think China will act differently in the future</w:t>
      </w:r>
      <w:r>
        <w:t>.</w:t>
      </w:r>
    </w:p>
    <w:p w14:paraId="3612184C" w14:textId="77777777" w:rsidR="000D3413" w:rsidRDefault="000D3413" w:rsidP="000D3413">
      <w:pPr>
        <w:pStyle w:val="Heading4"/>
      </w:pPr>
      <w:r>
        <w:t>Confucianism can’t sustain the CCP</w:t>
      </w:r>
    </w:p>
    <w:p w14:paraId="6F3ADD78" w14:textId="77777777" w:rsidR="000D3413" w:rsidRPr="005B58CB" w:rsidRDefault="000D3413" w:rsidP="000D3413">
      <w:r w:rsidRPr="005B58CB">
        <w:rPr>
          <w:rStyle w:val="Style13ptBold"/>
        </w:rPr>
        <w:t>McKnight 13</w:t>
      </w:r>
      <w:r>
        <w:t xml:space="preserve"> — Tyler McKnight, Naval Aviator in the US Navy, M.A. in International Relations and Affairs from the University of San Diego, B.A. in Political Science and Government from Villanova University, 2013 (“Regime Legitimacy and the CCP,” </w:t>
      </w:r>
      <w:r>
        <w:rPr>
          <w:i/>
        </w:rPr>
        <w:t>The University of San Diego</w:t>
      </w:r>
      <w:r>
        <w:t xml:space="preserve">, Fall, Available Online at </w:t>
      </w:r>
      <w:hyperlink r:id="rId59" w:history="1">
        <w:r w:rsidRPr="00E6489B">
          <w:rPr>
            <w:rStyle w:val="Hyperlink"/>
          </w:rPr>
          <w:t>https://www.sandiego.edu/cas/documents/ma-international-relations/TylerMcKnightPaper.pdf</w:t>
        </w:r>
      </w:hyperlink>
      <w:r>
        <w:t>, Accessed 7-12-16)</w:t>
      </w:r>
    </w:p>
    <w:p w14:paraId="404F37D5" w14:textId="77777777" w:rsidR="000D3413" w:rsidRDefault="000D3413" w:rsidP="000D3413">
      <w:r>
        <w:t xml:space="preserve">Although, </w:t>
      </w:r>
      <w:r w:rsidRPr="005B58CB">
        <w:rPr>
          <w:rStyle w:val="StyleUnderline"/>
        </w:rPr>
        <w:t>this notion of an ideology based on Confucian morality</w:t>
      </w:r>
      <w:r>
        <w:t xml:space="preserve"> might sound more appealing than communism for the CCP, </w:t>
      </w:r>
      <w:r w:rsidRPr="005B58CB">
        <w:rPr>
          <w:rStyle w:val="StyleUnderline"/>
        </w:rPr>
        <w:t xml:space="preserve">it is debatable if it could be a long-term fulfilling the role as the moral leader of China. </w:t>
      </w:r>
      <w:r w:rsidRPr="002B73F8">
        <w:rPr>
          <w:rStyle w:val="Emphasis"/>
          <w:highlight w:val="yellow"/>
        </w:rPr>
        <w:t>One issue that would easily affect the moral standing of the CCP is corruption</w:t>
      </w:r>
      <w:r>
        <w:t xml:space="preserve">. </w:t>
      </w:r>
      <w:r w:rsidRPr="005B58CB">
        <w:rPr>
          <w:rStyle w:val="StyleUnderline"/>
        </w:rPr>
        <w:t xml:space="preserve">Corruption is widespread and systemic in China. Without the rule of law it is debatable if the CCP will be able to effectively reduce and prevent it. </w:t>
      </w:r>
      <w:r w:rsidRPr="002B73F8">
        <w:rPr>
          <w:rStyle w:val="Emphasis"/>
          <w:highlight w:val="yellow"/>
        </w:rPr>
        <w:t>How can the leaders of China claim to be moral when they ask for bribes</w:t>
      </w:r>
      <w:r w:rsidRPr="002B73F8">
        <w:rPr>
          <w:rStyle w:val="StyleUnderline"/>
          <w:highlight w:val="yellow"/>
        </w:rPr>
        <w:t xml:space="preserve"> for most transactions or when they live a life of luxury </w:t>
      </w:r>
      <w:r w:rsidRPr="002B73F8">
        <w:rPr>
          <w:rStyle w:val="Emphasis"/>
          <w:highlight w:val="yellow"/>
        </w:rPr>
        <w:t>when many still face poverty?</w:t>
      </w:r>
      <w:r>
        <w:t xml:space="preserve"> </w:t>
      </w:r>
      <w:r w:rsidRPr="005B58CB">
        <w:rPr>
          <w:rStyle w:val="StyleUnderline"/>
        </w:rPr>
        <w:t xml:space="preserve">This would be especially troubling if the highest levels of government were viewed as equally corrupt as local officials. The advent of modern communication technology makes it even harder for CCP to sell themselves as moral leaders since </w:t>
      </w:r>
      <w:r w:rsidRPr="002B73F8">
        <w:rPr>
          <w:rStyle w:val="Emphasis"/>
          <w:highlight w:val="yellow"/>
        </w:rPr>
        <w:t>it is much harder to hide instances of corruption and wrongdoing.</w:t>
      </w:r>
    </w:p>
    <w:p w14:paraId="3A1DCE4E" w14:textId="77777777" w:rsidR="000D3413" w:rsidRDefault="000D3413" w:rsidP="000D3413">
      <w:r w:rsidRPr="005B58CB">
        <w:rPr>
          <w:rStyle w:val="StyleUnderline"/>
        </w:rPr>
        <w:t>Just like the imperial rulers from before, the CCP could also have a hard time maintaining its image as the moral leader of the country if China were to endure a major crisis, such as multiple natural disasters or an economic downturn, and the government does not have sufficient resources to ensure the well-being of the people.</w:t>
      </w:r>
      <w:r>
        <w:t xml:space="preserve"> This is compounded by notion that it is harder to define what exactly </w:t>
      </w:r>
      <w:proofErr w:type="gramStart"/>
      <w:r>
        <w:t>is the well-being of the people</w:t>
      </w:r>
      <w:proofErr w:type="gramEnd"/>
      <w:r>
        <w:t xml:space="preserve">. During imperial China the emperor just had to ensure the peasants were fed and that they had a roof over their head. The citizens of China today might not be satisfied with such basic compensation. They live in a world now filled with refrigerators, high speed Internet, and Louis Vuitton handbags. </w:t>
      </w:r>
      <w:r w:rsidRPr="002B73F8">
        <w:rPr>
          <w:rStyle w:val="Emphasis"/>
          <w:highlight w:val="yellow"/>
        </w:rPr>
        <w:t>It will be much harder to ensure the citizens of China are content if China faces a major crisis</w:t>
      </w:r>
      <w:r w:rsidRPr="002B73F8">
        <w:rPr>
          <w:highlight w:val="yellow"/>
        </w:rPr>
        <w:t>.</w:t>
      </w:r>
    </w:p>
    <w:p w14:paraId="24805DB4" w14:textId="77777777" w:rsidR="000D3413" w:rsidRDefault="000D3413" w:rsidP="000D3413">
      <w:pPr>
        <w:rPr>
          <w:rStyle w:val="Emphasis"/>
        </w:rPr>
      </w:pPr>
      <w:r w:rsidRPr="005B58CB">
        <w:rPr>
          <w:rStyle w:val="StyleUnderline"/>
        </w:rPr>
        <w:t xml:space="preserve">Another problem with the </w:t>
      </w:r>
      <w:r w:rsidRPr="002B73F8">
        <w:rPr>
          <w:rStyle w:val="StyleUnderline"/>
          <w:highlight w:val="yellow"/>
        </w:rPr>
        <w:t>CCP embracing Confucianism is the fact that the regime no longer has a monopoly on information like the emperors of time past. The CCP does a lot to censor</w:t>
      </w:r>
      <w:r>
        <w:t xml:space="preserve"> information from outside China</w:t>
      </w:r>
      <w:r w:rsidRPr="005B58CB">
        <w:rPr>
          <w:rStyle w:val="StyleUnderline"/>
        </w:rPr>
        <w:t xml:space="preserve">, </w:t>
      </w:r>
      <w:r w:rsidRPr="002B73F8">
        <w:rPr>
          <w:rStyle w:val="StyleUnderline"/>
          <w:highlight w:val="yellow"/>
        </w:rPr>
        <w:t>but it cannot stop everything</w:t>
      </w:r>
      <w:r w:rsidRPr="005B58CB">
        <w:rPr>
          <w:rStyle w:val="StyleUnderline"/>
        </w:rPr>
        <w:t>. Not only does modern technology make it harder to hid instances of immorality, the CCP reasons why the Chinese government has been so nervous about the underground church or other religious organizations, for they possess not just organizational resources but China has changed a lot since its dynastic period</w:t>
      </w:r>
      <w:r>
        <w:t xml:space="preserve">. What it means to be a moral leader today is not the same as it was a 1,000 years ago. </w:t>
      </w:r>
      <w:r w:rsidRPr="002B73F8">
        <w:rPr>
          <w:rStyle w:val="StyleUnderline"/>
          <w:highlight w:val="yellow"/>
        </w:rPr>
        <w:t>The citizens of China of today might not be satisfied with their role as the stoic citizen.</w:t>
      </w:r>
      <w:r w:rsidRPr="005B58CB">
        <w:rPr>
          <w:rStyle w:val="StyleUnderline"/>
        </w:rPr>
        <w:t xml:space="preserve"> They might start to demand more from their leaders such as the right to vote or freedom of speech</w:t>
      </w:r>
      <w:r>
        <w:t xml:space="preserve">. As the Chinese economy becomes increasingly interconnected with the outside world, it will also become more interconnected with competing notions of morality and legitimacy. </w:t>
      </w:r>
      <w:r w:rsidRPr="002B73F8">
        <w:rPr>
          <w:rStyle w:val="Emphasis"/>
          <w:highlight w:val="yellow"/>
        </w:rPr>
        <w:t>Just because the Mandate of Heaven was sufficient in time past to justify the legitimacy of the ruling regime in China does not mean it could be easily used in the modern age.</w:t>
      </w:r>
      <w:r w:rsidRPr="005B58CB">
        <w:rPr>
          <w:rStyle w:val="Emphasis"/>
        </w:rPr>
        <w:t xml:space="preserve"> </w:t>
      </w:r>
    </w:p>
    <w:p w14:paraId="6B979449" w14:textId="77777777" w:rsidR="000D3413" w:rsidRPr="00E30411" w:rsidRDefault="000D3413" w:rsidP="000D3413">
      <w:pPr>
        <w:rPr>
          <w:rStyle w:val="StyleUnderline"/>
        </w:rPr>
      </w:pPr>
    </w:p>
    <w:p w14:paraId="75DC0258" w14:textId="77777777" w:rsidR="00DE2E47" w:rsidRPr="00C069F9" w:rsidRDefault="00DE2E47" w:rsidP="00DE2E47"/>
    <w:p w14:paraId="3BEB3C0E" w14:textId="77777777" w:rsidR="00DE2E47" w:rsidRPr="009709EB" w:rsidRDefault="00DE2E47" w:rsidP="00DE2E47">
      <w:pPr>
        <w:pStyle w:val="Heading1"/>
      </w:pPr>
      <w:r w:rsidRPr="009709EB">
        <w:t>***</w:t>
      </w:r>
      <w:r>
        <w:t>Affirmative</w:t>
      </w:r>
    </w:p>
    <w:p w14:paraId="4A6BBB7A" w14:textId="77777777" w:rsidR="00DE2E47" w:rsidRDefault="00DE2E47" w:rsidP="00DE2E47">
      <w:pPr>
        <w:pStyle w:val="Heading2"/>
      </w:pPr>
      <w:r>
        <w:t>Uniqueness</w:t>
      </w:r>
    </w:p>
    <w:p w14:paraId="220421B8" w14:textId="77777777" w:rsidR="00DE2E47" w:rsidRDefault="00DE2E47" w:rsidP="00DE2E47">
      <w:pPr>
        <w:pStyle w:val="Heading3"/>
        <w:rPr>
          <w:rFonts w:cs="Arial Hebrew"/>
        </w:rPr>
      </w:pPr>
      <w:r>
        <w:rPr>
          <w:rFonts w:cs="Arial Hebrew"/>
        </w:rPr>
        <w:t>China Initiating Rise Now</w:t>
      </w:r>
    </w:p>
    <w:p w14:paraId="138E66FD" w14:textId="77777777" w:rsidR="00DE2E47" w:rsidRPr="0037713A" w:rsidRDefault="00DE2E47" w:rsidP="00DE2E47">
      <w:pPr>
        <w:pStyle w:val="Heading4"/>
        <w:rPr>
          <w:rFonts w:cs="Arial Hebrew"/>
        </w:rPr>
      </w:pPr>
      <w:r>
        <w:rPr>
          <w:rFonts w:cs="Arial Hebrew"/>
        </w:rPr>
        <w:t>China already aiming for regional hegemony now – South China Sea militarization</w:t>
      </w:r>
    </w:p>
    <w:p w14:paraId="5911B4E7" w14:textId="77777777" w:rsidR="00DE2E47" w:rsidRPr="0037713A" w:rsidRDefault="00DE2E47" w:rsidP="00DE2E47">
      <w:pPr>
        <w:rPr>
          <w:rFonts w:eastAsia="Times New Roman" w:cs="Arial Hebrew"/>
          <w:color w:val="222222"/>
          <w:sz w:val="16"/>
          <w:szCs w:val="16"/>
          <w:shd w:val="clear" w:color="auto" w:fill="FFFFFF"/>
        </w:rPr>
      </w:pPr>
      <w:r>
        <w:rPr>
          <w:rStyle w:val="Style13ptBold"/>
          <w:rFonts w:cs="Arial Hebrew"/>
        </w:rPr>
        <w:t>Taylor</w:t>
      </w:r>
      <w:r w:rsidRPr="0037713A">
        <w:rPr>
          <w:rStyle w:val="Style13ptBold"/>
          <w:rFonts w:cs="Arial Hebrew"/>
        </w:rPr>
        <w:t xml:space="preserve"> 08</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Guy, </w:t>
      </w:r>
      <w:r w:rsidRPr="00C718DD">
        <w:rPr>
          <w:rFonts w:eastAsia="Times New Roman" w:cs="Arial Hebrew"/>
          <w:color w:val="222222"/>
          <w:sz w:val="16"/>
          <w:szCs w:val="16"/>
          <w:shd w:val="clear" w:color="auto" w:fill="FFFFFF"/>
        </w:rPr>
        <w:t>the National Security Team Leader at The Washington Times, overseeing the paper's State Department, Pentagon and intell</w:t>
      </w:r>
      <w:r>
        <w:rPr>
          <w:rFonts w:eastAsia="Times New Roman" w:cs="Arial Hebrew"/>
          <w:color w:val="222222"/>
          <w:sz w:val="16"/>
          <w:szCs w:val="16"/>
          <w:shd w:val="clear" w:color="auto" w:fill="FFFFFF"/>
        </w:rPr>
        <w:t xml:space="preserve">igence community coverage, </w:t>
      </w:r>
      <w:r w:rsidRPr="00C718DD">
        <w:rPr>
          <w:rFonts w:eastAsia="Times New Roman" w:cs="Arial Hebrew"/>
          <w:color w:val="222222"/>
          <w:sz w:val="16"/>
          <w:szCs w:val="16"/>
          <w:shd w:val="clear" w:color="auto" w:fill="FFFFFF"/>
        </w:rPr>
        <w:t xml:space="preserve">also a frequent guest on </w:t>
      </w:r>
      <w:r>
        <w:rPr>
          <w:rFonts w:eastAsia="Times New Roman" w:cs="Arial Hebrew"/>
          <w:color w:val="222222"/>
          <w:sz w:val="16"/>
          <w:szCs w:val="16"/>
          <w:shd w:val="clear" w:color="auto" w:fill="FFFFFF"/>
        </w:rPr>
        <w:t>The McLaughlin Group and C-SPAN</w:t>
      </w:r>
      <w:r w:rsidRPr="0037713A">
        <w:rPr>
          <w:rFonts w:eastAsia="Times New Roman" w:cs="Arial Hebrew"/>
          <w:color w:val="222222"/>
          <w:sz w:val="16"/>
          <w:szCs w:val="16"/>
          <w:shd w:val="clear" w:color="auto" w:fill="FFFFFF"/>
        </w:rPr>
        <w:t>, 2008 (“</w:t>
      </w:r>
      <w:r w:rsidRPr="00C718DD">
        <w:rPr>
          <w:rFonts w:eastAsia="Times New Roman" w:cs="Arial Hebrew"/>
          <w:color w:val="222222"/>
          <w:sz w:val="16"/>
          <w:szCs w:val="16"/>
          <w:shd w:val="clear" w:color="auto" w:fill="FFFFFF"/>
        </w:rPr>
        <w:t>Pentagon bracing for rising Red tide as China pursues power grab in East Asia</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The Washington Times</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Feb 23</w:t>
      </w:r>
      <w:r w:rsidRPr="0037713A">
        <w:rPr>
          <w:rFonts w:eastAsia="Times New Roman" w:cs="Arial Hebrew"/>
          <w:color w:val="222222"/>
          <w:sz w:val="16"/>
          <w:szCs w:val="16"/>
          <w:shd w:val="clear" w:color="auto" w:fill="FFFFFF"/>
        </w:rPr>
        <w:t xml:space="preserve">, Available Online at </w:t>
      </w:r>
      <w:r w:rsidRPr="00C718DD">
        <w:rPr>
          <w:rFonts w:eastAsia="Times New Roman" w:cs="Arial Hebrew"/>
          <w:color w:val="222222"/>
          <w:sz w:val="16"/>
          <w:szCs w:val="16"/>
          <w:shd w:val="clear" w:color="auto" w:fill="FFFFFF"/>
        </w:rPr>
        <w:t>http://www.washingtontimes.com/news/2016/feb/23/china-bent-on-hegemony-in-east-asia-navy-adm-harry/</w:t>
      </w:r>
      <w:r>
        <w:rPr>
          <w:rFonts w:eastAsia="Times New Roman" w:cs="Arial Hebrew"/>
          <w:color w:val="222222"/>
          <w:sz w:val="16"/>
          <w:szCs w:val="16"/>
          <w:shd w:val="clear" w:color="auto" w:fill="FFFFFF"/>
        </w:rPr>
        <w:t>, Accessed 07-11</w:t>
      </w:r>
      <w:r w:rsidRPr="0037713A">
        <w:rPr>
          <w:rFonts w:eastAsia="Times New Roman" w:cs="Arial Hebrew"/>
          <w:color w:val="222222"/>
          <w:sz w:val="16"/>
          <w:szCs w:val="16"/>
          <w:shd w:val="clear" w:color="auto" w:fill="FFFFFF"/>
        </w:rPr>
        <w:t>-2016, AV)</w:t>
      </w:r>
    </w:p>
    <w:p w14:paraId="1755D637" w14:textId="77777777" w:rsidR="00DE2E47" w:rsidRDefault="00DE2E47" w:rsidP="00DE2E47">
      <w:pPr>
        <w:rPr>
          <w:rStyle w:val="StyleUnderline"/>
        </w:rPr>
      </w:pPr>
    </w:p>
    <w:p w14:paraId="5307BCB8" w14:textId="77777777" w:rsidR="00DE2E47" w:rsidRDefault="00DE2E47" w:rsidP="00DE2E47">
      <w:pPr>
        <w:rPr>
          <w:sz w:val="16"/>
        </w:rPr>
      </w:pPr>
      <w:r w:rsidRPr="0011320D">
        <w:rPr>
          <w:rStyle w:val="StyleUnderline"/>
          <w:highlight w:val="yellow"/>
        </w:rPr>
        <w:t>The top U.S. military commander in the Pacific is warning China is bent on achieving “hegemony in East Asia,”</w:t>
      </w:r>
      <w:r w:rsidRPr="0022398E">
        <w:rPr>
          <w:sz w:val="16"/>
        </w:rPr>
        <w:t xml:space="preserve"> as Beijing’s top diplomat held talks in Washington with Secretary of State John F. Kerry amid rising tensions over who controls the vital South China Sea.</w:t>
      </w:r>
      <w:r w:rsidRPr="0022398E">
        <w:rPr>
          <w:sz w:val="12"/>
        </w:rPr>
        <w:t>¶</w:t>
      </w:r>
      <w:r w:rsidRPr="0022398E">
        <w:rPr>
          <w:sz w:val="16"/>
        </w:rPr>
        <w:t xml:space="preserve"> Navy Adm. </w:t>
      </w:r>
      <w:r w:rsidRPr="0011320D">
        <w:rPr>
          <w:rStyle w:val="StyleUnderline"/>
          <w:highlight w:val="yellow"/>
        </w:rPr>
        <w:t>Harry Harris Jr. issued a</w:t>
      </w:r>
      <w:r w:rsidRPr="0022398E">
        <w:rPr>
          <w:rStyle w:val="StyleUnderline"/>
        </w:rPr>
        <w:t xml:space="preserve"> bracing </w:t>
      </w:r>
      <w:r w:rsidRPr="0011320D">
        <w:rPr>
          <w:rStyle w:val="StyleUnderline"/>
          <w:highlight w:val="yellow"/>
        </w:rPr>
        <w:t>warning</w:t>
      </w:r>
      <w:r w:rsidRPr="0022398E">
        <w:rPr>
          <w:rStyle w:val="StyleUnderline"/>
        </w:rPr>
        <w:t xml:space="preserve"> </w:t>
      </w:r>
      <w:r w:rsidRPr="0011320D">
        <w:rPr>
          <w:rStyle w:val="StyleUnderline"/>
          <w:highlight w:val="yellow"/>
        </w:rPr>
        <w:t>about China’s increasing assertiveness during a Senate Armed Services Committee hearing</w:t>
      </w:r>
      <w:r w:rsidRPr="0022398E">
        <w:rPr>
          <w:rStyle w:val="StyleUnderline"/>
        </w:rPr>
        <w:t xml:space="preserve"> this week, hours before a report that </w:t>
      </w:r>
      <w:r w:rsidRPr="0011320D">
        <w:rPr>
          <w:rStyle w:val="StyleUnderline"/>
          <w:highlight w:val="yellow"/>
        </w:rPr>
        <w:t>Chinese fighter jets had been deployed to a disputed Island in the S</w:t>
      </w:r>
      <w:r w:rsidRPr="0022398E">
        <w:rPr>
          <w:rStyle w:val="StyleUnderline"/>
        </w:rPr>
        <w:t xml:space="preserve">outh </w:t>
      </w:r>
      <w:r w:rsidRPr="0011320D">
        <w:rPr>
          <w:rStyle w:val="StyleUnderline"/>
          <w:highlight w:val="yellow"/>
        </w:rPr>
        <w:t>C</w:t>
      </w:r>
      <w:r w:rsidRPr="0022398E">
        <w:rPr>
          <w:rStyle w:val="StyleUnderline"/>
        </w:rPr>
        <w:t xml:space="preserve">hina </w:t>
      </w:r>
      <w:r w:rsidRPr="0011320D">
        <w:rPr>
          <w:rStyle w:val="StyleUnderline"/>
          <w:highlight w:val="yellow"/>
        </w:rPr>
        <w:t>S</w:t>
      </w:r>
      <w:r w:rsidRPr="0022398E">
        <w:rPr>
          <w:rStyle w:val="StyleUnderline"/>
        </w:rPr>
        <w:t>ea — th</w:t>
      </w:r>
      <w:r w:rsidRPr="0011320D">
        <w:rPr>
          <w:rStyle w:val="StyleUnderline"/>
          <w:highlight w:val="yellow"/>
        </w:rPr>
        <w:t>e latest in a series of provocative moves by Beijing to bolster its sovereignty claims</w:t>
      </w:r>
      <w:r w:rsidRPr="0022398E">
        <w:rPr>
          <w:rStyle w:val="StyleUnderline"/>
        </w:rPr>
        <w:t xml:space="preserve"> against its regional rivals.</w:t>
      </w:r>
      <w:r w:rsidRPr="0022398E">
        <w:rPr>
          <w:rStyle w:val="StyleUnderline"/>
          <w:sz w:val="12"/>
        </w:rPr>
        <w:t xml:space="preserve">¶ </w:t>
      </w:r>
      <w:r w:rsidRPr="0022398E">
        <w:rPr>
          <w:rStyle w:val="StyleUnderline"/>
        </w:rPr>
        <w:t>U.S. officials</w:t>
      </w:r>
      <w:r w:rsidRPr="0022398E">
        <w:rPr>
          <w:sz w:val="16"/>
        </w:rPr>
        <w:t xml:space="preserve"> confirmed the report on Thursday evening, but </w:t>
      </w:r>
      <w:r w:rsidRPr="0022398E">
        <w:rPr>
          <w:rStyle w:val="StyleUnderline"/>
        </w:rPr>
        <w:t xml:space="preserve">cautioned against reading too much into the development because Beijing has been known to send fighter jets on such missions over </w:t>
      </w:r>
      <w:proofErr w:type="gramStart"/>
      <w:r w:rsidRPr="0022398E">
        <w:rPr>
          <w:rStyle w:val="StyleUnderline"/>
        </w:rPr>
        <w:t>the</w:t>
      </w:r>
      <w:proofErr w:type="gramEnd"/>
      <w:r w:rsidRPr="0022398E">
        <w:rPr>
          <w:rStyle w:val="StyleUnderline"/>
        </w:rPr>
        <w:t xml:space="preserve"> years</w:t>
      </w:r>
      <w:r w:rsidRPr="0022398E">
        <w:rPr>
          <w:sz w:val="16"/>
        </w:rPr>
        <w:t>. After meeting with Mr. Kerry on Tuesday afternoon, Chinese Foreign Minister Wang Yi told reporters at the State Department that Beijing’s military moves have been justified by provocative military actions by others in the region.</w:t>
      </w:r>
      <w:r w:rsidRPr="0022398E">
        <w:rPr>
          <w:sz w:val="12"/>
        </w:rPr>
        <w:t>¶</w:t>
      </w:r>
      <w:r w:rsidRPr="0022398E">
        <w:rPr>
          <w:sz w:val="16"/>
        </w:rPr>
        <w:t xml:space="preserve"> “</w:t>
      </w:r>
      <w:r w:rsidRPr="0022398E">
        <w:rPr>
          <w:rStyle w:val="StyleUnderline"/>
        </w:rPr>
        <w:t>Every day</w:t>
      </w:r>
      <w:r w:rsidRPr="0022398E">
        <w:rPr>
          <w:sz w:val="16"/>
        </w:rPr>
        <w:t>,” Mr. Wang said, “</w:t>
      </w:r>
      <w:r w:rsidRPr="0022398E">
        <w:rPr>
          <w:rStyle w:val="StyleUnderline"/>
        </w:rPr>
        <w:t>advanced armaments and equipment [are] emerging in the South China Sea, including the strategic bombers, the missile destroyers. Why [have] people chosen to disregard or ignore them?</w:t>
      </w:r>
      <w:r w:rsidRPr="0022398E">
        <w:rPr>
          <w:sz w:val="16"/>
        </w:rPr>
        <w:t>”</w:t>
      </w:r>
      <w:r w:rsidRPr="0022398E">
        <w:rPr>
          <w:sz w:val="12"/>
        </w:rPr>
        <w:t>¶</w:t>
      </w:r>
      <w:r w:rsidRPr="0022398E">
        <w:rPr>
          <w:sz w:val="16"/>
        </w:rPr>
        <w:t xml:space="preserve"> </w:t>
      </w:r>
      <w:r w:rsidRPr="0022398E">
        <w:rPr>
          <w:rStyle w:val="StyleUnderline"/>
        </w:rPr>
        <w:t xml:space="preserve">Faced with competing claims from Taiwan, the Philippines, Vietnam, Malaysia and others, </w:t>
      </w:r>
      <w:r w:rsidRPr="0011320D">
        <w:rPr>
          <w:rStyle w:val="StyleUnderline"/>
          <w:highlight w:val="yellow"/>
        </w:rPr>
        <w:t>China has been building up and “militarizing”</w:t>
      </w:r>
      <w:r w:rsidRPr="0022398E">
        <w:rPr>
          <w:rStyle w:val="StyleUnderline"/>
        </w:rPr>
        <w:t xml:space="preserve"> its </w:t>
      </w:r>
      <w:r w:rsidRPr="0011320D">
        <w:rPr>
          <w:rStyle w:val="StyleUnderline"/>
          <w:highlight w:val="yellow"/>
        </w:rPr>
        <w:t>possessions in the S</w:t>
      </w:r>
      <w:r w:rsidRPr="0022398E">
        <w:rPr>
          <w:rStyle w:val="StyleUnderline"/>
        </w:rPr>
        <w:t xml:space="preserve">outh </w:t>
      </w:r>
      <w:r w:rsidRPr="0011320D">
        <w:rPr>
          <w:rStyle w:val="StyleUnderline"/>
          <w:highlight w:val="yellow"/>
        </w:rPr>
        <w:t>C</w:t>
      </w:r>
      <w:r w:rsidRPr="0022398E">
        <w:rPr>
          <w:rStyle w:val="StyleUnderline"/>
        </w:rPr>
        <w:t xml:space="preserve">hina </w:t>
      </w:r>
      <w:r w:rsidRPr="0011320D">
        <w:rPr>
          <w:rStyle w:val="StyleUnderline"/>
          <w:highlight w:val="yellow"/>
        </w:rPr>
        <w:t>S</w:t>
      </w:r>
      <w:r w:rsidRPr="0022398E">
        <w:rPr>
          <w:rStyle w:val="StyleUnderline"/>
        </w:rPr>
        <w:t>ea</w:t>
      </w:r>
      <w:r w:rsidRPr="0022398E">
        <w:rPr>
          <w:sz w:val="16"/>
        </w:rPr>
        <w:t>, Adm. Harris said. “You have to believe in a flat earth to think otherwise.”</w:t>
      </w:r>
      <w:r w:rsidRPr="0022398E">
        <w:rPr>
          <w:sz w:val="12"/>
        </w:rPr>
        <w:t>¶</w:t>
      </w:r>
      <w:r w:rsidRPr="0022398E">
        <w:rPr>
          <w:sz w:val="16"/>
        </w:rPr>
        <w:t xml:space="preserve"> While he did not explicitly name the U.S., Mr. Wang suggested that it is among those guilty of engaging in increased military activity in the South China Sea.</w:t>
      </w:r>
      <w:r w:rsidRPr="0022398E">
        <w:rPr>
          <w:sz w:val="12"/>
        </w:rPr>
        <w:t>¶</w:t>
      </w:r>
      <w:r w:rsidRPr="0022398E">
        <w:rPr>
          <w:sz w:val="16"/>
        </w:rPr>
        <w:t xml:space="preserve"> “It’s important to notice that in recent decades some countries have illegally occupied China’s reefs and atolls and have engaged in large-scale military constructions not only of radars, but also of missiles and all kinds of cannons and artilleries,” he said.</w:t>
      </w:r>
      <w:r w:rsidRPr="0022398E">
        <w:rPr>
          <w:sz w:val="12"/>
        </w:rPr>
        <w:t>¶</w:t>
      </w:r>
      <w:r w:rsidRPr="0022398E">
        <w:rPr>
          <w:sz w:val="16"/>
        </w:rPr>
        <w:t xml:space="preserve"> The two diplomats appeared to make progress on another front, emerging from private talks Tuesday afternoon saying they had made progress on a U.N. resolution aimed at curbing North Korea’s nuclear programs. Beijing, the North’s main ally and economic lifeline, resisted past efforts by the U.S. and its allies to crack down too hard on Pyongyang.</w:t>
      </w:r>
      <w:r w:rsidRPr="0022398E">
        <w:rPr>
          <w:sz w:val="12"/>
        </w:rPr>
        <w:t>¶</w:t>
      </w:r>
      <w:r w:rsidRPr="0022398E">
        <w:rPr>
          <w:sz w:val="16"/>
        </w:rPr>
        <w:t xml:space="preserve"> The South China Sea dispute was clearly a hot topic on Capitol Hill and in the Wang-Kerry discussions.</w:t>
      </w:r>
      <w:r w:rsidRPr="0022398E">
        <w:rPr>
          <w:sz w:val="12"/>
        </w:rPr>
        <w:t>¶</w:t>
      </w:r>
      <w:r w:rsidRPr="0022398E">
        <w:rPr>
          <w:sz w:val="16"/>
        </w:rPr>
        <w:t xml:space="preserve"> </w:t>
      </w:r>
      <w:r w:rsidRPr="0011320D">
        <w:rPr>
          <w:rStyle w:val="StyleUnderline"/>
          <w:highlight w:val="yellow"/>
        </w:rPr>
        <w:t>Beijing’s</w:t>
      </w:r>
      <w:r w:rsidRPr="0022398E">
        <w:rPr>
          <w:rStyle w:val="StyleUnderline"/>
        </w:rPr>
        <w:t xml:space="preserve"> recent </w:t>
      </w:r>
      <w:r w:rsidRPr="0011320D">
        <w:rPr>
          <w:rStyle w:val="StyleUnderline"/>
          <w:highlight w:val="yellow"/>
        </w:rPr>
        <w:t>deployment of surface-to-air missiles</w:t>
      </w:r>
      <w:r w:rsidRPr="0022398E">
        <w:rPr>
          <w:rStyle w:val="StyleUnderline"/>
        </w:rPr>
        <w:t xml:space="preserve">, its installation of radar facilities </w:t>
      </w:r>
      <w:r w:rsidRPr="0011320D">
        <w:rPr>
          <w:rStyle w:val="StyleUnderline"/>
          <w:highlight w:val="yellow"/>
        </w:rPr>
        <w:t>and</w:t>
      </w:r>
      <w:r w:rsidRPr="0022398E">
        <w:rPr>
          <w:rStyle w:val="StyleUnderline"/>
        </w:rPr>
        <w:t xml:space="preserve"> its </w:t>
      </w:r>
      <w:r w:rsidRPr="0011320D">
        <w:rPr>
          <w:rStyle w:val="StyleUnderline"/>
          <w:highlight w:val="yellow"/>
        </w:rPr>
        <w:t>construction of airstrips on</w:t>
      </w:r>
      <w:r w:rsidRPr="0022398E">
        <w:rPr>
          <w:rStyle w:val="StyleUnderline"/>
        </w:rPr>
        <w:t xml:space="preserve"> territorially </w:t>
      </w:r>
      <w:r w:rsidRPr="0011320D">
        <w:rPr>
          <w:rStyle w:val="StyleUnderline"/>
          <w:highlight w:val="yellow"/>
        </w:rPr>
        <w:t>disputed</w:t>
      </w:r>
      <w:r w:rsidRPr="0022398E">
        <w:rPr>
          <w:rStyle w:val="StyleUnderline"/>
        </w:rPr>
        <w:t xml:space="preserve"> </w:t>
      </w:r>
      <w:r w:rsidRPr="0011320D">
        <w:rPr>
          <w:rStyle w:val="StyleUnderline"/>
          <w:highlight w:val="yellow"/>
        </w:rPr>
        <w:t>islands are</w:t>
      </w:r>
      <w:r w:rsidRPr="0022398E">
        <w:rPr>
          <w:rStyle w:val="StyleUnderline"/>
        </w:rPr>
        <w:t xml:space="preserve"> flat-out </w:t>
      </w:r>
      <w:r w:rsidRPr="0011320D">
        <w:rPr>
          <w:rStyle w:val="StyleUnderline"/>
          <w:highlight w:val="yellow"/>
        </w:rPr>
        <w:t>changing “the operational landscape</w:t>
      </w:r>
      <w:r w:rsidRPr="0022398E">
        <w:rPr>
          <w:rStyle w:val="StyleUnderline"/>
        </w:rPr>
        <w:t xml:space="preserve"> in the South China Sea,”</w:t>
      </w:r>
      <w:r w:rsidRPr="0022398E">
        <w:rPr>
          <w:sz w:val="16"/>
        </w:rPr>
        <w:t xml:space="preserve"> Adm. Harris said.</w:t>
      </w:r>
      <w:r w:rsidRPr="0022398E">
        <w:rPr>
          <w:rStyle w:val="StyleUnderline"/>
          <w:sz w:val="12"/>
        </w:rPr>
        <w:t xml:space="preserve">¶ </w:t>
      </w:r>
      <w:r w:rsidRPr="0022398E">
        <w:rPr>
          <w:sz w:val="16"/>
        </w:rPr>
        <w:t>His testimony added bite to Mr. Kerry’s own assertion, during a separate hearing Tuesday morning, that the Chinese muscle-flexing has only added to already seething friction over the overlapping claims to control large parts of the South China Sea. Beijing claims sovereignty over most of the South China Sea, through which more than $5 trillion in global trade passes every year.</w:t>
      </w:r>
      <w:r w:rsidRPr="0022398E">
        <w:rPr>
          <w:sz w:val="12"/>
        </w:rPr>
        <w:t>¶</w:t>
      </w:r>
      <w:r w:rsidRPr="0022398E">
        <w:rPr>
          <w:sz w:val="16"/>
        </w:rPr>
        <w:t xml:space="preserve"> </w:t>
      </w:r>
      <w:r w:rsidRPr="0022398E">
        <w:rPr>
          <w:rStyle w:val="StyleUnderline"/>
        </w:rPr>
        <w:t>While most analysts say the latest developments are unlikely to trigger a direct military confrontation, unease has spread in Washington since last week</w:t>
      </w:r>
      <w:r w:rsidRPr="0022398E">
        <w:rPr>
          <w:sz w:val="16"/>
        </w:rPr>
        <w:t xml:space="preserve">, when reports emerged that the Chinese military had deployed anti-aircraft missiles on the </w:t>
      </w:r>
      <w:proofErr w:type="spellStart"/>
      <w:r w:rsidRPr="0022398E">
        <w:rPr>
          <w:sz w:val="16"/>
        </w:rPr>
        <w:t>Paracels</w:t>
      </w:r>
      <w:proofErr w:type="spellEnd"/>
      <w:r w:rsidRPr="0022398E">
        <w:rPr>
          <w:sz w:val="16"/>
        </w:rPr>
        <w:t xml:space="preserve"> Islands chain.</w:t>
      </w:r>
      <w:r w:rsidRPr="0022398E">
        <w:rPr>
          <w:sz w:val="12"/>
        </w:rPr>
        <w:t>¶</w:t>
      </w:r>
      <w:r w:rsidRPr="0022398E">
        <w:rPr>
          <w:sz w:val="16"/>
        </w:rPr>
        <w:t xml:space="preserve"> On Monday, the Washington-based Center for Strategic and International Studies reported that China has also built radar facilities in the Spratly Islands, another disputed chain. On Tuesday, there were reports that Beijing has now sent J-11 and Xian JH-7 fighter jets to the </w:t>
      </w:r>
      <w:proofErr w:type="spellStart"/>
      <w:r w:rsidRPr="0022398E">
        <w:rPr>
          <w:sz w:val="16"/>
        </w:rPr>
        <w:t>Paracels</w:t>
      </w:r>
      <w:proofErr w:type="spellEnd"/>
      <w:r w:rsidRPr="0022398E">
        <w:rPr>
          <w:sz w:val="16"/>
        </w:rPr>
        <w:t>.</w:t>
      </w:r>
      <w:r w:rsidRPr="0022398E">
        <w:rPr>
          <w:sz w:val="12"/>
        </w:rPr>
        <w:t>¶</w:t>
      </w:r>
      <w:r w:rsidRPr="0022398E">
        <w:rPr>
          <w:sz w:val="16"/>
        </w:rPr>
        <w:t xml:space="preserve"> Citing “two U.S. officials” who spoke on the condition of anonymity, Fox News reported that U.S. intelligence had spotted the fighter jets on Woody Island, which has effectively been under Chinese control for more than 40 years but is also claimed by Taiwan and Vietnam.</w:t>
      </w:r>
    </w:p>
    <w:p w14:paraId="6ADFB648" w14:textId="77777777" w:rsidR="00DE2E47" w:rsidRPr="0037713A" w:rsidRDefault="00DE2E47" w:rsidP="00DE2E47">
      <w:pPr>
        <w:pStyle w:val="Heading4"/>
        <w:rPr>
          <w:rFonts w:cs="Arial Hebrew"/>
        </w:rPr>
      </w:pPr>
      <w:r>
        <w:rPr>
          <w:rFonts w:cs="Arial Hebrew"/>
        </w:rPr>
        <w:t>China is already pursuing hegemony in the SCS regardless of rise</w:t>
      </w:r>
    </w:p>
    <w:p w14:paraId="2360E763" w14:textId="77777777" w:rsidR="00DE2E47" w:rsidRPr="0037713A" w:rsidRDefault="00DE2E47" w:rsidP="00DE2E47">
      <w:pPr>
        <w:rPr>
          <w:rFonts w:eastAsia="Times New Roman" w:cs="Arial Hebrew"/>
          <w:color w:val="222222"/>
          <w:sz w:val="16"/>
          <w:szCs w:val="16"/>
          <w:shd w:val="clear" w:color="auto" w:fill="FFFFFF"/>
        </w:rPr>
      </w:pPr>
      <w:r>
        <w:rPr>
          <w:rStyle w:val="Style13ptBold"/>
          <w:rFonts w:cs="Arial Hebrew"/>
        </w:rPr>
        <w:t>DeYoung</w:t>
      </w:r>
      <w:r w:rsidRPr="0037713A">
        <w:rPr>
          <w:rStyle w:val="Style13ptBold"/>
          <w:rFonts w:cs="Arial Hebrew"/>
        </w:rPr>
        <w:t xml:space="preserve"> </w:t>
      </w:r>
      <w:r>
        <w:rPr>
          <w:rStyle w:val="Style13ptBold"/>
          <w:rFonts w:cs="Arial Hebrew"/>
        </w:rPr>
        <w:t>16</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Karen, a</w:t>
      </w:r>
      <w:r w:rsidRPr="00DA478A">
        <w:rPr>
          <w:rFonts w:eastAsia="Times New Roman" w:cs="Arial Hebrew"/>
          <w:color w:val="222222"/>
          <w:sz w:val="16"/>
          <w:szCs w:val="16"/>
          <w:shd w:val="clear" w:color="auto" w:fill="FFFFFF"/>
        </w:rPr>
        <w:t>ssociate editor and senior national security correspondent for the Washington Post</w:t>
      </w:r>
      <w:r>
        <w:rPr>
          <w:rFonts w:eastAsia="Times New Roman" w:cs="Arial Hebrew"/>
          <w:color w:val="222222"/>
          <w:sz w:val="16"/>
          <w:szCs w:val="16"/>
          <w:shd w:val="clear" w:color="auto" w:fill="FFFFFF"/>
        </w:rPr>
        <w:t xml:space="preserve">, </w:t>
      </w:r>
      <w:r w:rsidRPr="00DA478A">
        <w:rPr>
          <w:rFonts w:eastAsia="Times New Roman" w:cs="Arial Hebrew"/>
          <w:color w:val="222222"/>
          <w:sz w:val="16"/>
          <w:szCs w:val="16"/>
          <w:shd w:val="clear" w:color="auto" w:fill="FFFFFF"/>
        </w:rPr>
        <w:t xml:space="preserve">she has served as bureau chief in Latin America and London and correspondent covering the </w:t>
      </w:r>
      <w:proofErr w:type="spellStart"/>
      <w:r w:rsidRPr="00DA478A">
        <w:rPr>
          <w:rFonts w:eastAsia="Times New Roman" w:cs="Arial Hebrew"/>
          <w:color w:val="222222"/>
          <w:sz w:val="16"/>
          <w:szCs w:val="16"/>
          <w:shd w:val="clear" w:color="auto" w:fill="FFFFFF"/>
        </w:rPr>
        <w:t>the</w:t>
      </w:r>
      <w:proofErr w:type="spellEnd"/>
      <w:r w:rsidRPr="00DA478A">
        <w:rPr>
          <w:rFonts w:eastAsia="Times New Roman" w:cs="Arial Hebrew"/>
          <w:color w:val="222222"/>
          <w:sz w:val="16"/>
          <w:szCs w:val="16"/>
          <w:shd w:val="clear" w:color="auto" w:fill="FFFFFF"/>
        </w:rPr>
        <w:t xml:space="preserve"> White House, U.S. foreign policy and the intelligence community, as well as assistant managing editor for national news, national editor and foreign editor</w:t>
      </w:r>
      <w:r>
        <w:rPr>
          <w:rFonts w:eastAsia="Times New Roman" w:cs="Arial Hebrew"/>
          <w:color w:val="222222"/>
          <w:sz w:val="16"/>
          <w:szCs w:val="16"/>
          <w:shd w:val="clear" w:color="auto" w:fill="FFFFFF"/>
        </w:rPr>
        <w:t>, 2016</w:t>
      </w:r>
      <w:r w:rsidRPr="0037713A">
        <w:rPr>
          <w:rFonts w:eastAsia="Times New Roman" w:cs="Arial Hebrew"/>
          <w:color w:val="222222"/>
          <w:sz w:val="16"/>
          <w:szCs w:val="16"/>
          <w:shd w:val="clear" w:color="auto" w:fill="FFFFFF"/>
        </w:rPr>
        <w:t xml:space="preserve"> (“</w:t>
      </w:r>
      <w:r w:rsidRPr="00DA478A">
        <w:rPr>
          <w:rFonts w:eastAsia="Times New Roman" w:cs="Arial Hebrew"/>
          <w:color w:val="222222"/>
          <w:sz w:val="16"/>
          <w:szCs w:val="16"/>
          <w:shd w:val="clear" w:color="auto" w:fill="FFFFFF"/>
        </w:rPr>
        <w:t>Beijing’s actions in South China Sea aimed at ‘hegemony,’ U.S. admiral says</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The Washington Times</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Feb 23</w:t>
      </w:r>
      <w:r w:rsidRPr="0037713A">
        <w:rPr>
          <w:rFonts w:eastAsia="Times New Roman" w:cs="Arial Hebrew"/>
          <w:color w:val="222222"/>
          <w:sz w:val="16"/>
          <w:szCs w:val="16"/>
          <w:shd w:val="clear" w:color="auto" w:fill="FFFFFF"/>
        </w:rPr>
        <w:t xml:space="preserve">, Available Online at </w:t>
      </w:r>
      <w:r w:rsidRPr="00DA478A">
        <w:rPr>
          <w:rFonts w:eastAsia="Times New Roman" w:cs="Arial Hebrew"/>
          <w:color w:val="222222"/>
          <w:sz w:val="16"/>
          <w:szCs w:val="16"/>
          <w:shd w:val="clear" w:color="auto" w:fill="FFFFFF"/>
        </w:rPr>
        <w:t>https://www.washingtonpost.com/world/national-security/beijings-actions-in-south-china-sea-aimed-at-hegemony-us-admiral-says/2016/02/23/a669a0d2-da65-11e5-925f-1d10062cc82d_story.html</w:t>
      </w:r>
      <w:r>
        <w:rPr>
          <w:rFonts w:eastAsia="Times New Roman" w:cs="Arial Hebrew"/>
          <w:color w:val="222222"/>
          <w:sz w:val="16"/>
          <w:szCs w:val="16"/>
          <w:shd w:val="clear" w:color="auto" w:fill="FFFFFF"/>
        </w:rPr>
        <w:t>, Accessed 07-11</w:t>
      </w:r>
      <w:r w:rsidRPr="0037713A">
        <w:rPr>
          <w:rFonts w:eastAsia="Times New Roman" w:cs="Arial Hebrew"/>
          <w:color w:val="222222"/>
          <w:sz w:val="16"/>
          <w:szCs w:val="16"/>
          <w:shd w:val="clear" w:color="auto" w:fill="FFFFFF"/>
        </w:rPr>
        <w:t>-2016, AV)</w:t>
      </w:r>
    </w:p>
    <w:p w14:paraId="579984EC" w14:textId="77777777" w:rsidR="00DE2E47" w:rsidRDefault="00DE2E47" w:rsidP="00DE2E47">
      <w:pPr>
        <w:rPr>
          <w:sz w:val="16"/>
        </w:rPr>
      </w:pPr>
    </w:p>
    <w:p w14:paraId="378D4846" w14:textId="77777777" w:rsidR="00DE2E47" w:rsidRDefault="00DE2E47" w:rsidP="00DE2E47">
      <w:pPr>
        <w:rPr>
          <w:sz w:val="16"/>
        </w:rPr>
      </w:pPr>
      <w:r w:rsidRPr="00DA478A">
        <w:rPr>
          <w:rStyle w:val="StyleUnderline"/>
        </w:rPr>
        <w:t>The two sides of U.S.-China relations were on full display Tuesday</w:t>
      </w:r>
      <w:r w:rsidRPr="00DA478A">
        <w:rPr>
          <w:sz w:val="16"/>
        </w:rPr>
        <w:t xml:space="preserve">, as </w:t>
      </w:r>
      <w:r w:rsidRPr="00DA478A">
        <w:rPr>
          <w:rStyle w:val="StyleUnderline"/>
        </w:rPr>
        <w:t>the top U.S. military officer in the Pacific told Congress that “</w:t>
      </w:r>
      <w:r w:rsidRPr="0011320D">
        <w:rPr>
          <w:rStyle w:val="StyleUnderline"/>
          <w:highlight w:val="yellow"/>
        </w:rPr>
        <w:t>China is clearly militarizing the S</w:t>
      </w:r>
      <w:r w:rsidRPr="00DA478A">
        <w:rPr>
          <w:rStyle w:val="StyleUnderline"/>
        </w:rPr>
        <w:t xml:space="preserve">outh </w:t>
      </w:r>
      <w:r w:rsidRPr="0011320D">
        <w:rPr>
          <w:rStyle w:val="StyleUnderline"/>
          <w:highlight w:val="yellow"/>
        </w:rPr>
        <w:t>C</w:t>
      </w:r>
      <w:r w:rsidRPr="0011320D">
        <w:rPr>
          <w:rStyle w:val="StyleUnderline"/>
        </w:rPr>
        <w:t xml:space="preserve">hina </w:t>
      </w:r>
      <w:r w:rsidRPr="0011320D">
        <w:rPr>
          <w:rStyle w:val="StyleUnderline"/>
          <w:highlight w:val="yellow"/>
        </w:rPr>
        <w:t>S</w:t>
      </w:r>
      <w:r w:rsidRPr="00DA478A">
        <w:rPr>
          <w:rStyle w:val="StyleUnderline"/>
        </w:rPr>
        <w:t xml:space="preserve">ea,” </w:t>
      </w:r>
      <w:r w:rsidRPr="00DA478A">
        <w:rPr>
          <w:sz w:val="16"/>
        </w:rPr>
        <w:t>while Secretary of State John F. Kerry, after meeting with his Chinese counterpart, said there is only one U.S. foreign policy in the region and that is to seek a negotiated resolution of the ­issue.</w:t>
      </w:r>
      <w:r w:rsidRPr="00DA478A">
        <w:rPr>
          <w:sz w:val="12"/>
        </w:rPr>
        <w:t>¶</w:t>
      </w:r>
      <w:r w:rsidRPr="00DA478A">
        <w:rPr>
          <w:sz w:val="16"/>
        </w:rPr>
        <w:t xml:space="preserve"> </w:t>
      </w:r>
      <w:r w:rsidRPr="0011320D">
        <w:rPr>
          <w:rStyle w:val="StyleUnderline"/>
          <w:highlight w:val="yellow"/>
        </w:rPr>
        <w:t>Adm. Harry</w:t>
      </w:r>
      <w:r w:rsidRPr="00DA478A">
        <w:rPr>
          <w:rStyle w:val="StyleUnderline"/>
        </w:rPr>
        <w:t xml:space="preserve"> B. </w:t>
      </w:r>
      <w:r w:rsidRPr="0011320D">
        <w:rPr>
          <w:rStyle w:val="StyleUnderline"/>
          <w:highlight w:val="yellow"/>
        </w:rPr>
        <w:t>Harris Jr. said</w:t>
      </w:r>
      <w:r w:rsidRPr="00DA478A">
        <w:rPr>
          <w:rStyle w:val="StyleUnderline"/>
        </w:rPr>
        <w:t xml:space="preserve"> that “you have to believe in a flat Earth” to think </w:t>
      </w:r>
      <w:r w:rsidRPr="0011320D">
        <w:rPr>
          <w:rStyle w:val="StyleUnderline"/>
          <w:highlight w:val="yellow"/>
        </w:rPr>
        <w:t>China’s goal is</w:t>
      </w:r>
      <w:r w:rsidRPr="00DA478A">
        <w:rPr>
          <w:rStyle w:val="StyleUnderline"/>
        </w:rPr>
        <w:t xml:space="preserve"> not </w:t>
      </w:r>
      <w:r w:rsidRPr="0011320D">
        <w:rPr>
          <w:rStyle w:val="StyleUnderline"/>
          <w:highlight w:val="yellow"/>
        </w:rPr>
        <w:t xml:space="preserve">to militarize </w:t>
      </w:r>
      <w:r w:rsidRPr="0011320D">
        <w:rPr>
          <w:rStyle w:val="StyleUnderline"/>
        </w:rPr>
        <w:t>t</w:t>
      </w:r>
      <w:r w:rsidRPr="00DA478A">
        <w:rPr>
          <w:rStyle w:val="StyleUnderline"/>
        </w:rPr>
        <w:t xml:space="preserve">he area </w:t>
      </w:r>
      <w:r w:rsidRPr="0011320D">
        <w:rPr>
          <w:rStyle w:val="StyleUnderline"/>
          <w:highlight w:val="yellow"/>
        </w:rPr>
        <w:t>and achieve “hegemony in East Asia</w:t>
      </w:r>
      <w:r w:rsidRPr="00DA478A">
        <w:rPr>
          <w:rStyle w:val="StyleUnderline"/>
        </w:rPr>
        <w:t>.”</w:t>
      </w:r>
      <w:r w:rsidRPr="00DA478A">
        <w:rPr>
          <w:sz w:val="16"/>
        </w:rPr>
        <w:t xml:space="preserve"> Harris told the Senate Armed Services Committee that he had asked the Pentagon for more overhead surveillance in the disputed South China Sea area.</w:t>
      </w:r>
      <w:r w:rsidRPr="00DA478A">
        <w:rPr>
          <w:sz w:val="12"/>
        </w:rPr>
        <w:t>¶</w:t>
      </w:r>
      <w:r w:rsidRPr="00DA478A">
        <w:rPr>
          <w:sz w:val="16"/>
        </w:rPr>
        <w:t xml:space="preserve"> Kerry, in a news conference with visiting Chinese Foreign Minister Wang Yi, said that the State and Defense departments were “on the same page” but that the Pentagon’s job was to “address what happens </w:t>
      </w:r>
      <w:proofErr w:type="gramStart"/>
      <w:r w:rsidRPr="00DA478A">
        <w:rPr>
          <w:sz w:val="16"/>
        </w:rPr>
        <w:t>if .</w:t>
      </w:r>
      <w:proofErr w:type="gramEnd"/>
      <w:r w:rsidRPr="00DA478A">
        <w:rPr>
          <w:sz w:val="16"/>
        </w:rPr>
        <w:t> . . [diplomacy] fails.”</w:t>
      </w:r>
      <w:r w:rsidRPr="00DA478A">
        <w:rPr>
          <w:sz w:val="12"/>
        </w:rPr>
        <w:t>¶</w:t>
      </w:r>
      <w:r w:rsidRPr="00DA478A">
        <w:rPr>
          <w:sz w:val="16"/>
        </w:rPr>
        <w:t xml:space="preserve"> “They have to be prepared for any eventuality,” Kerry said.</w:t>
      </w:r>
      <w:r w:rsidRPr="00DA478A">
        <w:rPr>
          <w:sz w:val="12"/>
        </w:rPr>
        <w:t>¶</w:t>
      </w:r>
      <w:r w:rsidRPr="00DA478A">
        <w:rPr>
          <w:sz w:val="16"/>
        </w:rPr>
        <w:t xml:space="preserve"> </w:t>
      </w:r>
      <w:r w:rsidRPr="00DA478A">
        <w:rPr>
          <w:rStyle w:val="StyleUnderline"/>
        </w:rPr>
        <w:t>The exchanges followed a report this week, based on satellite imagery, that China has installed a series of radar facilities on artificial islands it has built from dredged material on atolls in areas that other countries in the region either claim or say are international waters.</w:t>
      </w:r>
      <w:r w:rsidRPr="00DA478A">
        <w:rPr>
          <w:rStyle w:val="StyleUnderline"/>
          <w:sz w:val="12"/>
        </w:rPr>
        <w:t>¶</w:t>
      </w:r>
      <w:r w:rsidRPr="00DA478A">
        <w:rPr>
          <w:sz w:val="16"/>
        </w:rPr>
        <w:t xml:space="preserve"> Last week, </w:t>
      </w:r>
      <w:r w:rsidRPr="00DA478A">
        <w:rPr>
          <w:rStyle w:val="StyleUnderline"/>
        </w:rPr>
        <w:t xml:space="preserve">the administration said that </w:t>
      </w:r>
      <w:r w:rsidRPr="0011320D">
        <w:rPr>
          <w:rStyle w:val="StyleUnderline"/>
          <w:highlight w:val="yellow"/>
        </w:rPr>
        <w:t>China</w:t>
      </w:r>
      <w:r w:rsidRPr="00DA478A">
        <w:rPr>
          <w:rStyle w:val="StyleUnderline"/>
        </w:rPr>
        <w:t xml:space="preserve"> appeared to have </w:t>
      </w:r>
      <w:r w:rsidRPr="0011320D">
        <w:rPr>
          <w:rStyle w:val="StyleUnderline"/>
          <w:highlight w:val="yellow"/>
        </w:rPr>
        <w:t>deployed surface-to-air missiles on an</w:t>
      </w:r>
      <w:r w:rsidRPr="00DA478A">
        <w:rPr>
          <w:rStyle w:val="StyleUnderline"/>
        </w:rPr>
        <w:t xml:space="preserve">other </w:t>
      </w:r>
      <w:r w:rsidRPr="0011320D">
        <w:rPr>
          <w:rStyle w:val="StyleUnderline"/>
          <w:highlight w:val="yellow"/>
        </w:rPr>
        <w:t>artificial island in the disputed sea.</w:t>
      </w:r>
      <w:r w:rsidRPr="00DA478A">
        <w:rPr>
          <w:sz w:val="16"/>
        </w:rPr>
        <w:t xml:space="preserve"> A U.S. official on Tuesday night confirmed a report from Fox News that China has deployed fighter jets to the same island.</w:t>
      </w:r>
      <w:r w:rsidRPr="00DA478A">
        <w:rPr>
          <w:sz w:val="12"/>
        </w:rPr>
        <w:t>¶</w:t>
      </w:r>
      <w:r w:rsidRPr="00DA478A">
        <w:rPr>
          <w:sz w:val="16"/>
        </w:rPr>
        <w:t xml:space="preserve"> </w:t>
      </w:r>
      <w:r w:rsidRPr="0011320D">
        <w:rPr>
          <w:rStyle w:val="StyleUnderline"/>
          <w:highlight w:val="yellow"/>
        </w:rPr>
        <w:t>Harris said</w:t>
      </w:r>
      <w:r w:rsidRPr="00DA478A">
        <w:rPr>
          <w:rStyle w:val="StyleUnderline"/>
        </w:rPr>
        <w:t xml:space="preserve"> that “</w:t>
      </w:r>
      <w:r w:rsidRPr="0011320D">
        <w:rPr>
          <w:rStyle w:val="StyleUnderline"/>
          <w:highlight w:val="yellow"/>
        </w:rPr>
        <w:t>surface</w:t>
      </w:r>
      <w:r w:rsidRPr="00DA478A">
        <w:rPr>
          <w:rStyle w:val="StyleUnderline"/>
        </w:rPr>
        <w:t xml:space="preserve">-to-surface, surface-to-air </w:t>
      </w:r>
      <w:r w:rsidRPr="0011320D">
        <w:rPr>
          <w:rStyle w:val="StyleUnderline"/>
          <w:highlight w:val="yellow"/>
        </w:rPr>
        <w:t>missiles</w:t>
      </w:r>
      <w:r w:rsidRPr="00DA478A">
        <w:rPr>
          <w:rStyle w:val="StyleUnderline"/>
        </w:rPr>
        <w:t xml:space="preserve">” on one island </w:t>
      </w:r>
      <w:r w:rsidRPr="0011320D">
        <w:rPr>
          <w:rStyle w:val="StyleUnderline"/>
          <w:highlight w:val="yellow"/>
        </w:rPr>
        <w:t>and</w:t>
      </w:r>
      <w:r w:rsidRPr="00DA478A">
        <w:rPr>
          <w:rStyle w:val="StyleUnderline"/>
        </w:rPr>
        <w:t xml:space="preserve"> “the </w:t>
      </w:r>
      <w:r w:rsidRPr="0011320D">
        <w:rPr>
          <w:rStyle w:val="StyleUnderline"/>
          <w:highlight w:val="yellow"/>
        </w:rPr>
        <w:t>new radars</w:t>
      </w:r>
      <w:r w:rsidRPr="00DA478A">
        <w:rPr>
          <w:rStyle w:val="StyleUnderline"/>
        </w:rPr>
        <w:t xml:space="preserve"> on the </w:t>
      </w:r>
      <w:proofErr w:type="spellStart"/>
      <w:r w:rsidRPr="00DA478A">
        <w:rPr>
          <w:rStyle w:val="StyleUnderline"/>
        </w:rPr>
        <w:t>Cuarteron</w:t>
      </w:r>
      <w:proofErr w:type="spellEnd"/>
      <w:r w:rsidRPr="00DA478A">
        <w:rPr>
          <w:rStyle w:val="StyleUnderline"/>
        </w:rPr>
        <w:t xml:space="preserve"> Reef . . . are actions that </w:t>
      </w:r>
      <w:r w:rsidRPr="0011320D">
        <w:rPr>
          <w:rStyle w:val="StyleUnderline"/>
          <w:highlight w:val="yellow"/>
        </w:rPr>
        <w:t xml:space="preserve">are changing </w:t>
      </w:r>
      <w:r w:rsidRPr="0011320D">
        <w:rPr>
          <w:rStyle w:val="StyleUnderline"/>
        </w:rPr>
        <w:t>in</w:t>
      </w:r>
      <w:r w:rsidRPr="00DA478A">
        <w:rPr>
          <w:rStyle w:val="StyleUnderline"/>
        </w:rPr>
        <w:t xml:space="preserve"> my opinion </w:t>
      </w:r>
      <w:r w:rsidRPr="0011320D">
        <w:rPr>
          <w:rStyle w:val="StyleUnderline"/>
          <w:highlight w:val="yellow"/>
        </w:rPr>
        <w:t>the</w:t>
      </w:r>
      <w:r w:rsidRPr="00DA478A">
        <w:rPr>
          <w:rStyle w:val="StyleUnderline"/>
        </w:rPr>
        <w:t xml:space="preserve"> operation of the </w:t>
      </w:r>
      <w:r w:rsidRPr="0011320D">
        <w:rPr>
          <w:rStyle w:val="StyleUnderline"/>
          <w:highlight w:val="yellow"/>
        </w:rPr>
        <w:t>landscape in the S</w:t>
      </w:r>
      <w:r w:rsidRPr="00DA478A">
        <w:rPr>
          <w:rStyle w:val="StyleUnderline"/>
        </w:rPr>
        <w:t xml:space="preserve">outh </w:t>
      </w:r>
      <w:r w:rsidRPr="0011320D">
        <w:rPr>
          <w:rStyle w:val="StyleUnderline"/>
          <w:highlight w:val="yellow"/>
        </w:rPr>
        <w:t>C</w:t>
      </w:r>
      <w:r w:rsidRPr="00DA478A">
        <w:rPr>
          <w:rStyle w:val="StyleUnderline"/>
        </w:rPr>
        <w:t xml:space="preserve">hina </w:t>
      </w:r>
      <w:r w:rsidRPr="0011320D">
        <w:rPr>
          <w:rStyle w:val="StyleUnderline"/>
          <w:highlight w:val="yellow"/>
        </w:rPr>
        <w:t>S</w:t>
      </w:r>
      <w:r w:rsidRPr="00DA478A">
        <w:rPr>
          <w:rStyle w:val="StyleUnderline"/>
        </w:rPr>
        <w:t>ea.”</w:t>
      </w:r>
      <w:r w:rsidRPr="00DA478A">
        <w:rPr>
          <w:rStyle w:val="StyleUnderline"/>
          <w:sz w:val="12"/>
        </w:rPr>
        <w:t>¶</w:t>
      </w:r>
      <w:r w:rsidRPr="00DA478A">
        <w:rPr>
          <w:sz w:val="16"/>
        </w:rPr>
        <w:t xml:space="preserve"> </w:t>
      </w:r>
      <w:proofErr w:type="gramStart"/>
      <w:r w:rsidRPr="0011320D">
        <w:rPr>
          <w:rStyle w:val="StyleUnderline"/>
          <w:highlight w:val="yellow"/>
        </w:rPr>
        <w:t>The</w:t>
      </w:r>
      <w:proofErr w:type="gramEnd"/>
      <w:r w:rsidRPr="0011320D">
        <w:rPr>
          <w:rStyle w:val="StyleUnderline"/>
          <w:highlight w:val="yellow"/>
        </w:rPr>
        <w:t xml:space="preserve"> weaponry “could pose a threat” to U.S. aircraft carriers</w:t>
      </w:r>
      <w:r w:rsidRPr="00DA478A">
        <w:rPr>
          <w:rStyle w:val="StyleUnderline"/>
        </w:rPr>
        <w:t xml:space="preserve"> in the region,</w:t>
      </w:r>
      <w:r w:rsidRPr="00DA478A">
        <w:rPr>
          <w:sz w:val="16"/>
        </w:rPr>
        <w:t xml:space="preserve"> he said.</w:t>
      </w:r>
    </w:p>
    <w:p w14:paraId="421A668B" w14:textId="77777777" w:rsidR="00DE2E47" w:rsidRDefault="00DE2E47" w:rsidP="00DE2E47">
      <w:pPr>
        <w:pStyle w:val="Heading4"/>
      </w:pPr>
      <w:r>
        <w:t xml:space="preserve">China rise inevitable — key to domestic stability and regime survival </w:t>
      </w:r>
    </w:p>
    <w:p w14:paraId="09DCB66B" w14:textId="77777777" w:rsidR="00DE2E47" w:rsidRPr="001A3560" w:rsidRDefault="00DE2E47" w:rsidP="00DE2E47">
      <w:r w:rsidRPr="001A3560">
        <w:rPr>
          <w:rStyle w:val="Style13ptBold"/>
        </w:rPr>
        <w:t>Whyte 15</w:t>
      </w:r>
      <w:r>
        <w:t xml:space="preserve"> — Leon Whyte, Research Coordinator at the Nonproliferation Policy Education Center, former Senior Editor for the Current Affairs section of the Fletcher Security Review, M.A. in Law and Diplomacy from the Fletcher School at Tufts University, 2015 (“China’s Elegant, Flawed, Grand Strategy,” </w:t>
      </w:r>
      <w:r>
        <w:rPr>
          <w:i/>
        </w:rPr>
        <w:t>The Diplomat</w:t>
      </w:r>
      <w:r>
        <w:t>, July 25</w:t>
      </w:r>
      <w:r w:rsidRPr="001A3560">
        <w:rPr>
          <w:vertAlign w:val="superscript"/>
        </w:rPr>
        <w:t>th</w:t>
      </w:r>
      <w:r>
        <w:t xml:space="preserve">, Available Online at </w:t>
      </w:r>
      <w:hyperlink r:id="rId60" w:history="1">
        <w:r w:rsidRPr="00E6489B">
          <w:rPr>
            <w:rStyle w:val="Hyperlink"/>
          </w:rPr>
          <w:t>http://thediplomat.com/2015/07/chinas-elegant-flawed-grand-strategy/</w:t>
        </w:r>
      </w:hyperlink>
      <w:r>
        <w:t xml:space="preserve">, Accessed 7-12-16) </w:t>
      </w:r>
    </w:p>
    <w:p w14:paraId="734EEB21" w14:textId="77777777" w:rsidR="00DE2E47" w:rsidRDefault="00DE2E47" w:rsidP="00DE2E47">
      <w:r w:rsidRPr="0011320D">
        <w:rPr>
          <w:rStyle w:val="Emphasis"/>
          <w:highlight w:val="yellow"/>
        </w:rPr>
        <w:t>The CCP considers foreign policy directly related to</w:t>
      </w:r>
      <w:r w:rsidRPr="00FB1F7C">
        <w:rPr>
          <w:rStyle w:val="Emphasis"/>
        </w:rPr>
        <w:t xml:space="preserve"> maintaining </w:t>
      </w:r>
      <w:r w:rsidRPr="0011320D">
        <w:rPr>
          <w:rStyle w:val="Emphasis"/>
          <w:highlight w:val="yellow"/>
        </w:rPr>
        <w:t>domestic stability and regime survival</w:t>
      </w:r>
      <w:r w:rsidRPr="00FB1F7C">
        <w:rPr>
          <w:rStyle w:val="Emphasis"/>
        </w:rPr>
        <w:t>.</w:t>
      </w:r>
      <w:r>
        <w:t xml:space="preserve"> </w:t>
      </w:r>
      <w:r w:rsidRPr="00FB1F7C">
        <w:rPr>
          <w:rStyle w:val="StyleUnderline"/>
        </w:rPr>
        <w:t xml:space="preserve">Chinese Scholar Ye </w:t>
      </w:r>
      <w:proofErr w:type="spellStart"/>
      <w:r w:rsidRPr="00FB1F7C">
        <w:rPr>
          <w:rStyle w:val="StyleUnderline"/>
        </w:rPr>
        <w:t>Zicheng</w:t>
      </w:r>
      <w:proofErr w:type="spellEnd"/>
      <w:r w:rsidRPr="00FB1F7C">
        <w:rPr>
          <w:rStyle w:val="StyleUnderline"/>
        </w:rPr>
        <w:t xml:space="preserve"> expressed the nationalist sentiment: “If China does not become a world power, the rejuvenation of the Chinese nation will be incomplete. </w:t>
      </w:r>
      <w:r w:rsidRPr="0011320D">
        <w:rPr>
          <w:rStyle w:val="Emphasis"/>
          <w:highlight w:val="yellow"/>
        </w:rPr>
        <w:t>Only when it becomes a world power can we say that the total rejuvenation of the Chinese nation has been achieved.</w:t>
      </w:r>
      <w:r w:rsidRPr="0011320D">
        <w:rPr>
          <w:rStyle w:val="Emphasis"/>
        </w:rPr>
        <w:t>”</w:t>
      </w:r>
      <w:r w:rsidRPr="0011320D">
        <w:rPr>
          <w:rStyle w:val="StyleUnderline"/>
        </w:rPr>
        <w:t xml:space="preserve"> This has</w:t>
      </w:r>
      <w:r w:rsidRPr="00FB1F7C">
        <w:rPr>
          <w:rStyle w:val="StyleUnderline"/>
        </w:rPr>
        <w:t xml:space="preserve"> </w:t>
      </w:r>
      <w:r w:rsidRPr="0011320D">
        <w:rPr>
          <w:rStyle w:val="StyleUnderline"/>
        </w:rPr>
        <w:t>become</w:t>
      </w:r>
      <w:r w:rsidRPr="00FB1F7C">
        <w:rPr>
          <w:rStyle w:val="StyleUnderline"/>
        </w:rPr>
        <w:t xml:space="preserve"> widely </w:t>
      </w:r>
      <w:r w:rsidRPr="0011320D">
        <w:rPr>
          <w:rStyle w:val="StyleUnderline"/>
        </w:rPr>
        <w:t>accepted among</w:t>
      </w:r>
      <w:r w:rsidRPr="00FB1F7C">
        <w:rPr>
          <w:rStyle w:val="StyleUnderline"/>
        </w:rPr>
        <w:t xml:space="preserve"> both common and elite </w:t>
      </w:r>
      <w:r w:rsidRPr="0011320D">
        <w:rPr>
          <w:rStyle w:val="StyleUnderline"/>
        </w:rPr>
        <w:t xml:space="preserve">Chinese citizens. </w:t>
      </w:r>
      <w:r w:rsidRPr="0011320D">
        <w:rPr>
          <w:rStyle w:val="StyleUnderline"/>
          <w:highlight w:val="yellow"/>
        </w:rPr>
        <w:t>To maintain control of Chinese nationalism</w:t>
      </w:r>
      <w:r w:rsidRPr="00FB1F7C">
        <w:rPr>
          <w:rStyle w:val="StyleUnderline"/>
        </w:rPr>
        <w:t xml:space="preserve">, and to channel it as a source of legitimacy for the regime, </w:t>
      </w:r>
      <w:r w:rsidRPr="0011320D">
        <w:rPr>
          <w:rStyle w:val="StyleUnderline"/>
          <w:highlight w:val="yellow"/>
        </w:rPr>
        <w:t>the CCP has established the</w:t>
      </w:r>
      <w:r w:rsidRPr="00FB1F7C">
        <w:rPr>
          <w:rStyle w:val="StyleUnderline"/>
        </w:rPr>
        <w:t xml:space="preserve"> two </w:t>
      </w:r>
      <w:r w:rsidRPr="0011320D">
        <w:rPr>
          <w:rStyle w:val="StyleUnderline"/>
          <w:highlight w:val="yellow"/>
        </w:rPr>
        <w:t>concepts of “core interests” and a “new</w:t>
      </w:r>
      <w:r w:rsidRPr="00FB1F7C">
        <w:rPr>
          <w:rStyle w:val="StyleUnderline"/>
        </w:rPr>
        <w:t xml:space="preserve"> type of </w:t>
      </w:r>
      <w:r w:rsidRPr="0011320D">
        <w:rPr>
          <w:rStyle w:val="StyleUnderline"/>
          <w:highlight w:val="yellow"/>
        </w:rPr>
        <w:t>great power relationship</w:t>
      </w:r>
      <w:r w:rsidRPr="0011320D">
        <w:rPr>
          <w:highlight w:val="yellow"/>
        </w:rPr>
        <w:t>.”</w:t>
      </w:r>
    </w:p>
    <w:p w14:paraId="359F3D09" w14:textId="77777777" w:rsidR="00DE2E47" w:rsidRPr="00DA478A" w:rsidRDefault="00DE2E47" w:rsidP="00DE2E47">
      <w:pPr>
        <w:rPr>
          <w:sz w:val="16"/>
        </w:rPr>
      </w:pPr>
    </w:p>
    <w:p w14:paraId="38F55969" w14:textId="77777777" w:rsidR="00DE2E47" w:rsidRPr="00DA478A" w:rsidRDefault="00DE2E47" w:rsidP="00DE2E47">
      <w:pPr>
        <w:pStyle w:val="Heading3"/>
      </w:pPr>
      <w:proofErr w:type="spellStart"/>
      <w:r w:rsidRPr="00DA478A">
        <w:t>Heg</w:t>
      </w:r>
      <w:proofErr w:type="spellEnd"/>
      <w:r w:rsidRPr="00DA478A">
        <w:t xml:space="preserve"> = Resilient</w:t>
      </w:r>
    </w:p>
    <w:p w14:paraId="3773F480" w14:textId="77777777" w:rsidR="00DE2E47" w:rsidRPr="0037713A" w:rsidRDefault="00DE2E47" w:rsidP="00DE2E47">
      <w:pPr>
        <w:pStyle w:val="Heading4"/>
        <w:rPr>
          <w:rFonts w:cs="Arial Hebrew"/>
        </w:rPr>
      </w:pPr>
      <w:r w:rsidRPr="0037713A">
        <w:rPr>
          <w:rFonts w:cs="Arial Hebrew"/>
        </w:rPr>
        <w:t>US hegemony is resilient – the international order’s expansiveness and integration check any scenario for decline</w:t>
      </w:r>
    </w:p>
    <w:p w14:paraId="7677A6CB" w14:textId="77777777" w:rsidR="00DE2E47" w:rsidRPr="0037713A" w:rsidRDefault="00DE2E47" w:rsidP="00DE2E47">
      <w:pPr>
        <w:rPr>
          <w:rFonts w:eastAsia="Times New Roman" w:cs="Arial Hebrew"/>
          <w:color w:val="222222"/>
          <w:sz w:val="16"/>
          <w:szCs w:val="16"/>
          <w:shd w:val="clear" w:color="auto" w:fill="FFFFFF"/>
        </w:rPr>
      </w:pPr>
      <w:proofErr w:type="spellStart"/>
      <w:r w:rsidRPr="0037713A">
        <w:rPr>
          <w:rStyle w:val="Style13ptBold"/>
          <w:rFonts w:cs="Arial Hebrew"/>
        </w:rPr>
        <w:t>Ikenberry</w:t>
      </w:r>
      <w:proofErr w:type="spellEnd"/>
      <w:r w:rsidRPr="0037713A">
        <w:rPr>
          <w:rStyle w:val="Style13ptBold"/>
          <w:rFonts w:cs="Arial Hebrew"/>
        </w:rPr>
        <w:t xml:space="preserve"> 08</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G. John, Albert G. Milbank Professor of Politics and International Affairs at Princeton University and the author of After Victory: Institutions, Strategic Restraint, and the Rebuilding of Order After Major Wars, 2008 (“The Rise of China and the Future of the West,” Foreign Affairs, Jan/Feb, Available Online at https://www.foreignaffairs.com/articles/asia/2008-01-01/rise-china-and-future-west, Accessed 06-24-2016, AV)</w:t>
      </w:r>
    </w:p>
    <w:p w14:paraId="6746A0D8" w14:textId="77777777" w:rsidR="00DE2E47" w:rsidRPr="0037713A" w:rsidRDefault="00DE2E47" w:rsidP="00DE2E47">
      <w:pPr>
        <w:rPr>
          <w:rFonts w:cs="Arial Hebrew"/>
          <w:sz w:val="16"/>
        </w:rPr>
      </w:pPr>
    </w:p>
    <w:p w14:paraId="1B957C47" w14:textId="77777777" w:rsidR="00DE2E47" w:rsidRPr="0037713A" w:rsidRDefault="00DE2E47" w:rsidP="00DE2E47">
      <w:pPr>
        <w:rPr>
          <w:rFonts w:cs="Arial Hebrew"/>
          <w:sz w:val="16"/>
        </w:rPr>
      </w:pPr>
      <w:r w:rsidRPr="0037713A">
        <w:rPr>
          <w:rFonts w:cs="Arial Hebrew"/>
          <w:sz w:val="16"/>
        </w:rPr>
        <w:t xml:space="preserve">The postwar Western order is historically unique. Any international order dominated by a powerful state is based on a mix of coercion and consent, but </w:t>
      </w:r>
      <w:r w:rsidRPr="0037713A">
        <w:rPr>
          <w:rStyle w:val="StyleUnderline"/>
          <w:rFonts w:cs="Arial Hebrew"/>
          <w:highlight w:val="cyan"/>
        </w:rPr>
        <w:t>the U.S.-led order</w:t>
      </w:r>
      <w:r w:rsidRPr="0037713A">
        <w:rPr>
          <w:rStyle w:val="StyleUnderline"/>
          <w:rFonts w:cs="Arial Hebrew"/>
        </w:rPr>
        <w:t xml:space="preserve"> is distinctive in that it </w:t>
      </w:r>
      <w:r w:rsidRPr="0037713A">
        <w:rPr>
          <w:rStyle w:val="StyleUnderline"/>
          <w:rFonts w:cs="Arial Hebrew"/>
          <w:highlight w:val="cyan"/>
        </w:rPr>
        <w:t>has been more liberal than imperial</w:t>
      </w:r>
      <w:r w:rsidRPr="0037713A">
        <w:rPr>
          <w:rStyle w:val="StyleUnderline"/>
          <w:rFonts w:cs="Arial Hebrew"/>
        </w:rPr>
        <w:t xml:space="preserve"> -- and so unusually accessible, legitimate, and durable. Its </w:t>
      </w:r>
      <w:r w:rsidRPr="0037713A">
        <w:rPr>
          <w:rStyle w:val="StyleUnderline"/>
          <w:rFonts w:cs="Arial Hebrew"/>
          <w:highlight w:val="cyan"/>
        </w:rPr>
        <w:t>rules and institutions are rooted in</w:t>
      </w:r>
      <w:r w:rsidRPr="0037713A">
        <w:rPr>
          <w:rStyle w:val="StyleUnderline"/>
          <w:rFonts w:cs="Arial Hebrew"/>
        </w:rPr>
        <w:t xml:space="preserve">, and thus reinforced by, the evolving global forces of </w:t>
      </w:r>
      <w:r w:rsidRPr="0037713A">
        <w:rPr>
          <w:rStyle w:val="StyleUnderline"/>
          <w:rFonts w:cs="Arial Hebrew"/>
          <w:highlight w:val="cyan"/>
        </w:rPr>
        <w:t>democracy and capitalism. It is expansive</w:t>
      </w:r>
      <w:r w:rsidRPr="0037713A">
        <w:rPr>
          <w:rFonts w:cs="Arial Hebrew"/>
          <w:sz w:val="16"/>
        </w:rPr>
        <w:t xml:space="preserve">, with a wide and widening array of participants and stakeholders. </w:t>
      </w:r>
      <w:r w:rsidRPr="0037713A">
        <w:rPr>
          <w:rStyle w:val="StyleUnderline"/>
          <w:rFonts w:cs="Arial Hebrew"/>
          <w:highlight w:val="cyan"/>
        </w:rPr>
        <w:t>It is capable of generating tremendous economic growth and power while also signaling restraint</w:t>
      </w:r>
      <w:r w:rsidRPr="0037713A">
        <w:rPr>
          <w:rStyle w:val="StyleUnderline"/>
          <w:rFonts w:cs="Arial Hebrew"/>
        </w:rPr>
        <w:t xml:space="preserve"> -- all of which make it hard to overturn and easy to join.</w:t>
      </w:r>
      <w:r w:rsidRPr="005C52D8">
        <w:rPr>
          <w:rFonts w:cs="Arial Hebrew"/>
          <w:sz w:val="12"/>
        </w:rPr>
        <w:t>¶</w:t>
      </w:r>
      <w:r w:rsidRPr="0037713A">
        <w:rPr>
          <w:rFonts w:cs="Arial Hebrew"/>
          <w:sz w:val="16"/>
        </w:rPr>
        <w:t xml:space="preserve"> </w:t>
      </w:r>
      <w:proofErr w:type="gramStart"/>
      <w:r w:rsidRPr="0037713A">
        <w:rPr>
          <w:rStyle w:val="StyleUnderline"/>
          <w:rFonts w:cs="Arial Hebrew"/>
          <w:highlight w:val="cyan"/>
        </w:rPr>
        <w:t>It</w:t>
      </w:r>
      <w:proofErr w:type="gramEnd"/>
      <w:r w:rsidRPr="0037713A">
        <w:rPr>
          <w:rStyle w:val="StyleUnderline"/>
          <w:rFonts w:cs="Arial Hebrew"/>
          <w:highlight w:val="cyan"/>
        </w:rPr>
        <w:t xml:space="preserve"> was the explicit intention of the Western order's architects in the 1940s to make that order integrative and expansive</w:t>
      </w:r>
      <w:r w:rsidRPr="0037713A">
        <w:rPr>
          <w:rStyle w:val="StyleUnderline"/>
          <w:rFonts w:cs="Arial Hebrew"/>
        </w:rPr>
        <w:t xml:space="preserve">. Before the Cold War split the world into competing camps, Franklin </w:t>
      </w:r>
      <w:r w:rsidRPr="0037713A">
        <w:rPr>
          <w:rStyle w:val="StyleUnderline"/>
          <w:rFonts w:cs="Arial Hebrew"/>
          <w:highlight w:val="cyan"/>
        </w:rPr>
        <w:t>Roosevelt sought to create a one-world system managed by cooperative great powers that would rebuild war-ravaged Europe, integrate the defeated states, and establish mechanisms for security cooperation and expansive economic growth</w:t>
      </w:r>
      <w:r w:rsidRPr="0037713A">
        <w:rPr>
          <w:rFonts w:cs="Arial Hebrew"/>
          <w:sz w:val="16"/>
        </w:rPr>
        <w:t>. In fact, it was Roosevelt who urged -- over the opposition of Winston Churchill -- that China be included as a permanent member of the UN Security Council. The then Australian ambassador to the United States wrote in his diary after his first meeting with Roosevelt during the war, "He said that he had numerous discussions with Winston about China and that he felt that Winston was 40 years behind the times on China and he continually referred to the Chinese as 'Chinks' and 'Chinamen' and he felt that this was very dangerous. He wanted to keep China as a friend because in 40 or 50 years' time China might easily become a very powerful military nation."</w:t>
      </w:r>
      <w:r w:rsidRPr="005C52D8">
        <w:rPr>
          <w:rFonts w:cs="Arial Hebrew"/>
          <w:sz w:val="12"/>
        </w:rPr>
        <w:t>¶</w:t>
      </w:r>
      <w:r w:rsidRPr="0037713A">
        <w:rPr>
          <w:rFonts w:cs="Arial Hebrew"/>
          <w:sz w:val="16"/>
        </w:rPr>
        <w:t xml:space="preserve"> </w:t>
      </w:r>
      <w:proofErr w:type="gramStart"/>
      <w:r w:rsidRPr="0037713A">
        <w:rPr>
          <w:rStyle w:val="StyleUnderline"/>
          <w:rFonts w:cs="Arial Hebrew"/>
        </w:rPr>
        <w:t>Over</w:t>
      </w:r>
      <w:proofErr w:type="gramEnd"/>
      <w:r w:rsidRPr="0037713A">
        <w:rPr>
          <w:rStyle w:val="StyleUnderline"/>
          <w:rFonts w:cs="Arial Hebrew"/>
        </w:rPr>
        <w:t xml:space="preserve"> the next half century, </w:t>
      </w:r>
      <w:r w:rsidRPr="0037713A">
        <w:rPr>
          <w:rStyle w:val="StyleUnderline"/>
          <w:rFonts w:cs="Arial Hebrew"/>
          <w:highlight w:val="cyan"/>
        </w:rPr>
        <w:t>the United States used the system of rules and institutions it had built to good effect. West Germany was bound to its democratic Western European neighbors</w:t>
      </w:r>
      <w:r w:rsidRPr="0037713A">
        <w:rPr>
          <w:rStyle w:val="StyleUnderline"/>
          <w:rFonts w:cs="Arial Hebrew"/>
        </w:rPr>
        <w:t xml:space="preserve"> through the European Coal and Steel Community</w:t>
      </w:r>
      <w:r w:rsidRPr="0037713A">
        <w:rPr>
          <w:rFonts w:cs="Arial Hebrew"/>
          <w:sz w:val="16"/>
        </w:rPr>
        <w:t xml:space="preserve"> (and, later, the European Community) </w:t>
      </w:r>
      <w:r w:rsidRPr="0037713A">
        <w:rPr>
          <w:rStyle w:val="StyleUnderline"/>
          <w:rFonts w:cs="Arial Hebrew"/>
        </w:rPr>
        <w:t xml:space="preserve">and to the United States through the Atlantic security pact; </w:t>
      </w:r>
      <w:r w:rsidRPr="0037713A">
        <w:rPr>
          <w:rStyle w:val="StyleUnderline"/>
          <w:rFonts w:cs="Arial Hebrew"/>
          <w:highlight w:val="cyan"/>
        </w:rPr>
        <w:t>Japan was bound to the United States</w:t>
      </w:r>
      <w:r w:rsidRPr="0037713A">
        <w:rPr>
          <w:rStyle w:val="StyleUnderline"/>
          <w:rFonts w:cs="Arial Hebrew"/>
        </w:rPr>
        <w:t xml:space="preserve"> through an alliance partnership and expanding economic ties</w:t>
      </w:r>
      <w:r w:rsidRPr="0037713A">
        <w:rPr>
          <w:rFonts w:cs="Arial Hebrew"/>
          <w:sz w:val="16"/>
        </w:rPr>
        <w:t xml:space="preserve">. The Bretton Woods meeting in 1944 laid down the monetary and trade rules that facilitated the opening and subsequent flourishing of the world economy -- an astonishing achievement given the ravages of war and the competing interests of the great powers. Additional agreements between the United States, Western Europe, and Japan solidified the open and multilateral character of the postwar world economy. </w:t>
      </w:r>
      <w:r w:rsidRPr="0037713A">
        <w:rPr>
          <w:rStyle w:val="StyleUnderline"/>
          <w:rFonts w:cs="Arial Hebrew"/>
          <w:highlight w:val="cyan"/>
        </w:rPr>
        <w:t>After the onset of the Cold War, the Marshall Plan</w:t>
      </w:r>
      <w:r w:rsidRPr="0037713A">
        <w:rPr>
          <w:rStyle w:val="StyleUnderline"/>
          <w:rFonts w:cs="Arial Hebrew"/>
        </w:rPr>
        <w:t xml:space="preserve"> in Europe and the 1951 security pact between the United States and Japan </w:t>
      </w:r>
      <w:r w:rsidRPr="0037713A">
        <w:rPr>
          <w:rStyle w:val="StyleUnderline"/>
          <w:rFonts w:cs="Arial Hebrew"/>
          <w:highlight w:val="cyan"/>
        </w:rPr>
        <w:t>further integrated the defeated Axis powers into the Western order.</w:t>
      </w:r>
      <w:r w:rsidRPr="005C52D8">
        <w:rPr>
          <w:rFonts w:cs="Arial Hebrew"/>
          <w:sz w:val="12"/>
          <w:highlight w:val="cyan"/>
        </w:rPr>
        <w:t>¶</w:t>
      </w:r>
      <w:r w:rsidRPr="0037713A">
        <w:rPr>
          <w:rFonts w:cs="Arial Hebrew"/>
          <w:sz w:val="16"/>
          <w:highlight w:val="cyan"/>
        </w:rPr>
        <w:t xml:space="preserve"> </w:t>
      </w:r>
      <w:proofErr w:type="gramStart"/>
      <w:r w:rsidRPr="0037713A">
        <w:rPr>
          <w:rStyle w:val="StyleUnderline"/>
          <w:rFonts w:cs="Arial Hebrew"/>
          <w:highlight w:val="cyan"/>
        </w:rPr>
        <w:t>In</w:t>
      </w:r>
      <w:proofErr w:type="gramEnd"/>
      <w:r w:rsidRPr="0037713A">
        <w:rPr>
          <w:rStyle w:val="StyleUnderline"/>
          <w:rFonts w:cs="Arial Hebrew"/>
          <w:highlight w:val="cyan"/>
        </w:rPr>
        <w:t xml:space="preserve"> the final days of the Cold War, this system once again proved remarkably successful.</w:t>
      </w:r>
      <w:r w:rsidRPr="0037713A">
        <w:rPr>
          <w:rStyle w:val="StyleUnderline"/>
          <w:rFonts w:cs="Arial Hebrew"/>
        </w:rPr>
        <w:t xml:space="preserve"> As the Soviet Union declined, the Western order offered a set of rules and institutions that provided Soviet leaders with both reassurances and points of access -- effectively encouraging them to become a part of the system</w:t>
      </w:r>
      <w:r w:rsidRPr="0037713A">
        <w:rPr>
          <w:rFonts w:cs="Arial Hebrew"/>
          <w:sz w:val="16"/>
        </w:rPr>
        <w:t xml:space="preserve">. Moreover, the shared leadership of the order ensured accommodation of the Soviet Union. As the Reagan administration pursued a </w:t>
      </w:r>
      <w:proofErr w:type="spellStart"/>
      <w:r w:rsidRPr="0037713A">
        <w:rPr>
          <w:rFonts w:cs="Arial Hebrew"/>
          <w:sz w:val="16"/>
        </w:rPr>
        <w:t>hard-line</w:t>
      </w:r>
      <w:proofErr w:type="spellEnd"/>
      <w:r w:rsidRPr="0037713A">
        <w:rPr>
          <w:rFonts w:cs="Arial Hebrew"/>
          <w:sz w:val="16"/>
        </w:rPr>
        <w:t xml:space="preserve"> policy toward Moscow, the Europeans pursued détente and engagement. For every </w:t>
      </w:r>
      <w:proofErr w:type="spellStart"/>
      <w:r w:rsidRPr="0037713A">
        <w:rPr>
          <w:rFonts w:cs="Arial Hebrew"/>
          <w:sz w:val="16"/>
        </w:rPr>
        <w:t>hard-line</w:t>
      </w:r>
      <w:proofErr w:type="spellEnd"/>
      <w:r w:rsidRPr="0037713A">
        <w:rPr>
          <w:rFonts w:cs="Arial Hebrew"/>
          <w:sz w:val="16"/>
        </w:rPr>
        <w:t xml:space="preserve"> "push," there was a moderating "pull," allowing Mikhail Gorbachev to pursue high-risk reforms. On the eve of German unification, the fact that a united Germany would be embedded in European and Atlantic institutions -- rather than becoming an independent great power -- helped reassure Gorbachev that neither German nor Western intentions were hostile. </w:t>
      </w:r>
      <w:r w:rsidRPr="0037713A">
        <w:rPr>
          <w:rStyle w:val="StyleUnderline"/>
          <w:rFonts w:cs="Arial Hebrew"/>
          <w:highlight w:val="cyan"/>
        </w:rPr>
        <w:t>After the Cold War, the Western order once again managed the integration of a new wave of countries</w:t>
      </w:r>
      <w:r w:rsidRPr="0037713A">
        <w:rPr>
          <w:rStyle w:val="StyleUnderline"/>
          <w:rFonts w:cs="Arial Hebrew"/>
        </w:rPr>
        <w:t xml:space="preserve">, this time from the formerly communist world. </w:t>
      </w:r>
      <w:r w:rsidRPr="0037713A">
        <w:rPr>
          <w:rStyle w:val="StyleUnderline"/>
          <w:rFonts w:cs="Arial Hebrew"/>
          <w:highlight w:val="cyan"/>
        </w:rPr>
        <w:t>Three particular features of the Western order have been critical to this success and longevity.</w:t>
      </w:r>
      <w:r w:rsidRPr="005C52D8">
        <w:rPr>
          <w:rStyle w:val="StyleUnderline"/>
          <w:rFonts w:cs="Arial Hebrew"/>
          <w:sz w:val="12"/>
          <w:highlight w:val="cyan"/>
        </w:rPr>
        <w:t>¶</w:t>
      </w:r>
      <w:r w:rsidRPr="0037713A">
        <w:rPr>
          <w:rFonts w:cs="Arial Hebrew"/>
          <w:sz w:val="16"/>
          <w:highlight w:val="cyan"/>
        </w:rPr>
        <w:t xml:space="preserve"> </w:t>
      </w:r>
      <w:r w:rsidRPr="0037713A">
        <w:rPr>
          <w:rStyle w:val="Emphasis"/>
          <w:rFonts w:cs="Arial Hebrew"/>
          <w:highlight w:val="cyan"/>
        </w:rPr>
        <w:t>First</w:t>
      </w:r>
      <w:r w:rsidRPr="0037713A">
        <w:rPr>
          <w:rFonts w:cs="Arial Hebrew"/>
          <w:sz w:val="16"/>
        </w:rPr>
        <w:t xml:space="preserve">, unlike the imperial systems of the past, </w:t>
      </w:r>
      <w:r w:rsidRPr="0037713A">
        <w:rPr>
          <w:rStyle w:val="StyleUnderline"/>
          <w:rFonts w:cs="Arial Hebrew"/>
          <w:highlight w:val="cyan"/>
        </w:rPr>
        <w:t>the Western order is built around rules and norms of nondiscrimination and market openness, creating conditions for rising states to advance their expanding economic and political goals within it</w:t>
      </w:r>
      <w:r w:rsidRPr="0037713A">
        <w:rPr>
          <w:rFonts w:cs="Arial Hebrew"/>
          <w:sz w:val="16"/>
        </w:rPr>
        <w:t xml:space="preserve">. Across history, international orders have varied widely in terms of whether the material benefits that are generated accrue disproportionately to the leading state or are widely shared. </w:t>
      </w:r>
      <w:r w:rsidRPr="0037713A">
        <w:rPr>
          <w:rStyle w:val="StyleUnderline"/>
          <w:rFonts w:cs="Arial Hebrew"/>
        </w:rPr>
        <w:t>In the Western system, the barriers to economic participation are low, and the potential benefits are high.</w:t>
      </w:r>
      <w:r w:rsidRPr="0037713A">
        <w:rPr>
          <w:rFonts w:cs="Arial Hebrew"/>
          <w:sz w:val="16"/>
        </w:rPr>
        <w:t xml:space="preserve"> China has already discovered the massive economic returns that are possible by operating within this open-market system.</w:t>
      </w:r>
      <w:r w:rsidRPr="005C52D8">
        <w:rPr>
          <w:rFonts w:cs="Arial Hebrew"/>
          <w:sz w:val="12"/>
        </w:rPr>
        <w:t>¶</w:t>
      </w:r>
      <w:r w:rsidRPr="0037713A">
        <w:rPr>
          <w:rFonts w:cs="Arial Hebrew"/>
          <w:sz w:val="16"/>
        </w:rPr>
        <w:t xml:space="preserve"> </w:t>
      </w:r>
      <w:proofErr w:type="gramStart"/>
      <w:r w:rsidRPr="0037713A">
        <w:rPr>
          <w:rStyle w:val="Emphasis"/>
          <w:rFonts w:cs="Arial Hebrew"/>
          <w:highlight w:val="cyan"/>
        </w:rPr>
        <w:t>Second</w:t>
      </w:r>
      <w:proofErr w:type="gramEnd"/>
      <w:r w:rsidRPr="0037713A">
        <w:rPr>
          <w:rStyle w:val="StyleUnderline"/>
          <w:rFonts w:cs="Arial Hebrew"/>
          <w:highlight w:val="cyan"/>
        </w:rPr>
        <w:t xml:space="preserve"> is the coalition-based character of its leadership. Past orders have tended to be dominated by one state. The stakeholders of the current Western order include a coalition of powers</w:t>
      </w:r>
      <w:r w:rsidRPr="0037713A">
        <w:rPr>
          <w:rStyle w:val="StyleUnderline"/>
          <w:rFonts w:cs="Arial Hebrew"/>
        </w:rPr>
        <w:t xml:space="preserve"> arrayed around the United States -- an important distinction. </w:t>
      </w:r>
      <w:r w:rsidRPr="0037713A">
        <w:rPr>
          <w:rStyle w:val="StyleUnderline"/>
          <w:rFonts w:cs="Arial Hebrew"/>
          <w:highlight w:val="cyan"/>
        </w:rPr>
        <w:t>These leading states</w:t>
      </w:r>
      <w:r w:rsidRPr="0037713A">
        <w:rPr>
          <w:rFonts w:cs="Arial Hebrew"/>
          <w:sz w:val="16"/>
        </w:rPr>
        <w:t xml:space="preserve">, most of them advanced liberal democracies, do not always agree, but they </w:t>
      </w:r>
      <w:r w:rsidRPr="0037713A">
        <w:rPr>
          <w:rStyle w:val="StyleUnderline"/>
          <w:rFonts w:cs="Arial Hebrew"/>
          <w:highlight w:val="cyan"/>
        </w:rPr>
        <w:t>are engaged in a continuous process of give-and-take over economics, politics, and securit</w:t>
      </w:r>
      <w:r w:rsidRPr="0037713A">
        <w:rPr>
          <w:rStyle w:val="StyleUnderline"/>
          <w:rFonts w:cs="Arial Hebrew"/>
        </w:rPr>
        <w:t>y</w:t>
      </w:r>
      <w:r w:rsidRPr="0037713A">
        <w:rPr>
          <w:rFonts w:cs="Arial Hebrew"/>
          <w:sz w:val="16"/>
        </w:rPr>
        <w:t>. Power transitions are typically seen as being played out between two countries, a rising state and a declining hegemon, and the order falls as soon as the power balance shifts. But in the current order, the larger aggregation of democratic capitalist states -- and the resulting accumulation of geopolitical power -- shifts the balance in the order's favor.</w:t>
      </w:r>
      <w:r w:rsidRPr="005C52D8">
        <w:rPr>
          <w:rFonts w:cs="Arial Hebrew"/>
          <w:sz w:val="12"/>
        </w:rPr>
        <w:t>¶</w:t>
      </w:r>
      <w:r w:rsidRPr="0037713A">
        <w:rPr>
          <w:rFonts w:cs="Arial Hebrew"/>
          <w:sz w:val="16"/>
        </w:rPr>
        <w:t xml:space="preserve"> </w:t>
      </w:r>
      <w:proofErr w:type="gramStart"/>
      <w:r w:rsidRPr="0037713A">
        <w:rPr>
          <w:rStyle w:val="Emphasis"/>
          <w:rFonts w:cs="Arial Hebrew"/>
          <w:highlight w:val="cyan"/>
        </w:rPr>
        <w:t>Third</w:t>
      </w:r>
      <w:proofErr w:type="gramEnd"/>
      <w:r w:rsidRPr="0037713A">
        <w:rPr>
          <w:rStyle w:val="StyleUnderline"/>
          <w:rFonts w:cs="Arial Hebrew"/>
          <w:highlight w:val="cyan"/>
        </w:rPr>
        <w:t>, the postwar Western order has an unusually dense, encompassing, and broadly endorsed system of rules and institutions.</w:t>
      </w:r>
      <w:r w:rsidRPr="0037713A">
        <w:rPr>
          <w:rStyle w:val="StyleUnderline"/>
          <w:rFonts w:cs="Arial Hebrew"/>
        </w:rPr>
        <w:t xml:space="preserve"> Whatever its shortcomings, </w:t>
      </w:r>
      <w:r w:rsidRPr="0037713A">
        <w:rPr>
          <w:rStyle w:val="StyleUnderline"/>
          <w:rFonts w:cs="Arial Hebrew"/>
          <w:highlight w:val="cyan"/>
        </w:rPr>
        <w:t>it is more open and rule-based than any previous order</w:t>
      </w:r>
      <w:r w:rsidRPr="0037713A">
        <w:rPr>
          <w:rStyle w:val="StyleUnderline"/>
          <w:rFonts w:cs="Arial Hebrew"/>
        </w:rPr>
        <w:t>. State sovereignty and the rule of law</w:t>
      </w:r>
      <w:r w:rsidRPr="0037713A">
        <w:rPr>
          <w:rFonts w:cs="Arial Hebrew"/>
          <w:sz w:val="16"/>
        </w:rPr>
        <w:t xml:space="preserve"> are not just norms enshrined in the United Nations Charter. They </w:t>
      </w:r>
      <w:r w:rsidRPr="0037713A">
        <w:rPr>
          <w:rStyle w:val="StyleUnderline"/>
          <w:rFonts w:cs="Arial Hebrew"/>
        </w:rPr>
        <w:t>are part of the deep operating logic of the order</w:t>
      </w:r>
      <w:r w:rsidRPr="0037713A">
        <w:rPr>
          <w:rFonts w:cs="Arial Hebrew"/>
          <w:sz w:val="16"/>
        </w:rPr>
        <w:t xml:space="preserve">. To be sure, </w:t>
      </w:r>
      <w:r w:rsidRPr="0037713A">
        <w:rPr>
          <w:rStyle w:val="StyleUnderline"/>
          <w:rFonts w:cs="Arial Hebrew"/>
          <w:highlight w:val="cyan"/>
        </w:rPr>
        <w:t>these norms are evolving</w:t>
      </w:r>
      <w:r w:rsidRPr="0037713A">
        <w:rPr>
          <w:rFonts w:cs="Arial Hebrew"/>
          <w:sz w:val="16"/>
        </w:rPr>
        <w:t>, and the United States itself has historically been ambivalent about binding itself to international law and institutions -- and at no time more so than today. But the overall system is dense with multilateral rules and institutions -- global and regional, economic, political, and security-related. These represent one of the great breakthroughs of the postwar era. They have laid the basis for unprecedented levels of cooperation and shared authority over the global system.</w:t>
      </w:r>
      <w:r w:rsidRPr="005C52D8">
        <w:rPr>
          <w:rFonts w:cs="Arial Hebrew"/>
          <w:sz w:val="12"/>
        </w:rPr>
        <w:t>¶</w:t>
      </w:r>
      <w:r w:rsidRPr="0037713A">
        <w:rPr>
          <w:rFonts w:cs="Arial Hebrew"/>
          <w:sz w:val="16"/>
        </w:rPr>
        <w:t xml:space="preserve"> </w:t>
      </w:r>
      <w:proofErr w:type="gramStart"/>
      <w:r w:rsidRPr="0037713A">
        <w:rPr>
          <w:rStyle w:val="StyleUnderline"/>
          <w:rFonts w:cs="Arial Hebrew"/>
          <w:highlight w:val="cyan"/>
        </w:rPr>
        <w:t>The</w:t>
      </w:r>
      <w:proofErr w:type="gramEnd"/>
      <w:r w:rsidRPr="0037713A">
        <w:rPr>
          <w:rStyle w:val="StyleUnderline"/>
          <w:rFonts w:cs="Arial Hebrew"/>
          <w:highlight w:val="cyan"/>
        </w:rPr>
        <w:t xml:space="preserve"> incentives these features create for China</w:t>
      </w:r>
      <w:r w:rsidRPr="0037713A">
        <w:rPr>
          <w:rStyle w:val="StyleUnderline"/>
          <w:rFonts w:cs="Arial Hebrew"/>
        </w:rPr>
        <w:t xml:space="preserve"> to integrate into the liberal international order </w:t>
      </w:r>
      <w:r w:rsidRPr="0037713A">
        <w:rPr>
          <w:rStyle w:val="StyleUnderline"/>
          <w:rFonts w:cs="Arial Hebrew"/>
          <w:highlight w:val="cyan"/>
        </w:rPr>
        <w:t>are reinforced by the changed nature of the international economic environment</w:t>
      </w:r>
      <w:r w:rsidRPr="0037713A">
        <w:rPr>
          <w:rFonts w:cs="Arial Hebrew"/>
          <w:sz w:val="16"/>
        </w:rPr>
        <w:t xml:space="preserve"> -- especially the new interdependence driven by technology</w:t>
      </w:r>
      <w:r w:rsidRPr="0037713A">
        <w:rPr>
          <w:rStyle w:val="StyleUnderline"/>
          <w:rFonts w:cs="Arial Hebrew"/>
        </w:rPr>
        <w:t xml:space="preserve">. </w:t>
      </w:r>
      <w:r w:rsidRPr="0037713A">
        <w:rPr>
          <w:rStyle w:val="StyleUnderline"/>
          <w:rFonts w:cs="Arial Hebrew"/>
          <w:highlight w:val="cyan"/>
        </w:rPr>
        <w:t>The most farsighted Chinese leaders understand that globalization has changed the game and that China accordingly needs strong, prosperous partners</w:t>
      </w:r>
      <w:r w:rsidRPr="0037713A">
        <w:rPr>
          <w:rStyle w:val="StyleUnderline"/>
          <w:rFonts w:cs="Arial Hebrew"/>
        </w:rPr>
        <w:t xml:space="preserve"> around the world. From the United States' perspective, </w:t>
      </w:r>
      <w:r w:rsidRPr="0037713A">
        <w:rPr>
          <w:rStyle w:val="StyleUnderline"/>
          <w:rFonts w:cs="Arial Hebrew"/>
          <w:highlight w:val="cyan"/>
        </w:rPr>
        <w:t>a healthy Chinese economy is vital to the United States and the rest of the world</w:t>
      </w:r>
      <w:r w:rsidRPr="0037713A">
        <w:rPr>
          <w:rFonts w:cs="Arial Hebrew"/>
          <w:sz w:val="16"/>
        </w:rPr>
        <w:t>. Technology and the global economic revolution have created a logic of economic relations that is different from the past -- making the political and institutional logic of the current order all the more powerful.</w:t>
      </w:r>
    </w:p>
    <w:p w14:paraId="50CD624B" w14:textId="77777777" w:rsidR="00DE2E47" w:rsidRPr="0037713A" w:rsidRDefault="00DE2E47" w:rsidP="00DE2E47">
      <w:pPr>
        <w:pStyle w:val="Heading3"/>
        <w:rPr>
          <w:rFonts w:cs="Arial Hebrew"/>
        </w:rPr>
      </w:pPr>
      <w:r w:rsidRPr="0037713A">
        <w:rPr>
          <w:rFonts w:cs="Arial Hebrew"/>
        </w:rPr>
        <w:t>No Primacy Now</w:t>
      </w:r>
    </w:p>
    <w:p w14:paraId="7240C16B" w14:textId="77777777" w:rsidR="00DE2E47" w:rsidRPr="0037713A" w:rsidRDefault="00DE2E47" w:rsidP="00DE2E47">
      <w:pPr>
        <w:pStyle w:val="Heading4"/>
        <w:rPr>
          <w:rFonts w:cs="Arial Hebrew"/>
        </w:rPr>
      </w:pPr>
      <w:r w:rsidRPr="0037713A">
        <w:rPr>
          <w:rFonts w:cs="Arial Hebrew"/>
        </w:rPr>
        <w:t>US leadership is dwindling – China threatens to surpass it</w:t>
      </w:r>
    </w:p>
    <w:p w14:paraId="39490E79" w14:textId="77777777" w:rsidR="00DE2E47" w:rsidRPr="0037713A" w:rsidRDefault="00DE2E47" w:rsidP="00DE2E47">
      <w:pPr>
        <w:rPr>
          <w:rFonts w:eastAsia="Times New Roman" w:cs="Arial Hebrew"/>
          <w:color w:val="222222"/>
          <w:sz w:val="16"/>
          <w:szCs w:val="16"/>
          <w:shd w:val="clear" w:color="auto" w:fill="FFFFFF"/>
        </w:rPr>
      </w:pPr>
      <w:r w:rsidRPr="0037713A">
        <w:rPr>
          <w:rStyle w:val="Style13ptBold"/>
          <w:rFonts w:cs="Arial Hebrew"/>
        </w:rPr>
        <w:t>Weisman 15</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Jonathan,</w:t>
      </w:r>
      <w:r w:rsidRPr="0037713A">
        <w:rPr>
          <w:rFonts w:cs="Arial Hebrew"/>
        </w:rPr>
        <w:t xml:space="preserve"> </w:t>
      </w:r>
      <w:r w:rsidRPr="0037713A">
        <w:rPr>
          <w:rFonts w:eastAsia="Times New Roman" w:cs="Arial Hebrew"/>
          <w:color w:val="222222"/>
          <w:sz w:val="16"/>
          <w:szCs w:val="16"/>
          <w:shd w:val="clear" w:color="auto" w:fill="FFFFFF"/>
        </w:rPr>
        <w:t>Deputy Washington Editor, The New York Times, 2015 (“At Global Economic Gathering, U.S. Primacy Is Seen as Ebbing,” The Wall Street Journal, April 17, Available Online at http://www.nytimes.com/2015/04/18/business/international/at-global-economic-gathering-concerns-that-us-is-ceding-its-leadership-role.html, Accessed 07-05-2016, AV)</w:t>
      </w:r>
    </w:p>
    <w:p w14:paraId="42BD0150" w14:textId="77777777" w:rsidR="00DE2E47" w:rsidRPr="0037713A" w:rsidRDefault="00DE2E47" w:rsidP="00DE2E47">
      <w:pPr>
        <w:rPr>
          <w:rFonts w:cs="Arial Hebrew"/>
          <w:sz w:val="16"/>
        </w:rPr>
      </w:pPr>
    </w:p>
    <w:p w14:paraId="67E82D3B" w14:textId="77777777" w:rsidR="00DE2E47" w:rsidRDefault="00DE2E47" w:rsidP="00DE2E47">
      <w:pPr>
        <w:rPr>
          <w:rFonts w:cs="Arial Hebrew"/>
          <w:sz w:val="16"/>
        </w:rPr>
      </w:pPr>
      <w:r w:rsidRPr="0037713A">
        <w:rPr>
          <w:rFonts w:cs="Arial Hebrew"/>
          <w:sz w:val="16"/>
        </w:rPr>
        <w:t xml:space="preserve">As world leaders converge here for their semiannual trek to the capital of what is still the world’s most powerful economy, </w:t>
      </w:r>
      <w:r w:rsidRPr="0037713A">
        <w:rPr>
          <w:rStyle w:val="StyleUnderline"/>
          <w:rFonts w:cs="Arial Hebrew"/>
          <w:highlight w:val="cyan"/>
        </w:rPr>
        <w:t>concern is rising</w:t>
      </w:r>
      <w:r w:rsidRPr="0037713A">
        <w:rPr>
          <w:rStyle w:val="StyleUnderline"/>
          <w:rFonts w:cs="Arial Hebrew"/>
        </w:rPr>
        <w:t xml:space="preserve"> in many quarters </w:t>
      </w:r>
      <w:r w:rsidRPr="0037713A">
        <w:rPr>
          <w:rStyle w:val="StyleUnderline"/>
          <w:rFonts w:cs="Arial Hebrew"/>
          <w:highlight w:val="cyan"/>
        </w:rPr>
        <w:t xml:space="preserve">that the </w:t>
      </w:r>
      <w:r w:rsidRPr="0037713A">
        <w:rPr>
          <w:rStyle w:val="Emphasis"/>
          <w:rFonts w:cs="Arial Hebrew"/>
          <w:highlight w:val="cyan"/>
        </w:rPr>
        <w:t>U</w:t>
      </w:r>
      <w:r w:rsidRPr="0037713A">
        <w:rPr>
          <w:rStyle w:val="StyleUnderline"/>
          <w:rFonts w:cs="Arial Hebrew"/>
        </w:rPr>
        <w:t xml:space="preserve">nited </w:t>
      </w:r>
      <w:r w:rsidRPr="0037713A">
        <w:rPr>
          <w:rStyle w:val="Emphasis"/>
          <w:rFonts w:cs="Arial Hebrew"/>
          <w:highlight w:val="cyan"/>
        </w:rPr>
        <w:t>S</w:t>
      </w:r>
      <w:r w:rsidRPr="0037713A">
        <w:rPr>
          <w:rStyle w:val="StyleUnderline"/>
          <w:rFonts w:cs="Arial Hebrew"/>
        </w:rPr>
        <w:t xml:space="preserve">tates </w:t>
      </w:r>
      <w:r w:rsidRPr="0037713A">
        <w:rPr>
          <w:rStyle w:val="StyleUnderline"/>
          <w:rFonts w:cs="Arial Hebrew"/>
          <w:highlight w:val="cyan"/>
        </w:rPr>
        <w:t>is retreating from global economic</w:t>
      </w:r>
      <w:r w:rsidRPr="0037713A">
        <w:rPr>
          <w:rStyle w:val="StyleUnderline"/>
          <w:rFonts w:cs="Arial Hebrew"/>
        </w:rPr>
        <w:t xml:space="preserve"> </w:t>
      </w:r>
      <w:r w:rsidRPr="0037713A">
        <w:rPr>
          <w:rStyle w:val="StyleUnderline"/>
          <w:rFonts w:cs="Arial Hebrew"/>
          <w:highlight w:val="cyan"/>
        </w:rPr>
        <w:t>leadership just when it is needed most</w:t>
      </w:r>
      <w:r w:rsidRPr="0037713A">
        <w:rPr>
          <w:rStyle w:val="StyleUnderline"/>
          <w:rFonts w:cs="Arial Hebrew"/>
        </w:rPr>
        <w:t>.</w:t>
      </w:r>
      <w:r w:rsidRPr="005C52D8">
        <w:rPr>
          <w:rFonts w:cs="Arial Hebrew"/>
          <w:sz w:val="12"/>
        </w:rPr>
        <w:t>¶</w:t>
      </w:r>
      <w:r w:rsidRPr="0037713A">
        <w:rPr>
          <w:rFonts w:cs="Arial Hebrew"/>
          <w:sz w:val="16"/>
        </w:rPr>
        <w:t xml:space="preserve"> The spring meetings of the International Monetary Fund and World Bank have filled Washington with motorcades and traffic jams and loaded the schedules of President Obama and Treasury Secretary Jacob J. Lew. But they have also highlighted what </w:t>
      </w:r>
      <w:r w:rsidRPr="0037713A">
        <w:rPr>
          <w:rStyle w:val="StyleUnderline"/>
          <w:rFonts w:cs="Arial Hebrew"/>
          <w:highlight w:val="cyan"/>
        </w:rPr>
        <w:t xml:space="preserve">some in Washington and around the world see as a </w:t>
      </w:r>
      <w:r w:rsidRPr="0037713A">
        <w:rPr>
          <w:rStyle w:val="Emphasis"/>
          <w:rFonts w:cs="Arial Hebrew"/>
          <w:highlight w:val="cyan"/>
        </w:rPr>
        <w:t>U</w:t>
      </w:r>
      <w:r w:rsidRPr="0037713A">
        <w:rPr>
          <w:rStyle w:val="StyleUnderline"/>
          <w:rFonts w:cs="Arial Hebrew"/>
        </w:rPr>
        <w:t xml:space="preserve">nited </w:t>
      </w:r>
      <w:r w:rsidRPr="0037713A">
        <w:rPr>
          <w:rStyle w:val="Emphasis"/>
          <w:rFonts w:cs="Arial Hebrew"/>
          <w:highlight w:val="cyan"/>
        </w:rPr>
        <w:t>S</w:t>
      </w:r>
      <w:r w:rsidRPr="0037713A">
        <w:rPr>
          <w:rStyle w:val="StyleUnderline"/>
          <w:rFonts w:cs="Arial Hebrew"/>
        </w:rPr>
        <w:t>tates</w:t>
      </w:r>
      <w:r w:rsidRPr="0037713A">
        <w:rPr>
          <w:rStyle w:val="StyleUnderline"/>
          <w:rFonts w:cs="Arial Hebrew"/>
          <w:highlight w:val="cyan"/>
        </w:rPr>
        <w:t xml:space="preserve"> government so</w:t>
      </w:r>
      <w:r w:rsidRPr="0037713A">
        <w:rPr>
          <w:rStyle w:val="StyleUnderline"/>
          <w:rFonts w:cs="Arial Hebrew"/>
        </w:rPr>
        <w:t xml:space="preserve"> bitterly </w:t>
      </w:r>
      <w:r w:rsidRPr="0037713A">
        <w:rPr>
          <w:rStyle w:val="StyleUnderline"/>
          <w:rFonts w:cs="Arial Hebrew"/>
          <w:highlight w:val="cyan"/>
        </w:rPr>
        <w:t>divided that it is on the verge of ceding the global economic stage it built at the end of World War II and has largely directed ever since</w:t>
      </w:r>
      <w:r w:rsidRPr="0037713A">
        <w:rPr>
          <w:rFonts w:cs="Arial Hebrew"/>
          <w:sz w:val="16"/>
        </w:rPr>
        <w:t>.</w:t>
      </w:r>
      <w:r w:rsidRPr="005C52D8">
        <w:rPr>
          <w:rFonts w:cs="Arial Hebrew"/>
          <w:sz w:val="12"/>
        </w:rPr>
        <w:t>¶</w:t>
      </w:r>
      <w:r w:rsidRPr="0037713A">
        <w:rPr>
          <w:rFonts w:cs="Arial Hebrew"/>
          <w:sz w:val="16"/>
        </w:rPr>
        <w:t xml:space="preserve"> “It’s almost handing over legitimacy to the rising powers,” Arvind Subramanian, the chief economic adviser to the government of India, said of the United States in an interview on Friday. “People can’t be too public about these things, but I would argue this is the single most important issue of these spring meetings.”</w:t>
      </w:r>
      <w:r w:rsidRPr="005C52D8">
        <w:rPr>
          <w:rFonts w:cs="Arial Hebrew"/>
          <w:sz w:val="12"/>
        </w:rPr>
        <w:t>¶</w:t>
      </w:r>
      <w:r w:rsidRPr="0037713A">
        <w:rPr>
          <w:rStyle w:val="StyleUnderline"/>
          <w:rFonts w:cs="Arial Hebrew"/>
          <w:sz w:val="12"/>
        </w:rPr>
        <w:t xml:space="preserve"> </w:t>
      </w:r>
      <w:r w:rsidRPr="0037713A">
        <w:rPr>
          <w:rStyle w:val="StyleUnderline"/>
          <w:rFonts w:cs="Arial Hebrew"/>
        </w:rPr>
        <w:t xml:space="preserve">Other </w:t>
      </w:r>
      <w:r w:rsidRPr="0037713A">
        <w:rPr>
          <w:rStyle w:val="StyleUnderline"/>
          <w:rFonts w:cs="Arial Hebrew"/>
          <w:highlight w:val="cyan"/>
        </w:rPr>
        <w:t>officials</w:t>
      </w:r>
      <w:r w:rsidRPr="0037713A">
        <w:rPr>
          <w:rStyle w:val="StyleUnderline"/>
          <w:rFonts w:cs="Arial Hebrew"/>
        </w:rPr>
        <w:t xml:space="preserve"> attending the meetings this week, speaking on the condition of anonymity, </w:t>
      </w:r>
      <w:r w:rsidRPr="0037713A">
        <w:rPr>
          <w:rStyle w:val="StyleUnderline"/>
          <w:rFonts w:cs="Arial Hebrew"/>
          <w:highlight w:val="cyan"/>
        </w:rPr>
        <w:t xml:space="preserve">agreed that the role of the </w:t>
      </w:r>
      <w:r w:rsidRPr="0037713A">
        <w:rPr>
          <w:rStyle w:val="Emphasis"/>
          <w:rFonts w:cs="Arial Hebrew"/>
          <w:highlight w:val="cyan"/>
        </w:rPr>
        <w:t>U</w:t>
      </w:r>
      <w:r w:rsidRPr="0037713A">
        <w:rPr>
          <w:rStyle w:val="StyleUnderline"/>
          <w:rFonts w:cs="Arial Hebrew"/>
        </w:rPr>
        <w:t xml:space="preserve">nited </w:t>
      </w:r>
      <w:r w:rsidRPr="0037713A">
        <w:rPr>
          <w:rStyle w:val="Emphasis"/>
          <w:rFonts w:cs="Arial Hebrew"/>
          <w:highlight w:val="cyan"/>
        </w:rPr>
        <w:t>S</w:t>
      </w:r>
      <w:r w:rsidRPr="0037713A">
        <w:rPr>
          <w:rStyle w:val="StyleUnderline"/>
          <w:rFonts w:cs="Arial Hebrew"/>
        </w:rPr>
        <w:t xml:space="preserve">tates </w:t>
      </w:r>
      <w:r w:rsidRPr="0037713A">
        <w:rPr>
          <w:rStyle w:val="StyleUnderline"/>
          <w:rFonts w:cs="Arial Hebrew"/>
          <w:highlight w:val="cyan"/>
        </w:rPr>
        <w:t>around the world was at the top of their concerns.</w:t>
      </w:r>
      <w:r w:rsidRPr="005C52D8">
        <w:rPr>
          <w:rStyle w:val="StyleUnderline"/>
          <w:rFonts w:cs="Arial Hebrew"/>
          <w:sz w:val="12"/>
          <w:highlight w:val="cyan"/>
        </w:rPr>
        <w:t>¶</w:t>
      </w:r>
      <w:r w:rsidRPr="0037713A">
        <w:rPr>
          <w:rFonts w:cs="Arial Hebrew"/>
          <w:sz w:val="16"/>
          <w:highlight w:val="cyan"/>
        </w:rPr>
        <w:t xml:space="preserve"> </w:t>
      </w:r>
      <w:r w:rsidRPr="0037713A">
        <w:rPr>
          <w:rStyle w:val="StyleUnderline"/>
          <w:rFonts w:cs="Arial Hebrew"/>
          <w:highlight w:val="cyan"/>
        </w:rPr>
        <w:t>Washington’s retreat is</w:t>
      </w:r>
      <w:r w:rsidRPr="0037713A">
        <w:rPr>
          <w:rStyle w:val="StyleUnderline"/>
          <w:rFonts w:cs="Arial Hebrew"/>
        </w:rPr>
        <w:t xml:space="preserve"> not so much by intent</w:t>
      </w:r>
      <w:r w:rsidRPr="0037713A">
        <w:rPr>
          <w:rFonts w:cs="Arial Hebrew"/>
          <w:sz w:val="16"/>
        </w:rPr>
        <w:t xml:space="preserve">, Mr. Subramanian said, </w:t>
      </w:r>
      <w:r w:rsidRPr="0037713A">
        <w:rPr>
          <w:rStyle w:val="StyleUnderline"/>
          <w:rFonts w:cs="Arial Hebrew"/>
        </w:rPr>
        <w:t xml:space="preserve">but </w:t>
      </w:r>
      <w:r w:rsidRPr="0037713A">
        <w:rPr>
          <w:rStyle w:val="StyleUnderline"/>
          <w:rFonts w:cs="Arial Hebrew"/>
          <w:highlight w:val="cyan"/>
        </w:rPr>
        <w:t>a result of dysfunction and a lack of resources to project economic power the way it once did.</w:t>
      </w:r>
      <w:r w:rsidRPr="0037713A">
        <w:rPr>
          <w:rStyle w:val="StyleUnderline"/>
          <w:rFonts w:cs="Arial Hebrew"/>
        </w:rPr>
        <w:t xml:space="preserve"> </w:t>
      </w:r>
      <w:r w:rsidRPr="0037713A">
        <w:rPr>
          <w:rStyle w:val="StyleUnderline"/>
          <w:rFonts w:cs="Arial Hebrew"/>
          <w:highlight w:val="cyan"/>
        </w:rPr>
        <w:t xml:space="preserve">Because of tight budgets and competing financial demands, the </w:t>
      </w:r>
      <w:r w:rsidRPr="0037713A">
        <w:rPr>
          <w:rStyle w:val="Emphasis"/>
          <w:rFonts w:cs="Arial Hebrew"/>
          <w:highlight w:val="cyan"/>
        </w:rPr>
        <w:t>U</w:t>
      </w:r>
      <w:r w:rsidRPr="0037713A">
        <w:rPr>
          <w:rStyle w:val="StyleUnderline"/>
          <w:rFonts w:cs="Arial Hebrew"/>
        </w:rPr>
        <w:t xml:space="preserve">nited </w:t>
      </w:r>
      <w:r w:rsidRPr="0037713A">
        <w:rPr>
          <w:rStyle w:val="Emphasis"/>
          <w:rFonts w:cs="Arial Hebrew"/>
          <w:highlight w:val="cyan"/>
        </w:rPr>
        <w:t>S</w:t>
      </w:r>
      <w:r w:rsidRPr="0037713A">
        <w:rPr>
          <w:rStyle w:val="StyleUnderline"/>
          <w:rFonts w:cs="Arial Hebrew"/>
        </w:rPr>
        <w:t xml:space="preserve">tates </w:t>
      </w:r>
      <w:r w:rsidRPr="0037713A">
        <w:rPr>
          <w:rStyle w:val="StyleUnderline"/>
          <w:rFonts w:cs="Arial Hebrew"/>
          <w:highlight w:val="cyan"/>
        </w:rPr>
        <w:t>is less able to maintain its economic power, and because of political infighting, it has been unable to formally share it</w:t>
      </w:r>
      <w:r w:rsidRPr="0037713A">
        <w:rPr>
          <w:rStyle w:val="StyleUnderline"/>
          <w:rFonts w:cs="Arial Hebrew"/>
        </w:rPr>
        <w:t xml:space="preserve"> either.</w:t>
      </w:r>
      <w:r w:rsidRPr="005C52D8">
        <w:rPr>
          <w:rStyle w:val="StyleUnderline"/>
          <w:rFonts w:cs="Arial Hebrew"/>
          <w:sz w:val="12"/>
        </w:rPr>
        <w:t>¶</w:t>
      </w:r>
      <w:r w:rsidRPr="0037713A">
        <w:rPr>
          <w:rFonts w:cs="Arial Hebrew"/>
          <w:sz w:val="16"/>
        </w:rPr>
        <w:t xml:space="preserve"> Experts say </w:t>
      </w:r>
      <w:r w:rsidRPr="0037713A">
        <w:rPr>
          <w:rStyle w:val="StyleUnderline"/>
          <w:rFonts w:cs="Arial Hebrew"/>
          <w:highlight w:val="cyan"/>
        </w:rPr>
        <w:t>that is giving rise to a more chaotic global shift, especially toward China, which</w:t>
      </w:r>
      <w:r w:rsidRPr="0037713A">
        <w:rPr>
          <w:rStyle w:val="StyleUnderline"/>
          <w:rFonts w:cs="Arial Hebrew"/>
        </w:rPr>
        <w:t xml:space="preserve"> even Obama administration </w:t>
      </w:r>
      <w:r w:rsidRPr="0037713A">
        <w:rPr>
          <w:rStyle w:val="StyleUnderline"/>
          <w:rFonts w:cs="Arial Hebrew"/>
          <w:highlight w:val="cyan"/>
        </w:rPr>
        <w:t>officials worry is extending its economic influence</w:t>
      </w:r>
      <w:r w:rsidRPr="0037713A">
        <w:rPr>
          <w:rStyle w:val="StyleUnderline"/>
          <w:rFonts w:cs="Arial Hebrew"/>
        </w:rPr>
        <w:t xml:space="preserve"> in Asia and elsewhere</w:t>
      </w:r>
      <w:r w:rsidRPr="0037713A">
        <w:rPr>
          <w:rFonts w:cs="Arial Hebrew"/>
          <w:sz w:val="16"/>
        </w:rPr>
        <w:t xml:space="preserve"> without following the higher standards for environmental protection, worker rights and business transparency that have become the norms among Western institutions.</w:t>
      </w:r>
      <w:r w:rsidRPr="005C52D8">
        <w:rPr>
          <w:rFonts w:cs="Arial Hebrew"/>
          <w:sz w:val="12"/>
        </w:rPr>
        <w:t>¶</w:t>
      </w:r>
      <w:r w:rsidRPr="0037713A">
        <w:rPr>
          <w:rFonts w:cs="Arial Hebrew"/>
          <w:sz w:val="16"/>
        </w:rPr>
        <w:t xml:space="preserve"> </w:t>
      </w:r>
      <w:r w:rsidRPr="0037713A">
        <w:rPr>
          <w:rStyle w:val="StyleUnderline"/>
          <w:rFonts w:cs="Arial Hebrew"/>
        </w:rPr>
        <w:t xml:space="preserve">President </w:t>
      </w:r>
      <w:r w:rsidRPr="0037713A">
        <w:rPr>
          <w:rStyle w:val="StyleUnderline"/>
          <w:rFonts w:cs="Arial Hebrew"/>
          <w:highlight w:val="cyan"/>
        </w:rPr>
        <w:t>Obama</w:t>
      </w:r>
      <w:r w:rsidRPr="0037713A">
        <w:rPr>
          <w:rFonts w:cs="Arial Hebrew"/>
          <w:sz w:val="16"/>
        </w:rPr>
        <w:t xml:space="preserve">, while trying to hold the stage, </w:t>
      </w:r>
      <w:r w:rsidRPr="0037713A">
        <w:rPr>
          <w:rStyle w:val="StyleUnderline"/>
          <w:rFonts w:cs="Arial Hebrew"/>
        </w:rPr>
        <w:t xml:space="preserve">clearly </w:t>
      </w:r>
      <w:r w:rsidRPr="0037713A">
        <w:rPr>
          <w:rStyle w:val="StyleUnderline"/>
          <w:rFonts w:cs="Arial Hebrew"/>
          <w:highlight w:val="cyan"/>
        </w:rPr>
        <w:t>recognizes the challenge</w:t>
      </w:r>
      <w:r w:rsidRPr="0037713A">
        <w:rPr>
          <w:rFonts w:cs="Arial Hebrew"/>
          <w:sz w:val="16"/>
        </w:rPr>
        <w:t>. Pitching his efforts to secure a major trade accord with 11 other Pacific nations, he told reporters on Friday: “</w:t>
      </w:r>
      <w:r w:rsidRPr="0037713A">
        <w:rPr>
          <w:rStyle w:val="StyleUnderline"/>
          <w:rFonts w:cs="Arial Hebrew"/>
        </w:rPr>
        <w:t xml:space="preserve">The fastest-growing markets, the most populous markers, are going to be in Asia, and </w:t>
      </w:r>
      <w:r w:rsidRPr="0037713A">
        <w:rPr>
          <w:rStyle w:val="StyleUnderline"/>
          <w:rFonts w:cs="Arial Hebrew"/>
          <w:highlight w:val="cyan"/>
        </w:rPr>
        <w:t>if we do not help to shape the rules so that our businesses and our workers can compete in those markets</w:t>
      </w:r>
      <w:r w:rsidRPr="0037713A">
        <w:rPr>
          <w:rStyle w:val="StyleUnderline"/>
          <w:rFonts w:cs="Arial Hebrew"/>
        </w:rPr>
        <w:t xml:space="preserve">, then </w:t>
      </w:r>
      <w:r w:rsidRPr="0037713A">
        <w:rPr>
          <w:rStyle w:val="StyleUnderline"/>
          <w:rFonts w:cs="Arial Hebrew"/>
          <w:highlight w:val="cyan"/>
        </w:rPr>
        <w:t>China will set up the rules that advantage Chinese workers and Chinese businesses</w:t>
      </w:r>
      <w:r w:rsidRPr="0037713A">
        <w:rPr>
          <w:rFonts w:cs="Arial Hebrew"/>
          <w:sz w:val="16"/>
          <w:highlight w:val="cyan"/>
        </w:rPr>
        <w:t>.”</w:t>
      </w:r>
    </w:p>
    <w:p w14:paraId="511C2219" w14:textId="77777777" w:rsidR="00DE2E47" w:rsidRDefault="00DE2E47" w:rsidP="00DE2E47">
      <w:pPr>
        <w:pStyle w:val="Heading4"/>
      </w:pPr>
      <w:r>
        <w:t>American hegemony is strong, but it can be eclipsed</w:t>
      </w:r>
    </w:p>
    <w:p w14:paraId="3F5507FA" w14:textId="77777777" w:rsidR="00DE2E47" w:rsidRPr="00457216" w:rsidRDefault="00DE2E47" w:rsidP="00DE2E47">
      <w:pPr>
        <w:rPr>
          <w:sz w:val="16"/>
          <w:szCs w:val="16"/>
        </w:rPr>
      </w:pPr>
      <w:r>
        <w:rPr>
          <w:rStyle w:val="Style13ptBold"/>
        </w:rPr>
        <w:t xml:space="preserve">Herrington 11 – </w:t>
      </w:r>
      <w:r w:rsidRPr="00457216">
        <w:rPr>
          <w:sz w:val="16"/>
          <w:szCs w:val="16"/>
        </w:rPr>
        <w:t xml:space="preserve">Luke Herrington, </w:t>
      </w:r>
      <w:proofErr w:type="spellStart"/>
      <w:r w:rsidRPr="00457216">
        <w:rPr>
          <w:sz w:val="16"/>
          <w:szCs w:val="16"/>
        </w:rPr>
        <w:t>Masters</w:t>
      </w:r>
      <w:proofErr w:type="spellEnd"/>
      <w:r w:rsidRPr="00457216">
        <w:rPr>
          <w:sz w:val="16"/>
          <w:szCs w:val="16"/>
        </w:rPr>
        <w:t xml:space="preserve"> degree in Political Science and Global and International Studies from the University of Kansas, 2011 (“Why the Rise of China Will Not Lead to Global Hegemony,” E-International Relations Students, July 15, Available Online at </w:t>
      </w:r>
      <w:hyperlink r:id="rId61" w:history="1">
        <w:r w:rsidRPr="00457216">
          <w:rPr>
            <w:sz w:val="16"/>
            <w:szCs w:val="16"/>
          </w:rPr>
          <w:t>http://www.e-ir.info/2011/07/15/why-the-precarious-rise-of-china-will-not-lead-to-global-hegemony/</w:t>
        </w:r>
      </w:hyperlink>
      <w:r w:rsidRPr="00457216">
        <w:rPr>
          <w:sz w:val="16"/>
          <w:szCs w:val="16"/>
        </w:rPr>
        <w:t>, Accessed 07-11-2016, AH)</w:t>
      </w:r>
    </w:p>
    <w:p w14:paraId="3C1FD511" w14:textId="77777777" w:rsidR="00DE2E47" w:rsidRPr="00456115" w:rsidRDefault="00DE2E47" w:rsidP="00DE2E47">
      <w:r w:rsidRPr="00456115">
        <w:t xml:space="preserve">At present, </w:t>
      </w:r>
      <w:r w:rsidRPr="00F70DC5">
        <w:rPr>
          <w:rStyle w:val="StyleUnderline"/>
          <w:highlight w:val="yellow"/>
        </w:rPr>
        <w:t>the U.S. stands at the top of the world in</w:t>
      </w:r>
      <w:r w:rsidRPr="00457216">
        <w:rPr>
          <w:rStyle w:val="StyleUnderline"/>
        </w:rPr>
        <w:t xml:space="preserve"> terms of </w:t>
      </w:r>
      <w:r w:rsidRPr="00F70DC5">
        <w:rPr>
          <w:rStyle w:val="StyleUnderline"/>
          <w:highlight w:val="yellow"/>
        </w:rPr>
        <w:t>economic and military prowess.  Its</w:t>
      </w:r>
      <w:r w:rsidRPr="00457216">
        <w:rPr>
          <w:rStyle w:val="StyleUnderline"/>
        </w:rPr>
        <w:t xml:space="preserve"> gross domestic product at purchasing power parity (</w:t>
      </w:r>
      <w:r w:rsidRPr="00F70DC5">
        <w:rPr>
          <w:rStyle w:val="StyleUnderline"/>
          <w:highlight w:val="yellow"/>
        </w:rPr>
        <w:t>GDP-PPP) ranks the highest in the world,</w:t>
      </w:r>
      <w:hyperlink r:id="rId62" w:anchor="_ftn2" w:history="1">
        <w:r w:rsidRPr="00F70DC5">
          <w:rPr>
            <w:rStyle w:val="StyleUnderline"/>
            <w:highlight w:val="yellow"/>
          </w:rPr>
          <w:t>[2]</w:t>
        </w:r>
      </w:hyperlink>
      <w:r w:rsidRPr="00F70DC5">
        <w:rPr>
          <w:rStyle w:val="StyleUnderline"/>
          <w:highlight w:val="yellow"/>
        </w:rPr>
        <w:t> while the GDP-PPP of China</w:t>
      </w:r>
      <w:hyperlink r:id="rId63" w:anchor="_ftn3" w:history="1">
        <w:r w:rsidRPr="00457216">
          <w:rPr>
            <w:rStyle w:val="StyleUnderline"/>
          </w:rPr>
          <w:t>[3]</w:t>
        </w:r>
      </w:hyperlink>
      <w:r w:rsidRPr="00457216">
        <w:rPr>
          <w:rStyle w:val="StyleUnderline"/>
        </w:rPr>
        <w:t xml:space="preserve">, </w:t>
      </w:r>
      <w:r w:rsidRPr="00F70DC5">
        <w:rPr>
          <w:rStyle w:val="StyleUnderline"/>
          <w:highlight w:val="yellow"/>
        </w:rPr>
        <w:t>the U.S.’s next closest competitor, is</w:t>
      </w:r>
      <w:r w:rsidRPr="00457216">
        <w:rPr>
          <w:rStyle w:val="StyleUnderline"/>
        </w:rPr>
        <w:t xml:space="preserve"> nearly </w:t>
      </w:r>
      <w:r w:rsidRPr="00F70DC5">
        <w:rPr>
          <w:rStyle w:val="StyleUnderline"/>
          <w:highlight w:val="yellow"/>
        </w:rPr>
        <w:t>$5 trillion smaller.</w:t>
      </w:r>
      <w:hyperlink r:id="rId64" w:anchor="_ftn4" w:history="1">
        <w:r w:rsidRPr="00457216">
          <w:rPr>
            <w:rStyle w:val="StyleUnderline"/>
          </w:rPr>
          <w:t>[4]</w:t>
        </w:r>
      </w:hyperlink>
      <w:r w:rsidRPr="00457216">
        <w:rPr>
          <w:rStyle w:val="StyleUnderline"/>
        </w:rPr>
        <w:t xml:space="preserve"> Moreover, </w:t>
      </w:r>
      <w:r w:rsidRPr="00F70DC5">
        <w:rPr>
          <w:rStyle w:val="StyleUnderline"/>
          <w:highlight w:val="yellow"/>
        </w:rPr>
        <w:t>its military might is a fact of life</w:t>
      </w:r>
      <w:r w:rsidRPr="00457216">
        <w:rPr>
          <w:rStyle w:val="StyleUnderline"/>
        </w:rPr>
        <w:t xml:space="preserve"> around the world. </w:t>
      </w:r>
      <w:r w:rsidRPr="00456115">
        <w:t xml:space="preserve"> After all, </w:t>
      </w:r>
      <w:r w:rsidRPr="00F70DC5">
        <w:rPr>
          <w:rStyle w:val="StyleUnderline"/>
          <w:highlight w:val="yellow"/>
        </w:rPr>
        <w:t xml:space="preserve">the U.S. </w:t>
      </w:r>
      <w:r w:rsidRPr="00F70DC5">
        <w:t>c</w:t>
      </w:r>
      <w:r w:rsidRPr="00456115">
        <w:t xml:space="preserve">urrently </w:t>
      </w:r>
      <w:r w:rsidRPr="00F70DC5">
        <w:rPr>
          <w:rStyle w:val="StyleUnderline"/>
          <w:highlight w:val="yellow"/>
        </w:rPr>
        <w:t xml:space="preserve">occupies </w:t>
      </w:r>
      <w:r w:rsidRPr="00F70DC5">
        <w:rPr>
          <w:rStyle w:val="StyleUnderline"/>
        </w:rPr>
        <w:t>two countries</w:t>
      </w:r>
      <w:r w:rsidRPr="00457216">
        <w:rPr>
          <w:rStyle w:val="StyleUnderline"/>
        </w:rPr>
        <w:t xml:space="preserve">, </w:t>
      </w:r>
      <w:r w:rsidRPr="00F70DC5">
        <w:rPr>
          <w:rStyle w:val="StyleUnderline"/>
          <w:highlight w:val="yellow"/>
        </w:rPr>
        <w:t>Iraq and Afghanistan, it is heavily involved in the enforcement of the Libyan no-fly-zone, and it has a global military presence, evidenced by more than five hundred bases at home and abroad. </w:t>
      </w:r>
      <w:r w:rsidRPr="00F70DC5">
        <w:rPr>
          <w:highlight w:val="yellow"/>
        </w:rPr>
        <w:t xml:space="preserve"> </w:t>
      </w:r>
      <w:r w:rsidRPr="00F70DC5">
        <w:rPr>
          <w:rStyle w:val="StyleUnderline"/>
          <w:highlight w:val="yellow"/>
        </w:rPr>
        <w:t>The U.S. Air Force maintains unquestioned</w:t>
      </w:r>
      <w:r w:rsidRPr="00F70DC5">
        <w:rPr>
          <w:rStyle w:val="StyleUnderline"/>
        </w:rPr>
        <w:t xml:space="preserve"> </w:t>
      </w:r>
      <w:r w:rsidRPr="00F70DC5">
        <w:rPr>
          <w:rStyle w:val="StyleUnderline"/>
          <w:highlight w:val="yellow"/>
        </w:rPr>
        <w:t>superiority over air and space.</w:t>
      </w:r>
      <w:r w:rsidRPr="00457216">
        <w:rPr>
          <w:rStyle w:val="StyleUnderline"/>
        </w:rPr>
        <w:t> </w:t>
      </w:r>
      <w:r w:rsidRPr="00456115">
        <w:t xml:space="preserve"> Meanwhile, </w:t>
      </w:r>
      <w:r w:rsidRPr="00F70DC5">
        <w:rPr>
          <w:rStyle w:val="StyleUnderline"/>
          <w:highlight w:val="yellow"/>
        </w:rPr>
        <w:t>the U.S. Navy is</w:t>
      </w:r>
      <w:r w:rsidRPr="00457216">
        <w:rPr>
          <w:rStyle w:val="StyleUnderline"/>
        </w:rPr>
        <w:t xml:space="preserve"> the </w:t>
      </w:r>
      <w:r w:rsidRPr="00F70DC5">
        <w:rPr>
          <w:rStyle w:val="StyleUnderline"/>
          <w:highlight w:val="yellow"/>
        </w:rPr>
        <w:t>dominant</w:t>
      </w:r>
      <w:r w:rsidRPr="00457216">
        <w:rPr>
          <w:rStyle w:val="StyleUnderline"/>
        </w:rPr>
        <w:t xml:space="preserve"> force </w:t>
      </w:r>
      <w:r w:rsidRPr="00F70DC5">
        <w:rPr>
          <w:rStyle w:val="StyleUnderline"/>
          <w:highlight w:val="yellow"/>
        </w:rPr>
        <w:t>in every ocean, where it has established safe shipping lanes, and served as a key instrument in U.S. force projection</w:t>
      </w:r>
      <w:r w:rsidRPr="00457216">
        <w:rPr>
          <w:rStyle w:val="StyleUnderline"/>
        </w:rPr>
        <w:t xml:space="preserve"> since 1945.</w:t>
      </w:r>
      <w:hyperlink r:id="rId65" w:anchor="_ftn5" w:history="1">
        <w:r w:rsidRPr="00456115">
          <w:t>[5]</w:t>
        </w:r>
      </w:hyperlink>
      <w:r w:rsidRPr="00456115">
        <w:t xml:space="preserve"> George Friedman, founder of the Austin, Texas based strategic and geopolitical forecasting firm, STRATFOR, and author of The Next One Hundred Years: A Forecast for the 21st Century, asserts that </w:t>
      </w:r>
      <w:r w:rsidRPr="00F70DC5">
        <w:rPr>
          <w:rStyle w:val="StyleUnderline"/>
          <w:highlight w:val="yellow"/>
        </w:rPr>
        <w:t>maritime movement can be guaranteed or denied by the U.S. Navy at will.</w:t>
      </w:r>
      <w:r w:rsidRPr="00457216">
        <w:rPr>
          <w:rStyle w:val="StyleUnderline"/>
        </w:rPr>
        <w:t> </w:t>
      </w:r>
      <w:r w:rsidRPr="00456115">
        <w:t xml:space="preserve"> After all, he notes, “[</w:t>
      </w:r>
      <w:r w:rsidRPr="00F70DC5">
        <w:rPr>
          <w:rStyle w:val="StyleUnderline"/>
          <w:highlight w:val="yellow"/>
        </w:rPr>
        <w:t>t]he combined naval force of the rest of the world doesn’t come close to equaling that of the U.S. Navy</w:t>
      </w:r>
      <w:r w:rsidRPr="00456115">
        <w:t>.”</w:t>
      </w:r>
      <w:hyperlink r:id="rId66" w:anchor="_ftn6" w:history="1">
        <w:r w:rsidRPr="00456115">
          <w:t>[6]</w:t>
        </w:r>
      </w:hyperlink>
    </w:p>
    <w:p w14:paraId="2C3DBF73" w14:textId="77777777" w:rsidR="00DE2E47" w:rsidRPr="00456115" w:rsidRDefault="00DE2E47" w:rsidP="00DE2E47">
      <w:r w:rsidRPr="00456115">
        <w:t xml:space="preserve">Given these realities, it is no wonder that </w:t>
      </w:r>
      <w:r w:rsidRPr="00F70DC5">
        <w:rPr>
          <w:rStyle w:val="StyleUnderline"/>
          <w:highlight w:val="yellow"/>
        </w:rPr>
        <w:t>the U.S. remains the leader “in a single superpower world.”</w:t>
      </w:r>
      <w:hyperlink r:id="rId67" w:anchor="_ftn7" w:history="1">
        <w:r w:rsidRPr="00F70DC5">
          <w:rPr>
            <w:rStyle w:val="StyleUnderline"/>
          </w:rPr>
          <w:t>[7</w:t>
        </w:r>
        <w:proofErr w:type="gramStart"/>
        <w:r w:rsidRPr="00F70DC5">
          <w:rPr>
            <w:rStyle w:val="StyleUnderline"/>
          </w:rPr>
          <w:t>]</w:t>
        </w:r>
        <w:proofErr w:type="gramEnd"/>
      </w:hyperlink>
      <w:r w:rsidRPr="00F70DC5">
        <w:rPr>
          <w:rStyle w:val="StyleUnderline"/>
          <w:highlight w:val="yellow"/>
        </w:rPr>
        <w:t>Left unchallenged since the end of the Cold War and the collapse of the Soviet Union</w:t>
      </w:r>
      <w:r w:rsidRPr="00F70DC5">
        <w:rPr>
          <w:rStyle w:val="StyleUnderline"/>
        </w:rPr>
        <w:t xml:space="preserve"> in 1992, </w:t>
      </w:r>
      <w:r w:rsidRPr="00F70DC5">
        <w:rPr>
          <w:rStyle w:val="StyleUnderline"/>
          <w:highlight w:val="yellow"/>
        </w:rPr>
        <w:t xml:space="preserve">the U.S. has enjoyed a period of </w:t>
      </w:r>
      <w:proofErr w:type="spellStart"/>
      <w:r w:rsidRPr="00F70DC5">
        <w:rPr>
          <w:rStyle w:val="StyleUnderline"/>
          <w:highlight w:val="yellow"/>
        </w:rPr>
        <w:t>unipolarity</w:t>
      </w:r>
      <w:proofErr w:type="spellEnd"/>
      <w:r w:rsidRPr="00457216">
        <w:rPr>
          <w:rStyle w:val="StyleUnderline"/>
        </w:rPr>
        <w:t xml:space="preserve"> in global affairs.  However, </w:t>
      </w:r>
      <w:r w:rsidRPr="00F70DC5">
        <w:rPr>
          <w:rStyle w:val="StyleUnderline"/>
          <w:highlight w:val="yellow"/>
        </w:rPr>
        <w:t>the emergence of economic giants has resulted in the creation of new power centers</w:t>
      </w:r>
      <w:r w:rsidRPr="00456115">
        <w:t xml:space="preserve"> all over the world.  </w:t>
      </w:r>
      <w:r w:rsidRPr="00F70DC5">
        <w:rPr>
          <w:rStyle w:val="StyleUnderline"/>
          <w:highlight w:val="yellow"/>
        </w:rPr>
        <w:t>This threatens to alter the</w:t>
      </w:r>
      <w:r w:rsidRPr="00457216">
        <w:rPr>
          <w:rStyle w:val="StyleUnderline"/>
        </w:rPr>
        <w:t xml:space="preserve"> 21st century </w:t>
      </w:r>
      <w:r w:rsidRPr="00F70DC5">
        <w:rPr>
          <w:rStyle w:val="StyleUnderline"/>
          <w:highlight w:val="yellow"/>
        </w:rPr>
        <w:t>balance of power in ways that may pose significant challenges to U.S. economic primacy.</w:t>
      </w:r>
      <w:r w:rsidRPr="00457216">
        <w:rPr>
          <w:rStyle w:val="StyleUnderline"/>
        </w:rPr>
        <w:t> </w:t>
      </w:r>
      <w:r w:rsidRPr="00456115">
        <w:t xml:space="preserve"> After all, </w:t>
      </w:r>
      <w:r w:rsidRPr="00F70DC5">
        <w:rPr>
          <w:rStyle w:val="StyleUnderline"/>
          <w:highlight w:val="yellow"/>
        </w:rPr>
        <w:t>the U.S.</w:t>
      </w:r>
      <w:r w:rsidRPr="00457216">
        <w:rPr>
          <w:rStyle w:val="StyleUnderline"/>
        </w:rPr>
        <w:t xml:space="preserve"> may still possess the world’s lead economy, but it </w:t>
      </w:r>
      <w:r w:rsidRPr="00F70DC5">
        <w:rPr>
          <w:rStyle w:val="StyleUnderline"/>
          <w:highlight w:val="yellow"/>
        </w:rPr>
        <w:t>has run a trade deficit every year since 1976</w:t>
      </w:r>
      <w:r w:rsidRPr="00457216">
        <w:rPr>
          <w:rStyle w:val="StyleUnderline"/>
        </w:rPr>
        <w:t>.</w:t>
      </w:r>
      <w:hyperlink r:id="rId68" w:anchor="_ftn8" w:history="1">
        <w:r w:rsidRPr="00456115">
          <w:t>[8</w:t>
        </w:r>
        <w:proofErr w:type="gramStart"/>
        <w:r w:rsidRPr="00456115">
          <w:t>]</w:t>
        </w:r>
        <w:proofErr w:type="gramEnd"/>
      </w:hyperlink>
      <w:r w:rsidRPr="00456115">
        <w:t xml:space="preserve">More alarming still, notes Niall Ferguson, is that </w:t>
      </w:r>
      <w:r w:rsidRPr="00F70DC5">
        <w:rPr>
          <w:rStyle w:val="StyleUnderline"/>
          <w:highlight w:val="yellow"/>
        </w:rPr>
        <w:t>the</w:t>
      </w:r>
      <w:r w:rsidRPr="00457216">
        <w:rPr>
          <w:rStyle w:val="StyleUnderline"/>
        </w:rPr>
        <w:t xml:space="preserve"> Congressional Budget Office (</w:t>
      </w:r>
      <w:r w:rsidRPr="00F70DC5">
        <w:rPr>
          <w:rStyle w:val="StyleUnderline"/>
          <w:highlight w:val="yellow"/>
        </w:rPr>
        <w:t>CBO) projects that the U.S. national debt could explode to 716% of GDP by 2080, compared with 44%</w:t>
      </w:r>
      <w:r w:rsidRPr="00457216">
        <w:rPr>
          <w:rStyle w:val="StyleUnderline"/>
        </w:rPr>
        <w:t xml:space="preserve"> </w:t>
      </w:r>
      <w:r w:rsidRPr="00456115">
        <w:t xml:space="preserve">of GDP </w:t>
      </w:r>
      <w:r w:rsidRPr="00F70DC5">
        <w:rPr>
          <w:rStyle w:val="StyleUnderline"/>
          <w:highlight w:val="yellow"/>
        </w:rPr>
        <w:t>before the Great Recession</w:t>
      </w:r>
      <w:r w:rsidRPr="00456115">
        <w:t xml:space="preserve"> (2007-2009).</w:t>
      </w:r>
      <w:hyperlink r:id="rId69" w:anchor="_ftn9" w:history="1">
        <w:r w:rsidRPr="00456115">
          <w:t>[9]</w:t>
        </w:r>
      </w:hyperlink>
      <w:r w:rsidRPr="00456115">
        <w:t> </w:t>
      </w:r>
      <w:r w:rsidRPr="00457216">
        <w:rPr>
          <w:rStyle w:val="StyleUnderline"/>
        </w:rPr>
        <w:t xml:space="preserve">Additionally, </w:t>
      </w:r>
      <w:r w:rsidRPr="00F70DC5">
        <w:rPr>
          <w:rStyle w:val="StyleUnderline"/>
          <w:highlight w:val="yellow"/>
        </w:rPr>
        <w:t>it’s China—the U.S.’s main competitor—that is financing America’s debt through the purchase of U.S. Treasury bonds.</w:t>
      </w:r>
      <w:r w:rsidRPr="00456115">
        <w:t xml:space="preserve">  Of course, this is significant for other reasons as well:  first, </w:t>
      </w:r>
      <w:r w:rsidRPr="00F70DC5">
        <w:rPr>
          <w:rStyle w:val="StyleUnderline"/>
          <w:highlight w:val="yellow"/>
        </w:rPr>
        <w:t>China has the largest foreign exchange reserve in the world, totaling $2.85 trillion at the end of 2010</w:t>
      </w:r>
      <w:r w:rsidRPr="00456115">
        <w:t xml:space="preserve">; second, </w:t>
      </w:r>
      <w:r w:rsidRPr="00F70DC5">
        <w:rPr>
          <w:rStyle w:val="StyleUnderline"/>
          <w:highlight w:val="yellow"/>
        </w:rPr>
        <w:t>China experienced an estimated economic growth rate of 10.3% in 2010</w:t>
      </w:r>
      <w:r w:rsidRPr="00456115">
        <w:t xml:space="preserve">; and, third, </w:t>
      </w:r>
      <w:r w:rsidRPr="00F70DC5">
        <w:rPr>
          <w:highlight w:val="yellow"/>
        </w:rPr>
        <w:t>G</w:t>
      </w:r>
      <w:r w:rsidRPr="00F70DC5">
        <w:rPr>
          <w:rStyle w:val="StyleUnderline"/>
          <w:highlight w:val="yellow"/>
        </w:rPr>
        <w:t>oldman Sachs projects that the size of the Chinese economy will eclipse that of the U.S. by 2041</w:t>
      </w:r>
      <w:r w:rsidRPr="00457216">
        <w:rPr>
          <w:rStyle w:val="StyleUnderline"/>
        </w:rPr>
        <w:t xml:space="preserve"> </w:t>
      </w:r>
      <w:r w:rsidRPr="00456115">
        <w:t>(or, according to other estimates, as early as the late 2020s).</w:t>
      </w:r>
      <w:hyperlink r:id="rId70" w:anchor="_ftn10" w:history="1">
        <w:r w:rsidRPr="00456115">
          <w:t>[10]</w:t>
        </w:r>
      </w:hyperlink>
      <w:r w:rsidRPr="00456115">
        <w:t>–</w:t>
      </w:r>
      <w:hyperlink r:id="rId71" w:anchor="_ftn11" w:history="1">
        <w:r w:rsidRPr="00456115">
          <w:t>[11]</w:t>
        </w:r>
      </w:hyperlink>
    </w:p>
    <w:p w14:paraId="57E66330" w14:textId="77777777" w:rsidR="00DE2E47" w:rsidRDefault="00DE2E47" w:rsidP="00DE2E47"/>
    <w:p w14:paraId="3C77FC0F" w14:textId="77777777" w:rsidR="00DE2E47" w:rsidRPr="0037713A" w:rsidRDefault="00DE2E47" w:rsidP="00DE2E47">
      <w:pPr>
        <w:rPr>
          <w:rFonts w:cs="Arial Hebrew"/>
          <w:sz w:val="16"/>
        </w:rPr>
      </w:pPr>
    </w:p>
    <w:p w14:paraId="7A09FD0A" w14:textId="4E32DE2C" w:rsidR="000D3413" w:rsidRDefault="000D3413" w:rsidP="000D3413">
      <w:pPr>
        <w:pStyle w:val="Heading2"/>
      </w:pPr>
      <w:r>
        <w:t>Link</w:t>
      </w:r>
    </w:p>
    <w:p w14:paraId="6C3D544D" w14:textId="77777777" w:rsidR="000D3413" w:rsidRDefault="000D3413" w:rsidP="000D3413">
      <w:pPr>
        <w:pStyle w:val="Heading3"/>
      </w:pPr>
      <w:r>
        <w:t>No Economy Link</w:t>
      </w:r>
    </w:p>
    <w:p w14:paraId="07D80EEE" w14:textId="77777777" w:rsidR="000D3413" w:rsidRDefault="000D3413" w:rsidP="000D3413">
      <w:pPr>
        <w:pStyle w:val="Heading4"/>
        <w:rPr>
          <w:u w:val="single"/>
        </w:rPr>
      </w:pPr>
      <w:r w:rsidRPr="000B1FB2">
        <w:rPr>
          <w:u w:val="single"/>
        </w:rPr>
        <w:t>No link</w:t>
      </w:r>
      <w:r>
        <w:t xml:space="preserve"> — economic decline won’t cause China to turn inward</w:t>
      </w:r>
    </w:p>
    <w:p w14:paraId="06C164CE" w14:textId="77777777" w:rsidR="000D3413" w:rsidRPr="00966A5B" w:rsidRDefault="000D3413" w:rsidP="000D3413">
      <w:r w:rsidRPr="000B1FB2">
        <w:rPr>
          <w:rStyle w:val="Style13ptBold"/>
        </w:rPr>
        <w:t>Levi and Economy 16</w:t>
      </w:r>
      <w:r>
        <w:t xml:space="preserve"> — Michael A. Levi, David M. Rubenstein Senior Fellow for Energy and the Environment, Director of the Maurice R. Greenberg Center for </w:t>
      </w:r>
      <w:proofErr w:type="spellStart"/>
      <w:r>
        <w:t>Geoeconomic</w:t>
      </w:r>
      <w:proofErr w:type="spellEnd"/>
      <w:r>
        <w:t xml:space="preserve"> Studies, Ph.D. in War Studies from the University of London, Elizabeth Economy, C.V. Starr Senior Fellow and Director for Asia Studies at the Council on Foreign Relations, Ph.D. from the University of Michigan, 2016 (“Economic and Geopolitical Fallout From China’s Slowing Growth,” </w:t>
      </w:r>
      <w:r>
        <w:rPr>
          <w:i/>
        </w:rPr>
        <w:t>Council on Foreign Relations</w:t>
      </w:r>
      <w:r>
        <w:t>, February 25</w:t>
      </w:r>
      <w:r w:rsidRPr="000B1FB2">
        <w:rPr>
          <w:vertAlign w:val="superscript"/>
        </w:rPr>
        <w:t>th</w:t>
      </w:r>
      <w:r>
        <w:t xml:space="preserve">, Available Online at </w:t>
      </w:r>
      <w:hyperlink r:id="rId72" w:history="1">
        <w:r w:rsidRPr="00E6489B">
          <w:rPr>
            <w:rStyle w:val="Hyperlink"/>
          </w:rPr>
          <w:t>http://www.cfr.org/china/economic-geopolitical-fallout-chinas-slowing-growth/p37554</w:t>
        </w:r>
      </w:hyperlink>
      <w:r>
        <w:t>, Accessed 7-11-16)</w:t>
      </w:r>
    </w:p>
    <w:p w14:paraId="4444E9FC" w14:textId="77777777" w:rsidR="000D3413" w:rsidRPr="000B1FB2" w:rsidRDefault="000D3413" w:rsidP="000D3413">
      <w:pPr>
        <w:rPr>
          <w:rStyle w:val="StyleUnderline"/>
        </w:rPr>
      </w:pPr>
      <w:r w:rsidRPr="00A61407">
        <w:rPr>
          <w:rStyle w:val="StyleUnderline"/>
          <w:highlight w:val="yellow"/>
        </w:rPr>
        <w:t xml:space="preserve">China Will Buy Clout </w:t>
      </w:r>
      <w:proofErr w:type="gramStart"/>
      <w:r w:rsidRPr="00A61407">
        <w:rPr>
          <w:rStyle w:val="StyleUnderline"/>
          <w:highlight w:val="yellow"/>
        </w:rPr>
        <w:t>Despite</w:t>
      </w:r>
      <w:proofErr w:type="gramEnd"/>
      <w:r w:rsidRPr="00A61407">
        <w:rPr>
          <w:rStyle w:val="StyleUnderline"/>
          <w:highlight w:val="yellow"/>
        </w:rPr>
        <w:t xml:space="preserve"> a Softer Economy</w:t>
      </w:r>
    </w:p>
    <w:p w14:paraId="22D13666" w14:textId="77777777" w:rsidR="000D3413" w:rsidRDefault="000D3413" w:rsidP="000D3413">
      <w:r w:rsidRPr="00966A5B">
        <w:rPr>
          <w:rStyle w:val="StyleUnderline"/>
        </w:rPr>
        <w:t xml:space="preserve">It is no secret that </w:t>
      </w:r>
      <w:r w:rsidRPr="00A61407">
        <w:rPr>
          <w:rStyle w:val="StyleUnderline"/>
          <w:highlight w:val="yellow"/>
        </w:rPr>
        <w:t>Beijing</w:t>
      </w:r>
      <w:r>
        <w:t xml:space="preserve">, while continuing to benefit greatly from multilateral organizations and norms that were spearheaded by Washington in the decades following World War II, </w:t>
      </w:r>
      <w:r w:rsidRPr="00A61407">
        <w:rPr>
          <w:rStyle w:val="StyleUnderline"/>
          <w:highlight w:val="yellow"/>
        </w:rPr>
        <w:t>aspires to reshape</w:t>
      </w:r>
      <w:r w:rsidRPr="00966A5B">
        <w:rPr>
          <w:rStyle w:val="StyleUnderline"/>
        </w:rPr>
        <w:t xml:space="preserve"> some of those same </w:t>
      </w:r>
      <w:r w:rsidRPr="00A61407">
        <w:rPr>
          <w:rStyle w:val="StyleUnderline"/>
          <w:highlight w:val="yellow"/>
        </w:rPr>
        <w:t>institutions and</w:t>
      </w:r>
      <w:r w:rsidRPr="00966A5B">
        <w:rPr>
          <w:rStyle w:val="StyleUnderline"/>
        </w:rPr>
        <w:t xml:space="preserve">, in some cases, </w:t>
      </w:r>
      <w:r w:rsidRPr="00A61407">
        <w:rPr>
          <w:rStyle w:val="StyleUnderline"/>
          <w:highlight w:val="yellow"/>
        </w:rPr>
        <w:t>build and lead parallel ones</w:t>
      </w:r>
      <w:r w:rsidRPr="00966A5B">
        <w:rPr>
          <w:rStyle w:val="StyleUnderline"/>
        </w:rPr>
        <w:t>.</w:t>
      </w:r>
      <w:r>
        <w:rPr>
          <w:rStyle w:val="StyleUnderline"/>
        </w:rPr>
        <w:t xml:space="preserve"> </w:t>
      </w:r>
      <w:r>
        <w:t xml:space="preserve">Workshop participants largely agreed that </w:t>
      </w:r>
      <w:r w:rsidRPr="00A61407">
        <w:rPr>
          <w:rStyle w:val="Emphasis"/>
          <w:highlight w:val="yellow"/>
        </w:rPr>
        <w:t xml:space="preserve">slower Chinese economic growth will not halt these ambitions; </w:t>
      </w:r>
      <w:r w:rsidRPr="00A61407">
        <w:rPr>
          <w:rStyle w:val="Emphasis"/>
        </w:rPr>
        <w:t xml:space="preserve">in some cases, </w:t>
      </w:r>
      <w:r w:rsidRPr="00A61407">
        <w:rPr>
          <w:rStyle w:val="Emphasis"/>
          <w:highlight w:val="yellow"/>
        </w:rPr>
        <w:t>it is accelerating them</w:t>
      </w:r>
      <w:r w:rsidRPr="00966A5B">
        <w:rPr>
          <w:rStyle w:val="StyleUnderline"/>
        </w:rPr>
        <w:t xml:space="preserve">. For example, </w:t>
      </w:r>
      <w:r w:rsidRPr="00A61407">
        <w:rPr>
          <w:rStyle w:val="StyleUnderline"/>
          <w:highlight w:val="yellow"/>
        </w:rPr>
        <w:t>China’s O</w:t>
      </w:r>
      <w:r w:rsidRPr="00966A5B">
        <w:rPr>
          <w:rStyle w:val="StyleUnderline"/>
        </w:rPr>
        <w:t xml:space="preserve">ne </w:t>
      </w:r>
      <w:r w:rsidRPr="00A61407">
        <w:rPr>
          <w:rStyle w:val="StyleUnderline"/>
          <w:highlight w:val="yellow"/>
        </w:rPr>
        <w:t>B</w:t>
      </w:r>
      <w:r w:rsidRPr="00966A5B">
        <w:rPr>
          <w:rStyle w:val="StyleUnderline"/>
        </w:rPr>
        <w:t xml:space="preserve">elt, </w:t>
      </w:r>
      <w:r w:rsidRPr="00A61407">
        <w:rPr>
          <w:rStyle w:val="StyleUnderline"/>
          <w:highlight w:val="yellow"/>
        </w:rPr>
        <w:t>O</w:t>
      </w:r>
      <w:r w:rsidRPr="00966A5B">
        <w:rPr>
          <w:rStyle w:val="StyleUnderline"/>
        </w:rPr>
        <w:t xml:space="preserve">ne </w:t>
      </w:r>
      <w:r w:rsidRPr="00A61407">
        <w:rPr>
          <w:rStyle w:val="StyleUnderline"/>
          <w:highlight w:val="yellow"/>
        </w:rPr>
        <w:t>R</w:t>
      </w:r>
      <w:r w:rsidRPr="00966A5B">
        <w:rPr>
          <w:rStyle w:val="StyleUnderline"/>
        </w:rPr>
        <w:t xml:space="preserve">oad directive </w:t>
      </w:r>
      <w:r w:rsidRPr="00A61407">
        <w:rPr>
          <w:rStyle w:val="StyleUnderline"/>
          <w:highlight w:val="yellow"/>
        </w:rPr>
        <w:t>commits more than a trillion dollar</w:t>
      </w:r>
      <w:r w:rsidRPr="00966A5B">
        <w:rPr>
          <w:rStyle w:val="StyleUnderline"/>
        </w:rPr>
        <w:t xml:space="preserve">s over many years </w:t>
      </w:r>
      <w:r w:rsidRPr="00A61407">
        <w:rPr>
          <w:rStyle w:val="StyleUnderline"/>
          <w:highlight w:val="yellow"/>
        </w:rPr>
        <w:t>to infrastructure</w:t>
      </w:r>
      <w:r w:rsidRPr="00966A5B">
        <w:rPr>
          <w:rStyle w:val="StyleUnderline"/>
        </w:rPr>
        <w:t xml:space="preserve"> projects</w:t>
      </w:r>
      <w:r>
        <w:t xml:space="preserve"> that, if the plan works, will form a cohesive economic “belt” across the Eurasian continent and a maritime “silk road” through southern Asia to the Middle East. </w:t>
      </w:r>
      <w:r w:rsidRPr="00A61407">
        <w:rPr>
          <w:rStyle w:val="StyleUnderline"/>
          <w:highlight w:val="yellow"/>
        </w:rPr>
        <w:t xml:space="preserve">This plan is now receiving greater emphasis from Chinese leaders, </w:t>
      </w:r>
      <w:proofErr w:type="gramStart"/>
      <w:r w:rsidRPr="00A61407">
        <w:rPr>
          <w:rStyle w:val="StyleUnderline"/>
          <w:highlight w:val="yellow"/>
        </w:rPr>
        <w:t>not</w:t>
      </w:r>
      <w:proofErr w:type="gramEnd"/>
      <w:r w:rsidRPr="00A61407">
        <w:rPr>
          <w:rStyle w:val="StyleUnderline"/>
          <w:highlight w:val="yellow"/>
        </w:rPr>
        <w:t xml:space="preserve"> less. </w:t>
      </w:r>
      <w:r w:rsidRPr="00A61407">
        <w:rPr>
          <w:rStyle w:val="Emphasis"/>
          <w:highlight w:val="yellow"/>
        </w:rPr>
        <w:t>Even a so-called hard landing seems unlikely to divert China from its current course of long-term expansion</w:t>
      </w:r>
      <w:r w:rsidRPr="00966A5B">
        <w:rPr>
          <w:rStyle w:val="StyleUnderline"/>
        </w:rPr>
        <w:t xml:space="preserve"> of its international economic commitments,</w:t>
      </w:r>
      <w:r>
        <w:t xml:space="preserve"> as one participant noted, </w:t>
      </w:r>
      <w:r w:rsidRPr="00A61407">
        <w:rPr>
          <w:rStyle w:val="StyleUnderline"/>
          <w:highlight w:val="yellow"/>
        </w:rPr>
        <w:t>particularly as China seeks an outlet for its excess industrial capacity.</w:t>
      </w:r>
    </w:p>
    <w:p w14:paraId="4F20B654" w14:textId="77777777" w:rsidR="000D3413" w:rsidRDefault="000D3413" w:rsidP="000D3413"/>
    <w:p w14:paraId="34FF9519" w14:textId="77777777" w:rsidR="000D3413" w:rsidRPr="00F712CD" w:rsidRDefault="000D3413" w:rsidP="000D3413"/>
    <w:p w14:paraId="4C07BF17" w14:textId="77777777" w:rsidR="000D3413" w:rsidRPr="00C069F9" w:rsidRDefault="000D3413" w:rsidP="000D3413"/>
    <w:p w14:paraId="603ABB7B" w14:textId="77777777" w:rsidR="000D3413" w:rsidRDefault="000D3413" w:rsidP="000D3413">
      <w:pPr>
        <w:pStyle w:val="Heading3"/>
        <w:rPr>
          <w:rFonts w:cs="Arial Hebrew"/>
        </w:rPr>
      </w:pPr>
      <w:r>
        <w:rPr>
          <w:rFonts w:cs="Arial Hebrew"/>
        </w:rPr>
        <w:t>Link Turn — Diversionary War</w:t>
      </w:r>
    </w:p>
    <w:p w14:paraId="48374DA0" w14:textId="77777777" w:rsidR="000D3413" w:rsidRPr="000303DA" w:rsidRDefault="000D3413" w:rsidP="000D3413"/>
    <w:p w14:paraId="0CA9DB34" w14:textId="77777777" w:rsidR="000D3413" w:rsidRPr="00FE022F" w:rsidRDefault="000D3413" w:rsidP="000D3413">
      <w:pPr>
        <w:pStyle w:val="Heading4"/>
      </w:pPr>
      <w:r>
        <w:t>Chinese e</w:t>
      </w:r>
      <w:r w:rsidRPr="00FE022F">
        <w:t xml:space="preserve">con growth checks nationalist flares that escalate territorial disputes. Checks won’t solve. </w:t>
      </w:r>
    </w:p>
    <w:p w14:paraId="6B4B18D4" w14:textId="77777777" w:rsidR="000D3413" w:rsidRPr="00FE022F" w:rsidRDefault="000D3413" w:rsidP="000D3413"/>
    <w:p w14:paraId="3B046D09" w14:textId="77777777" w:rsidR="000D3413" w:rsidRPr="00FE022F" w:rsidRDefault="000D3413" w:rsidP="000D3413">
      <w:pPr>
        <w:rPr>
          <w:rStyle w:val="Style13ptBold"/>
        </w:rPr>
      </w:pPr>
      <w:proofErr w:type="spellStart"/>
      <w:r w:rsidRPr="00FE022F">
        <w:rPr>
          <w:rStyle w:val="Style13ptBold"/>
        </w:rPr>
        <w:t>Blackwill</w:t>
      </w:r>
      <w:proofErr w:type="spellEnd"/>
      <w:r w:rsidRPr="00FE022F">
        <w:rPr>
          <w:rStyle w:val="Style13ptBold"/>
        </w:rPr>
        <w:t xml:space="preserve"> &amp; Campbell ‘16 </w:t>
      </w:r>
    </w:p>
    <w:p w14:paraId="33D7BB07" w14:textId="77777777" w:rsidR="000D3413" w:rsidRPr="00FE022F" w:rsidRDefault="000D3413" w:rsidP="000D3413">
      <w:pPr>
        <w:rPr>
          <w:sz w:val="18"/>
          <w:szCs w:val="18"/>
        </w:rPr>
      </w:pPr>
      <w:r w:rsidRPr="00FE022F">
        <w:rPr>
          <w:sz w:val="18"/>
          <w:szCs w:val="18"/>
        </w:rPr>
        <w:t xml:space="preserve">Robert </w:t>
      </w:r>
      <w:proofErr w:type="spellStart"/>
      <w:r w:rsidRPr="00FE022F">
        <w:rPr>
          <w:sz w:val="18"/>
          <w:szCs w:val="18"/>
        </w:rPr>
        <w:t>Blackwill</w:t>
      </w:r>
      <w:proofErr w:type="spellEnd"/>
      <w:r w:rsidRPr="00FE022F">
        <w:rPr>
          <w:sz w:val="18"/>
          <w:szCs w:val="18"/>
        </w:rPr>
        <w:t xml:space="preserve"> is a senior fellow for U.S. foreign policy at the Council on Foreign Relations (CFR). </w:t>
      </w:r>
      <w:proofErr w:type="spellStart"/>
      <w:r w:rsidRPr="00FE022F">
        <w:rPr>
          <w:sz w:val="18"/>
          <w:szCs w:val="18"/>
        </w:rPr>
        <w:t>Blackwill</w:t>
      </w:r>
      <w:proofErr w:type="spellEnd"/>
      <w:r w:rsidRPr="00FE022F">
        <w:rPr>
          <w:sz w:val="18"/>
          <w:szCs w:val="18"/>
        </w:rPr>
        <w:t xml:space="preserve"> was the </w:t>
      </w:r>
      <w:proofErr w:type="spellStart"/>
      <w:r w:rsidRPr="00FE022F">
        <w:rPr>
          <w:sz w:val="18"/>
          <w:szCs w:val="18"/>
        </w:rPr>
        <w:t>Belfer</w:t>
      </w:r>
      <w:proofErr w:type="spellEnd"/>
      <w:r w:rsidRPr="00FE022F">
        <w:rPr>
          <w:sz w:val="18"/>
          <w:szCs w:val="18"/>
        </w:rPr>
        <w:t xml:space="preserve"> lecturer in international security at Harvard Kennedy School. During his fourteen years as a Harvard faculty member, he was associate dean of the Kennedy School, where he taught foreign and defense policy and public policy analysis. He also served as presidential envoy to Iraq and was the administration's coordinator for U.S. policies regarding Afghanistan and Iran. Kurt M. Campbell is the chair and chief executive officer of the Asia Group, LLC. He also serves as chairman of the Center for a New American Security, is a nonresident fellow at Harvard Kennedy School's </w:t>
      </w:r>
      <w:proofErr w:type="spellStart"/>
      <w:r w:rsidRPr="00FE022F">
        <w:rPr>
          <w:sz w:val="18"/>
          <w:szCs w:val="18"/>
        </w:rPr>
        <w:t>Belfer</w:t>
      </w:r>
      <w:proofErr w:type="spellEnd"/>
      <w:r w:rsidRPr="00FE022F">
        <w:rPr>
          <w:sz w:val="18"/>
          <w:szCs w:val="18"/>
        </w:rPr>
        <w:t xml:space="preserve"> Center for Science and International Affairs. “Xi Jinping on the Global Stage” - Council Special Report No. 74 - February 2016 – pdf can be accessed at: http://www.cfr.org/china/xi-jinping-global-stage/p37569?cid=otr-marketing_use-Xi_Jinping_CSR</w:t>
      </w:r>
    </w:p>
    <w:p w14:paraId="762EBD54" w14:textId="77777777" w:rsidR="000D3413" w:rsidRPr="00FE022F" w:rsidRDefault="000D3413" w:rsidP="000D3413"/>
    <w:p w14:paraId="7A222BC9" w14:textId="77777777" w:rsidR="000D3413" w:rsidRDefault="000D3413" w:rsidP="000D3413">
      <w:pPr>
        <w:rPr>
          <w:sz w:val="14"/>
        </w:rPr>
      </w:pPr>
      <w:r w:rsidRPr="00D47FC1">
        <w:rPr>
          <w:rStyle w:val="StyleUnderline"/>
          <w:highlight w:val="cyan"/>
        </w:rPr>
        <w:t>Economic growth and nationalism</w:t>
      </w:r>
      <w:r w:rsidRPr="00FE022F">
        <w:rPr>
          <w:sz w:val="14"/>
        </w:rPr>
        <w:t xml:space="preserve"> </w:t>
      </w:r>
      <w:r w:rsidRPr="00D47FC1">
        <w:rPr>
          <w:rStyle w:val="StyleUnderline"/>
          <w:highlight w:val="cyan"/>
        </w:rPr>
        <w:t>have</w:t>
      </w:r>
      <w:r w:rsidRPr="00FE022F">
        <w:rPr>
          <w:rStyle w:val="StyleUnderline"/>
        </w:rPr>
        <w:t xml:space="preserve"> </w:t>
      </w:r>
      <w:r w:rsidRPr="00FE022F">
        <w:rPr>
          <w:sz w:val="14"/>
        </w:rPr>
        <w:t xml:space="preserve">for decades </w:t>
      </w:r>
      <w:r w:rsidRPr="00D47FC1">
        <w:rPr>
          <w:rStyle w:val="StyleUnderline"/>
          <w:highlight w:val="cyan"/>
        </w:rPr>
        <w:t>been the two founts of legitimacy for the</w:t>
      </w:r>
      <w:r w:rsidRPr="00FE022F">
        <w:rPr>
          <w:sz w:val="14"/>
        </w:rPr>
        <w:t xml:space="preserve"> Communist </w:t>
      </w:r>
      <w:r w:rsidRPr="00D47FC1">
        <w:rPr>
          <w:rStyle w:val="StyleUnderline"/>
          <w:highlight w:val="cyan"/>
        </w:rPr>
        <w:t>Party, and as the former wanes, Xi will likely rely increasingly on the latter</w:t>
      </w:r>
      <w:r w:rsidRPr="00FE022F">
        <w:rPr>
          <w:sz w:val="14"/>
        </w:rPr>
        <w:t xml:space="preserve">. Since 1989, </w:t>
      </w:r>
      <w:r w:rsidRPr="00D47FC1">
        <w:rPr>
          <w:rStyle w:val="StyleUnderline"/>
          <w:highlight w:val="cyan"/>
        </w:rPr>
        <w:t>the party has deliberately</w:t>
      </w:r>
      <w:r w:rsidRPr="00FE022F">
        <w:rPr>
          <w:sz w:val="14"/>
        </w:rPr>
        <w:t xml:space="preserve"> and carefully </w:t>
      </w:r>
      <w:r w:rsidRPr="00D47FC1">
        <w:rPr>
          <w:rStyle w:val="StyleUnderline"/>
          <w:highlight w:val="cyan"/>
        </w:rPr>
        <w:t>laid the foundation for such a strategy</w:t>
      </w:r>
      <w:r w:rsidRPr="00FE022F">
        <w:rPr>
          <w:sz w:val="14"/>
        </w:rPr>
        <w:t xml:space="preserve"> through patriotic education, censorship, government-backed protests against Japan, and relentless news and popular media that have reinforced a nationalist victimization narrative. As a powerful but exposed leader, </w:t>
      </w:r>
      <w:r w:rsidRPr="00D47FC1">
        <w:rPr>
          <w:rStyle w:val="StyleUnderline"/>
          <w:highlight w:val="cyan"/>
        </w:rPr>
        <w:t xml:space="preserve">Xi will tap into this potent nationalist vein through </w:t>
      </w:r>
      <w:r w:rsidRPr="00D47FC1">
        <w:rPr>
          <w:rStyle w:val="Emphasis"/>
          <w:highlight w:val="cyan"/>
        </w:rPr>
        <w:t>foreign policy</w:t>
      </w:r>
      <w:r w:rsidRPr="00D47FC1">
        <w:rPr>
          <w:rStyle w:val="StyleUnderline"/>
          <w:highlight w:val="cyan"/>
        </w:rPr>
        <w:t>, burnishing</w:t>
      </w:r>
      <w:r w:rsidRPr="00FE022F">
        <w:rPr>
          <w:sz w:val="14"/>
        </w:rPr>
        <w:t xml:space="preserve"> his </w:t>
      </w:r>
      <w:r w:rsidRPr="00D47FC1">
        <w:rPr>
          <w:rStyle w:val="StyleUnderline"/>
          <w:highlight w:val="cyan"/>
        </w:rPr>
        <w:t>nationalist credentials and securing his domestic position</w:t>
      </w:r>
      <w:r w:rsidRPr="00FE022F">
        <w:rPr>
          <w:sz w:val="14"/>
        </w:rPr>
        <w:t xml:space="preserve"> </w:t>
      </w:r>
      <w:r w:rsidRPr="00FE022F">
        <w:rPr>
          <w:rStyle w:val="StyleUnderline"/>
        </w:rPr>
        <w:t>from elite and popular criticism</w:t>
      </w:r>
      <w:r w:rsidRPr="00FE022F">
        <w:rPr>
          <w:sz w:val="14"/>
        </w:rPr>
        <w:t xml:space="preserve">, all while pursuing various Chinese national interests. For example, </w:t>
      </w:r>
      <w:r w:rsidRPr="00D47FC1">
        <w:rPr>
          <w:rStyle w:val="StyleUnderline"/>
          <w:highlight w:val="cyan"/>
        </w:rPr>
        <w:t>an emphasis on territorial disputes</w:t>
      </w:r>
      <w:r w:rsidRPr="00FE022F">
        <w:rPr>
          <w:rStyle w:val="StyleUnderline"/>
        </w:rPr>
        <w:t xml:space="preserve"> </w:t>
      </w:r>
      <w:r w:rsidRPr="00FE022F">
        <w:rPr>
          <w:sz w:val="14"/>
        </w:rPr>
        <w:t xml:space="preserve">and historical grievances </w:t>
      </w:r>
      <w:r w:rsidRPr="00D47FC1">
        <w:rPr>
          <w:rStyle w:val="StyleUnderline"/>
          <w:highlight w:val="cyan"/>
        </w:rPr>
        <w:t>could</w:t>
      </w:r>
      <w:r w:rsidRPr="00FE022F">
        <w:rPr>
          <w:sz w:val="14"/>
        </w:rPr>
        <w:t xml:space="preserve"> partially </w:t>
      </w:r>
      <w:r w:rsidRPr="00D47FC1">
        <w:rPr>
          <w:rStyle w:val="StyleUnderline"/>
          <w:highlight w:val="cyan"/>
        </w:rPr>
        <w:t>divert attention from the country's economic woes</w:t>
      </w:r>
      <w:r w:rsidRPr="00FE022F">
        <w:rPr>
          <w:sz w:val="14"/>
        </w:rPr>
        <w:t xml:space="preserve"> </w:t>
      </w:r>
      <w:r w:rsidRPr="00D47FC1">
        <w:rPr>
          <w:rStyle w:val="StyleUnderline"/>
          <w:highlight w:val="cyan"/>
        </w:rPr>
        <w:t>and arrest a potential decline in his public approval;</w:t>
      </w:r>
      <w:r w:rsidRPr="00FE022F">
        <w:rPr>
          <w:sz w:val="14"/>
        </w:rPr>
        <w:t xml:space="preserve"> in contrast, a visible setback or controversial concession on such issues could undermine his standing with Chinese citizens and party elites. </w:t>
      </w:r>
      <w:r w:rsidRPr="00D47FC1">
        <w:rPr>
          <w:rStyle w:val="StyleUnderline"/>
          <w:highlight w:val="cyan"/>
        </w:rPr>
        <w:t>On economic matters, concerns over growth</w:t>
      </w:r>
      <w:r w:rsidRPr="00FE022F">
        <w:rPr>
          <w:sz w:val="14"/>
        </w:rPr>
        <w:t xml:space="preserve"> and employment </w:t>
      </w:r>
      <w:r w:rsidRPr="00D47FC1">
        <w:rPr>
          <w:rStyle w:val="StyleUnderline"/>
          <w:highlight w:val="cyan"/>
        </w:rPr>
        <w:t>may lead China to become increasingly recalcitrant</w:t>
      </w:r>
      <w:r w:rsidRPr="00FE022F">
        <w:rPr>
          <w:rStyle w:val="StyleUnderline"/>
        </w:rPr>
        <w:t xml:space="preserve"> </w:t>
      </w:r>
      <w:r w:rsidRPr="00FE022F">
        <w:rPr>
          <w:sz w:val="14"/>
        </w:rPr>
        <w:t xml:space="preserve">and self-interested. In the future, </w:t>
      </w:r>
      <w:r w:rsidRPr="00D47FC1">
        <w:rPr>
          <w:rStyle w:val="StyleUnderline"/>
          <w:highlight w:val="cyan"/>
        </w:rPr>
        <w:t>Xi could become more hostile to the West, using it as a foil to boost his approval</w:t>
      </w:r>
      <w:r w:rsidRPr="00FE022F">
        <w:rPr>
          <w:sz w:val="14"/>
        </w:rPr>
        <w:t xml:space="preserve"> ratings the way Putin has in Russia. Already, major Chinese newspapers are running articles blaming the country's economic slump on efforts undertaken by insidious "foreign forces" that seek to sabotage the country's rise. </w:t>
      </w:r>
      <w:r w:rsidRPr="00D47FC1">
        <w:rPr>
          <w:rStyle w:val="StyleUnderline"/>
          <w:highlight w:val="cyan"/>
        </w:rPr>
        <w:t>Even if Xi does not seek more combative relations with the West, he will nonetheless find it difficult to negotiate</w:t>
      </w:r>
      <w:r w:rsidRPr="00FE022F">
        <w:rPr>
          <w:rStyle w:val="StyleUnderline"/>
        </w:rPr>
        <w:t xml:space="preserve"> </w:t>
      </w:r>
      <w:r w:rsidRPr="00FE022F">
        <w:rPr>
          <w:sz w:val="14"/>
        </w:rPr>
        <w:t xml:space="preserve">publicly on a variety of issues, especially </w:t>
      </w:r>
      <w:r w:rsidRPr="00D47FC1">
        <w:rPr>
          <w:rStyle w:val="StyleUnderline"/>
          <w:highlight w:val="cyan"/>
        </w:rPr>
        <w:t>when nationalist sentiment runs high.</w:t>
      </w:r>
      <w:r w:rsidRPr="00FE022F">
        <w:rPr>
          <w:rStyle w:val="StyleUnderline"/>
        </w:rPr>
        <w:t xml:space="preserve"> </w:t>
      </w:r>
      <w:r w:rsidRPr="00D47FC1">
        <w:rPr>
          <w:rStyle w:val="StyleUnderline"/>
          <w:highlight w:val="cyan"/>
        </w:rPr>
        <w:t>On territorial matters, Xi will be</w:t>
      </w:r>
      <w:r w:rsidRPr="00FE022F">
        <w:rPr>
          <w:sz w:val="14"/>
        </w:rPr>
        <w:t xml:space="preserve"> unwilling or </w:t>
      </w:r>
      <w:r w:rsidRPr="00D47FC1">
        <w:rPr>
          <w:rStyle w:val="Emphasis"/>
          <w:highlight w:val="cyan"/>
        </w:rPr>
        <w:t>unable to make concessions</w:t>
      </w:r>
      <w:r w:rsidRPr="00FE022F">
        <w:rPr>
          <w:sz w:val="14"/>
        </w:rPr>
        <w:t xml:space="preserve"> that could harm his domestic position, </w:t>
      </w:r>
      <w:r w:rsidRPr="00D47FC1">
        <w:rPr>
          <w:rStyle w:val="StyleUnderline"/>
          <w:highlight w:val="cyan"/>
        </w:rPr>
        <w:t>and may even seek to escalate territorial disputes against Japan or S</w:t>
      </w:r>
      <w:r w:rsidRPr="00FE022F">
        <w:rPr>
          <w:rStyle w:val="StyleUnderline"/>
        </w:rPr>
        <w:t>outh</w:t>
      </w:r>
      <w:r w:rsidRPr="00D47FC1">
        <w:rPr>
          <w:rStyle w:val="StyleUnderline"/>
          <w:highlight w:val="cyan"/>
        </w:rPr>
        <w:t xml:space="preserve"> C</w:t>
      </w:r>
      <w:r w:rsidRPr="00FE022F">
        <w:rPr>
          <w:rStyle w:val="StyleUnderline"/>
        </w:rPr>
        <w:t>hina</w:t>
      </w:r>
      <w:r w:rsidRPr="00D47FC1">
        <w:rPr>
          <w:rStyle w:val="StyleUnderline"/>
          <w:highlight w:val="cyan"/>
        </w:rPr>
        <w:t xml:space="preserve"> S</w:t>
      </w:r>
      <w:r w:rsidRPr="00FE022F">
        <w:rPr>
          <w:rStyle w:val="StyleUnderline"/>
        </w:rPr>
        <w:t>ea</w:t>
      </w:r>
      <w:r w:rsidRPr="00D47FC1">
        <w:rPr>
          <w:rStyle w:val="StyleUnderline"/>
          <w:highlight w:val="cyan"/>
        </w:rPr>
        <w:t xml:space="preserve"> claimants</w:t>
      </w:r>
      <w:r w:rsidRPr="00FE022F">
        <w:rPr>
          <w:sz w:val="14"/>
        </w:rPr>
        <w:t xml:space="preserve"> </w:t>
      </w:r>
      <w:r w:rsidRPr="00D47FC1">
        <w:rPr>
          <w:rStyle w:val="StyleUnderline"/>
          <w:highlight w:val="cyan"/>
        </w:rPr>
        <w:t>as a way of redirecting domestic attention away from the economic situation and burnishing his nationalist record.</w:t>
      </w:r>
      <w:r w:rsidRPr="00FE022F">
        <w:rPr>
          <w:sz w:val="14"/>
        </w:rPr>
        <w:t xml:space="preserve"> A dangerous but unlikely possibility is that Xi may even be tempted to use military force to instigate limited conflicts against the Philippines, Vietnam, or Japan. Given that Japan is a prominent target of China's propaganda and media, and that memories of Japan's brutal occupation are still influential, ties between China and Japan may continue to worsen.</w:t>
      </w:r>
    </w:p>
    <w:p w14:paraId="0BF6A9FF" w14:textId="77777777" w:rsidR="000D3413" w:rsidRPr="00FE022F" w:rsidRDefault="000D3413" w:rsidP="000D3413">
      <w:pPr>
        <w:pStyle w:val="Heading4"/>
      </w:pPr>
      <w:r w:rsidRPr="00FE022F">
        <w:t>Xi’s avoided the temptations diversionary war. This will end if the Chinese economy declines.</w:t>
      </w:r>
    </w:p>
    <w:p w14:paraId="10E44560" w14:textId="77777777" w:rsidR="000D3413" w:rsidRPr="00FE022F" w:rsidRDefault="000D3413" w:rsidP="000D3413">
      <w:pPr>
        <w:rPr>
          <w:rStyle w:val="Style13ptBold"/>
        </w:rPr>
      </w:pPr>
      <w:proofErr w:type="spellStart"/>
      <w:r w:rsidRPr="00FE022F">
        <w:rPr>
          <w:rStyle w:val="Style13ptBold"/>
        </w:rPr>
        <w:t>Blackwill</w:t>
      </w:r>
      <w:proofErr w:type="spellEnd"/>
      <w:r w:rsidRPr="00FE022F">
        <w:rPr>
          <w:rStyle w:val="Style13ptBold"/>
        </w:rPr>
        <w:t xml:space="preserve"> &amp; Campbell ‘16 </w:t>
      </w:r>
    </w:p>
    <w:p w14:paraId="20462E06" w14:textId="77777777" w:rsidR="000D3413" w:rsidRPr="00FE022F" w:rsidRDefault="000D3413" w:rsidP="000D3413">
      <w:pPr>
        <w:rPr>
          <w:sz w:val="18"/>
          <w:szCs w:val="18"/>
        </w:rPr>
      </w:pPr>
      <w:r w:rsidRPr="00FE022F">
        <w:rPr>
          <w:sz w:val="18"/>
          <w:szCs w:val="18"/>
        </w:rPr>
        <w:t xml:space="preserve">Robert </w:t>
      </w:r>
      <w:proofErr w:type="spellStart"/>
      <w:r w:rsidRPr="00FE022F">
        <w:rPr>
          <w:sz w:val="18"/>
          <w:szCs w:val="18"/>
        </w:rPr>
        <w:t>Blackwill</w:t>
      </w:r>
      <w:proofErr w:type="spellEnd"/>
      <w:r w:rsidRPr="00FE022F">
        <w:rPr>
          <w:sz w:val="18"/>
          <w:szCs w:val="18"/>
        </w:rPr>
        <w:t xml:space="preserve"> is a senior fellow for U.S. foreign policy at the Council on Foreign Relations (CFR). </w:t>
      </w:r>
      <w:proofErr w:type="spellStart"/>
      <w:r w:rsidRPr="00FE022F">
        <w:rPr>
          <w:sz w:val="18"/>
          <w:szCs w:val="18"/>
        </w:rPr>
        <w:t>Blackwill</w:t>
      </w:r>
      <w:proofErr w:type="spellEnd"/>
      <w:r w:rsidRPr="00FE022F">
        <w:rPr>
          <w:sz w:val="18"/>
          <w:szCs w:val="18"/>
        </w:rPr>
        <w:t xml:space="preserve"> was the </w:t>
      </w:r>
      <w:proofErr w:type="spellStart"/>
      <w:r w:rsidRPr="00FE022F">
        <w:rPr>
          <w:sz w:val="18"/>
          <w:szCs w:val="18"/>
        </w:rPr>
        <w:t>Belfer</w:t>
      </w:r>
      <w:proofErr w:type="spellEnd"/>
      <w:r w:rsidRPr="00FE022F">
        <w:rPr>
          <w:sz w:val="18"/>
          <w:szCs w:val="18"/>
        </w:rPr>
        <w:t xml:space="preserve"> lecturer in international security at Harvard Kennedy School. During his fourteen years as a Harvard faculty member, he was associate dean of the Kennedy School, where he taught foreign and defense policy and public policy analysis. He also served as presidential envoy to Iraq and was the administration's coordinator for U.S. policies regarding Afghanistan and Iran. Kurt M. Campbell is the chair and chief executive officer of the Asia Group, LLC. He also serves as chairman of the Center for a New American Security, is a nonresident fellow at Harvard Kennedy School's </w:t>
      </w:r>
      <w:proofErr w:type="spellStart"/>
      <w:r w:rsidRPr="00FE022F">
        <w:rPr>
          <w:sz w:val="18"/>
          <w:szCs w:val="18"/>
        </w:rPr>
        <w:t>Belfer</w:t>
      </w:r>
      <w:proofErr w:type="spellEnd"/>
      <w:r w:rsidRPr="00FE022F">
        <w:rPr>
          <w:sz w:val="18"/>
          <w:szCs w:val="18"/>
        </w:rPr>
        <w:t xml:space="preserve"> Center for Science and International Affairs. “Xi Jinping on the Global Stage” - Council Special Report No. 74 - February 2016 – pdf can be accessed at: http://www.cfr.org/china/xi-jinping-global-stage/p37569?cid=otr-marketing_use-Xi_Jinping_CSR</w:t>
      </w:r>
    </w:p>
    <w:p w14:paraId="3F604DDC" w14:textId="77777777" w:rsidR="000D3413" w:rsidRPr="00FE022F" w:rsidRDefault="000D3413" w:rsidP="000D3413"/>
    <w:p w14:paraId="6C97B4CE" w14:textId="77777777" w:rsidR="000D3413" w:rsidRPr="00FE022F" w:rsidRDefault="000D3413" w:rsidP="000D3413">
      <w:pPr>
        <w:rPr>
          <w:sz w:val="16"/>
        </w:rPr>
      </w:pPr>
      <w:r w:rsidRPr="00FE022F">
        <w:rPr>
          <w:sz w:val="16"/>
        </w:rPr>
        <w:t xml:space="preserve">One downside to </w:t>
      </w:r>
      <w:r w:rsidRPr="00D47FC1">
        <w:rPr>
          <w:rStyle w:val="StyleUnderline"/>
          <w:highlight w:val="cyan"/>
        </w:rPr>
        <w:t>Xi's</w:t>
      </w:r>
      <w:r w:rsidRPr="00FE022F">
        <w:rPr>
          <w:sz w:val="16"/>
        </w:rPr>
        <w:t xml:space="preserve"> breathtaking </w:t>
      </w:r>
      <w:r w:rsidRPr="00D47FC1">
        <w:rPr>
          <w:rStyle w:val="StyleUnderline"/>
          <w:highlight w:val="cyan"/>
        </w:rPr>
        <w:t>success in consolidating power</w:t>
      </w:r>
      <w:r w:rsidRPr="00FE022F">
        <w:rPr>
          <w:sz w:val="16"/>
        </w:rPr>
        <w:t xml:space="preserve"> is that it </w:t>
      </w:r>
      <w:r w:rsidRPr="00D47FC1">
        <w:rPr>
          <w:rStyle w:val="StyleUnderline"/>
          <w:highlight w:val="cyan"/>
        </w:rPr>
        <w:t>has left him with near total responsibility for</w:t>
      </w:r>
      <w:r w:rsidRPr="00FE022F">
        <w:rPr>
          <w:sz w:val="16"/>
        </w:rPr>
        <w:t xml:space="preserve"> his </w:t>
      </w:r>
      <w:r w:rsidRPr="00D47FC1">
        <w:rPr>
          <w:rStyle w:val="StyleUnderline"/>
          <w:highlight w:val="cyan"/>
        </w:rPr>
        <w:t>government</w:t>
      </w:r>
      <w:r w:rsidRPr="00FE022F">
        <w:rPr>
          <w:sz w:val="16"/>
        </w:rPr>
        <w:t xml:space="preserve">'s </w:t>
      </w:r>
      <w:r w:rsidRPr="00D47FC1">
        <w:rPr>
          <w:rStyle w:val="StyleUnderline"/>
          <w:highlight w:val="cyan"/>
        </w:rPr>
        <w:t>policy missteps on matters</w:t>
      </w:r>
      <w:r w:rsidRPr="00FE022F">
        <w:rPr>
          <w:sz w:val="16"/>
        </w:rPr>
        <w:t xml:space="preserve"> ranging </w:t>
      </w:r>
      <w:r w:rsidRPr="00D47FC1">
        <w:rPr>
          <w:rStyle w:val="StyleUnderline"/>
          <w:highlight w:val="cyan"/>
        </w:rPr>
        <w:t>from</w:t>
      </w:r>
      <w:r w:rsidRPr="00FE022F">
        <w:rPr>
          <w:sz w:val="16"/>
        </w:rPr>
        <w:t xml:space="preserve"> the stock </w:t>
      </w:r>
      <w:r w:rsidRPr="00D47FC1">
        <w:rPr>
          <w:rStyle w:val="StyleUnderline"/>
          <w:highlight w:val="cyan"/>
        </w:rPr>
        <w:t>market slowdown to</w:t>
      </w:r>
      <w:r w:rsidRPr="00FE022F">
        <w:rPr>
          <w:sz w:val="16"/>
        </w:rPr>
        <w:t xml:space="preserve"> </w:t>
      </w:r>
      <w:r w:rsidRPr="00D47FC1">
        <w:rPr>
          <w:rStyle w:val="StyleUnderline"/>
          <w:highlight w:val="cyan"/>
        </w:rPr>
        <w:t>labor market unrest.</w:t>
      </w:r>
      <w:r w:rsidRPr="00FE022F">
        <w:rPr>
          <w:sz w:val="16"/>
        </w:rPr>
        <w:t xml:space="preserve"> His visibility on these issues and </w:t>
      </w:r>
      <w:r w:rsidRPr="00D47FC1">
        <w:rPr>
          <w:rStyle w:val="StyleUnderline"/>
          <w:highlight w:val="cyan"/>
        </w:rPr>
        <w:t>his dominance of the decision-making</w:t>
      </w:r>
      <w:r w:rsidRPr="00FE022F">
        <w:rPr>
          <w:sz w:val="16"/>
        </w:rPr>
        <w:t xml:space="preserve"> process </w:t>
      </w:r>
      <w:r w:rsidRPr="00D47FC1">
        <w:rPr>
          <w:rStyle w:val="StyleUnderline"/>
          <w:highlight w:val="cyan"/>
        </w:rPr>
        <w:t>have made</w:t>
      </w:r>
      <w:r w:rsidRPr="00FE022F">
        <w:rPr>
          <w:sz w:val="16"/>
        </w:rPr>
        <w:t xml:space="preserve"> him a powerful but </w:t>
      </w:r>
      <w:r w:rsidRPr="00D47FC1">
        <w:rPr>
          <w:rStyle w:val="StyleUnderline"/>
          <w:highlight w:val="cyan"/>
        </w:rPr>
        <w:t>potentially exposed</w:t>
      </w:r>
      <w:r w:rsidRPr="00FE022F">
        <w:rPr>
          <w:sz w:val="16"/>
        </w:rPr>
        <w:t xml:space="preserve"> leader. </w:t>
      </w:r>
      <w:r w:rsidRPr="00D47FC1">
        <w:rPr>
          <w:rStyle w:val="StyleUnderline"/>
          <w:highlight w:val="cyan"/>
        </w:rPr>
        <w:t>With Xi's image</w:t>
      </w:r>
      <w:r w:rsidRPr="00FE022F">
        <w:rPr>
          <w:sz w:val="16"/>
        </w:rPr>
        <w:t xml:space="preserve"> and political position </w:t>
      </w:r>
      <w:r w:rsidRPr="00D47FC1">
        <w:rPr>
          <w:rStyle w:val="StyleUnderline"/>
          <w:highlight w:val="cyan"/>
        </w:rPr>
        <w:t>vulnerable to China's economic downturn</w:t>
      </w:r>
      <w:r w:rsidRPr="00FE022F">
        <w:rPr>
          <w:sz w:val="16"/>
        </w:rPr>
        <w:t xml:space="preserve">, </w:t>
      </w:r>
      <w:r w:rsidRPr="00D47FC1">
        <w:rPr>
          <w:rStyle w:val="StyleUnderline"/>
          <w:highlight w:val="cyan"/>
        </w:rPr>
        <w:t xml:space="preserve">his </w:t>
      </w:r>
      <w:r w:rsidRPr="00D47FC1">
        <w:rPr>
          <w:rStyle w:val="Emphasis"/>
          <w:highlight w:val="cyan"/>
        </w:rPr>
        <w:t>country's external behavior may increasingly be guided by his</w:t>
      </w:r>
      <w:r w:rsidRPr="00FE022F">
        <w:rPr>
          <w:sz w:val="16"/>
        </w:rPr>
        <w:t xml:space="preserve"> own </w:t>
      </w:r>
      <w:r w:rsidRPr="00D47FC1">
        <w:rPr>
          <w:rStyle w:val="Emphasis"/>
          <w:highlight w:val="cyan"/>
        </w:rPr>
        <w:t>domestic political imperatives.</w:t>
      </w:r>
      <w:r w:rsidRPr="00FE022F">
        <w:rPr>
          <w:sz w:val="16"/>
        </w:rPr>
        <w:t xml:space="preserve"> </w:t>
      </w:r>
      <w:r w:rsidRPr="00FE022F">
        <w:rPr>
          <w:rStyle w:val="StyleUnderline"/>
        </w:rPr>
        <w:t>For the last three years,</w:t>
      </w:r>
      <w:r w:rsidRPr="00FE022F">
        <w:rPr>
          <w:sz w:val="16"/>
        </w:rPr>
        <w:t xml:space="preserve"> </w:t>
      </w:r>
      <w:r w:rsidRPr="00D47FC1">
        <w:rPr>
          <w:rStyle w:val="StyleUnderline"/>
          <w:highlight w:val="cyan"/>
        </w:rPr>
        <w:t>with China's economy still producing</w:t>
      </w:r>
      <w:r w:rsidRPr="00FE022F">
        <w:rPr>
          <w:sz w:val="16"/>
        </w:rPr>
        <w:t xml:space="preserve"> robust </w:t>
      </w:r>
      <w:r w:rsidRPr="00D47FC1">
        <w:rPr>
          <w:rStyle w:val="StyleUnderline"/>
          <w:highlight w:val="cyan"/>
        </w:rPr>
        <w:t>growth numbers</w:t>
      </w:r>
      <w:r w:rsidRPr="00D47FC1">
        <w:rPr>
          <w:sz w:val="16"/>
          <w:highlight w:val="cyan"/>
        </w:rPr>
        <w:t>,</w:t>
      </w:r>
      <w:r w:rsidRPr="00FE022F">
        <w:rPr>
          <w:sz w:val="16"/>
        </w:rPr>
        <w:t xml:space="preserve"> </w:t>
      </w:r>
      <w:r w:rsidRPr="00D47FC1">
        <w:rPr>
          <w:rStyle w:val="StyleUnderline"/>
          <w:highlight w:val="cyan"/>
        </w:rPr>
        <w:t>such concerns have not fundamentally influenced Xi's foreign policy</w:t>
      </w:r>
      <w:r w:rsidRPr="00FE022F">
        <w:rPr>
          <w:sz w:val="16"/>
        </w:rPr>
        <w:t xml:space="preserve">. Xi has been able to be continuously proactive, and he has used his power to take China's foreign policy in a new direction. He has boldly departed from Deng's injunction to keep a low profile and has reclaimed islands, created international institutions, pressured neighbors, and deployed military assets to disputed regions. </w:t>
      </w:r>
      <w:r w:rsidRPr="00D47FC1">
        <w:rPr>
          <w:rStyle w:val="StyleUnderline"/>
          <w:highlight w:val="cyan"/>
        </w:rPr>
        <w:t>Xi's foreign policy has been</w:t>
      </w:r>
      <w:r w:rsidRPr="00FE022F">
        <w:rPr>
          <w:sz w:val="16"/>
        </w:rPr>
        <w:t xml:space="preserve"> assertive, confident, and, importantly, </w:t>
      </w:r>
      <w:r w:rsidRPr="00D47FC1">
        <w:rPr>
          <w:rStyle w:val="StyleUnderline"/>
          <w:highlight w:val="cyan"/>
        </w:rPr>
        <w:t>a</w:t>
      </w:r>
      <w:r w:rsidRPr="00FE022F">
        <w:rPr>
          <w:rStyle w:val="StyleUnderline"/>
        </w:rPr>
        <w:t xml:space="preserve"> </w:t>
      </w:r>
      <w:r w:rsidRPr="00FE022F">
        <w:rPr>
          <w:sz w:val="16"/>
        </w:rPr>
        <w:t xml:space="preserve">diversified </w:t>
      </w:r>
      <w:r w:rsidRPr="00D47FC1">
        <w:rPr>
          <w:rStyle w:val="StyleUnderline"/>
          <w:highlight w:val="cyan"/>
        </w:rPr>
        <w:t>mix of</w:t>
      </w:r>
      <w:r w:rsidRPr="00FE022F">
        <w:rPr>
          <w:sz w:val="16"/>
        </w:rPr>
        <w:t xml:space="preserve"> both </w:t>
      </w:r>
      <w:r w:rsidRPr="00D47FC1">
        <w:rPr>
          <w:rStyle w:val="StyleUnderline"/>
          <w:highlight w:val="cyan"/>
        </w:rPr>
        <w:t xml:space="preserve">hard and soft </w:t>
      </w:r>
      <w:r w:rsidRPr="00FE022F">
        <w:rPr>
          <w:rStyle w:val="StyleUnderline"/>
        </w:rPr>
        <w:t>elements</w:t>
      </w:r>
      <w:r w:rsidRPr="00D47FC1">
        <w:rPr>
          <w:rStyle w:val="StyleUnderline"/>
          <w:highlight w:val="cyan"/>
        </w:rPr>
        <w:t>.</w:t>
      </w:r>
      <w:r w:rsidRPr="00FE022F">
        <w:rPr>
          <w:sz w:val="16"/>
        </w:rPr>
        <w:t xml:space="preserve"> Even as China has taken firm steps on territorial issues, it has used </w:t>
      </w:r>
      <w:proofErr w:type="spellStart"/>
      <w:r w:rsidRPr="00FE022F">
        <w:rPr>
          <w:sz w:val="16"/>
        </w:rPr>
        <w:t>geoeconomic</w:t>
      </w:r>
      <w:proofErr w:type="spellEnd"/>
      <w:r w:rsidRPr="00FE022F">
        <w:rPr>
          <w:sz w:val="16"/>
        </w:rPr>
        <w:t xml:space="preserve"> instruments to offer generous loans and investments, and even created new organizations such as the Asian Infrastructure Investment Bank (AIIB).1 By combining inducements with intimidation, Xi has demonstrated the benefits of cooperating with China as well as the economic and military costs of opposing it, especially on issues important to Beijing. Today, China's thirty-year era of 10 percent annual growth appears to have ended, with official statistics placing gross domestic product (GDP) growth below 7 percent, the government reducing its growth target to 6.5 percent, and a number of major banks and respected forecasters arguing the true growth rate is far lower—and will remain below 5 percent for years.3 In light of this deepening economic slowdown, </w:t>
      </w:r>
      <w:r w:rsidRPr="00D47FC1">
        <w:rPr>
          <w:rStyle w:val="StyleUnderline"/>
          <w:highlight w:val="cyan"/>
        </w:rPr>
        <w:t>the future trajectory of Xi's external policy is in question.</w:t>
      </w:r>
      <w:r w:rsidRPr="00FE022F">
        <w:rPr>
          <w:sz w:val="16"/>
        </w:rPr>
        <w:t xml:space="preserve"> Some elements, including China's </w:t>
      </w:r>
      <w:proofErr w:type="spellStart"/>
      <w:r w:rsidRPr="00FE022F">
        <w:rPr>
          <w:sz w:val="16"/>
        </w:rPr>
        <w:t>geoeconomic</w:t>
      </w:r>
      <w:proofErr w:type="spellEnd"/>
      <w:r w:rsidRPr="00FE022F">
        <w:rPr>
          <w:sz w:val="16"/>
        </w:rPr>
        <w:t xml:space="preserve"> policies, will endure; nevertheless, China's foreign policy may well be driven increasingly by the risk of domestic political instability. For this reason, Xi will most probably stimulate and intensify Chinese nationalism—long a pillar of the state's legitimacy—to compensate for the political harm of a slower economy, to distract the public, to halt rivals who might use nationalist criticisms against him, and to burnish his own image. Chinese nationalism has long been tied to foreign affairs, especially memories of foreign domination and territorial loss. For example, </w:t>
      </w:r>
      <w:r w:rsidRPr="00D47FC1">
        <w:rPr>
          <w:rStyle w:val="StyleUnderline"/>
          <w:highlight w:val="cyan"/>
        </w:rPr>
        <w:t>Xi may be less able or willing to compromise</w:t>
      </w:r>
      <w:r w:rsidRPr="00FE022F">
        <w:rPr>
          <w:sz w:val="16"/>
        </w:rPr>
        <w:t xml:space="preserve"> in public, </w:t>
      </w:r>
      <w:r w:rsidRPr="00D47FC1">
        <w:rPr>
          <w:rStyle w:val="StyleUnderline"/>
          <w:highlight w:val="cyan"/>
        </w:rPr>
        <w:t>especially on territorial issues</w:t>
      </w:r>
      <w:r w:rsidRPr="00FE022F">
        <w:rPr>
          <w:sz w:val="16"/>
        </w:rPr>
        <w:t xml:space="preserve"> or other matters that are rooted in national sentiment, </w:t>
      </w:r>
      <w:r w:rsidRPr="00D47FC1">
        <w:rPr>
          <w:rStyle w:val="StyleUnderline"/>
          <w:highlight w:val="cyan"/>
        </w:rPr>
        <w:t>for fear that it would harm his political position.</w:t>
      </w:r>
      <w:r w:rsidRPr="00FE022F">
        <w:rPr>
          <w:rStyle w:val="StyleUnderline"/>
        </w:rPr>
        <w:t xml:space="preserve"> </w:t>
      </w:r>
      <w:r w:rsidRPr="00D47FC1">
        <w:rPr>
          <w:rStyle w:val="StyleUnderline"/>
          <w:highlight w:val="cyan"/>
        </w:rPr>
        <w:t>He may provoke disputes with neighbors</w:t>
      </w:r>
      <w:r w:rsidRPr="00FE022F">
        <w:rPr>
          <w:sz w:val="16"/>
        </w:rPr>
        <w:t xml:space="preserve">, use increasingly strident rhetoric in defense of China's national interests, </w:t>
      </w:r>
      <w:r w:rsidRPr="00D47FC1">
        <w:rPr>
          <w:rStyle w:val="StyleUnderline"/>
          <w:highlight w:val="cyan"/>
        </w:rPr>
        <w:t>and take a tougher line</w:t>
      </w:r>
      <w:r w:rsidRPr="00FE022F">
        <w:rPr>
          <w:sz w:val="16"/>
        </w:rPr>
        <w:t xml:space="preserve"> in relations </w:t>
      </w:r>
      <w:r w:rsidRPr="00D47FC1">
        <w:rPr>
          <w:rStyle w:val="StyleUnderline"/>
          <w:highlight w:val="cyan"/>
        </w:rPr>
        <w:t>with the U</w:t>
      </w:r>
      <w:r w:rsidRPr="00FE022F">
        <w:rPr>
          <w:rStyle w:val="StyleUnderline"/>
        </w:rPr>
        <w:t xml:space="preserve">nited </w:t>
      </w:r>
      <w:r w:rsidRPr="00D47FC1">
        <w:rPr>
          <w:rStyle w:val="StyleUnderline"/>
          <w:highlight w:val="cyan"/>
        </w:rPr>
        <w:t>S</w:t>
      </w:r>
      <w:r w:rsidRPr="00FE022F">
        <w:rPr>
          <w:rStyle w:val="StyleUnderline"/>
        </w:rPr>
        <w:t>tates</w:t>
      </w:r>
      <w:r w:rsidRPr="00FE022F">
        <w:rPr>
          <w:sz w:val="16"/>
        </w:rPr>
        <w:t xml:space="preserve"> </w:t>
      </w:r>
      <w:r w:rsidRPr="00FE022F">
        <w:rPr>
          <w:rStyle w:val="StyleUnderline"/>
        </w:rPr>
        <w:t>and its allies</w:t>
      </w:r>
      <w:r w:rsidRPr="00FE022F">
        <w:rPr>
          <w:sz w:val="16"/>
        </w:rPr>
        <w:t xml:space="preserve"> </w:t>
      </w:r>
      <w:r w:rsidRPr="00D47FC1">
        <w:rPr>
          <w:rStyle w:val="Emphasis"/>
          <w:highlight w:val="cyan"/>
        </w:rPr>
        <w:t>to shift public focus away from economic troubles.</w:t>
      </w:r>
      <w:r w:rsidRPr="00FE022F">
        <w:rPr>
          <w:sz w:val="16"/>
        </w:rPr>
        <w:t xml:space="preserve"> He may also turn to greater economic protectionism. These changes come at a time when Xi's tight control of the </w:t>
      </w:r>
      <w:proofErr w:type="spellStart"/>
      <w:r w:rsidRPr="00FE022F">
        <w:rPr>
          <w:sz w:val="16"/>
        </w:rPr>
        <w:t>decisionmaking</w:t>
      </w:r>
      <w:proofErr w:type="spellEnd"/>
      <w:r w:rsidRPr="00FE022F">
        <w:rPr>
          <w:sz w:val="16"/>
        </w:rPr>
        <w:t xml:space="preserve"> process has made it harder for U.S. policymakers to anticipate China's next moves. Familiar </w:t>
      </w:r>
      <w:r w:rsidRPr="00D47FC1">
        <w:rPr>
          <w:rStyle w:val="StyleUnderline"/>
          <w:highlight w:val="cyan"/>
        </w:rPr>
        <w:t>interlocutors at the State Council</w:t>
      </w:r>
      <w:r w:rsidRPr="00FE022F">
        <w:rPr>
          <w:rStyle w:val="StyleUnderline"/>
        </w:rPr>
        <w:t xml:space="preserve"> and Foreign Ministry</w:t>
      </w:r>
      <w:r w:rsidRPr="00FE022F">
        <w:rPr>
          <w:sz w:val="16"/>
        </w:rPr>
        <w:t xml:space="preserve">, </w:t>
      </w:r>
      <w:r w:rsidRPr="00D47FC1">
        <w:rPr>
          <w:rStyle w:val="StyleUnderline"/>
          <w:highlight w:val="cyan"/>
        </w:rPr>
        <w:t>who once provided much-needed insight</w:t>
      </w:r>
      <w:r w:rsidRPr="00FE022F">
        <w:rPr>
          <w:sz w:val="16"/>
        </w:rPr>
        <w:t xml:space="preserve"> into an often mysterious policymaking process, </w:t>
      </w:r>
      <w:r w:rsidRPr="00D47FC1">
        <w:rPr>
          <w:rStyle w:val="StyleUnderline"/>
          <w:highlight w:val="cyan"/>
        </w:rPr>
        <w:t>are no longer central</w:t>
      </w:r>
      <w:r w:rsidRPr="00FE022F">
        <w:rPr>
          <w:sz w:val="16"/>
        </w:rPr>
        <w:t xml:space="preserve"> within it. As the shroud of secrecy surrounding Chinese decision-making thickens, </w:t>
      </w:r>
      <w:r w:rsidRPr="00D47FC1">
        <w:rPr>
          <w:rStyle w:val="StyleUnderline"/>
          <w:highlight w:val="cyan"/>
        </w:rPr>
        <w:t>what remains clear is that dealing with China will</w:t>
      </w:r>
      <w:r w:rsidRPr="00FE022F">
        <w:rPr>
          <w:sz w:val="16"/>
        </w:rPr>
        <w:t xml:space="preserve"> require a more nuanced understanding of the man with singular control over the country's foreign policy future. It will also</w:t>
      </w:r>
      <w:r w:rsidRPr="00FE022F">
        <w:rPr>
          <w:rStyle w:val="StyleUnderline"/>
        </w:rPr>
        <w:t xml:space="preserve"> </w:t>
      </w:r>
      <w:r w:rsidRPr="00D47FC1">
        <w:rPr>
          <w:rStyle w:val="StyleUnderline"/>
          <w:highlight w:val="cyan"/>
        </w:rPr>
        <w:t>necessitate</w:t>
      </w:r>
      <w:r w:rsidRPr="00FE022F">
        <w:rPr>
          <w:sz w:val="16"/>
        </w:rPr>
        <w:t xml:space="preserve"> an </w:t>
      </w:r>
      <w:r w:rsidRPr="00D47FC1">
        <w:rPr>
          <w:rStyle w:val="StyleUnderline"/>
          <w:highlight w:val="cyan"/>
        </w:rPr>
        <w:t>appreciation of the interaction between</w:t>
      </w:r>
      <w:r w:rsidRPr="00FE022F">
        <w:rPr>
          <w:rStyle w:val="StyleUnderline"/>
        </w:rPr>
        <w:t xml:space="preserve"> his </w:t>
      </w:r>
      <w:r w:rsidRPr="00D47FC1">
        <w:rPr>
          <w:rStyle w:val="Emphasis"/>
          <w:highlight w:val="cyan"/>
        </w:rPr>
        <w:t>internal political requirements</w:t>
      </w:r>
      <w:r w:rsidRPr="00FE022F">
        <w:rPr>
          <w:sz w:val="16"/>
        </w:rPr>
        <w:t xml:space="preserve"> </w:t>
      </w:r>
      <w:r w:rsidRPr="00D47FC1">
        <w:rPr>
          <w:rStyle w:val="StyleUnderline"/>
          <w:highlight w:val="cyan"/>
        </w:rPr>
        <w:t>and</w:t>
      </w:r>
      <w:r w:rsidRPr="00FE022F">
        <w:rPr>
          <w:rStyle w:val="StyleUnderline"/>
        </w:rPr>
        <w:t xml:space="preserve"> </w:t>
      </w:r>
      <w:r w:rsidRPr="00D47FC1">
        <w:rPr>
          <w:rStyle w:val="StyleUnderline"/>
          <w:highlight w:val="cyan"/>
        </w:rPr>
        <w:t>his foreign policy agenda</w:t>
      </w:r>
      <w:r w:rsidRPr="00FE022F">
        <w:rPr>
          <w:sz w:val="16"/>
        </w:rPr>
        <w:t>. Finally, it will demand a clear-eyed acceptance of the fact that Xi has ushered in a new era of Chinese regional and global diplomacy, one that will push the West to evaluate its overall approach to the People's Republic of China (PRC) and to the powerful but exposed leader who makes its foreign policy.</w:t>
      </w:r>
    </w:p>
    <w:p w14:paraId="13003268" w14:textId="77777777" w:rsidR="000D3413" w:rsidRPr="00B27798" w:rsidRDefault="000D3413" w:rsidP="000D3413">
      <w:pPr>
        <w:pStyle w:val="Heading4"/>
      </w:pPr>
      <w:r w:rsidRPr="00FE022F">
        <w:t>Econ decline forces Xi to start diversionary wars.</w:t>
      </w:r>
    </w:p>
    <w:p w14:paraId="099A8518" w14:textId="77777777" w:rsidR="000D3413" w:rsidRPr="00FE022F" w:rsidRDefault="000D3413" w:rsidP="000D3413">
      <w:pPr>
        <w:rPr>
          <w:rStyle w:val="Style13ptBold"/>
        </w:rPr>
      </w:pPr>
      <w:proofErr w:type="spellStart"/>
      <w:r w:rsidRPr="00FE022F">
        <w:rPr>
          <w:rStyle w:val="Style13ptBold"/>
        </w:rPr>
        <w:t>Haass</w:t>
      </w:r>
      <w:proofErr w:type="spellEnd"/>
      <w:r w:rsidRPr="00FE022F">
        <w:rPr>
          <w:rStyle w:val="Style13ptBold"/>
        </w:rPr>
        <w:t xml:space="preserve"> ‘16</w:t>
      </w:r>
    </w:p>
    <w:p w14:paraId="07F09DDF" w14:textId="77777777" w:rsidR="000D3413" w:rsidRPr="00FE022F" w:rsidRDefault="000D3413" w:rsidP="000D3413">
      <w:pPr>
        <w:rPr>
          <w:sz w:val="18"/>
          <w:szCs w:val="18"/>
        </w:rPr>
      </w:pPr>
      <w:r w:rsidRPr="00FE022F">
        <w:rPr>
          <w:sz w:val="18"/>
          <w:szCs w:val="18"/>
        </w:rPr>
        <w:t xml:space="preserve">Richard N. </w:t>
      </w:r>
      <w:proofErr w:type="spellStart"/>
      <w:r w:rsidRPr="00FE022F">
        <w:rPr>
          <w:sz w:val="18"/>
          <w:szCs w:val="18"/>
        </w:rPr>
        <w:t>Haass</w:t>
      </w:r>
      <w:proofErr w:type="spellEnd"/>
      <w:r w:rsidRPr="00FE022F">
        <w:rPr>
          <w:sz w:val="18"/>
          <w:szCs w:val="18"/>
        </w:rPr>
        <w:t xml:space="preserve"> – President, Council on Foreign Relations internally quoting </w:t>
      </w:r>
      <w:proofErr w:type="spellStart"/>
      <w:r w:rsidRPr="00FE022F">
        <w:rPr>
          <w:sz w:val="18"/>
          <w:szCs w:val="18"/>
        </w:rPr>
        <w:t>Blackwill</w:t>
      </w:r>
      <w:proofErr w:type="spellEnd"/>
      <w:r w:rsidRPr="00FE022F">
        <w:rPr>
          <w:sz w:val="18"/>
          <w:szCs w:val="18"/>
        </w:rPr>
        <w:t xml:space="preserve"> and Campbell. Robert </w:t>
      </w:r>
      <w:proofErr w:type="spellStart"/>
      <w:r w:rsidRPr="00FE022F">
        <w:rPr>
          <w:sz w:val="18"/>
          <w:szCs w:val="18"/>
        </w:rPr>
        <w:t>Blackwill</w:t>
      </w:r>
      <w:proofErr w:type="spellEnd"/>
      <w:r w:rsidRPr="00FE022F">
        <w:rPr>
          <w:sz w:val="18"/>
          <w:szCs w:val="18"/>
        </w:rPr>
        <w:t xml:space="preserve"> is a senior fellow for U.S. foreign policy at the Council on Foreign Relations (CFR). </w:t>
      </w:r>
      <w:proofErr w:type="spellStart"/>
      <w:r w:rsidRPr="00FE022F">
        <w:rPr>
          <w:sz w:val="18"/>
          <w:szCs w:val="18"/>
        </w:rPr>
        <w:t>Blackwill</w:t>
      </w:r>
      <w:proofErr w:type="spellEnd"/>
      <w:r w:rsidRPr="00FE022F">
        <w:rPr>
          <w:sz w:val="18"/>
          <w:szCs w:val="18"/>
        </w:rPr>
        <w:t xml:space="preserve"> was the </w:t>
      </w:r>
      <w:proofErr w:type="spellStart"/>
      <w:r w:rsidRPr="00FE022F">
        <w:rPr>
          <w:sz w:val="18"/>
          <w:szCs w:val="18"/>
        </w:rPr>
        <w:t>Belfer</w:t>
      </w:r>
      <w:proofErr w:type="spellEnd"/>
      <w:r w:rsidRPr="00FE022F">
        <w:rPr>
          <w:sz w:val="18"/>
          <w:szCs w:val="18"/>
        </w:rPr>
        <w:t xml:space="preserve"> lecturer in international security at Harvard Kennedy School. During his fourteen years as a Harvard faculty member, he was associate dean of the Kennedy School, where he taught foreign and defense policy and public policy analysis. He also served as presidential envoy to Iraq and was the administration's coordinator for U.S. policies regarding Afghanistan and Iran. Kurt M. Campbell is the chair and chief executive officer of the Asia Group, LLC. He also serves as chairman of the Center for a New American Security, is a nonresident fellow at Harvard Kennedy School's </w:t>
      </w:r>
      <w:proofErr w:type="spellStart"/>
      <w:r w:rsidRPr="00FE022F">
        <w:rPr>
          <w:sz w:val="18"/>
          <w:szCs w:val="18"/>
        </w:rPr>
        <w:t>Belfer</w:t>
      </w:r>
      <w:proofErr w:type="spellEnd"/>
      <w:r w:rsidRPr="00FE022F">
        <w:rPr>
          <w:sz w:val="18"/>
          <w:szCs w:val="18"/>
        </w:rPr>
        <w:t xml:space="preserve"> Center for Science and International Affairs. “Xi Jinping on the Global Stage” - Council Special Report No. 74 - February 2016 – pdf can be accessed at: http://www.cfr.org/china/xi-jinping-global-stage/p37569?cid=otr-marketing_use-Xi_Jinping_CSR</w:t>
      </w:r>
    </w:p>
    <w:p w14:paraId="34E537AC" w14:textId="77777777" w:rsidR="000D3413" w:rsidRPr="00FE022F" w:rsidRDefault="000D3413" w:rsidP="000D3413"/>
    <w:p w14:paraId="58959C25" w14:textId="77777777" w:rsidR="000D3413" w:rsidRPr="00FE022F" w:rsidRDefault="000D3413" w:rsidP="000D3413">
      <w:pPr>
        <w:rPr>
          <w:rStyle w:val="StyleUnderline"/>
        </w:rPr>
      </w:pPr>
      <w:r w:rsidRPr="00FE022F">
        <w:rPr>
          <w:sz w:val="16"/>
        </w:rPr>
        <w:t xml:space="preserve">This Council Special Report by Robert D. </w:t>
      </w:r>
      <w:proofErr w:type="spellStart"/>
      <w:r w:rsidRPr="00FE022F">
        <w:rPr>
          <w:sz w:val="16"/>
        </w:rPr>
        <w:t>Blackwill</w:t>
      </w:r>
      <w:proofErr w:type="spellEnd"/>
      <w:r w:rsidRPr="00FE022F">
        <w:rPr>
          <w:sz w:val="16"/>
        </w:rPr>
        <w:t xml:space="preserve"> and Kurt M. Campbell, two experienced practitioners and long-time observers of American foreign policy, is based on a straightforward premise: </w:t>
      </w:r>
      <w:r w:rsidRPr="00D47FC1">
        <w:rPr>
          <w:rStyle w:val="StyleUnderline"/>
          <w:highlight w:val="cyan"/>
        </w:rPr>
        <w:t>Xi</w:t>
      </w:r>
      <w:r w:rsidRPr="00FE022F">
        <w:rPr>
          <w:rStyle w:val="StyleUnderline"/>
        </w:rPr>
        <w:t xml:space="preserve"> </w:t>
      </w:r>
      <w:r w:rsidRPr="00FE022F">
        <w:rPr>
          <w:sz w:val="16"/>
        </w:rPr>
        <w:t xml:space="preserve">Jinping </w:t>
      </w:r>
      <w:r w:rsidRPr="00D47FC1">
        <w:rPr>
          <w:rStyle w:val="StyleUnderline"/>
          <w:highlight w:val="cyan"/>
        </w:rPr>
        <w:t>is the most powerful Chinese leader since Deng</w:t>
      </w:r>
      <w:r w:rsidRPr="00FE022F">
        <w:rPr>
          <w:sz w:val="16"/>
        </w:rPr>
        <w:t xml:space="preserve"> Xiaoping, one who has taken a number of steps to limit collective leadership and the political clout of the army. </w:t>
      </w:r>
      <w:r w:rsidRPr="00D47FC1">
        <w:rPr>
          <w:rStyle w:val="StyleUnderline"/>
          <w:highlight w:val="cyan"/>
        </w:rPr>
        <w:t>But</w:t>
      </w:r>
      <w:r w:rsidRPr="00FE022F">
        <w:rPr>
          <w:sz w:val="16"/>
        </w:rPr>
        <w:t xml:space="preserve"> the authors also argue that </w:t>
      </w:r>
      <w:r w:rsidRPr="00D47FC1">
        <w:rPr>
          <w:rStyle w:val="StyleUnderline"/>
          <w:highlight w:val="cyan"/>
        </w:rPr>
        <w:t>this same concentration of power is a double-edged sword,</w:t>
      </w:r>
      <w:r w:rsidRPr="00FE022F">
        <w:rPr>
          <w:sz w:val="16"/>
        </w:rPr>
        <w:t xml:space="preserve"> one </w:t>
      </w:r>
      <w:r w:rsidRPr="00D47FC1">
        <w:rPr>
          <w:rStyle w:val="StyleUnderline"/>
          <w:highlight w:val="cyan"/>
        </w:rPr>
        <w:t>that leaves</w:t>
      </w:r>
      <w:r w:rsidRPr="00FE022F">
        <w:rPr>
          <w:sz w:val="16"/>
        </w:rPr>
        <w:t xml:space="preserve"> President </w:t>
      </w:r>
      <w:r w:rsidRPr="00D47FC1">
        <w:rPr>
          <w:rStyle w:val="StyleUnderline"/>
          <w:highlight w:val="cyan"/>
        </w:rPr>
        <w:t>Xi exposed</w:t>
      </w:r>
      <w:r w:rsidRPr="00FE022F">
        <w:rPr>
          <w:sz w:val="16"/>
        </w:rPr>
        <w:t xml:space="preserve"> </w:t>
      </w:r>
      <w:r w:rsidRPr="00D47FC1">
        <w:rPr>
          <w:rStyle w:val="StyleUnderline"/>
          <w:highlight w:val="cyan"/>
        </w:rPr>
        <w:t>and</w:t>
      </w:r>
      <w:r w:rsidRPr="00FE022F">
        <w:rPr>
          <w:sz w:val="16"/>
        </w:rPr>
        <w:t xml:space="preserve"> potentially </w:t>
      </w:r>
      <w:r w:rsidRPr="00D47FC1">
        <w:rPr>
          <w:rStyle w:val="StyleUnderline"/>
          <w:highlight w:val="cyan"/>
        </w:rPr>
        <w:t>vulnerable to internal political challenge.</w:t>
      </w:r>
      <w:r w:rsidRPr="00FE022F">
        <w:rPr>
          <w:rStyle w:val="StyleUnderline"/>
        </w:rPr>
        <w:t xml:space="preserve"> </w:t>
      </w:r>
      <w:r w:rsidRPr="00FE022F">
        <w:rPr>
          <w:sz w:val="16"/>
        </w:rPr>
        <w:t xml:space="preserve">The </w:t>
      </w:r>
      <w:r w:rsidRPr="00D47FC1">
        <w:rPr>
          <w:rStyle w:val="StyleUnderline"/>
          <w:highlight w:val="cyan"/>
        </w:rPr>
        <w:t>vulnerability comes from</w:t>
      </w:r>
      <w:r w:rsidRPr="00FE022F">
        <w:rPr>
          <w:sz w:val="16"/>
        </w:rPr>
        <w:t xml:space="preserve"> several sources, but none is more critical than </w:t>
      </w:r>
      <w:r w:rsidRPr="00D47FC1">
        <w:rPr>
          <w:rStyle w:val="StyleUnderline"/>
          <w:highlight w:val="cyan"/>
        </w:rPr>
        <w:t>a slowing economy</w:t>
      </w:r>
      <w:r w:rsidRPr="00FE022F">
        <w:rPr>
          <w:sz w:val="16"/>
        </w:rPr>
        <w:t xml:space="preserve">. The trajectory of the Chinese economy is the subject of active debate among outside experts, but there is consensus that China is experiencing a substantial slowdown and will not be able to regain the high rates of growth that characterized the last several decades. The report suggests the possibility of greater political repression at home if there are signs the economic slowdown is triggering political instability. But </w:t>
      </w:r>
      <w:r w:rsidRPr="00FE022F">
        <w:rPr>
          <w:rStyle w:val="StyleUnderline"/>
        </w:rPr>
        <w:t>the authors go on to note that</w:t>
      </w:r>
      <w:r w:rsidRPr="00FE022F">
        <w:rPr>
          <w:sz w:val="16"/>
        </w:rPr>
        <w:t xml:space="preserve"> </w:t>
      </w:r>
      <w:r w:rsidRPr="00D47FC1">
        <w:rPr>
          <w:rStyle w:val="StyleUnderline"/>
          <w:highlight w:val="cyan"/>
        </w:rPr>
        <w:t>Xi may</w:t>
      </w:r>
      <w:r w:rsidRPr="00FE022F">
        <w:rPr>
          <w:rStyle w:val="StyleUnderline"/>
        </w:rPr>
        <w:t xml:space="preserve"> </w:t>
      </w:r>
      <w:r w:rsidRPr="00FE022F">
        <w:rPr>
          <w:sz w:val="16"/>
        </w:rPr>
        <w:t xml:space="preserve">as well </w:t>
      </w:r>
      <w:r w:rsidRPr="00D47FC1">
        <w:rPr>
          <w:rStyle w:val="StyleUnderline"/>
          <w:highlight w:val="cyan"/>
        </w:rPr>
        <w:t>be tempted to turn to foreign policy to redirect domestic attention away from a lagging economy</w:t>
      </w:r>
      <w:r w:rsidRPr="00FE022F">
        <w:rPr>
          <w:sz w:val="16"/>
        </w:rPr>
        <w:t xml:space="preserve">, in the process burnishing his nationalist credentials. They anticipate continued Chinese pressure on neighbors in the East and South China Seas and are skeptical China will use the leverage it has over North Korea or assume more than a limited role in global governance. They do, however, expect China to continue to engage in selective institution building. </w:t>
      </w:r>
      <w:r w:rsidRPr="00D47FC1">
        <w:rPr>
          <w:rStyle w:val="StyleUnderline"/>
          <w:highlight w:val="cyan"/>
        </w:rPr>
        <w:t>Overall, they foresee a Chinese foreign policy that is assertive,</w:t>
      </w:r>
      <w:r w:rsidRPr="00FE022F">
        <w:rPr>
          <w:sz w:val="16"/>
        </w:rPr>
        <w:t xml:space="preserve"> coordinated, </w:t>
      </w:r>
      <w:r w:rsidRPr="00D47FC1">
        <w:rPr>
          <w:rStyle w:val="StyleUnderline"/>
          <w:highlight w:val="cyan"/>
        </w:rPr>
        <w:t>and</w:t>
      </w:r>
      <w:r w:rsidRPr="00FE022F">
        <w:rPr>
          <w:sz w:val="16"/>
        </w:rPr>
        <w:t xml:space="preserve"> diversified, one that </w:t>
      </w:r>
      <w:r w:rsidRPr="00D47FC1">
        <w:rPr>
          <w:rStyle w:val="StyleUnderline"/>
          <w:highlight w:val="cyan"/>
        </w:rPr>
        <w:t>constitutes a significant challenge to U.S. interests.</w:t>
      </w:r>
    </w:p>
    <w:p w14:paraId="7E942F66" w14:textId="77777777" w:rsidR="000D3413" w:rsidRPr="00B27798" w:rsidRDefault="000D3413" w:rsidP="000D3413">
      <w:pPr>
        <w:rPr>
          <w:sz w:val="14"/>
        </w:rPr>
      </w:pPr>
    </w:p>
    <w:p w14:paraId="15EB54D8" w14:textId="77777777" w:rsidR="000D3413" w:rsidRPr="00FE022F" w:rsidRDefault="000D3413" w:rsidP="000D3413">
      <w:pPr>
        <w:pStyle w:val="Heading4"/>
      </w:pPr>
      <w:r w:rsidRPr="00FE022F">
        <w:t>Chinese economic decline causes diversionary war.</w:t>
      </w:r>
    </w:p>
    <w:p w14:paraId="00228E75" w14:textId="77777777" w:rsidR="000D3413" w:rsidRPr="00FE022F" w:rsidRDefault="000D3413" w:rsidP="000D3413">
      <w:pPr>
        <w:rPr>
          <w:rStyle w:val="Style13ptBold"/>
        </w:rPr>
      </w:pPr>
      <w:r w:rsidRPr="00FE022F">
        <w:rPr>
          <w:rStyle w:val="Style13ptBold"/>
        </w:rPr>
        <w:t xml:space="preserve">Lu 15 – </w:t>
      </w:r>
      <w:r w:rsidRPr="00FE022F">
        <w:rPr>
          <w:sz w:val="16"/>
          <w:szCs w:val="16"/>
        </w:rPr>
        <w:t xml:space="preserve">Henry Lu, 2015 (“’Deeper’ Chinese Motivations in the South China Sea,” Fox &amp; Hedgehog, November 4, Available Online at </w:t>
      </w:r>
      <w:hyperlink r:id="rId73" w:history="1">
        <w:r w:rsidRPr="00FE022F">
          <w:rPr>
            <w:sz w:val="16"/>
            <w:szCs w:val="16"/>
          </w:rPr>
          <w:t>http://www.foxhedgehog.com/2015/11/deeper-chinese-motivations-in-the-south-china-sea/</w:t>
        </w:r>
      </w:hyperlink>
      <w:r w:rsidRPr="00FE022F">
        <w:rPr>
          <w:sz w:val="16"/>
          <w:szCs w:val="16"/>
        </w:rPr>
        <w:t>, Accessed 06-24-2016, AH)</w:t>
      </w:r>
    </w:p>
    <w:p w14:paraId="48BFC385" w14:textId="77777777" w:rsidR="000D3413" w:rsidRPr="00FE022F" w:rsidRDefault="000D3413" w:rsidP="000D3413">
      <w:pPr>
        <w:rPr>
          <w:sz w:val="16"/>
        </w:rPr>
      </w:pPr>
      <w:r w:rsidRPr="00FE022F">
        <w:rPr>
          <w:rStyle w:val="StyleUnderline"/>
        </w:rPr>
        <w:t xml:space="preserve">Mainstream media </w:t>
      </w:r>
      <w:hyperlink r:id="rId74" w:history="1">
        <w:r w:rsidRPr="00FE022F">
          <w:rPr>
            <w:rStyle w:val="StyleUnderline"/>
          </w:rPr>
          <w:t>points</w:t>
        </w:r>
      </w:hyperlink>
      <w:r w:rsidRPr="00FE022F">
        <w:rPr>
          <w:rStyle w:val="StyleUnderline"/>
        </w:rPr>
        <w:t xml:space="preserve"> to oil as the primary motivator for Chinese assertiveness in the South China Sea. While oil is certainly a compelling interest, it by no means represents the only one.</w:t>
      </w:r>
      <w:r w:rsidRPr="00FE022F">
        <w:rPr>
          <w:sz w:val="16"/>
        </w:rPr>
        <w:t xml:space="preserve"> According to U.S. </w:t>
      </w:r>
      <w:hyperlink r:id="rId75" w:history="1">
        <w:r w:rsidRPr="00FE022F">
          <w:rPr>
            <w:sz w:val="16"/>
          </w:rPr>
          <w:t>estimates</w:t>
        </w:r>
      </w:hyperlink>
      <w:r w:rsidRPr="00FE022F">
        <w:rPr>
          <w:sz w:val="16"/>
        </w:rPr>
        <w:t>, the South China Sea contains 11 billion barrels of oil, or a fraction of one percent of the world’s reserves</w:t>
      </w:r>
      <w:r w:rsidRPr="00FE022F">
        <w:rPr>
          <w:rStyle w:val="StyleUnderline"/>
        </w:rPr>
        <w:t xml:space="preserve">. Supposing China acquires the entire South China Sea resource today, explores, and develops it in a few years, and pumps the sea dry in a decade and a half, China’s annual revenues at today’s prices would be about $22 billion a year, or 0.3% of GDP. </w:t>
      </w:r>
      <w:r w:rsidRPr="00D47FC1">
        <w:rPr>
          <w:rStyle w:val="StyleUnderline"/>
          <w:highlight w:val="cyan"/>
        </w:rPr>
        <w:t>The scale of resources at stake suggests that oil is not the sole motivation driving China to</w:t>
      </w:r>
      <w:r w:rsidRPr="00FE022F">
        <w:rPr>
          <w:rStyle w:val="StyleUnderline"/>
        </w:rPr>
        <w:t xml:space="preserve"> adopt policies that </w:t>
      </w:r>
      <w:r w:rsidRPr="00D47FC1">
        <w:rPr>
          <w:rStyle w:val="StyleUnderline"/>
          <w:highlight w:val="cyan"/>
        </w:rPr>
        <w:t>risk provoking war with its neighbors and the United States.</w:t>
      </w:r>
      <w:r w:rsidRPr="00FE022F">
        <w:rPr>
          <w:rStyle w:val="StyleUnderline"/>
        </w:rPr>
        <w:t xml:space="preserve"> Indeed, when the price of oil took a nosedive in 2014, China’s assertiveness in the South China Sea increased.</w:t>
      </w:r>
      <w:r w:rsidRPr="00FE022F">
        <w:rPr>
          <w:sz w:val="16"/>
        </w:rPr>
        <w:t xml:space="preserve"> What deeper Chinese motivations might be at play?</w:t>
      </w:r>
      <w:r w:rsidRPr="00FE022F">
        <w:rPr>
          <w:sz w:val="12"/>
        </w:rPr>
        <w:t>¶</w:t>
      </w:r>
      <w:r w:rsidRPr="00FE022F">
        <w:rPr>
          <w:sz w:val="16"/>
        </w:rPr>
        <w:t xml:space="preserve"> </w:t>
      </w:r>
      <w:r w:rsidRPr="00D47FC1">
        <w:rPr>
          <w:rStyle w:val="StyleUnderline"/>
          <w:highlight w:val="cyan"/>
        </w:rPr>
        <w:t>Academics suggest that China’s growing aggression is driven</w:t>
      </w:r>
      <w:r w:rsidRPr="00FE022F">
        <w:rPr>
          <w:rStyle w:val="StyleUnderline"/>
        </w:rPr>
        <w:t xml:space="preserve"> in part </w:t>
      </w:r>
      <w:r w:rsidRPr="00D47FC1">
        <w:rPr>
          <w:rStyle w:val="StyleUnderline"/>
          <w:highlight w:val="cyan"/>
        </w:rPr>
        <w:t>by</w:t>
      </w:r>
      <w:r w:rsidRPr="00FE022F">
        <w:rPr>
          <w:rStyle w:val="StyleUnderline"/>
        </w:rPr>
        <w:t xml:space="preserve"> considerations for </w:t>
      </w:r>
      <w:r w:rsidRPr="00D47FC1">
        <w:rPr>
          <w:rStyle w:val="StyleUnderline"/>
          <w:highlight w:val="cyan"/>
        </w:rPr>
        <w:t>domestic politics and</w:t>
      </w:r>
      <w:r w:rsidRPr="00FE022F">
        <w:rPr>
          <w:rStyle w:val="StyleUnderline"/>
        </w:rPr>
        <w:t xml:space="preserve"> in part by </w:t>
      </w:r>
      <w:r w:rsidRPr="00D47FC1">
        <w:rPr>
          <w:rStyle w:val="StyleUnderline"/>
          <w:highlight w:val="cyan"/>
        </w:rPr>
        <w:t>the need to assert greater power on the international stage.</w:t>
      </w:r>
      <w:r w:rsidRPr="00FE022F">
        <w:rPr>
          <w:rStyle w:val="StyleUnderline"/>
        </w:rPr>
        <w:t xml:space="preserve"> The first idea is that </w:t>
      </w:r>
      <w:r w:rsidRPr="00D47FC1">
        <w:rPr>
          <w:rStyle w:val="StyleUnderline"/>
          <w:highlight w:val="cyan"/>
        </w:rPr>
        <w:t>mounting economic challenges and corruption are encouraging the Chinese government to divert away domestic attention. This follows the “</w:t>
      </w:r>
      <w:hyperlink r:id="rId76" w:history="1">
        <w:r w:rsidRPr="00D47FC1">
          <w:rPr>
            <w:rStyle w:val="StyleUnderline"/>
            <w:highlight w:val="cyan"/>
          </w:rPr>
          <w:t>diversionary war</w:t>
        </w:r>
      </w:hyperlink>
      <w:r w:rsidRPr="00D47FC1">
        <w:rPr>
          <w:rStyle w:val="StyleUnderline"/>
          <w:highlight w:val="cyan"/>
        </w:rPr>
        <w:t>” thesis</w:t>
      </w:r>
      <w:r w:rsidRPr="00FE022F">
        <w:rPr>
          <w:rStyle w:val="StyleUnderline"/>
        </w:rPr>
        <w:t xml:space="preserve">, which suggests that </w:t>
      </w:r>
      <w:r w:rsidRPr="00D47FC1">
        <w:rPr>
          <w:rStyle w:val="StyleUnderline"/>
          <w:highlight w:val="cyan"/>
        </w:rPr>
        <w:t xml:space="preserve">a government facing domestic discontent resort to foreign aggression </w:t>
      </w:r>
      <w:r w:rsidRPr="00FE022F">
        <w:rPr>
          <w:rStyle w:val="StyleUnderline"/>
        </w:rPr>
        <w:t xml:space="preserve">in order </w:t>
      </w:r>
      <w:r w:rsidRPr="00D47FC1">
        <w:rPr>
          <w:rStyle w:val="StyleUnderline"/>
          <w:highlight w:val="cyan"/>
        </w:rPr>
        <w:t>to unite the people</w:t>
      </w:r>
      <w:r w:rsidRPr="00FE022F">
        <w:rPr>
          <w:rStyle w:val="StyleUnderline"/>
        </w:rPr>
        <w:t xml:space="preserve"> and bolster its legitimacy. </w:t>
      </w:r>
      <w:r w:rsidRPr="00FE022F">
        <w:rPr>
          <w:sz w:val="16"/>
        </w:rPr>
        <w:t>The second idea is that as China’s economy has grown, so too have its interests in asserting power. This follows from the “offensive realism” theory, which suggests that China’s economic miracle means it can now abandon former leader Deng Xiaoping’s axiom: “hide your strength, bide your time.”</w:t>
      </w:r>
      <w:r w:rsidRPr="00FE022F">
        <w:rPr>
          <w:sz w:val="12"/>
        </w:rPr>
        <w:t>¶</w:t>
      </w:r>
      <w:r w:rsidRPr="00FE022F">
        <w:rPr>
          <w:sz w:val="16"/>
        </w:rPr>
        <w:t xml:space="preserve"> </w:t>
      </w:r>
      <w:proofErr w:type="gramStart"/>
      <w:r w:rsidRPr="00FE022F">
        <w:rPr>
          <w:sz w:val="16"/>
        </w:rPr>
        <w:t>How</w:t>
      </w:r>
      <w:proofErr w:type="gramEnd"/>
      <w:r w:rsidRPr="00FE022F">
        <w:rPr>
          <w:sz w:val="16"/>
        </w:rPr>
        <w:t xml:space="preserve"> do these ways of thinking inform our analysis of the South China Sea? Since political interests are driving much of China’s foreign policy in the South China Sea, it would be useful to examine Chinese political trends in forecasting its future behavior. </w:t>
      </w:r>
      <w:r w:rsidRPr="00FE022F">
        <w:rPr>
          <w:rStyle w:val="StyleUnderline"/>
        </w:rPr>
        <w:t xml:space="preserve">The single most significant change affecting Chinese politics today is economic, where growth is declining and debt is mounting. </w:t>
      </w:r>
      <w:r w:rsidRPr="00D47FC1">
        <w:rPr>
          <w:rStyle w:val="StyleUnderline"/>
          <w:highlight w:val="cyan"/>
        </w:rPr>
        <w:t>Chinese officials acknowledge that China’s export and debt-driven growth model is unsustainable and are attempting to rebalance the Chinese economy towards domestic consumption. The political repercussions of this</w:t>
      </w:r>
      <w:r w:rsidRPr="00FE022F">
        <w:rPr>
          <w:rStyle w:val="StyleUnderline"/>
        </w:rPr>
        <w:t xml:space="preserve"> economic </w:t>
      </w:r>
      <w:r w:rsidRPr="00D47FC1">
        <w:rPr>
          <w:rStyle w:val="StyleUnderline"/>
          <w:highlight w:val="cyan"/>
        </w:rPr>
        <w:t>transition</w:t>
      </w:r>
      <w:r w:rsidRPr="00FE022F">
        <w:rPr>
          <w:rStyle w:val="StyleUnderline"/>
        </w:rPr>
        <w:t xml:space="preserve"> almost </w:t>
      </w:r>
      <w:r w:rsidRPr="00D47FC1">
        <w:rPr>
          <w:rStyle w:val="StyleUnderline"/>
          <w:highlight w:val="cyan"/>
        </w:rPr>
        <w:t>certainly impact Chinese foreign policy in the South China Sea.</w:t>
      </w:r>
      <w:r w:rsidRPr="00FE022F">
        <w:rPr>
          <w:rStyle w:val="StyleUnderline"/>
          <w:sz w:val="12"/>
        </w:rPr>
        <w:t xml:space="preserve">¶ </w:t>
      </w:r>
      <w:r w:rsidRPr="00FE022F">
        <w:rPr>
          <w:rStyle w:val="StyleUnderline"/>
        </w:rPr>
        <w:t xml:space="preserve">According to the diversionary war thesis, economic turmoil creates incentives for officials to channel domestic frustration into foreign aggression. This is particularly applicable to China because </w:t>
      </w:r>
      <w:r w:rsidRPr="00D47FC1">
        <w:rPr>
          <w:rStyle w:val="StyleUnderline"/>
          <w:highlight w:val="cyan"/>
        </w:rPr>
        <w:t>the Chinese government has a lot at stake when it comes to economic performance.</w:t>
      </w:r>
      <w:r w:rsidRPr="00FE022F">
        <w:rPr>
          <w:rStyle w:val="StyleUnderline"/>
        </w:rPr>
        <w:t xml:space="preserve"> After reforms in the late 1970s largely swept away Marxist principles, the Communist Party relied increasingly on China’s economic miracle for its legitimacy. </w:t>
      </w:r>
      <w:r w:rsidRPr="00D47FC1">
        <w:rPr>
          <w:rStyle w:val="StyleUnderline"/>
          <w:highlight w:val="cyan"/>
        </w:rPr>
        <w:t>Now that the era of unprecedented growth is waning, the Chinese government is inclined to promote nationalism and diversion through external means</w:t>
      </w:r>
      <w:r w:rsidRPr="00FE022F">
        <w:rPr>
          <w:rStyle w:val="StyleUnderline"/>
        </w:rPr>
        <w:t>, and the South China Sea is an obvious target.</w:t>
      </w:r>
      <w:r w:rsidRPr="00FE022F">
        <w:rPr>
          <w:sz w:val="16"/>
        </w:rPr>
        <w:t xml:space="preserve"> The second, offensive realism approach leads to an opposite conclusion. Since China is entering a major and uncertain economic transition, it is reverting to an old strategy: “hide your strength, bide your time” while tinkering with the economy. The impact of China’s economic transition in the short-term therefore depends on a balance between two opposing tendencies.</w:t>
      </w:r>
    </w:p>
    <w:p w14:paraId="7FBC94D0" w14:textId="77777777" w:rsidR="000D3413" w:rsidRDefault="000D3413" w:rsidP="000D3413">
      <w:pPr>
        <w:pStyle w:val="Heading3"/>
        <w:rPr>
          <w:rFonts w:cs="Arial Hebrew"/>
        </w:rPr>
      </w:pPr>
      <w:r>
        <w:rPr>
          <w:rFonts w:cs="Arial Hebrew"/>
        </w:rPr>
        <w:t>Economic Decline Increases Nationalism</w:t>
      </w:r>
    </w:p>
    <w:p w14:paraId="00A5F371" w14:textId="77777777" w:rsidR="000D3413" w:rsidRPr="000303DA" w:rsidRDefault="000D3413" w:rsidP="000D3413"/>
    <w:p w14:paraId="7978DD89" w14:textId="77777777" w:rsidR="000D3413" w:rsidRDefault="000D3413" w:rsidP="000D3413">
      <w:pPr>
        <w:pStyle w:val="Heading4"/>
      </w:pPr>
      <w:r>
        <w:t>If the economy declines, the CCP will turn to Nationalism to sustain legitimacy</w:t>
      </w:r>
    </w:p>
    <w:p w14:paraId="2CD7C669" w14:textId="77777777" w:rsidR="000D3413" w:rsidRPr="008C41E6" w:rsidRDefault="000D3413" w:rsidP="000D3413">
      <w:r w:rsidRPr="005B58CB">
        <w:rPr>
          <w:rStyle w:val="Style13ptBold"/>
        </w:rPr>
        <w:t>McKnight 13</w:t>
      </w:r>
      <w:r>
        <w:t xml:space="preserve"> — Tyler McKnight, Naval Aviator in the US Navy, M.A. in International Relations and Affairs from the University of San Diego, B.A. in Political Science and Government from Villanova University, 2013 (“Regime Legitimacy and the CCP,” </w:t>
      </w:r>
      <w:r>
        <w:rPr>
          <w:i/>
        </w:rPr>
        <w:t>The University of San Diego</w:t>
      </w:r>
      <w:r>
        <w:t xml:space="preserve">, Fall, Available Online at </w:t>
      </w:r>
      <w:hyperlink r:id="rId77" w:history="1">
        <w:r w:rsidRPr="00E6489B">
          <w:rPr>
            <w:rStyle w:val="Hyperlink"/>
          </w:rPr>
          <w:t>https://www.sandiego.edu/cas/documents/ma-international-relations/TylerMcKnightPaper.pdf</w:t>
        </w:r>
      </w:hyperlink>
      <w:r>
        <w:t>, Accessed 7-12-16)</w:t>
      </w:r>
    </w:p>
    <w:p w14:paraId="6CE36FE6" w14:textId="77777777" w:rsidR="000D3413" w:rsidRPr="008C41E6" w:rsidRDefault="000D3413" w:rsidP="000D3413">
      <w:pPr>
        <w:rPr>
          <w:rStyle w:val="StyleUnderline"/>
        </w:rPr>
      </w:pPr>
      <w:r w:rsidRPr="00A61407">
        <w:rPr>
          <w:rStyle w:val="Emphasis"/>
          <w:highlight w:val="yellow"/>
        </w:rPr>
        <w:t>Nationalism is also a useful ideology for the CCP because it is not intrinsically tied to economic growth</w:t>
      </w:r>
      <w:r w:rsidRPr="008C41E6">
        <w:rPr>
          <w:rStyle w:val="Emphasis"/>
        </w:rPr>
        <w:t xml:space="preserve">. </w:t>
      </w:r>
      <w:r w:rsidRPr="008C41E6">
        <w:rPr>
          <w:rStyle w:val="StyleUnderline"/>
        </w:rPr>
        <w:t xml:space="preserve">The </w:t>
      </w:r>
      <w:r w:rsidRPr="00A61407">
        <w:rPr>
          <w:rStyle w:val="StyleUnderline"/>
          <w:highlight w:val="yellow"/>
        </w:rPr>
        <w:t>leaders of the CCP can be good nationalists and not necessarily be required to sustain</w:t>
      </w:r>
      <w:r w:rsidRPr="008C41E6">
        <w:rPr>
          <w:rStyle w:val="StyleUnderline"/>
        </w:rPr>
        <w:t xml:space="preserve"> China’s economic </w:t>
      </w:r>
      <w:r w:rsidRPr="00A61407">
        <w:rPr>
          <w:rStyle w:val="StyleUnderline"/>
          <w:highlight w:val="yellow"/>
        </w:rPr>
        <w:t>growth</w:t>
      </w:r>
      <w:r w:rsidRPr="008C41E6">
        <w:rPr>
          <w:rStyle w:val="StyleUnderline"/>
        </w:rPr>
        <w:t xml:space="preserve">. You do not have to be an economist to be a good nationalist. </w:t>
      </w:r>
      <w:r w:rsidRPr="00A61407">
        <w:rPr>
          <w:rStyle w:val="Emphasis"/>
          <w:highlight w:val="yellow"/>
        </w:rPr>
        <w:t>As long as CCP maintains order and keeps foreign aggression at bay, they can be forgiven for any dip in economic performance.</w:t>
      </w:r>
    </w:p>
    <w:p w14:paraId="6C48CEE0" w14:textId="77777777" w:rsidR="000D3413" w:rsidRPr="00F712CD" w:rsidRDefault="000D3413" w:rsidP="000D3413"/>
    <w:p w14:paraId="40355F30" w14:textId="77777777" w:rsidR="000D3413" w:rsidRDefault="000D3413" w:rsidP="000D3413">
      <w:pPr>
        <w:pStyle w:val="Heading4"/>
      </w:pPr>
      <w:r>
        <w:t>The CCP would embrace nationalism to unite the country — specifically unites cultural groups to prevent uprising</w:t>
      </w:r>
    </w:p>
    <w:p w14:paraId="5A9178FF" w14:textId="77777777" w:rsidR="000D3413" w:rsidRPr="008C41E6" w:rsidRDefault="000D3413" w:rsidP="000D3413">
      <w:r w:rsidRPr="005B58CB">
        <w:rPr>
          <w:rStyle w:val="Style13ptBold"/>
        </w:rPr>
        <w:t>McKnight 13</w:t>
      </w:r>
      <w:r>
        <w:t xml:space="preserve"> — Tyler McKnight, Naval Aviator in the US Navy, M.A. in International Relations and Affairs from the University of San Diego, B.A. in Political Science and Government from Villanova University, 2013 (“Regime Legitimacy and the CCP,” </w:t>
      </w:r>
      <w:r>
        <w:rPr>
          <w:i/>
        </w:rPr>
        <w:t>The University of San Diego</w:t>
      </w:r>
      <w:r>
        <w:t xml:space="preserve">, Fall, Available Online at </w:t>
      </w:r>
      <w:hyperlink r:id="rId78" w:history="1">
        <w:r w:rsidRPr="00E6489B">
          <w:rPr>
            <w:rStyle w:val="Hyperlink"/>
          </w:rPr>
          <w:t>https://www.sandiego.edu/cas/documents/ma-international-relations/TylerMcKnightPaper.pdf</w:t>
        </w:r>
      </w:hyperlink>
      <w:r>
        <w:t>, Accessed 7-12-16)</w:t>
      </w:r>
    </w:p>
    <w:p w14:paraId="19DBB032" w14:textId="77777777" w:rsidR="000D3413" w:rsidRPr="008C41E6" w:rsidRDefault="000D3413" w:rsidP="000D3413">
      <w:pPr>
        <w:rPr>
          <w:rStyle w:val="Emphasis"/>
        </w:rPr>
      </w:pPr>
      <w:r w:rsidRPr="008C41E6">
        <w:rPr>
          <w:rStyle w:val="StyleUnderline"/>
        </w:rPr>
        <w:t xml:space="preserve">Even though </w:t>
      </w:r>
      <w:r w:rsidRPr="00A61407">
        <w:rPr>
          <w:rStyle w:val="StyleUnderline"/>
          <w:highlight w:val="yellow"/>
        </w:rPr>
        <w:t>nationalism</w:t>
      </w:r>
      <w:r w:rsidRPr="008C41E6">
        <w:rPr>
          <w:rStyle w:val="StyleUnderline"/>
        </w:rPr>
        <w:t xml:space="preserve"> can be a fickle beast, </w:t>
      </w:r>
      <w:r w:rsidRPr="008C41E6">
        <w:rPr>
          <w:rStyle w:val="Emphasis"/>
        </w:rPr>
        <w:t xml:space="preserve">this </w:t>
      </w:r>
      <w:r w:rsidRPr="00A61407">
        <w:rPr>
          <w:rStyle w:val="Emphasis"/>
          <w:highlight w:val="yellow"/>
        </w:rPr>
        <w:t>would be the most logical choice for the CCP as a way to strengthen its legitimacy.</w:t>
      </w:r>
      <w:r>
        <w:t xml:space="preserve"> </w:t>
      </w:r>
      <w:r w:rsidRPr="008C41E6">
        <w:rPr>
          <w:rStyle w:val="StyleUnderline"/>
        </w:rPr>
        <w:t xml:space="preserve">The brand of nationalism the CCP endorses is beneficial to them for a few reasons. First, </w:t>
      </w:r>
      <w:r w:rsidRPr="00A61407">
        <w:rPr>
          <w:rStyle w:val="StyleUnderline"/>
        </w:rPr>
        <w:t xml:space="preserve">their form of </w:t>
      </w:r>
      <w:r w:rsidRPr="00A61407">
        <w:rPr>
          <w:rStyle w:val="StyleUnderline"/>
          <w:highlight w:val="yellow"/>
        </w:rPr>
        <w:t xml:space="preserve">nationalism </w:t>
      </w:r>
      <w:r w:rsidRPr="00A61407">
        <w:rPr>
          <w:rStyle w:val="StyleUnderline"/>
        </w:rPr>
        <w:t xml:space="preserve">they endorse is one that </w:t>
      </w:r>
      <w:r w:rsidRPr="00A61407">
        <w:rPr>
          <w:rStyle w:val="StyleUnderline"/>
          <w:highlight w:val="yellow"/>
        </w:rPr>
        <w:t xml:space="preserve">professes </w:t>
      </w:r>
      <w:r w:rsidRPr="00A61407">
        <w:rPr>
          <w:rStyle w:val="Emphasis"/>
          <w:highlight w:val="yellow"/>
        </w:rPr>
        <w:t>loyalty to the state</w:t>
      </w:r>
      <w:r>
        <w:t xml:space="preserve">. Interestingly, the CCP has never officially endorsed nationalism. It supports sentiments of patriotism, but never </w:t>
      </w:r>
      <w:proofErr w:type="spellStart"/>
      <w:r>
        <w:t>nationalism.xxvii</w:t>
      </w:r>
      <w:proofErr w:type="spellEnd"/>
      <w:r>
        <w:t xml:space="preserve"> “Nationalist sentiment is officially expressed as </w:t>
      </w:r>
      <w:proofErr w:type="spellStart"/>
      <w:r>
        <w:t>aiguo</w:t>
      </w:r>
      <w:proofErr w:type="spellEnd"/>
      <w:r>
        <w:t xml:space="preserve">, which in the Chinese language means ‘loving the state,’ or </w:t>
      </w:r>
      <w:proofErr w:type="spellStart"/>
      <w:r>
        <w:t>aiguozhuyi</w:t>
      </w:r>
      <w:proofErr w:type="spellEnd"/>
      <w:r>
        <w:t xml:space="preserve"> (patriotism), which is love and support for China, always indistinguishable from the communist </w:t>
      </w:r>
      <w:proofErr w:type="spellStart"/>
      <w:r>
        <w:t>state.”</w:t>
      </w:r>
      <w:proofErr w:type="gramStart"/>
      <w:r>
        <w:t>xxviii</w:t>
      </w:r>
      <w:proofErr w:type="spellEnd"/>
      <w:proofErr w:type="gramEnd"/>
      <w:r>
        <w:t xml:space="preserve"> This was further exemplified by an editorial published in the </w:t>
      </w:r>
      <w:r>
        <w:rPr>
          <w:i/>
        </w:rPr>
        <w:t>People’s Daily</w:t>
      </w:r>
      <w:r>
        <w:t xml:space="preserve"> the mouthpiece of the CCP, on National Day in 1996. “Patriotism is specific…Patriotism requires us to love the </w:t>
      </w:r>
      <w:proofErr w:type="spellStart"/>
      <w:r>
        <w:t>the</w:t>
      </w:r>
      <w:proofErr w:type="spellEnd"/>
      <w:r>
        <w:t xml:space="preserve"> socialist system and road chosen by all nationalities in China under the leadership of the Communist </w:t>
      </w:r>
      <w:proofErr w:type="spellStart"/>
      <w:r>
        <w:t>Party.”</w:t>
      </w:r>
      <w:proofErr w:type="gramStart"/>
      <w:r>
        <w:t>xxix</w:t>
      </w:r>
      <w:proofErr w:type="spellEnd"/>
      <w:proofErr w:type="gramEnd"/>
      <w:r>
        <w:t xml:space="preserve"> </w:t>
      </w:r>
      <w:r w:rsidRPr="008C41E6">
        <w:rPr>
          <w:rStyle w:val="StyleUnderline"/>
        </w:rPr>
        <w:t xml:space="preserve">Simply put nationalism means loyalty to the state and the state is the CCP. </w:t>
      </w:r>
      <w:r w:rsidRPr="00A61407">
        <w:rPr>
          <w:rStyle w:val="Emphasis"/>
          <w:highlight w:val="yellow"/>
        </w:rPr>
        <w:t>This brand of nationalism is</w:t>
      </w:r>
      <w:r w:rsidRPr="008C41E6">
        <w:rPr>
          <w:rStyle w:val="Emphasis"/>
        </w:rPr>
        <w:t xml:space="preserve"> also </w:t>
      </w:r>
      <w:r w:rsidRPr="00A61407">
        <w:rPr>
          <w:rStyle w:val="Emphasis"/>
          <w:highlight w:val="yellow"/>
        </w:rPr>
        <w:t>useful for the CCP because it does not explicitly endorse one nation or ethnic group.</w:t>
      </w:r>
      <w:r w:rsidRPr="008C41E6">
        <w:rPr>
          <w:rStyle w:val="StyleUnderline"/>
        </w:rPr>
        <w:t xml:space="preserve"> </w:t>
      </w:r>
      <w:r>
        <w:t xml:space="preserve">Although, their brand of patriotism is very Han centric, in theory, </w:t>
      </w:r>
      <w:r w:rsidRPr="00A61407">
        <w:rPr>
          <w:rStyle w:val="StyleUnderline"/>
          <w:highlight w:val="yellow"/>
        </w:rPr>
        <w:t>it does not attempt to elevate the Han</w:t>
      </w:r>
      <w:r w:rsidRPr="008C41E6">
        <w:rPr>
          <w:rStyle w:val="StyleUnderline"/>
        </w:rPr>
        <w:t xml:space="preserve"> at the expense of other ethnic groups, </w:t>
      </w:r>
      <w:r w:rsidRPr="00A61407">
        <w:rPr>
          <w:rStyle w:val="StyleUnderline"/>
          <w:highlight w:val="yellow"/>
        </w:rPr>
        <w:t xml:space="preserve">making it easier to unite </w:t>
      </w:r>
      <w:r w:rsidRPr="00A61407">
        <w:rPr>
          <w:rStyle w:val="StyleUnderline"/>
        </w:rPr>
        <w:t>a country</w:t>
      </w:r>
      <w:r w:rsidRPr="008C41E6">
        <w:rPr>
          <w:rStyle w:val="StyleUnderline"/>
        </w:rPr>
        <w:t xml:space="preserve"> of </w:t>
      </w:r>
      <w:r w:rsidRPr="00A61407">
        <w:rPr>
          <w:rStyle w:val="StyleUnderline"/>
          <w:highlight w:val="yellow"/>
        </w:rPr>
        <w:t>numerous ethnicities</w:t>
      </w:r>
      <w:r w:rsidRPr="008C41E6">
        <w:rPr>
          <w:rStyle w:val="StyleUnderline"/>
        </w:rPr>
        <w:t xml:space="preserve"> under one banner of nationalism. </w:t>
      </w:r>
      <w:r>
        <w:t xml:space="preserve">Also, </w:t>
      </w:r>
      <w:r w:rsidRPr="008C41E6">
        <w:rPr>
          <w:rStyle w:val="Emphasis"/>
        </w:rPr>
        <w:t xml:space="preserve">by not supporting an ethnic based nationalism </w:t>
      </w:r>
      <w:r w:rsidRPr="00A61407">
        <w:rPr>
          <w:rStyle w:val="Emphasis"/>
          <w:highlight w:val="yellow"/>
        </w:rPr>
        <w:t>it prevents other ethnic groups such as the Uyghurs or Tibetans from fostering their own nationalism, leading to</w:t>
      </w:r>
      <w:r w:rsidRPr="008C41E6">
        <w:rPr>
          <w:rStyle w:val="Emphasis"/>
        </w:rPr>
        <w:t xml:space="preserve"> an increase in tensions or support for </w:t>
      </w:r>
      <w:r w:rsidRPr="00A61407">
        <w:rPr>
          <w:rStyle w:val="Emphasis"/>
          <w:highlight w:val="yellow"/>
        </w:rPr>
        <w:t>secession</w:t>
      </w:r>
      <w:r w:rsidRPr="008C41E6">
        <w:rPr>
          <w:rStyle w:val="Emphasis"/>
        </w:rPr>
        <w:t xml:space="preserve"> from the PRC.</w:t>
      </w:r>
    </w:p>
    <w:p w14:paraId="1C0334AD" w14:textId="77777777" w:rsidR="000D3413" w:rsidRPr="008C41E6" w:rsidRDefault="000D3413" w:rsidP="000D3413">
      <w:pPr>
        <w:rPr>
          <w:rStyle w:val="StyleUnderline"/>
        </w:rPr>
      </w:pPr>
      <w:r w:rsidRPr="008C41E6">
        <w:rPr>
          <w:rStyle w:val="Emphasis"/>
        </w:rPr>
        <w:t xml:space="preserve">Embracing </w:t>
      </w:r>
      <w:r w:rsidRPr="00A61407">
        <w:rPr>
          <w:rStyle w:val="Emphasis"/>
          <w:highlight w:val="yellow"/>
        </w:rPr>
        <w:t>nationalism</w:t>
      </w:r>
      <w:r w:rsidRPr="008C41E6">
        <w:rPr>
          <w:rStyle w:val="Emphasis"/>
        </w:rPr>
        <w:t xml:space="preserve"> also </w:t>
      </w:r>
      <w:r w:rsidRPr="00A61407">
        <w:rPr>
          <w:rStyle w:val="Emphasis"/>
          <w:highlight w:val="yellow"/>
        </w:rPr>
        <w:t>makes it easier for the CCP to assert their need to maintain control of China in order to ensure the country does not descend into disorder or chaos</w:t>
      </w:r>
      <w:r w:rsidRPr="00A61407">
        <w:rPr>
          <w:highlight w:val="yellow"/>
        </w:rPr>
        <w:t xml:space="preserve">. </w:t>
      </w:r>
      <w:r w:rsidRPr="00A61407">
        <w:rPr>
          <w:rStyle w:val="StyleUnderline"/>
          <w:highlight w:val="yellow"/>
        </w:rPr>
        <w:t>With China’s history</w:t>
      </w:r>
      <w:r w:rsidRPr="008C41E6">
        <w:rPr>
          <w:rStyle w:val="StyleUnderline"/>
        </w:rPr>
        <w:t xml:space="preserve"> of foreign exploitation, the civil war, and the Cultural Revolution, </w:t>
      </w:r>
      <w:r w:rsidRPr="00A61407">
        <w:rPr>
          <w:rStyle w:val="Emphasis"/>
          <w:highlight w:val="yellow"/>
        </w:rPr>
        <w:t>China is more willing than other countries to sacrifice freedom for the sack of stability</w:t>
      </w:r>
      <w:r>
        <w:t xml:space="preserve">. China has a tumultuous history and there would be few willing to do anything that might allow China to slip back into chaos. </w:t>
      </w:r>
      <w:r w:rsidRPr="008C41E6">
        <w:rPr>
          <w:rStyle w:val="StyleUnderline"/>
        </w:rPr>
        <w:t>Nationalism makes it easier for the CCP to sell the idea to the Chinese people that they need to be stoic law-abiding citizens so the CCP can more effectively govern the country in order to maintain order and keep foreign aggression at bay.</w:t>
      </w:r>
    </w:p>
    <w:p w14:paraId="42088167" w14:textId="77777777" w:rsidR="000D3413" w:rsidRDefault="000D3413" w:rsidP="000D3413"/>
    <w:p w14:paraId="5B591ADE" w14:textId="77777777" w:rsidR="000D3413" w:rsidRPr="00C069F9" w:rsidRDefault="000D3413" w:rsidP="000D3413"/>
    <w:p w14:paraId="0468974F" w14:textId="77777777" w:rsidR="000D3413" w:rsidRDefault="000D3413" w:rsidP="000D3413">
      <w:pPr>
        <w:pStyle w:val="Heading3"/>
        <w:rPr>
          <w:rFonts w:cs="Arial Hebrew"/>
        </w:rPr>
      </w:pPr>
      <w:r>
        <w:rPr>
          <w:rFonts w:cs="Arial Hebrew"/>
        </w:rPr>
        <w:t>Nationalism Impact — General and ECS</w:t>
      </w:r>
    </w:p>
    <w:p w14:paraId="3B817150" w14:textId="77777777" w:rsidR="000D3413" w:rsidRPr="006F45AA" w:rsidRDefault="000D3413" w:rsidP="000D3413">
      <w:pPr>
        <w:pStyle w:val="Heading4"/>
        <w:rPr>
          <w:u w:val="single"/>
        </w:rPr>
      </w:pPr>
      <w:r>
        <w:t xml:space="preserve">The CCP will turn to </w:t>
      </w:r>
      <w:r>
        <w:rPr>
          <w:u w:val="single"/>
        </w:rPr>
        <w:t>nationalism</w:t>
      </w:r>
      <w:r>
        <w:t xml:space="preserve"> if its legitimacy is challenged — causes </w:t>
      </w:r>
      <w:r w:rsidRPr="006F45AA">
        <w:rPr>
          <w:u w:val="single"/>
        </w:rPr>
        <w:t>Chinese expansionism</w:t>
      </w:r>
      <w:r>
        <w:t xml:space="preserve"> and </w:t>
      </w:r>
      <w:r w:rsidRPr="006F45AA">
        <w:rPr>
          <w:u w:val="single"/>
        </w:rPr>
        <w:t>war</w:t>
      </w:r>
      <w:r>
        <w:t xml:space="preserve">, especially in the </w:t>
      </w:r>
      <w:r>
        <w:rPr>
          <w:u w:val="single"/>
        </w:rPr>
        <w:t>East China Sea</w:t>
      </w:r>
    </w:p>
    <w:p w14:paraId="6FE4EC11" w14:textId="77777777" w:rsidR="000D3413" w:rsidRPr="006F45AA" w:rsidRDefault="000D3413" w:rsidP="000D3413">
      <w:r w:rsidRPr="005B58CB">
        <w:rPr>
          <w:rStyle w:val="Style13ptBold"/>
        </w:rPr>
        <w:t>McKnight 13</w:t>
      </w:r>
      <w:r>
        <w:t xml:space="preserve"> — Tyler McKnight, Naval Aviator in the US Navy, M.A. in International Relations and Affairs from the University of San Diego, B.A. in Political Science and Government from Villanova University, 2013 (“Regime Legitimacy and the CCP,” </w:t>
      </w:r>
      <w:r>
        <w:rPr>
          <w:i/>
        </w:rPr>
        <w:t>The University of San Diego</w:t>
      </w:r>
      <w:r>
        <w:t xml:space="preserve">, Fall, Available Online at </w:t>
      </w:r>
      <w:hyperlink r:id="rId79" w:history="1">
        <w:r w:rsidRPr="00E6489B">
          <w:rPr>
            <w:rStyle w:val="Hyperlink"/>
          </w:rPr>
          <w:t>https://www.sandiego.edu/cas/documents/ma-international-relations/TylerMcKnightPaper.pdf</w:t>
        </w:r>
      </w:hyperlink>
      <w:r>
        <w:t>, Accessed 7-12-16)</w:t>
      </w:r>
    </w:p>
    <w:p w14:paraId="3C41387E" w14:textId="77777777" w:rsidR="000D3413" w:rsidRPr="006F45AA" w:rsidRDefault="000D3413" w:rsidP="000D3413">
      <w:pPr>
        <w:rPr>
          <w:rStyle w:val="StyleUnderline"/>
        </w:rPr>
      </w:pPr>
      <w:r w:rsidRPr="006F45AA">
        <w:rPr>
          <w:rStyle w:val="Emphasis"/>
        </w:rPr>
        <w:t xml:space="preserve">Perhaps </w:t>
      </w:r>
      <w:r w:rsidRPr="00A61407">
        <w:rPr>
          <w:rStyle w:val="Emphasis"/>
          <w:highlight w:val="yellow"/>
        </w:rPr>
        <w:t>the most reasonable and likely path the CCP will pursue to shore up its legitimacy is by embracing nationalism</w:t>
      </w:r>
      <w:r w:rsidRPr="006F45AA">
        <w:rPr>
          <w:rStyle w:val="StyleUnderline"/>
        </w:rPr>
        <w:t>. There is a lot for the Chinese to be proud of these days</w:t>
      </w:r>
      <w:r>
        <w:t xml:space="preserve">. They are a country that has risen from the ashes of the Cultural Revolution to become the second largest economy in the world. Most of the people of China no longer live a life of subsistence, but one of material wealth. Many Chinese can now afford things that were once considered luxury items such as televisions and cars. China has firmly established itself as an economic power. China is now not only economically strong, but also politically and militarily strong on the international stage. </w:t>
      </w:r>
      <w:r w:rsidRPr="00A61407">
        <w:rPr>
          <w:rStyle w:val="StyleUnderline"/>
          <w:highlight w:val="yellow"/>
        </w:rPr>
        <w:t>After many years of</w:t>
      </w:r>
      <w:r w:rsidRPr="006F45AA">
        <w:rPr>
          <w:rStyle w:val="StyleUnderline"/>
        </w:rPr>
        <w:t xml:space="preserve"> subjugation, exploitation, and </w:t>
      </w:r>
      <w:r w:rsidRPr="00A61407">
        <w:rPr>
          <w:rStyle w:val="StyleUnderline"/>
          <w:highlight w:val="yellow"/>
        </w:rPr>
        <w:t>humiliation</w:t>
      </w:r>
      <w:r w:rsidRPr="006F45AA">
        <w:rPr>
          <w:rStyle w:val="StyleUnderline"/>
        </w:rPr>
        <w:t xml:space="preserve"> at the hands of foreign powers China is now a strong nation. </w:t>
      </w:r>
      <w:r w:rsidRPr="00A61407">
        <w:rPr>
          <w:rStyle w:val="StyleUnderline"/>
          <w:highlight w:val="yellow"/>
        </w:rPr>
        <w:t>China is powerful enough now to defend its borders</w:t>
      </w:r>
      <w:r w:rsidRPr="006F45AA">
        <w:rPr>
          <w:rStyle w:val="StyleUnderline"/>
        </w:rPr>
        <w:t xml:space="preserve"> against any potential threat. </w:t>
      </w:r>
      <w:r w:rsidRPr="006F45AA">
        <w:rPr>
          <w:rStyle w:val="Emphasis"/>
        </w:rPr>
        <w:t xml:space="preserve">Increasingly, </w:t>
      </w:r>
      <w:r w:rsidRPr="00A61407">
        <w:rPr>
          <w:rStyle w:val="Emphasis"/>
          <w:highlight w:val="yellow"/>
        </w:rPr>
        <w:t>China is also able to flex its muscles</w:t>
      </w:r>
      <w:r w:rsidRPr="006F45AA">
        <w:rPr>
          <w:rStyle w:val="StyleUnderline"/>
        </w:rPr>
        <w:t xml:space="preserve"> beyond its own Defense Identification Zone (ADIZ) </w:t>
      </w:r>
      <w:r w:rsidRPr="00A61407">
        <w:rPr>
          <w:rStyle w:val="Emphasis"/>
          <w:highlight w:val="yellow"/>
        </w:rPr>
        <w:t xml:space="preserve">over the disputed </w:t>
      </w:r>
      <w:proofErr w:type="spellStart"/>
      <w:r w:rsidRPr="00A61407">
        <w:rPr>
          <w:rStyle w:val="Emphasis"/>
          <w:highlight w:val="yellow"/>
        </w:rPr>
        <w:t>Senkaku</w:t>
      </w:r>
      <w:proofErr w:type="spellEnd"/>
      <w:r w:rsidRPr="00A61407">
        <w:rPr>
          <w:rStyle w:val="Emphasis"/>
          <w:highlight w:val="yellow"/>
        </w:rPr>
        <w:t>/</w:t>
      </w:r>
      <w:proofErr w:type="spellStart"/>
      <w:r w:rsidRPr="00A61407">
        <w:rPr>
          <w:rStyle w:val="Emphasis"/>
          <w:highlight w:val="yellow"/>
        </w:rPr>
        <w:t>Diaoyu</w:t>
      </w:r>
      <w:proofErr w:type="spellEnd"/>
      <w:r w:rsidRPr="00A61407">
        <w:rPr>
          <w:rStyle w:val="Emphasis"/>
          <w:highlight w:val="yellow"/>
        </w:rPr>
        <w:t xml:space="preserve"> islands in the East China Sea.</w:t>
      </w:r>
      <w:r w:rsidRPr="00A61407">
        <w:rPr>
          <w:rStyle w:val="StyleUnderline"/>
          <w:highlight w:val="yellow"/>
        </w:rPr>
        <w:t xml:space="preserve"> China’s ability to project power is quickly catching up with potential rivals</w:t>
      </w:r>
      <w:r w:rsidRPr="006F45AA">
        <w:rPr>
          <w:rStyle w:val="StyleUnderline"/>
        </w:rPr>
        <w:t xml:space="preserve"> such as Japan and the United States.</w:t>
      </w:r>
    </w:p>
    <w:p w14:paraId="2D211E67" w14:textId="77777777" w:rsidR="000D3413" w:rsidRDefault="000D3413" w:rsidP="000D3413">
      <w:r w:rsidRPr="00A61407">
        <w:rPr>
          <w:rStyle w:val="StyleUnderline"/>
          <w:highlight w:val="yellow"/>
        </w:rPr>
        <w:t>The use of nationalism</w:t>
      </w:r>
      <w:r w:rsidRPr="006F45AA">
        <w:rPr>
          <w:rStyle w:val="StyleUnderline"/>
        </w:rPr>
        <w:t xml:space="preserve"> to support regime legitimacy </w:t>
      </w:r>
      <w:r w:rsidRPr="00A61407">
        <w:rPr>
          <w:rStyle w:val="StyleUnderline"/>
          <w:highlight w:val="yellow"/>
        </w:rPr>
        <w:t>is not</w:t>
      </w:r>
      <w:r w:rsidRPr="006F45AA">
        <w:rPr>
          <w:rStyle w:val="StyleUnderline"/>
        </w:rPr>
        <w:t xml:space="preserve"> a </w:t>
      </w:r>
      <w:r w:rsidRPr="00A61407">
        <w:rPr>
          <w:rStyle w:val="StyleUnderline"/>
          <w:highlight w:val="yellow"/>
        </w:rPr>
        <w:t>new</w:t>
      </w:r>
      <w:r w:rsidRPr="006F45AA">
        <w:rPr>
          <w:rStyle w:val="StyleUnderline"/>
        </w:rPr>
        <w:t xml:space="preserve"> concept </w:t>
      </w:r>
      <w:r w:rsidRPr="00A61407">
        <w:rPr>
          <w:rStyle w:val="StyleUnderline"/>
          <w:highlight w:val="yellow"/>
        </w:rPr>
        <w:t>for the CCP</w:t>
      </w:r>
      <w:r>
        <w:t xml:space="preserve">. Since the late 1970s the CCP have been cultivating nationalism as a way to compensate for the weaknesses of communist ideology. </w:t>
      </w:r>
      <w:r w:rsidRPr="006F45AA">
        <w:rPr>
          <w:rStyle w:val="StyleUnderline"/>
        </w:rPr>
        <w:t>After the turmoil of the Cultural Revolution</w:t>
      </w:r>
      <w:r>
        <w:t xml:space="preserve"> and the “</w:t>
      </w:r>
      <w:proofErr w:type="spellStart"/>
      <w:r>
        <w:t>sanxin</w:t>
      </w:r>
      <w:proofErr w:type="spellEnd"/>
      <w:r>
        <w:t xml:space="preserve"> </w:t>
      </w:r>
      <w:proofErr w:type="spellStart"/>
      <w:r>
        <w:t>weiji</w:t>
      </w:r>
      <w:proofErr w:type="spellEnd"/>
      <w:r>
        <w:t xml:space="preserve">” (three spiritual crises) </w:t>
      </w:r>
      <w:r w:rsidRPr="006F45AA">
        <w:rPr>
          <w:rStyle w:val="StyleUnderline"/>
        </w:rPr>
        <w:t>the CCP started using nationalism as a way to establish a hegemonic order of political values and as a way to rally popular support behind a less popular regime and its policies by creating a sense of community</w:t>
      </w:r>
      <w:r>
        <w:t xml:space="preserve">. The CCP double downed on using nationalism as a way to unite the country and reinforce its legitimacy after the Tiananmen Square protests in the spring of 1989. </w:t>
      </w:r>
      <w:r w:rsidRPr="006F45AA">
        <w:rPr>
          <w:rStyle w:val="StyleUnderline"/>
        </w:rPr>
        <w:t>Nationalism was viewed as a way to counter Western liberal ideas and calls for democracy</w:t>
      </w:r>
      <w:r>
        <w:t>. As the CCP did after the protest of 1989 and continues to do today</w:t>
      </w:r>
      <w:r w:rsidRPr="00A61407">
        <w:rPr>
          <w:highlight w:val="yellow"/>
        </w:rPr>
        <w:t xml:space="preserve">, </w:t>
      </w:r>
      <w:r w:rsidRPr="00A61407">
        <w:rPr>
          <w:rStyle w:val="Emphasis"/>
          <w:highlight w:val="yellow"/>
        </w:rPr>
        <w:t>the party continues to sell itself as the protector of the Chinese people against foreign aggression</w:t>
      </w:r>
      <w:r w:rsidRPr="00A61407">
        <w:rPr>
          <w:highlight w:val="yellow"/>
        </w:rPr>
        <w:t xml:space="preserve">. </w:t>
      </w:r>
      <w:r w:rsidRPr="00A61407">
        <w:rPr>
          <w:rStyle w:val="StyleUnderline"/>
          <w:highlight w:val="yellow"/>
        </w:rPr>
        <w:t xml:space="preserve">If the CCP were to allow </w:t>
      </w:r>
      <w:r w:rsidRPr="00A61407">
        <w:rPr>
          <w:rStyle w:val="StyleUnderline"/>
        </w:rPr>
        <w:t>weakness</w:t>
      </w:r>
      <w:r w:rsidRPr="006F45AA">
        <w:rPr>
          <w:rStyle w:val="StyleUnderline"/>
        </w:rPr>
        <w:t xml:space="preserve">, disunity, and </w:t>
      </w:r>
      <w:r w:rsidRPr="00A61407">
        <w:rPr>
          <w:rStyle w:val="StyleUnderline"/>
          <w:highlight w:val="yellow"/>
        </w:rPr>
        <w:t>disorder at home it would</w:t>
      </w:r>
      <w:r w:rsidRPr="006F45AA">
        <w:rPr>
          <w:rStyle w:val="StyleUnderline"/>
        </w:rPr>
        <w:t xml:space="preserve"> open a </w:t>
      </w:r>
      <w:proofErr w:type="gramStart"/>
      <w:r w:rsidRPr="006F45AA">
        <w:rPr>
          <w:rStyle w:val="StyleUnderline"/>
        </w:rPr>
        <w:t>Pandora’s box</w:t>
      </w:r>
      <w:proofErr w:type="gramEnd"/>
      <w:r w:rsidRPr="006F45AA">
        <w:rPr>
          <w:rStyle w:val="StyleUnderline"/>
        </w:rPr>
        <w:t xml:space="preserve">. Such chaos would </w:t>
      </w:r>
      <w:r w:rsidRPr="00A61407">
        <w:rPr>
          <w:rStyle w:val="StyleUnderline"/>
          <w:highlight w:val="yellow"/>
        </w:rPr>
        <w:t xml:space="preserve">weaken China and give foreign aggressors the chance to reassert themselves. </w:t>
      </w:r>
      <w:r w:rsidRPr="00A61407">
        <w:rPr>
          <w:rStyle w:val="Emphasis"/>
          <w:highlight w:val="yellow"/>
        </w:rPr>
        <w:t>With China’s history of foreign exploitation, such an argument can carry a lot of weight in China</w:t>
      </w:r>
      <w:r w:rsidRPr="006F45AA">
        <w:rPr>
          <w:rStyle w:val="StyleUnderline"/>
        </w:rPr>
        <w:t xml:space="preserve">. China is once again a strong country and it does not want to fall back into a role of </w:t>
      </w:r>
      <w:proofErr w:type="spellStart"/>
      <w:r w:rsidRPr="006F45AA">
        <w:rPr>
          <w:rStyle w:val="StyleUnderline"/>
        </w:rPr>
        <w:t>subjugation</w:t>
      </w:r>
      <w:r>
        <w:t>.xxiii</w:t>
      </w:r>
      <w:proofErr w:type="spellEnd"/>
    </w:p>
    <w:p w14:paraId="6A982D15" w14:textId="77777777" w:rsidR="000D3413" w:rsidRDefault="000D3413" w:rsidP="000D3413">
      <w:r>
        <w:t xml:space="preserve">The problem with </w:t>
      </w:r>
      <w:r w:rsidRPr="006F45AA">
        <w:rPr>
          <w:rStyle w:val="StyleUnderline"/>
        </w:rPr>
        <w:t>nationalism</w:t>
      </w:r>
      <w:r>
        <w:t xml:space="preserve"> is it </w:t>
      </w:r>
      <w:r w:rsidRPr="006F45AA">
        <w:rPr>
          <w:rStyle w:val="StyleUnderline"/>
        </w:rPr>
        <w:t xml:space="preserve">is a fickle beast. </w:t>
      </w:r>
      <w:r w:rsidRPr="00A61407">
        <w:rPr>
          <w:rStyle w:val="Emphasis"/>
          <w:highlight w:val="yellow"/>
        </w:rPr>
        <w:t>If the CCP were to strongly embrace and stoke nationalism, it would be hard to contain it.</w:t>
      </w:r>
      <w:r w:rsidRPr="006F45AA">
        <w:rPr>
          <w:rStyle w:val="StyleUnderline"/>
        </w:rPr>
        <w:t xml:space="preserve"> If </w:t>
      </w:r>
      <w:r w:rsidRPr="00A61407">
        <w:rPr>
          <w:rStyle w:val="StyleUnderline"/>
          <w:highlight w:val="yellow"/>
        </w:rPr>
        <w:t>the CCP</w:t>
      </w:r>
      <w:r w:rsidRPr="006F45AA">
        <w:rPr>
          <w:rStyle w:val="StyleUnderline"/>
        </w:rPr>
        <w:t xml:space="preserve"> were to define itself as the guardians of Chinese nationalism it </w:t>
      </w:r>
      <w:r w:rsidRPr="00A61407">
        <w:rPr>
          <w:rStyle w:val="StyleUnderline"/>
          <w:highlight w:val="yellow"/>
        </w:rPr>
        <w:t>would have to work hard to ensure it appeases the concerns of nationalist. China continues to have a number of festering territory disputes</w:t>
      </w:r>
      <w:r w:rsidRPr="006F45AA">
        <w:rPr>
          <w:rStyle w:val="StyleUnderline"/>
        </w:rPr>
        <w:t xml:space="preserve"> with its neighbors: the continued de facto independence of </w:t>
      </w:r>
      <w:r w:rsidRPr="00A61407">
        <w:rPr>
          <w:rStyle w:val="StyleUnderline"/>
          <w:highlight w:val="yellow"/>
        </w:rPr>
        <w:t>Taiwan, its border with India</w:t>
      </w:r>
      <w:r w:rsidRPr="006F45AA">
        <w:rPr>
          <w:rStyle w:val="StyleUnderline"/>
        </w:rPr>
        <w:t xml:space="preserve">, and </w:t>
      </w:r>
      <w:r w:rsidRPr="00A61407">
        <w:rPr>
          <w:rStyle w:val="StyleUnderline"/>
          <w:highlight w:val="yellow"/>
        </w:rPr>
        <w:t xml:space="preserve">the </w:t>
      </w:r>
      <w:proofErr w:type="spellStart"/>
      <w:r w:rsidRPr="00A61407">
        <w:rPr>
          <w:rStyle w:val="Emphasis"/>
          <w:highlight w:val="yellow"/>
        </w:rPr>
        <w:t>Senkaku</w:t>
      </w:r>
      <w:proofErr w:type="spellEnd"/>
      <w:r w:rsidRPr="00A61407">
        <w:rPr>
          <w:rStyle w:val="Emphasis"/>
          <w:highlight w:val="yellow"/>
        </w:rPr>
        <w:t>/</w:t>
      </w:r>
      <w:proofErr w:type="spellStart"/>
      <w:r w:rsidRPr="00A61407">
        <w:rPr>
          <w:rStyle w:val="Emphasis"/>
          <w:highlight w:val="yellow"/>
        </w:rPr>
        <w:t>Diaoyu</w:t>
      </w:r>
      <w:proofErr w:type="spellEnd"/>
      <w:r w:rsidRPr="00A61407">
        <w:rPr>
          <w:rStyle w:val="Emphasis"/>
          <w:highlight w:val="yellow"/>
        </w:rPr>
        <w:t xml:space="preserve"> islands in the East China Sea</w:t>
      </w:r>
      <w:r w:rsidRPr="006F45AA">
        <w:rPr>
          <w:rStyle w:val="StyleUnderline"/>
        </w:rPr>
        <w:t xml:space="preserve"> to name a few. </w:t>
      </w:r>
      <w:r w:rsidRPr="00A61407">
        <w:rPr>
          <w:rStyle w:val="Emphasis"/>
          <w:highlight w:val="yellow"/>
        </w:rPr>
        <w:t>With its history of foreign exploitation, China is acutely sensitive to any territory dispute</w:t>
      </w:r>
      <w:r w:rsidRPr="00A61407">
        <w:rPr>
          <w:rStyle w:val="Emphasis"/>
        </w:rPr>
        <w:t>. The CCP would have a very hard time maintaining its nationalist credentials if it were to allow other countries to assert control over any of the disputed areas</w:t>
      </w:r>
      <w:r w:rsidRPr="00A61407">
        <w:rPr>
          <w:rStyle w:val="StyleUnderline"/>
        </w:rPr>
        <w:t>.</w:t>
      </w:r>
      <w:r w:rsidRPr="006F45AA">
        <w:rPr>
          <w:rStyle w:val="StyleUnderline"/>
        </w:rPr>
        <w:t xml:space="preserve"> </w:t>
      </w:r>
      <w:r w:rsidRPr="006F45AA">
        <w:t xml:space="preserve">The Chinese leaders ran into this problem in the late 1990s when there was a distinct rise in nationalism in China. The authors of the popular nationalist book The China That Can Say No were openly critical of the Chinese government for taking a stance they viewed as too soft towards the United States and Japan. They endorsed taking action to annex Taiwan at any cost and open confrontation with Japan and the United States. A move such as this would at best be risky considering China was, and still is, dependent on Japan and the United States to ensure its continued economic </w:t>
      </w:r>
      <w:proofErr w:type="spellStart"/>
      <w:r w:rsidRPr="006F45AA">
        <w:t>growth.xxiv</w:t>
      </w:r>
      <w:proofErr w:type="spellEnd"/>
    </w:p>
    <w:p w14:paraId="6B066C66" w14:textId="77777777" w:rsidR="000D3413" w:rsidRDefault="000D3413" w:rsidP="000D3413">
      <w:r w:rsidRPr="00A61407">
        <w:rPr>
          <w:rStyle w:val="Emphasis"/>
          <w:highlight w:val="yellow"/>
        </w:rPr>
        <w:t>As a result of China’s history of humiliation and the CCP’s need to strengthen its nationalist credentials, China is more likely than other countries to use strong-arm tactics or force to assert itself</w:t>
      </w:r>
      <w:r>
        <w:t xml:space="preserve">. </w:t>
      </w:r>
      <w:r w:rsidRPr="006F45AA">
        <w:rPr>
          <w:rStyle w:val="StyleUnderline"/>
        </w:rPr>
        <w:t xml:space="preserve">Such moves are a double-edged sword for the CCP. </w:t>
      </w:r>
      <w:r w:rsidRPr="00A61407">
        <w:rPr>
          <w:rStyle w:val="StyleUnderline"/>
          <w:highlight w:val="yellow"/>
        </w:rPr>
        <w:t>They could</w:t>
      </w:r>
      <w:r w:rsidRPr="006F45AA">
        <w:rPr>
          <w:rStyle w:val="StyleUnderline"/>
        </w:rPr>
        <w:t xml:space="preserve"> help the CCP to maintain its credentials as the guardians of the Chinese people, but this would be at the expense of hurting its standing in the international community, or worse, </w:t>
      </w:r>
      <w:r w:rsidRPr="00A61407">
        <w:rPr>
          <w:rStyle w:val="Emphasis"/>
          <w:highlight w:val="yellow"/>
        </w:rPr>
        <w:t>send</w:t>
      </w:r>
      <w:r w:rsidRPr="006F45AA">
        <w:rPr>
          <w:rStyle w:val="Emphasis"/>
        </w:rPr>
        <w:t xml:space="preserve">ing </w:t>
      </w:r>
      <w:r w:rsidRPr="00A61407">
        <w:rPr>
          <w:rStyle w:val="Emphasis"/>
          <w:highlight w:val="yellow"/>
        </w:rPr>
        <w:t xml:space="preserve">China on path towards armed conflict. When military units of opposing countries are in close proximity to each other and tensions run high, it can be very difficult to prevent acts of aggression from spilling over into armed conflict. </w:t>
      </w:r>
      <w:r w:rsidRPr="00A61407">
        <w:rPr>
          <w:rStyle w:val="StyleUnderline"/>
          <w:highlight w:val="yellow"/>
        </w:rPr>
        <w:t>Posturing</w:t>
      </w:r>
      <w:r w:rsidRPr="006F45AA">
        <w:rPr>
          <w:rStyle w:val="StyleUnderline"/>
        </w:rPr>
        <w:t xml:space="preserve"> on one side </w:t>
      </w:r>
      <w:r w:rsidRPr="00A61407">
        <w:rPr>
          <w:rStyle w:val="StyleUnderline"/>
          <w:highlight w:val="yellow"/>
        </w:rPr>
        <w:t>can be viewed as an imminent intent to attack</w:t>
      </w:r>
      <w:r w:rsidRPr="006F45AA">
        <w:rPr>
          <w:rStyle w:val="StyleUnderline"/>
        </w:rPr>
        <w:t xml:space="preserve"> on the other</w:t>
      </w:r>
      <w:r>
        <w:t>. China will have to balance a fine line to ensure their actions are not viewed as too soft at home or overly aggressive by the international community. If the CCP relies heavily on nationalism to strengthen its legitimacy and it is viewed too soft at home, it will hurt the staying power of the regime. If China is viewed as too aggressive by its neighbors, it could face reduced foreign investment, sanctions, or worse, armed conflict. All of which would also hurt the economic growth of China and as a result damage the legitimacy of the regime.</w:t>
      </w:r>
    </w:p>
    <w:p w14:paraId="707962DD" w14:textId="77777777" w:rsidR="000D3413" w:rsidRDefault="000D3413" w:rsidP="000D3413">
      <w:pPr>
        <w:pStyle w:val="Heading3"/>
      </w:pPr>
      <w:r>
        <w:t>No Engagement Link</w:t>
      </w:r>
    </w:p>
    <w:p w14:paraId="7BD2A201" w14:textId="77777777" w:rsidR="000D3413" w:rsidRPr="0037713A" w:rsidRDefault="000D3413" w:rsidP="000D3413">
      <w:pPr>
        <w:pStyle w:val="Heading4"/>
        <w:rPr>
          <w:rFonts w:cs="Arial Hebrew"/>
        </w:rPr>
      </w:pPr>
      <w:r>
        <w:rPr>
          <w:rFonts w:cs="Arial Hebrew"/>
        </w:rPr>
        <w:t>Link is wrong – China can pursue rise on its own – US doesn’t play into its equation</w:t>
      </w:r>
    </w:p>
    <w:p w14:paraId="5A9E0BF4" w14:textId="77777777" w:rsidR="000D3413" w:rsidRPr="0037713A" w:rsidRDefault="000D3413" w:rsidP="000D3413">
      <w:pPr>
        <w:rPr>
          <w:rFonts w:eastAsia="Times New Roman" w:cs="Arial Hebrew"/>
          <w:color w:val="222222"/>
          <w:sz w:val="16"/>
          <w:szCs w:val="16"/>
          <w:shd w:val="clear" w:color="auto" w:fill="FFFFFF"/>
        </w:rPr>
      </w:pPr>
      <w:r w:rsidRPr="00F67F33">
        <w:rPr>
          <w:rStyle w:val="Style13ptBold"/>
          <w:rFonts w:cs="Arial Hebrew"/>
        </w:rPr>
        <w:t>Shen</w:t>
      </w:r>
      <w:r>
        <w:rPr>
          <w:rStyle w:val="Style13ptBold"/>
          <w:rFonts w:cs="Arial Hebrew"/>
        </w:rPr>
        <w:t xml:space="preserve"> </w:t>
      </w:r>
      <w:r w:rsidRPr="0037713A">
        <w:rPr>
          <w:rStyle w:val="Style13ptBold"/>
          <w:rFonts w:cs="Arial Hebrew"/>
        </w:rPr>
        <w:t>1</w:t>
      </w:r>
      <w:r>
        <w:rPr>
          <w:rStyle w:val="Style13ptBold"/>
          <w:rFonts w:cs="Arial Hebrew"/>
        </w:rPr>
        <w:t>5</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 xml:space="preserve">Ding Li, </w:t>
      </w:r>
      <w:r w:rsidRPr="00F67F33">
        <w:rPr>
          <w:rFonts w:eastAsia="Times New Roman" w:cs="Arial Hebrew"/>
          <w:color w:val="222222"/>
          <w:sz w:val="16"/>
          <w:szCs w:val="16"/>
          <w:shd w:val="clear" w:color="auto" w:fill="FFFFFF"/>
        </w:rPr>
        <w:t xml:space="preserve">professor of international relations at </w:t>
      </w:r>
      <w:proofErr w:type="spellStart"/>
      <w:r w:rsidRPr="00F67F33">
        <w:rPr>
          <w:rFonts w:eastAsia="Times New Roman" w:cs="Arial Hebrew"/>
          <w:color w:val="222222"/>
          <w:sz w:val="16"/>
          <w:szCs w:val="16"/>
          <w:shd w:val="clear" w:color="auto" w:fill="FFFFFF"/>
        </w:rPr>
        <w:t>Fudan</w:t>
      </w:r>
      <w:proofErr w:type="spellEnd"/>
      <w:r w:rsidRPr="00F67F33">
        <w:rPr>
          <w:rFonts w:eastAsia="Times New Roman" w:cs="Arial Hebrew"/>
          <w:color w:val="222222"/>
          <w:sz w:val="16"/>
          <w:szCs w:val="16"/>
          <w:shd w:val="clear" w:color="auto" w:fill="FFFFFF"/>
        </w:rPr>
        <w:t xml:space="preserve"> U</w:t>
      </w:r>
      <w:r>
        <w:rPr>
          <w:rFonts w:eastAsia="Times New Roman" w:cs="Arial Hebrew"/>
          <w:color w:val="222222"/>
          <w:sz w:val="16"/>
          <w:szCs w:val="16"/>
          <w:shd w:val="clear" w:color="auto" w:fill="FFFFFF"/>
        </w:rPr>
        <w:t>niversity,</w:t>
      </w:r>
      <w:r w:rsidRPr="00F67F33">
        <w:rPr>
          <w:rFonts w:eastAsia="Times New Roman" w:cs="Arial Hebrew"/>
          <w:color w:val="222222"/>
          <w:sz w:val="16"/>
          <w:szCs w:val="16"/>
          <w:shd w:val="clear" w:color="auto" w:fill="FFFFFF"/>
        </w:rPr>
        <w:t xml:space="preserve"> the Deputy Dean of </w:t>
      </w:r>
      <w:proofErr w:type="spellStart"/>
      <w:r w:rsidRPr="00F67F33">
        <w:rPr>
          <w:rFonts w:eastAsia="Times New Roman" w:cs="Arial Hebrew"/>
          <w:color w:val="222222"/>
          <w:sz w:val="16"/>
          <w:szCs w:val="16"/>
          <w:shd w:val="clear" w:color="auto" w:fill="FFFFFF"/>
        </w:rPr>
        <w:t>Fudan</w:t>
      </w:r>
      <w:proofErr w:type="spellEnd"/>
      <w:r w:rsidRPr="00F67F33">
        <w:rPr>
          <w:rFonts w:eastAsia="Times New Roman" w:cs="Arial Hebrew"/>
          <w:color w:val="222222"/>
          <w:sz w:val="16"/>
          <w:szCs w:val="16"/>
          <w:shd w:val="clear" w:color="auto" w:fill="FFFFFF"/>
        </w:rPr>
        <w:t xml:space="preserve"> University’s Institute o</w:t>
      </w:r>
      <w:r>
        <w:rPr>
          <w:rFonts w:eastAsia="Times New Roman" w:cs="Arial Hebrew"/>
          <w:color w:val="222222"/>
          <w:sz w:val="16"/>
          <w:szCs w:val="16"/>
          <w:shd w:val="clear" w:color="auto" w:fill="FFFFFF"/>
        </w:rPr>
        <w:t xml:space="preserve">f International Studies, </w:t>
      </w:r>
      <w:r w:rsidRPr="00F67F33">
        <w:rPr>
          <w:rFonts w:eastAsia="Times New Roman" w:cs="Arial Hebrew"/>
          <w:color w:val="222222"/>
          <w:sz w:val="16"/>
          <w:szCs w:val="16"/>
          <w:shd w:val="clear" w:color="auto" w:fill="FFFFFF"/>
        </w:rPr>
        <w:t>also the founder and director of China's first non-government-based Program on Arms Control and Region</w:t>
      </w:r>
      <w:r>
        <w:rPr>
          <w:rFonts w:eastAsia="Times New Roman" w:cs="Arial Hebrew"/>
          <w:color w:val="222222"/>
          <w:sz w:val="16"/>
          <w:szCs w:val="16"/>
          <w:shd w:val="clear" w:color="auto" w:fill="FFFFFF"/>
        </w:rPr>
        <w:t xml:space="preserve">al Security at </w:t>
      </w:r>
      <w:proofErr w:type="spellStart"/>
      <w:r>
        <w:rPr>
          <w:rFonts w:eastAsia="Times New Roman" w:cs="Arial Hebrew"/>
          <w:color w:val="222222"/>
          <w:sz w:val="16"/>
          <w:szCs w:val="16"/>
          <w:shd w:val="clear" w:color="auto" w:fill="FFFFFF"/>
        </w:rPr>
        <w:t>Fudan</w:t>
      </w:r>
      <w:proofErr w:type="spellEnd"/>
      <w:r>
        <w:rPr>
          <w:rFonts w:eastAsia="Times New Roman" w:cs="Arial Hebrew"/>
          <w:color w:val="222222"/>
          <w:sz w:val="16"/>
          <w:szCs w:val="16"/>
          <w:shd w:val="clear" w:color="auto" w:fill="FFFFFF"/>
        </w:rPr>
        <w:t xml:space="preserve"> University, 2015</w:t>
      </w:r>
      <w:r w:rsidRPr="0037713A">
        <w:rPr>
          <w:rFonts w:eastAsia="Times New Roman" w:cs="Arial Hebrew"/>
          <w:color w:val="222222"/>
          <w:sz w:val="16"/>
          <w:szCs w:val="16"/>
          <w:shd w:val="clear" w:color="auto" w:fill="FFFFFF"/>
        </w:rPr>
        <w:t xml:space="preserve"> (“</w:t>
      </w:r>
      <w:r w:rsidRPr="00F67F33">
        <w:rPr>
          <w:rFonts w:eastAsia="Times New Roman" w:cs="Arial Hebrew"/>
          <w:color w:val="222222"/>
          <w:sz w:val="16"/>
          <w:szCs w:val="16"/>
          <w:shd w:val="clear" w:color="auto" w:fill="FFFFFF"/>
        </w:rPr>
        <w:t>Grand US Strategy of Hegemony Is a Mistake</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Watching America</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 xml:space="preserve">April 17, </w:t>
      </w:r>
      <w:r w:rsidRPr="0037713A">
        <w:rPr>
          <w:rFonts w:eastAsia="Times New Roman" w:cs="Arial Hebrew"/>
          <w:color w:val="222222"/>
          <w:sz w:val="16"/>
          <w:szCs w:val="16"/>
          <w:shd w:val="clear" w:color="auto" w:fill="FFFFFF"/>
        </w:rPr>
        <w:t xml:space="preserve">Available Online at </w:t>
      </w:r>
      <w:r w:rsidRPr="00F67F33">
        <w:rPr>
          <w:rFonts w:eastAsia="Times New Roman" w:cs="Arial Hebrew"/>
          <w:color w:val="222222"/>
          <w:sz w:val="16"/>
          <w:szCs w:val="16"/>
          <w:shd w:val="clear" w:color="auto" w:fill="FFFFFF"/>
        </w:rPr>
        <w:t>http://watchingamerica.com/WA/2015/05/05/grand-us-strategy-of-hegemony-is-a-mistake/</w:t>
      </w:r>
      <w:proofErr w:type="gramStart"/>
      <w:r>
        <w:rPr>
          <w:rFonts w:eastAsia="Times New Roman" w:cs="Arial Hebrew"/>
          <w:color w:val="222222"/>
          <w:sz w:val="16"/>
          <w:szCs w:val="16"/>
          <w:shd w:val="clear" w:color="auto" w:fill="FFFFFF"/>
        </w:rPr>
        <w:t>,  Accessed</w:t>
      </w:r>
      <w:proofErr w:type="gramEnd"/>
      <w:r>
        <w:rPr>
          <w:rFonts w:eastAsia="Times New Roman" w:cs="Arial Hebrew"/>
          <w:color w:val="222222"/>
          <w:sz w:val="16"/>
          <w:szCs w:val="16"/>
          <w:shd w:val="clear" w:color="auto" w:fill="FFFFFF"/>
        </w:rPr>
        <w:t xml:space="preserve"> 07-12</w:t>
      </w:r>
      <w:r w:rsidRPr="0037713A">
        <w:rPr>
          <w:rFonts w:eastAsia="Times New Roman" w:cs="Arial Hebrew"/>
          <w:color w:val="222222"/>
          <w:sz w:val="16"/>
          <w:szCs w:val="16"/>
          <w:shd w:val="clear" w:color="auto" w:fill="FFFFFF"/>
        </w:rPr>
        <w:t>-2016, AV)</w:t>
      </w:r>
    </w:p>
    <w:p w14:paraId="7C3D78C3" w14:textId="77777777" w:rsidR="000D3413" w:rsidRDefault="000D3413" w:rsidP="000D3413">
      <w:pPr>
        <w:rPr>
          <w:sz w:val="16"/>
        </w:rPr>
      </w:pPr>
    </w:p>
    <w:p w14:paraId="5D4ECAF9" w14:textId="77777777" w:rsidR="000D3413" w:rsidRPr="00F67F33" w:rsidRDefault="000D3413" w:rsidP="000D3413">
      <w:pPr>
        <w:rPr>
          <w:b/>
          <w:u w:val="single"/>
        </w:rPr>
      </w:pPr>
      <w:r w:rsidRPr="00F67F33">
        <w:rPr>
          <w:sz w:val="16"/>
        </w:rPr>
        <w:t xml:space="preserve">Indeed, </w:t>
      </w:r>
      <w:r w:rsidRPr="00A61407">
        <w:rPr>
          <w:rStyle w:val="StyleUnderline"/>
          <w:highlight w:val="yellow"/>
        </w:rPr>
        <w:t>China is on the rise</w:t>
      </w:r>
      <w:r w:rsidRPr="00F67F33">
        <w:rPr>
          <w:sz w:val="16"/>
        </w:rPr>
        <w:t>, but it is not expanding. The People’s Republic of China has been established for 66 years, but unification has yet to be realized fully due to external factors, mainly from the USA. Since 1988, even though China has had a number of territorial disputes with neighboring countries, it had never intervened with any international armed conflicts. On the contrary, China has followed principles of consultation to peacefully resolve border conflicts with Russia and the neighboring Central Asian nations. If foreign invasions do exist in the international community, then the U.S. launching the Iraq War in 2003 is a contemporary example.</w:t>
      </w:r>
      <w:r w:rsidRPr="00F67F33">
        <w:rPr>
          <w:sz w:val="12"/>
        </w:rPr>
        <w:t>¶</w:t>
      </w:r>
      <w:r w:rsidRPr="00F67F33">
        <w:rPr>
          <w:sz w:val="16"/>
        </w:rPr>
        <w:t xml:space="preserve"> </w:t>
      </w:r>
      <w:proofErr w:type="gramStart"/>
      <w:r w:rsidRPr="00F67F33">
        <w:rPr>
          <w:rStyle w:val="StyleUnderline"/>
        </w:rPr>
        <w:t>With</w:t>
      </w:r>
      <w:proofErr w:type="gramEnd"/>
      <w:r w:rsidRPr="00F67F33">
        <w:rPr>
          <w:rStyle w:val="StyleUnderline"/>
        </w:rPr>
        <w:t xml:space="preserve"> its continual rise, </w:t>
      </w:r>
      <w:r w:rsidRPr="00A61407">
        <w:rPr>
          <w:rStyle w:val="StyleUnderline"/>
          <w:highlight w:val="yellow"/>
        </w:rPr>
        <w:t>China will become more capable of protecting its legitimate interests</w:t>
      </w:r>
      <w:r w:rsidRPr="00F67F33">
        <w:rPr>
          <w:rStyle w:val="StyleUnderline"/>
        </w:rPr>
        <w:t xml:space="preserve"> according to international law. It will also lead the U.S. to view China as a “stakeholder” incompatible with American hegemony</w:t>
      </w:r>
      <w:r w:rsidRPr="00F67F33">
        <w:rPr>
          <w:sz w:val="16"/>
        </w:rPr>
        <w:t>. The U.S. must know that it could more or less pursue hegemony in the past because of its extreme power. But since the beginning of this new century, the strength of the U.S. has rapidly declined, and its pursuit to maintain regional and global hegemony has gradually become futile.</w:t>
      </w:r>
      <w:r w:rsidRPr="00F67F33">
        <w:rPr>
          <w:sz w:val="12"/>
        </w:rPr>
        <w:t>¶</w:t>
      </w:r>
      <w:r w:rsidRPr="00F67F33">
        <w:rPr>
          <w:sz w:val="16"/>
        </w:rPr>
        <w:t xml:space="preserve"> </w:t>
      </w:r>
      <w:r w:rsidRPr="00F67F33">
        <w:rPr>
          <w:rStyle w:val="StyleUnderline"/>
        </w:rPr>
        <w:t xml:space="preserve">According to a recommendation from the report by the U.S. Council on Foreign Relations, </w:t>
      </w:r>
      <w:r w:rsidRPr="00A61407">
        <w:rPr>
          <w:rStyle w:val="StyleUnderline"/>
        </w:rPr>
        <w:t>the U.S. should limit China’s economic and military development.</w:t>
      </w:r>
      <w:r w:rsidRPr="00A61407">
        <w:rPr>
          <w:sz w:val="16"/>
        </w:rPr>
        <w:t xml:space="preserve"> However, </w:t>
      </w:r>
      <w:r w:rsidRPr="00A61407">
        <w:rPr>
          <w:rStyle w:val="StyleUnderline"/>
        </w:rPr>
        <w:t>if the U.S. failed to accomplish this goal during the Cold War, how can it do so</w:t>
      </w:r>
      <w:r w:rsidRPr="00F67F33">
        <w:rPr>
          <w:rStyle w:val="StyleUnderline"/>
        </w:rPr>
        <w:t xml:space="preserve"> in a globalized era? </w:t>
      </w:r>
      <w:r w:rsidRPr="00A61407">
        <w:rPr>
          <w:rStyle w:val="StyleUnderline"/>
          <w:highlight w:val="yellow"/>
        </w:rPr>
        <w:t>How can the U.S. hurt China without it backfiring, given their two highly interdependent economies</w:t>
      </w:r>
      <w:r w:rsidRPr="00F67F33">
        <w:rPr>
          <w:rStyle w:val="StyleUnderline"/>
        </w:rPr>
        <w:t>?</w:t>
      </w:r>
      <w:r w:rsidRPr="00F67F33">
        <w:rPr>
          <w:sz w:val="16"/>
        </w:rPr>
        <w:t xml:space="preserve"> Given that China became a net capital exporter last year, would the U.S. not be more reliant on Chinese capital in the future</w:t>
      </w:r>
      <w:proofErr w:type="gramStart"/>
      <w:r w:rsidRPr="00F67F33">
        <w:rPr>
          <w:sz w:val="16"/>
        </w:rPr>
        <w:t>?</w:t>
      </w:r>
      <w:r w:rsidRPr="00F67F33">
        <w:rPr>
          <w:sz w:val="12"/>
        </w:rPr>
        <w:t>¶</w:t>
      </w:r>
      <w:proofErr w:type="gramEnd"/>
      <w:r w:rsidRPr="00F67F33">
        <w:rPr>
          <w:sz w:val="16"/>
        </w:rPr>
        <w:t xml:space="preserve"> </w:t>
      </w:r>
      <w:r w:rsidRPr="007971F1">
        <w:rPr>
          <w:rStyle w:val="Emphasis"/>
          <w:highlight w:val="yellow"/>
        </w:rPr>
        <w:t>The U.S. wanting to restrict Chinese military development is self-deception</w:t>
      </w:r>
      <w:r w:rsidRPr="00F67F33">
        <w:rPr>
          <w:sz w:val="16"/>
        </w:rPr>
        <w:t xml:space="preserve">. </w:t>
      </w:r>
      <w:r w:rsidRPr="00F67F33">
        <w:rPr>
          <w:rStyle w:val="StyleUnderline"/>
        </w:rPr>
        <w:t xml:space="preserve">The majority of </w:t>
      </w:r>
      <w:r w:rsidRPr="007971F1">
        <w:rPr>
          <w:rStyle w:val="StyleUnderline"/>
          <w:highlight w:val="yellow"/>
        </w:rPr>
        <w:t>China’s</w:t>
      </w:r>
      <w:r w:rsidRPr="00F67F33">
        <w:rPr>
          <w:rStyle w:val="StyleUnderline"/>
        </w:rPr>
        <w:t xml:space="preserve"> </w:t>
      </w:r>
      <w:r w:rsidRPr="007971F1">
        <w:rPr>
          <w:rStyle w:val="StyleUnderline"/>
          <w:highlight w:val="yellow"/>
        </w:rPr>
        <w:t>military</w:t>
      </w:r>
      <w:r w:rsidRPr="00F67F33">
        <w:rPr>
          <w:rStyle w:val="StyleUnderline"/>
        </w:rPr>
        <w:t xml:space="preserve"> supply </w:t>
      </w:r>
      <w:r w:rsidRPr="007971F1">
        <w:rPr>
          <w:rStyle w:val="StyleUnderline"/>
          <w:highlight w:val="yellow"/>
        </w:rPr>
        <w:t>comes from its own research and development</w:t>
      </w:r>
      <w:r w:rsidRPr="00F67F33">
        <w:rPr>
          <w:rStyle w:val="StyleUnderline"/>
        </w:rPr>
        <w:t>,</w:t>
      </w:r>
      <w:r w:rsidRPr="00F67F33">
        <w:rPr>
          <w:sz w:val="16"/>
        </w:rPr>
        <w:t xml:space="preserve"> with little of it benefiting the USA. Since the founding of the People’s Republic of China, after more than half a century of development, </w:t>
      </w:r>
      <w:r w:rsidRPr="00F67F33">
        <w:rPr>
          <w:rStyle w:val="StyleUnderline"/>
        </w:rPr>
        <w:t>the country’s independent national defense system has an extremely competitive edge in the world,</w:t>
      </w:r>
      <w:r w:rsidRPr="00F67F33">
        <w:rPr>
          <w:sz w:val="16"/>
        </w:rPr>
        <w:t xml:space="preserve"> whether on conventional or unconventional weapons and equipment, or tactical or strategic weapons. </w:t>
      </w:r>
      <w:r w:rsidRPr="00F67F33">
        <w:rPr>
          <w:rStyle w:val="StyleUnderline"/>
        </w:rPr>
        <w:t xml:space="preserve">If technology export control is expected to effectively restrict China, </w:t>
      </w:r>
      <w:r w:rsidRPr="007971F1">
        <w:rPr>
          <w:rStyle w:val="StyleUnderline"/>
          <w:highlight w:val="yellow"/>
        </w:rPr>
        <w:t>the U.S. is underestimating the innovation of the Chinese people.</w:t>
      </w:r>
      <w:r w:rsidRPr="007971F1">
        <w:rPr>
          <w:rStyle w:val="StyleUnderline"/>
          <w:sz w:val="12"/>
          <w:highlight w:val="yellow"/>
        </w:rPr>
        <w:t>¶</w:t>
      </w:r>
      <w:r w:rsidRPr="00F67F33">
        <w:rPr>
          <w:sz w:val="16"/>
        </w:rPr>
        <w:t xml:space="preserve"> </w:t>
      </w:r>
      <w:r w:rsidRPr="00F67F33">
        <w:rPr>
          <w:rStyle w:val="StyleUnderline"/>
        </w:rPr>
        <w:t xml:space="preserve">U.S. restrictions on the Chinese have certainly created some hurdles for </w:t>
      </w:r>
      <w:r w:rsidRPr="007971F1">
        <w:rPr>
          <w:rStyle w:val="StyleUnderline"/>
        </w:rPr>
        <w:t>China</w:t>
      </w:r>
      <w:r w:rsidRPr="00F67F33">
        <w:rPr>
          <w:rStyle w:val="StyleUnderline"/>
        </w:rPr>
        <w:t xml:space="preserve">, but the development of the People’s Republic has always risen in the midst of difficulties and obstacles. </w:t>
      </w:r>
      <w:r w:rsidRPr="007971F1">
        <w:rPr>
          <w:rStyle w:val="StyleUnderline"/>
          <w:highlight w:val="yellow"/>
        </w:rPr>
        <w:t>U.S. cooperation with China has never been a benevolent gesture but rather an act of mutual benefit</w:t>
      </w:r>
      <w:r w:rsidRPr="00F67F33">
        <w:rPr>
          <w:rStyle w:val="StyleUnderline"/>
        </w:rPr>
        <w:t>.</w:t>
      </w:r>
      <w:r w:rsidRPr="00F67F33">
        <w:rPr>
          <w:sz w:val="16"/>
        </w:rPr>
        <w:t xml:space="preserve"> Any proposition that restricts the development of China would inevitably be difficult to maintain if it threatens the legitimate interests of the majority of Americans. </w:t>
      </w:r>
      <w:r w:rsidRPr="00F67F33">
        <w:rPr>
          <w:rStyle w:val="StyleUnderline"/>
        </w:rPr>
        <w:t xml:space="preserve">A continually rising </w:t>
      </w:r>
      <w:r w:rsidRPr="007971F1">
        <w:rPr>
          <w:rStyle w:val="StyleUnderline"/>
          <w:highlight w:val="yellow"/>
        </w:rPr>
        <w:t>China has long surpassed the bounds of U.S. restrictions</w:t>
      </w:r>
      <w:r w:rsidRPr="00F67F33">
        <w:rPr>
          <w:sz w:val="16"/>
        </w:rPr>
        <w:t>. China’s rise does not challenge the relations between countries based on international law.</w:t>
      </w:r>
      <w:r w:rsidRPr="00F67F33">
        <w:rPr>
          <w:rStyle w:val="Emphasis"/>
        </w:rPr>
        <w:t xml:space="preserve"> </w:t>
      </w:r>
      <w:r w:rsidRPr="007971F1">
        <w:rPr>
          <w:rStyle w:val="Emphasis"/>
          <w:highlight w:val="yellow"/>
        </w:rPr>
        <w:t>China would naturally expand its legitimate interests in its rise, but would not mimic the U.S. to establish hegemony</w:t>
      </w:r>
      <w:r w:rsidRPr="00F67F33">
        <w:rPr>
          <w:rStyle w:val="Emphasis"/>
        </w:rPr>
        <w:t xml:space="preserve">. </w:t>
      </w:r>
      <w:r w:rsidRPr="00F67F33">
        <w:rPr>
          <w:sz w:val="16"/>
        </w:rPr>
        <w:t xml:space="preserve">Therefore, </w:t>
      </w:r>
      <w:r w:rsidRPr="00F67F33">
        <w:rPr>
          <w:rStyle w:val="StyleUnderline"/>
        </w:rPr>
        <w:t>seeking to extend the strategy of American hegemony will not only be detrimental but will also be ineffective.</w:t>
      </w:r>
    </w:p>
    <w:p w14:paraId="32CD8F4B" w14:textId="77777777" w:rsidR="000D3413" w:rsidRPr="00F67F33" w:rsidRDefault="000D3413" w:rsidP="000D3413"/>
    <w:p w14:paraId="12FF0C1C" w14:textId="77777777" w:rsidR="000D3413" w:rsidRDefault="000D3413" w:rsidP="000D3413">
      <w:pPr>
        <w:pStyle w:val="Heading3"/>
        <w:rPr>
          <w:rFonts w:cs="Arial Hebrew"/>
        </w:rPr>
      </w:pPr>
      <w:r>
        <w:rPr>
          <w:rFonts w:cs="Arial Hebrew"/>
        </w:rPr>
        <w:t>China Unconstrained now</w:t>
      </w:r>
    </w:p>
    <w:p w14:paraId="5D805C2C" w14:textId="77777777" w:rsidR="000D3413" w:rsidRPr="007971F1" w:rsidRDefault="000D3413" w:rsidP="000D3413">
      <w:pPr>
        <w:pStyle w:val="Heading4"/>
      </w:pPr>
      <w:r>
        <w:t>***Note: many of these cards contradict the “China Rise Peaceful” arguments in the impact defense section</w:t>
      </w:r>
    </w:p>
    <w:p w14:paraId="7F8B2890" w14:textId="77777777" w:rsidR="000D3413" w:rsidRPr="008679BD" w:rsidRDefault="000D3413" w:rsidP="000D3413">
      <w:pPr>
        <w:pStyle w:val="Heading4"/>
      </w:pPr>
      <w:r>
        <w:t>China’s offensive rise will persist - no regional checks encourage rogue behavior</w:t>
      </w:r>
    </w:p>
    <w:p w14:paraId="18A00823" w14:textId="77777777" w:rsidR="000D3413" w:rsidRPr="0037713A" w:rsidRDefault="000D3413" w:rsidP="000D3413">
      <w:pPr>
        <w:rPr>
          <w:rFonts w:eastAsia="Times New Roman" w:cs="Arial Hebrew"/>
          <w:color w:val="222222"/>
          <w:sz w:val="16"/>
          <w:szCs w:val="16"/>
          <w:shd w:val="clear" w:color="auto" w:fill="FFFFFF"/>
        </w:rPr>
      </w:pPr>
      <w:r>
        <w:rPr>
          <w:rStyle w:val="Style13ptBold"/>
          <w:rFonts w:cs="Arial Hebrew"/>
        </w:rPr>
        <w:t>Ratner</w:t>
      </w:r>
      <w:r w:rsidRPr="0037713A">
        <w:rPr>
          <w:rStyle w:val="Style13ptBold"/>
          <w:rFonts w:cs="Arial Hebrew"/>
        </w:rPr>
        <w:t xml:space="preserve"> 1</w:t>
      </w:r>
      <w:r>
        <w:rPr>
          <w:rStyle w:val="Style13ptBold"/>
          <w:rFonts w:cs="Arial Hebrew"/>
        </w:rPr>
        <w:t xml:space="preserve">4 </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Ely, </w:t>
      </w:r>
      <w:r w:rsidRPr="002D2E0A">
        <w:rPr>
          <w:rFonts w:eastAsia="Times New Roman" w:cs="Arial Hebrew"/>
          <w:color w:val="222222"/>
          <w:sz w:val="16"/>
          <w:szCs w:val="16"/>
          <w:shd w:val="clear" w:color="auto" w:fill="FFFFFF"/>
        </w:rPr>
        <w:t>senior fellow and deputy director of the Asia-Pacific Security Program at the Center for a New American Security</w:t>
      </w:r>
      <w:r>
        <w:rPr>
          <w:rFonts w:eastAsia="Times New Roman" w:cs="Arial Hebrew"/>
          <w:color w:val="222222"/>
          <w:sz w:val="16"/>
          <w:szCs w:val="16"/>
          <w:shd w:val="clear" w:color="auto" w:fill="FFFFFF"/>
        </w:rPr>
        <w:t xml:space="preserve">, 2014 </w:t>
      </w:r>
      <w:r w:rsidRPr="0037713A">
        <w:rPr>
          <w:rFonts w:eastAsia="Times New Roman" w:cs="Arial Hebrew"/>
          <w:color w:val="222222"/>
          <w:sz w:val="16"/>
          <w:szCs w:val="16"/>
          <w:shd w:val="clear" w:color="auto" w:fill="FFFFFF"/>
        </w:rPr>
        <w:t>(“</w:t>
      </w:r>
      <w:r w:rsidRPr="002D2E0A">
        <w:rPr>
          <w:rFonts w:eastAsia="Times New Roman" w:cs="Arial Hebrew"/>
          <w:color w:val="222222"/>
          <w:sz w:val="16"/>
          <w:szCs w:val="16"/>
          <w:shd w:val="clear" w:color="auto" w:fill="FFFFFF"/>
        </w:rPr>
        <w:t>CHINA UNDETERRED AND UNAPOLOGETIC</w:t>
      </w:r>
      <w:r w:rsidRPr="0037713A">
        <w:rPr>
          <w:rFonts w:eastAsia="Times New Roman" w:cs="Arial Hebrew"/>
          <w:color w:val="222222"/>
          <w:sz w:val="16"/>
          <w:szCs w:val="16"/>
          <w:shd w:val="clear" w:color="auto" w:fill="FFFFFF"/>
        </w:rPr>
        <w:t>,”</w:t>
      </w:r>
      <w:r>
        <w:rPr>
          <w:rFonts w:eastAsia="Times New Roman" w:cs="Arial Hebrew"/>
          <w:color w:val="222222"/>
          <w:sz w:val="16"/>
          <w:szCs w:val="16"/>
          <w:shd w:val="clear" w:color="auto" w:fill="FFFFFF"/>
        </w:rPr>
        <w:t xml:space="preserve"> War on the Rocks, June 24,</w:t>
      </w:r>
      <w:r w:rsidRPr="0037713A">
        <w:rPr>
          <w:rFonts w:eastAsia="Times New Roman" w:cs="Arial Hebrew"/>
          <w:color w:val="222222"/>
          <w:sz w:val="16"/>
          <w:szCs w:val="16"/>
          <w:shd w:val="clear" w:color="auto" w:fill="FFFFFF"/>
        </w:rPr>
        <w:t xml:space="preserve"> Available Online at</w:t>
      </w:r>
      <w:r>
        <w:rPr>
          <w:rFonts w:eastAsia="Times New Roman" w:cs="Arial Hebrew"/>
          <w:color w:val="222222"/>
          <w:sz w:val="16"/>
          <w:szCs w:val="16"/>
          <w:shd w:val="clear" w:color="auto" w:fill="FFFFFF"/>
        </w:rPr>
        <w:t xml:space="preserve"> </w:t>
      </w:r>
      <w:r w:rsidRPr="002D2E0A">
        <w:rPr>
          <w:rFonts w:eastAsia="Times New Roman" w:cs="Arial Hebrew"/>
          <w:color w:val="222222"/>
          <w:sz w:val="16"/>
          <w:szCs w:val="16"/>
          <w:shd w:val="clear" w:color="auto" w:fill="FFFFFF"/>
        </w:rPr>
        <w:t>http://warontherocks.com/2014/06/china-undeterred-and-unapologetic/</w:t>
      </w:r>
      <w:r>
        <w:rPr>
          <w:rFonts w:eastAsia="Times New Roman" w:cs="Arial Hebrew"/>
          <w:color w:val="222222"/>
          <w:sz w:val="16"/>
          <w:szCs w:val="16"/>
          <w:shd w:val="clear" w:color="auto" w:fill="FFFFFF"/>
        </w:rPr>
        <w:t>, Accessed 07-18</w:t>
      </w:r>
      <w:r w:rsidRPr="0037713A">
        <w:rPr>
          <w:rFonts w:eastAsia="Times New Roman" w:cs="Arial Hebrew"/>
          <w:color w:val="222222"/>
          <w:sz w:val="16"/>
          <w:szCs w:val="16"/>
          <w:shd w:val="clear" w:color="auto" w:fill="FFFFFF"/>
        </w:rPr>
        <w:t>-2016</w:t>
      </w:r>
      <w:r>
        <w:rPr>
          <w:rFonts w:eastAsia="Times New Roman" w:cs="Arial Hebrew"/>
          <w:color w:val="222222"/>
          <w:sz w:val="16"/>
          <w:szCs w:val="16"/>
          <w:shd w:val="clear" w:color="auto" w:fill="FFFFFF"/>
        </w:rPr>
        <w:t>, AV</w:t>
      </w:r>
      <w:r w:rsidRPr="0037713A">
        <w:rPr>
          <w:rFonts w:eastAsia="Times New Roman" w:cs="Arial Hebrew"/>
          <w:color w:val="222222"/>
          <w:sz w:val="16"/>
          <w:szCs w:val="16"/>
          <w:shd w:val="clear" w:color="auto" w:fill="FFFFFF"/>
        </w:rPr>
        <w:t>)</w:t>
      </w:r>
    </w:p>
    <w:p w14:paraId="4E64E8E0" w14:textId="77777777" w:rsidR="000D3413" w:rsidRPr="0023601B" w:rsidRDefault="000D3413" w:rsidP="000D3413">
      <w:pPr>
        <w:rPr>
          <w:sz w:val="16"/>
        </w:rPr>
      </w:pPr>
      <w:r w:rsidRPr="002D2E0A">
        <w:rPr>
          <w:sz w:val="16"/>
        </w:rPr>
        <w:t xml:space="preserve">It’s actually not that complicated. </w:t>
      </w:r>
      <w:r w:rsidRPr="007971F1">
        <w:rPr>
          <w:rStyle w:val="Emphasis"/>
          <w:highlight w:val="yellow"/>
        </w:rPr>
        <w:t>China is changing the status quo in Asia because it wants to and thinks it can.</w:t>
      </w:r>
      <w:r w:rsidRPr="007971F1">
        <w:rPr>
          <w:sz w:val="16"/>
          <w:highlight w:val="yellow"/>
        </w:rPr>
        <w:t xml:space="preserve"> </w:t>
      </w:r>
      <w:r w:rsidRPr="007971F1">
        <w:rPr>
          <w:rStyle w:val="StyleUnderline"/>
          <w:highlight w:val="yellow"/>
        </w:rPr>
        <w:t>Xi</w:t>
      </w:r>
      <w:r w:rsidRPr="002D2E0A">
        <w:rPr>
          <w:rStyle w:val="StyleUnderline"/>
        </w:rPr>
        <w:t xml:space="preserve"> Jinping </w:t>
      </w:r>
      <w:r w:rsidRPr="007971F1">
        <w:rPr>
          <w:rStyle w:val="StyleUnderline"/>
          <w:highlight w:val="yellow"/>
        </w:rPr>
        <w:t>is</w:t>
      </w:r>
      <w:r w:rsidRPr="002D2E0A">
        <w:rPr>
          <w:rStyle w:val="StyleUnderline"/>
        </w:rPr>
        <w:t xml:space="preserve"> a </w:t>
      </w:r>
      <w:r w:rsidRPr="007971F1">
        <w:rPr>
          <w:rStyle w:val="StyleUnderline"/>
          <w:highlight w:val="yellow"/>
        </w:rPr>
        <w:t>confident and</w:t>
      </w:r>
      <w:r w:rsidRPr="002D2E0A">
        <w:rPr>
          <w:rStyle w:val="StyleUnderline"/>
        </w:rPr>
        <w:t xml:space="preserve"> </w:t>
      </w:r>
      <w:r w:rsidRPr="007971F1">
        <w:rPr>
          <w:rStyle w:val="StyleUnderline"/>
          <w:highlight w:val="yellow"/>
        </w:rPr>
        <w:t>powerful</w:t>
      </w:r>
      <w:r w:rsidRPr="002D2E0A">
        <w:rPr>
          <w:rStyle w:val="StyleUnderline"/>
        </w:rPr>
        <w:t xml:space="preserve"> leader</w:t>
      </w:r>
      <w:r w:rsidRPr="002D2E0A">
        <w:rPr>
          <w:sz w:val="16"/>
        </w:rPr>
        <w:t xml:space="preserve"> with a high-priority to-do list, and he’s increasingly enabled with greater capabilities and the institutions to deploy them. Mix in an economic slowdown and a healthy dose of nationalism and you have a recipe for revisionism.</w:t>
      </w:r>
      <w:r w:rsidRPr="002D2E0A">
        <w:rPr>
          <w:sz w:val="12"/>
        </w:rPr>
        <w:t>¶</w:t>
      </w:r>
      <w:r w:rsidRPr="002D2E0A">
        <w:rPr>
          <w:sz w:val="16"/>
        </w:rPr>
        <w:t xml:space="preserve"> </w:t>
      </w:r>
      <w:proofErr w:type="gramStart"/>
      <w:r w:rsidRPr="002D2E0A">
        <w:rPr>
          <w:rStyle w:val="StyleUnderline"/>
        </w:rPr>
        <w:t>The</w:t>
      </w:r>
      <w:proofErr w:type="gramEnd"/>
      <w:r w:rsidRPr="002D2E0A">
        <w:rPr>
          <w:rStyle w:val="StyleUnderline"/>
        </w:rPr>
        <w:t xml:space="preserve"> result</w:t>
      </w:r>
      <w:r w:rsidRPr="002D2E0A">
        <w:rPr>
          <w:sz w:val="16"/>
        </w:rPr>
        <w:t xml:space="preserve">, </w:t>
      </w:r>
      <w:r w:rsidRPr="005C432B">
        <w:rPr>
          <w:sz w:val="16"/>
          <w:szCs w:val="16"/>
        </w:rPr>
        <w:t>however,</w:t>
      </w:r>
      <w:r w:rsidRPr="002D2E0A">
        <w:rPr>
          <w:rStyle w:val="StyleUnderline"/>
        </w:rPr>
        <w:t xml:space="preserve"> is that </w:t>
      </w:r>
      <w:r w:rsidRPr="007971F1">
        <w:rPr>
          <w:rStyle w:val="StyleUnderline"/>
          <w:highlight w:val="yellow"/>
        </w:rPr>
        <w:t>American aspirations for China’s rise have gone terribly off-script.</w:t>
      </w:r>
      <w:r w:rsidRPr="002D2E0A">
        <w:rPr>
          <w:rStyle w:val="StyleUnderline"/>
        </w:rPr>
        <w:t xml:space="preserve"> For decades, </w:t>
      </w:r>
      <w:r w:rsidRPr="007971F1">
        <w:rPr>
          <w:rStyle w:val="StyleUnderline"/>
          <w:highlight w:val="yellow"/>
        </w:rPr>
        <w:t>U.S. policy</w:t>
      </w:r>
      <w:r w:rsidRPr="002D2E0A">
        <w:rPr>
          <w:sz w:val="16"/>
        </w:rPr>
        <w:t xml:space="preserve"> toward China </w:t>
      </w:r>
      <w:r w:rsidRPr="007971F1">
        <w:rPr>
          <w:rStyle w:val="StyleUnderline"/>
          <w:highlight w:val="yellow"/>
        </w:rPr>
        <w:t>has comprised a dual-track “hedging” strategy</w:t>
      </w:r>
      <w:r w:rsidRPr="002D2E0A">
        <w:rPr>
          <w:sz w:val="16"/>
        </w:rPr>
        <w:t xml:space="preserve"> that includes engaging Beijing in an effort to induce China to support the existing international order, accompanied by a balancing component in which the United States and its allies deter Beijing from choosing an aggressive path. But </w:t>
      </w:r>
      <w:r w:rsidRPr="007971F1">
        <w:rPr>
          <w:sz w:val="16"/>
          <w:highlight w:val="yellow"/>
        </w:rPr>
        <w:t xml:space="preserve">now </w:t>
      </w:r>
      <w:r w:rsidRPr="007971F1">
        <w:rPr>
          <w:rStyle w:val="StyleUnderline"/>
          <w:highlight w:val="yellow"/>
        </w:rPr>
        <w:t xml:space="preserve">this strategy is coming apart at both ends: China neither accepts the territorial realities of Asia, </w:t>
      </w:r>
      <w:r w:rsidRPr="007971F1">
        <w:rPr>
          <w:rStyle w:val="Emphasis"/>
          <w:highlight w:val="yellow"/>
        </w:rPr>
        <w:t>nor is it deterred from coercive acts of revisionism</w:t>
      </w:r>
      <w:r w:rsidRPr="002D2E0A">
        <w:rPr>
          <w:rStyle w:val="StyleUnderline"/>
        </w:rPr>
        <w:t>.</w:t>
      </w:r>
      <w:r w:rsidRPr="002D2E0A">
        <w:rPr>
          <w:sz w:val="12"/>
        </w:rPr>
        <w:t>¶</w:t>
      </w:r>
      <w:r w:rsidRPr="002D2E0A">
        <w:rPr>
          <w:sz w:val="16"/>
        </w:rPr>
        <w:t xml:space="preserve"> </w:t>
      </w:r>
      <w:proofErr w:type="gramStart"/>
      <w:r w:rsidRPr="002D2E0A">
        <w:rPr>
          <w:sz w:val="16"/>
        </w:rPr>
        <w:t>The</w:t>
      </w:r>
      <w:proofErr w:type="gramEnd"/>
      <w:r w:rsidRPr="002D2E0A">
        <w:rPr>
          <w:sz w:val="16"/>
        </w:rPr>
        <w:t xml:space="preserve"> real problem is that </w:t>
      </w:r>
      <w:r w:rsidRPr="007971F1">
        <w:rPr>
          <w:rStyle w:val="Emphasis"/>
          <w:highlight w:val="yellow"/>
        </w:rPr>
        <w:t>China’s bullying will endure as long as no one gets in the way.</w:t>
      </w:r>
      <w:r w:rsidRPr="002D2E0A">
        <w:rPr>
          <w:rStyle w:val="Emphasis"/>
        </w:rPr>
        <w:t xml:space="preserve"> </w:t>
      </w:r>
      <w:r w:rsidRPr="002D2E0A">
        <w:rPr>
          <w:sz w:val="16"/>
        </w:rPr>
        <w:t xml:space="preserve">Why wouldn’t it? Beijing is pushing on an open door, incurring few tangible costs for its assertiveness and appearing to believe (perhaps rightly so) that it can ride out whatever regional criticism arises in response. Based on its track record of the last several years, </w:t>
      </w:r>
      <w:r w:rsidRPr="002D2E0A">
        <w:rPr>
          <w:rStyle w:val="StyleUnderline"/>
        </w:rPr>
        <w:t>it’s understandable that Beijing remains confident that most countries in the region will</w:t>
      </w:r>
      <w:r w:rsidRPr="002D2E0A">
        <w:rPr>
          <w:sz w:val="16"/>
        </w:rPr>
        <w:t xml:space="preserve">, at the end of the day, </w:t>
      </w:r>
      <w:r w:rsidRPr="002D2E0A">
        <w:rPr>
          <w:rStyle w:val="StyleUnderline"/>
        </w:rPr>
        <w:t>be unwilling to imperil their economic relationship with China.</w:t>
      </w:r>
      <w:r w:rsidRPr="002D2E0A">
        <w:rPr>
          <w:rStyle w:val="StyleUnderline"/>
          <w:sz w:val="12"/>
        </w:rPr>
        <w:t>¶</w:t>
      </w:r>
      <w:r w:rsidRPr="002D2E0A">
        <w:rPr>
          <w:sz w:val="16"/>
        </w:rPr>
        <w:t xml:space="preserve"> </w:t>
      </w:r>
      <w:r w:rsidRPr="007971F1">
        <w:rPr>
          <w:rStyle w:val="StyleUnderline"/>
          <w:highlight w:val="yellow"/>
        </w:rPr>
        <w:t xml:space="preserve">Alarm bells </w:t>
      </w:r>
      <w:proofErr w:type="gramStart"/>
      <w:r w:rsidRPr="007971F1">
        <w:rPr>
          <w:rStyle w:val="StyleUnderline"/>
          <w:highlight w:val="yellow"/>
        </w:rPr>
        <w:t>ought</w:t>
      </w:r>
      <w:proofErr w:type="gramEnd"/>
      <w:r w:rsidRPr="007971F1">
        <w:rPr>
          <w:rStyle w:val="StyleUnderline"/>
          <w:highlight w:val="yellow"/>
        </w:rPr>
        <w:t xml:space="preserve"> be ringing more loudly in Washington</w:t>
      </w:r>
      <w:r w:rsidRPr="007971F1">
        <w:rPr>
          <w:sz w:val="16"/>
          <w:highlight w:val="yellow"/>
        </w:rPr>
        <w:t>.</w:t>
      </w:r>
      <w:r w:rsidRPr="002D2E0A">
        <w:rPr>
          <w:sz w:val="16"/>
        </w:rPr>
        <w:t xml:space="preserve"> Ultimately, </w:t>
      </w:r>
      <w:r w:rsidRPr="007971F1">
        <w:rPr>
          <w:rStyle w:val="StyleUnderline"/>
          <w:highlight w:val="yellow"/>
        </w:rPr>
        <w:t xml:space="preserve">it will be up to the </w:t>
      </w:r>
      <w:r w:rsidRPr="007971F1">
        <w:rPr>
          <w:rStyle w:val="Emphasis"/>
          <w:highlight w:val="yellow"/>
        </w:rPr>
        <w:t>U</w:t>
      </w:r>
      <w:r w:rsidRPr="002D2E0A">
        <w:rPr>
          <w:sz w:val="16"/>
        </w:rPr>
        <w:t xml:space="preserve">nited </w:t>
      </w:r>
      <w:r w:rsidRPr="007971F1">
        <w:rPr>
          <w:rStyle w:val="Emphasis"/>
          <w:highlight w:val="yellow"/>
        </w:rPr>
        <w:t>S</w:t>
      </w:r>
      <w:r w:rsidRPr="002D2E0A">
        <w:rPr>
          <w:sz w:val="16"/>
        </w:rPr>
        <w:t xml:space="preserve">tates </w:t>
      </w:r>
      <w:r w:rsidRPr="007971F1">
        <w:rPr>
          <w:rStyle w:val="StyleUnderline"/>
          <w:highlight w:val="yellow"/>
        </w:rPr>
        <w:t>to staunch China’s mounting revisionism</w:t>
      </w:r>
      <w:r w:rsidRPr="002D2E0A">
        <w:rPr>
          <w:sz w:val="16"/>
        </w:rPr>
        <w:t xml:space="preserve">. But </w:t>
      </w:r>
      <w:r w:rsidRPr="007971F1">
        <w:rPr>
          <w:rStyle w:val="StyleUnderline"/>
          <w:highlight w:val="yellow"/>
        </w:rPr>
        <w:t>this wil</w:t>
      </w:r>
      <w:r w:rsidRPr="002D2E0A">
        <w:rPr>
          <w:rStyle w:val="StyleUnderline"/>
        </w:rPr>
        <w:t>l</w:t>
      </w:r>
      <w:r w:rsidRPr="002D2E0A">
        <w:rPr>
          <w:sz w:val="16"/>
        </w:rPr>
        <w:t xml:space="preserve"> first </w:t>
      </w:r>
      <w:r w:rsidRPr="007971F1">
        <w:rPr>
          <w:rStyle w:val="StyleUnderline"/>
          <w:highlight w:val="yellow"/>
        </w:rPr>
        <w:t xml:space="preserve">require a sober recognition that </w:t>
      </w:r>
      <w:r w:rsidRPr="007971F1">
        <w:rPr>
          <w:rStyle w:val="Emphasis"/>
          <w:highlight w:val="yellow"/>
        </w:rPr>
        <w:t>the old theories of how to shape China’s rise aren’t working</w:t>
      </w:r>
      <w:r w:rsidRPr="002D2E0A">
        <w:rPr>
          <w:rStyle w:val="StyleUnderline"/>
        </w:rPr>
        <w:t xml:space="preserve">. </w:t>
      </w:r>
      <w:r w:rsidRPr="002D2E0A">
        <w:rPr>
          <w:sz w:val="16"/>
        </w:rPr>
        <w:t>This is a difficult conversation to have in Washington because acknowledging Chinese behavior for what it is—undeterred and unapologetic assertiveness—will necessitate a more serious American response than we have seen to date.</w:t>
      </w:r>
      <w:r w:rsidRPr="002D2E0A">
        <w:rPr>
          <w:sz w:val="12"/>
        </w:rPr>
        <w:t>¶</w:t>
      </w:r>
      <w:r w:rsidRPr="002D2E0A">
        <w:rPr>
          <w:sz w:val="16"/>
        </w:rPr>
        <w:t xml:space="preserve"> </w:t>
      </w:r>
    </w:p>
    <w:p w14:paraId="1046C221" w14:textId="77777777" w:rsidR="000D3413" w:rsidRPr="008679BD" w:rsidRDefault="000D3413" w:rsidP="000D3413">
      <w:pPr>
        <w:pStyle w:val="Heading4"/>
      </w:pPr>
      <w:r>
        <w:t>China’s rise is unchecked – lack of American intervention and only powerless dissent</w:t>
      </w:r>
    </w:p>
    <w:p w14:paraId="05921CEC" w14:textId="77777777" w:rsidR="000D3413" w:rsidRPr="0037713A" w:rsidRDefault="000D3413" w:rsidP="000D3413">
      <w:pPr>
        <w:rPr>
          <w:rFonts w:eastAsia="Times New Roman" w:cs="Arial Hebrew"/>
          <w:color w:val="222222"/>
          <w:sz w:val="16"/>
          <w:szCs w:val="16"/>
          <w:shd w:val="clear" w:color="auto" w:fill="FFFFFF"/>
        </w:rPr>
      </w:pPr>
      <w:r>
        <w:rPr>
          <w:rStyle w:val="Style13ptBold"/>
          <w:rFonts w:cs="Arial Hebrew"/>
        </w:rPr>
        <w:t>Mims</w:t>
      </w:r>
      <w:r w:rsidRPr="0037713A">
        <w:rPr>
          <w:rStyle w:val="Style13ptBold"/>
          <w:rFonts w:cs="Arial Hebrew"/>
        </w:rPr>
        <w:t xml:space="preserve"> 1</w:t>
      </w:r>
      <w:r>
        <w:rPr>
          <w:rStyle w:val="Style13ptBold"/>
          <w:rFonts w:cs="Arial Hebrew"/>
        </w:rPr>
        <w:t xml:space="preserve">4 </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Christopher, columnist at the Wall Street Journal, 2014</w:t>
      </w:r>
      <w:r w:rsidRPr="0037713A">
        <w:rPr>
          <w:rFonts w:eastAsia="Times New Roman" w:cs="Arial Hebrew"/>
          <w:color w:val="222222"/>
          <w:sz w:val="16"/>
          <w:szCs w:val="16"/>
          <w:shd w:val="clear" w:color="auto" w:fill="FFFFFF"/>
        </w:rPr>
        <w:t xml:space="preserve"> (“</w:t>
      </w:r>
      <w:r w:rsidRPr="00E179CC">
        <w:rPr>
          <w:rFonts w:eastAsia="Times New Roman" w:cs="Arial Hebrew"/>
          <w:color w:val="222222"/>
          <w:sz w:val="16"/>
          <w:szCs w:val="16"/>
          <w:shd w:val="clear" w:color="auto" w:fill="FFFFFF"/>
        </w:rPr>
        <w:t>China's Unchecked Power at Sea</w:t>
      </w:r>
      <w:r w:rsidRPr="0037713A">
        <w:rPr>
          <w:rFonts w:eastAsia="Times New Roman" w:cs="Arial Hebrew"/>
          <w:color w:val="222222"/>
          <w:sz w:val="16"/>
          <w:szCs w:val="16"/>
          <w:shd w:val="clear" w:color="auto" w:fill="FFFFFF"/>
        </w:rPr>
        <w:t>,”</w:t>
      </w:r>
      <w:r>
        <w:rPr>
          <w:rFonts w:eastAsia="Times New Roman" w:cs="Arial Hebrew"/>
          <w:color w:val="222222"/>
          <w:sz w:val="16"/>
          <w:szCs w:val="16"/>
          <w:shd w:val="clear" w:color="auto" w:fill="FFFFFF"/>
        </w:rPr>
        <w:t xml:space="preserve"> The Wall Street Journal, May 14,</w:t>
      </w:r>
      <w:r w:rsidRPr="0037713A">
        <w:rPr>
          <w:rFonts w:eastAsia="Times New Roman" w:cs="Arial Hebrew"/>
          <w:color w:val="222222"/>
          <w:sz w:val="16"/>
          <w:szCs w:val="16"/>
          <w:shd w:val="clear" w:color="auto" w:fill="FFFFFF"/>
        </w:rPr>
        <w:t xml:space="preserve"> Available Online at</w:t>
      </w:r>
      <w:r>
        <w:rPr>
          <w:rFonts w:eastAsia="Times New Roman" w:cs="Arial Hebrew"/>
          <w:color w:val="222222"/>
          <w:sz w:val="16"/>
          <w:szCs w:val="16"/>
          <w:shd w:val="clear" w:color="auto" w:fill="FFFFFF"/>
        </w:rPr>
        <w:t xml:space="preserve"> </w:t>
      </w:r>
      <w:r w:rsidRPr="00E179CC">
        <w:rPr>
          <w:rFonts w:eastAsia="Times New Roman" w:cs="Arial Hebrew"/>
          <w:color w:val="222222"/>
          <w:sz w:val="16"/>
          <w:szCs w:val="16"/>
          <w:shd w:val="clear" w:color="auto" w:fill="FFFFFF"/>
        </w:rPr>
        <w:t>http://www.wsj.com/articles/SB10001424052702303409004579561601948592782</w:t>
      </w:r>
      <w:r>
        <w:rPr>
          <w:rFonts w:eastAsia="Times New Roman" w:cs="Arial Hebrew"/>
          <w:color w:val="222222"/>
          <w:sz w:val="16"/>
          <w:szCs w:val="16"/>
          <w:shd w:val="clear" w:color="auto" w:fill="FFFFFF"/>
        </w:rPr>
        <w:t>, Accessed 07-18</w:t>
      </w:r>
      <w:r w:rsidRPr="0037713A">
        <w:rPr>
          <w:rFonts w:eastAsia="Times New Roman" w:cs="Arial Hebrew"/>
          <w:color w:val="222222"/>
          <w:sz w:val="16"/>
          <w:szCs w:val="16"/>
          <w:shd w:val="clear" w:color="auto" w:fill="FFFFFF"/>
        </w:rPr>
        <w:t>-2016, AV)</w:t>
      </w:r>
    </w:p>
    <w:p w14:paraId="516C2E4C" w14:textId="77777777" w:rsidR="000D3413" w:rsidRDefault="000D3413" w:rsidP="000D3413">
      <w:pPr>
        <w:rPr>
          <w:rStyle w:val="StyleUnderline"/>
        </w:rPr>
      </w:pPr>
    </w:p>
    <w:p w14:paraId="3E390C06" w14:textId="77777777" w:rsidR="000D3413" w:rsidRDefault="000D3413" w:rsidP="000D3413">
      <w:pPr>
        <w:rPr>
          <w:sz w:val="16"/>
        </w:rPr>
      </w:pPr>
      <w:r w:rsidRPr="00E179CC">
        <w:rPr>
          <w:rStyle w:val="StyleUnderline"/>
        </w:rPr>
        <w:t xml:space="preserve">Another week, another step in China's methodical conquest of the South China Sea. With Chinese and Vietnamese naval vessels still facing off over the Chinese oil rig </w:t>
      </w:r>
      <w:r w:rsidRPr="00E179CC">
        <w:rPr>
          <w:sz w:val="16"/>
        </w:rPr>
        <w:t xml:space="preserve">planted May 1 </w:t>
      </w:r>
      <w:r w:rsidRPr="00E179CC">
        <w:rPr>
          <w:rStyle w:val="StyleUnderline"/>
        </w:rPr>
        <w:t>in Vietnamese waters, the Philippines</w:t>
      </w:r>
      <w:r w:rsidRPr="00E179CC">
        <w:rPr>
          <w:sz w:val="16"/>
        </w:rPr>
        <w:t xml:space="preserve"> </w:t>
      </w:r>
      <w:r w:rsidRPr="00E179CC">
        <w:rPr>
          <w:rStyle w:val="StyleUnderline"/>
        </w:rPr>
        <w:t xml:space="preserve">announced </w:t>
      </w:r>
      <w:r w:rsidRPr="00E179CC">
        <w:rPr>
          <w:sz w:val="16"/>
        </w:rPr>
        <w:t xml:space="preserve">Wednesday </w:t>
      </w:r>
      <w:r w:rsidRPr="00E179CC">
        <w:rPr>
          <w:rStyle w:val="StyleUnderline"/>
        </w:rPr>
        <w:t>that China is secretly building a military facility on disputed territory off the Philippine coast. Manila suspects that the structure</w:t>
      </w:r>
      <w:r w:rsidRPr="00E179CC">
        <w:rPr>
          <w:sz w:val="16"/>
        </w:rPr>
        <w:t>, on Johnson South Reef</w:t>
      </w:r>
      <w:r w:rsidRPr="00E179CC">
        <w:rPr>
          <w:rStyle w:val="StyleUnderline"/>
        </w:rPr>
        <w:t>, may become China's first airstrip in the</w:t>
      </w:r>
      <w:r w:rsidRPr="00E179CC">
        <w:rPr>
          <w:sz w:val="16"/>
        </w:rPr>
        <w:t xml:space="preserve"> combustible and strategically located </w:t>
      </w:r>
      <w:r w:rsidRPr="00E179CC">
        <w:rPr>
          <w:rStyle w:val="StyleUnderline"/>
        </w:rPr>
        <w:t>Spratly Islands.</w:t>
      </w:r>
      <w:r w:rsidRPr="00E179CC">
        <w:rPr>
          <w:rStyle w:val="StyleUnderline"/>
          <w:sz w:val="12"/>
        </w:rPr>
        <w:t>¶</w:t>
      </w:r>
      <w:r w:rsidRPr="00E179CC">
        <w:rPr>
          <w:sz w:val="16"/>
        </w:rPr>
        <w:t xml:space="preserve"> The structure would be the farthest Chinese airstrip from mainland China, a powerful new tool for backing Beijing's baseless claim to 90% of the 1.35-million-square-mile sea. Six countries claim at least some of the 750 islets and rocks known as the </w:t>
      </w:r>
      <w:proofErr w:type="spellStart"/>
      <w:r w:rsidRPr="00E179CC">
        <w:rPr>
          <w:sz w:val="16"/>
        </w:rPr>
        <w:t>Spratlys</w:t>
      </w:r>
      <w:proofErr w:type="spellEnd"/>
      <w:r w:rsidRPr="00E179CC">
        <w:rPr>
          <w:sz w:val="16"/>
        </w:rPr>
        <w:t>, with the Philippines, Vietnam and China each holding some while claiming them all.</w:t>
      </w:r>
      <w:r w:rsidRPr="00E179CC">
        <w:rPr>
          <w:sz w:val="12"/>
        </w:rPr>
        <w:t>¶</w:t>
      </w:r>
      <w:r w:rsidRPr="00E179CC">
        <w:rPr>
          <w:sz w:val="16"/>
        </w:rPr>
        <w:t xml:space="preserve"> </w:t>
      </w:r>
      <w:r w:rsidRPr="00E179CC">
        <w:rPr>
          <w:rStyle w:val="StyleUnderline"/>
        </w:rPr>
        <w:t>China has controlled Johnson South Reef since 1988</w:t>
      </w:r>
      <w:r w:rsidRPr="00E179CC">
        <w:rPr>
          <w:sz w:val="16"/>
        </w:rPr>
        <w:t xml:space="preserve">, when it killed 64 Vietnamese sailors in battle and seized its first holdings in the </w:t>
      </w:r>
      <w:proofErr w:type="spellStart"/>
      <w:r w:rsidRPr="00E179CC">
        <w:rPr>
          <w:sz w:val="16"/>
        </w:rPr>
        <w:t>Spratlys</w:t>
      </w:r>
      <w:proofErr w:type="spellEnd"/>
      <w:r w:rsidRPr="00E179CC">
        <w:rPr>
          <w:sz w:val="16"/>
        </w:rPr>
        <w:t xml:space="preserve">. </w:t>
      </w:r>
      <w:r w:rsidRPr="00E179CC">
        <w:rPr>
          <w:rStyle w:val="StyleUnderline"/>
        </w:rPr>
        <w:t>In 1995 it seized Mischief Reef</w:t>
      </w:r>
      <w:r w:rsidRPr="00E179CC">
        <w:rPr>
          <w:sz w:val="16"/>
        </w:rPr>
        <w:t>—well within the Philippines' 200-mile exclusive economic zone—</w:t>
      </w:r>
      <w:r w:rsidRPr="00E179CC">
        <w:rPr>
          <w:rStyle w:val="StyleUnderline"/>
        </w:rPr>
        <w:t>and today its forces are blockading Philippine marines</w:t>
      </w:r>
      <w:r w:rsidRPr="00E179CC">
        <w:rPr>
          <w:sz w:val="16"/>
        </w:rPr>
        <w:t xml:space="preserve"> on nearby Second Thomas Shoal.</w:t>
      </w:r>
      <w:r w:rsidRPr="00E179CC">
        <w:rPr>
          <w:sz w:val="12"/>
        </w:rPr>
        <w:t>¶</w:t>
      </w:r>
      <w:r w:rsidRPr="00E179CC">
        <w:rPr>
          <w:sz w:val="16"/>
        </w:rPr>
        <w:t xml:space="preserve"> </w:t>
      </w:r>
      <w:r w:rsidRPr="007971F1">
        <w:rPr>
          <w:rStyle w:val="Emphasis"/>
          <w:highlight w:val="yellow"/>
        </w:rPr>
        <w:t>This isn't the "peaceful rise" China promised the world</w:t>
      </w:r>
      <w:r w:rsidRPr="007971F1">
        <w:rPr>
          <w:sz w:val="16"/>
          <w:highlight w:val="yellow"/>
        </w:rPr>
        <w:t>,</w:t>
      </w:r>
      <w:r w:rsidRPr="00E179CC">
        <w:rPr>
          <w:sz w:val="16"/>
        </w:rPr>
        <w:t xml:space="preserve"> but </w:t>
      </w:r>
      <w:r w:rsidRPr="007971F1">
        <w:rPr>
          <w:rStyle w:val="Emphasis"/>
          <w:highlight w:val="yellow"/>
        </w:rPr>
        <w:t>Beijing has faced almost no repercussions</w:t>
      </w:r>
      <w:r w:rsidRPr="00E179CC">
        <w:rPr>
          <w:sz w:val="16"/>
        </w:rPr>
        <w:t xml:space="preserve">. Philippine officials went public with their intelligence about Johnson South Reef on Wednesday after complaining to China privately at this weekend's summit of the Association of Southeast Asian Nations. </w:t>
      </w:r>
      <w:proofErr w:type="spellStart"/>
      <w:r w:rsidRPr="00E179CC">
        <w:rPr>
          <w:rStyle w:val="StyleUnderline"/>
        </w:rPr>
        <w:t>Asean</w:t>
      </w:r>
      <w:proofErr w:type="spellEnd"/>
      <w:r w:rsidRPr="00E179CC">
        <w:rPr>
          <w:rStyle w:val="StyleUnderline"/>
        </w:rPr>
        <w:t xml:space="preserve"> summits are becoming another exercise in multinational futility in which foreign ministers never go beyond expressing "serious concerns" about unnamed disputes in the region.</w:t>
      </w:r>
      <w:r w:rsidRPr="00E179CC">
        <w:rPr>
          <w:rStyle w:val="StyleUnderline"/>
          <w:sz w:val="12"/>
        </w:rPr>
        <w:t>¶</w:t>
      </w:r>
      <w:r w:rsidRPr="00E179CC">
        <w:rPr>
          <w:sz w:val="16"/>
        </w:rPr>
        <w:t xml:space="preserve"> </w:t>
      </w:r>
      <w:r w:rsidRPr="00E179CC">
        <w:rPr>
          <w:rStyle w:val="Emphasis"/>
        </w:rPr>
        <w:t xml:space="preserve">So </w:t>
      </w:r>
      <w:r w:rsidRPr="007971F1">
        <w:rPr>
          <w:rStyle w:val="Emphasis"/>
          <w:highlight w:val="yellow"/>
        </w:rPr>
        <w:t>Beijing keeps pushing, and dangers mount</w:t>
      </w:r>
      <w:r w:rsidRPr="00E179CC">
        <w:rPr>
          <w:sz w:val="16"/>
        </w:rPr>
        <w:t xml:space="preserve">. The 164,000-square-mile Spratly region contains less than two square miles of land mass. Yet China, Vietnam, the Philippines, Malaysia and Taiwan all have military outposts there. </w:t>
      </w:r>
      <w:r w:rsidRPr="00E179CC">
        <w:rPr>
          <w:rStyle w:val="StyleUnderline"/>
        </w:rPr>
        <w:t>In Vietnam this week, mobs protested China's oil rig by attacking foreign factories, leading China's embassy to warn its nationals against going on "unnecessary outings."</w:t>
      </w:r>
      <w:r w:rsidRPr="00E179CC">
        <w:rPr>
          <w:sz w:val="16"/>
        </w:rPr>
        <w:t xml:space="preserve"> In the Philippines on Monday, prosecutors charged nine Chinese fishermen with poaching sea turtles from Philippine waters near the </w:t>
      </w:r>
      <w:proofErr w:type="spellStart"/>
      <w:r w:rsidRPr="00E179CC">
        <w:rPr>
          <w:sz w:val="16"/>
        </w:rPr>
        <w:t>Spratlys</w:t>
      </w:r>
      <w:proofErr w:type="spellEnd"/>
      <w:r w:rsidRPr="00E179CC">
        <w:rPr>
          <w:sz w:val="16"/>
        </w:rPr>
        <w:t>, allegations Beijing angrily denies.</w:t>
      </w:r>
      <w:r w:rsidRPr="00E179CC">
        <w:rPr>
          <w:sz w:val="12"/>
        </w:rPr>
        <w:t>¶</w:t>
      </w:r>
      <w:r w:rsidRPr="00E179CC">
        <w:rPr>
          <w:sz w:val="16"/>
        </w:rPr>
        <w:t xml:space="preserve"> </w:t>
      </w:r>
      <w:r w:rsidRPr="007971F1">
        <w:rPr>
          <w:rStyle w:val="StyleUnderline"/>
          <w:highlight w:val="yellow"/>
        </w:rPr>
        <w:t>This dangerous dynamic is the result of Chinese aggression meeting little more than appeals to international law and multinational institutions. Obama Administration condemnations of "provocative" Chinese behavior don't make the difference. China's neighbors want American power on the scene</w:t>
      </w:r>
      <w:r w:rsidRPr="00E179CC">
        <w:rPr>
          <w:sz w:val="16"/>
        </w:rPr>
        <w:t xml:space="preserve">, and the U.S.-Philippine defense agreement signed last month may bring U.S. forces to bases about 100 miles from the Spratly Islands. But the consistent behavior of China's leaders, like that of Vladimir Putin, betrays a confidence that territorial </w:t>
      </w:r>
      <w:proofErr w:type="spellStart"/>
      <w:r w:rsidRPr="00E179CC">
        <w:rPr>
          <w:sz w:val="16"/>
        </w:rPr>
        <w:t>revanchism</w:t>
      </w:r>
      <w:proofErr w:type="spellEnd"/>
      <w:r w:rsidRPr="00E179CC">
        <w:rPr>
          <w:sz w:val="16"/>
        </w:rPr>
        <w:t xml:space="preserve"> has become a global growth industry.</w:t>
      </w:r>
    </w:p>
    <w:p w14:paraId="2D8F2A08" w14:textId="77777777" w:rsidR="000D3413" w:rsidRPr="008679BD" w:rsidRDefault="000D3413" w:rsidP="000D3413">
      <w:pPr>
        <w:pStyle w:val="Heading4"/>
      </w:pPr>
      <w:r>
        <w:t>China’s rise is undeterred now – Pivot isn’t enough</w:t>
      </w:r>
    </w:p>
    <w:p w14:paraId="684C454D" w14:textId="77777777" w:rsidR="000D3413" w:rsidRPr="0037713A" w:rsidRDefault="000D3413" w:rsidP="000D3413">
      <w:pPr>
        <w:rPr>
          <w:rFonts w:eastAsia="Times New Roman" w:cs="Arial Hebrew"/>
          <w:color w:val="222222"/>
          <w:sz w:val="16"/>
          <w:szCs w:val="16"/>
          <w:shd w:val="clear" w:color="auto" w:fill="FFFFFF"/>
        </w:rPr>
      </w:pPr>
      <w:proofErr w:type="spellStart"/>
      <w:r>
        <w:rPr>
          <w:rStyle w:val="Style13ptBold"/>
          <w:rFonts w:cs="Arial Hebrew"/>
        </w:rPr>
        <w:t>Gertz</w:t>
      </w:r>
      <w:proofErr w:type="spellEnd"/>
      <w:r w:rsidRPr="0037713A">
        <w:rPr>
          <w:rStyle w:val="Style13ptBold"/>
          <w:rFonts w:cs="Arial Hebrew"/>
        </w:rPr>
        <w:t xml:space="preserve"> 1</w:t>
      </w:r>
      <w:r>
        <w:rPr>
          <w:rStyle w:val="Style13ptBold"/>
          <w:rFonts w:cs="Arial Hebrew"/>
        </w:rPr>
        <w:t xml:space="preserve">5 </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Bill, </w:t>
      </w:r>
      <w:r w:rsidRPr="0068357F">
        <w:rPr>
          <w:rFonts w:eastAsia="Times New Roman" w:cs="Arial Hebrew"/>
          <w:color w:val="222222"/>
          <w:sz w:val="16"/>
          <w:szCs w:val="16"/>
          <w:shd w:val="clear" w:color="auto" w:fill="FFFFFF"/>
        </w:rPr>
        <w:t>senior editor of the Washington Free Beacon</w:t>
      </w:r>
      <w:r>
        <w:rPr>
          <w:rFonts w:eastAsia="Times New Roman" w:cs="Arial Hebrew"/>
          <w:color w:val="222222"/>
          <w:sz w:val="16"/>
          <w:szCs w:val="16"/>
          <w:shd w:val="clear" w:color="auto" w:fill="FFFFFF"/>
        </w:rPr>
        <w:t>, pr</w:t>
      </w:r>
      <w:r w:rsidRPr="0068357F">
        <w:rPr>
          <w:rFonts w:eastAsia="Times New Roman" w:cs="Arial Hebrew"/>
          <w:color w:val="222222"/>
          <w:sz w:val="16"/>
          <w:szCs w:val="16"/>
          <w:shd w:val="clear" w:color="auto" w:fill="FFFFFF"/>
        </w:rPr>
        <w:t>ior to joining the Beacon he was a national security reporter, editor, and columnist for 27 years at the Washington Times</w:t>
      </w:r>
      <w:r>
        <w:rPr>
          <w:rFonts w:eastAsia="Times New Roman" w:cs="Arial Hebrew"/>
          <w:color w:val="222222"/>
          <w:sz w:val="16"/>
          <w:szCs w:val="16"/>
          <w:shd w:val="clear" w:color="auto" w:fill="FFFFFF"/>
        </w:rPr>
        <w:t>, 2015</w:t>
      </w:r>
      <w:r w:rsidRPr="0037713A">
        <w:rPr>
          <w:rFonts w:eastAsia="Times New Roman" w:cs="Arial Hebrew"/>
          <w:color w:val="222222"/>
          <w:sz w:val="16"/>
          <w:szCs w:val="16"/>
          <w:shd w:val="clear" w:color="auto" w:fill="FFFFFF"/>
        </w:rPr>
        <w:t xml:space="preserve"> (“</w:t>
      </w:r>
      <w:r w:rsidRPr="0068357F">
        <w:rPr>
          <w:rFonts w:eastAsia="Times New Roman" w:cs="Arial Hebrew"/>
          <w:color w:val="222222"/>
          <w:sz w:val="16"/>
          <w:szCs w:val="16"/>
          <w:shd w:val="clear" w:color="auto" w:fill="FFFFFF"/>
        </w:rPr>
        <w:t>Navy Intel Officer Warns of Future China Conflict</w:t>
      </w:r>
      <w:r w:rsidRPr="0037713A">
        <w:rPr>
          <w:rFonts w:eastAsia="Times New Roman" w:cs="Arial Hebrew"/>
          <w:color w:val="222222"/>
          <w:sz w:val="16"/>
          <w:szCs w:val="16"/>
          <w:shd w:val="clear" w:color="auto" w:fill="FFFFFF"/>
        </w:rPr>
        <w:t>,”</w:t>
      </w:r>
      <w:r>
        <w:rPr>
          <w:rFonts w:eastAsia="Times New Roman" w:cs="Arial Hebrew"/>
          <w:color w:val="222222"/>
          <w:sz w:val="16"/>
          <w:szCs w:val="16"/>
          <w:shd w:val="clear" w:color="auto" w:fill="FFFFFF"/>
        </w:rPr>
        <w:t xml:space="preserve"> The Washington Free Beacon, February 2,</w:t>
      </w:r>
      <w:r w:rsidRPr="0037713A">
        <w:rPr>
          <w:rFonts w:eastAsia="Times New Roman" w:cs="Arial Hebrew"/>
          <w:color w:val="222222"/>
          <w:sz w:val="16"/>
          <w:szCs w:val="16"/>
          <w:shd w:val="clear" w:color="auto" w:fill="FFFFFF"/>
        </w:rPr>
        <w:t xml:space="preserve"> Available Online at</w:t>
      </w:r>
      <w:r>
        <w:rPr>
          <w:rFonts w:eastAsia="Times New Roman" w:cs="Arial Hebrew"/>
          <w:color w:val="222222"/>
          <w:sz w:val="16"/>
          <w:szCs w:val="16"/>
          <w:shd w:val="clear" w:color="auto" w:fill="FFFFFF"/>
        </w:rPr>
        <w:t xml:space="preserve"> </w:t>
      </w:r>
      <w:r w:rsidRPr="0068357F">
        <w:rPr>
          <w:rFonts w:eastAsia="Times New Roman" w:cs="Arial Hebrew"/>
          <w:color w:val="222222"/>
          <w:sz w:val="16"/>
          <w:szCs w:val="16"/>
          <w:shd w:val="clear" w:color="auto" w:fill="FFFFFF"/>
        </w:rPr>
        <w:t>http://freebeacon.com/national-security/navy-intel-officer-warns-of-future-china-conflict/</w:t>
      </w:r>
      <w:r>
        <w:rPr>
          <w:rFonts w:eastAsia="Times New Roman" w:cs="Arial Hebrew"/>
          <w:color w:val="222222"/>
          <w:sz w:val="16"/>
          <w:szCs w:val="16"/>
          <w:shd w:val="clear" w:color="auto" w:fill="FFFFFF"/>
        </w:rPr>
        <w:t>, Accessed 07-18</w:t>
      </w:r>
      <w:r w:rsidRPr="0037713A">
        <w:rPr>
          <w:rFonts w:eastAsia="Times New Roman" w:cs="Arial Hebrew"/>
          <w:color w:val="222222"/>
          <w:sz w:val="16"/>
          <w:szCs w:val="16"/>
          <w:shd w:val="clear" w:color="auto" w:fill="FFFFFF"/>
        </w:rPr>
        <w:t>-2016</w:t>
      </w:r>
      <w:r>
        <w:rPr>
          <w:rFonts w:eastAsia="Times New Roman" w:cs="Arial Hebrew"/>
          <w:color w:val="222222"/>
          <w:sz w:val="16"/>
          <w:szCs w:val="16"/>
          <w:shd w:val="clear" w:color="auto" w:fill="FFFFFF"/>
        </w:rPr>
        <w:t>, AV</w:t>
      </w:r>
      <w:r w:rsidRPr="0037713A">
        <w:rPr>
          <w:rFonts w:eastAsia="Times New Roman" w:cs="Arial Hebrew"/>
          <w:color w:val="222222"/>
          <w:sz w:val="16"/>
          <w:szCs w:val="16"/>
          <w:shd w:val="clear" w:color="auto" w:fill="FFFFFF"/>
        </w:rPr>
        <w:t>)</w:t>
      </w:r>
    </w:p>
    <w:p w14:paraId="510B975A" w14:textId="77777777" w:rsidR="000D3413" w:rsidRDefault="000D3413" w:rsidP="000D3413">
      <w:pPr>
        <w:rPr>
          <w:sz w:val="16"/>
        </w:rPr>
      </w:pPr>
    </w:p>
    <w:p w14:paraId="44BA459D" w14:textId="77777777" w:rsidR="000D3413" w:rsidRDefault="000D3413" w:rsidP="000D3413">
      <w:pPr>
        <w:rPr>
          <w:sz w:val="16"/>
        </w:rPr>
      </w:pPr>
    </w:p>
    <w:p w14:paraId="390D83C8" w14:textId="77777777" w:rsidR="000D3413" w:rsidRPr="0068357F" w:rsidRDefault="000D3413" w:rsidP="000D3413">
      <w:pPr>
        <w:rPr>
          <w:sz w:val="16"/>
        </w:rPr>
      </w:pPr>
      <w:r w:rsidRPr="007971F1">
        <w:rPr>
          <w:rStyle w:val="StyleUnderline"/>
        </w:rPr>
        <w:t>China’s ruling Communist Party is “rejuvenating” and preparing for a military conflict in Asia</w:t>
      </w:r>
      <w:r w:rsidRPr="007971F1">
        <w:rPr>
          <w:sz w:val="16"/>
        </w:rPr>
        <w:t>, the</w:t>
      </w:r>
      <w:r w:rsidRPr="0068357F">
        <w:rPr>
          <w:sz w:val="16"/>
        </w:rPr>
        <w:t xml:space="preserve"> outgoing intelligence chief of the Navy’s Pacific Fleet is warning.</w:t>
      </w:r>
      <w:r w:rsidRPr="0068357F">
        <w:rPr>
          <w:sz w:val="12"/>
        </w:rPr>
        <w:t>¶</w:t>
      </w:r>
      <w:r w:rsidRPr="0068357F">
        <w:rPr>
          <w:sz w:val="16"/>
        </w:rPr>
        <w:t xml:space="preserve"> “</w:t>
      </w:r>
      <w:r w:rsidRPr="0023601B">
        <w:rPr>
          <w:rStyle w:val="StyleUnderline"/>
        </w:rPr>
        <w:t>The strategic trend lines indicate the Communist Party of China is not only ‘rejuvenating’ itself for internal stability purposes, but has been and continues to prepare to use military force</w:t>
      </w:r>
      <w:r w:rsidRPr="0068357F">
        <w:rPr>
          <w:sz w:val="16"/>
        </w:rPr>
        <w:t xml:space="preserve">,” Navy Capt. James E. </w:t>
      </w:r>
      <w:proofErr w:type="spellStart"/>
      <w:r w:rsidRPr="0068357F">
        <w:rPr>
          <w:sz w:val="16"/>
        </w:rPr>
        <w:t>Fanell</w:t>
      </w:r>
      <w:proofErr w:type="spellEnd"/>
      <w:r w:rsidRPr="0068357F">
        <w:rPr>
          <w:sz w:val="16"/>
        </w:rPr>
        <w:t xml:space="preserve"> said on Saturday during his retirement speech at Pearl Harbor.</w:t>
      </w:r>
      <w:r w:rsidRPr="0068357F">
        <w:rPr>
          <w:sz w:val="12"/>
        </w:rPr>
        <w:t>¶</w:t>
      </w:r>
      <w:r w:rsidRPr="0068357F">
        <w:rPr>
          <w:sz w:val="16"/>
        </w:rPr>
        <w:t xml:space="preserve"> Speaking on a pier across the harbor from the battleship USS Missouri, where Japan’s surrender was signed ending World War II, and near the memorial over the submerged wreckage of the USS Arizona, sunk in 1941 during the Japanese attack, </w:t>
      </w:r>
      <w:proofErr w:type="spellStart"/>
      <w:r w:rsidRPr="0023601B">
        <w:rPr>
          <w:rStyle w:val="StyleUnderline"/>
        </w:rPr>
        <w:t>Fanell</w:t>
      </w:r>
      <w:proofErr w:type="spellEnd"/>
      <w:r w:rsidRPr="0023601B">
        <w:rPr>
          <w:rStyle w:val="StyleUnderline"/>
        </w:rPr>
        <w:t xml:space="preserve"> said he believes Beijing prefers not to use its growing military force for achieving regional dominance.</w:t>
      </w:r>
      <w:r w:rsidRPr="0068357F">
        <w:rPr>
          <w:rStyle w:val="StyleUnderline"/>
          <w:sz w:val="12"/>
        </w:rPr>
        <w:t>¶</w:t>
      </w:r>
      <w:r w:rsidRPr="0068357F">
        <w:rPr>
          <w:sz w:val="16"/>
        </w:rPr>
        <w:t xml:space="preserve"> “</w:t>
      </w:r>
      <w:r w:rsidRPr="0023601B">
        <w:rPr>
          <w:rStyle w:val="StyleUnderline"/>
        </w:rPr>
        <w:t>But let’s not deceive ourselves. The evidence I’ve been chewing on over the past 15 years is overwhelming</w:t>
      </w:r>
      <w:r w:rsidRPr="0068357F">
        <w:rPr>
          <w:sz w:val="16"/>
        </w:rPr>
        <w:t>,” he said. “</w:t>
      </w:r>
      <w:r w:rsidRPr="007971F1">
        <w:rPr>
          <w:rStyle w:val="Emphasis"/>
          <w:highlight w:val="yellow"/>
        </w:rPr>
        <w:t>Beijing has prepared for military action</w:t>
      </w:r>
      <w:r w:rsidRPr="0023601B">
        <w:rPr>
          <w:rStyle w:val="Emphasis"/>
        </w:rPr>
        <w:t xml:space="preserve"> </w:t>
      </w:r>
      <w:r w:rsidRPr="007971F1">
        <w:rPr>
          <w:rStyle w:val="Emphasis"/>
          <w:highlight w:val="yellow"/>
        </w:rPr>
        <w:t>and</w:t>
      </w:r>
      <w:r w:rsidRPr="0068357F">
        <w:rPr>
          <w:sz w:val="16"/>
        </w:rPr>
        <w:t xml:space="preserve"> [Chinese] President </w:t>
      </w:r>
      <w:r w:rsidRPr="007971F1">
        <w:rPr>
          <w:rStyle w:val="Emphasis"/>
          <w:highlight w:val="yellow"/>
        </w:rPr>
        <w:t>Xi Jinping’s ‘China Dream’ has a defined timeline to reach this ‘rejuvenated’ end state</w:t>
      </w:r>
      <w:r w:rsidRPr="0023601B">
        <w:rPr>
          <w:rStyle w:val="Emphasis"/>
        </w:rPr>
        <w:t>.”</w:t>
      </w:r>
      <w:r w:rsidRPr="0068357F">
        <w:rPr>
          <w:sz w:val="12"/>
        </w:rPr>
        <w:t>¶</w:t>
      </w:r>
      <w:r w:rsidRPr="0068357F">
        <w:rPr>
          <w:sz w:val="16"/>
        </w:rPr>
        <w:t xml:space="preserve"> On </w:t>
      </w:r>
      <w:r w:rsidRPr="007971F1">
        <w:rPr>
          <w:rStyle w:val="StyleUnderline"/>
          <w:highlight w:val="yellow"/>
        </w:rPr>
        <w:t>the Obama</w:t>
      </w:r>
      <w:r w:rsidRPr="0023601B">
        <w:rPr>
          <w:rStyle w:val="StyleUnderline"/>
        </w:rPr>
        <w:t xml:space="preserve"> </w:t>
      </w:r>
      <w:r w:rsidRPr="007971F1">
        <w:rPr>
          <w:rStyle w:val="StyleUnderline"/>
          <w:highlight w:val="yellow"/>
        </w:rPr>
        <w:t>administration’s</w:t>
      </w:r>
      <w:r w:rsidRPr="0068357F">
        <w:rPr>
          <w:sz w:val="16"/>
        </w:rPr>
        <w:t xml:space="preserve"> policy of shifting forces to the Pacific, called the </w:t>
      </w:r>
      <w:r w:rsidRPr="0023601B">
        <w:rPr>
          <w:rStyle w:val="StyleUnderline"/>
        </w:rPr>
        <w:t>“</w:t>
      </w:r>
      <w:r w:rsidRPr="007971F1">
        <w:rPr>
          <w:rStyle w:val="StyleUnderline"/>
          <w:highlight w:val="yellow"/>
        </w:rPr>
        <w:t>rebalance</w:t>
      </w:r>
      <w:r w:rsidRPr="0023601B">
        <w:rPr>
          <w:rStyle w:val="StyleUnderline"/>
        </w:rPr>
        <w:t xml:space="preserve">,” </w:t>
      </w:r>
      <w:proofErr w:type="spellStart"/>
      <w:r w:rsidRPr="0068357F">
        <w:rPr>
          <w:sz w:val="16"/>
        </w:rPr>
        <w:t>Fanell</w:t>
      </w:r>
      <w:proofErr w:type="spellEnd"/>
      <w:r w:rsidRPr="0068357F">
        <w:rPr>
          <w:sz w:val="16"/>
        </w:rPr>
        <w:t xml:space="preserve"> said the program </w:t>
      </w:r>
      <w:r w:rsidRPr="007971F1">
        <w:rPr>
          <w:rStyle w:val="StyleUnderline"/>
          <w:highlight w:val="yellow"/>
        </w:rPr>
        <w:t>is a good first step</w:t>
      </w:r>
      <w:r w:rsidRPr="0023601B">
        <w:rPr>
          <w:rStyle w:val="StyleUnderline"/>
        </w:rPr>
        <w:t xml:space="preserve"> to counter the challenge of China.</w:t>
      </w:r>
      <w:r w:rsidRPr="0068357F">
        <w:rPr>
          <w:rStyle w:val="StyleUnderline"/>
          <w:sz w:val="12"/>
        </w:rPr>
        <w:t xml:space="preserve">¶ </w:t>
      </w:r>
      <w:r w:rsidRPr="0068357F">
        <w:rPr>
          <w:sz w:val="16"/>
        </w:rPr>
        <w:t>“</w:t>
      </w:r>
      <w:r w:rsidRPr="007971F1">
        <w:rPr>
          <w:rStyle w:val="Emphasis"/>
          <w:highlight w:val="yellow"/>
        </w:rPr>
        <w:t>But it must be backed up with a real, tangible deterrent force</w:t>
      </w:r>
      <w:r w:rsidRPr="0068357F">
        <w:rPr>
          <w:sz w:val="16"/>
        </w:rPr>
        <w:t xml:space="preserve"> and we must stand up to Beijing’s propaganda and bullying campaign, especially those that come at the expense of our allies and partners,” he said.</w:t>
      </w:r>
      <w:r w:rsidRPr="0068357F">
        <w:rPr>
          <w:sz w:val="12"/>
        </w:rPr>
        <w:t>¶</w:t>
      </w:r>
      <w:r w:rsidRPr="0068357F">
        <w:rPr>
          <w:sz w:val="16"/>
        </w:rPr>
        <w:t xml:space="preserve"> </w:t>
      </w:r>
      <w:r w:rsidRPr="007971F1">
        <w:rPr>
          <w:rStyle w:val="StyleUnderline"/>
          <w:highlight w:val="yellow"/>
        </w:rPr>
        <w:t>The rebalance</w:t>
      </w:r>
      <w:r w:rsidRPr="0068357F">
        <w:rPr>
          <w:sz w:val="16"/>
        </w:rPr>
        <w:t xml:space="preserve"> includes the shift of some troops, naval, and air forces to the region but it </w:t>
      </w:r>
      <w:r w:rsidRPr="007971F1">
        <w:rPr>
          <w:sz w:val="16"/>
          <w:highlight w:val="yellow"/>
        </w:rPr>
        <w:t xml:space="preserve">has </w:t>
      </w:r>
      <w:r w:rsidRPr="007971F1">
        <w:rPr>
          <w:rStyle w:val="StyleUnderline"/>
          <w:highlight w:val="yellow"/>
        </w:rPr>
        <w:t>been</w:t>
      </w:r>
      <w:r w:rsidRPr="0023601B">
        <w:rPr>
          <w:rStyle w:val="StyleUnderline"/>
        </w:rPr>
        <w:t xml:space="preserve"> </w:t>
      </w:r>
      <w:r w:rsidRPr="007971F1">
        <w:rPr>
          <w:rStyle w:val="StyleUnderline"/>
          <w:highlight w:val="yellow"/>
        </w:rPr>
        <w:t>limited as a result of sharp defense cuts under</w:t>
      </w:r>
      <w:r w:rsidRPr="0068357F">
        <w:rPr>
          <w:sz w:val="16"/>
        </w:rPr>
        <w:t xml:space="preserve"> the</w:t>
      </w:r>
      <w:r w:rsidRPr="0023601B">
        <w:rPr>
          <w:rStyle w:val="StyleUnderline"/>
        </w:rPr>
        <w:t xml:space="preserve"> </w:t>
      </w:r>
      <w:r w:rsidRPr="007971F1">
        <w:rPr>
          <w:rStyle w:val="StyleUnderline"/>
          <w:highlight w:val="yellow"/>
        </w:rPr>
        <w:t>Obama</w:t>
      </w:r>
      <w:r w:rsidRPr="0023601B">
        <w:rPr>
          <w:rStyle w:val="StyleUnderline"/>
        </w:rPr>
        <w:t xml:space="preserve"> </w:t>
      </w:r>
      <w:r w:rsidRPr="0068357F">
        <w:rPr>
          <w:sz w:val="16"/>
        </w:rPr>
        <w:t xml:space="preserve">administration </w:t>
      </w:r>
      <w:r w:rsidRPr="007971F1">
        <w:rPr>
          <w:rStyle w:val="StyleUnderline"/>
          <w:highlight w:val="yellow"/>
        </w:rPr>
        <w:t>and</w:t>
      </w:r>
      <w:r w:rsidRPr="0068357F">
        <w:rPr>
          <w:sz w:val="16"/>
        </w:rPr>
        <w:t xml:space="preserve"> continuing</w:t>
      </w:r>
      <w:r w:rsidRPr="0023601B">
        <w:rPr>
          <w:rStyle w:val="StyleUnderline"/>
        </w:rPr>
        <w:t xml:space="preserve"> U.S. </w:t>
      </w:r>
      <w:r w:rsidRPr="007971F1">
        <w:rPr>
          <w:rStyle w:val="StyleUnderline"/>
          <w:highlight w:val="yellow"/>
        </w:rPr>
        <w:t>military commitments in the Middle East.</w:t>
      </w:r>
      <w:r w:rsidRPr="007971F1">
        <w:rPr>
          <w:rStyle w:val="StyleUnderline"/>
          <w:sz w:val="12"/>
          <w:highlight w:val="yellow"/>
        </w:rPr>
        <w:t>¶</w:t>
      </w:r>
      <w:r w:rsidRPr="0068357F">
        <w:rPr>
          <w:sz w:val="16"/>
        </w:rPr>
        <w:t xml:space="preserve"> The career intelligence captain called on his fellow intelligence officials to present honest assessments of the danger posed by China’s growing military power, an indirect criticism of what officials have said have been numerous U.S. intelligence failures in assessing China’s military </w:t>
      </w:r>
      <w:proofErr w:type="spellStart"/>
      <w:r w:rsidRPr="0068357F">
        <w:rPr>
          <w:sz w:val="16"/>
        </w:rPr>
        <w:t>build up</w:t>
      </w:r>
      <w:proofErr w:type="spellEnd"/>
      <w:r w:rsidRPr="0068357F">
        <w:rPr>
          <w:sz w:val="16"/>
        </w:rPr>
        <w:t xml:space="preserve"> over the past three decades.</w:t>
      </w:r>
      <w:r w:rsidRPr="0068357F">
        <w:rPr>
          <w:sz w:val="12"/>
        </w:rPr>
        <w:t>¶</w:t>
      </w:r>
      <w:r w:rsidRPr="0068357F">
        <w:rPr>
          <w:sz w:val="16"/>
        </w:rPr>
        <w:t xml:space="preserve"> “</w:t>
      </w:r>
      <w:r w:rsidRPr="007971F1">
        <w:rPr>
          <w:rStyle w:val="StyleUnderline"/>
          <w:highlight w:val="yellow"/>
        </w:rPr>
        <w:t>The challenge</w:t>
      </w:r>
      <w:r w:rsidRPr="0068357F">
        <w:rPr>
          <w:sz w:val="16"/>
        </w:rPr>
        <w:t xml:space="preserve">, as I have seen it, </w:t>
      </w:r>
      <w:r w:rsidRPr="007971F1">
        <w:rPr>
          <w:rStyle w:val="StyleUnderline"/>
          <w:highlight w:val="yellow"/>
        </w:rPr>
        <w:t>is</w:t>
      </w:r>
      <w:r w:rsidRPr="0068357F">
        <w:rPr>
          <w:rStyle w:val="StyleUnderline"/>
        </w:rPr>
        <w:t xml:space="preserve"> for intelligence professionals to make the case, to tell the truth, and </w:t>
      </w:r>
      <w:r w:rsidRPr="007971F1">
        <w:rPr>
          <w:rStyle w:val="StyleUnderline"/>
          <w:highlight w:val="yellow"/>
        </w:rPr>
        <w:t>to convince</w:t>
      </w:r>
      <w:r w:rsidRPr="0068357F">
        <w:rPr>
          <w:rStyle w:val="StyleUnderline"/>
        </w:rPr>
        <w:t xml:space="preserve"> national decision and </w:t>
      </w:r>
      <w:r w:rsidRPr="007971F1">
        <w:rPr>
          <w:rStyle w:val="StyleUnderline"/>
          <w:highlight w:val="yellow"/>
        </w:rPr>
        <w:t>policy makers</w:t>
      </w:r>
      <w:r w:rsidRPr="0068357F">
        <w:rPr>
          <w:rStyle w:val="StyleUnderline"/>
        </w:rPr>
        <w:t xml:space="preserve"> to realize </w:t>
      </w:r>
      <w:r w:rsidRPr="007971F1">
        <w:rPr>
          <w:rStyle w:val="StyleUnderline"/>
          <w:highlight w:val="yellow"/>
        </w:rPr>
        <w:t xml:space="preserve">that </w:t>
      </w:r>
      <w:r w:rsidRPr="007971F1">
        <w:rPr>
          <w:rStyle w:val="Emphasis"/>
          <w:highlight w:val="yellow"/>
        </w:rPr>
        <w:t>China’s rise, if left unchecked or undeterred, will necessarily disrupt the peace and stability of our friends, partners, and allies</w:t>
      </w:r>
      <w:r w:rsidRPr="0068357F">
        <w:rPr>
          <w:sz w:val="16"/>
        </w:rPr>
        <w:t>,” he said.</w:t>
      </w:r>
      <w:r w:rsidRPr="0068357F">
        <w:rPr>
          <w:sz w:val="12"/>
        </w:rPr>
        <w:t>¶</w:t>
      </w:r>
      <w:r w:rsidRPr="0068357F">
        <w:rPr>
          <w:sz w:val="16"/>
        </w:rPr>
        <w:t xml:space="preserve"> “</w:t>
      </w:r>
      <w:r w:rsidRPr="0068357F">
        <w:rPr>
          <w:rStyle w:val="StyleUnderline"/>
        </w:rPr>
        <w:t>We should not have to wait for an actual shooting war to</w:t>
      </w:r>
      <w:r w:rsidRPr="0068357F">
        <w:rPr>
          <w:sz w:val="16"/>
        </w:rPr>
        <w:t xml:space="preserve"> start before we acknowledge there is a problem and before we </w:t>
      </w:r>
      <w:r w:rsidRPr="0068357F">
        <w:rPr>
          <w:rStyle w:val="StyleUnderline"/>
        </w:rPr>
        <w:t>start taking serious action</w:t>
      </w:r>
      <w:r w:rsidRPr="0068357F">
        <w:rPr>
          <w:sz w:val="16"/>
        </w:rPr>
        <w:t xml:space="preserve">,” </w:t>
      </w:r>
      <w:proofErr w:type="spellStart"/>
      <w:r w:rsidRPr="0068357F">
        <w:rPr>
          <w:sz w:val="16"/>
        </w:rPr>
        <w:t>Fanell</w:t>
      </w:r>
      <w:proofErr w:type="spellEnd"/>
      <w:r w:rsidRPr="0068357F">
        <w:rPr>
          <w:sz w:val="16"/>
        </w:rPr>
        <w:t xml:space="preserve"> said.</w:t>
      </w:r>
    </w:p>
    <w:p w14:paraId="56857123" w14:textId="77777777" w:rsidR="000D3413" w:rsidRPr="008679BD" w:rsidRDefault="000D3413" w:rsidP="000D3413">
      <w:pPr>
        <w:pStyle w:val="Heading4"/>
      </w:pPr>
      <w:r>
        <w:t>China not constrained in SQUO – fighter jets in Spratly Islands prove</w:t>
      </w:r>
    </w:p>
    <w:p w14:paraId="5852319E" w14:textId="77777777" w:rsidR="000D3413" w:rsidRPr="0037713A" w:rsidRDefault="000D3413" w:rsidP="000D3413">
      <w:pPr>
        <w:rPr>
          <w:rFonts w:eastAsia="Times New Roman" w:cs="Arial Hebrew"/>
          <w:color w:val="222222"/>
          <w:sz w:val="16"/>
          <w:szCs w:val="16"/>
          <w:shd w:val="clear" w:color="auto" w:fill="FFFFFF"/>
        </w:rPr>
      </w:pPr>
      <w:r>
        <w:rPr>
          <w:rStyle w:val="Style13ptBold"/>
          <w:rFonts w:cs="Arial Hebrew"/>
        </w:rPr>
        <w:t>Johnson</w:t>
      </w:r>
      <w:r w:rsidRPr="0037713A">
        <w:rPr>
          <w:rStyle w:val="Style13ptBold"/>
          <w:rFonts w:cs="Arial Hebrew"/>
        </w:rPr>
        <w:t xml:space="preserve"> 1</w:t>
      </w:r>
      <w:r>
        <w:rPr>
          <w:rStyle w:val="Style13ptBold"/>
          <w:rFonts w:cs="Arial Hebrew"/>
        </w:rPr>
        <w:t xml:space="preserve">6 </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Jesse, </w:t>
      </w:r>
      <w:r w:rsidRPr="00E179CC">
        <w:rPr>
          <w:rFonts w:eastAsia="Times New Roman" w:cs="Arial Hebrew"/>
          <w:color w:val="222222"/>
          <w:sz w:val="16"/>
          <w:szCs w:val="16"/>
          <w:shd w:val="clear" w:color="auto" w:fill="FFFFFF"/>
        </w:rPr>
        <w:t>News Desk Manager at The Japan Times</w:t>
      </w:r>
      <w:r>
        <w:rPr>
          <w:rFonts w:eastAsia="Times New Roman" w:cs="Arial Hebrew"/>
          <w:color w:val="222222"/>
          <w:sz w:val="16"/>
          <w:szCs w:val="16"/>
          <w:shd w:val="clear" w:color="auto" w:fill="FFFFFF"/>
        </w:rPr>
        <w:t>, 2016</w:t>
      </w:r>
      <w:r w:rsidRPr="0037713A">
        <w:rPr>
          <w:rFonts w:eastAsia="Times New Roman" w:cs="Arial Hebrew"/>
          <w:color w:val="222222"/>
          <w:sz w:val="16"/>
          <w:szCs w:val="16"/>
          <w:shd w:val="clear" w:color="auto" w:fill="FFFFFF"/>
        </w:rPr>
        <w:t xml:space="preserve"> (“</w:t>
      </w:r>
      <w:r w:rsidRPr="00E179CC">
        <w:rPr>
          <w:rFonts w:eastAsia="Times New Roman" w:cs="Arial Hebrew"/>
          <w:color w:val="222222"/>
          <w:sz w:val="16"/>
          <w:szCs w:val="16"/>
          <w:shd w:val="clear" w:color="auto" w:fill="FFFFFF"/>
        </w:rPr>
        <w:t>China seen locking in gains as fighter jets reported on isle in South China Sea</w:t>
      </w:r>
      <w:r w:rsidRPr="0037713A">
        <w:rPr>
          <w:rFonts w:eastAsia="Times New Roman" w:cs="Arial Hebrew"/>
          <w:color w:val="222222"/>
          <w:sz w:val="16"/>
          <w:szCs w:val="16"/>
          <w:shd w:val="clear" w:color="auto" w:fill="FFFFFF"/>
        </w:rPr>
        <w:t>,”</w:t>
      </w:r>
      <w:r>
        <w:rPr>
          <w:rFonts w:eastAsia="Times New Roman" w:cs="Arial Hebrew"/>
          <w:color w:val="222222"/>
          <w:sz w:val="16"/>
          <w:szCs w:val="16"/>
          <w:shd w:val="clear" w:color="auto" w:fill="FFFFFF"/>
        </w:rPr>
        <w:t xml:space="preserve"> The Japan Times, Feb 24,</w:t>
      </w:r>
      <w:r w:rsidRPr="0037713A">
        <w:rPr>
          <w:rFonts w:eastAsia="Times New Roman" w:cs="Arial Hebrew"/>
          <w:color w:val="222222"/>
          <w:sz w:val="16"/>
          <w:szCs w:val="16"/>
          <w:shd w:val="clear" w:color="auto" w:fill="FFFFFF"/>
        </w:rPr>
        <w:t xml:space="preserve"> Available Online at</w:t>
      </w:r>
      <w:r>
        <w:rPr>
          <w:rFonts w:eastAsia="Times New Roman" w:cs="Arial Hebrew"/>
          <w:color w:val="222222"/>
          <w:sz w:val="16"/>
          <w:szCs w:val="16"/>
          <w:shd w:val="clear" w:color="auto" w:fill="FFFFFF"/>
        </w:rPr>
        <w:t xml:space="preserve"> </w:t>
      </w:r>
      <w:r w:rsidRPr="00E179CC">
        <w:rPr>
          <w:rFonts w:eastAsia="Times New Roman" w:cs="Arial Hebrew"/>
          <w:color w:val="222222"/>
          <w:sz w:val="16"/>
          <w:szCs w:val="16"/>
          <w:shd w:val="clear" w:color="auto" w:fill="FFFFFF"/>
        </w:rPr>
        <w:t>http://www.japantimes.co.jp/news/2016/02/24/asia-pacific/china-puts-fighter-jets-isle-south-china-sea-report/#.V40zzZMrIyk</w:t>
      </w:r>
      <w:r>
        <w:rPr>
          <w:rFonts w:eastAsia="Times New Roman" w:cs="Arial Hebrew"/>
          <w:color w:val="222222"/>
          <w:sz w:val="16"/>
          <w:szCs w:val="16"/>
          <w:shd w:val="clear" w:color="auto" w:fill="FFFFFF"/>
        </w:rPr>
        <w:t>, Accessed 07-18</w:t>
      </w:r>
      <w:r w:rsidRPr="0037713A">
        <w:rPr>
          <w:rFonts w:eastAsia="Times New Roman" w:cs="Arial Hebrew"/>
          <w:color w:val="222222"/>
          <w:sz w:val="16"/>
          <w:szCs w:val="16"/>
          <w:shd w:val="clear" w:color="auto" w:fill="FFFFFF"/>
        </w:rPr>
        <w:t>-2016</w:t>
      </w:r>
      <w:r>
        <w:rPr>
          <w:rFonts w:eastAsia="Times New Roman" w:cs="Arial Hebrew"/>
          <w:color w:val="222222"/>
          <w:sz w:val="16"/>
          <w:szCs w:val="16"/>
          <w:shd w:val="clear" w:color="auto" w:fill="FFFFFF"/>
        </w:rPr>
        <w:t>, AV</w:t>
      </w:r>
      <w:r w:rsidRPr="0037713A">
        <w:rPr>
          <w:rFonts w:eastAsia="Times New Roman" w:cs="Arial Hebrew"/>
          <w:color w:val="222222"/>
          <w:sz w:val="16"/>
          <w:szCs w:val="16"/>
          <w:shd w:val="clear" w:color="auto" w:fill="FFFFFF"/>
        </w:rPr>
        <w:t>)</w:t>
      </w:r>
    </w:p>
    <w:p w14:paraId="6446556F" w14:textId="77777777" w:rsidR="000D3413" w:rsidRDefault="000D3413" w:rsidP="000D3413">
      <w:pPr>
        <w:rPr>
          <w:sz w:val="16"/>
        </w:rPr>
      </w:pPr>
    </w:p>
    <w:p w14:paraId="794877C2" w14:textId="77777777" w:rsidR="000D3413" w:rsidRDefault="000D3413" w:rsidP="000D3413">
      <w:pPr>
        <w:rPr>
          <w:sz w:val="16"/>
        </w:rPr>
      </w:pPr>
      <w:r w:rsidRPr="00E179CC">
        <w:rPr>
          <w:sz w:val="16"/>
        </w:rPr>
        <w:t xml:space="preserve">In the latest in a series of moves that is likely to stoke already heated tensions in the South China Sea, </w:t>
      </w:r>
      <w:r w:rsidRPr="007971F1">
        <w:rPr>
          <w:rStyle w:val="StyleUnderline"/>
          <w:highlight w:val="yellow"/>
        </w:rPr>
        <w:t>Beijing has sent fighter jets to an island where it has deployed surface-to-air missile batteries</w:t>
      </w:r>
      <w:r w:rsidRPr="00E179CC">
        <w:rPr>
          <w:sz w:val="16"/>
        </w:rPr>
        <w:t>, U.S. media said Tuesday.</w:t>
      </w:r>
      <w:r w:rsidRPr="00E179CC">
        <w:rPr>
          <w:sz w:val="12"/>
        </w:rPr>
        <w:t>¶</w:t>
      </w:r>
      <w:r w:rsidRPr="00E179CC">
        <w:rPr>
          <w:sz w:val="16"/>
        </w:rPr>
        <w:t xml:space="preserve"> Citing U.S. officials, Fox News reported that Chinese Shenyang J-11s and Xian JH-7s fighter jets had been spotted over the past few days by U.S. intelligence on Woody Island in the </w:t>
      </w:r>
      <w:proofErr w:type="spellStart"/>
      <w:r w:rsidRPr="00E179CC">
        <w:rPr>
          <w:sz w:val="16"/>
        </w:rPr>
        <w:t>Paracel</w:t>
      </w:r>
      <w:proofErr w:type="spellEnd"/>
      <w:r w:rsidRPr="00E179CC">
        <w:rPr>
          <w:sz w:val="16"/>
        </w:rPr>
        <w:t xml:space="preserve"> chain. The isle is where Beijing has deployed HQ-9 missiles, which have a range of about 200 km.</w:t>
      </w:r>
      <w:r w:rsidRPr="00E179CC">
        <w:rPr>
          <w:sz w:val="12"/>
        </w:rPr>
        <w:t>¶</w:t>
      </w:r>
      <w:r w:rsidRPr="00E179CC">
        <w:rPr>
          <w:sz w:val="16"/>
        </w:rPr>
        <w:t xml:space="preserve"> News of the fighter jet deployment came as </w:t>
      </w:r>
      <w:r w:rsidRPr="00E179CC">
        <w:rPr>
          <w:rStyle w:val="StyleUnderline"/>
        </w:rPr>
        <w:t>Chinese Foreign Minister Wang Yi</w:t>
      </w:r>
      <w:r w:rsidRPr="00E179CC">
        <w:rPr>
          <w:sz w:val="16"/>
        </w:rPr>
        <w:t xml:space="preserve"> met with U.S. Secretary of State John Kerry in Washington to discuss the South China Sea issue as well as North Korea’s recent nuclear and rocket tests.</w:t>
      </w:r>
      <w:r w:rsidRPr="00E179CC">
        <w:rPr>
          <w:sz w:val="12"/>
        </w:rPr>
        <w:t>¶</w:t>
      </w:r>
      <w:r w:rsidRPr="00E179CC">
        <w:rPr>
          <w:sz w:val="16"/>
        </w:rPr>
        <w:t xml:space="preserve"> Wang </w:t>
      </w:r>
      <w:r w:rsidRPr="00E179CC">
        <w:rPr>
          <w:rStyle w:val="StyleUnderline"/>
        </w:rPr>
        <w:t xml:space="preserve">sought to tamp down claims of militarization in the waters, saying that “the general situation in the </w:t>
      </w:r>
      <w:r w:rsidRPr="00E179CC">
        <w:rPr>
          <w:rStyle w:val="Emphasis"/>
        </w:rPr>
        <w:t>S</w:t>
      </w:r>
      <w:r w:rsidRPr="00E179CC">
        <w:rPr>
          <w:sz w:val="16"/>
        </w:rPr>
        <w:t xml:space="preserve">outh </w:t>
      </w:r>
      <w:r w:rsidRPr="00E179CC">
        <w:rPr>
          <w:rStyle w:val="Emphasis"/>
        </w:rPr>
        <w:t>C</w:t>
      </w:r>
      <w:r w:rsidRPr="00E179CC">
        <w:rPr>
          <w:sz w:val="16"/>
        </w:rPr>
        <w:t xml:space="preserve">hina </w:t>
      </w:r>
      <w:r w:rsidRPr="00E179CC">
        <w:rPr>
          <w:rStyle w:val="Emphasis"/>
        </w:rPr>
        <w:t>S</w:t>
      </w:r>
      <w:r w:rsidRPr="00E179CC">
        <w:rPr>
          <w:sz w:val="16"/>
        </w:rPr>
        <w:t xml:space="preserve">ea </w:t>
      </w:r>
      <w:r w:rsidRPr="00E179CC">
        <w:rPr>
          <w:rStyle w:val="StyleUnderline"/>
        </w:rPr>
        <w:t>is stable compared with other parts of the world</w:t>
      </w:r>
      <w:r w:rsidRPr="00E179CC">
        <w:rPr>
          <w:sz w:val="16"/>
        </w:rPr>
        <w:t>.”</w:t>
      </w:r>
      <w:r w:rsidRPr="00E179CC">
        <w:rPr>
          <w:sz w:val="12"/>
        </w:rPr>
        <w:t>¶</w:t>
      </w:r>
      <w:r w:rsidRPr="00E179CC">
        <w:rPr>
          <w:sz w:val="16"/>
        </w:rPr>
        <w:t xml:space="preserve"> He said ship owners and insurers have reported no problems and no commercial vessels have had their passage impeded.</w:t>
      </w:r>
      <w:r w:rsidRPr="00E179CC">
        <w:rPr>
          <w:sz w:val="12"/>
        </w:rPr>
        <w:t>¶</w:t>
      </w:r>
      <w:r w:rsidRPr="00E179CC">
        <w:rPr>
          <w:sz w:val="16"/>
        </w:rPr>
        <w:t xml:space="preserve"> The U.S. Navy conducted what Washington calls freedom of navigation operations near disputed islands in the South China Sea in October and late last month.</w:t>
      </w:r>
      <w:r w:rsidRPr="00E179CC">
        <w:rPr>
          <w:sz w:val="12"/>
        </w:rPr>
        <w:t>¶</w:t>
      </w:r>
      <w:r w:rsidRPr="00E179CC">
        <w:rPr>
          <w:sz w:val="16"/>
        </w:rPr>
        <w:t xml:space="preserve"> Wang also said Beijing would be willing to work with the Association of South East Asian Nations toward a binding code of conduct for the area, something that has eluded the group for years.</w:t>
      </w:r>
      <w:r w:rsidRPr="00E179CC">
        <w:rPr>
          <w:sz w:val="12"/>
        </w:rPr>
        <w:t>¶</w:t>
      </w:r>
      <w:r w:rsidRPr="00E179CC">
        <w:rPr>
          <w:sz w:val="16"/>
        </w:rPr>
        <w:t xml:space="preserve"> “We hope the parties will work together in the same direction — that is to say, </w:t>
      </w:r>
      <w:proofErr w:type="spellStart"/>
      <w:r w:rsidRPr="00E179CC">
        <w:rPr>
          <w:sz w:val="16"/>
        </w:rPr>
        <w:t>nonmilitarization</w:t>
      </w:r>
      <w:proofErr w:type="spellEnd"/>
      <w:r w:rsidRPr="00E179CC">
        <w:rPr>
          <w:sz w:val="16"/>
        </w:rPr>
        <w:t xml:space="preserve"> is not the responsibility of one party alone; it’s something that we share,” Wang told reporters after meeting with Kerry.</w:t>
      </w:r>
      <w:r w:rsidRPr="00E179CC">
        <w:rPr>
          <w:sz w:val="12"/>
        </w:rPr>
        <w:t>¶</w:t>
      </w:r>
      <w:r w:rsidRPr="00E179CC">
        <w:rPr>
          <w:sz w:val="16"/>
        </w:rPr>
        <w:t xml:space="preserve"> Wang had been scheduled to visit the Pentagon on Tuesday, but the visit was canceled, a Department of Defense press secretary said, as a “scheduling conflict” had prevented the meeting. It was not immediately clear which side canceled the visit.</w:t>
      </w:r>
      <w:r w:rsidRPr="00E179CC">
        <w:rPr>
          <w:sz w:val="12"/>
        </w:rPr>
        <w:t>¶</w:t>
      </w:r>
      <w:r w:rsidRPr="00E179CC">
        <w:rPr>
          <w:sz w:val="16"/>
        </w:rPr>
        <w:t xml:space="preserve"> </w:t>
      </w:r>
      <w:r w:rsidRPr="00E179CC">
        <w:rPr>
          <w:rStyle w:val="StyleUnderline"/>
        </w:rPr>
        <w:t>China has sent fighter jets to Woody Island before</w:t>
      </w:r>
      <w:r w:rsidRPr="00E179CC">
        <w:rPr>
          <w:sz w:val="16"/>
        </w:rPr>
        <w:t xml:space="preserve">, said Nick </w:t>
      </w:r>
      <w:proofErr w:type="spellStart"/>
      <w:r w:rsidRPr="00E179CC">
        <w:rPr>
          <w:sz w:val="16"/>
        </w:rPr>
        <w:t>Bisley</w:t>
      </w:r>
      <w:proofErr w:type="spellEnd"/>
      <w:r w:rsidRPr="00E179CC">
        <w:rPr>
          <w:sz w:val="16"/>
        </w:rPr>
        <w:t>, executive director of the La Trobe Asia program at La Trobe University in Melbourne, Australia. In November, Chinese state media published images showing J-11 fighter jets on the island.</w:t>
      </w:r>
      <w:r w:rsidRPr="00E179CC">
        <w:rPr>
          <w:sz w:val="12"/>
        </w:rPr>
        <w:t>¶</w:t>
      </w:r>
      <w:r w:rsidRPr="00E179CC">
        <w:rPr>
          <w:sz w:val="16"/>
        </w:rPr>
        <w:t xml:space="preserve"> </w:t>
      </w:r>
      <w:r w:rsidRPr="007971F1">
        <w:rPr>
          <w:rStyle w:val="StyleUnderline"/>
          <w:highlight w:val="yellow"/>
        </w:rPr>
        <w:t>The latest deployment is likely “a statement of intent by China and will be presented as a response to U.S. provocations</w:t>
      </w:r>
      <w:r w:rsidRPr="007971F1">
        <w:rPr>
          <w:sz w:val="16"/>
          <w:highlight w:val="yellow"/>
        </w:rPr>
        <w:t>,</w:t>
      </w:r>
      <w:r w:rsidRPr="00E179CC">
        <w:rPr>
          <w:sz w:val="16"/>
        </w:rPr>
        <w:t xml:space="preserve">” </w:t>
      </w:r>
      <w:proofErr w:type="spellStart"/>
      <w:r w:rsidRPr="00E179CC">
        <w:rPr>
          <w:sz w:val="16"/>
        </w:rPr>
        <w:t>Bisley</w:t>
      </w:r>
      <w:proofErr w:type="spellEnd"/>
      <w:r w:rsidRPr="00E179CC">
        <w:rPr>
          <w:sz w:val="16"/>
        </w:rPr>
        <w:t xml:space="preserve"> said.</w:t>
      </w:r>
      <w:r w:rsidRPr="00E179CC">
        <w:rPr>
          <w:sz w:val="12"/>
        </w:rPr>
        <w:t>¶</w:t>
      </w:r>
      <w:r w:rsidRPr="00E179CC">
        <w:rPr>
          <w:sz w:val="16"/>
        </w:rPr>
        <w:t xml:space="preserve"> Tuesday’s dispatch of fighters, however, was the first since Beijing sent commercial airliners in to test the newly built runway on Fiery Cross Reef, one of its artificial islands in the South China Sea in January.</w:t>
      </w:r>
      <w:r w:rsidRPr="00E179CC">
        <w:rPr>
          <w:sz w:val="12"/>
        </w:rPr>
        <w:t>¶</w:t>
      </w:r>
      <w:r w:rsidRPr="00E179CC">
        <w:rPr>
          <w:sz w:val="16"/>
        </w:rPr>
        <w:t xml:space="preserve"> “There’s no breach of military precedent here from the Chinese, as the (People’s Liberation Army) has sent J-11s on temporary detachment to Woody before,” Euan Graham, director of the International Security Program at the Lowy Institute in Sydney, told The Japan Times on Wednesday.</w:t>
      </w:r>
      <w:r w:rsidRPr="00E179CC">
        <w:rPr>
          <w:sz w:val="12"/>
        </w:rPr>
        <w:t>¶</w:t>
      </w:r>
      <w:r w:rsidRPr="00E179CC">
        <w:rPr>
          <w:sz w:val="16"/>
        </w:rPr>
        <w:t xml:space="preserve"> “But </w:t>
      </w:r>
      <w:r w:rsidRPr="007971F1">
        <w:rPr>
          <w:rStyle w:val="StyleUnderline"/>
          <w:highlight w:val="yellow"/>
        </w:rPr>
        <w:t>clearly an uncompromising message is being sent</w:t>
      </w:r>
      <w:r w:rsidRPr="00E179CC">
        <w:rPr>
          <w:rStyle w:val="StyleUnderline"/>
        </w:rPr>
        <w:t xml:space="preserve"> to coincide with Wang Yi’s visit to Washington, </w:t>
      </w:r>
      <w:r w:rsidRPr="007971F1">
        <w:rPr>
          <w:rStyle w:val="StyleUnderline"/>
          <w:highlight w:val="yellow"/>
        </w:rPr>
        <w:t xml:space="preserve">that </w:t>
      </w:r>
      <w:r w:rsidRPr="007971F1">
        <w:rPr>
          <w:rStyle w:val="Emphasis"/>
          <w:highlight w:val="yellow"/>
        </w:rPr>
        <w:t>China is not constrained or deterred</w:t>
      </w:r>
      <w:r w:rsidRPr="007971F1">
        <w:rPr>
          <w:rStyle w:val="StyleUnderline"/>
          <w:highlight w:val="yellow"/>
        </w:rPr>
        <w:t xml:space="preserve"> from placing surface-to-air missiles, jets or other defense assets on Woody Island</w:t>
      </w:r>
      <w:r w:rsidRPr="007971F1">
        <w:rPr>
          <w:sz w:val="16"/>
          <w:highlight w:val="yellow"/>
        </w:rPr>
        <w:t>,</w:t>
      </w:r>
      <w:r w:rsidRPr="00E179CC">
        <w:rPr>
          <w:sz w:val="16"/>
        </w:rPr>
        <w:t>” Graham added.</w:t>
      </w:r>
    </w:p>
    <w:p w14:paraId="6C275804" w14:textId="77777777" w:rsidR="000D3413" w:rsidRPr="008679BD" w:rsidRDefault="000D3413" w:rsidP="000D3413">
      <w:pPr>
        <w:pStyle w:val="Heading4"/>
      </w:pPr>
      <w:r>
        <w:t>China’s rise likely due to lack of constraint – Prussia proves</w:t>
      </w:r>
    </w:p>
    <w:p w14:paraId="3C688C1C" w14:textId="77777777" w:rsidR="000D3413" w:rsidRPr="0037713A" w:rsidRDefault="000D3413" w:rsidP="000D3413">
      <w:pPr>
        <w:rPr>
          <w:rFonts w:eastAsia="Times New Roman" w:cs="Arial Hebrew"/>
          <w:color w:val="222222"/>
          <w:sz w:val="16"/>
          <w:szCs w:val="16"/>
          <w:shd w:val="clear" w:color="auto" w:fill="FFFFFF"/>
        </w:rPr>
      </w:pPr>
      <w:proofErr w:type="spellStart"/>
      <w:r>
        <w:rPr>
          <w:rStyle w:val="Style13ptBold"/>
          <w:rFonts w:cs="Arial Hebrew"/>
        </w:rPr>
        <w:t>Stratfor</w:t>
      </w:r>
      <w:proofErr w:type="spellEnd"/>
      <w:r w:rsidRPr="0037713A">
        <w:rPr>
          <w:rStyle w:val="Style13ptBold"/>
          <w:rFonts w:cs="Arial Hebrew"/>
        </w:rPr>
        <w:t xml:space="preserve"> 1</w:t>
      </w:r>
      <w:r>
        <w:rPr>
          <w:rStyle w:val="Style13ptBold"/>
          <w:rFonts w:cs="Arial Hebrew"/>
        </w:rPr>
        <w:t xml:space="preserve">6 </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w:t>
      </w:r>
      <w:r w:rsidRPr="003205B7">
        <w:rPr>
          <w:rFonts w:eastAsia="Times New Roman" w:cs="Arial Hebrew"/>
          <w:color w:val="222222"/>
          <w:sz w:val="16"/>
          <w:szCs w:val="16"/>
          <w:shd w:val="clear" w:color="auto" w:fill="FFFFFF"/>
        </w:rPr>
        <w:t>an American publisher and global intelligence company founded in 1996 in Austin, Texas, by George Friedman, who wa</w:t>
      </w:r>
      <w:r>
        <w:rPr>
          <w:rFonts w:eastAsia="Times New Roman" w:cs="Arial Hebrew"/>
          <w:color w:val="222222"/>
          <w:sz w:val="16"/>
          <w:szCs w:val="16"/>
          <w:shd w:val="clear" w:color="auto" w:fill="FFFFFF"/>
        </w:rPr>
        <w:t>s the company's chairman, 2016</w:t>
      </w:r>
      <w:r w:rsidRPr="0037713A">
        <w:rPr>
          <w:rFonts w:eastAsia="Times New Roman" w:cs="Arial Hebrew"/>
          <w:color w:val="222222"/>
          <w:sz w:val="16"/>
          <w:szCs w:val="16"/>
          <w:shd w:val="clear" w:color="auto" w:fill="FFFFFF"/>
        </w:rPr>
        <w:t xml:space="preserve"> (“</w:t>
      </w:r>
      <w:r w:rsidRPr="003205B7">
        <w:rPr>
          <w:rFonts w:eastAsia="Times New Roman" w:cs="Arial Hebrew"/>
          <w:color w:val="222222"/>
          <w:sz w:val="16"/>
          <w:szCs w:val="16"/>
          <w:shd w:val="clear" w:color="auto" w:fill="FFFFFF"/>
        </w:rPr>
        <w:t>What Prussia's Rise Can Teach China</w:t>
      </w:r>
      <w:r w:rsidRPr="0037713A">
        <w:rPr>
          <w:rFonts w:eastAsia="Times New Roman" w:cs="Arial Hebrew"/>
          <w:color w:val="222222"/>
          <w:sz w:val="16"/>
          <w:szCs w:val="16"/>
          <w:shd w:val="clear" w:color="auto" w:fill="FFFFFF"/>
        </w:rPr>
        <w:t>,”</w:t>
      </w:r>
      <w:r>
        <w:rPr>
          <w:rFonts w:eastAsia="Times New Roman" w:cs="Arial Hebrew"/>
          <w:color w:val="222222"/>
          <w:sz w:val="16"/>
          <w:szCs w:val="16"/>
          <w:shd w:val="clear" w:color="auto" w:fill="FFFFFF"/>
        </w:rPr>
        <w:t xml:space="preserve"> </w:t>
      </w:r>
      <w:proofErr w:type="spellStart"/>
      <w:r>
        <w:rPr>
          <w:rFonts w:eastAsia="Times New Roman" w:cs="Arial Hebrew"/>
          <w:color w:val="222222"/>
          <w:sz w:val="16"/>
          <w:szCs w:val="16"/>
          <w:shd w:val="clear" w:color="auto" w:fill="FFFFFF"/>
        </w:rPr>
        <w:t>Stratfor</w:t>
      </w:r>
      <w:proofErr w:type="spellEnd"/>
      <w:r>
        <w:rPr>
          <w:rFonts w:eastAsia="Times New Roman" w:cs="Arial Hebrew"/>
          <w:color w:val="222222"/>
          <w:sz w:val="16"/>
          <w:szCs w:val="16"/>
          <w:shd w:val="clear" w:color="auto" w:fill="FFFFFF"/>
        </w:rPr>
        <w:t>, June 27,</w:t>
      </w:r>
      <w:r w:rsidRPr="0037713A">
        <w:rPr>
          <w:rFonts w:eastAsia="Times New Roman" w:cs="Arial Hebrew"/>
          <w:color w:val="222222"/>
          <w:sz w:val="16"/>
          <w:szCs w:val="16"/>
          <w:shd w:val="clear" w:color="auto" w:fill="FFFFFF"/>
        </w:rPr>
        <w:t xml:space="preserve"> Available Online at</w:t>
      </w:r>
      <w:r>
        <w:rPr>
          <w:rFonts w:eastAsia="Times New Roman" w:cs="Arial Hebrew"/>
          <w:color w:val="222222"/>
          <w:sz w:val="16"/>
          <w:szCs w:val="16"/>
          <w:shd w:val="clear" w:color="auto" w:fill="FFFFFF"/>
        </w:rPr>
        <w:t xml:space="preserve"> </w:t>
      </w:r>
      <w:r w:rsidRPr="003205B7">
        <w:rPr>
          <w:rFonts w:eastAsia="Times New Roman" w:cs="Arial Hebrew"/>
          <w:color w:val="222222"/>
          <w:sz w:val="16"/>
          <w:szCs w:val="16"/>
          <w:shd w:val="clear" w:color="auto" w:fill="FFFFFF"/>
        </w:rPr>
        <w:t>https://www.stratfor.com/analysis/what-prussias-rise-can-teach-china</w:t>
      </w:r>
      <w:r>
        <w:rPr>
          <w:rFonts w:eastAsia="Times New Roman" w:cs="Arial Hebrew"/>
          <w:color w:val="222222"/>
          <w:sz w:val="16"/>
          <w:szCs w:val="16"/>
          <w:shd w:val="clear" w:color="auto" w:fill="FFFFFF"/>
        </w:rPr>
        <w:t>, Accessed 07-18</w:t>
      </w:r>
      <w:r w:rsidRPr="0037713A">
        <w:rPr>
          <w:rFonts w:eastAsia="Times New Roman" w:cs="Arial Hebrew"/>
          <w:color w:val="222222"/>
          <w:sz w:val="16"/>
          <w:szCs w:val="16"/>
          <w:shd w:val="clear" w:color="auto" w:fill="FFFFFF"/>
        </w:rPr>
        <w:t>-2016</w:t>
      </w:r>
      <w:r>
        <w:rPr>
          <w:rFonts w:eastAsia="Times New Roman" w:cs="Arial Hebrew"/>
          <w:color w:val="222222"/>
          <w:sz w:val="16"/>
          <w:szCs w:val="16"/>
          <w:shd w:val="clear" w:color="auto" w:fill="FFFFFF"/>
        </w:rPr>
        <w:t>, AV</w:t>
      </w:r>
      <w:r w:rsidRPr="0037713A">
        <w:rPr>
          <w:rFonts w:eastAsia="Times New Roman" w:cs="Arial Hebrew"/>
          <w:color w:val="222222"/>
          <w:sz w:val="16"/>
          <w:szCs w:val="16"/>
          <w:shd w:val="clear" w:color="auto" w:fill="FFFFFF"/>
        </w:rPr>
        <w:t>)</w:t>
      </w:r>
    </w:p>
    <w:p w14:paraId="11D3F55A" w14:textId="77777777" w:rsidR="000D3413" w:rsidRDefault="000D3413" w:rsidP="000D3413">
      <w:pPr>
        <w:rPr>
          <w:sz w:val="16"/>
        </w:rPr>
      </w:pPr>
    </w:p>
    <w:p w14:paraId="0B7835BF" w14:textId="77777777" w:rsidR="000D3413" w:rsidRDefault="000D3413" w:rsidP="000D3413">
      <w:pPr>
        <w:rPr>
          <w:sz w:val="16"/>
        </w:rPr>
      </w:pPr>
      <w:r w:rsidRPr="003205B7">
        <w:rPr>
          <w:rStyle w:val="StyleUnderline"/>
        </w:rPr>
        <w:t xml:space="preserve">The story of </w:t>
      </w:r>
      <w:r w:rsidRPr="007971F1">
        <w:rPr>
          <w:rStyle w:val="StyleUnderline"/>
        </w:rPr>
        <w:t>Prussia's</w:t>
      </w:r>
      <w:r w:rsidRPr="003205B7">
        <w:rPr>
          <w:rStyle w:val="StyleUnderline"/>
        </w:rPr>
        <w:t xml:space="preserve"> rise taps into fundamental questions of the relationship between structure and agency in international relations. Prussia's ability to skirt the formation of a balancing coalition by its European rivals forces us to consider how emerging powers</w:t>
      </w:r>
      <w:r w:rsidRPr="003205B7">
        <w:rPr>
          <w:sz w:val="16"/>
        </w:rPr>
        <w:t xml:space="preserve"> sometimes </w:t>
      </w:r>
      <w:r w:rsidRPr="003205B7">
        <w:rPr>
          <w:rStyle w:val="StyleUnderline"/>
        </w:rPr>
        <w:t>succeed in overcoming</w:t>
      </w:r>
      <w:r w:rsidRPr="003205B7">
        <w:rPr>
          <w:sz w:val="16"/>
        </w:rPr>
        <w:t xml:space="preserve"> or preventing </w:t>
      </w:r>
      <w:r w:rsidRPr="003205B7">
        <w:rPr>
          <w:rStyle w:val="StyleUnderline"/>
        </w:rPr>
        <w:t>efforts to contain them.</w:t>
      </w:r>
      <w:r w:rsidRPr="003205B7">
        <w:rPr>
          <w:sz w:val="16"/>
        </w:rPr>
        <w:t xml:space="preserve"> But the significance of this event extends beyond the theoretical realm. </w:t>
      </w:r>
      <w:r w:rsidRPr="003205B7">
        <w:rPr>
          <w:rStyle w:val="StyleUnderline"/>
        </w:rPr>
        <w:t>For a country like China today, the Prussian advance offers lessons in the arts of subterfuge and manipulation in international politics</w:t>
      </w:r>
      <w:r w:rsidRPr="003205B7">
        <w:rPr>
          <w:sz w:val="16"/>
        </w:rPr>
        <w:t xml:space="preserve">. As they struggle to avoid concerted containment by the United States and its Asian allies, </w:t>
      </w:r>
      <w:r w:rsidRPr="003205B7">
        <w:rPr>
          <w:rStyle w:val="StyleUnderline"/>
        </w:rPr>
        <w:t>China's leaders would do well to consider the example of Prussia under Bismarck.</w:t>
      </w:r>
      <w:r w:rsidRPr="003205B7">
        <w:rPr>
          <w:rStyle w:val="StyleUnderline"/>
          <w:sz w:val="12"/>
        </w:rPr>
        <w:t>¶</w:t>
      </w:r>
      <w:r w:rsidRPr="003205B7">
        <w:rPr>
          <w:sz w:val="16"/>
        </w:rPr>
        <w:t xml:space="preserve"> International politics is a complex affair. The factors that shape events are many and often lie beyond the control of individual leaders or institutions, including states. </w:t>
      </w:r>
      <w:r w:rsidRPr="007971F1">
        <w:rPr>
          <w:rStyle w:val="StyleUnderline"/>
          <w:highlight w:val="yellow"/>
        </w:rPr>
        <w:t>In Prussia</w:t>
      </w:r>
      <w:r w:rsidRPr="007971F1">
        <w:rPr>
          <w:rStyle w:val="StyleUnderline"/>
        </w:rPr>
        <w:t>'s</w:t>
      </w:r>
      <w:r w:rsidRPr="003205B7">
        <w:rPr>
          <w:rStyle w:val="StyleUnderline"/>
        </w:rPr>
        <w:t xml:space="preserve"> case, </w:t>
      </w:r>
      <w:r w:rsidRPr="007971F1">
        <w:rPr>
          <w:rStyle w:val="StyleUnderline"/>
          <w:highlight w:val="yellow"/>
        </w:rPr>
        <w:t>a combination of historical, geographic and demographic forces provided a powerful thrust</w:t>
      </w:r>
      <w:r w:rsidRPr="003205B7">
        <w:rPr>
          <w:rStyle w:val="StyleUnderline"/>
        </w:rPr>
        <w:t xml:space="preserve"> for the construction of a German state</w:t>
      </w:r>
      <w:r w:rsidRPr="003205B7">
        <w:rPr>
          <w:sz w:val="16"/>
        </w:rPr>
        <w:t xml:space="preserve">. Prussian dominance also profited from the emergence of communication and transport technologies that made it feasible for people in distant locales to imagine themselves as part of a single nation. </w:t>
      </w:r>
      <w:r w:rsidRPr="007971F1">
        <w:rPr>
          <w:rStyle w:val="StyleUnderline"/>
          <w:highlight w:val="yellow"/>
        </w:rPr>
        <w:t>In China's case, a variety of structural factors help explain the developments of the past decade</w:t>
      </w:r>
      <w:r w:rsidRPr="007971F1">
        <w:rPr>
          <w:sz w:val="16"/>
          <w:highlight w:val="yellow"/>
        </w:rPr>
        <w:t>.</w:t>
      </w:r>
      <w:r w:rsidRPr="003205B7">
        <w:rPr>
          <w:sz w:val="16"/>
        </w:rPr>
        <w:t xml:space="preserve"> For example, </w:t>
      </w:r>
      <w:r w:rsidRPr="003205B7">
        <w:rPr>
          <w:rStyle w:val="StyleUnderline"/>
        </w:rPr>
        <w:t>China's large and relatively well-educated populace, combined with</w:t>
      </w:r>
      <w:r w:rsidRPr="003205B7">
        <w:rPr>
          <w:sz w:val="16"/>
        </w:rPr>
        <w:t xml:space="preserve"> the ready supply of </w:t>
      </w:r>
      <w:r w:rsidRPr="003205B7">
        <w:rPr>
          <w:rStyle w:val="StyleUnderline"/>
        </w:rPr>
        <w:t>capital from international markets and</w:t>
      </w:r>
      <w:r w:rsidRPr="003205B7">
        <w:rPr>
          <w:sz w:val="16"/>
        </w:rPr>
        <w:t xml:space="preserve"> ravenous </w:t>
      </w:r>
      <w:r w:rsidRPr="003205B7">
        <w:rPr>
          <w:rStyle w:val="StyleUnderline"/>
        </w:rPr>
        <w:t>demand for cheap goods</w:t>
      </w:r>
      <w:r w:rsidRPr="003205B7">
        <w:rPr>
          <w:sz w:val="16"/>
        </w:rPr>
        <w:t xml:space="preserve"> in the United States and Europe, </w:t>
      </w:r>
      <w:r w:rsidRPr="003205B7">
        <w:rPr>
          <w:rStyle w:val="StyleUnderline"/>
        </w:rPr>
        <w:t>lent enormous momentum to</w:t>
      </w:r>
      <w:r w:rsidRPr="003205B7">
        <w:rPr>
          <w:sz w:val="16"/>
        </w:rPr>
        <w:t xml:space="preserve"> the country's post-Mao "</w:t>
      </w:r>
      <w:r w:rsidRPr="003205B7">
        <w:rPr>
          <w:rStyle w:val="StyleUnderline"/>
        </w:rPr>
        <w:t>Reform and Opening," creating conditions that facilitated China's rise</w:t>
      </w:r>
      <w:r w:rsidRPr="003205B7">
        <w:rPr>
          <w:sz w:val="16"/>
        </w:rPr>
        <w:t xml:space="preserve"> in the decades that followed.</w:t>
      </w:r>
      <w:r w:rsidRPr="003205B7">
        <w:rPr>
          <w:sz w:val="12"/>
        </w:rPr>
        <w:t>¶</w:t>
      </w:r>
      <w:r w:rsidRPr="003205B7">
        <w:rPr>
          <w:sz w:val="16"/>
        </w:rPr>
        <w:t xml:space="preserve"> By the same token, </w:t>
      </w:r>
      <w:r w:rsidRPr="003205B7">
        <w:rPr>
          <w:rStyle w:val="StyleUnderline"/>
        </w:rPr>
        <w:t>one could point to numerous events in surrounding countries</w:t>
      </w:r>
      <w:r w:rsidRPr="003205B7">
        <w:rPr>
          <w:sz w:val="16"/>
        </w:rPr>
        <w:t xml:space="preserve"> — intra-European power struggles and domestic politics in Britain, Russia and France in the 1860s, or in the United States today, for instance — </w:t>
      </w:r>
      <w:r w:rsidRPr="007971F1">
        <w:rPr>
          <w:rStyle w:val="StyleUnderline"/>
          <w:highlight w:val="yellow"/>
        </w:rPr>
        <w:t>to account for European powers' ineffective response to Prussia's rise, or for what might look like underwhelming progress in the U.S. "pivot</w:t>
      </w:r>
      <w:r w:rsidRPr="003205B7">
        <w:rPr>
          <w:rStyle w:val="StyleUnderline"/>
        </w:rPr>
        <w:t>" to Asia</w:t>
      </w:r>
      <w:r w:rsidRPr="003205B7">
        <w:rPr>
          <w:sz w:val="16"/>
        </w:rPr>
        <w:t xml:space="preserve">. Indeed, one could even argue that Britain, </w:t>
      </w:r>
      <w:r w:rsidRPr="007971F1">
        <w:rPr>
          <w:rStyle w:val="StyleUnderline"/>
          <w:highlight w:val="yellow"/>
        </w:rPr>
        <w:t>France and Russia failed to effectively balance against Prussia in the 1860s because they did not see it as a true threa</w:t>
      </w:r>
      <w:r w:rsidRPr="003205B7">
        <w:rPr>
          <w:rStyle w:val="StyleUnderline"/>
        </w:rPr>
        <w:t>t</w:t>
      </w:r>
      <w:r w:rsidRPr="003205B7">
        <w:rPr>
          <w:sz w:val="16"/>
        </w:rPr>
        <w:t xml:space="preserve">, or that </w:t>
      </w:r>
      <w:r w:rsidRPr="007971F1">
        <w:rPr>
          <w:rStyle w:val="Emphasis"/>
          <w:highlight w:val="yellow"/>
        </w:rPr>
        <w:t>the U.S</w:t>
      </w:r>
      <w:r w:rsidRPr="003205B7">
        <w:rPr>
          <w:rStyle w:val="Emphasis"/>
        </w:rPr>
        <w:t xml:space="preserve">. </w:t>
      </w:r>
      <w:r w:rsidRPr="007971F1">
        <w:rPr>
          <w:rStyle w:val="Emphasis"/>
          <w:highlight w:val="yellow"/>
        </w:rPr>
        <w:t>pivot has remained relatively limited because China</w:t>
      </w:r>
      <w:r w:rsidRPr="003205B7">
        <w:rPr>
          <w:rStyle w:val="Emphasis"/>
        </w:rPr>
        <w:t>,</w:t>
      </w:r>
      <w:r w:rsidRPr="003205B7">
        <w:rPr>
          <w:sz w:val="16"/>
        </w:rPr>
        <w:t xml:space="preserve"> in fact, </w:t>
      </w:r>
      <w:r w:rsidRPr="007971F1">
        <w:rPr>
          <w:rStyle w:val="Emphasis"/>
          <w:highlight w:val="yellow"/>
        </w:rPr>
        <w:t>poses little real or immediate threat to American interests in th</w:t>
      </w:r>
      <w:r w:rsidRPr="003205B7">
        <w:rPr>
          <w:rStyle w:val="Emphasis"/>
        </w:rPr>
        <w:t>e region.</w:t>
      </w:r>
      <w:r w:rsidRPr="003205B7">
        <w:rPr>
          <w:sz w:val="16"/>
        </w:rPr>
        <w:t xml:space="preserve"> After all, China is decades from being able to truly challenge U.S. military dominance in Asia, let alone globally, and faces immense risks domestically that could stall, or even undermine, its rise to regional pre-eminence.</w:t>
      </w:r>
    </w:p>
    <w:p w14:paraId="1DB28EC5" w14:textId="77777777" w:rsidR="000D3413" w:rsidRPr="0068357F" w:rsidRDefault="000D3413" w:rsidP="000D3413">
      <w:pPr>
        <w:rPr>
          <w:sz w:val="16"/>
        </w:rPr>
      </w:pPr>
    </w:p>
    <w:p w14:paraId="661BDFC0" w14:textId="77777777" w:rsidR="000D3413" w:rsidRPr="00D9275B" w:rsidRDefault="000D3413" w:rsidP="000D3413"/>
    <w:p w14:paraId="5663ADD4" w14:textId="77777777" w:rsidR="000D3413" w:rsidRPr="00582B27" w:rsidRDefault="000D3413" w:rsidP="000D3413"/>
    <w:p w14:paraId="49107921" w14:textId="77777777" w:rsidR="000D3413" w:rsidRPr="0037713A" w:rsidRDefault="000D3413" w:rsidP="000D3413">
      <w:pPr>
        <w:pStyle w:val="Heading3"/>
        <w:rPr>
          <w:rFonts w:cs="Arial Hebrew"/>
        </w:rPr>
      </w:pPr>
      <w:r>
        <w:rPr>
          <w:rFonts w:cs="Arial Hebrew"/>
        </w:rPr>
        <w:t>They Say</w:t>
      </w:r>
      <w:r w:rsidRPr="0037713A">
        <w:rPr>
          <w:rFonts w:cs="Arial Hebrew"/>
        </w:rPr>
        <w:t xml:space="preserve">: </w:t>
      </w:r>
      <w:r>
        <w:rPr>
          <w:rFonts w:cs="Arial Hebrew"/>
        </w:rPr>
        <w:t>“</w:t>
      </w:r>
      <w:r w:rsidRPr="0037713A">
        <w:rPr>
          <w:rFonts w:cs="Arial Hebrew"/>
        </w:rPr>
        <w:t>BIT Link</w:t>
      </w:r>
      <w:r>
        <w:rPr>
          <w:rFonts w:cs="Arial Hebrew"/>
        </w:rPr>
        <w:t>”</w:t>
      </w:r>
    </w:p>
    <w:p w14:paraId="1803BC09" w14:textId="77777777" w:rsidR="000D3413" w:rsidRPr="0037713A" w:rsidRDefault="000D3413" w:rsidP="000D3413">
      <w:pPr>
        <w:pStyle w:val="Heading4"/>
        <w:rPr>
          <w:rFonts w:cs="Arial Hebrew"/>
        </w:rPr>
      </w:pPr>
      <w:r w:rsidRPr="0037713A">
        <w:rPr>
          <w:rFonts w:cs="Arial Hebrew"/>
        </w:rPr>
        <w:t>BIT ensures that China rise is peaceful</w:t>
      </w:r>
    </w:p>
    <w:p w14:paraId="62515EF6" w14:textId="77777777" w:rsidR="000D3413" w:rsidRPr="0037713A" w:rsidRDefault="000D3413" w:rsidP="000D3413">
      <w:pPr>
        <w:rPr>
          <w:rFonts w:eastAsia="Times New Roman" w:cs="Arial Hebrew"/>
          <w:color w:val="222222"/>
          <w:sz w:val="16"/>
          <w:szCs w:val="16"/>
          <w:shd w:val="clear" w:color="auto" w:fill="FFFFFF"/>
        </w:rPr>
      </w:pPr>
      <w:r w:rsidRPr="0037713A">
        <w:rPr>
          <w:rStyle w:val="Style13ptBold"/>
          <w:rFonts w:cs="Arial Hebrew"/>
        </w:rPr>
        <w:t>Liu 15</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Yang, deputy newsroom director of China's Global Times, 2015 (“As China’s rise alarms US think tanks, the importance of good ties must not be forgotten,” Global Times, August 31, Available Online at http://www.globaltimes.cn/content/939965.shtml, Accessed 07-07-2016, AV)</w:t>
      </w:r>
    </w:p>
    <w:p w14:paraId="66B4FE53" w14:textId="77777777" w:rsidR="000D3413" w:rsidRPr="0037713A" w:rsidRDefault="000D3413" w:rsidP="000D3413">
      <w:pPr>
        <w:rPr>
          <w:rStyle w:val="StyleUnderline"/>
          <w:rFonts w:cs="Arial Hebrew"/>
        </w:rPr>
      </w:pPr>
    </w:p>
    <w:p w14:paraId="488D92C3" w14:textId="77777777" w:rsidR="000D3413" w:rsidRPr="0037713A" w:rsidRDefault="000D3413" w:rsidP="000D3413">
      <w:pPr>
        <w:rPr>
          <w:rFonts w:cs="Arial Hebrew"/>
          <w:sz w:val="16"/>
        </w:rPr>
      </w:pPr>
      <w:r w:rsidRPr="0037713A">
        <w:rPr>
          <w:rStyle w:val="StyleUnderline"/>
          <w:rFonts w:cs="Arial Hebrew"/>
        </w:rPr>
        <w:t xml:space="preserve">Many experts believe that </w:t>
      </w:r>
      <w:r w:rsidRPr="00474DC3">
        <w:rPr>
          <w:rStyle w:val="StyleUnderline"/>
          <w:rFonts w:cs="Arial Hebrew"/>
          <w:highlight w:val="yellow"/>
        </w:rPr>
        <w:t>economic issues are key to resolving disagreements</w:t>
      </w:r>
      <w:r w:rsidRPr="0037713A">
        <w:rPr>
          <w:rStyle w:val="StyleUnderline"/>
          <w:rFonts w:cs="Arial Hebrew"/>
        </w:rPr>
        <w:t xml:space="preserve"> between the two powers</w:t>
      </w:r>
      <w:r w:rsidRPr="0037713A">
        <w:rPr>
          <w:rFonts w:cs="Arial Hebrew"/>
          <w:sz w:val="16"/>
        </w:rPr>
        <w:t xml:space="preserve">. </w:t>
      </w:r>
      <w:proofErr w:type="spellStart"/>
      <w:r w:rsidRPr="0037713A">
        <w:rPr>
          <w:rFonts w:cs="Arial Hebrew"/>
          <w:sz w:val="16"/>
        </w:rPr>
        <w:t>Jin</w:t>
      </w:r>
      <w:proofErr w:type="spellEnd"/>
      <w:r w:rsidRPr="0037713A">
        <w:rPr>
          <w:rFonts w:cs="Arial Hebrew"/>
          <w:sz w:val="16"/>
        </w:rPr>
        <w:t xml:space="preserve"> </w:t>
      </w:r>
      <w:proofErr w:type="spellStart"/>
      <w:r w:rsidRPr="0037713A">
        <w:rPr>
          <w:rFonts w:cs="Arial Hebrew"/>
          <w:sz w:val="16"/>
        </w:rPr>
        <w:t>Canrong</w:t>
      </w:r>
      <w:proofErr w:type="spellEnd"/>
      <w:r w:rsidRPr="0037713A">
        <w:rPr>
          <w:rFonts w:cs="Arial Hebrew"/>
          <w:sz w:val="16"/>
        </w:rPr>
        <w:t xml:space="preserve">, associate dean at the School of International Studies of </w:t>
      </w:r>
      <w:proofErr w:type="spellStart"/>
      <w:r w:rsidRPr="0037713A">
        <w:rPr>
          <w:rFonts w:cs="Arial Hebrew"/>
          <w:sz w:val="16"/>
        </w:rPr>
        <w:t>Renmin</w:t>
      </w:r>
      <w:proofErr w:type="spellEnd"/>
      <w:r w:rsidRPr="0037713A">
        <w:rPr>
          <w:rFonts w:cs="Arial Hebrew"/>
          <w:sz w:val="16"/>
        </w:rPr>
        <w:t xml:space="preserve"> University of China, said regarding the US debate over China policy that "whether the participant is a political hawk or dove, </w:t>
      </w:r>
      <w:r w:rsidRPr="0037713A">
        <w:rPr>
          <w:rStyle w:val="StyleUnderline"/>
          <w:rFonts w:cs="Arial Hebrew"/>
        </w:rPr>
        <w:t>the intention is to safeguard the interests of the US… And when the economy is concerned, the picture can be much more optimistic."</w:t>
      </w:r>
      <w:r w:rsidRPr="005C52D8">
        <w:rPr>
          <w:rStyle w:val="StyleUnderline"/>
          <w:rFonts w:cs="Arial Hebrew"/>
          <w:sz w:val="12"/>
        </w:rPr>
        <w:t>¶</w:t>
      </w:r>
      <w:r w:rsidRPr="0037713A">
        <w:rPr>
          <w:rFonts w:cs="Arial Hebrew"/>
          <w:sz w:val="16"/>
        </w:rPr>
        <w:t xml:space="preserve"> </w:t>
      </w:r>
      <w:proofErr w:type="spellStart"/>
      <w:r w:rsidRPr="0037713A">
        <w:rPr>
          <w:rFonts w:cs="Arial Hebrew"/>
          <w:sz w:val="16"/>
        </w:rPr>
        <w:t>J</w:t>
      </w:r>
      <w:r w:rsidRPr="0037713A">
        <w:rPr>
          <w:rStyle w:val="StyleUnderline"/>
          <w:rFonts w:cs="Arial Hebrew"/>
        </w:rPr>
        <w:t>in</w:t>
      </w:r>
      <w:proofErr w:type="spellEnd"/>
      <w:r w:rsidRPr="0037713A">
        <w:rPr>
          <w:rStyle w:val="StyleUnderline"/>
          <w:rFonts w:cs="Arial Hebrew"/>
        </w:rPr>
        <w:t xml:space="preserve"> said that China and the US have both fallen into the Thucydides Trap, a term used to describe the phenomenon in which a rising power provokes fear in the ruling power, thus leading to danger in both parties. The current debate is a manifestation of the fear and anxiety the US is now facing.</w:t>
      </w:r>
      <w:r w:rsidRPr="005C52D8">
        <w:rPr>
          <w:rStyle w:val="StyleUnderline"/>
          <w:rFonts w:cs="Arial Hebrew"/>
          <w:sz w:val="12"/>
        </w:rPr>
        <w:t>¶</w:t>
      </w:r>
      <w:r w:rsidRPr="0037713A">
        <w:rPr>
          <w:rStyle w:val="StyleUnderline"/>
          <w:rFonts w:cs="Arial Hebrew"/>
          <w:sz w:val="12"/>
        </w:rPr>
        <w:t xml:space="preserve"> </w:t>
      </w:r>
      <w:r w:rsidRPr="0037713A">
        <w:rPr>
          <w:rFonts w:cs="Arial Hebrew"/>
          <w:sz w:val="16"/>
        </w:rPr>
        <w:t xml:space="preserve">His endorsement of strengthening economic ties is echoed by US economists on China. </w:t>
      </w:r>
      <w:r w:rsidRPr="0037713A">
        <w:rPr>
          <w:rStyle w:val="StyleUnderline"/>
          <w:rFonts w:cs="Arial Hebrew"/>
        </w:rPr>
        <w:t xml:space="preserve">David </w:t>
      </w:r>
      <w:r w:rsidRPr="00474DC3">
        <w:rPr>
          <w:rStyle w:val="StyleUnderline"/>
          <w:rFonts w:cs="Arial Hebrew"/>
          <w:highlight w:val="yellow"/>
        </w:rPr>
        <w:t>Dollar</w:t>
      </w:r>
      <w:r w:rsidRPr="0037713A">
        <w:rPr>
          <w:rFonts w:cs="Arial Hebrew"/>
          <w:sz w:val="16"/>
        </w:rPr>
        <w:t xml:space="preserve">, senior fellow with the foreign policy and global economy and development programs at Brookings Institution, </w:t>
      </w:r>
      <w:r w:rsidRPr="00474DC3">
        <w:rPr>
          <w:rStyle w:val="StyleUnderline"/>
          <w:rFonts w:cs="Arial Hebrew"/>
          <w:highlight w:val="yellow"/>
        </w:rPr>
        <w:t>said that the two countries should turn to the economy when their political relations are tense. Economic dependence is the stabilizer in the bilateral relationship between the two countries, and as long as that is strengthened, the two countries will be able to be more confident when dealing with thorny issues.</w:t>
      </w:r>
      <w:r w:rsidRPr="0037713A">
        <w:rPr>
          <w:rStyle w:val="StyleUnderline"/>
          <w:rFonts w:cs="Arial Hebrew"/>
        </w:rPr>
        <w:t xml:space="preserve"> </w:t>
      </w:r>
      <w:r w:rsidRPr="005C52D8">
        <w:rPr>
          <w:rFonts w:cs="Arial Hebrew"/>
          <w:sz w:val="12"/>
        </w:rPr>
        <w:t>¶</w:t>
      </w:r>
      <w:r w:rsidRPr="0037713A">
        <w:rPr>
          <w:rFonts w:cs="Arial Hebrew"/>
          <w:sz w:val="16"/>
        </w:rPr>
        <w:t xml:space="preserve"> Dollar thinks that </w:t>
      </w:r>
      <w:r w:rsidRPr="00474DC3">
        <w:rPr>
          <w:rStyle w:val="StyleUnderline"/>
          <w:rFonts w:cs="Arial Hebrew"/>
          <w:highlight w:val="yellow"/>
        </w:rPr>
        <w:t>speeding up</w:t>
      </w:r>
      <w:r w:rsidRPr="0037713A">
        <w:rPr>
          <w:rStyle w:val="StyleUnderline"/>
          <w:rFonts w:cs="Arial Hebrew"/>
        </w:rPr>
        <w:t xml:space="preserve"> talks on </w:t>
      </w:r>
      <w:r w:rsidRPr="00474DC3">
        <w:rPr>
          <w:rStyle w:val="StyleUnderline"/>
          <w:rFonts w:cs="Arial Hebrew"/>
          <w:highlight w:val="yellow"/>
        </w:rPr>
        <w:t>a b</w:t>
      </w:r>
      <w:r w:rsidRPr="0037713A">
        <w:rPr>
          <w:rStyle w:val="StyleUnderline"/>
          <w:rFonts w:cs="Arial Hebrew"/>
        </w:rPr>
        <w:t xml:space="preserve">ilateral </w:t>
      </w:r>
      <w:r w:rsidRPr="00474DC3">
        <w:rPr>
          <w:rStyle w:val="StyleUnderline"/>
          <w:rFonts w:cs="Arial Hebrew"/>
          <w:highlight w:val="yellow"/>
        </w:rPr>
        <w:t>i</w:t>
      </w:r>
      <w:r w:rsidRPr="0037713A">
        <w:rPr>
          <w:rStyle w:val="StyleUnderline"/>
          <w:rFonts w:cs="Arial Hebrew"/>
        </w:rPr>
        <w:t xml:space="preserve">nvestment </w:t>
      </w:r>
      <w:r w:rsidRPr="00474DC3">
        <w:rPr>
          <w:rStyle w:val="StyleUnderline"/>
          <w:rFonts w:cs="Arial Hebrew"/>
          <w:highlight w:val="yellow"/>
        </w:rPr>
        <w:t>treaty, which could open the doors for large amounts of investmen</w:t>
      </w:r>
      <w:r w:rsidRPr="0037713A">
        <w:rPr>
          <w:rStyle w:val="StyleUnderline"/>
          <w:rFonts w:cs="Arial Hebrew"/>
        </w:rPr>
        <w:t>t in both directions if it addresses key issues</w:t>
      </w:r>
      <w:r w:rsidRPr="00474DC3">
        <w:rPr>
          <w:rStyle w:val="StyleUnderline"/>
          <w:rFonts w:cs="Arial Hebrew"/>
          <w:highlight w:val="yellow"/>
        </w:rPr>
        <w:t>, is an important opportunity to boost mutual dependence between the two countries</w:t>
      </w:r>
      <w:r w:rsidRPr="0037713A">
        <w:rPr>
          <w:rFonts w:cs="Arial Hebrew"/>
          <w:sz w:val="16"/>
        </w:rPr>
        <w:t xml:space="preserve">. In a paper, he also criticized the US for not joining the China-led Asian Infrastructure Investment Bank, an important new institution in the fastest growing region of the world economy. </w:t>
      </w:r>
    </w:p>
    <w:p w14:paraId="7A443028" w14:textId="77777777" w:rsidR="000D3413" w:rsidRPr="0037713A" w:rsidRDefault="000D3413" w:rsidP="000D3413">
      <w:pPr>
        <w:pStyle w:val="Heading4"/>
        <w:rPr>
          <w:rFonts w:cs="Arial Hebrew"/>
        </w:rPr>
      </w:pPr>
      <w:r>
        <w:rPr>
          <w:rFonts w:cs="Arial Hebrew"/>
        </w:rPr>
        <w:t xml:space="preserve">(No </w:t>
      </w:r>
      <w:proofErr w:type="spellStart"/>
      <w:r>
        <w:rPr>
          <w:rFonts w:cs="Arial Hebrew"/>
        </w:rPr>
        <w:t>heg</w:t>
      </w:r>
      <w:proofErr w:type="spellEnd"/>
      <w:r>
        <w:rPr>
          <w:rFonts w:cs="Arial Hebrew"/>
        </w:rPr>
        <w:t xml:space="preserve"> decline)—</w:t>
      </w:r>
      <w:r w:rsidRPr="0037713A">
        <w:rPr>
          <w:rFonts w:cs="Arial Hebrew"/>
        </w:rPr>
        <w:t>Even if a BIT enables China’s rise, this rise will be good for the US – cooperation and global stability</w:t>
      </w:r>
    </w:p>
    <w:p w14:paraId="24F86F43" w14:textId="77777777" w:rsidR="000D3413" w:rsidRPr="0037713A" w:rsidRDefault="000D3413" w:rsidP="000D3413">
      <w:pPr>
        <w:rPr>
          <w:rFonts w:eastAsia="Times New Roman" w:cs="Arial Hebrew"/>
          <w:color w:val="222222"/>
          <w:sz w:val="16"/>
          <w:szCs w:val="16"/>
          <w:shd w:val="clear" w:color="auto" w:fill="FFFFFF"/>
        </w:rPr>
      </w:pPr>
      <w:r w:rsidRPr="0037713A">
        <w:rPr>
          <w:rStyle w:val="Style13ptBold"/>
          <w:rFonts w:cs="Arial Hebrew"/>
        </w:rPr>
        <w:t>Zhou 15</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w:t>
      </w:r>
      <w:proofErr w:type="spellStart"/>
      <w:r w:rsidRPr="0037713A">
        <w:rPr>
          <w:rFonts w:eastAsia="Times New Roman" w:cs="Arial Hebrew"/>
          <w:color w:val="222222"/>
          <w:sz w:val="16"/>
          <w:szCs w:val="16"/>
          <w:shd w:val="clear" w:color="auto" w:fill="FFFFFF"/>
        </w:rPr>
        <w:t>Wenzhong</w:t>
      </w:r>
      <w:proofErr w:type="spellEnd"/>
      <w:r w:rsidRPr="0037713A">
        <w:rPr>
          <w:rFonts w:eastAsia="Times New Roman" w:cs="Arial Hebrew"/>
          <w:color w:val="222222"/>
          <w:sz w:val="16"/>
          <w:szCs w:val="16"/>
          <w:shd w:val="clear" w:color="auto" w:fill="FFFFFF"/>
        </w:rPr>
        <w:t>, a former Chinese ambassador to the United States, 2015 (“US needs to come to terms with Beijing's rise,” China Daily, May 21, Available Online at http://www.chinadaily.com.cn/opinion/2015-05/21/content_20778661.html, Accessed 07-07-2016, AV)</w:t>
      </w:r>
    </w:p>
    <w:p w14:paraId="69D11336" w14:textId="77777777" w:rsidR="000D3413" w:rsidRPr="0037713A" w:rsidRDefault="000D3413" w:rsidP="000D3413">
      <w:pPr>
        <w:rPr>
          <w:rFonts w:cs="Arial Hebrew"/>
          <w:sz w:val="16"/>
        </w:rPr>
      </w:pPr>
    </w:p>
    <w:p w14:paraId="14DAEF76" w14:textId="77777777" w:rsidR="000D3413" w:rsidRPr="0037713A" w:rsidRDefault="000D3413" w:rsidP="000D3413">
      <w:pPr>
        <w:rPr>
          <w:rFonts w:cs="Arial Hebrew"/>
          <w:sz w:val="16"/>
        </w:rPr>
      </w:pPr>
      <w:r w:rsidRPr="00474DC3">
        <w:rPr>
          <w:rStyle w:val="StyleUnderline"/>
          <w:rFonts w:cs="Arial Hebrew"/>
          <w:highlight w:val="yellow"/>
        </w:rPr>
        <w:t>China and the United States agreed to a "new type of major power relationship</w:t>
      </w:r>
      <w:r w:rsidRPr="0037713A">
        <w:rPr>
          <w:rStyle w:val="StyleUnderline"/>
          <w:rFonts w:cs="Arial Hebrew"/>
        </w:rPr>
        <w:t xml:space="preserve">" in June 2013 when US President Barack Obama hosted President Xi Jinping at </w:t>
      </w:r>
      <w:proofErr w:type="spellStart"/>
      <w:r w:rsidRPr="0037713A">
        <w:rPr>
          <w:rStyle w:val="StyleUnderline"/>
          <w:rFonts w:cs="Arial Hebrew"/>
        </w:rPr>
        <w:t>Sunnylands</w:t>
      </w:r>
      <w:proofErr w:type="spellEnd"/>
      <w:r w:rsidRPr="0037713A">
        <w:rPr>
          <w:rStyle w:val="StyleUnderline"/>
          <w:rFonts w:cs="Arial Hebrew"/>
        </w:rPr>
        <w:t xml:space="preserve"> in California</w:t>
      </w:r>
      <w:r w:rsidRPr="0037713A">
        <w:rPr>
          <w:rFonts w:cs="Arial Hebrew"/>
          <w:sz w:val="16"/>
        </w:rPr>
        <w:t>, where the two leaders also discussed important regional and global issues for more than eight hours.</w:t>
      </w:r>
      <w:r w:rsidRPr="005C52D8">
        <w:rPr>
          <w:rFonts w:cs="Arial Hebrew"/>
          <w:sz w:val="12"/>
        </w:rPr>
        <w:t>¶</w:t>
      </w:r>
      <w:r w:rsidRPr="0037713A">
        <w:rPr>
          <w:rFonts w:cs="Arial Hebrew"/>
          <w:sz w:val="16"/>
        </w:rPr>
        <w:t xml:space="preserve"> </w:t>
      </w:r>
      <w:r w:rsidRPr="0037713A">
        <w:rPr>
          <w:rStyle w:val="StyleUnderline"/>
          <w:rFonts w:cs="Arial Hebrew"/>
        </w:rPr>
        <w:t>In return, Xi hosted Obama in Beijing in November 2014,</w:t>
      </w:r>
      <w:r w:rsidRPr="0037713A">
        <w:rPr>
          <w:rFonts w:cs="Arial Hebrew"/>
          <w:sz w:val="16"/>
        </w:rPr>
        <w:t xml:space="preserve"> and the two leaders took a stroll on </w:t>
      </w:r>
      <w:proofErr w:type="spellStart"/>
      <w:r w:rsidRPr="0037713A">
        <w:rPr>
          <w:rFonts w:cs="Arial Hebrew"/>
          <w:sz w:val="16"/>
        </w:rPr>
        <w:t>Yingtai</w:t>
      </w:r>
      <w:proofErr w:type="spellEnd"/>
      <w:r w:rsidRPr="0037713A">
        <w:rPr>
          <w:rFonts w:cs="Arial Hebrew"/>
          <w:sz w:val="16"/>
        </w:rPr>
        <w:t xml:space="preserve"> Bridge over a lake near Xi's official residence during which they discussed many important issues. Later, Obama said the </w:t>
      </w:r>
      <w:proofErr w:type="spellStart"/>
      <w:r w:rsidRPr="0037713A">
        <w:rPr>
          <w:rFonts w:cs="Arial Hebrew"/>
          <w:sz w:val="16"/>
        </w:rPr>
        <w:t>Yingtai</w:t>
      </w:r>
      <w:proofErr w:type="spellEnd"/>
      <w:r w:rsidRPr="0037713A">
        <w:rPr>
          <w:rFonts w:cs="Arial Hebrew"/>
          <w:sz w:val="16"/>
        </w:rPr>
        <w:t xml:space="preserve"> talks further deepened his understanding of Chinese leaders and governance, and helped him better understand why Chinese people value national unification and stability so much.</w:t>
      </w:r>
      <w:r w:rsidRPr="005C52D8">
        <w:rPr>
          <w:rFonts w:cs="Arial Hebrew"/>
          <w:sz w:val="12"/>
        </w:rPr>
        <w:t>¶</w:t>
      </w:r>
      <w:r w:rsidRPr="0037713A">
        <w:rPr>
          <w:rFonts w:cs="Arial Hebrew"/>
          <w:sz w:val="16"/>
        </w:rPr>
        <w:t xml:space="preserve"> </w:t>
      </w:r>
      <w:r w:rsidRPr="0037713A">
        <w:rPr>
          <w:rStyle w:val="StyleUnderline"/>
          <w:rFonts w:cs="Arial Hebrew"/>
        </w:rPr>
        <w:t xml:space="preserve">Since </w:t>
      </w:r>
      <w:r w:rsidRPr="00474DC3">
        <w:rPr>
          <w:rStyle w:val="StyleUnderline"/>
          <w:rFonts w:cs="Arial Hebrew"/>
          <w:highlight w:val="yellow"/>
        </w:rPr>
        <w:t>Obama</w:t>
      </w:r>
      <w:r w:rsidRPr="0037713A">
        <w:rPr>
          <w:rStyle w:val="StyleUnderline"/>
          <w:rFonts w:cs="Arial Hebrew"/>
        </w:rPr>
        <w:t xml:space="preserve"> is eager to leave behind a rich diplomatic legacy, he </w:t>
      </w:r>
      <w:r w:rsidRPr="00474DC3">
        <w:rPr>
          <w:rStyle w:val="StyleUnderline"/>
          <w:rFonts w:cs="Arial Hebrew"/>
          <w:highlight w:val="yellow"/>
        </w:rPr>
        <w:t>should make more efforts to improve</w:t>
      </w:r>
      <w:r w:rsidRPr="0037713A">
        <w:rPr>
          <w:rStyle w:val="StyleUnderline"/>
          <w:rFonts w:cs="Arial Hebrew"/>
        </w:rPr>
        <w:t xml:space="preserve"> the US' </w:t>
      </w:r>
      <w:r w:rsidRPr="00474DC3">
        <w:rPr>
          <w:rStyle w:val="StyleUnderline"/>
          <w:rFonts w:cs="Arial Hebrew"/>
          <w:highlight w:val="yellow"/>
        </w:rPr>
        <w:t>relations</w:t>
      </w:r>
      <w:r w:rsidRPr="0037713A">
        <w:rPr>
          <w:rStyle w:val="StyleUnderline"/>
          <w:rFonts w:cs="Arial Hebrew"/>
        </w:rPr>
        <w:t xml:space="preserve"> with China. Indeed, the two sides have made progress on this front.</w:t>
      </w:r>
      <w:r w:rsidRPr="005C52D8">
        <w:rPr>
          <w:rStyle w:val="StyleUnderline"/>
          <w:rFonts w:cs="Arial Hebrew"/>
          <w:sz w:val="12"/>
        </w:rPr>
        <w:t>¶</w:t>
      </w:r>
      <w:r w:rsidRPr="0037713A">
        <w:rPr>
          <w:rFonts w:cs="Arial Hebrew"/>
          <w:sz w:val="16"/>
        </w:rPr>
        <w:t xml:space="preserve"> </w:t>
      </w:r>
      <w:r w:rsidRPr="00474DC3">
        <w:rPr>
          <w:rStyle w:val="StyleUnderline"/>
          <w:rFonts w:cs="Arial Hebrew"/>
          <w:highlight w:val="yellow"/>
        </w:rPr>
        <w:t>That China and the US agreed to negotiate the Bilateral Investment Treaty on the basis of "pre-establishment national treatment and negative list" was a major breakthrough</w:t>
      </w:r>
      <w:r w:rsidRPr="0037713A">
        <w:rPr>
          <w:rStyle w:val="StyleUnderline"/>
          <w:rFonts w:cs="Arial Hebrew"/>
        </w:rPr>
        <w:t xml:space="preserve"> in itself</w:t>
      </w:r>
      <w:r w:rsidRPr="0037713A">
        <w:rPr>
          <w:rFonts w:cs="Arial Hebrew"/>
          <w:sz w:val="16"/>
        </w:rPr>
        <w:t>. In 2014, China-US trade reached $555.1 billion, and mutual investments exceeded $120 billion. Both were record high figures despite the sluggish global economic recovery.</w:t>
      </w:r>
      <w:r w:rsidRPr="005C52D8">
        <w:rPr>
          <w:rFonts w:cs="Arial Hebrew"/>
          <w:sz w:val="12"/>
        </w:rPr>
        <w:t>¶</w:t>
      </w:r>
      <w:r w:rsidRPr="0037713A">
        <w:rPr>
          <w:rFonts w:cs="Arial Hebrew"/>
          <w:sz w:val="16"/>
        </w:rPr>
        <w:t xml:space="preserve"> Last summer, the Chinese navy took part in RIMPAC, or the Rim of the Pacific Exercise, at the invitation of the US for the first time. In November, the two countries' defense departments signed two agreements to inform each other of their major military activities and security code for military activities in international waters to reduce misjudgments and deepen mutual trust.</w:t>
      </w:r>
      <w:r w:rsidRPr="005C52D8">
        <w:rPr>
          <w:rFonts w:cs="Arial Hebrew"/>
          <w:sz w:val="12"/>
        </w:rPr>
        <w:t>¶</w:t>
      </w:r>
      <w:r w:rsidRPr="0037713A">
        <w:rPr>
          <w:rFonts w:cs="Arial Hebrew"/>
          <w:sz w:val="16"/>
        </w:rPr>
        <w:t xml:space="preserve"> Moreover, the world's two biggest energy consumers issued a joint statement on climate change late last year, setting their energy-saving and emission-cutting goals. And the two opponents at previous UN climate change talks have vowed to work together to push the international community to agree to a climate treaty in Paris later this year.</w:t>
      </w:r>
      <w:r w:rsidRPr="005C52D8">
        <w:rPr>
          <w:rFonts w:cs="Arial Hebrew"/>
          <w:sz w:val="12"/>
        </w:rPr>
        <w:t>¶</w:t>
      </w:r>
      <w:r w:rsidRPr="0037713A">
        <w:rPr>
          <w:rFonts w:cs="Arial Hebrew"/>
          <w:sz w:val="16"/>
        </w:rPr>
        <w:t xml:space="preserve"> But </w:t>
      </w:r>
      <w:r w:rsidRPr="0037713A">
        <w:rPr>
          <w:rStyle w:val="StyleUnderline"/>
          <w:rFonts w:cs="Arial Hebrew"/>
        </w:rPr>
        <w:t xml:space="preserve">despite these achievements, </w:t>
      </w:r>
      <w:r w:rsidRPr="00474DC3">
        <w:rPr>
          <w:rStyle w:val="StyleUnderline"/>
          <w:rFonts w:cs="Arial Hebrew"/>
          <w:highlight w:val="yellow"/>
        </w:rPr>
        <w:t>Xi still has a host of issues to discuss with Obama</w:t>
      </w:r>
      <w:r w:rsidRPr="0037713A">
        <w:rPr>
          <w:rStyle w:val="StyleUnderline"/>
          <w:rFonts w:cs="Arial Hebrew"/>
        </w:rPr>
        <w:t xml:space="preserve"> during his visit to the US in September. The two countries' long-term joint effort to build a "new type of major power relationship" is full of opportunities as well as challenges.</w:t>
      </w:r>
      <w:r w:rsidRPr="005C52D8">
        <w:rPr>
          <w:rStyle w:val="StyleUnderline"/>
          <w:rFonts w:cs="Arial Hebrew"/>
          <w:sz w:val="12"/>
        </w:rPr>
        <w:t>¶</w:t>
      </w:r>
      <w:r w:rsidRPr="0037713A">
        <w:rPr>
          <w:rFonts w:cs="Arial Hebrew"/>
          <w:sz w:val="16"/>
        </w:rPr>
        <w:t xml:space="preserve"> </w:t>
      </w:r>
      <w:r w:rsidRPr="00474DC3">
        <w:rPr>
          <w:rStyle w:val="Emphasis"/>
          <w:rFonts w:cs="Arial Hebrew"/>
          <w:highlight w:val="yellow"/>
        </w:rPr>
        <w:t>China's rise offers more mutual benefits than confrontation to the US</w:t>
      </w:r>
      <w:r w:rsidRPr="00474DC3">
        <w:rPr>
          <w:rStyle w:val="StyleUnderline"/>
          <w:rFonts w:cs="Arial Hebrew"/>
          <w:highlight w:val="yellow"/>
        </w:rPr>
        <w:t>, because Beijing</w:t>
      </w:r>
      <w:r w:rsidRPr="0037713A">
        <w:rPr>
          <w:rStyle w:val="StyleUnderline"/>
          <w:rFonts w:cs="Arial Hebrew"/>
        </w:rPr>
        <w:t xml:space="preserve"> has drawn lessons from the strategic errors of previous big powers and </w:t>
      </w:r>
      <w:r w:rsidRPr="00474DC3">
        <w:rPr>
          <w:rStyle w:val="StyleUnderline"/>
          <w:rFonts w:cs="Arial Hebrew"/>
          <w:highlight w:val="yellow"/>
        </w:rPr>
        <w:t>believes in the principles of peaceful development and win-win cooperation</w:t>
      </w:r>
      <w:r w:rsidRPr="0037713A">
        <w:rPr>
          <w:rStyle w:val="StyleUnderline"/>
          <w:rFonts w:cs="Arial Hebrew"/>
        </w:rPr>
        <w:t>.</w:t>
      </w:r>
      <w:r w:rsidRPr="0037713A">
        <w:rPr>
          <w:rFonts w:cs="Arial Hebrew"/>
          <w:sz w:val="16"/>
        </w:rPr>
        <w:t xml:space="preserve"> More important, </w:t>
      </w:r>
      <w:r w:rsidRPr="00474DC3">
        <w:rPr>
          <w:rStyle w:val="StyleUnderline"/>
          <w:rFonts w:cs="Arial Hebrew"/>
          <w:highlight w:val="yellow"/>
        </w:rPr>
        <w:t>China wants to chart a course that is different from one that marked the Cold War</w:t>
      </w:r>
      <w:r w:rsidRPr="0037713A">
        <w:rPr>
          <w:rStyle w:val="StyleUnderline"/>
          <w:rFonts w:cs="Arial Hebrew"/>
        </w:rPr>
        <w:t xml:space="preserve"> period.</w:t>
      </w:r>
      <w:r w:rsidRPr="005C52D8">
        <w:rPr>
          <w:rStyle w:val="StyleUnderline"/>
          <w:rFonts w:cs="Arial Hebrew"/>
          <w:sz w:val="12"/>
        </w:rPr>
        <w:t>¶</w:t>
      </w:r>
      <w:r w:rsidRPr="0037713A">
        <w:rPr>
          <w:rFonts w:cs="Arial Hebrew"/>
          <w:sz w:val="16"/>
        </w:rPr>
        <w:t xml:space="preserve"> </w:t>
      </w:r>
      <w:r w:rsidRPr="0037713A">
        <w:rPr>
          <w:rStyle w:val="StyleUnderline"/>
          <w:rFonts w:cs="Arial Hebrew"/>
        </w:rPr>
        <w:t xml:space="preserve">The US has benefited from the world order it helped establish and dominated since the end of Cold War. </w:t>
      </w:r>
      <w:r w:rsidRPr="00474DC3">
        <w:rPr>
          <w:rStyle w:val="StyleUnderline"/>
          <w:rFonts w:cs="Arial Hebrew"/>
          <w:highlight w:val="yellow"/>
        </w:rPr>
        <w:t>But it has to abandon the zero-sum mentality, based on military and geopolitical superiority, to come to terms with China's rise</w:t>
      </w:r>
      <w:r w:rsidRPr="0037713A">
        <w:rPr>
          <w:rStyle w:val="StyleUnderline"/>
          <w:rFonts w:cs="Arial Hebrew"/>
        </w:rPr>
        <w:t>.</w:t>
      </w:r>
      <w:r w:rsidRPr="0037713A">
        <w:rPr>
          <w:rFonts w:cs="Arial Hebrew"/>
          <w:sz w:val="16"/>
        </w:rPr>
        <w:t xml:space="preserve"> It needs to adopt a new outlook to deal with a major country that has different values and social system.</w:t>
      </w:r>
      <w:r w:rsidRPr="005C52D8">
        <w:rPr>
          <w:rFonts w:cs="Arial Hebrew"/>
          <w:sz w:val="12"/>
        </w:rPr>
        <w:t>¶</w:t>
      </w:r>
      <w:r w:rsidRPr="0037713A">
        <w:rPr>
          <w:rFonts w:cs="Arial Hebrew"/>
          <w:sz w:val="16"/>
        </w:rPr>
        <w:t xml:space="preserve"> In other words, </w:t>
      </w:r>
      <w:r w:rsidRPr="0037713A">
        <w:rPr>
          <w:rStyle w:val="StyleUnderline"/>
          <w:rFonts w:cs="Arial Hebrew"/>
        </w:rPr>
        <w:t xml:space="preserve">China and the US have to employ innovative thoughts and dynamic diplomacy to manage bilateral relations. </w:t>
      </w:r>
      <w:r w:rsidRPr="0037713A">
        <w:rPr>
          <w:rFonts w:cs="Arial Hebrew"/>
          <w:sz w:val="16"/>
        </w:rPr>
        <w:t>To properly handle their differences and conflicts, the two sides need to respect each other's core interests and major concerns, especially because China will strongly defend its sovereignty, security and development rights, and play a bigger role in world affairs with the expansion of its national interests.</w:t>
      </w:r>
      <w:r w:rsidRPr="005C52D8">
        <w:rPr>
          <w:rFonts w:cs="Arial Hebrew"/>
          <w:sz w:val="12"/>
        </w:rPr>
        <w:t>¶</w:t>
      </w:r>
      <w:r w:rsidRPr="0037713A">
        <w:rPr>
          <w:rFonts w:cs="Arial Hebrew"/>
          <w:sz w:val="16"/>
        </w:rPr>
        <w:t xml:space="preserve"> </w:t>
      </w:r>
      <w:r w:rsidRPr="0037713A">
        <w:rPr>
          <w:rStyle w:val="StyleUnderline"/>
          <w:rFonts w:cs="Arial Hebrew"/>
        </w:rPr>
        <w:t xml:space="preserve">The US should keep the bigger picture in mind, because </w:t>
      </w:r>
      <w:r w:rsidRPr="00474DC3">
        <w:rPr>
          <w:rStyle w:val="StyleUnderline"/>
          <w:rFonts w:cs="Arial Hebrew"/>
          <w:highlight w:val="yellow"/>
        </w:rPr>
        <w:t>cooperation with China will benefit not only the two sides, but also the world as a whole. The common interests China and the US share offer a broad space for cooperation, leaving little room for confrontation</w:t>
      </w:r>
      <w:r w:rsidRPr="0037713A">
        <w:rPr>
          <w:rFonts w:cs="Arial Hebrew"/>
          <w:sz w:val="16"/>
        </w:rPr>
        <w:t>. Therefore, the two sides should consider their relationship in the light of their overall global strategy, because the evolution of their ties is closely related to the world situation.</w:t>
      </w:r>
    </w:p>
    <w:p w14:paraId="2E214A79" w14:textId="77777777" w:rsidR="000D3413" w:rsidRPr="00B55AD5" w:rsidRDefault="000D3413" w:rsidP="000D3413"/>
    <w:p w14:paraId="620D9A32" w14:textId="77777777" w:rsidR="00DE2E47" w:rsidRDefault="00DE2E47" w:rsidP="00DE2E47">
      <w:pPr>
        <w:rPr>
          <w:rFonts w:asciiTheme="minorHAnsi" w:hAnsiTheme="minorHAnsi"/>
        </w:rPr>
      </w:pPr>
    </w:p>
    <w:p w14:paraId="56ABC963" w14:textId="77777777" w:rsidR="00DE2E47" w:rsidRDefault="00DE2E47" w:rsidP="00DE2E47">
      <w:pPr>
        <w:pStyle w:val="Heading2"/>
      </w:pPr>
      <w:r>
        <w:t>Impact</w:t>
      </w:r>
    </w:p>
    <w:p w14:paraId="1759C058" w14:textId="77777777" w:rsidR="00DE2E47" w:rsidRDefault="00DE2E47" w:rsidP="00DE2E47">
      <w:pPr>
        <w:pStyle w:val="Heading3"/>
      </w:pPr>
      <w:r>
        <w:t>No Hegemony Decline</w:t>
      </w:r>
    </w:p>
    <w:p w14:paraId="6934C097" w14:textId="77777777" w:rsidR="00DE2E47" w:rsidRPr="0037713A" w:rsidRDefault="00DE2E47" w:rsidP="00DE2E47">
      <w:pPr>
        <w:pStyle w:val="Heading4"/>
      </w:pPr>
      <w:r w:rsidRPr="0037713A">
        <w:t xml:space="preserve">America will maintain hegemony in the Asia Pacific </w:t>
      </w:r>
      <w:r w:rsidRPr="0037713A">
        <w:rPr>
          <w:rFonts w:cs="Times New Roman"/>
        </w:rPr>
        <w:t>―</w:t>
      </w:r>
      <w:r w:rsidRPr="0037713A">
        <w:t xml:space="preserve"> alliances ensure leadership</w:t>
      </w:r>
    </w:p>
    <w:p w14:paraId="27CD4BC8" w14:textId="77777777" w:rsidR="00DE2E47" w:rsidRPr="0037713A" w:rsidRDefault="00DE2E47" w:rsidP="00DE2E47">
      <w:r w:rsidRPr="0037713A">
        <w:rPr>
          <w:rStyle w:val="Style13ptBold"/>
        </w:rPr>
        <w:t>Cavanaugh 16</w:t>
      </w:r>
      <w:r w:rsidRPr="0037713A">
        <w:t xml:space="preserve"> </w:t>
      </w:r>
      <w:r w:rsidRPr="0037713A">
        <w:rPr>
          <w:rFonts w:cs="Times New Roman"/>
        </w:rPr>
        <w:t>―</w:t>
      </w:r>
      <w:r w:rsidRPr="0037713A">
        <w:t xml:space="preserve"> ML Cavanaugh, U.S. Army Strategist, Non Resident Fellow with the Modern War Institute at West Point, 2016. (“A Netflix Assessment of China’s Rise and America’s Advantage, </w:t>
      </w:r>
      <w:r w:rsidRPr="0037713A">
        <w:rPr>
          <w:i/>
        </w:rPr>
        <w:t>War on the Rocks</w:t>
      </w:r>
      <w:r w:rsidRPr="0037713A">
        <w:t>, April 20</w:t>
      </w:r>
      <w:r w:rsidRPr="0037713A">
        <w:rPr>
          <w:vertAlign w:val="superscript"/>
        </w:rPr>
        <w:t>th</w:t>
      </w:r>
      <w:r w:rsidRPr="0037713A">
        <w:t xml:space="preserve">, 2016, Available Online at: </w:t>
      </w:r>
      <w:hyperlink r:id="rId80" w:history="1">
        <w:r w:rsidRPr="0037713A">
          <w:rPr>
            <w:rStyle w:val="Hyperlink"/>
          </w:rPr>
          <w:t>http://warontherocks.com/2016/04/a-netflix-assessment-of-chinas-rise-and-americas-advantage/Accessed</w:t>
        </w:r>
      </w:hyperlink>
      <w:r w:rsidRPr="0037713A">
        <w:t xml:space="preserve"> 7-7-16)</w:t>
      </w:r>
    </w:p>
    <w:p w14:paraId="09E0F2DA" w14:textId="77777777" w:rsidR="00DE2E47" w:rsidRPr="0037713A" w:rsidRDefault="00DE2E47" w:rsidP="00DE2E47">
      <w:pPr>
        <w:rPr>
          <w:b/>
          <w:u w:val="single"/>
        </w:rPr>
      </w:pPr>
      <w:r w:rsidRPr="0037713A">
        <w:rPr>
          <w:rStyle w:val="StyleUnderline"/>
          <w:highlight w:val="cyan"/>
        </w:rPr>
        <w:t>America’s comparative advantage is allies</w:t>
      </w:r>
      <w:r w:rsidRPr="0037713A">
        <w:rPr>
          <w:rStyle w:val="Emphasis"/>
          <w:highlight w:val="cyan"/>
        </w:rPr>
        <w:t>. Lots of them</w:t>
      </w:r>
      <w:r w:rsidRPr="0037713A">
        <w:rPr>
          <w:sz w:val="16"/>
        </w:rPr>
        <w:t xml:space="preserve">. But it’s not about numbers, just as it isn’t about individual American strength. </w:t>
      </w:r>
      <w:r w:rsidRPr="0037713A">
        <w:rPr>
          <w:rStyle w:val="StyleUnderline"/>
          <w:highlight w:val="cyan"/>
        </w:rPr>
        <w:t>Power isn’t just what one country can do; it’s about what you can do alongside your allies.</w:t>
      </w:r>
      <w:r w:rsidRPr="0037713A">
        <w:rPr>
          <w:rStyle w:val="StyleUnderline"/>
        </w:rPr>
        <w:t xml:space="preserve"> Networked strength</w:t>
      </w:r>
      <w:r w:rsidRPr="0037713A">
        <w:rPr>
          <w:sz w:val="16"/>
        </w:rPr>
        <w:t xml:space="preserve">. In this way, </w:t>
      </w:r>
      <w:r w:rsidRPr="0037713A">
        <w:rPr>
          <w:rStyle w:val="StyleUnderline"/>
          <w:highlight w:val="cyan"/>
        </w:rPr>
        <w:t>America is sensate — the central hub that connects multiple important allies across the Indo-Asia Pacific. American strength derives from this nexus of allies and tech</w:t>
      </w:r>
      <w:r w:rsidRPr="0037713A">
        <w:rPr>
          <w:rStyle w:val="StyleUnderline"/>
        </w:rPr>
        <w:t>nology, which is critically important because technology only matters insofar as it can be used to advance political objectives</w:t>
      </w:r>
      <w:r w:rsidRPr="0037713A">
        <w:rPr>
          <w:sz w:val="16"/>
        </w:rPr>
        <w:t xml:space="preserve">. Being sensate is our comparative advantage, as Singapore’s Lee </w:t>
      </w:r>
      <w:proofErr w:type="spellStart"/>
      <w:r w:rsidRPr="0037713A">
        <w:rPr>
          <w:sz w:val="16"/>
        </w:rPr>
        <w:t>Kuan</w:t>
      </w:r>
      <w:proofErr w:type="spellEnd"/>
      <w:r w:rsidRPr="0037713A">
        <w:rPr>
          <w:sz w:val="16"/>
        </w:rPr>
        <w:t xml:space="preserve"> Yew once told Joseph Nye: “</w:t>
      </w:r>
      <w:r w:rsidRPr="0037713A">
        <w:rPr>
          <w:rStyle w:val="StyleUnderline"/>
          <w:highlight w:val="cyan"/>
        </w:rPr>
        <w:t xml:space="preserve">China can draw on a talent pool of 1.3 billion people, but the US can draw on the </w:t>
      </w:r>
      <w:r w:rsidRPr="0037713A">
        <w:rPr>
          <w:rStyle w:val="Emphasis"/>
          <w:highlight w:val="cyan"/>
        </w:rPr>
        <w:t>world’s 7 billion</w:t>
      </w:r>
      <w:r w:rsidRPr="0037713A">
        <w:rPr>
          <w:sz w:val="16"/>
        </w:rPr>
        <w:t>.” How do we leverage this advantage</w:t>
      </w:r>
      <w:proofErr w:type="gramStart"/>
      <w:r w:rsidRPr="0037713A">
        <w:rPr>
          <w:sz w:val="16"/>
        </w:rPr>
        <w:t>?</w:t>
      </w:r>
      <w:r w:rsidRPr="005C52D8">
        <w:rPr>
          <w:sz w:val="12"/>
        </w:rPr>
        <w:t>¶</w:t>
      </w:r>
      <w:proofErr w:type="gramEnd"/>
      <w:r w:rsidRPr="0037713A">
        <w:rPr>
          <w:sz w:val="16"/>
        </w:rPr>
        <w:t xml:space="preserve"> </w:t>
      </w:r>
      <w:r w:rsidRPr="0037713A">
        <w:rPr>
          <w:rStyle w:val="StyleUnderline"/>
          <w:highlight w:val="cyan"/>
        </w:rPr>
        <w:t>In America’s case, in the Indo-Pacific, it will take deep defense diplomacy — a sustained and systemic national commitment to a defense relationship with another country, consisting of platforms, practice, plans, and people.</w:t>
      </w:r>
    </w:p>
    <w:p w14:paraId="15D15BB5" w14:textId="77777777" w:rsidR="00DE2E47" w:rsidRPr="0037713A" w:rsidRDefault="00DE2E47" w:rsidP="00DE2E47">
      <w:pPr>
        <w:pStyle w:val="Heading4"/>
        <w:rPr>
          <w:rFonts w:cs="Arial Hebrew"/>
        </w:rPr>
      </w:pPr>
      <w:r w:rsidRPr="0037713A">
        <w:rPr>
          <w:rFonts w:cs="Arial Hebrew"/>
        </w:rPr>
        <w:t>China’s rise won’t eliminate the West – international organizations keep it in check</w:t>
      </w:r>
    </w:p>
    <w:p w14:paraId="1BB7DF4F" w14:textId="77777777" w:rsidR="00DE2E47" w:rsidRPr="0037713A" w:rsidRDefault="00DE2E47" w:rsidP="00DE2E47">
      <w:pPr>
        <w:rPr>
          <w:rFonts w:eastAsia="Times New Roman" w:cs="Arial Hebrew"/>
          <w:color w:val="222222"/>
          <w:sz w:val="16"/>
          <w:szCs w:val="16"/>
          <w:shd w:val="clear" w:color="auto" w:fill="FFFFFF"/>
        </w:rPr>
      </w:pPr>
      <w:proofErr w:type="spellStart"/>
      <w:r w:rsidRPr="0037713A">
        <w:rPr>
          <w:rStyle w:val="Style13ptBold"/>
          <w:rFonts w:cs="Arial Hebrew"/>
        </w:rPr>
        <w:t>Ikenberry</w:t>
      </w:r>
      <w:proofErr w:type="spellEnd"/>
      <w:r w:rsidRPr="0037713A">
        <w:rPr>
          <w:rStyle w:val="Style13ptBold"/>
          <w:rFonts w:cs="Arial Hebrew"/>
        </w:rPr>
        <w:t xml:space="preserve"> 08 </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G. John, Albert G. Milbank Professor of Politics and International Affairs at Princeton University and the author of After Victory: Institutions, Strategic Restraint, and the Rebuilding of Order After Major Wars, 2008 (“The Rise of China and the Future of the West,” Foreign Affairs, Jan/Feb, Available Online at https://www.foreignaffairs.com/articles/asia/2008-01-01/rise-china-and-future-west, Accessed 06-24-2016, AV)</w:t>
      </w:r>
    </w:p>
    <w:p w14:paraId="77FEA825" w14:textId="77777777" w:rsidR="00DE2E47" w:rsidRPr="0037713A" w:rsidRDefault="00DE2E47" w:rsidP="00DE2E47">
      <w:pPr>
        <w:rPr>
          <w:rStyle w:val="StyleUnderline"/>
          <w:rFonts w:cs="Arial Hebrew"/>
        </w:rPr>
      </w:pPr>
    </w:p>
    <w:p w14:paraId="7F859A75" w14:textId="77777777" w:rsidR="00DE2E47" w:rsidRPr="0037713A" w:rsidRDefault="00DE2E47" w:rsidP="00DE2E47">
      <w:pPr>
        <w:rPr>
          <w:rStyle w:val="StyleUnderline"/>
          <w:rFonts w:cs="Arial Hebrew"/>
        </w:rPr>
      </w:pPr>
      <w:r w:rsidRPr="0037713A">
        <w:rPr>
          <w:rStyle w:val="StyleUnderline"/>
          <w:rFonts w:cs="Arial Hebrew"/>
          <w:highlight w:val="cyan"/>
        </w:rPr>
        <w:t>The rise of China will</w:t>
      </w:r>
      <w:r w:rsidRPr="0037713A">
        <w:rPr>
          <w:rStyle w:val="StyleUnderline"/>
          <w:rFonts w:cs="Arial Hebrew"/>
        </w:rPr>
        <w:t xml:space="preserve"> undoubtedly </w:t>
      </w:r>
      <w:r w:rsidRPr="0037713A">
        <w:rPr>
          <w:rStyle w:val="StyleUnderline"/>
          <w:rFonts w:cs="Arial Hebrew"/>
          <w:highlight w:val="cyan"/>
        </w:rPr>
        <w:t>be one of the great dramas of the twenty-first century.</w:t>
      </w:r>
      <w:r w:rsidRPr="0037713A">
        <w:rPr>
          <w:rStyle w:val="StyleUnderline"/>
          <w:rFonts w:cs="Arial Hebrew"/>
        </w:rPr>
        <w:t xml:space="preserve"> </w:t>
      </w:r>
      <w:r w:rsidRPr="0037713A">
        <w:rPr>
          <w:rFonts w:cs="Arial Hebrew"/>
          <w:sz w:val="16"/>
        </w:rPr>
        <w:t xml:space="preserve">China's extraordinary economic growth and active diplomacy are already transforming East Asia, and future decades will see even greater increases in Chinese power and influence. But </w:t>
      </w:r>
      <w:r w:rsidRPr="0037713A">
        <w:rPr>
          <w:rStyle w:val="StyleUnderline"/>
          <w:rFonts w:cs="Arial Hebrew"/>
        </w:rPr>
        <w:t xml:space="preserve">exactly how this drama will play out is an open question. </w:t>
      </w:r>
      <w:r w:rsidRPr="0037713A">
        <w:rPr>
          <w:rStyle w:val="StyleUnderline"/>
          <w:rFonts w:cs="Arial Hebrew"/>
          <w:highlight w:val="cyan"/>
        </w:rPr>
        <w:t>Will China overthrow the existing order or become a part of it</w:t>
      </w:r>
      <w:r w:rsidRPr="0037713A">
        <w:rPr>
          <w:rStyle w:val="StyleUnderline"/>
          <w:rFonts w:cs="Arial Hebrew"/>
        </w:rPr>
        <w:t>? And what, if anything, can the United States do to maintain its position as China rises?</w:t>
      </w:r>
      <w:r w:rsidRPr="005C52D8">
        <w:rPr>
          <w:rStyle w:val="StyleUnderline"/>
          <w:rFonts w:cs="Arial Hebrew"/>
          <w:sz w:val="12"/>
        </w:rPr>
        <w:t>¶</w:t>
      </w:r>
      <w:r w:rsidRPr="0037713A">
        <w:rPr>
          <w:rFonts w:cs="Arial Hebrew"/>
          <w:sz w:val="16"/>
        </w:rPr>
        <w:t xml:space="preserve"> </w:t>
      </w:r>
      <w:r w:rsidRPr="0037713A">
        <w:rPr>
          <w:rStyle w:val="StyleUnderline"/>
          <w:rFonts w:cs="Arial Hebrew"/>
          <w:highlight w:val="cyan"/>
        </w:rPr>
        <w:t>Some observers believe that the American era is coming to an end</w:t>
      </w:r>
      <w:r w:rsidRPr="0037713A">
        <w:rPr>
          <w:rFonts w:cs="Arial Hebrew"/>
          <w:sz w:val="16"/>
          <w:highlight w:val="cyan"/>
        </w:rPr>
        <w:t>,</w:t>
      </w:r>
      <w:r w:rsidRPr="0037713A">
        <w:rPr>
          <w:rFonts w:cs="Arial Hebrew"/>
          <w:sz w:val="16"/>
        </w:rPr>
        <w:t xml:space="preserve"> as the Western-oriented world order is replaced by one increasingly dominated by the East. The historian Niall Ferguson has written that the bloody twentieth century witnessed "the descent of the West" and "a reorientation of the world" toward the East. Realists go on to note that as China gets more powerful and the United States' position erodes, two things are likely to happen: China will try to use its growing influence to reshape the rules and institutions of the international system to better serve its interests, and other states in the system -- especially the declining hegemon -- will start to see China as a growing security threat. The result of these developments, they predict, will be tension, distrust, and conflict, the typical features of a power transition. In this view, the drama of China's rise will feature an increasingly powerful China and a declining United States locked in an epic battle over the rules and leadership of the international system. And as the world's largest country emerges not from within but outside the established post-World War II international order, it is a drama that will end with the grand ascendance of China and the onset of an Asian-centered world order.</w:t>
      </w:r>
      <w:r w:rsidRPr="005C52D8">
        <w:rPr>
          <w:rFonts w:cs="Arial Hebrew"/>
          <w:sz w:val="12"/>
        </w:rPr>
        <w:t>¶</w:t>
      </w:r>
      <w:r w:rsidRPr="0037713A">
        <w:rPr>
          <w:rFonts w:cs="Arial Hebrew"/>
          <w:sz w:val="16"/>
        </w:rPr>
        <w:t xml:space="preserve"> </w:t>
      </w:r>
      <w:r w:rsidRPr="0037713A">
        <w:rPr>
          <w:rStyle w:val="StyleUnderline"/>
          <w:rFonts w:cs="Arial Hebrew"/>
          <w:highlight w:val="cyan"/>
        </w:rPr>
        <w:t>That</w:t>
      </w:r>
      <w:r w:rsidRPr="0037713A">
        <w:rPr>
          <w:rStyle w:val="StyleUnderline"/>
          <w:rFonts w:cs="Arial Hebrew"/>
        </w:rPr>
        <w:t xml:space="preserve"> course,</w:t>
      </w:r>
      <w:r w:rsidRPr="0037713A">
        <w:rPr>
          <w:rFonts w:cs="Arial Hebrew"/>
          <w:sz w:val="16"/>
        </w:rPr>
        <w:t xml:space="preserve"> however,</w:t>
      </w:r>
      <w:r w:rsidRPr="0037713A">
        <w:rPr>
          <w:rStyle w:val="StyleUnderline"/>
          <w:rFonts w:cs="Arial Hebrew"/>
        </w:rPr>
        <w:t xml:space="preserve"> </w:t>
      </w:r>
      <w:r w:rsidRPr="0037713A">
        <w:rPr>
          <w:rStyle w:val="StyleUnderline"/>
          <w:rFonts w:cs="Arial Hebrew"/>
          <w:highlight w:val="cyan"/>
        </w:rPr>
        <w:t>is not inevitable. The rise of China does not have to trigger a wrenching hegemonic transition. The U.S.-Chinese power transition can be very different from those of the past because China faces an international order</w:t>
      </w:r>
      <w:r w:rsidRPr="0037713A">
        <w:rPr>
          <w:rStyle w:val="StyleUnderline"/>
          <w:rFonts w:cs="Arial Hebrew"/>
        </w:rPr>
        <w:t xml:space="preserve"> that is fundamentally different from those that past rising states confronted. </w:t>
      </w:r>
      <w:r w:rsidRPr="0037713A">
        <w:rPr>
          <w:rStyle w:val="StyleUnderline"/>
          <w:rFonts w:cs="Arial Hebrew"/>
          <w:highlight w:val="cyan"/>
        </w:rPr>
        <w:t xml:space="preserve">China does not just face the </w:t>
      </w:r>
      <w:r w:rsidRPr="0037713A">
        <w:rPr>
          <w:rStyle w:val="Emphasis"/>
          <w:rFonts w:cs="Arial Hebrew"/>
          <w:highlight w:val="cyan"/>
        </w:rPr>
        <w:t>U</w:t>
      </w:r>
      <w:r w:rsidRPr="0037713A">
        <w:rPr>
          <w:rStyle w:val="StyleUnderline"/>
          <w:rFonts w:cs="Arial Hebrew"/>
        </w:rPr>
        <w:t xml:space="preserve">nited </w:t>
      </w:r>
      <w:r w:rsidRPr="00EA0147">
        <w:rPr>
          <w:rStyle w:val="Emphasis"/>
          <w:rFonts w:cs="Arial Hebrew"/>
          <w:highlight w:val="cyan"/>
        </w:rPr>
        <w:t>S</w:t>
      </w:r>
      <w:r w:rsidRPr="0037713A">
        <w:rPr>
          <w:rStyle w:val="StyleUnderline"/>
          <w:rFonts w:cs="Arial Hebrew"/>
        </w:rPr>
        <w:t xml:space="preserve">tates; </w:t>
      </w:r>
      <w:r w:rsidRPr="0037713A">
        <w:rPr>
          <w:rStyle w:val="StyleUnderline"/>
          <w:rFonts w:cs="Arial Hebrew"/>
          <w:highlight w:val="cyan"/>
        </w:rPr>
        <w:t>it faces a Western-centered system that is open, integrated, and rule-based</w:t>
      </w:r>
      <w:r w:rsidRPr="0037713A">
        <w:rPr>
          <w:rStyle w:val="StyleUnderline"/>
          <w:rFonts w:cs="Arial Hebrew"/>
        </w:rPr>
        <w:t>, with wide and deep political foundations</w:t>
      </w:r>
      <w:r w:rsidRPr="0037713A">
        <w:rPr>
          <w:rFonts w:cs="Arial Hebrew"/>
          <w:sz w:val="16"/>
        </w:rPr>
        <w:t xml:space="preserve">. The nuclear revolution, meanwhile, has made war among great powers unlikely -- eliminating the major tool that rising powers have used to overturn international systems defended by declining hegemonic states. </w:t>
      </w:r>
      <w:r w:rsidRPr="0037713A">
        <w:rPr>
          <w:rStyle w:val="StyleUnderline"/>
          <w:rFonts w:cs="Arial Hebrew"/>
          <w:highlight w:val="cyan"/>
        </w:rPr>
        <w:t>Today's Western order</w:t>
      </w:r>
      <w:r w:rsidRPr="0037713A">
        <w:rPr>
          <w:rStyle w:val="StyleUnderline"/>
          <w:rFonts w:cs="Arial Hebrew"/>
        </w:rPr>
        <w:t xml:space="preserve">, in short, </w:t>
      </w:r>
      <w:r w:rsidRPr="0037713A">
        <w:rPr>
          <w:rStyle w:val="StyleUnderline"/>
          <w:rFonts w:cs="Arial Hebrew"/>
          <w:highlight w:val="cyan"/>
        </w:rPr>
        <w:t>is hard to overturn and easy to join.</w:t>
      </w:r>
      <w:r w:rsidRPr="005C52D8">
        <w:rPr>
          <w:rStyle w:val="StyleUnderline"/>
          <w:rFonts w:cs="Arial Hebrew"/>
          <w:sz w:val="12"/>
          <w:highlight w:val="cyan"/>
        </w:rPr>
        <w:t>¶</w:t>
      </w:r>
      <w:r w:rsidRPr="0037713A">
        <w:rPr>
          <w:rFonts w:cs="Arial Hebrew"/>
          <w:sz w:val="16"/>
          <w:highlight w:val="cyan"/>
        </w:rPr>
        <w:t xml:space="preserve"> </w:t>
      </w:r>
      <w:proofErr w:type="gramStart"/>
      <w:r w:rsidRPr="0037713A">
        <w:rPr>
          <w:rStyle w:val="StyleUnderline"/>
          <w:rFonts w:cs="Arial Hebrew"/>
          <w:highlight w:val="cyan"/>
        </w:rPr>
        <w:t>This</w:t>
      </w:r>
      <w:proofErr w:type="gramEnd"/>
      <w:r w:rsidRPr="0037713A">
        <w:rPr>
          <w:rStyle w:val="StyleUnderline"/>
          <w:rFonts w:cs="Arial Hebrew"/>
          <w:highlight w:val="cyan"/>
        </w:rPr>
        <w:t xml:space="preserve"> unusually durable and expansive order is itself the product of farsighted U.S. leadership. After World War II, the </w:t>
      </w:r>
      <w:r w:rsidRPr="0037713A">
        <w:rPr>
          <w:rStyle w:val="Emphasis"/>
          <w:rFonts w:cs="Arial Hebrew"/>
          <w:highlight w:val="cyan"/>
        </w:rPr>
        <w:t>U</w:t>
      </w:r>
      <w:r w:rsidRPr="0037713A">
        <w:rPr>
          <w:rStyle w:val="StyleUnderline"/>
          <w:rFonts w:cs="Arial Hebrew"/>
        </w:rPr>
        <w:t xml:space="preserve">nited </w:t>
      </w:r>
      <w:r w:rsidRPr="0037713A">
        <w:rPr>
          <w:rStyle w:val="Emphasis"/>
          <w:rFonts w:cs="Arial Hebrew"/>
          <w:highlight w:val="cyan"/>
        </w:rPr>
        <w:t>S</w:t>
      </w:r>
      <w:r w:rsidRPr="0037713A">
        <w:rPr>
          <w:rStyle w:val="StyleUnderline"/>
          <w:rFonts w:cs="Arial Hebrew"/>
        </w:rPr>
        <w:t xml:space="preserve">tates did not simply establish itself as the leading world power. It </w:t>
      </w:r>
      <w:r w:rsidRPr="0037713A">
        <w:rPr>
          <w:rStyle w:val="StyleUnderline"/>
          <w:rFonts w:cs="Arial Hebrew"/>
          <w:highlight w:val="cyan"/>
        </w:rPr>
        <w:t>led in the creation of universal institutions</w:t>
      </w:r>
      <w:r w:rsidRPr="0037713A">
        <w:rPr>
          <w:rStyle w:val="StyleUnderline"/>
          <w:rFonts w:cs="Arial Hebrew"/>
        </w:rPr>
        <w:t xml:space="preserve"> that not only invited global membership but also brought democracies and market societies closer together.</w:t>
      </w:r>
      <w:r w:rsidRPr="0037713A">
        <w:rPr>
          <w:rFonts w:cs="Arial Hebrew"/>
          <w:sz w:val="16"/>
        </w:rPr>
        <w:t xml:space="preserve"> It built an order that facilitated the participation and integration of both established great powers and newly independent states. (It is often forgotten that this postwar order was designed in large part to reintegrate the defeated Axis states and the beleaguered Allied states into a unified international system.) </w:t>
      </w:r>
      <w:r w:rsidRPr="0037713A">
        <w:rPr>
          <w:rStyle w:val="StyleUnderline"/>
          <w:rFonts w:cs="Arial Hebrew"/>
        </w:rPr>
        <w:t xml:space="preserve">Today, </w:t>
      </w:r>
      <w:r w:rsidRPr="0037713A">
        <w:rPr>
          <w:rStyle w:val="StyleUnderline"/>
          <w:rFonts w:cs="Arial Hebrew"/>
          <w:highlight w:val="cyan"/>
        </w:rPr>
        <w:t>China can gain full access to and thrive within this system.</w:t>
      </w:r>
      <w:r w:rsidRPr="0037713A">
        <w:rPr>
          <w:rStyle w:val="StyleUnderline"/>
          <w:rFonts w:cs="Arial Hebrew"/>
        </w:rPr>
        <w:t xml:space="preserve"> And </w:t>
      </w:r>
      <w:r w:rsidRPr="0037713A">
        <w:rPr>
          <w:rStyle w:val="StyleUnderline"/>
          <w:rFonts w:cs="Arial Hebrew"/>
          <w:highlight w:val="cyan"/>
        </w:rPr>
        <w:t>if it does, China will rise, but the Western order</w:t>
      </w:r>
      <w:r w:rsidRPr="0037713A">
        <w:rPr>
          <w:rStyle w:val="StyleUnderline"/>
          <w:rFonts w:cs="Arial Hebrew"/>
        </w:rPr>
        <w:t xml:space="preserve"> -- if managed properly -- </w:t>
      </w:r>
      <w:r w:rsidRPr="0037713A">
        <w:rPr>
          <w:rStyle w:val="StyleUnderline"/>
          <w:rFonts w:cs="Arial Hebrew"/>
          <w:highlight w:val="cyan"/>
        </w:rPr>
        <w:t>will live on.</w:t>
      </w:r>
      <w:r w:rsidRPr="005C52D8">
        <w:rPr>
          <w:rStyle w:val="StyleUnderline"/>
          <w:rFonts w:cs="Arial Hebrew"/>
          <w:sz w:val="12"/>
          <w:highlight w:val="cyan"/>
        </w:rPr>
        <w:t>¶</w:t>
      </w:r>
      <w:r w:rsidRPr="0037713A">
        <w:rPr>
          <w:rFonts w:cs="Arial Hebrew"/>
          <w:sz w:val="16"/>
          <w:highlight w:val="cyan"/>
        </w:rPr>
        <w:t xml:space="preserve"> </w:t>
      </w:r>
      <w:proofErr w:type="gramStart"/>
      <w:r w:rsidRPr="0037713A">
        <w:rPr>
          <w:rStyle w:val="StyleUnderline"/>
          <w:rFonts w:cs="Arial Hebrew"/>
          <w:highlight w:val="cyan"/>
        </w:rPr>
        <w:t>As</w:t>
      </w:r>
      <w:proofErr w:type="gramEnd"/>
      <w:r w:rsidRPr="0037713A">
        <w:rPr>
          <w:rStyle w:val="StyleUnderline"/>
          <w:rFonts w:cs="Arial Hebrew"/>
          <w:highlight w:val="cyan"/>
        </w:rPr>
        <w:t xml:space="preserve"> it faces an ascendant China, the </w:t>
      </w:r>
      <w:r w:rsidRPr="0037713A">
        <w:rPr>
          <w:rStyle w:val="Emphasis"/>
          <w:rFonts w:cs="Arial Hebrew"/>
          <w:highlight w:val="cyan"/>
        </w:rPr>
        <w:t>U</w:t>
      </w:r>
      <w:r w:rsidRPr="0037713A">
        <w:rPr>
          <w:rStyle w:val="StyleUnderline"/>
          <w:rFonts w:cs="Arial Hebrew"/>
        </w:rPr>
        <w:t xml:space="preserve">nited </w:t>
      </w:r>
      <w:r w:rsidRPr="0037713A">
        <w:rPr>
          <w:rStyle w:val="Emphasis"/>
          <w:rFonts w:cs="Arial Hebrew"/>
          <w:highlight w:val="cyan"/>
        </w:rPr>
        <w:t>S</w:t>
      </w:r>
      <w:r w:rsidRPr="0037713A">
        <w:rPr>
          <w:rStyle w:val="StyleUnderline"/>
          <w:rFonts w:cs="Arial Hebrew"/>
        </w:rPr>
        <w:t xml:space="preserve">tates </w:t>
      </w:r>
      <w:r w:rsidRPr="0037713A">
        <w:rPr>
          <w:rStyle w:val="StyleUnderline"/>
          <w:rFonts w:cs="Arial Hebrew"/>
          <w:highlight w:val="cyan"/>
        </w:rPr>
        <w:t>should remember that its leadership of the Western order allows it to shape the environment in which China will make critical strategic choices</w:t>
      </w:r>
      <w:r w:rsidRPr="0037713A">
        <w:rPr>
          <w:rFonts w:cs="Arial Hebrew"/>
          <w:sz w:val="16"/>
        </w:rPr>
        <w:t>. If it wants to preserve this leadership, Washington must work to strengthen the rules and institutions that underpin that order -- making it even easier to join and harder to overturn. U.S. grand strategy should be built around the motto "The road to the East runs through the West." It must sink the roots of this order as deeply as possible, giving China greater incentives for integration than for opposition and increasing the chances that the system will survive even after U.S. relative power has declined.</w:t>
      </w:r>
      <w:r w:rsidRPr="005C52D8">
        <w:rPr>
          <w:rFonts w:cs="Arial Hebrew"/>
          <w:sz w:val="12"/>
        </w:rPr>
        <w:t>¶</w:t>
      </w:r>
      <w:r w:rsidRPr="0037713A">
        <w:rPr>
          <w:rFonts w:cs="Arial Hebrew"/>
          <w:sz w:val="16"/>
        </w:rPr>
        <w:t xml:space="preserve"> </w:t>
      </w:r>
      <w:r w:rsidRPr="0037713A">
        <w:rPr>
          <w:rStyle w:val="StyleUnderline"/>
          <w:rFonts w:cs="Arial Hebrew"/>
        </w:rPr>
        <w:t>The United States' "unipolar moment" will inevitably end.</w:t>
      </w:r>
      <w:r w:rsidRPr="0037713A">
        <w:rPr>
          <w:rFonts w:cs="Arial Hebrew"/>
          <w:sz w:val="16"/>
        </w:rPr>
        <w:t xml:space="preserve"> If the defining struggle of the twenty-first century is between China and the United States, China will have the advantage. </w:t>
      </w:r>
      <w:r w:rsidRPr="0037713A">
        <w:rPr>
          <w:rStyle w:val="StyleUnderline"/>
          <w:rFonts w:cs="Arial Hebrew"/>
          <w:highlight w:val="cyan"/>
        </w:rPr>
        <w:t>If the defining struggle is between China and a revived Western system, the West will triumph.</w:t>
      </w:r>
    </w:p>
    <w:p w14:paraId="438386FF" w14:textId="77777777" w:rsidR="00DE2E47" w:rsidRPr="0037713A" w:rsidRDefault="00DE2E47" w:rsidP="00DE2E47">
      <w:pPr>
        <w:pStyle w:val="Heading4"/>
        <w:rPr>
          <w:rFonts w:cs="Arial Hebrew"/>
        </w:rPr>
      </w:pPr>
      <w:r w:rsidRPr="0037713A">
        <w:rPr>
          <w:rFonts w:cs="Arial Hebrew"/>
        </w:rPr>
        <w:t>China’s rise won’t eliminate the West – international organizations keep it in check</w:t>
      </w:r>
    </w:p>
    <w:p w14:paraId="27DEAE4B" w14:textId="77777777" w:rsidR="00DE2E47" w:rsidRPr="0037713A" w:rsidRDefault="00DE2E47" w:rsidP="00DE2E47">
      <w:pPr>
        <w:rPr>
          <w:rFonts w:eastAsia="Times New Roman" w:cs="Arial Hebrew"/>
          <w:color w:val="222222"/>
          <w:sz w:val="16"/>
          <w:szCs w:val="16"/>
          <w:shd w:val="clear" w:color="auto" w:fill="FFFFFF"/>
        </w:rPr>
      </w:pPr>
      <w:r w:rsidRPr="0037713A">
        <w:rPr>
          <w:rStyle w:val="Style13ptBold"/>
          <w:rFonts w:cs="Arial Hebrew"/>
        </w:rPr>
        <w:t xml:space="preserve">Phillips 14 </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Andrew, an Australian Research Council Discovery Early Career Research Award fellow and senior lecturer in the School of Political Science and International Studies at the University of Queensland, 2014 (“China’s choices in a more contested Asia,” Australian Strategic Policy Institute, July 30, Available Online at http://www.aspistrategist.org.au/chinas-choices-in-a-more-contested-asia/, Accessed 07-07-2016, AV)</w:t>
      </w:r>
    </w:p>
    <w:p w14:paraId="24D13BEE" w14:textId="77777777" w:rsidR="00DE2E47" w:rsidRPr="0037713A" w:rsidRDefault="00DE2E47" w:rsidP="00DE2E47">
      <w:pPr>
        <w:rPr>
          <w:rFonts w:cs="Arial Hebrew"/>
        </w:rPr>
      </w:pPr>
    </w:p>
    <w:p w14:paraId="09F4D449" w14:textId="77777777" w:rsidR="00DE2E47" w:rsidRPr="0037713A" w:rsidRDefault="00DE2E47" w:rsidP="00DE2E47">
      <w:pPr>
        <w:rPr>
          <w:rStyle w:val="StyleUnderline"/>
          <w:rFonts w:cs="Arial Hebrew"/>
        </w:rPr>
      </w:pPr>
      <w:r w:rsidRPr="0037713A">
        <w:rPr>
          <w:rFonts w:cs="Arial Hebrew"/>
          <w:sz w:val="16"/>
        </w:rPr>
        <w:t xml:space="preserve">But </w:t>
      </w:r>
      <w:r w:rsidRPr="00667EDF">
        <w:rPr>
          <w:rStyle w:val="StyleUnderline"/>
          <w:rFonts w:cs="Arial Hebrew"/>
          <w:highlight w:val="yellow"/>
        </w:rPr>
        <w:t>China’s options</w:t>
      </w:r>
      <w:r w:rsidRPr="0037713A">
        <w:rPr>
          <w:rStyle w:val="StyleUnderline"/>
          <w:rFonts w:cs="Arial Hebrew"/>
        </w:rPr>
        <w:t xml:space="preserve"> for challenging the East Asian regional order </w:t>
      </w:r>
      <w:r w:rsidRPr="00667EDF">
        <w:rPr>
          <w:rStyle w:val="StyleUnderline"/>
          <w:rFonts w:cs="Arial Hebrew"/>
          <w:highlight w:val="yellow"/>
        </w:rPr>
        <w:t>are</w:t>
      </w:r>
      <w:r w:rsidRPr="0037713A">
        <w:rPr>
          <w:rStyle w:val="StyleUnderline"/>
          <w:rFonts w:cs="Arial Hebrew"/>
        </w:rPr>
        <w:t xml:space="preserve"> in fact profoundly </w:t>
      </w:r>
      <w:r w:rsidRPr="00667EDF">
        <w:rPr>
          <w:rStyle w:val="StyleUnderline"/>
          <w:rFonts w:cs="Arial Hebrew"/>
          <w:highlight w:val="yellow"/>
        </w:rPr>
        <w:t>constrained</w:t>
      </w:r>
      <w:r w:rsidRPr="0037713A">
        <w:rPr>
          <w:rFonts w:cs="Arial Hebrew"/>
          <w:sz w:val="16"/>
        </w:rPr>
        <w:t>. In debating Canberra’s ‘China choice’, we must keep in mind the reality of China’s own limited room for meaningful choice in a more contested Asia.</w:t>
      </w:r>
      <w:r w:rsidRPr="005C52D8">
        <w:rPr>
          <w:rFonts w:cs="Arial Hebrew"/>
          <w:sz w:val="12"/>
        </w:rPr>
        <w:t>¶</w:t>
      </w:r>
      <w:r w:rsidRPr="0037713A">
        <w:rPr>
          <w:rFonts w:cs="Arial Hebrew"/>
          <w:sz w:val="16"/>
        </w:rPr>
        <w:t xml:space="preserve"> </w:t>
      </w:r>
      <w:r w:rsidRPr="00667EDF">
        <w:rPr>
          <w:rStyle w:val="StyleUnderline"/>
          <w:rFonts w:cs="Arial Hebrew"/>
          <w:highlight w:val="yellow"/>
        </w:rPr>
        <w:t>China cannot and will not directly challenge America for regional hegemony in the foreseeable future</w:t>
      </w:r>
      <w:r w:rsidRPr="0037713A">
        <w:rPr>
          <w:rStyle w:val="StyleUnderline"/>
          <w:rFonts w:cs="Arial Hebrew"/>
        </w:rPr>
        <w:t xml:space="preserve">. That’s partly because of the great </w:t>
      </w:r>
      <w:r w:rsidRPr="00667EDF">
        <w:rPr>
          <w:rStyle w:val="StyleUnderline"/>
          <w:rFonts w:cs="Arial Hebrew"/>
          <w:highlight w:val="yellow"/>
        </w:rPr>
        <w:t>economic gains China</w:t>
      </w:r>
      <w:r w:rsidRPr="0037713A">
        <w:rPr>
          <w:rStyle w:val="StyleUnderline"/>
          <w:rFonts w:cs="Arial Hebrew"/>
        </w:rPr>
        <w:t xml:space="preserve"> continues to </w:t>
      </w:r>
      <w:r w:rsidRPr="00667EDF">
        <w:rPr>
          <w:rStyle w:val="StyleUnderline"/>
          <w:rFonts w:cs="Arial Hebrew"/>
          <w:highlight w:val="yellow"/>
        </w:rPr>
        <w:t>derive from American incumbency</w:t>
      </w:r>
      <w:r w:rsidRPr="0037713A">
        <w:rPr>
          <w:rFonts w:cs="Arial Hebrew"/>
          <w:sz w:val="16"/>
        </w:rPr>
        <w:t xml:space="preserve">. But </w:t>
      </w:r>
      <w:r w:rsidRPr="0037713A">
        <w:rPr>
          <w:rStyle w:val="StyleUnderline"/>
          <w:rFonts w:cs="Arial Hebrew"/>
        </w:rPr>
        <w:t xml:space="preserve">it’s also because </w:t>
      </w:r>
      <w:r w:rsidRPr="00667EDF">
        <w:rPr>
          <w:rStyle w:val="StyleUnderline"/>
          <w:rFonts w:cs="Arial Hebrew"/>
          <w:highlight w:val="yellow"/>
        </w:rPr>
        <w:t>today’s East Asian order is underpinned by a broad-based constituency for American engagement, among American treaty allies</w:t>
      </w:r>
      <w:r w:rsidRPr="0037713A">
        <w:rPr>
          <w:rStyle w:val="StyleUnderline"/>
          <w:rFonts w:cs="Arial Hebrew"/>
        </w:rPr>
        <w:t>, but also increasingly among potent non-traditional security partners, such as Vietnam.</w:t>
      </w:r>
      <w:r w:rsidRPr="005C52D8">
        <w:rPr>
          <w:rFonts w:cs="Arial Hebrew"/>
          <w:sz w:val="12"/>
        </w:rPr>
        <w:t>¶</w:t>
      </w:r>
      <w:r w:rsidRPr="0037713A">
        <w:rPr>
          <w:rFonts w:cs="Arial Hebrew"/>
          <w:sz w:val="16"/>
        </w:rPr>
        <w:t xml:space="preserve"> More fundamentally, as Evelyn Goh has masterfully demonstrated, </w:t>
      </w:r>
      <w:r w:rsidRPr="0037713A">
        <w:rPr>
          <w:rStyle w:val="StyleUnderline"/>
          <w:rFonts w:cs="Arial Hebrew"/>
        </w:rPr>
        <w:t>today’s order isn’t merely ‘made in America’, but bears the imprint of multiple authors</w:t>
      </w:r>
      <w:r w:rsidRPr="0037713A">
        <w:rPr>
          <w:rFonts w:cs="Arial Hebrew"/>
          <w:sz w:val="16"/>
        </w:rPr>
        <w:t xml:space="preserve">, including smaller and middle powers anxious to enmesh both the United States and China in a region-wide multilateral security architecture. </w:t>
      </w:r>
      <w:r w:rsidRPr="0037713A">
        <w:rPr>
          <w:rStyle w:val="StyleUnderline"/>
          <w:rFonts w:cs="Arial Hebrew"/>
        </w:rPr>
        <w:t xml:space="preserve">Talk-shops like the ASEAN Regional Forum (ARF) are of course limited in their capacity to </w:t>
      </w:r>
      <w:proofErr w:type="spellStart"/>
      <w:r w:rsidRPr="0037713A">
        <w:rPr>
          <w:rStyle w:val="StyleUnderline"/>
          <w:rFonts w:cs="Arial Hebrew"/>
        </w:rPr>
        <w:t>socialise</w:t>
      </w:r>
      <w:proofErr w:type="spellEnd"/>
      <w:r w:rsidRPr="0037713A">
        <w:rPr>
          <w:rStyle w:val="StyleUnderline"/>
          <w:rFonts w:cs="Arial Hebrew"/>
        </w:rPr>
        <w:t xml:space="preserve"> and pacify great powers</w:t>
      </w:r>
      <w:r w:rsidRPr="0037713A">
        <w:rPr>
          <w:rFonts w:cs="Arial Hebrew"/>
          <w:sz w:val="16"/>
        </w:rPr>
        <w:t xml:space="preserve">. But </w:t>
      </w:r>
      <w:r w:rsidRPr="0037713A">
        <w:rPr>
          <w:rStyle w:val="StyleUnderline"/>
          <w:rFonts w:cs="Arial Hebrew"/>
        </w:rPr>
        <w:t>the proliferation of those architectures nevertheless reflects the real depth of regional resolve to uphold the status quo.</w:t>
      </w:r>
      <w:r w:rsidRPr="005C52D8">
        <w:rPr>
          <w:rStyle w:val="StyleUnderline"/>
          <w:rFonts w:cs="Arial Hebrew"/>
          <w:sz w:val="12"/>
        </w:rPr>
        <w:t>¶</w:t>
      </w:r>
      <w:r w:rsidRPr="0037713A">
        <w:rPr>
          <w:rFonts w:cs="Arial Hebrew"/>
          <w:sz w:val="16"/>
        </w:rPr>
        <w:t xml:space="preserve"> </w:t>
      </w:r>
      <w:r w:rsidRPr="0037713A">
        <w:rPr>
          <w:rStyle w:val="StyleUnderline"/>
          <w:rFonts w:cs="Arial Hebrew"/>
        </w:rPr>
        <w:t xml:space="preserve">Even though </w:t>
      </w:r>
      <w:r w:rsidRPr="00667EDF">
        <w:rPr>
          <w:rStyle w:val="StyleUnderline"/>
          <w:rFonts w:cs="Arial Hebrew"/>
          <w:highlight w:val="yellow"/>
        </w:rPr>
        <w:t>China</w:t>
      </w:r>
      <w:r w:rsidRPr="0037713A">
        <w:rPr>
          <w:rStyle w:val="StyleUnderline"/>
          <w:rFonts w:cs="Arial Hebrew"/>
        </w:rPr>
        <w:t xml:space="preserve"> may chafe at American primacy</w:t>
      </w:r>
      <w:r w:rsidRPr="0037713A">
        <w:rPr>
          <w:rFonts w:cs="Arial Hebrew"/>
          <w:sz w:val="16"/>
        </w:rPr>
        <w:t xml:space="preserve">, then, </w:t>
      </w:r>
      <w:r w:rsidRPr="0037713A">
        <w:rPr>
          <w:rStyle w:val="StyleUnderline"/>
          <w:rFonts w:cs="Arial Hebrew"/>
        </w:rPr>
        <w:t xml:space="preserve">it </w:t>
      </w:r>
      <w:r w:rsidRPr="00667EDF">
        <w:rPr>
          <w:rStyle w:val="StyleUnderline"/>
          <w:rFonts w:cs="Arial Hebrew"/>
          <w:highlight w:val="yellow"/>
        </w:rPr>
        <w:t>cannot directly challenge</w:t>
      </w:r>
      <w:r w:rsidRPr="0037713A">
        <w:rPr>
          <w:rStyle w:val="StyleUnderline"/>
          <w:rFonts w:cs="Arial Hebrew"/>
        </w:rPr>
        <w:t xml:space="preserve"> that </w:t>
      </w:r>
      <w:r w:rsidRPr="00667EDF">
        <w:rPr>
          <w:rStyle w:val="StyleUnderline"/>
          <w:rFonts w:cs="Arial Hebrew"/>
          <w:highlight w:val="yellow"/>
        </w:rPr>
        <w:t>primacy</w:t>
      </w:r>
      <w:r w:rsidRPr="0037713A">
        <w:rPr>
          <w:rStyle w:val="StyleUnderline"/>
          <w:rFonts w:cs="Arial Hebrew"/>
        </w:rPr>
        <w:t xml:space="preserve"> </w:t>
      </w:r>
      <w:r w:rsidRPr="00667EDF">
        <w:rPr>
          <w:rStyle w:val="StyleUnderline"/>
          <w:rFonts w:cs="Arial Hebrew"/>
          <w:highlight w:val="yellow"/>
        </w:rPr>
        <w:t xml:space="preserve">without also challenging the densely </w:t>
      </w:r>
      <w:proofErr w:type="spellStart"/>
      <w:r w:rsidRPr="00667EDF">
        <w:rPr>
          <w:rStyle w:val="StyleUnderline"/>
          <w:rFonts w:cs="Arial Hebrew"/>
          <w:highlight w:val="yellow"/>
        </w:rPr>
        <w:t>institutionalised</w:t>
      </w:r>
      <w:proofErr w:type="spellEnd"/>
      <w:r w:rsidRPr="00667EDF">
        <w:rPr>
          <w:rStyle w:val="StyleUnderline"/>
          <w:rFonts w:cs="Arial Hebrew"/>
          <w:highlight w:val="yellow"/>
        </w:rPr>
        <w:t xml:space="preserve"> and increasingly poly-centric regional order American primacy supports</w:t>
      </w:r>
      <w:r w:rsidRPr="0037713A">
        <w:rPr>
          <w:rStyle w:val="StyleUnderline"/>
          <w:rFonts w:cs="Arial Hebrew"/>
        </w:rPr>
        <w:t>.</w:t>
      </w:r>
      <w:r w:rsidRPr="0037713A">
        <w:rPr>
          <w:rFonts w:cs="Arial Hebrew"/>
          <w:sz w:val="16"/>
        </w:rPr>
        <w:t xml:space="preserve"> For that reason, </w:t>
      </w:r>
      <w:r w:rsidRPr="00667EDF">
        <w:rPr>
          <w:rStyle w:val="StyleUnderline"/>
          <w:rFonts w:cs="Arial Hebrew"/>
          <w:highlight w:val="yellow"/>
        </w:rPr>
        <w:t>a direct full-spectrum Chinese challenge to the existing order is likely to remain a non-starter</w:t>
      </w:r>
      <w:r w:rsidRPr="0037713A">
        <w:rPr>
          <w:rStyle w:val="StyleUnderline"/>
          <w:rFonts w:cs="Arial Hebrew"/>
        </w:rPr>
        <w:t>.</w:t>
      </w:r>
      <w:r w:rsidRPr="005C52D8">
        <w:rPr>
          <w:rStyle w:val="StyleUnderline"/>
          <w:rFonts w:cs="Arial Hebrew"/>
          <w:sz w:val="12"/>
        </w:rPr>
        <w:t>¶</w:t>
      </w:r>
      <w:r w:rsidRPr="0037713A">
        <w:rPr>
          <w:rStyle w:val="StyleUnderline"/>
          <w:rFonts w:cs="Arial Hebrew"/>
          <w:sz w:val="12"/>
        </w:rPr>
        <w:t xml:space="preserve"> </w:t>
      </w:r>
      <w:r w:rsidRPr="0037713A">
        <w:rPr>
          <w:rStyle w:val="StyleUnderline"/>
          <w:rFonts w:cs="Arial Hebrew"/>
        </w:rPr>
        <w:t xml:space="preserve">If China can’t directly overthrow the existing order, an alternative might be to hollow it out and eventually revise it from within, </w:t>
      </w:r>
      <w:r w:rsidRPr="0037713A">
        <w:rPr>
          <w:rFonts w:cs="Arial Hebrew"/>
          <w:sz w:val="16"/>
        </w:rPr>
        <w:t>precisely by embracing Rod Lyon’s call for a ‘responsible’ Beijing, more willing to shoulder its share of great-power obligations. In the security realm, a greater Chinese commitment to Humanitarian and Disaster Relief (HADR) operations could potentially prove a plausible mechanism of regional reassurance. Economically, meanwhile, the BRICS’ establishment last week of a New Development Bank (to be headquartered in Shanghai) may be read as a leading-edge indicator of China’s new willingness to outbid the United States in the provision of collective goods, at a global as well as a regional level.</w:t>
      </w:r>
      <w:r w:rsidRPr="005C52D8">
        <w:rPr>
          <w:rFonts w:cs="Arial Hebrew"/>
          <w:sz w:val="12"/>
        </w:rPr>
        <w:t>¶</w:t>
      </w:r>
      <w:r w:rsidRPr="0037713A">
        <w:rPr>
          <w:rFonts w:cs="Arial Hebrew"/>
          <w:sz w:val="16"/>
        </w:rPr>
        <w:t xml:space="preserve"> Hypothetically, </w:t>
      </w:r>
      <w:r w:rsidRPr="0037713A">
        <w:rPr>
          <w:rStyle w:val="StyleUnderline"/>
          <w:rFonts w:cs="Arial Hebrew"/>
        </w:rPr>
        <w:t xml:space="preserve">that ‘responsible’ path to revisionism could challenge the existing order incrementally, by providing an alternative source of collective international goods not tied to American hegemony. For the moment, though, this strategy also remains practically beyond China’s reach. </w:t>
      </w:r>
      <w:r w:rsidRPr="00667EDF">
        <w:rPr>
          <w:rStyle w:val="StyleUnderline"/>
          <w:rFonts w:cs="Arial Hebrew"/>
          <w:highlight w:val="yellow"/>
        </w:rPr>
        <w:t xml:space="preserve">Beijing’s late and </w:t>
      </w:r>
      <w:proofErr w:type="spellStart"/>
      <w:r w:rsidRPr="00667EDF">
        <w:rPr>
          <w:rStyle w:val="StyleUnderline"/>
          <w:rFonts w:cs="Arial Hebrew"/>
          <w:highlight w:val="yellow"/>
        </w:rPr>
        <w:t>lacklustre</w:t>
      </w:r>
      <w:proofErr w:type="spellEnd"/>
      <w:r w:rsidRPr="00667EDF">
        <w:rPr>
          <w:rStyle w:val="StyleUnderline"/>
          <w:rFonts w:cs="Arial Hebrew"/>
          <w:highlight w:val="yellow"/>
        </w:rPr>
        <w:t xml:space="preserve"> response to Typhoon Haiyan</w:t>
      </w:r>
      <w:r w:rsidRPr="0037713A">
        <w:rPr>
          <w:rStyle w:val="StyleUnderline"/>
          <w:rFonts w:cs="Arial Hebrew"/>
        </w:rPr>
        <w:t xml:space="preserve"> in November 2013 </w:t>
      </w:r>
      <w:proofErr w:type="spellStart"/>
      <w:r w:rsidRPr="00667EDF">
        <w:rPr>
          <w:rStyle w:val="StyleUnderline"/>
          <w:rFonts w:cs="Arial Hebrew"/>
          <w:highlight w:val="yellow"/>
        </w:rPr>
        <w:t>dramatised</w:t>
      </w:r>
      <w:proofErr w:type="spellEnd"/>
      <w:r w:rsidRPr="00667EDF">
        <w:rPr>
          <w:rStyle w:val="StyleUnderline"/>
          <w:rFonts w:cs="Arial Hebrew"/>
          <w:highlight w:val="yellow"/>
        </w:rPr>
        <w:t xml:space="preserve"> a deficit of political will and logistical capabilities which together constrain</w:t>
      </w:r>
      <w:r w:rsidRPr="0037713A">
        <w:rPr>
          <w:rStyle w:val="StyleUnderline"/>
          <w:rFonts w:cs="Arial Hebrew"/>
        </w:rPr>
        <w:t xml:space="preserve"> a more systematic </w:t>
      </w:r>
      <w:r w:rsidRPr="00667EDF">
        <w:rPr>
          <w:rStyle w:val="StyleUnderline"/>
          <w:rFonts w:cs="Arial Hebrew"/>
          <w:highlight w:val="yellow"/>
        </w:rPr>
        <w:t>Chinese embrace of HADR as a lever of regional ‘soft power</w:t>
      </w:r>
      <w:r w:rsidRPr="0037713A">
        <w:rPr>
          <w:rStyle w:val="StyleUnderline"/>
          <w:rFonts w:cs="Arial Hebrew"/>
        </w:rPr>
        <w:t>.’</w:t>
      </w:r>
      <w:r w:rsidRPr="0037713A">
        <w:rPr>
          <w:rFonts w:cs="Arial Hebrew"/>
          <w:sz w:val="16"/>
        </w:rPr>
        <w:t xml:space="preserve"> Similarly, </w:t>
      </w:r>
      <w:r w:rsidRPr="0037713A">
        <w:rPr>
          <w:rStyle w:val="StyleUnderline"/>
          <w:rFonts w:cs="Arial Hebrew"/>
        </w:rPr>
        <w:t>China’s own internal development needs limit its capacity to displace the United States and its OECD allies</w:t>
      </w:r>
      <w:r w:rsidRPr="0037713A">
        <w:rPr>
          <w:rFonts w:cs="Arial Hebrew"/>
          <w:sz w:val="16"/>
        </w:rPr>
        <w:t xml:space="preserve"> as a development financier and source of foreign direct investment, much less as a provider of an alternative global reserve currency.</w:t>
      </w:r>
      <w:r w:rsidRPr="005C52D8">
        <w:rPr>
          <w:rFonts w:cs="Arial Hebrew"/>
          <w:sz w:val="12"/>
        </w:rPr>
        <w:t>¶</w:t>
      </w:r>
      <w:r w:rsidRPr="0037713A">
        <w:rPr>
          <w:rFonts w:cs="Arial Hebrew"/>
          <w:sz w:val="16"/>
        </w:rPr>
        <w:t xml:space="preserve"> </w:t>
      </w:r>
      <w:r w:rsidRPr="0037713A">
        <w:rPr>
          <w:rStyle w:val="StyleUnderline"/>
          <w:rFonts w:cs="Arial Hebrew"/>
        </w:rPr>
        <w:t>A more ‘responsible’ China</w:t>
      </w:r>
      <w:r w:rsidRPr="0037713A">
        <w:rPr>
          <w:rFonts w:cs="Arial Hebrew"/>
          <w:sz w:val="16"/>
        </w:rPr>
        <w:t>—more willing to shoulder the burdens of managing Asia’s and the world’s increasingly complex governance challenges—</w:t>
      </w:r>
      <w:r w:rsidRPr="0037713A">
        <w:rPr>
          <w:rStyle w:val="StyleUnderline"/>
          <w:rFonts w:cs="Arial Hebrew"/>
        </w:rPr>
        <w:t xml:space="preserve">would be welcome. But </w:t>
      </w:r>
      <w:r w:rsidRPr="00667EDF">
        <w:rPr>
          <w:rStyle w:val="StyleUnderline"/>
          <w:rFonts w:cs="Arial Hebrew"/>
          <w:highlight w:val="yellow"/>
        </w:rPr>
        <w:t>shouldering</w:t>
      </w:r>
      <w:r w:rsidRPr="0037713A">
        <w:rPr>
          <w:rStyle w:val="StyleUnderline"/>
          <w:rFonts w:cs="Arial Hebrew"/>
        </w:rPr>
        <w:t xml:space="preserve"> such </w:t>
      </w:r>
      <w:r w:rsidRPr="00667EDF">
        <w:rPr>
          <w:rStyle w:val="StyleUnderline"/>
          <w:rFonts w:cs="Arial Hebrew"/>
          <w:highlight w:val="yellow"/>
        </w:rPr>
        <w:t>responsibilities</w:t>
      </w:r>
      <w:r w:rsidRPr="0037713A">
        <w:rPr>
          <w:rStyle w:val="StyleUnderline"/>
          <w:rFonts w:cs="Arial Hebrew"/>
        </w:rPr>
        <w:t xml:space="preserve"> </w:t>
      </w:r>
      <w:r w:rsidRPr="00667EDF">
        <w:rPr>
          <w:rStyle w:val="StyleUnderline"/>
          <w:rFonts w:cs="Arial Hebrew"/>
          <w:highlight w:val="yellow"/>
        </w:rPr>
        <w:t>will not</w:t>
      </w:r>
      <w:r w:rsidRPr="0037713A">
        <w:rPr>
          <w:rStyle w:val="StyleUnderline"/>
          <w:rFonts w:cs="Arial Hebrew"/>
        </w:rPr>
        <w:t xml:space="preserve"> thereby </w:t>
      </w:r>
      <w:r w:rsidRPr="00667EDF">
        <w:rPr>
          <w:rStyle w:val="StyleUnderline"/>
          <w:rFonts w:cs="Arial Hebrew"/>
          <w:highlight w:val="yellow"/>
        </w:rPr>
        <w:t xml:space="preserve">equip China with a Trojan </w:t>
      </w:r>
      <w:proofErr w:type="gramStart"/>
      <w:r w:rsidRPr="00667EDF">
        <w:rPr>
          <w:rStyle w:val="StyleUnderline"/>
          <w:rFonts w:cs="Arial Hebrew"/>
          <w:highlight w:val="yellow"/>
        </w:rPr>
        <w:t>Horse</w:t>
      </w:r>
      <w:proofErr w:type="gramEnd"/>
      <w:r w:rsidRPr="00667EDF">
        <w:rPr>
          <w:rStyle w:val="StyleUnderline"/>
          <w:rFonts w:cs="Arial Hebrew"/>
          <w:highlight w:val="yellow"/>
        </w:rPr>
        <w:t xml:space="preserve"> capable of effectively undermining either American hegemony or the East Asian regional order from within.</w:t>
      </w:r>
    </w:p>
    <w:p w14:paraId="10809830" w14:textId="77777777" w:rsidR="00DE2E47" w:rsidRPr="0037713A" w:rsidRDefault="00DE2E47" w:rsidP="00DE2E47">
      <w:pPr>
        <w:pStyle w:val="Heading4"/>
        <w:rPr>
          <w:rFonts w:cs="Arial Hebrew"/>
        </w:rPr>
      </w:pPr>
      <w:r w:rsidRPr="0037713A">
        <w:rPr>
          <w:rFonts w:cs="Arial Hebrew"/>
        </w:rPr>
        <w:t>Primacy endures – any concession are indicative of adaptation, not decline</w:t>
      </w:r>
    </w:p>
    <w:p w14:paraId="305B2E99" w14:textId="77777777" w:rsidR="00DE2E47" w:rsidRPr="0037713A" w:rsidRDefault="00DE2E47" w:rsidP="00DE2E47">
      <w:pPr>
        <w:rPr>
          <w:rFonts w:eastAsia="Times New Roman" w:cs="Arial Hebrew"/>
          <w:color w:val="222222"/>
          <w:sz w:val="16"/>
          <w:szCs w:val="16"/>
          <w:shd w:val="clear" w:color="auto" w:fill="FFFFFF"/>
        </w:rPr>
      </w:pPr>
      <w:r w:rsidRPr="0037713A">
        <w:rPr>
          <w:rStyle w:val="Style13ptBold"/>
          <w:rFonts w:cs="Arial Hebrew"/>
        </w:rPr>
        <w:t>Kitchen and Cox 10</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Dr. Nicholas Kitchen is a Fellow of the Transatlantic </w:t>
      </w:r>
      <w:proofErr w:type="spellStart"/>
      <w:r w:rsidRPr="0037713A">
        <w:rPr>
          <w:rFonts w:eastAsia="Times New Roman" w:cs="Arial Hebrew"/>
          <w:color w:val="222222"/>
          <w:sz w:val="16"/>
          <w:szCs w:val="16"/>
          <w:shd w:val="clear" w:color="auto" w:fill="FFFFFF"/>
        </w:rPr>
        <w:t>Programme</w:t>
      </w:r>
      <w:proofErr w:type="spellEnd"/>
      <w:r w:rsidRPr="0037713A">
        <w:rPr>
          <w:rFonts w:eastAsia="Times New Roman" w:cs="Arial Hebrew"/>
          <w:color w:val="222222"/>
          <w:sz w:val="16"/>
          <w:szCs w:val="16"/>
          <w:shd w:val="clear" w:color="auto" w:fill="FFFFFF"/>
        </w:rPr>
        <w:t xml:space="preserve"> at LSE IDEAS and Editor of IDEAS Reports, Michael Cox is Professor of International Relations at the London School of Economics and Political Science and co-Director of LSE IDEAS, 2010 (“Driving Decline? Economic Crisis and the Rise of China,” London School of Economics and Political Science, Available Online at http://www.lse.ac.uk/IDEAS/publications/reports/pdf/SR003/kitchen.pdf</w:t>
      </w:r>
      <w:proofErr w:type="gramStart"/>
      <w:r w:rsidRPr="0037713A">
        <w:rPr>
          <w:rFonts w:eastAsia="Times New Roman" w:cs="Arial Hebrew"/>
          <w:color w:val="222222"/>
          <w:sz w:val="16"/>
          <w:szCs w:val="16"/>
          <w:shd w:val="clear" w:color="auto" w:fill="FFFFFF"/>
        </w:rPr>
        <w:t>,  Accessed</w:t>
      </w:r>
      <w:proofErr w:type="gramEnd"/>
      <w:r w:rsidRPr="0037713A">
        <w:rPr>
          <w:rFonts w:eastAsia="Times New Roman" w:cs="Arial Hebrew"/>
          <w:color w:val="222222"/>
          <w:sz w:val="16"/>
          <w:szCs w:val="16"/>
          <w:shd w:val="clear" w:color="auto" w:fill="FFFFFF"/>
        </w:rPr>
        <w:t xml:space="preserve"> 07-01-2016, AV)</w:t>
      </w:r>
    </w:p>
    <w:p w14:paraId="35177029" w14:textId="77777777" w:rsidR="00DE2E47" w:rsidRPr="0037713A" w:rsidRDefault="00DE2E47" w:rsidP="00DE2E47">
      <w:pPr>
        <w:rPr>
          <w:rStyle w:val="StyleUnderline"/>
          <w:rFonts w:cs="Arial Hebrew"/>
        </w:rPr>
      </w:pPr>
    </w:p>
    <w:p w14:paraId="5F36A0CC" w14:textId="77777777" w:rsidR="00DE2E47" w:rsidRPr="0037713A" w:rsidRDefault="00DE2E47" w:rsidP="00DE2E47">
      <w:pPr>
        <w:rPr>
          <w:rFonts w:cs="Arial Hebrew"/>
          <w:sz w:val="16"/>
        </w:rPr>
      </w:pPr>
      <w:r w:rsidRPr="0037713A">
        <w:rPr>
          <w:rStyle w:val="StyleUnderline"/>
          <w:rFonts w:cs="Arial Hebrew"/>
        </w:rPr>
        <w:t xml:space="preserve">Internationally, </w:t>
      </w:r>
      <w:r w:rsidRPr="0037713A">
        <w:rPr>
          <w:rStyle w:val="StyleUnderline"/>
          <w:rFonts w:cs="Arial Hebrew"/>
          <w:highlight w:val="cyan"/>
        </w:rPr>
        <w:t>America’s political leadership endures</w:t>
      </w:r>
      <w:r w:rsidRPr="0037713A">
        <w:rPr>
          <w:rStyle w:val="StyleUnderline"/>
          <w:rFonts w:cs="Arial Hebrew"/>
        </w:rPr>
        <w:t xml:space="preserve">. </w:t>
      </w:r>
      <w:r w:rsidRPr="0037713A">
        <w:rPr>
          <w:rFonts w:cs="Arial Hebrew"/>
          <w:sz w:val="16"/>
        </w:rPr>
        <w:t>Whilst the misadventure in</w:t>
      </w:r>
      <w:r w:rsidRPr="005C52D8">
        <w:rPr>
          <w:rFonts w:cs="Arial Hebrew"/>
          <w:sz w:val="12"/>
        </w:rPr>
        <w:t>¶</w:t>
      </w:r>
      <w:r w:rsidRPr="0037713A">
        <w:rPr>
          <w:rFonts w:cs="Arial Hebrew"/>
          <w:sz w:val="16"/>
        </w:rPr>
        <w:t xml:space="preserve"> Iraq may have dealt a blow to America’s ability to mount unilateral interventions</w:t>
      </w:r>
      <w:proofErr w:type="gramStart"/>
      <w:r w:rsidRPr="0037713A">
        <w:rPr>
          <w:rFonts w:cs="Arial Hebrew"/>
          <w:sz w:val="16"/>
        </w:rPr>
        <w:t>,</w:t>
      </w:r>
      <w:r w:rsidRPr="005C52D8">
        <w:rPr>
          <w:rFonts w:cs="Arial Hebrew"/>
          <w:sz w:val="12"/>
        </w:rPr>
        <w:t>¶</w:t>
      </w:r>
      <w:proofErr w:type="gramEnd"/>
      <w:r w:rsidRPr="0037713A">
        <w:rPr>
          <w:rFonts w:cs="Arial Hebrew"/>
          <w:sz w:val="16"/>
        </w:rPr>
        <w:t xml:space="preserve"> the fact remains that where such interventions may be required the world must</w:t>
      </w:r>
      <w:r w:rsidRPr="005C52D8">
        <w:rPr>
          <w:rFonts w:cs="Arial Hebrew"/>
          <w:sz w:val="12"/>
        </w:rPr>
        <w:t>¶</w:t>
      </w:r>
      <w:r w:rsidRPr="0037713A">
        <w:rPr>
          <w:rFonts w:cs="Arial Hebrew"/>
          <w:sz w:val="16"/>
        </w:rPr>
        <w:t xml:space="preserve"> apply to American power in pursuit of American principles. </w:t>
      </w:r>
      <w:r w:rsidRPr="0037713A">
        <w:rPr>
          <w:rStyle w:val="StyleUnderline"/>
          <w:rFonts w:cs="Arial Hebrew"/>
          <w:highlight w:val="cyan"/>
        </w:rPr>
        <w:t>Obama’s reversion</w:t>
      </w:r>
      <w:r w:rsidRPr="005C52D8">
        <w:rPr>
          <w:rStyle w:val="StyleUnderline"/>
          <w:rFonts w:cs="Arial Hebrew"/>
          <w:sz w:val="12"/>
          <w:highlight w:val="cyan"/>
        </w:rPr>
        <w:t>¶</w:t>
      </w:r>
      <w:r w:rsidRPr="0037713A">
        <w:rPr>
          <w:rStyle w:val="StyleUnderline"/>
          <w:rFonts w:cs="Arial Hebrew"/>
          <w:sz w:val="12"/>
          <w:highlight w:val="cyan"/>
        </w:rPr>
        <w:t xml:space="preserve"> </w:t>
      </w:r>
      <w:r w:rsidRPr="0037713A">
        <w:rPr>
          <w:rStyle w:val="StyleUnderline"/>
          <w:rFonts w:cs="Arial Hebrew"/>
          <w:highlight w:val="cyan"/>
        </w:rPr>
        <w:t>to</w:t>
      </w:r>
      <w:r w:rsidRPr="0037713A">
        <w:rPr>
          <w:rStyle w:val="StyleUnderline"/>
          <w:rFonts w:cs="Arial Hebrew"/>
        </w:rPr>
        <w:t xml:space="preserve"> the type of </w:t>
      </w:r>
      <w:r w:rsidRPr="0037713A">
        <w:rPr>
          <w:rStyle w:val="StyleUnderline"/>
          <w:rFonts w:cs="Arial Hebrew"/>
          <w:highlight w:val="cyan"/>
        </w:rPr>
        <w:t>multilateralism that characterized the earlier parts of Clinton’s</w:t>
      </w:r>
      <w:r w:rsidRPr="005C52D8">
        <w:rPr>
          <w:rStyle w:val="StyleUnderline"/>
          <w:rFonts w:cs="Arial Hebrew"/>
          <w:sz w:val="12"/>
          <w:highlight w:val="cyan"/>
        </w:rPr>
        <w:t>¶</w:t>
      </w:r>
      <w:r w:rsidRPr="0037713A">
        <w:rPr>
          <w:rStyle w:val="StyleUnderline"/>
          <w:rFonts w:cs="Arial Hebrew"/>
          <w:sz w:val="12"/>
          <w:highlight w:val="cyan"/>
        </w:rPr>
        <w:t xml:space="preserve"> </w:t>
      </w:r>
      <w:r w:rsidRPr="0037713A">
        <w:rPr>
          <w:rStyle w:val="StyleUnderline"/>
          <w:rFonts w:cs="Arial Hebrew"/>
          <w:highlight w:val="cyan"/>
        </w:rPr>
        <w:t>administration is</w:t>
      </w:r>
      <w:r w:rsidRPr="0037713A">
        <w:rPr>
          <w:rStyle w:val="StyleUnderline"/>
          <w:rFonts w:cs="Arial Hebrew"/>
        </w:rPr>
        <w:t xml:space="preserve"> therefore </w:t>
      </w:r>
      <w:r w:rsidRPr="0037713A">
        <w:rPr>
          <w:rStyle w:val="StyleUnderline"/>
          <w:rFonts w:cs="Arial Hebrew"/>
          <w:highlight w:val="cyan"/>
        </w:rPr>
        <w:t>less a sign of American decline than it is an indication</w:t>
      </w:r>
      <w:r w:rsidRPr="005C52D8">
        <w:rPr>
          <w:rStyle w:val="StyleUnderline"/>
          <w:rFonts w:cs="Arial Hebrew"/>
          <w:sz w:val="12"/>
          <w:highlight w:val="cyan"/>
        </w:rPr>
        <w:t>¶</w:t>
      </w:r>
      <w:r w:rsidRPr="0037713A">
        <w:rPr>
          <w:rStyle w:val="StyleUnderline"/>
          <w:rFonts w:cs="Arial Hebrew"/>
          <w:sz w:val="12"/>
          <w:highlight w:val="cyan"/>
        </w:rPr>
        <w:t xml:space="preserve"> </w:t>
      </w:r>
      <w:r w:rsidRPr="0037713A">
        <w:rPr>
          <w:rStyle w:val="StyleUnderline"/>
          <w:rFonts w:cs="Arial Hebrew"/>
          <w:highlight w:val="cyan"/>
        </w:rPr>
        <w:t>that this administration recognizes the value of America’s soft and structural power</w:t>
      </w:r>
      <w:r w:rsidRPr="005C52D8">
        <w:rPr>
          <w:rStyle w:val="StyleUnderline"/>
          <w:rFonts w:cs="Arial Hebrew"/>
          <w:sz w:val="12"/>
        </w:rPr>
        <w:t>¶</w:t>
      </w:r>
      <w:r w:rsidRPr="0037713A">
        <w:rPr>
          <w:rStyle w:val="StyleUnderline"/>
          <w:rFonts w:cs="Arial Hebrew"/>
          <w:sz w:val="12"/>
        </w:rPr>
        <w:t xml:space="preserve"> </w:t>
      </w:r>
      <w:r w:rsidRPr="0037713A">
        <w:rPr>
          <w:rStyle w:val="StyleUnderline"/>
          <w:rFonts w:cs="Arial Hebrew"/>
        </w:rPr>
        <w:t>in a way that its predecessor did not</w:t>
      </w:r>
      <w:r w:rsidRPr="0037713A">
        <w:rPr>
          <w:rFonts w:cs="Arial Hebrew"/>
          <w:sz w:val="16"/>
        </w:rPr>
        <w:t>, and is seeking to protect and consolidate</w:t>
      </w:r>
      <w:r w:rsidRPr="005C52D8">
        <w:rPr>
          <w:rFonts w:cs="Arial Hebrew"/>
          <w:sz w:val="12"/>
        </w:rPr>
        <w:t>¶</w:t>
      </w:r>
      <w:r w:rsidRPr="0037713A">
        <w:rPr>
          <w:rFonts w:cs="Arial Hebrew"/>
          <w:sz w:val="16"/>
        </w:rPr>
        <w:t xml:space="preserve"> those assets.</w:t>
      </w:r>
      <w:r w:rsidRPr="005C52D8">
        <w:rPr>
          <w:rFonts w:cs="Arial Hebrew"/>
          <w:sz w:val="12"/>
        </w:rPr>
        <w:t>¶</w:t>
      </w:r>
      <w:r w:rsidRPr="0037713A">
        <w:rPr>
          <w:rFonts w:cs="Arial Hebrew"/>
          <w:sz w:val="16"/>
        </w:rPr>
        <w:t xml:space="preserve"> Critics such as Robert Kagan argue that this move is </w:t>
      </w:r>
      <w:proofErr w:type="spellStart"/>
      <w:r w:rsidRPr="0037713A">
        <w:rPr>
          <w:rFonts w:cs="Arial Hebrew"/>
          <w:sz w:val="16"/>
        </w:rPr>
        <w:t>accomodationist</w:t>
      </w:r>
      <w:proofErr w:type="spellEnd"/>
      <w:r w:rsidRPr="0037713A">
        <w:rPr>
          <w:rFonts w:cs="Arial Hebrew"/>
          <w:sz w:val="16"/>
        </w:rPr>
        <w:t xml:space="preserve"> and that</w:t>
      </w:r>
      <w:r w:rsidRPr="005C52D8">
        <w:rPr>
          <w:rFonts w:cs="Arial Hebrew"/>
          <w:sz w:val="12"/>
        </w:rPr>
        <w:t>¶</w:t>
      </w:r>
      <w:r w:rsidRPr="0037713A">
        <w:rPr>
          <w:rFonts w:cs="Arial Hebrew"/>
          <w:sz w:val="16"/>
        </w:rPr>
        <w:t xml:space="preserve"> the Obama administration has rejected an enduring tradition in American foreign</w:t>
      </w:r>
      <w:r w:rsidRPr="005C52D8">
        <w:rPr>
          <w:rFonts w:cs="Arial Hebrew"/>
          <w:sz w:val="12"/>
        </w:rPr>
        <w:t>¶</w:t>
      </w:r>
      <w:r w:rsidRPr="0037713A">
        <w:rPr>
          <w:rFonts w:cs="Arial Hebrew"/>
          <w:sz w:val="16"/>
        </w:rPr>
        <w:t xml:space="preserve"> policy of perpetuating American primacy in </w:t>
      </w:r>
      <w:proofErr w:type="spellStart"/>
      <w:r w:rsidRPr="0037713A">
        <w:rPr>
          <w:rFonts w:cs="Arial Hebrew"/>
          <w:sz w:val="16"/>
        </w:rPr>
        <w:t>favour</w:t>
      </w:r>
      <w:proofErr w:type="spellEnd"/>
      <w:r w:rsidRPr="0037713A">
        <w:rPr>
          <w:rFonts w:cs="Arial Hebrew"/>
          <w:sz w:val="16"/>
        </w:rPr>
        <w:t xml:space="preserve"> of seeking to manage what</w:t>
      </w:r>
      <w:r w:rsidRPr="005C52D8">
        <w:rPr>
          <w:rFonts w:cs="Arial Hebrew"/>
          <w:sz w:val="12"/>
        </w:rPr>
        <w:t>¶</w:t>
      </w:r>
      <w:r w:rsidRPr="0037713A">
        <w:rPr>
          <w:rFonts w:cs="Arial Hebrew"/>
          <w:sz w:val="16"/>
        </w:rPr>
        <w:t xml:space="preserve"> it regards as America’s unavoidable decline. </w:t>
      </w:r>
      <w:r w:rsidRPr="0037713A">
        <w:rPr>
          <w:rStyle w:val="StyleUnderline"/>
          <w:rFonts w:cs="Arial Hebrew"/>
        </w:rPr>
        <w:t xml:space="preserve">Yet </w:t>
      </w:r>
      <w:r w:rsidRPr="0037713A">
        <w:rPr>
          <w:rStyle w:val="StyleUnderline"/>
          <w:rFonts w:cs="Arial Hebrew"/>
          <w:highlight w:val="cyan"/>
        </w:rPr>
        <w:t>Obama’s engagement of China</w:t>
      </w:r>
      <w:r w:rsidRPr="005C52D8">
        <w:rPr>
          <w:rStyle w:val="StyleUnderline"/>
          <w:rFonts w:cs="Arial Hebrew"/>
          <w:sz w:val="12"/>
          <w:highlight w:val="cyan"/>
        </w:rPr>
        <w:t>¶</w:t>
      </w:r>
      <w:r w:rsidRPr="0037713A">
        <w:rPr>
          <w:rStyle w:val="StyleUnderline"/>
          <w:rFonts w:cs="Arial Hebrew"/>
          <w:sz w:val="12"/>
          <w:highlight w:val="cyan"/>
        </w:rPr>
        <w:t xml:space="preserve"> </w:t>
      </w:r>
      <w:r w:rsidRPr="0037713A">
        <w:rPr>
          <w:rStyle w:val="StyleUnderline"/>
          <w:rFonts w:cs="Arial Hebrew"/>
          <w:highlight w:val="cyan"/>
        </w:rPr>
        <w:t>as a strategic partner, far from breaking with established norms of American</w:t>
      </w:r>
      <w:r w:rsidRPr="005C52D8">
        <w:rPr>
          <w:rStyle w:val="StyleUnderline"/>
          <w:rFonts w:cs="Arial Hebrew"/>
          <w:sz w:val="12"/>
          <w:highlight w:val="cyan"/>
        </w:rPr>
        <w:t>¶</w:t>
      </w:r>
      <w:r w:rsidRPr="0037713A">
        <w:rPr>
          <w:rStyle w:val="StyleUnderline"/>
          <w:rFonts w:cs="Arial Hebrew"/>
          <w:sz w:val="12"/>
          <w:highlight w:val="cyan"/>
        </w:rPr>
        <w:t xml:space="preserve"> </w:t>
      </w:r>
      <w:r w:rsidRPr="0037713A">
        <w:rPr>
          <w:rStyle w:val="StyleUnderline"/>
          <w:rFonts w:cs="Arial Hebrew"/>
          <w:highlight w:val="cyan"/>
        </w:rPr>
        <w:t>diplomacy, stands in line with forty years of Sino-American cooperation going</w:t>
      </w:r>
      <w:r w:rsidRPr="005C52D8">
        <w:rPr>
          <w:rStyle w:val="StyleUnderline"/>
          <w:rFonts w:cs="Arial Hebrew"/>
          <w:sz w:val="12"/>
          <w:highlight w:val="cyan"/>
        </w:rPr>
        <w:t>¶</w:t>
      </w:r>
      <w:r w:rsidRPr="0037713A">
        <w:rPr>
          <w:rStyle w:val="StyleUnderline"/>
          <w:rFonts w:cs="Arial Hebrew"/>
          <w:sz w:val="12"/>
          <w:highlight w:val="cyan"/>
        </w:rPr>
        <w:t xml:space="preserve"> </w:t>
      </w:r>
      <w:r w:rsidRPr="0037713A">
        <w:rPr>
          <w:rStyle w:val="StyleUnderline"/>
          <w:rFonts w:cs="Arial Hebrew"/>
          <w:highlight w:val="cyan"/>
        </w:rPr>
        <w:t>back to Nixon</w:t>
      </w:r>
      <w:r w:rsidRPr="0037713A">
        <w:rPr>
          <w:rStyle w:val="StyleUnderline"/>
          <w:rFonts w:cs="Arial Hebrew"/>
        </w:rPr>
        <w:t xml:space="preserve">. Rather than being the architect of a post-American world, </w:t>
      </w:r>
      <w:r w:rsidRPr="0037713A">
        <w:rPr>
          <w:rStyle w:val="StyleUnderline"/>
          <w:rFonts w:cs="Arial Hebrew"/>
          <w:highlight w:val="cyan"/>
        </w:rPr>
        <w:t>the</w:t>
      </w:r>
      <w:r w:rsidRPr="005C52D8">
        <w:rPr>
          <w:rStyle w:val="StyleUnderline"/>
          <w:rFonts w:cs="Arial Hebrew"/>
          <w:sz w:val="12"/>
          <w:highlight w:val="cyan"/>
        </w:rPr>
        <w:t>¶</w:t>
      </w:r>
      <w:r w:rsidRPr="0037713A">
        <w:rPr>
          <w:rStyle w:val="StyleUnderline"/>
          <w:rFonts w:cs="Arial Hebrew"/>
          <w:sz w:val="12"/>
          <w:highlight w:val="cyan"/>
        </w:rPr>
        <w:t xml:space="preserve"> </w:t>
      </w:r>
      <w:r w:rsidRPr="0037713A">
        <w:rPr>
          <w:rStyle w:val="StyleUnderline"/>
          <w:rFonts w:cs="Arial Hebrew"/>
          <w:highlight w:val="cyan"/>
        </w:rPr>
        <w:t>President’s strategy is based around the need to restore the legitimacy of American</w:t>
      </w:r>
      <w:r w:rsidRPr="005C52D8">
        <w:rPr>
          <w:rStyle w:val="StyleUnderline"/>
          <w:rFonts w:cs="Arial Hebrew"/>
          <w:sz w:val="12"/>
          <w:highlight w:val="cyan"/>
        </w:rPr>
        <w:t>¶</w:t>
      </w:r>
      <w:r w:rsidRPr="0037713A">
        <w:rPr>
          <w:rStyle w:val="StyleUnderline"/>
          <w:rFonts w:cs="Arial Hebrew"/>
          <w:sz w:val="12"/>
          <w:highlight w:val="cyan"/>
        </w:rPr>
        <w:t xml:space="preserve"> </w:t>
      </w:r>
      <w:r w:rsidRPr="0037713A">
        <w:rPr>
          <w:rStyle w:val="StyleUnderline"/>
          <w:rFonts w:cs="Arial Hebrew"/>
          <w:highlight w:val="cyan"/>
        </w:rPr>
        <w:t>leadership, and in doing so to prevent other powers from seeking or offering an</w:t>
      </w:r>
      <w:r w:rsidRPr="005C52D8">
        <w:rPr>
          <w:rStyle w:val="StyleUnderline"/>
          <w:rFonts w:cs="Arial Hebrew"/>
          <w:sz w:val="12"/>
          <w:highlight w:val="cyan"/>
        </w:rPr>
        <w:t>¶</w:t>
      </w:r>
      <w:r w:rsidRPr="0037713A">
        <w:rPr>
          <w:rStyle w:val="StyleUnderline"/>
          <w:rFonts w:cs="Arial Hebrew"/>
          <w:sz w:val="12"/>
          <w:highlight w:val="cyan"/>
        </w:rPr>
        <w:t xml:space="preserve"> </w:t>
      </w:r>
      <w:r w:rsidRPr="0037713A">
        <w:rPr>
          <w:rStyle w:val="StyleUnderline"/>
          <w:rFonts w:cs="Arial Hebrew"/>
          <w:highlight w:val="cyan"/>
        </w:rPr>
        <w:t>alternative. Gaining Chinese assent for renewed American leadership is the first</w:t>
      </w:r>
      <w:r w:rsidRPr="005C52D8">
        <w:rPr>
          <w:rStyle w:val="StyleUnderline"/>
          <w:rFonts w:cs="Arial Hebrew"/>
          <w:sz w:val="12"/>
          <w:highlight w:val="cyan"/>
        </w:rPr>
        <w:t>¶</w:t>
      </w:r>
      <w:r w:rsidRPr="0037713A">
        <w:rPr>
          <w:rStyle w:val="StyleUnderline"/>
          <w:rFonts w:cs="Arial Hebrew"/>
          <w:sz w:val="12"/>
          <w:highlight w:val="cyan"/>
        </w:rPr>
        <w:t xml:space="preserve"> </w:t>
      </w:r>
      <w:r w:rsidRPr="0037713A">
        <w:rPr>
          <w:rStyle w:val="StyleUnderline"/>
          <w:rFonts w:cs="Arial Hebrew"/>
          <w:highlight w:val="cyan"/>
        </w:rPr>
        <w:t>and most fundamental step in that strategy, which</w:t>
      </w:r>
      <w:r w:rsidRPr="0037713A">
        <w:rPr>
          <w:rStyle w:val="StyleUnderline"/>
          <w:rFonts w:cs="Arial Hebrew"/>
        </w:rPr>
        <w:t xml:space="preserve">, far from being declinist, </w:t>
      </w:r>
      <w:r w:rsidRPr="0037713A">
        <w:rPr>
          <w:rStyle w:val="StyleUnderline"/>
          <w:rFonts w:cs="Arial Hebrew"/>
          <w:highlight w:val="cyan"/>
        </w:rPr>
        <w:t>seeks</w:t>
      </w:r>
      <w:r w:rsidRPr="005C52D8">
        <w:rPr>
          <w:rStyle w:val="StyleUnderline"/>
          <w:rFonts w:cs="Arial Hebrew"/>
          <w:sz w:val="12"/>
          <w:highlight w:val="cyan"/>
        </w:rPr>
        <w:t>¶</w:t>
      </w:r>
      <w:r w:rsidRPr="0037713A">
        <w:rPr>
          <w:rStyle w:val="StyleUnderline"/>
          <w:rFonts w:cs="Arial Hebrew"/>
          <w:sz w:val="12"/>
          <w:highlight w:val="cyan"/>
        </w:rPr>
        <w:t xml:space="preserve"> </w:t>
      </w:r>
      <w:r w:rsidRPr="0037713A">
        <w:rPr>
          <w:rStyle w:val="StyleUnderline"/>
          <w:rFonts w:cs="Arial Hebrew"/>
          <w:highlight w:val="cyan"/>
        </w:rPr>
        <w:t xml:space="preserve">to revive American power and standing </w:t>
      </w:r>
      <w:r w:rsidRPr="0037713A">
        <w:rPr>
          <w:rStyle w:val="StyleUnderline"/>
          <w:rFonts w:cs="Arial Hebrew"/>
        </w:rPr>
        <w:t>from its nadir in Iraq.</w:t>
      </w:r>
      <w:r w:rsidRPr="005C52D8">
        <w:rPr>
          <w:rStyle w:val="StyleUnderline"/>
          <w:rFonts w:cs="Arial Hebrew"/>
          <w:sz w:val="12"/>
        </w:rPr>
        <w:t>¶</w:t>
      </w:r>
      <w:r w:rsidRPr="0037713A">
        <w:rPr>
          <w:rStyle w:val="StyleUnderline"/>
          <w:rFonts w:cs="Arial Hebrew"/>
          <w:sz w:val="12"/>
        </w:rPr>
        <w:t xml:space="preserve"> </w:t>
      </w:r>
      <w:r w:rsidRPr="0037713A">
        <w:rPr>
          <w:rFonts w:cs="Arial Hebrew"/>
          <w:sz w:val="16"/>
        </w:rPr>
        <w:t>That the United States will be able to recover the kind of multi-faceted dominance it</w:t>
      </w:r>
      <w:r w:rsidRPr="005C52D8">
        <w:rPr>
          <w:rFonts w:cs="Arial Hebrew"/>
          <w:sz w:val="12"/>
        </w:rPr>
        <w:t>¶</w:t>
      </w:r>
      <w:r w:rsidRPr="0037713A">
        <w:rPr>
          <w:rFonts w:cs="Arial Hebrew"/>
          <w:sz w:val="16"/>
        </w:rPr>
        <w:t xml:space="preserve"> held at the dawn of this century is profoundly unlikely, the dangers of such </w:t>
      </w:r>
      <w:proofErr w:type="spellStart"/>
      <w:r w:rsidRPr="0037713A">
        <w:rPr>
          <w:rFonts w:cs="Arial Hebrew"/>
          <w:sz w:val="16"/>
        </w:rPr>
        <w:t>unipolarity</w:t>
      </w:r>
      <w:proofErr w:type="spellEnd"/>
      <w:r w:rsidRPr="005C52D8">
        <w:rPr>
          <w:rFonts w:cs="Arial Hebrew"/>
          <w:sz w:val="12"/>
        </w:rPr>
        <w:t>¶</w:t>
      </w:r>
      <w:r w:rsidRPr="0037713A">
        <w:rPr>
          <w:rFonts w:cs="Arial Hebrew"/>
          <w:sz w:val="16"/>
        </w:rPr>
        <w:t xml:space="preserve"> having been exposed to the world by the policies of the Bush administration. Yet</w:t>
      </w:r>
      <w:r w:rsidRPr="005C52D8">
        <w:rPr>
          <w:rFonts w:cs="Arial Hebrew"/>
          <w:sz w:val="12"/>
        </w:rPr>
        <w:t>¶</w:t>
      </w:r>
      <w:r w:rsidRPr="0037713A">
        <w:rPr>
          <w:rFonts w:cs="Arial Hebrew"/>
          <w:sz w:val="16"/>
        </w:rPr>
        <w:t xml:space="preserve"> to view this as confirmation of American decline is as misguided as it would be</w:t>
      </w:r>
      <w:r w:rsidRPr="005C52D8">
        <w:rPr>
          <w:rFonts w:cs="Arial Hebrew"/>
          <w:sz w:val="12"/>
        </w:rPr>
        <w:t>¶</w:t>
      </w:r>
      <w:r w:rsidRPr="0037713A">
        <w:rPr>
          <w:rFonts w:cs="Arial Hebrew"/>
          <w:sz w:val="16"/>
        </w:rPr>
        <w:t xml:space="preserve"> to claim that European recovery after the Second World War undermined the</w:t>
      </w:r>
      <w:r w:rsidRPr="005C52D8">
        <w:rPr>
          <w:rFonts w:cs="Arial Hebrew"/>
          <w:sz w:val="12"/>
        </w:rPr>
        <w:t>¶</w:t>
      </w:r>
      <w:r w:rsidRPr="0037713A">
        <w:rPr>
          <w:rFonts w:cs="Arial Hebrew"/>
          <w:sz w:val="16"/>
        </w:rPr>
        <w:t xml:space="preserve"> power of the United States. International power, influence and leadership is not</w:t>
      </w:r>
      <w:r w:rsidRPr="005C52D8">
        <w:rPr>
          <w:rFonts w:cs="Arial Hebrew"/>
          <w:sz w:val="12"/>
        </w:rPr>
        <w:t>¶</w:t>
      </w:r>
      <w:r w:rsidRPr="0037713A">
        <w:rPr>
          <w:rFonts w:cs="Arial Hebrew"/>
          <w:sz w:val="16"/>
        </w:rPr>
        <w:t xml:space="preserve"> a zero-sum game, and on the evidence of the first cautious year of foreign policy</w:t>
      </w:r>
      <w:r w:rsidRPr="005C52D8">
        <w:rPr>
          <w:rFonts w:cs="Arial Hebrew"/>
          <w:sz w:val="12"/>
        </w:rPr>
        <w:t>¶</w:t>
      </w:r>
      <w:r w:rsidRPr="0037713A">
        <w:rPr>
          <w:rFonts w:cs="Arial Hebrew"/>
          <w:sz w:val="16"/>
        </w:rPr>
        <w:t xml:space="preserve"> under Obama, the United States has a President who recognizes that.</w:t>
      </w:r>
    </w:p>
    <w:p w14:paraId="4DC38C06" w14:textId="77777777" w:rsidR="00DE2E47" w:rsidRPr="009709EB" w:rsidRDefault="00DE2E47" w:rsidP="00DE2E47"/>
    <w:p w14:paraId="61DF9AD1" w14:textId="77777777" w:rsidR="00311A7B" w:rsidRPr="00311A7B" w:rsidRDefault="00311A7B" w:rsidP="00311A7B">
      <w:pPr>
        <w:pStyle w:val="Heading3"/>
      </w:pPr>
      <w:r w:rsidRPr="00311A7B">
        <w:t xml:space="preserve">No </w:t>
      </w:r>
      <w:r>
        <w:t>Hegemony Impact — General</w:t>
      </w:r>
    </w:p>
    <w:p w14:paraId="5A433F8E" w14:textId="77777777" w:rsidR="00311A7B" w:rsidRPr="00244B68" w:rsidRDefault="00311A7B" w:rsidP="00311A7B">
      <w:pPr>
        <w:pStyle w:val="Heading4"/>
        <w:rPr>
          <w:rStyle w:val="Style13ptBold"/>
          <w:b/>
        </w:rPr>
      </w:pPr>
      <w:r w:rsidRPr="00244B68">
        <w:rPr>
          <w:rStyle w:val="Style13ptBold"/>
          <w:b/>
        </w:rPr>
        <w:t>America’s not an indispensable nation – it fails to follow through on guarantees, fails to influence the international order, and fails to match contributions of other countries and NGOs</w:t>
      </w:r>
    </w:p>
    <w:p w14:paraId="60EA1F8C" w14:textId="77777777" w:rsidR="00311A7B" w:rsidRDefault="00311A7B" w:rsidP="00311A7B">
      <w:proofErr w:type="spellStart"/>
      <w:r w:rsidRPr="00045857">
        <w:rPr>
          <w:rStyle w:val="Style13ptBold"/>
        </w:rPr>
        <w:t>Zenko</w:t>
      </w:r>
      <w:proofErr w:type="spellEnd"/>
      <w:r w:rsidRPr="00045857">
        <w:rPr>
          <w:rStyle w:val="Style13ptBold"/>
        </w:rPr>
        <w:t xml:space="preserve"> 14</w:t>
      </w:r>
      <w:r>
        <w:t xml:space="preserve"> — Micah </w:t>
      </w:r>
      <w:proofErr w:type="spellStart"/>
      <w:r>
        <w:t>Zenko</w:t>
      </w:r>
      <w:proofErr w:type="spellEnd"/>
      <w:r>
        <w:t xml:space="preserve">, Senior Fellow </w:t>
      </w:r>
      <w:r w:rsidRPr="00045857">
        <w:t>in the Center for Preventive Action at t</w:t>
      </w:r>
      <w:r>
        <w:t xml:space="preserve">he Council on Foreign Relations, former Research Fellow at the </w:t>
      </w:r>
      <w:proofErr w:type="spellStart"/>
      <w:r w:rsidRPr="000010F9">
        <w:t>Belfer</w:t>
      </w:r>
      <w:proofErr w:type="spellEnd"/>
      <w:r w:rsidRPr="000010F9">
        <w:t xml:space="preserve"> Center for Science and International Affairs</w:t>
      </w:r>
      <w:r>
        <w:t xml:space="preserve"> at Harvard University, 2014 (“The Myth of the Indispensable Nation,” </w:t>
      </w:r>
      <w:r>
        <w:rPr>
          <w:i/>
        </w:rPr>
        <w:t>Foreign Policy</w:t>
      </w:r>
      <w:r>
        <w:t>, November 6</w:t>
      </w:r>
      <w:r w:rsidRPr="0036112B">
        <w:rPr>
          <w:vertAlign w:val="superscript"/>
        </w:rPr>
        <w:t>th</w:t>
      </w:r>
      <w:r>
        <w:t xml:space="preserve">, Available Online at </w:t>
      </w:r>
      <w:hyperlink r:id="rId81" w:history="1">
        <w:r w:rsidRPr="007B785D">
          <w:rPr>
            <w:rStyle w:val="Hyperlink"/>
          </w:rPr>
          <w:t>https://foreignpolicy.com/2014/11/06/the-myth-of-the-indispensable-nation/</w:t>
        </w:r>
      </w:hyperlink>
      <w:r>
        <w:t>, Accessed 07-04-2016)</w:t>
      </w:r>
    </w:p>
    <w:p w14:paraId="10C92C75" w14:textId="77777777" w:rsidR="00311A7B" w:rsidRDefault="00311A7B" w:rsidP="00311A7B">
      <w:r w:rsidRPr="00433FAD">
        <w:rPr>
          <w:rStyle w:val="StyleUnderline"/>
        </w:rPr>
        <w:t>In</w:t>
      </w:r>
      <w:r w:rsidRPr="00E25636">
        <w:rPr>
          <w:rStyle w:val="StyleUnderline"/>
        </w:rPr>
        <w:t xml:space="preserve"> 1996, political journalist Sidney Blumenthal and foreign policy historian James Chace struggled to come up with a</w:t>
      </w:r>
      <w:r>
        <w:t xml:space="preserve"> memorable </w:t>
      </w:r>
      <w:r w:rsidRPr="00E25636">
        <w:rPr>
          <w:rStyle w:val="StyleUnderline"/>
        </w:rPr>
        <w:t>phrase to describe America’s post-Cold War role in the world. "Finally</w:t>
      </w:r>
      <w:r>
        <w:t xml:space="preserve">, together, </w:t>
      </w:r>
      <w:r w:rsidRPr="00E25636">
        <w:rPr>
          <w:rStyle w:val="StyleUnderline"/>
        </w:rPr>
        <w:t>we hit on it: ‘indispensable nation.</w:t>
      </w:r>
      <w:r>
        <w:t>’ Eureka! I passed it on first to Madeleine Albright," Blumenthal recalled.</w:t>
      </w:r>
    </w:p>
    <w:p w14:paraId="10BB3BE1" w14:textId="77777777" w:rsidR="00311A7B" w:rsidRPr="00433FAD" w:rsidRDefault="00311A7B" w:rsidP="00311A7B">
      <w:pPr>
        <w:rPr>
          <w:rStyle w:val="StyleUnderline"/>
        </w:rPr>
      </w:pPr>
      <w:r w:rsidRPr="00433FAD">
        <w:t>In his memoir of the Clinton presidency, The Clinton Wars, Blumenthal elaborated on what the phrase was intended to represent: "</w:t>
      </w:r>
      <w:r w:rsidRPr="00433FAD">
        <w:rPr>
          <w:rStyle w:val="StyleUnderline"/>
        </w:rPr>
        <w:t>Only the United States had the power to guarantee global security: without our presence or support, multilateral endeavors would fail.</w:t>
      </w:r>
      <w:r w:rsidRPr="00433FAD">
        <w:t xml:space="preserve">" Albright, then secretary of state, began using the phrase often, and most prominently in February 1998, while defending the policy of coercive diplomacy against Iraq over its limited cooperation with U.N. weapons inspectors when, during an interview on the "Today Show," she said: </w:t>
      </w:r>
      <w:r w:rsidRPr="00433FAD">
        <w:rPr>
          <w:rStyle w:val="StyleUnderline"/>
        </w:rPr>
        <w:t>"If we have to use force, it is because we are America; we are the indispensable nation. We stand tall and we see further than other countries into the future, and we see the danger here to all of us."</w:t>
      </w:r>
    </w:p>
    <w:p w14:paraId="79F4E321" w14:textId="77777777" w:rsidR="00311A7B" w:rsidRDefault="00311A7B" w:rsidP="00311A7B">
      <w:r w:rsidRPr="00433FAD">
        <w:t xml:space="preserve">Over the last six months, the notion of American indispensability has resurfaced in a big way. U.S. </w:t>
      </w:r>
      <w:r w:rsidRPr="00433FAD">
        <w:rPr>
          <w:rStyle w:val="StyleUnderline"/>
        </w:rPr>
        <w:t>President</w:t>
      </w:r>
      <w:r w:rsidRPr="00433FAD">
        <w:t xml:space="preserve"> Barack </w:t>
      </w:r>
      <w:r w:rsidRPr="00433FAD">
        <w:rPr>
          <w:rStyle w:val="StyleUnderline"/>
        </w:rPr>
        <w:t>Obama has emphasized this point repeatedly</w:t>
      </w:r>
      <w:r w:rsidRPr="00433FAD">
        <w:t>, and most expansively in May while giving a commencement address to West Point cadets: "</w:t>
      </w:r>
      <w:r w:rsidRPr="00433FAD">
        <w:rPr>
          <w:rStyle w:val="StyleUnderline"/>
        </w:rPr>
        <w:t>When a typhoon hits the Philippines or schoolgirls are kidnapped in Nigeria or masked men occupy a building in Ukraine, it is America that the world looks to for help. So the U</w:t>
      </w:r>
      <w:r w:rsidRPr="00433FAD">
        <w:t xml:space="preserve">nited </w:t>
      </w:r>
      <w:r w:rsidRPr="00433FAD">
        <w:rPr>
          <w:rStyle w:val="StyleUnderline"/>
        </w:rPr>
        <w:t>S</w:t>
      </w:r>
      <w:r w:rsidRPr="00433FAD">
        <w:t xml:space="preserve">tates </w:t>
      </w:r>
      <w:r w:rsidRPr="00433FAD">
        <w:rPr>
          <w:rStyle w:val="StyleUnderline"/>
        </w:rPr>
        <w:t>is and remains the one indispensable nation</w:t>
      </w:r>
      <w:r w:rsidRPr="00433FAD">
        <w:t>. That has been true for the century past and it will be true for the century to come." Beyond the White House, this assertion has recently been made by Joe Biden, Hillary Clinton, Chris Christie, Jeb Bush, Bobby Jindal, Marco Rubio, and Michelle Bachman. This bipartisan group may not agree on much, but they are all proudly "Indispensables."</w:t>
      </w:r>
    </w:p>
    <w:p w14:paraId="42BA5243" w14:textId="77777777" w:rsidR="00311A7B" w:rsidRPr="00E25636" w:rsidRDefault="00311A7B" w:rsidP="00311A7B">
      <w:pPr>
        <w:rPr>
          <w:rStyle w:val="StyleUnderline"/>
        </w:rPr>
      </w:pPr>
      <w:r w:rsidRPr="00E25636">
        <w:rPr>
          <w:rStyle w:val="StyleUnderline"/>
        </w:rPr>
        <w:t xml:space="preserve">Like many foreign policy concepts overwhelmingly endorsed by officials and policymakers, this one has little basis in reality. </w:t>
      </w:r>
      <w:r w:rsidRPr="00433FAD">
        <w:rPr>
          <w:rStyle w:val="StyleUnderline"/>
          <w:highlight w:val="yellow"/>
        </w:rPr>
        <w:t>If you consider</w:t>
      </w:r>
      <w:r w:rsidRPr="00E25636">
        <w:rPr>
          <w:rStyle w:val="StyleUnderline"/>
        </w:rPr>
        <w:t xml:space="preserve"> everything encompassing global affairs</w:t>
      </w:r>
      <w:r>
        <w:t xml:space="preserve"> — from </w:t>
      </w:r>
      <w:r w:rsidRPr="00E25636">
        <w:rPr>
          <w:rStyle w:val="StyleUnderline"/>
        </w:rPr>
        <w:t xml:space="preserve">state-to-state </w:t>
      </w:r>
      <w:r w:rsidRPr="00433FAD">
        <w:rPr>
          <w:rStyle w:val="StyleUnderline"/>
          <w:highlight w:val="yellow"/>
        </w:rPr>
        <w:t>diplomatic relations</w:t>
      </w:r>
      <w:r>
        <w:t xml:space="preserve">, to growing </w:t>
      </w:r>
      <w:r w:rsidRPr="00433FAD">
        <w:rPr>
          <w:rStyle w:val="StyleUnderline"/>
          <w:highlight w:val="yellow"/>
        </w:rPr>
        <w:t>cross-border flows of goods</w:t>
      </w:r>
      <w:r w:rsidRPr="00E25636">
        <w:rPr>
          <w:rStyle w:val="StyleUnderline"/>
        </w:rPr>
        <w:t xml:space="preserve">, money, people, and data </w:t>
      </w:r>
      <w:r>
        <w:t xml:space="preserve">— </w:t>
      </w:r>
      <w:r w:rsidRPr="00433FAD">
        <w:rPr>
          <w:rStyle w:val="StyleUnderline"/>
          <w:highlight w:val="yellow"/>
        </w:rPr>
        <w:t>there are</w:t>
      </w:r>
      <w:r w:rsidRPr="00E25636">
        <w:rPr>
          <w:rStyle w:val="StyleUnderline"/>
        </w:rPr>
        <w:t xml:space="preserve"> </w:t>
      </w:r>
      <w:r>
        <w:t xml:space="preserve">actually </w:t>
      </w:r>
      <w:r w:rsidRPr="00433FAD">
        <w:rPr>
          <w:rStyle w:val="StyleUnderline"/>
          <w:highlight w:val="yellow"/>
        </w:rPr>
        <w:t>very few activities where America’s</w:t>
      </w:r>
      <w:r w:rsidRPr="00E25636">
        <w:rPr>
          <w:rStyle w:val="StyleUnderline"/>
        </w:rPr>
        <w:t xml:space="preserve"> </w:t>
      </w:r>
      <w:r w:rsidRPr="00433FAD">
        <w:rPr>
          <w:rStyle w:val="StyleUnderline"/>
          <w:highlight w:val="yellow"/>
        </w:rPr>
        <w:t>role is</w:t>
      </w:r>
      <w:r>
        <w:t xml:space="preserve"> truly </w:t>
      </w:r>
      <w:r w:rsidRPr="00433FAD">
        <w:rPr>
          <w:rStyle w:val="StyleUnderline"/>
          <w:highlight w:val="yellow"/>
        </w:rPr>
        <w:t>indispensable</w:t>
      </w:r>
      <w:r>
        <w:t xml:space="preserve">, defined by Webster’s as "absolutely necessary." Nevertheless, the notion clearly has political salience, and has even become something of a mandatory mantra for current and prospective commanders-in-chief. </w:t>
      </w:r>
      <w:r w:rsidRPr="00E25636">
        <w:rPr>
          <w:rStyle w:val="StyleUnderline"/>
        </w:rPr>
        <w:t xml:space="preserve">The problem with allowing </w:t>
      </w:r>
      <w:r w:rsidRPr="00433FAD">
        <w:rPr>
          <w:rStyle w:val="StyleUnderline"/>
          <w:highlight w:val="yellow"/>
        </w:rPr>
        <w:t>this classification of America’s</w:t>
      </w:r>
      <w:r w:rsidRPr="00E25636">
        <w:rPr>
          <w:rStyle w:val="StyleUnderline"/>
        </w:rPr>
        <w:t xml:space="preserve"> global </w:t>
      </w:r>
      <w:r w:rsidRPr="00433FAD">
        <w:rPr>
          <w:rStyle w:val="StyleUnderline"/>
          <w:highlight w:val="yellow"/>
        </w:rPr>
        <w:t>role</w:t>
      </w:r>
      <w:r w:rsidRPr="00E25636">
        <w:rPr>
          <w:rStyle w:val="StyleUnderline"/>
        </w:rPr>
        <w:t xml:space="preserve"> to persist is that it </w:t>
      </w:r>
      <w:r w:rsidRPr="00433FAD">
        <w:rPr>
          <w:rStyle w:val="StyleUnderline"/>
          <w:highlight w:val="yellow"/>
        </w:rPr>
        <w:t>is</w:t>
      </w:r>
      <w:r w:rsidRPr="00E25636">
        <w:rPr>
          <w:rStyle w:val="StyleUnderline"/>
        </w:rPr>
        <w:t xml:space="preserve"> so patently </w:t>
      </w:r>
      <w:r w:rsidRPr="00433FAD">
        <w:rPr>
          <w:rStyle w:val="StyleUnderline"/>
          <w:highlight w:val="yellow"/>
        </w:rPr>
        <w:t>false, and</w:t>
      </w:r>
      <w:r w:rsidRPr="00E25636">
        <w:rPr>
          <w:rStyle w:val="StyleUnderline"/>
        </w:rPr>
        <w:t xml:space="preserve"> thus </w:t>
      </w:r>
      <w:r w:rsidRPr="00433FAD">
        <w:rPr>
          <w:rStyle w:val="StyleUnderline"/>
          <w:highlight w:val="yellow"/>
        </w:rPr>
        <w:t>an illogical basis upon which to base</w:t>
      </w:r>
      <w:r w:rsidRPr="00E25636">
        <w:rPr>
          <w:rStyle w:val="StyleUnderline"/>
        </w:rPr>
        <w:t xml:space="preserve"> and prescribe </w:t>
      </w:r>
      <w:r w:rsidRPr="00433FAD">
        <w:rPr>
          <w:rStyle w:val="StyleUnderline"/>
          <w:highlight w:val="yellow"/>
        </w:rPr>
        <w:t>U.S. grand strategy.</w:t>
      </w:r>
    </w:p>
    <w:p w14:paraId="00F2B620" w14:textId="77777777" w:rsidR="00311A7B" w:rsidRDefault="00311A7B" w:rsidP="00311A7B">
      <w:r w:rsidRPr="00E25636">
        <w:rPr>
          <w:rStyle w:val="StyleUnderline"/>
        </w:rPr>
        <w:t xml:space="preserve">When </w:t>
      </w:r>
      <w:r w:rsidRPr="00433FAD">
        <w:rPr>
          <w:rStyle w:val="StyleUnderline"/>
          <w:highlight w:val="yellow"/>
        </w:rPr>
        <w:t>Indispensables</w:t>
      </w:r>
      <w:r w:rsidRPr="00E25636">
        <w:rPr>
          <w:rStyle w:val="StyleUnderline"/>
        </w:rPr>
        <w:t xml:space="preserve"> provide specifics to support their claim, they</w:t>
      </w:r>
      <w:r>
        <w:t xml:space="preserve"> almost exclusively </w:t>
      </w:r>
      <w:r w:rsidRPr="00433FAD">
        <w:rPr>
          <w:rStyle w:val="StyleUnderline"/>
          <w:highlight w:val="yellow"/>
        </w:rPr>
        <w:t>highlight</w:t>
      </w:r>
      <w:r>
        <w:t xml:space="preserve"> some </w:t>
      </w:r>
      <w:r w:rsidRPr="00433FAD">
        <w:rPr>
          <w:rStyle w:val="StyleUnderline"/>
          <w:highlight w:val="yellow"/>
        </w:rPr>
        <w:t>use of the U.S. military</w:t>
      </w:r>
      <w:r w:rsidRPr="00433FAD">
        <w:rPr>
          <w:highlight w:val="yellow"/>
        </w:rPr>
        <w:t>,</w:t>
      </w:r>
      <w:r>
        <w:t xml:space="preserve"> whether for humanitarian purposes, coercion, or war fighting. More than any other country, </w:t>
      </w:r>
      <w:r w:rsidRPr="00433FAD">
        <w:rPr>
          <w:rStyle w:val="StyleUnderline"/>
          <w:highlight w:val="yellow"/>
        </w:rPr>
        <w:t>the U</w:t>
      </w:r>
      <w:r>
        <w:t xml:space="preserve">nited </w:t>
      </w:r>
      <w:r w:rsidRPr="00433FAD">
        <w:rPr>
          <w:rStyle w:val="StyleUnderline"/>
          <w:highlight w:val="yellow"/>
        </w:rPr>
        <w:t>S</w:t>
      </w:r>
      <w:r>
        <w:t xml:space="preserve">tates </w:t>
      </w:r>
      <w:r w:rsidRPr="00433FAD">
        <w:rPr>
          <w:rStyle w:val="StyleUnderline"/>
          <w:highlight w:val="yellow"/>
        </w:rPr>
        <w:t>retains a far greater capacity to send troops, disaster response</w:t>
      </w:r>
      <w:r w:rsidRPr="00E25636">
        <w:rPr>
          <w:rStyle w:val="StyleUnderline"/>
        </w:rPr>
        <w:t xml:space="preserve"> professionals, </w:t>
      </w:r>
      <w:r w:rsidRPr="00433FAD">
        <w:rPr>
          <w:rStyle w:val="StyleUnderline"/>
          <w:highlight w:val="yellow"/>
        </w:rPr>
        <w:t>or bombs</w:t>
      </w:r>
      <w:r w:rsidRPr="00E25636">
        <w:rPr>
          <w:rStyle w:val="StyleUnderline"/>
        </w:rPr>
        <w:t xml:space="preserve"> virtually </w:t>
      </w:r>
      <w:r w:rsidRPr="00433FAD">
        <w:rPr>
          <w:rStyle w:val="StyleUnderline"/>
          <w:highlight w:val="yellow"/>
        </w:rPr>
        <w:t>anywhere in the world</w:t>
      </w:r>
      <w:r w:rsidRPr="00E25636">
        <w:rPr>
          <w:rStyle w:val="StyleUnderline"/>
        </w:rPr>
        <w:t xml:space="preserve"> in a short time frame.</w:t>
      </w:r>
      <w:r>
        <w:t xml:space="preserve"> Today, </w:t>
      </w:r>
      <w:r w:rsidRPr="00E25636">
        <w:rPr>
          <w:rStyle w:val="StyleUnderline"/>
        </w:rPr>
        <w:t>the U.S.</w:t>
      </w:r>
      <w:r>
        <w:t xml:space="preserve"> Navy </w:t>
      </w:r>
      <w:r w:rsidRPr="00E25636">
        <w:rPr>
          <w:rStyle w:val="StyleUnderline"/>
        </w:rPr>
        <w:t xml:space="preserve">has 102 ships deployed around the world, </w:t>
      </w:r>
      <w:r>
        <w:t xml:space="preserve">the Air Force </w:t>
      </w:r>
      <w:r w:rsidRPr="00E25636">
        <w:rPr>
          <w:rStyle w:val="StyleUnderline"/>
        </w:rPr>
        <w:t xml:space="preserve">659 strategic airlifters, 456 air </w:t>
      </w:r>
      <w:proofErr w:type="spellStart"/>
      <w:r w:rsidRPr="00E25636">
        <w:rPr>
          <w:rStyle w:val="StyleUnderline"/>
        </w:rPr>
        <w:t>refuelers</w:t>
      </w:r>
      <w:proofErr w:type="spellEnd"/>
      <w:r w:rsidRPr="00E25636">
        <w:rPr>
          <w:rStyle w:val="StyleUnderline"/>
        </w:rPr>
        <w:t>, and 159 long-range bombers</w:t>
      </w:r>
      <w:r>
        <w:t xml:space="preserve">, and the Air Force and Navy combined some 3,407 fighter and attack aircraft. </w:t>
      </w:r>
      <w:r w:rsidRPr="00E25636">
        <w:rPr>
          <w:rStyle w:val="StyleUnderline"/>
        </w:rPr>
        <w:t>Not to mention the over 300,000 active-duty and reserve Soldiers</w:t>
      </w:r>
      <w:r>
        <w:t xml:space="preserve">, Sailors, Airmen, and Marines </w:t>
      </w:r>
      <w:r w:rsidRPr="00E25636">
        <w:rPr>
          <w:rStyle w:val="StyleUnderline"/>
        </w:rPr>
        <w:t>deployed to warzones or stationed at America’s 576 active military facilities</w:t>
      </w:r>
      <w:r>
        <w:t xml:space="preserve"> worldwide.</w:t>
      </w:r>
    </w:p>
    <w:p w14:paraId="7A419EAC" w14:textId="77777777" w:rsidR="00311A7B" w:rsidRPr="00433FAD" w:rsidRDefault="00311A7B" w:rsidP="00311A7B">
      <w:pPr>
        <w:rPr>
          <w:rStyle w:val="Emphasis"/>
        </w:rPr>
      </w:pPr>
      <w:r w:rsidRPr="00433FAD">
        <w:rPr>
          <w:rStyle w:val="StyleUnderline"/>
          <w:highlight w:val="yellow"/>
        </w:rPr>
        <w:t>These</w:t>
      </w:r>
      <w:r>
        <w:t xml:space="preserve"> unmatched </w:t>
      </w:r>
      <w:r w:rsidRPr="00E25636">
        <w:rPr>
          <w:rStyle w:val="StyleUnderline"/>
        </w:rPr>
        <w:t xml:space="preserve">global military </w:t>
      </w:r>
      <w:r w:rsidRPr="00433FAD">
        <w:rPr>
          <w:rStyle w:val="StyleUnderline"/>
          <w:highlight w:val="yellow"/>
        </w:rPr>
        <w:t xml:space="preserve">capabilities </w:t>
      </w:r>
      <w:r w:rsidRPr="00433FAD">
        <w:rPr>
          <w:rStyle w:val="StyleUnderline"/>
        </w:rPr>
        <w:t>provide</w:t>
      </w:r>
      <w:r w:rsidRPr="00E25636">
        <w:rPr>
          <w:rStyle w:val="StyleUnderline"/>
        </w:rPr>
        <w:t xml:space="preserve"> U.S. officials with an unmatched spectrum of policy options. </w:t>
      </w:r>
      <w:r>
        <w:t xml:space="preserve">However, </w:t>
      </w:r>
      <w:r w:rsidRPr="00E25636">
        <w:rPr>
          <w:rStyle w:val="StyleUnderline"/>
        </w:rPr>
        <w:t xml:space="preserve">these </w:t>
      </w:r>
      <w:r w:rsidRPr="00433FAD">
        <w:rPr>
          <w:rStyle w:val="StyleUnderline"/>
          <w:highlight w:val="yellow"/>
        </w:rPr>
        <w:t>can be used for benign</w:t>
      </w:r>
      <w:r>
        <w:t xml:space="preserve"> and relatively judicious </w:t>
      </w:r>
      <w:r w:rsidRPr="00433FAD">
        <w:rPr>
          <w:rStyle w:val="StyleUnderline"/>
          <w:highlight w:val="yellow"/>
        </w:rPr>
        <w:t>missions</w:t>
      </w:r>
      <w:r w:rsidRPr="00E25636">
        <w:rPr>
          <w:rStyle w:val="StyleUnderline"/>
        </w:rPr>
        <w:t xml:space="preserve">, like responding to typhoons, </w:t>
      </w:r>
      <w:r w:rsidRPr="00433FAD">
        <w:rPr>
          <w:rStyle w:val="StyleUnderline"/>
          <w:highlight w:val="yellow"/>
        </w:rPr>
        <w:t>or</w:t>
      </w:r>
      <w:r w:rsidRPr="00E25636">
        <w:rPr>
          <w:rStyle w:val="StyleUnderline"/>
        </w:rPr>
        <w:t xml:space="preserve"> for profoundly </w:t>
      </w:r>
      <w:r w:rsidRPr="00433FAD">
        <w:rPr>
          <w:rStyle w:val="StyleUnderline"/>
          <w:highlight w:val="yellow"/>
        </w:rPr>
        <w:t>destabilizing</w:t>
      </w:r>
      <w:r w:rsidRPr="00E25636">
        <w:rPr>
          <w:rStyle w:val="StyleUnderline"/>
        </w:rPr>
        <w:t xml:space="preserve"> </w:t>
      </w:r>
      <w:r>
        <w:t xml:space="preserve">and </w:t>
      </w:r>
      <w:r w:rsidRPr="00E25636">
        <w:rPr>
          <w:strike/>
        </w:rPr>
        <w:t>dumb</w:t>
      </w:r>
      <w:r>
        <w:t xml:space="preserve"> </w:t>
      </w:r>
      <w:r w:rsidRPr="00433FAD">
        <w:rPr>
          <w:rStyle w:val="StyleUnderline"/>
          <w:highlight w:val="yellow"/>
        </w:rPr>
        <w:t>ones, such as invading a</w:t>
      </w:r>
      <w:r w:rsidRPr="00E25636">
        <w:rPr>
          <w:rStyle w:val="StyleUnderline"/>
        </w:rPr>
        <w:t xml:space="preserve"> distant </w:t>
      </w:r>
      <w:r w:rsidRPr="00433FAD">
        <w:rPr>
          <w:rStyle w:val="StyleUnderline"/>
          <w:highlight w:val="yellow"/>
        </w:rPr>
        <w:t>country to topple its leader with</w:t>
      </w:r>
      <w:r>
        <w:t xml:space="preserve"> minimal support from other countries and </w:t>
      </w:r>
      <w:r w:rsidRPr="00433FAD">
        <w:rPr>
          <w:rStyle w:val="StyleUnderline"/>
          <w:highlight w:val="yellow"/>
        </w:rPr>
        <w:t xml:space="preserve">a </w:t>
      </w:r>
      <w:r w:rsidRPr="00244B68">
        <w:rPr>
          <w:rStyle w:val="StyleUnderline"/>
        </w:rPr>
        <w:t xml:space="preserve">totally </w:t>
      </w:r>
      <w:r w:rsidRPr="00433FAD">
        <w:rPr>
          <w:rStyle w:val="StyleUnderline"/>
          <w:highlight w:val="yellow"/>
        </w:rPr>
        <w:t>implausible transition strategy. These</w:t>
      </w:r>
      <w:r w:rsidRPr="00433FAD">
        <w:rPr>
          <w:rStyle w:val="StyleUnderline"/>
        </w:rPr>
        <w:t xml:space="preserve"> damaging and tremendously costly </w:t>
      </w:r>
      <w:r w:rsidRPr="00433FAD">
        <w:rPr>
          <w:rStyle w:val="StyleUnderline"/>
          <w:highlight w:val="yellow"/>
        </w:rPr>
        <w:t>missions</w:t>
      </w:r>
      <w:r w:rsidRPr="00433FAD">
        <w:t xml:space="preserve"> conveniently </w:t>
      </w:r>
      <w:r w:rsidRPr="00433FAD">
        <w:rPr>
          <w:rStyle w:val="StyleUnderline"/>
          <w:highlight w:val="yellow"/>
        </w:rPr>
        <w:t xml:space="preserve">tend to be forgotten by Indispensables, yet they are </w:t>
      </w:r>
      <w:r w:rsidRPr="00433FAD">
        <w:t xml:space="preserve">partially </w:t>
      </w:r>
      <w:r w:rsidRPr="00433FAD">
        <w:rPr>
          <w:rStyle w:val="Emphasis"/>
          <w:highlight w:val="yellow"/>
        </w:rPr>
        <w:t>a direct result of their crusading mindset.</w:t>
      </w:r>
    </w:p>
    <w:p w14:paraId="42711D67" w14:textId="77777777" w:rsidR="00311A7B" w:rsidRPr="00780A03" w:rsidRDefault="00311A7B" w:rsidP="00311A7B">
      <w:pPr>
        <w:rPr>
          <w:rStyle w:val="StyleUnderline"/>
        </w:rPr>
      </w:pPr>
      <w:r w:rsidRPr="00244B68">
        <w:rPr>
          <w:rStyle w:val="StyleUnderline"/>
        </w:rPr>
        <w:t>Indispensables</w:t>
      </w:r>
      <w:r>
        <w:t xml:space="preserve"> also </w:t>
      </w:r>
      <w:r w:rsidRPr="00244B68">
        <w:rPr>
          <w:rStyle w:val="StyleUnderline"/>
        </w:rPr>
        <w:t>cite</w:t>
      </w:r>
      <w:r>
        <w:t xml:space="preserve"> recent </w:t>
      </w:r>
      <w:r w:rsidRPr="00244B68">
        <w:rPr>
          <w:rStyle w:val="StyleUnderline"/>
        </w:rPr>
        <w:t>U.S. foreign policy activities</w:t>
      </w:r>
      <w:r w:rsidRPr="00780A03">
        <w:rPr>
          <w:rStyle w:val="StyleUnderline"/>
        </w:rPr>
        <w:t xml:space="preserve"> as evidence</w:t>
      </w:r>
      <w:r>
        <w:t xml:space="preserve"> to support their hypothesis, but do so </w:t>
      </w:r>
      <w:r w:rsidRPr="00244B68">
        <w:rPr>
          <w:rStyle w:val="StyleUnderline"/>
        </w:rPr>
        <w:t>in an extremely selective manner.</w:t>
      </w:r>
      <w:r>
        <w:t xml:space="preserve"> For example, </w:t>
      </w:r>
      <w:r w:rsidRPr="00780A03">
        <w:rPr>
          <w:rStyle w:val="StyleUnderline"/>
        </w:rPr>
        <w:t xml:space="preserve">using Obama’s examples, </w:t>
      </w:r>
      <w:r w:rsidRPr="00433FAD">
        <w:rPr>
          <w:rStyle w:val="StyleUnderline"/>
          <w:highlight w:val="yellow"/>
        </w:rPr>
        <w:t>nearly all of the</w:t>
      </w:r>
      <w:r w:rsidRPr="00780A03">
        <w:rPr>
          <w:rStyle w:val="StyleUnderline"/>
        </w:rPr>
        <w:t xml:space="preserve"> more than </w:t>
      </w:r>
      <w:r w:rsidRPr="00433FAD">
        <w:rPr>
          <w:rStyle w:val="StyleUnderline"/>
          <w:highlight w:val="yellow"/>
        </w:rPr>
        <w:t>200 Nigerian schoolgirls remain in the clutches of Boko Haram, and</w:t>
      </w:r>
      <w:r>
        <w:t xml:space="preserve"> clandestine </w:t>
      </w:r>
      <w:r w:rsidRPr="00433FAD">
        <w:rPr>
          <w:rStyle w:val="StyleUnderline"/>
          <w:highlight w:val="yellow"/>
        </w:rPr>
        <w:t>Russian security forces</w:t>
      </w:r>
      <w:r w:rsidRPr="00780A03">
        <w:rPr>
          <w:rStyle w:val="StyleUnderline"/>
        </w:rPr>
        <w:t xml:space="preserve"> continue to </w:t>
      </w:r>
      <w:r w:rsidRPr="00433FAD">
        <w:rPr>
          <w:rStyle w:val="StyleUnderline"/>
          <w:highlight w:val="yellow"/>
        </w:rPr>
        <w:t>operate with impunity in Ukraine.</w:t>
      </w:r>
      <w:r w:rsidRPr="00780A03">
        <w:rPr>
          <w:rStyle w:val="StyleUnderline"/>
        </w:rPr>
        <w:t xml:space="preserve"> Abuja and Kiev looked to the U</w:t>
      </w:r>
      <w:r>
        <w:t xml:space="preserve">nited </w:t>
      </w:r>
      <w:r w:rsidRPr="00780A03">
        <w:rPr>
          <w:rStyle w:val="StyleUnderline"/>
        </w:rPr>
        <w:t>S</w:t>
      </w:r>
      <w:r>
        <w:t xml:space="preserve">tates </w:t>
      </w:r>
      <w:r w:rsidRPr="00780A03">
        <w:rPr>
          <w:rStyle w:val="StyleUnderline"/>
        </w:rPr>
        <w:t>for help</w:t>
      </w:r>
      <w:r>
        <w:t xml:space="preserve">, which it provided to the extent that their governments were willing to accept it. </w:t>
      </w:r>
      <w:r w:rsidRPr="00780A03">
        <w:rPr>
          <w:rStyle w:val="StyleUnderline"/>
        </w:rPr>
        <w:t xml:space="preserve">But </w:t>
      </w:r>
      <w:r w:rsidRPr="00244B68">
        <w:rPr>
          <w:rStyle w:val="StyleUnderline"/>
          <w:highlight w:val="yellow"/>
        </w:rPr>
        <w:t>in both countries the help was insufficient to achieve the intended objectives.</w:t>
      </w:r>
      <w:r>
        <w:t xml:space="preserve"> Again, the reason is, </w:t>
      </w:r>
      <w:r w:rsidRPr="00780A03">
        <w:rPr>
          <w:rStyle w:val="StyleUnderline"/>
        </w:rPr>
        <w:t>as a senior administration official declared</w:t>
      </w:r>
      <w:r>
        <w:t xml:space="preserve"> in March: "</w:t>
      </w:r>
      <w:r w:rsidRPr="00780A03">
        <w:rPr>
          <w:rStyle w:val="StyleUnderline"/>
        </w:rPr>
        <w:t>The American people are not going to war with Russia over Ukraine</w:t>
      </w:r>
      <w:r>
        <w:t xml:space="preserve">, full stop." Similarly, </w:t>
      </w:r>
      <w:r w:rsidRPr="00244B68">
        <w:rPr>
          <w:rStyle w:val="StyleUnderline"/>
          <w:highlight w:val="yellow"/>
        </w:rPr>
        <w:t>even if Michelle Obama</w:t>
      </w:r>
      <w:r w:rsidRPr="00780A03">
        <w:rPr>
          <w:rStyle w:val="StyleUnderline"/>
        </w:rPr>
        <w:t xml:space="preserve"> </w:t>
      </w:r>
      <w:r>
        <w:t xml:space="preserve">herself </w:t>
      </w:r>
      <w:r w:rsidRPr="00244B68">
        <w:rPr>
          <w:rStyle w:val="StyleUnderline"/>
          <w:highlight w:val="yellow"/>
        </w:rPr>
        <w:t>posts a</w:t>
      </w:r>
      <w:r>
        <w:t xml:space="preserve"> Twitter </w:t>
      </w:r>
      <w:r w:rsidRPr="00244B68">
        <w:rPr>
          <w:rStyle w:val="StyleUnderline"/>
          <w:highlight w:val="yellow"/>
        </w:rPr>
        <w:t>photo holding a #</w:t>
      </w:r>
      <w:proofErr w:type="spellStart"/>
      <w:r w:rsidRPr="00244B68">
        <w:rPr>
          <w:rStyle w:val="StyleUnderline"/>
          <w:highlight w:val="yellow"/>
        </w:rPr>
        <w:t>BringBackOurGirls</w:t>
      </w:r>
      <w:proofErr w:type="spellEnd"/>
      <w:r w:rsidRPr="00244B68">
        <w:rPr>
          <w:rStyle w:val="StyleUnderline"/>
          <w:highlight w:val="yellow"/>
        </w:rPr>
        <w:t xml:space="preserve"> sign, U.S. forces will not </w:t>
      </w:r>
      <w:r w:rsidRPr="00244B68">
        <w:rPr>
          <w:rStyle w:val="StyleUnderline"/>
        </w:rPr>
        <w:t xml:space="preserve">unilaterally </w:t>
      </w:r>
      <w:r w:rsidRPr="00244B68">
        <w:rPr>
          <w:rStyle w:val="StyleUnderline"/>
          <w:highlight w:val="yellow"/>
        </w:rPr>
        <w:t>violate Nigerian sovereignty to</w:t>
      </w:r>
      <w:r w:rsidRPr="00780A03">
        <w:rPr>
          <w:rStyle w:val="StyleUnderline"/>
        </w:rPr>
        <w:t xml:space="preserve"> </w:t>
      </w:r>
      <w:r>
        <w:t xml:space="preserve">openly </w:t>
      </w:r>
      <w:r w:rsidRPr="00244B68">
        <w:rPr>
          <w:rStyle w:val="StyleUnderline"/>
          <w:highlight w:val="yellow"/>
        </w:rPr>
        <w:t xml:space="preserve">intervene </w:t>
      </w:r>
      <w:r w:rsidRPr="00244B68">
        <w:rPr>
          <w:rStyle w:val="StyleUnderline"/>
        </w:rPr>
        <w:t xml:space="preserve">on behalf of the government </w:t>
      </w:r>
      <w:r w:rsidRPr="00244B68">
        <w:rPr>
          <w:rStyle w:val="StyleUnderline"/>
          <w:highlight w:val="yellow"/>
        </w:rPr>
        <w:t>in a complex civil war to</w:t>
      </w:r>
      <w:r>
        <w:t xml:space="preserve"> attempt to </w:t>
      </w:r>
      <w:r w:rsidRPr="00244B68">
        <w:rPr>
          <w:rStyle w:val="StyleUnderline"/>
          <w:highlight w:val="yellow"/>
        </w:rPr>
        <w:t>retrieve them.</w:t>
      </w:r>
    </w:p>
    <w:p w14:paraId="0881D39C" w14:textId="77777777" w:rsidR="00311A7B" w:rsidRPr="00780A03" w:rsidRDefault="00311A7B" w:rsidP="00311A7B">
      <w:pPr>
        <w:rPr>
          <w:rStyle w:val="StyleUnderline"/>
        </w:rPr>
      </w:pPr>
      <w:r>
        <w:t xml:space="preserve">Relatedly, </w:t>
      </w:r>
      <w:r w:rsidRPr="00780A03">
        <w:rPr>
          <w:rStyle w:val="StyleUnderline"/>
        </w:rPr>
        <w:t>Indispensables</w:t>
      </w:r>
      <w:r>
        <w:t xml:space="preserve"> also </w:t>
      </w:r>
      <w:r w:rsidRPr="00780A03">
        <w:rPr>
          <w:rStyle w:val="StyleUnderline"/>
        </w:rPr>
        <w:t>omit</w:t>
      </w:r>
      <w:r>
        <w:t xml:space="preserve"> the vast number of instances </w:t>
      </w:r>
      <w:r w:rsidRPr="00780A03">
        <w:rPr>
          <w:rStyle w:val="StyleUnderline"/>
        </w:rPr>
        <w:t>where "</w:t>
      </w:r>
      <w:r w:rsidRPr="00244B68">
        <w:rPr>
          <w:rStyle w:val="Emphasis"/>
          <w:highlight w:val="yellow"/>
        </w:rPr>
        <w:t>the world" looks</w:t>
      </w:r>
      <w:r w:rsidRPr="00244B68">
        <w:rPr>
          <w:rStyle w:val="Emphasis"/>
        </w:rPr>
        <w:t xml:space="preserve"> </w:t>
      </w:r>
      <w:r w:rsidRPr="00244B68">
        <w:rPr>
          <w:rStyle w:val="Emphasis"/>
          <w:highlight w:val="yellow"/>
        </w:rPr>
        <w:t>to America for help, and U.S. officials</w:t>
      </w:r>
      <w:r w:rsidRPr="00244B68">
        <w:rPr>
          <w:rStyle w:val="Emphasis"/>
        </w:rPr>
        <w:t xml:space="preserve"> </w:t>
      </w:r>
      <w:r>
        <w:t xml:space="preserve">choose </w:t>
      </w:r>
      <w:r w:rsidRPr="00244B68">
        <w:t>to</w:t>
      </w:r>
      <w:r w:rsidRPr="00244B68">
        <w:rPr>
          <w:highlight w:val="yellow"/>
        </w:rPr>
        <w:t xml:space="preserve"> </w:t>
      </w:r>
      <w:r w:rsidRPr="00244B68">
        <w:rPr>
          <w:rStyle w:val="Emphasis"/>
          <w:highlight w:val="yellow"/>
        </w:rPr>
        <w:t>do nothing</w:t>
      </w:r>
      <w:r w:rsidRPr="00780A03">
        <w:rPr>
          <w:rStyle w:val="StyleUnderline"/>
        </w:rPr>
        <w:t>.</w:t>
      </w:r>
      <w:r>
        <w:t xml:space="preserve"> Earlier this year, as they have since 2011, </w:t>
      </w:r>
      <w:r w:rsidRPr="00244B68">
        <w:rPr>
          <w:rStyle w:val="StyleUnderline"/>
        </w:rPr>
        <w:t>mayors in Darfur</w:t>
      </w:r>
      <w:r w:rsidRPr="00780A03">
        <w:rPr>
          <w:rStyle w:val="StyleUnderline"/>
        </w:rPr>
        <w:t xml:space="preserve">, South </w:t>
      </w:r>
      <w:proofErr w:type="spellStart"/>
      <w:r w:rsidRPr="00780A03">
        <w:rPr>
          <w:rStyle w:val="StyleUnderline"/>
        </w:rPr>
        <w:t>Kordofan’s</w:t>
      </w:r>
      <w:proofErr w:type="spellEnd"/>
      <w:r w:rsidRPr="00780A03">
        <w:rPr>
          <w:rStyle w:val="StyleUnderline"/>
        </w:rPr>
        <w:t xml:space="preserve"> </w:t>
      </w:r>
      <w:proofErr w:type="spellStart"/>
      <w:r w:rsidRPr="00780A03">
        <w:rPr>
          <w:rStyle w:val="StyleUnderline"/>
        </w:rPr>
        <w:t>Nuba</w:t>
      </w:r>
      <w:proofErr w:type="spellEnd"/>
      <w:r w:rsidRPr="00780A03">
        <w:rPr>
          <w:rStyle w:val="StyleUnderline"/>
        </w:rPr>
        <w:t xml:space="preserve"> Mountains, and Blue Nile</w:t>
      </w:r>
      <w:r>
        <w:t xml:space="preserve">, again </w:t>
      </w:r>
      <w:r w:rsidRPr="00244B68">
        <w:rPr>
          <w:rStyle w:val="StyleUnderline"/>
        </w:rPr>
        <w:t>requested a no-fly-zone to protect civilian populations from the indiscriminate airpower used by</w:t>
      </w:r>
      <w:r>
        <w:t xml:space="preserve"> the regime in </w:t>
      </w:r>
      <w:r w:rsidRPr="00244B68">
        <w:rPr>
          <w:rStyle w:val="StyleUnderline"/>
        </w:rPr>
        <w:t>Khartoum. It was denied</w:t>
      </w:r>
      <w:r w:rsidRPr="00780A03">
        <w:rPr>
          <w:rStyle w:val="StyleUnderline"/>
        </w:rPr>
        <w:t xml:space="preserve"> yet again.</w:t>
      </w:r>
      <w:r>
        <w:t xml:space="preserve"> Similarly, in March, </w:t>
      </w:r>
      <w:r w:rsidRPr="00244B68">
        <w:rPr>
          <w:rStyle w:val="StyleUnderline"/>
        </w:rPr>
        <w:t>the Ukrainian defense chief asked the U</w:t>
      </w:r>
      <w:r>
        <w:t xml:space="preserve">nited </w:t>
      </w:r>
      <w:r w:rsidRPr="00244B68">
        <w:rPr>
          <w:rStyle w:val="StyleUnderline"/>
        </w:rPr>
        <w:t>S</w:t>
      </w:r>
      <w:r>
        <w:t xml:space="preserve">tates </w:t>
      </w:r>
      <w:r w:rsidRPr="00244B68">
        <w:rPr>
          <w:rStyle w:val="StyleUnderline"/>
        </w:rPr>
        <w:t>to impose a no-fly zone over</w:t>
      </w:r>
      <w:r>
        <w:t xml:space="preserve"> his country’s </w:t>
      </w:r>
      <w:r w:rsidRPr="00244B68">
        <w:rPr>
          <w:rStyle w:val="StyleUnderline"/>
        </w:rPr>
        <w:t>15 nuclear reactors "so that</w:t>
      </w:r>
      <w:r>
        <w:t xml:space="preserve"> his </w:t>
      </w:r>
      <w:r w:rsidRPr="00244B68">
        <w:rPr>
          <w:rStyle w:val="StyleUnderline"/>
        </w:rPr>
        <w:t>troops could</w:t>
      </w:r>
      <w:r w:rsidRPr="00244B68">
        <w:t xml:space="preserve"> at</w:t>
      </w:r>
      <w:r>
        <w:t xml:space="preserve"> least </w:t>
      </w:r>
      <w:r w:rsidRPr="00244B68">
        <w:rPr>
          <w:rStyle w:val="StyleUnderline"/>
        </w:rPr>
        <w:t>count on</w:t>
      </w:r>
      <w:r w:rsidRPr="00780A03">
        <w:rPr>
          <w:rStyle w:val="StyleUnderline"/>
        </w:rPr>
        <w:t xml:space="preserve"> some </w:t>
      </w:r>
      <w:r w:rsidRPr="00244B68">
        <w:rPr>
          <w:rStyle w:val="StyleUnderline"/>
        </w:rPr>
        <w:t>zones of safety." This</w:t>
      </w:r>
      <w:r w:rsidRPr="00780A03">
        <w:rPr>
          <w:rStyle w:val="StyleUnderline"/>
        </w:rPr>
        <w:t xml:space="preserve"> also </w:t>
      </w:r>
      <w:r w:rsidRPr="00244B68">
        <w:rPr>
          <w:rStyle w:val="StyleUnderline"/>
        </w:rPr>
        <w:t>did not happen.</w:t>
      </w:r>
      <w:r w:rsidRPr="00780A03">
        <w:rPr>
          <w:rStyle w:val="StyleUnderline"/>
        </w:rPr>
        <w:t xml:space="preserve"> </w:t>
      </w:r>
      <w:r>
        <w:t xml:space="preserve">Finally, </w:t>
      </w:r>
      <w:r w:rsidRPr="00244B68">
        <w:rPr>
          <w:rStyle w:val="StyleUnderline"/>
          <w:highlight w:val="yellow"/>
        </w:rPr>
        <w:t>Syrian</w:t>
      </w:r>
      <w:r w:rsidRPr="00780A03">
        <w:rPr>
          <w:rStyle w:val="StyleUnderline"/>
        </w:rPr>
        <w:t xml:space="preserve"> activists and </w:t>
      </w:r>
      <w:r w:rsidRPr="00244B68">
        <w:rPr>
          <w:rStyle w:val="StyleUnderline"/>
          <w:highlight w:val="yellow"/>
        </w:rPr>
        <w:t>rebels have asked</w:t>
      </w:r>
      <w:r>
        <w:t xml:space="preserve"> Obama </w:t>
      </w:r>
      <w:r w:rsidRPr="00244B68">
        <w:rPr>
          <w:rStyle w:val="StyleUnderline"/>
          <w:highlight w:val="yellow"/>
        </w:rPr>
        <w:t>for no-fly zones, buffer zones, arms and training</w:t>
      </w:r>
      <w:r w:rsidRPr="00780A03">
        <w:rPr>
          <w:rStyle w:val="StyleUnderline"/>
        </w:rPr>
        <w:t xml:space="preserve">, and financial support for over three years. </w:t>
      </w:r>
      <w:r w:rsidRPr="00244B68">
        <w:rPr>
          <w:rStyle w:val="StyleUnderline"/>
          <w:highlight w:val="yellow"/>
        </w:rPr>
        <w:t>The Obama administration has</w:t>
      </w:r>
      <w:r>
        <w:t xml:space="preserve"> largely </w:t>
      </w:r>
      <w:r w:rsidRPr="00244B68">
        <w:rPr>
          <w:rStyle w:val="StyleUnderline"/>
          <w:highlight w:val="yellow"/>
        </w:rPr>
        <w:t>rebuffed them, while providing</w:t>
      </w:r>
      <w:r w:rsidRPr="00780A03">
        <w:rPr>
          <w:rStyle w:val="StyleUnderline"/>
        </w:rPr>
        <w:t xml:space="preserve"> </w:t>
      </w:r>
      <w:r w:rsidRPr="00244B68">
        <w:rPr>
          <w:rStyle w:val="StyleUnderline"/>
          <w:highlight w:val="yellow"/>
        </w:rPr>
        <w:t>arms, training</w:t>
      </w:r>
      <w:r w:rsidRPr="00780A03">
        <w:rPr>
          <w:rStyle w:val="StyleUnderline"/>
        </w:rPr>
        <w:t xml:space="preserve">, and salaries </w:t>
      </w:r>
      <w:r w:rsidRPr="00244B68">
        <w:rPr>
          <w:rStyle w:val="StyleUnderline"/>
          <w:highlight w:val="yellow"/>
        </w:rPr>
        <w:t>that</w:t>
      </w:r>
      <w:r>
        <w:t xml:space="preserve"> seemingly all the moderate </w:t>
      </w:r>
      <w:r w:rsidRPr="00780A03">
        <w:rPr>
          <w:rStyle w:val="StyleUnderline"/>
        </w:rPr>
        <w:t xml:space="preserve">rebel </w:t>
      </w:r>
      <w:r w:rsidRPr="00244B68">
        <w:rPr>
          <w:rStyle w:val="StyleUnderline"/>
          <w:highlight w:val="yellow"/>
        </w:rPr>
        <w:t>leaders have</w:t>
      </w:r>
      <w:r w:rsidRPr="00780A03">
        <w:rPr>
          <w:rStyle w:val="StyleUnderline"/>
        </w:rPr>
        <w:t xml:space="preserve"> </w:t>
      </w:r>
      <w:r w:rsidRPr="00244B68">
        <w:rPr>
          <w:rStyle w:val="StyleUnderline"/>
          <w:highlight w:val="yellow"/>
        </w:rPr>
        <w:t>denigrated for being</w:t>
      </w:r>
      <w:r w:rsidRPr="00780A03">
        <w:rPr>
          <w:rStyle w:val="StyleUnderline"/>
        </w:rPr>
        <w:t xml:space="preserve"> </w:t>
      </w:r>
      <w:r>
        <w:t xml:space="preserve">wholly </w:t>
      </w:r>
      <w:r w:rsidRPr="00244B68">
        <w:rPr>
          <w:rStyle w:val="StyleUnderline"/>
          <w:highlight w:val="yellow"/>
        </w:rPr>
        <w:t>insufficient</w:t>
      </w:r>
      <w:r w:rsidRPr="00780A03">
        <w:rPr>
          <w:rStyle w:val="StyleUnderline"/>
        </w:rPr>
        <w:t xml:space="preserve"> against the brutalities of the Assad regime and the Islamic State (IS).</w:t>
      </w:r>
    </w:p>
    <w:p w14:paraId="779FBD51" w14:textId="77777777" w:rsidR="00311A7B" w:rsidRPr="00780A03" w:rsidRDefault="00311A7B" w:rsidP="00311A7B">
      <w:pPr>
        <w:rPr>
          <w:rStyle w:val="StyleUnderline"/>
        </w:rPr>
      </w:pPr>
      <w:r w:rsidRPr="00780A03">
        <w:rPr>
          <w:rStyle w:val="StyleUnderline"/>
        </w:rPr>
        <w:t>Indispensables</w:t>
      </w:r>
      <w:r>
        <w:t xml:space="preserve"> also </w:t>
      </w:r>
      <w:r w:rsidRPr="00780A03">
        <w:rPr>
          <w:rStyle w:val="StyleUnderline"/>
        </w:rPr>
        <w:t>hold an unrealistic faith in the latent power of leadership</w:t>
      </w:r>
      <w:r>
        <w:t xml:space="preserve"> that flows from suppose it indispensable-ness. During a House hearing in September, </w:t>
      </w:r>
      <w:r w:rsidRPr="00780A03">
        <w:rPr>
          <w:rStyle w:val="StyleUnderline"/>
        </w:rPr>
        <w:t xml:space="preserve">Gerald </w:t>
      </w:r>
      <w:proofErr w:type="spellStart"/>
      <w:r w:rsidRPr="00780A03">
        <w:rPr>
          <w:rStyle w:val="StyleUnderline"/>
        </w:rPr>
        <w:t>Feierstein</w:t>
      </w:r>
      <w:proofErr w:type="spellEnd"/>
      <w:r w:rsidRPr="00780A03">
        <w:rPr>
          <w:rStyle w:val="StyleUnderline"/>
        </w:rPr>
        <w:t>, Principal Deputy Assistant Secretary of State for Near Eastern Affairs, declared: "When the U</w:t>
      </w:r>
      <w:r>
        <w:t xml:space="preserve">nited </w:t>
      </w:r>
      <w:r w:rsidRPr="00780A03">
        <w:rPr>
          <w:rStyle w:val="StyleUnderline"/>
        </w:rPr>
        <w:t>S</w:t>
      </w:r>
      <w:r>
        <w:t xml:space="preserve">tates stands up and </w:t>
      </w:r>
      <w:r w:rsidRPr="00780A03">
        <w:rPr>
          <w:rStyle w:val="StyleUnderline"/>
        </w:rPr>
        <w:t>demonstrates resolve and</w:t>
      </w:r>
      <w:r>
        <w:t xml:space="preserve"> demonstrates a </w:t>
      </w:r>
      <w:r w:rsidRPr="00780A03">
        <w:rPr>
          <w:rStyle w:val="StyleUnderline"/>
        </w:rPr>
        <w:t>direction, the international community</w:t>
      </w:r>
      <w:r>
        <w:t xml:space="preserve"> generally </w:t>
      </w:r>
      <w:r w:rsidRPr="00780A03">
        <w:rPr>
          <w:rStyle w:val="StyleUnderline"/>
        </w:rPr>
        <w:t>supports and falls into place behind</w:t>
      </w:r>
      <w:r>
        <w:t xml:space="preserve">." Really? </w:t>
      </w:r>
      <w:r w:rsidRPr="00780A03">
        <w:rPr>
          <w:rStyle w:val="StyleUnderline"/>
        </w:rPr>
        <w:t xml:space="preserve">This hypothesis would surprise anyone who tracks multilateral fora where </w:t>
      </w:r>
      <w:r w:rsidRPr="00244B68">
        <w:rPr>
          <w:rStyle w:val="StyleUnderline"/>
          <w:highlight w:val="yellow"/>
        </w:rPr>
        <w:t>U.S. officials state</w:t>
      </w:r>
      <w:r w:rsidRPr="00780A03">
        <w:rPr>
          <w:rStyle w:val="StyleUnderline"/>
        </w:rPr>
        <w:t xml:space="preserve"> their </w:t>
      </w:r>
      <w:r w:rsidRPr="00244B68">
        <w:rPr>
          <w:rStyle w:val="StyleUnderline"/>
          <w:highlight w:val="yellow"/>
        </w:rPr>
        <w:t>policy positions and then</w:t>
      </w:r>
      <w:r>
        <w:t xml:space="preserve"> repeatedly </w:t>
      </w:r>
      <w:r w:rsidRPr="00244B68">
        <w:rPr>
          <w:rStyle w:val="StyleUnderline"/>
          <w:highlight w:val="yellow"/>
        </w:rPr>
        <w:t>fail to compel</w:t>
      </w:r>
      <w:r>
        <w:t xml:space="preserve"> other </w:t>
      </w:r>
      <w:r w:rsidRPr="00244B68">
        <w:rPr>
          <w:rStyle w:val="StyleUnderline"/>
          <w:highlight w:val="yellow"/>
        </w:rPr>
        <w:t>leaders to get in line</w:t>
      </w:r>
      <w:r>
        <w:t xml:space="preserve"> — </w:t>
      </w:r>
      <w:r w:rsidRPr="00244B68">
        <w:rPr>
          <w:highlight w:val="yellow"/>
        </w:rPr>
        <w:t>see,</w:t>
      </w:r>
      <w:r>
        <w:t xml:space="preserve"> </w:t>
      </w:r>
      <w:r w:rsidRPr="00780A03">
        <w:rPr>
          <w:rStyle w:val="StyleUnderline"/>
        </w:rPr>
        <w:t>for example, t</w:t>
      </w:r>
      <w:r w:rsidRPr="00244B68">
        <w:rPr>
          <w:rStyle w:val="StyleUnderline"/>
          <w:highlight w:val="yellow"/>
        </w:rPr>
        <w:t>he Climate Change Conference in Copenhagen in</w:t>
      </w:r>
      <w:r w:rsidRPr="00780A03">
        <w:rPr>
          <w:rStyle w:val="StyleUnderline"/>
        </w:rPr>
        <w:t xml:space="preserve"> December 20</w:t>
      </w:r>
      <w:r w:rsidRPr="00244B68">
        <w:rPr>
          <w:rStyle w:val="StyleUnderline"/>
          <w:highlight w:val="yellow"/>
        </w:rPr>
        <w:t>09</w:t>
      </w:r>
      <w:r w:rsidRPr="00780A03">
        <w:rPr>
          <w:rStyle w:val="StyleUnderline"/>
        </w:rPr>
        <w:t xml:space="preserve">, </w:t>
      </w:r>
      <w:r w:rsidRPr="00244B68">
        <w:rPr>
          <w:rStyle w:val="StyleUnderline"/>
          <w:highlight w:val="yellow"/>
        </w:rPr>
        <w:t>and the WTO trade talks since the Doha Round opened in</w:t>
      </w:r>
      <w:r w:rsidRPr="00244B68">
        <w:rPr>
          <w:rStyle w:val="StyleUnderline"/>
        </w:rPr>
        <w:t xml:space="preserve"> 20</w:t>
      </w:r>
      <w:r w:rsidRPr="00244B68">
        <w:rPr>
          <w:rStyle w:val="StyleUnderline"/>
          <w:highlight w:val="yellow"/>
        </w:rPr>
        <w:t>01.</w:t>
      </w:r>
    </w:p>
    <w:p w14:paraId="462ECEBA" w14:textId="77777777" w:rsidR="00311A7B" w:rsidRDefault="00311A7B" w:rsidP="00311A7B">
      <w:r>
        <w:t xml:space="preserve">And if </w:t>
      </w:r>
      <w:proofErr w:type="spellStart"/>
      <w:r>
        <w:t>Feierstein</w:t>
      </w:r>
      <w:proofErr w:type="spellEnd"/>
      <w:r>
        <w:t xml:space="preserve"> is referring only to warfare, then why do so </w:t>
      </w:r>
      <w:r w:rsidRPr="00244B68">
        <w:rPr>
          <w:rStyle w:val="StyleUnderline"/>
          <w:highlight w:val="yellow"/>
        </w:rPr>
        <w:t>few countries with deployable military assets participate in U.S.-led campaigns in a meaningful way? The U</w:t>
      </w:r>
      <w:r>
        <w:t xml:space="preserve">nited </w:t>
      </w:r>
      <w:r w:rsidRPr="00244B68">
        <w:rPr>
          <w:rStyle w:val="StyleUnderline"/>
          <w:highlight w:val="yellow"/>
        </w:rPr>
        <w:t>S</w:t>
      </w:r>
      <w:r>
        <w:t xml:space="preserve">tates </w:t>
      </w:r>
      <w:r w:rsidRPr="00244B68">
        <w:rPr>
          <w:rStyle w:val="StyleUnderline"/>
          <w:highlight w:val="yellow"/>
        </w:rPr>
        <w:t>provided the majority of</w:t>
      </w:r>
      <w:r>
        <w:t xml:space="preserve"> the actual </w:t>
      </w:r>
      <w:r w:rsidRPr="00244B68">
        <w:rPr>
          <w:rStyle w:val="StyleUnderline"/>
          <w:highlight w:val="yellow"/>
        </w:rPr>
        <w:t>combat forces and airpower in Iraq</w:t>
      </w:r>
      <w:r w:rsidRPr="00780A03">
        <w:rPr>
          <w:rStyle w:val="StyleUnderline"/>
        </w:rPr>
        <w:t>,</w:t>
      </w:r>
      <w:r>
        <w:t xml:space="preserve"> </w:t>
      </w:r>
      <w:r w:rsidRPr="00244B68">
        <w:rPr>
          <w:rStyle w:val="StyleUnderline"/>
          <w:highlight w:val="yellow"/>
        </w:rPr>
        <w:t>Afghanistan, and Libya, and is doing so again in the air campaign to counter</w:t>
      </w:r>
      <w:r w:rsidRPr="00780A03">
        <w:rPr>
          <w:rStyle w:val="StyleUnderline"/>
        </w:rPr>
        <w:t xml:space="preserve"> the Islamic State (</w:t>
      </w:r>
      <w:r w:rsidRPr="00244B68">
        <w:rPr>
          <w:rStyle w:val="StyleUnderline"/>
          <w:highlight w:val="yellow"/>
        </w:rPr>
        <w:t>IS</w:t>
      </w:r>
      <w:r w:rsidRPr="00780A03">
        <w:rPr>
          <w:rStyle w:val="StyleUnderline"/>
        </w:rPr>
        <w:t xml:space="preserve">). </w:t>
      </w:r>
      <w:r w:rsidRPr="00244B68">
        <w:rPr>
          <w:rStyle w:val="StyleUnderline"/>
          <w:highlight w:val="yellow"/>
        </w:rPr>
        <w:t>Most countries that could participate have</w:t>
      </w:r>
      <w:r w:rsidRPr="00780A03">
        <w:rPr>
          <w:rStyle w:val="StyleUnderline"/>
        </w:rPr>
        <w:t xml:space="preserve"> </w:t>
      </w:r>
      <w:r>
        <w:t xml:space="preserve">either </w:t>
      </w:r>
      <w:r w:rsidRPr="00244B68">
        <w:rPr>
          <w:rStyle w:val="StyleUnderline"/>
          <w:highlight w:val="yellow"/>
        </w:rPr>
        <w:t>declined</w:t>
      </w:r>
      <w:r>
        <w:t xml:space="preserve"> to do so, </w:t>
      </w:r>
      <w:r w:rsidRPr="00780A03">
        <w:rPr>
          <w:rStyle w:val="StyleUnderline"/>
        </w:rPr>
        <w:t>or are</w:t>
      </w:r>
      <w:r>
        <w:t xml:space="preserve"> taking part by </w:t>
      </w:r>
      <w:r w:rsidRPr="00244B68">
        <w:rPr>
          <w:rStyle w:val="StyleUnderline"/>
        </w:rPr>
        <w:t>providing</w:t>
      </w:r>
      <w:r>
        <w:t xml:space="preserve"> such </w:t>
      </w:r>
      <w:r w:rsidRPr="00244B68">
        <w:rPr>
          <w:rStyle w:val="StyleUnderline"/>
        </w:rPr>
        <w:t>limited</w:t>
      </w:r>
      <w:r w:rsidRPr="00780A03">
        <w:rPr>
          <w:rStyle w:val="StyleUnderline"/>
        </w:rPr>
        <w:t xml:space="preserve"> and constrained </w:t>
      </w:r>
      <w:r w:rsidRPr="00244B68">
        <w:rPr>
          <w:rStyle w:val="StyleUnderline"/>
        </w:rPr>
        <w:t>capabilities</w:t>
      </w:r>
      <w:r w:rsidRPr="00780A03">
        <w:rPr>
          <w:rStyle w:val="StyleUnderline"/>
        </w:rPr>
        <w:t xml:space="preserve"> that</w:t>
      </w:r>
      <w:r>
        <w:t xml:space="preserve"> they </w:t>
      </w:r>
      <w:r w:rsidRPr="00780A03">
        <w:rPr>
          <w:rStyle w:val="StyleUnderline"/>
        </w:rPr>
        <w:t>are not significantly enhancing the coalition’s capabilities. In each of these</w:t>
      </w:r>
      <w:r>
        <w:t xml:space="preserve"> military </w:t>
      </w:r>
      <w:r w:rsidRPr="00780A03">
        <w:rPr>
          <w:rStyle w:val="StyleUnderline"/>
        </w:rPr>
        <w:t>interventions, the U</w:t>
      </w:r>
      <w:r>
        <w:t xml:space="preserve">nited </w:t>
      </w:r>
      <w:r w:rsidRPr="00780A03">
        <w:rPr>
          <w:rStyle w:val="StyleUnderline"/>
        </w:rPr>
        <w:t>S</w:t>
      </w:r>
      <w:r>
        <w:t xml:space="preserve">tates </w:t>
      </w:r>
      <w:r w:rsidRPr="00780A03">
        <w:rPr>
          <w:rStyle w:val="StyleUnderline"/>
        </w:rPr>
        <w:t>decried unilateralism, attempted to form a large coalition, and then found itself paying most of the costs,</w:t>
      </w:r>
      <w:r>
        <w:t xml:space="preserve"> dropping most of the bombs, sacrificing the most soldiers, and </w:t>
      </w:r>
      <w:r w:rsidRPr="00780A03">
        <w:rPr>
          <w:rStyle w:val="StyleUnderline"/>
        </w:rPr>
        <w:t>losing most</w:t>
      </w:r>
      <w:r>
        <w:t xml:space="preserve"> of his </w:t>
      </w:r>
      <w:r w:rsidRPr="00780A03">
        <w:rPr>
          <w:rStyle w:val="StyleUnderline"/>
        </w:rPr>
        <w:t>credibility</w:t>
      </w:r>
      <w:r>
        <w:t>.</w:t>
      </w:r>
    </w:p>
    <w:p w14:paraId="0CBD8A9E" w14:textId="77777777" w:rsidR="00311A7B" w:rsidRDefault="00311A7B" w:rsidP="00311A7B">
      <w:r>
        <w:t xml:space="preserve">Whether it is multilateral talks or military operations, </w:t>
      </w:r>
      <w:r w:rsidRPr="00244B68">
        <w:rPr>
          <w:rStyle w:val="Emphasis"/>
          <w:highlight w:val="yellow"/>
        </w:rPr>
        <w:t>other governments do not do as Washington demands because</w:t>
      </w:r>
      <w:r>
        <w:t xml:space="preserve">, quite simply, </w:t>
      </w:r>
      <w:r w:rsidRPr="00244B68">
        <w:rPr>
          <w:rStyle w:val="Emphasis"/>
          <w:highlight w:val="yellow"/>
        </w:rPr>
        <w:t>it is not in their national interests to do so.</w:t>
      </w:r>
      <w:r>
        <w:t xml:space="preserve"> Moreover, </w:t>
      </w:r>
      <w:r w:rsidRPr="00780A03">
        <w:rPr>
          <w:rStyle w:val="StyleUnderline"/>
        </w:rPr>
        <w:t>the U</w:t>
      </w:r>
      <w:r>
        <w:t xml:space="preserve">nited </w:t>
      </w:r>
      <w:r w:rsidRPr="00780A03">
        <w:rPr>
          <w:rStyle w:val="StyleUnderline"/>
        </w:rPr>
        <w:t>S</w:t>
      </w:r>
      <w:r>
        <w:t xml:space="preserve">tates </w:t>
      </w:r>
      <w:r w:rsidRPr="00780A03">
        <w:rPr>
          <w:rStyle w:val="StyleUnderline"/>
        </w:rPr>
        <w:t xml:space="preserve">refuses to employ the political will or coercive leverage to force them to. </w:t>
      </w:r>
      <w:r w:rsidRPr="00780A03">
        <w:t>The point</w:t>
      </w:r>
      <w:r>
        <w:t xml:space="preserve"> being </w:t>
      </w:r>
      <w:r w:rsidRPr="00780A03">
        <w:t xml:space="preserve">is that </w:t>
      </w:r>
      <w:r w:rsidRPr="00244B68">
        <w:rPr>
          <w:rStyle w:val="StyleUnderline"/>
          <w:highlight w:val="yellow"/>
        </w:rPr>
        <w:t>few,</w:t>
      </w:r>
      <w:r w:rsidRPr="00780A03">
        <w:rPr>
          <w:rStyle w:val="StyleUnderline"/>
        </w:rPr>
        <w:t xml:space="preserve"> if any</w:t>
      </w:r>
      <w:r>
        <w:t xml:space="preserve">, substantive and </w:t>
      </w:r>
      <w:r w:rsidRPr="00780A03">
        <w:rPr>
          <w:rStyle w:val="StyleUnderline"/>
        </w:rPr>
        <w:t xml:space="preserve">enduring </w:t>
      </w:r>
      <w:r w:rsidRPr="00244B68">
        <w:rPr>
          <w:rStyle w:val="StyleUnderline"/>
          <w:highlight w:val="yellow"/>
        </w:rPr>
        <w:t>foreign-policy activities can be done unilaterally, and asserting one’s indispensability does nothing to alter others’ interests.</w:t>
      </w:r>
      <w:r w:rsidRPr="00780A03">
        <w:rPr>
          <w:rStyle w:val="StyleUnderline"/>
        </w:rPr>
        <w:t xml:space="preserve"> It is often stated that </w:t>
      </w:r>
      <w:r w:rsidRPr="00244B68">
        <w:rPr>
          <w:rStyle w:val="StyleUnderline"/>
          <w:highlight w:val="yellow"/>
        </w:rPr>
        <w:t>countries in the Middle East or East Asia</w:t>
      </w:r>
      <w:r w:rsidRPr="00780A03">
        <w:rPr>
          <w:rStyle w:val="StyleUnderline"/>
        </w:rPr>
        <w:t xml:space="preserve"> are looking for America "to lead," but they actually </w:t>
      </w:r>
      <w:r w:rsidRPr="00244B68">
        <w:rPr>
          <w:rStyle w:val="StyleUnderline"/>
          <w:highlight w:val="yellow"/>
        </w:rPr>
        <w:t>want U.S. leadership</w:t>
      </w:r>
      <w:r w:rsidRPr="00780A03">
        <w:rPr>
          <w:rStyle w:val="StyleUnderline"/>
        </w:rPr>
        <w:t xml:space="preserve"> on their terms</w:t>
      </w:r>
      <w:r>
        <w:t xml:space="preserve">, </w:t>
      </w:r>
      <w:r w:rsidRPr="00244B68">
        <w:t xml:space="preserve">and </w:t>
      </w:r>
      <w:r w:rsidRPr="00244B68">
        <w:rPr>
          <w:rStyle w:val="StyleUnderline"/>
          <w:highlight w:val="yellow"/>
        </w:rPr>
        <w:t>in support of their</w:t>
      </w:r>
      <w:r w:rsidRPr="00244B68">
        <w:rPr>
          <w:highlight w:val="yellow"/>
        </w:rPr>
        <w:t xml:space="preserve"> own </w:t>
      </w:r>
      <w:r w:rsidRPr="00244B68">
        <w:rPr>
          <w:rStyle w:val="StyleUnderline"/>
          <w:highlight w:val="yellow"/>
        </w:rPr>
        <w:t>narrow objectives.</w:t>
      </w:r>
      <w:r w:rsidRPr="00780A03">
        <w:rPr>
          <w:rStyle w:val="StyleUnderline"/>
        </w:rPr>
        <w:t xml:space="preserve"> The moment that leadership conflicts with the </w:t>
      </w:r>
      <w:r>
        <w:t xml:space="preserve">visions and </w:t>
      </w:r>
      <w:r w:rsidRPr="00780A03">
        <w:rPr>
          <w:rStyle w:val="StyleUnderline"/>
        </w:rPr>
        <w:t>objectives those countries hold, they cease or severely limit their partnerships with the U</w:t>
      </w:r>
      <w:r>
        <w:t xml:space="preserve">nited </w:t>
      </w:r>
      <w:r w:rsidRPr="00780A03">
        <w:rPr>
          <w:rStyle w:val="StyleUnderline"/>
        </w:rPr>
        <w:t>S</w:t>
      </w:r>
      <w:r>
        <w:t>tates.</w:t>
      </w:r>
    </w:p>
    <w:p w14:paraId="5E7B8917" w14:textId="77777777" w:rsidR="00311A7B" w:rsidRPr="00433FAD" w:rsidRDefault="00311A7B" w:rsidP="00311A7B">
      <w:pPr>
        <w:rPr>
          <w:rStyle w:val="StyleUnderline"/>
        </w:rPr>
      </w:pPr>
      <w:r>
        <w:t xml:space="preserve">Finally, the Indispensables </w:t>
      </w:r>
      <w:r w:rsidRPr="00244B68">
        <w:rPr>
          <w:rStyle w:val="StyleUnderline"/>
          <w:highlight w:val="yellow"/>
        </w:rPr>
        <w:t>belief that America’s role in the world is "absolutely</w:t>
      </w:r>
      <w:r w:rsidRPr="00780A03">
        <w:rPr>
          <w:rStyle w:val="StyleUnderline"/>
        </w:rPr>
        <w:t xml:space="preserve"> </w:t>
      </w:r>
      <w:r w:rsidRPr="00244B68">
        <w:rPr>
          <w:rStyle w:val="StyleUnderline"/>
          <w:highlight w:val="yellow"/>
        </w:rPr>
        <w:t>necessary</w:t>
      </w:r>
      <w:r w:rsidRPr="00780A03">
        <w:rPr>
          <w:rStyle w:val="StyleUnderline"/>
        </w:rPr>
        <w:t>"</w:t>
      </w:r>
      <w:r>
        <w:t xml:space="preserve"> in all areas is simply arrogant. It </w:t>
      </w:r>
      <w:r w:rsidRPr="00244B68">
        <w:rPr>
          <w:rStyle w:val="StyleUnderline"/>
          <w:highlight w:val="yellow"/>
        </w:rPr>
        <w:t>discounts the</w:t>
      </w:r>
      <w:r>
        <w:t xml:space="preserve"> tremendous and </w:t>
      </w:r>
      <w:r w:rsidRPr="00780A03">
        <w:rPr>
          <w:rStyle w:val="StyleUnderline"/>
        </w:rPr>
        <w:t xml:space="preserve">essential </w:t>
      </w:r>
      <w:r w:rsidRPr="00244B68">
        <w:rPr>
          <w:rStyle w:val="StyleUnderline"/>
          <w:highlight w:val="yellow"/>
        </w:rPr>
        <w:t>contributions from non-U.S. countries, international n</w:t>
      </w:r>
      <w:r>
        <w:t>on-</w:t>
      </w:r>
      <w:r w:rsidRPr="00244B68">
        <w:rPr>
          <w:rStyle w:val="StyleUnderline"/>
          <w:highlight w:val="yellow"/>
        </w:rPr>
        <w:t>g</w:t>
      </w:r>
      <w:r>
        <w:t xml:space="preserve">overnmental </w:t>
      </w:r>
      <w:r w:rsidRPr="00244B68">
        <w:rPr>
          <w:rStyle w:val="StyleUnderline"/>
          <w:highlight w:val="yellow"/>
        </w:rPr>
        <w:t>o</w:t>
      </w:r>
      <w:r>
        <w:t>rganization</w:t>
      </w:r>
      <w:r w:rsidRPr="00244B68">
        <w:rPr>
          <w:rStyle w:val="StyleUnderline"/>
          <w:highlight w:val="yellow"/>
        </w:rPr>
        <w:t>s</w:t>
      </w:r>
      <w:r>
        <w:t xml:space="preserve">, </w:t>
      </w:r>
      <w:r w:rsidRPr="00780A03">
        <w:rPr>
          <w:rStyle w:val="StyleUnderline"/>
        </w:rPr>
        <w:t>and civil society.</w:t>
      </w:r>
      <w:r>
        <w:t xml:space="preserve"> </w:t>
      </w:r>
      <w:r w:rsidRPr="00244B68">
        <w:rPr>
          <w:rStyle w:val="StyleUnderline"/>
          <w:highlight w:val="yellow"/>
        </w:rPr>
        <w:t>This includes the 128 countries contributing</w:t>
      </w:r>
      <w:r w:rsidRPr="00433FAD">
        <w:rPr>
          <w:rStyle w:val="StyleUnderline"/>
        </w:rPr>
        <w:t xml:space="preserve"> 104,184 </w:t>
      </w:r>
      <w:r w:rsidRPr="00244B68">
        <w:rPr>
          <w:rStyle w:val="StyleUnderline"/>
          <w:highlight w:val="yellow"/>
        </w:rPr>
        <w:t>troops</w:t>
      </w:r>
      <w:r w:rsidRPr="00433FAD">
        <w:rPr>
          <w:rStyle w:val="StyleUnderline"/>
        </w:rPr>
        <w:t xml:space="preserve"> and police forces </w:t>
      </w:r>
      <w:r>
        <w:t xml:space="preserve">currently </w:t>
      </w:r>
      <w:r w:rsidRPr="00433FAD">
        <w:rPr>
          <w:rStyle w:val="StyleUnderline"/>
        </w:rPr>
        <w:t xml:space="preserve">deployed </w:t>
      </w:r>
      <w:r w:rsidRPr="00244B68">
        <w:rPr>
          <w:rStyle w:val="StyleUnderline"/>
          <w:highlight w:val="yellow"/>
        </w:rPr>
        <w:t>in support of</w:t>
      </w:r>
      <w:r>
        <w:t xml:space="preserve"> sixteen </w:t>
      </w:r>
      <w:r w:rsidRPr="00244B68">
        <w:rPr>
          <w:rStyle w:val="StyleUnderline"/>
          <w:highlight w:val="yellow"/>
        </w:rPr>
        <w:t>U.N. peacekeeping operations worldwide</w:t>
      </w:r>
      <w:r w:rsidRPr="00433FAD">
        <w:rPr>
          <w:rStyle w:val="StyleUnderline"/>
        </w:rPr>
        <w:t>.</w:t>
      </w:r>
      <w:r>
        <w:t xml:space="preserve"> </w:t>
      </w:r>
      <w:r w:rsidRPr="00433FAD">
        <w:rPr>
          <w:rStyle w:val="StyleUnderline"/>
        </w:rPr>
        <w:t>The U</w:t>
      </w:r>
      <w:r>
        <w:t xml:space="preserve">nited </w:t>
      </w:r>
      <w:r w:rsidRPr="00433FAD">
        <w:rPr>
          <w:rStyle w:val="StyleUnderline"/>
        </w:rPr>
        <w:t>S</w:t>
      </w:r>
      <w:r>
        <w:t xml:space="preserve">tates </w:t>
      </w:r>
      <w:r w:rsidRPr="00433FAD">
        <w:rPr>
          <w:rStyle w:val="StyleUnderline"/>
        </w:rPr>
        <w:t xml:space="preserve">provides only 113 troops to U.N. peacekeeping operations, but, </w:t>
      </w:r>
      <w:r>
        <w:t xml:space="preserve">importantly, </w:t>
      </w:r>
      <w:r w:rsidRPr="00433FAD">
        <w:rPr>
          <w:rStyle w:val="StyleUnderline"/>
        </w:rPr>
        <w:t>foots 27 percent of the bill and provides logistics support.</w:t>
      </w:r>
      <w:r>
        <w:t xml:space="preserve"> Or, consider the </w:t>
      </w:r>
      <w:r w:rsidRPr="00433FAD">
        <w:rPr>
          <w:rStyle w:val="StyleUnderline"/>
        </w:rPr>
        <w:t xml:space="preserve">billions of dollars from </w:t>
      </w:r>
      <w:r w:rsidRPr="00244B68">
        <w:rPr>
          <w:rStyle w:val="StyleUnderline"/>
          <w:highlight w:val="yellow"/>
        </w:rPr>
        <w:t>the Gates Foundation</w:t>
      </w:r>
      <w:r>
        <w:t xml:space="preserve">, Norwegian Refugee Council, Mercy Corps, International </w:t>
      </w:r>
      <w:r w:rsidRPr="00244B68">
        <w:rPr>
          <w:rStyle w:val="StyleUnderline"/>
          <w:highlight w:val="yellow"/>
        </w:rPr>
        <w:t>Red Cross and</w:t>
      </w:r>
      <w:r>
        <w:t xml:space="preserve"> Red Crescent, and countless </w:t>
      </w:r>
      <w:r w:rsidRPr="00244B68">
        <w:rPr>
          <w:rStyle w:val="StyleUnderline"/>
          <w:highlight w:val="yellow"/>
        </w:rPr>
        <w:t>others</w:t>
      </w:r>
      <w:r>
        <w:t xml:space="preserve">, which </w:t>
      </w:r>
      <w:r w:rsidRPr="00244B68">
        <w:rPr>
          <w:rStyle w:val="StyleUnderline"/>
          <w:highlight w:val="yellow"/>
        </w:rPr>
        <w:t>improve the lives of the</w:t>
      </w:r>
      <w:r>
        <w:t xml:space="preserve"> poorest and </w:t>
      </w:r>
      <w:r w:rsidRPr="00244B68">
        <w:rPr>
          <w:rStyle w:val="StyleUnderline"/>
          <w:highlight w:val="yellow"/>
        </w:rPr>
        <w:t>most in need.</w:t>
      </w:r>
      <w:r w:rsidRPr="00433FAD">
        <w:rPr>
          <w:rStyle w:val="StyleUnderline"/>
        </w:rPr>
        <w:t xml:space="preserve"> Each of </w:t>
      </w:r>
      <w:r w:rsidRPr="00244B68">
        <w:rPr>
          <w:rStyle w:val="StyleUnderline"/>
          <w:highlight w:val="yellow"/>
        </w:rPr>
        <w:t>these</w:t>
      </w:r>
      <w:r>
        <w:t xml:space="preserve"> public health, humanitarian, and development </w:t>
      </w:r>
      <w:r w:rsidRPr="00244B68">
        <w:rPr>
          <w:rStyle w:val="StyleUnderline"/>
          <w:highlight w:val="yellow"/>
        </w:rPr>
        <w:t>organizations offer the deep pockets</w:t>
      </w:r>
      <w:r w:rsidRPr="00433FAD">
        <w:rPr>
          <w:rStyle w:val="StyleUnderline"/>
        </w:rPr>
        <w:t xml:space="preserve"> and political neutrality </w:t>
      </w:r>
      <w:r w:rsidRPr="00244B68">
        <w:rPr>
          <w:rStyle w:val="StyleUnderline"/>
          <w:highlight w:val="yellow"/>
        </w:rPr>
        <w:t>that allows them access to areas where the U</w:t>
      </w:r>
      <w:r>
        <w:t xml:space="preserve">nited </w:t>
      </w:r>
      <w:r w:rsidRPr="00244B68">
        <w:rPr>
          <w:rStyle w:val="StyleUnderline"/>
          <w:highlight w:val="yellow"/>
        </w:rPr>
        <w:t>S</w:t>
      </w:r>
      <w:r>
        <w:t xml:space="preserve">tates simply cannot or </w:t>
      </w:r>
      <w:r w:rsidRPr="00244B68">
        <w:rPr>
          <w:rStyle w:val="StyleUnderline"/>
          <w:highlight w:val="yellow"/>
        </w:rPr>
        <w:t>will not go.</w:t>
      </w:r>
    </w:p>
    <w:p w14:paraId="44473250" w14:textId="77777777" w:rsidR="00311A7B" w:rsidRPr="00F601E6" w:rsidRDefault="00311A7B" w:rsidP="00311A7B">
      <w:r>
        <w:t xml:space="preserve">The reason that </w:t>
      </w:r>
      <w:r w:rsidRPr="00433FAD">
        <w:rPr>
          <w:rStyle w:val="StyleUnderline"/>
        </w:rPr>
        <w:t>the U</w:t>
      </w:r>
      <w:r>
        <w:t xml:space="preserve">nited </w:t>
      </w:r>
      <w:r w:rsidRPr="00433FAD">
        <w:rPr>
          <w:rStyle w:val="StyleUnderline"/>
        </w:rPr>
        <w:t>S</w:t>
      </w:r>
      <w:r>
        <w:t xml:space="preserve">tates </w:t>
      </w:r>
      <w:r w:rsidRPr="00433FAD">
        <w:rPr>
          <w:rStyle w:val="StyleUnderline"/>
        </w:rPr>
        <w:t>is not the indispensable nation</w:t>
      </w:r>
      <w:r>
        <w:t xml:space="preserve"> is simple: </w:t>
      </w:r>
      <w:r w:rsidRPr="00433FAD">
        <w:rPr>
          <w:rStyle w:val="StyleUnderline"/>
        </w:rPr>
        <w:t xml:space="preserve">the human and financial costs, the tremendous risks, and degree of political commitment required </w:t>
      </w:r>
      <w:r>
        <w:t xml:space="preserve">to do so </w:t>
      </w:r>
      <w:r w:rsidRPr="00433FAD">
        <w:rPr>
          <w:rStyle w:val="StyleUnderline"/>
        </w:rPr>
        <w:t>are</w:t>
      </w:r>
      <w:r>
        <w:t xml:space="preserve"> thankfully </w:t>
      </w:r>
      <w:r w:rsidRPr="00433FAD">
        <w:rPr>
          <w:rStyle w:val="StyleUnderline"/>
        </w:rPr>
        <w:t>lacking in Washington</w:t>
      </w:r>
      <w:r>
        <w:t xml:space="preserve">. Moreover, </w:t>
      </w:r>
      <w:r w:rsidRPr="00433FAD">
        <w:rPr>
          <w:rStyle w:val="StyleUnderline"/>
        </w:rPr>
        <w:t>the structure and dynamics of the international system would reject</w:t>
      </w:r>
      <w:r>
        <w:t xml:space="preserve"> or resist </w:t>
      </w:r>
      <w:r w:rsidRPr="00433FAD">
        <w:rPr>
          <w:rStyle w:val="StyleUnderline"/>
        </w:rPr>
        <w:t>it</w:t>
      </w:r>
      <w:r>
        <w:t xml:space="preserve">, as it does in so many ways that frustrate the United States from achieving its foreign policy objectives. The United States can be truly indispensable in a few discrete domains, such as for military operations, which as pointed out above has proven disastrous recently. But overall </w:t>
      </w:r>
      <w:r w:rsidRPr="00433FAD">
        <w:rPr>
          <w:rStyle w:val="StyleUnderline"/>
        </w:rPr>
        <w:t>there is no indispensable nation now, nor has there been in modern history.</w:t>
      </w:r>
      <w:r>
        <w:t xml:space="preserve"> Indispensables may feel compelled to repeat this feel-good myth, but nobody should believe them.</w:t>
      </w:r>
    </w:p>
    <w:p w14:paraId="7A6203AC" w14:textId="77777777" w:rsidR="00311A7B" w:rsidRPr="009014FA" w:rsidRDefault="00311A7B" w:rsidP="00311A7B">
      <w:pPr>
        <w:pStyle w:val="Heading4"/>
      </w:pPr>
      <w:r w:rsidRPr="009014FA">
        <w:t xml:space="preserve">U.S. primacy </w:t>
      </w:r>
      <w:r w:rsidRPr="009014FA">
        <w:rPr>
          <w:u w:val="single"/>
        </w:rPr>
        <w:t>isn’t key</w:t>
      </w:r>
      <w:r w:rsidRPr="009014FA">
        <w:t xml:space="preserve"> to peace – their data is </w:t>
      </w:r>
      <w:r w:rsidRPr="009014FA">
        <w:rPr>
          <w:u w:val="single"/>
        </w:rPr>
        <w:t>flawed</w:t>
      </w:r>
      <w:r w:rsidRPr="009014FA">
        <w:t xml:space="preserve"> </w:t>
      </w:r>
    </w:p>
    <w:p w14:paraId="1D33CACF" w14:textId="77777777" w:rsidR="00311A7B" w:rsidRPr="009014FA" w:rsidRDefault="00311A7B" w:rsidP="00311A7B">
      <w:r w:rsidRPr="009014FA">
        <w:rPr>
          <w:b/>
          <w:bCs/>
          <w:sz w:val="20"/>
        </w:rPr>
        <w:t>Preble 10</w:t>
      </w:r>
      <w:r w:rsidRPr="009014FA">
        <w:t xml:space="preserve"> – Christopher Preble, director of Foreign Policy Studies at the CATO Institute, August 3, 2010, “U.S. Military Power: Preeminence for What Purpose</w:t>
      </w:r>
      <w:proofErr w:type="gramStart"/>
      <w:r w:rsidRPr="009014FA">
        <w:t>?,</w:t>
      </w:r>
      <w:proofErr w:type="gramEnd"/>
      <w:r w:rsidRPr="009014FA">
        <w:t xml:space="preserve">” online: </w:t>
      </w:r>
      <w:hyperlink r:id="rId82" w:history="1">
        <w:r w:rsidRPr="009014FA">
          <w:t>http://www.cato-at-liberty.org/u-s-military-power-preeminence-for-what-purpose/</w:t>
        </w:r>
      </w:hyperlink>
    </w:p>
    <w:p w14:paraId="66F81B46" w14:textId="77777777" w:rsidR="00311A7B" w:rsidRPr="009014FA" w:rsidRDefault="00311A7B" w:rsidP="00311A7B">
      <w:pPr>
        <w:ind w:right="288"/>
        <w:rPr>
          <w:rFonts w:eastAsia="Calibri"/>
          <w:sz w:val="14"/>
        </w:rPr>
      </w:pPr>
      <w:r w:rsidRPr="009014FA">
        <w:rPr>
          <w:rFonts w:eastAsia="Calibri"/>
          <w:sz w:val="14"/>
        </w:rPr>
        <w:t xml:space="preserve">Most in Washington still embraces the notion that America is, and forever will be, the world’s indispensable nation. Some </w:t>
      </w:r>
      <w:r w:rsidRPr="00537722">
        <w:rPr>
          <w:rFonts w:eastAsia="Calibri"/>
          <w:highlight w:val="green"/>
          <w:u w:val="single"/>
        </w:rPr>
        <w:t>scholars</w:t>
      </w:r>
      <w:r w:rsidRPr="009014FA">
        <w:rPr>
          <w:rFonts w:eastAsia="Calibri"/>
          <w:sz w:val="14"/>
        </w:rPr>
        <w:t xml:space="preserve">, however, </w:t>
      </w:r>
      <w:r w:rsidRPr="00537722">
        <w:rPr>
          <w:rFonts w:eastAsia="Calibri"/>
          <w:b/>
          <w:iCs/>
          <w:highlight w:val="green"/>
          <w:u w:val="single"/>
          <w:bdr w:val="single" w:sz="8" w:space="0" w:color="auto"/>
        </w:rPr>
        <w:t>questioned</w:t>
      </w:r>
      <w:r w:rsidRPr="009014FA">
        <w:rPr>
          <w:rFonts w:eastAsia="Calibri"/>
          <w:b/>
          <w:iCs/>
          <w:u w:val="single"/>
          <w:bdr w:val="single" w:sz="8" w:space="0" w:color="auto"/>
        </w:rPr>
        <w:t xml:space="preserve"> the logic of </w:t>
      </w:r>
      <w:r w:rsidRPr="00537722">
        <w:rPr>
          <w:rFonts w:eastAsia="Calibri"/>
          <w:b/>
          <w:iCs/>
          <w:highlight w:val="green"/>
          <w:u w:val="single"/>
          <w:bdr w:val="single" w:sz="8" w:space="0" w:color="auto"/>
        </w:rPr>
        <w:t>hegemonic stability theory</w:t>
      </w:r>
      <w:r w:rsidRPr="009014FA">
        <w:rPr>
          <w:rFonts w:eastAsia="Calibri"/>
          <w:sz w:val="14"/>
        </w:rPr>
        <w:t xml:space="preserve"> from the very beginning. A number continue to do so today. They advance arguments diametrically at odds with the </w:t>
      </w:r>
      <w:proofErr w:type="spellStart"/>
      <w:r w:rsidRPr="009014FA">
        <w:rPr>
          <w:rFonts w:eastAsia="Calibri"/>
          <w:sz w:val="14"/>
        </w:rPr>
        <w:t>primacist</w:t>
      </w:r>
      <w:proofErr w:type="spellEnd"/>
      <w:r w:rsidRPr="009014FA">
        <w:rPr>
          <w:rFonts w:eastAsia="Calibri"/>
          <w:sz w:val="14"/>
        </w:rPr>
        <w:t xml:space="preserve"> consensus. </w:t>
      </w:r>
      <w:r w:rsidRPr="00537722">
        <w:rPr>
          <w:rFonts w:eastAsia="Calibri"/>
          <w:highlight w:val="green"/>
          <w:u w:val="single"/>
        </w:rPr>
        <w:t>Trade routes need not be policed by a single</w:t>
      </w:r>
      <w:r w:rsidRPr="009014FA">
        <w:rPr>
          <w:rFonts w:eastAsia="Calibri"/>
          <w:u w:val="single"/>
        </w:rPr>
        <w:t xml:space="preserve"> dominant </w:t>
      </w:r>
      <w:r w:rsidRPr="00537722">
        <w:rPr>
          <w:rFonts w:eastAsia="Calibri"/>
          <w:highlight w:val="green"/>
          <w:u w:val="single"/>
        </w:rPr>
        <w:t>power</w:t>
      </w:r>
      <w:r w:rsidRPr="00537722">
        <w:rPr>
          <w:rFonts w:eastAsia="Calibri"/>
          <w:sz w:val="14"/>
          <w:highlight w:val="green"/>
        </w:rPr>
        <w:t xml:space="preserve">; </w:t>
      </w:r>
      <w:r w:rsidRPr="00537722">
        <w:rPr>
          <w:rFonts w:eastAsia="Calibri"/>
          <w:highlight w:val="green"/>
          <w:u w:val="single"/>
        </w:rPr>
        <w:t>the</w:t>
      </w:r>
      <w:r w:rsidRPr="009014FA">
        <w:rPr>
          <w:rFonts w:eastAsia="Calibri"/>
          <w:sz w:val="14"/>
        </w:rPr>
        <w:t xml:space="preserve"> international </w:t>
      </w:r>
      <w:r w:rsidRPr="00537722">
        <w:rPr>
          <w:rFonts w:eastAsia="Calibri"/>
          <w:highlight w:val="green"/>
          <w:u w:val="single"/>
        </w:rPr>
        <w:t>economy is</w:t>
      </w:r>
      <w:r w:rsidRPr="009014FA">
        <w:rPr>
          <w:rFonts w:eastAsia="Calibri"/>
          <w:sz w:val="14"/>
        </w:rPr>
        <w:t xml:space="preserve"> complex and </w:t>
      </w:r>
      <w:r w:rsidRPr="00537722">
        <w:rPr>
          <w:rFonts w:eastAsia="Calibri"/>
          <w:b/>
          <w:iCs/>
          <w:highlight w:val="green"/>
          <w:u w:val="single"/>
          <w:bdr w:val="single" w:sz="8" w:space="0" w:color="auto"/>
        </w:rPr>
        <w:t>resilient</w:t>
      </w:r>
      <w:r w:rsidRPr="009014FA">
        <w:rPr>
          <w:rFonts w:eastAsia="Calibri"/>
          <w:sz w:val="14"/>
        </w:rPr>
        <w:t xml:space="preserve">. </w:t>
      </w:r>
      <w:r w:rsidRPr="009014FA">
        <w:rPr>
          <w:rFonts w:eastAsia="Calibri"/>
          <w:u w:val="single"/>
        </w:rPr>
        <w:t>Supply disruptions are</w:t>
      </w:r>
      <w:r w:rsidRPr="009014FA">
        <w:rPr>
          <w:rFonts w:eastAsia="Calibri"/>
          <w:sz w:val="14"/>
        </w:rPr>
        <w:t xml:space="preserve"> likely to be </w:t>
      </w:r>
      <w:r w:rsidRPr="009014FA">
        <w:rPr>
          <w:rFonts w:eastAsia="Calibri"/>
          <w:u w:val="single"/>
        </w:rPr>
        <w:t>temporary</w:t>
      </w:r>
      <w:r w:rsidRPr="009014FA">
        <w:rPr>
          <w:rFonts w:eastAsia="Calibri"/>
          <w:sz w:val="14"/>
        </w:rPr>
        <w:t xml:space="preserve">, and the costs of mitigating their effects should be borne by those who stand to lose — or gain — the most. </w:t>
      </w:r>
      <w:r w:rsidRPr="009014FA">
        <w:rPr>
          <w:rFonts w:eastAsia="Calibri"/>
          <w:u w:val="single"/>
        </w:rPr>
        <w:t>Islamic extremists are</w:t>
      </w:r>
      <w:r w:rsidRPr="009014FA">
        <w:rPr>
          <w:rFonts w:eastAsia="Calibri"/>
          <w:sz w:val="14"/>
        </w:rPr>
        <w:t xml:space="preserve"> scary, but </w:t>
      </w:r>
      <w:r w:rsidRPr="009014FA">
        <w:rPr>
          <w:rFonts w:eastAsia="Calibri"/>
          <w:u w:val="single"/>
        </w:rPr>
        <w:t>hardly comparable to the</w:t>
      </w:r>
      <w:r w:rsidRPr="009014FA">
        <w:rPr>
          <w:rFonts w:eastAsia="Calibri"/>
          <w:sz w:val="14"/>
        </w:rPr>
        <w:t xml:space="preserve"> threat posed by a globe-straddling </w:t>
      </w:r>
      <w:r w:rsidRPr="009014FA">
        <w:rPr>
          <w:rFonts w:eastAsia="Calibri"/>
          <w:u w:val="single"/>
        </w:rPr>
        <w:t>Soviet Union</w:t>
      </w:r>
      <w:r w:rsidRPr="009014FA">
        <w:rPr>
          <w:rFonts w:eastAsia="Calibri"/>
          <w:sz w:val="14"/>
        </w:rPr>
        <w:t xml:space="preserve"> armed with thousands of nuclear weapons. It is frankly absurd that we spend more today to fight Osama bin Laden and his tiny band of murderous thugs than we spent to face down Joseph Stalin and Chairman Mao. </w:t>
      </w:r>
      <w:r w:rsidRPr="00537722">
        <w:rPr>
          <w:rFonts w:eastAsia="Calibri"/>
          <w:b/>
          <w:iCs/>
          <w:highlight w:val="green"/>
          <w:u w:val="single"/>
          <w:bdr w:val="single" w:sz="8" w:space="0" w:color="auto"/>
        </w:rPr>
        <w:t>Many factors</w:t>
      </w:r>
      <w:r w:rsidRPr="009014FA">
        <w:rPr>
          <w:rFonts w:eastAsia="Calibri"/>
          <w:sz w:val="14"/>
        </w:rPr>
        <w:t xml:space="preserve"> </w:t>
      </w:r>
      <w:r w:rsidRPr="009014FA">
        <w:rPr>
          <w:rFonts w:eastAsia="Calibri"/>
          <w:u w:val="single"/>
        </w:rPr>
        <w:t xml:space="preserve">have </w:t>
      </w:r>
      <w:r w:rsidRPr="00537722">
        <w:rPr>
          <w:rFonts w:eastAsia="Calibri"/>
          <w:highlight w:val="green"/>
          <w:u w:val="single"/>
        </w:rPr>
        <w:t>contributed to the</w:t>
      </w:r>
      <w:r w:rsidRPr="009014FA">
        <w:rPr>
          <w:rFonts w:eastAsia="Calibri"/>
          <w:sz w:val="14"/>
        </w:rPr>
        <w:t xml:space="preserve"> dramatic </w:t>
      </w:r>
      <w:r w:rsidRPr="00537722">
        <w:rPr>
          <w:rFonts w:eastAsia="Calibri"/>
          <w:highlight w:val="green"/>
          <w:u w:val="single"/>
        </w:rPr>
        <w:t>decline in</w:t>
      </w:r>
      <w:r w:rsidRPr="009014FA">
        <w:rPr>
          <w:rFonts w:eastAsia="Calibri"/>
          <w:sz w:val="14"/>
        </w:rPr>
        <w:t xml:space="preserve"> the number of </w:t>
      </w:r>
      <w:r w:rsidRPr="00537722">
        <w:rPr>
          <w:rFonts w:eastAsia="Calibri"/>
          <w:highlight w:val="green"/>
          <w:u w:val="single"/>
        </w:rPr>
        <w:t>wars</w:t>
      </w:r>
      <w:r w:rsidRPr="009014FA">
        <w:rPr>
          <w:rFonts w:eastAsia="Calibri"/>
          <w:sz w:val="14"/>
        </w:rPr>
        <w:t xml:space="preserve"> between nation-states; </w:t>
      </w:r>
      <w:r w:rsidRPr="00537722">
        <w:rPr>
          <w:rFonts w:eastAsia="Calibri"/>
          <w:highlight w:val="green"/>
          <w:u w:val="single"/>
        </w:rPr>
        <w:t>it is</w:t>
      </w:r>
      <w:r w:rsidRPr="00537722">
        <w:rPr>
          <w:rFonts w:eastAsia="Calibri"/>
          <w:sz w:val="14"/>
          <w:highlight w:val="green"/>
        </w:rPr>
        <w:t xml:space="preserve"> </w:t>
      </w:r>
      <w:r w:rsidRPr="00537722">
        <w:rPr>
          <w:rFonts w:eastAsia="Calibri"/>
          <w:b/>
          <w:iCs/>
          <w:highlight w:val="green"/>
          <w:u w:val="single"/>
          <w:bdr w:val="single" w:sz="8" w:space="0" w:color="auto"/>
        </w:rPr>
        <w:t>unrealistic</w:t>
      </w:r>
      <w:r w:rsidRPr="00537722">
        <w:rPr>
          <w:rFonts w:eastAsia="Calibri"/>
          <w:sz w:val="14"/>
          <w:highlight w:val="green"/>
        </w:rPr>
        <w:t xml:space="preserve"> </w:t>
      </w:r>
      <w:r w:rsidRPr="00537722">
        <w:rPr>
          <w:rFonts w:eastAsia="Calibri"/>
          <w:highlight w:val="green"/>
          <w:u w:val="single"/>
        </w:rPr>
        <w:t>to expect</w:t>
      </w:r>
      <w:r w:rsidRPr="009014FA">
        <w:rPr>
          <w:rFonts w:eastAsia="Calibri"/>
          <w:sz w:val="14"/>
        </w:rPr>
        <w:t xml:space="preserve"> that </w:t>
      </w:r>
      <w:r w:rsidRPr="009014FA">
        <w:rPr>
          <w:rFonts w:eastAsia="Calibri"/>
          <w:u w:val="single"/>
        </w:rPr>
        <w:t xml:space="preserve">a </w:t>
      </w:r>
      <w:r w:rsidRPr="00537722">
        <w:rPr>
          <w:rFonts w:eastAsia="Calibri"/>
          <w:highlight w:val="green"/>
          <w:u w:val="single"/>
        </w:rPr>
        <w:t>new</w:t>
      </w:r>
      <w:r w:rsidRPr="009014FA">
        <w:rPr>
          <w:rFonts w:eastAsia="Calibri"/>
          <w:sz w:val="14"/>
        </w:rPr>
        <w:t xml:space="preserve"> </w:t>
      </w:r>
      <w:r w:rsidRPr="009014FA">
        <w:rPr>
          <w:rFonts w:eastAsia="Calibri"/>
          <w:b/>
          <w:iCs/>
          <w:u w:val="single"/>
          <w:bdr w:val="single" w:sz="8" w:space="0" w:color="auto"/>
        </w:rPr>
        <w:t xml:space="preserve">spasm of </w:t>
      </w:r>
      <w:r w:rsidRPr="00537722">
        <w:rPr>
          <w:rFonts w:eastAsia="Calibri"/>
          <w:b/>
          <w:iCs/>
          <w:highlight w:val="green"/>
          <w:u w:val="single"/>
          <w:bdr w:val="single" w:sz="8" w:space="0" w:color="auto"/>
        </w:rPr>
        <w:t>global conflict</w:t>
      </w:r>
      <w:r w:rsidRPr="009014FA">
        <w:rPr>
          <w:rFonts w:eastAsia="Calibri"/>
          <w:sz w:val="14"/>
        </w:rPr>
        <w:t xml:space="preserve"> </w:t>
      </w:r>
      <w:r w:rsidRPr="009014FA">
        <w:rPr>
          <w:rFonts w:eastAsia="Calibri"/>
          <w:u w:val="single"/>
        </w:rPr>
        <w:t xml:space="preserve">would erupt </w:t>
      </w:r>
      <w:r w:rsidRPr="00537722">
        <w:rPr>
          <w:rFonts w:eastAsia="Calibri"/>
          <w:highlight w:val="green"/>
          <w:u w:val="single"/>
        </w:rPr>
        <w:t>if the U</w:t>
      </w:r>
      <w:r w:rsidRPr="009014FA">
        <w:rPr>
          <w:rFonts w:eastAsia="Calibri"/>
          <w:sz w:val="14"/>
        </w:rPr>
        <w:t xml:space="preserve">nited </w:t>
      </w:r>
      <w:r w:rsidRPr="00537722">
        <w:rPr>
          <w:rFonts w:eastAsia="Calibri"/>
          <w:highlight w:val="green"/>
          <w:u w:val="single"/>
        </w:rPr>
        <w:t>S</w:t>
      </w:r>
      <w:r w:rsidRPr="009014FA">
        <w:rPr>
          <w:rFonts w:eastAsia="Calibri"/>
          <w:sz w:val="14"/>
        </w:rPr>
        <w:t xml:space="preserve">tates </w:t>
      </w:r>
      <w:r w:rsidRPr="00537722">
        <w:rPr>
          <w:rFonts w:eastAsia="Calibri"/>
          <w:highlight w:val="green"/>
          <w:u w:val="single"/>
        </w:rPr>
        <w:t>were to</w:t>
      </w:r>
      <w:r w:rsidRPr="009014FA">
        <w:rPr>
          <w:rFonts w:eastAsia="Calibri"/>
          <w:sz w:val="14"/>
        </w:rPr>
        <w:t xml:space="preserve"> modestly </w:t>
      </w:r>
      <w:r w:rsidRPr="009014FA">
        <w:rPr>
          <w:rFonts w:eastAsia="Calibri"/>
          <w:u w:val="single"/>
        </w:rPr>
        <w:t>refocus its efforts</w:t>
      </w:r>
      <w:r w:rsidRPr="009014FA">
        <w:rPr>
          <w:rFonts w:eastAsia="Calibri"/>
          <w:sz w:val="14"/>
        </w:rPr>
        <w:t xml:space="preserve">, </w:t>
      </w:r>
      <w:r w:rsidRPr="00537722">
        <w:rPr>
          <w:rFonts w:eastAsia="Calibri"/>
          <w:b/>
          <w:iCs/>
          <w:highlight w:val="green"/>
          <w:u w:val="single"/>
          <w:bdr w:val="single" w:sz="8" w:space="0" w:color="auto"/>
        </w:rPr>
        <w:t>draw down its military power</w:t>
      </w:r>
      <w:r w:rsidRPr="009014FA">
        <w:rPr>
          <w:rFonts w:eastAsia="Calibri"/>
          <w:sz w:val="14"/>
        </w:rPr>
        <w:t xml:space="preserve">, </w:t>
      </w:r>
      <w:r w:rsidRPr="009014FA">
        <w:rPr>
          <w:rFonts w:eastAsia="Calibri"/>
          <w:u w:val="single"/>
        </w:rPr>
        <w:t>and call on other countries to play a larger role</w:t>
      </w:r>
      <w:r w:rsidRPr="009014FA">
        <w:rPr>
          <w:rFonts w:eastAsia="Calibri"/>
          <w:sz w:val="14"/>
        </w:rPr>
        <w:t xml:space="preserve"> in their own defense, and in the security of their respective regions. But while </w:t>
      </w:r>
      <w:r w:rsidRPr="00537722">
        <w:rPr>
          <w:rFonts w:eastAsia="Calibri"/>
          <w:highlight w:val="green"/>
          <w:u w:val="single"/>
        </w:rPr>
        <w:t>there are</w:t>
      </w:r>
      <w:r w:rsidRPr="00537722">
        <w:rPr>
          <w:rFonts w:eastAsia="Calibri"/>
          <w:sz w:val="14"/>
          <w:highlight w:val="green"/>
        </w:rPr>
        <w:t xml:space="preserve"> </w:t>
      </w:r>
      <w:r w:rsidRPr="00537722">
        <w:rPr>
          <w:rFonts w:eastAsia="Calibri"/>
          <w:b/>
          <w:iCs/>
          <w:highlight w:val="green"/>
          <w:u w:val="single"/>
          <w:bdr w:val="single" w:sz="8" w:space="0" w:color="auto"/>
        </w:rPr>
        <w:t>credible alternatives</w:t>
      </w:r>
      <w:r w:rsidRPr="00537722">
        <w:rPr>
          <w:rFonts w:eastAsia="Calibri"/>
          <w:sz w:val="14"/>
          <w:highlight w:val="green"/>
        </w:rPr>
        <w:t xml:space="preserve"> </w:t>
      </w:r>
      <w:r w:rsidRPr="00537722">
        <w:rPr>
          <w:rFonts w:eastAsia="Calibri"/>
          <w:highlight w:val="green"/>
          <w:u w:val="single"/>
        </w:rPr>
        <w:t>to the U</w:t>
      </w:r>
      <w:r w:rsidRPr="009014FA">
        <w:rPr>
          <w:rFonts w:eastAsia="Calibri"/>
          <w:sz w:val="14"/>
        </w:rPr>
        <w:t xml:space="preserve">nited </w:t>
      </w:r>
      <w:r w:rsidRPr="00537722">
        <w:rPr>
          <w:rFonts w:eastAsia="Calibri"/>
          <w:highlight w:val="green"/>
          <w:u w:val="single"/>
        </w:rPr>
        <w:t>S</w:t>
      </w:r>
      <w:r w:rsidRPr="009014FA">
        <w:rPr>
          <w:rFonts w:eastAsia="Calibri"/>
          <w:sz w:val="14"/>
        </w:rPr>
        <w:t xml:space="preserve">tates </w:t>
      </w:r>
      <w:r w:rsidRPr="009014FA">
        <w:rPr>
          <w:rFonts w:eastAsia="Calibri"/>
          <w:u w:val="single"/>
        </w:rPr>
        <w:t>serving in its</w:t>
      </w:r>
      <w:r w:rsidRPr="009014FA">
        <w:rPr>
          <w:rFonts w:eastAsia="Calibri"/>
          <w:sz w:val="14"/>
        </w:rPr>
        <w:t xml:space="preserve"> current dual </w:t>
      </w:r>
      <w:r w:rsidRPr="009014FA">
        <w:rPr>
          <w:rFonts w:eastAsia="Calibri"/>
          <w:u w:val="single"/>
        </w:rPr>
        <w:t xml:space="preserve">role </w:t>
      </w:r>
      <w:r w:rsidRPr="00537722">
        <w:rPr>
          <w:rFonts w:eastAsia="Calibri"/>
          <w:highlight w:val="green"/>
          <w:u w:val="single"/>
        </w:rPr>
        <w:t>as world policeman</w:t>
      </w:r>
      <w:r w:rsidRPr="009014FA">
        <w:rPr>
          <w:rFonts w:eastAsia="Calibri"/>
          <w:u w:val="single"/>
        </w:rPr>
        <w:t xml:space="preserve"> / armed social worker</w:t>
      </w:r>
      <w:r w:rsidRPr="009014FA">
        <w:rPr>
          <w:rFonts w:eastAsia="Calibri"/>
          <w:sz w:val="14"/>
        </w:rPr>
        <w:t xml:space="preserve">, the foreign policy establishment in Washington has no interest in exploring them. The people here have grown accustomed to living at the center of the earth, and indeed, of the universe. The tangible benefits of all this military spending flow disproportionately to this tiny corner of the United States while the </w:t>
      </w:r>
      <w:proofErr w:type="spellStart"/>
      <w:r w:rsidRPr="009014FA">
        <w:rPr>
          <w:rFonts w:eastAsia="Calibri"/>
          <w:sz w:val="14"/>
        </w:rPr>
        <w:t>schlubs</w:t>
      </w:r>
      <w:proofErr w:type="spellEnd"/>
      <w:r w:rsidRPr="009014FA">
        <w:rPr>
          <w:rFonts w:eastAsia="Calibri"/>
          <w:sz w:val="14"/>
        </w:rPr>
        <w:t xml:space="preserve"> in fly-over country pick up the tab.</w:t>
      </w:r>
    </w:p>
    <w:p w14:paraId="573B2F7C" w14:textId="77777777" w:rsidR="00311A7B" w:rsidRPr="009014FA" w:rsidRDefault="00311A7B" w:rsidP="00311A7B">
      <w:pPr>
        <w:keepNext/>
        <w:keepLines/>
        <w:spacing w:before="40"/>
        <w:outlineLvl w:val="3"/>
        <w:rPr>
          <w:rFonts w:eastAsiaTheme="majorEastAsia" w:cs="Arial"/>
          <w:b/>
          <w:iCs/>
          <w:sz w:val="24"/>
        </w:rPr>
      </w:pPr>
      <w:r w:rsidRPr="009014FA">
        <w:rPr>
          <w:rFonts w:eastAsiaTheme="majorEastAsia" w:cs="Arial"/>
          <w:b/>
          <w:iCs/>
          <w:sz w:val="24"/>
        </w:rPr>
        <w:t xml:space="preserve">Hegemony </w:t>
      </w:r>
      <w:r w:rsidRPr="009014FA">
        <w:rPr>
          <w:rFonts w:eastAsiaTheme="majorEastAsia" w:cs="Arial"/>
          <w:b/>
          <w:iCs/>
          <w:sz w:val="24"/>
          <w:u w:val="single"/>
        </w:rPr>
        <w:t>isn’t key</w:t>
      </w:r>
      <w:r w:rsidRPr="009014FA">
        <w:rPr>
          <w:rFonts w:eastAsiaTheme="majorEastAsia" w:cs="Arial"/>
          <w:b/>
          <w:iCs/>
          <w:sz w:val="24"/>
        </w:rPr>
        <w:t xml:space="preserve"> to peace</w:t>
      </w:r>
    </w:p>
    <w:p w14:paraId="149986D6" w14:textId="77777777" w:rsidR="00311A7B" w:rsidRPr="009014FA" w:rsidRDefault="00311A7B" w:rsidP="00311A7B">
      <w:proofErr w:type="spellStart"/>
      <w:r w:rsidRPr="009014FA">
        <w:rPr>
          <w:b/>
          <w:bCs/>
          <w:sz w:val="20"/>
        </w:rPr>
        <w:t>Fettweis</w:t>
      </w:r>
      <w:proofErr w:type="spellEnd"/>
      <w:r w:rsidRPr="009014FA">
        <w:rPr>
          <w:b/>
          <w:bCs/>
          <w:sz w:val="20"/>
        </w:rPr>
        <w:t xml:space="preserve"> 11</w:t>
      </w:r>
      <w:r w:rsidRPr="009014FA">
        <w:t xml:space="preserve"> – Christopher </w:t>
      </w:r>
      <w:proofErr w:type="spellStart"/>
      <w:r w:rsidRPr="009014FA">
        <w:t>Fettweis</w:t>
      </w:r>
      <w:proofErr w:type="spellEnd"/>
      <w:r w:rsidRPr="009014FA">
        <w:t>, Department of Political Science, Tulane University, 9/26/11, Free Riding or Restraint? Examining European Grand Strategy, Comparative Strategy, 30:316–332, EBSCO</w:t>
      </w:r>
    </w:p>
    <w:p w14:paraId="60D66A99" w14:textId="77777777" w:rsidR="00311A7B" w:rsidRPr="009014FA" w:rsidRDefault="00311A7B" w:rsidP="00311A7B">
      <w:pPr>
        <w:ind w:right="288"/>
        <w:rPr>
          <w:rFonts w:eastAsia="Calibri"/>
          <w:bCs/>
          <w:u w:val="single"/>
        </w:rPr>
      </w:pPr>
      <w:r w:rsidRPr="009014FA">
        <w:rPr>
          <w:rFonts w:eastAsia="Calibri"/>
          <w:sz w:val="12"/>
        </w:rPr>
        <w:t xml:space="preserve">It is perhaps worth noting that </w:t>
      </w:r>
      <w:r w:rsidRPr="00537722">
        <w:rPr>
          <w:rFonts w:eastAsia="Calibri"/>
          <w:highlight w:val="green"/>
          <w:u w:val="single"/>
        </w:rPr>
        <w:t xml:space="preserve">there is </w:t>
      </w:r>
      <w:r w:rsidRPr="00537722">
        <w:rPr>
          <w:rFonts w:eastAsia="Calibri"/>
          <w:b/>
          <w:iCs/>
          <w:highlight w:val="green"/>
          <w:u w:val="single"/>
          <w:bdr w:val="single" w:sz="8" w:space="0" w:color="auto"/>
        </w:rPr>
        <w:t>no evidence</w:t>
      </w:r>
      <w:r w:rsidRPr="00537722">
        <w:rPr>
          <w:rFonts w:eastAsia="Calibri"/>
          <w:highlight w:val="green"/>
          <w:u w:val="single"/>
        </w:rPr>
        <w:t xml:space="preserve"> to support a</w:t>
      </w:r>
      <w:r w:rsidRPr="009014FA">
        <w:rPr>
          <w:rFonts w:eastAsia="Calibri"/>
          <w:u w:val="single"/>
        </w:rPr>
        <w:t xml:space="preserve"> direct </w:t>
      </w:r>
      <w:r w:rsidRPr="00537722">
        <w:rPr>
          <w:rFonts w:eastAsia="Calibri"/>
          <w:highlight w:val="green"/>
          <w:u w:val="single"/>
        </w:rPr>
        <w:t>relationship between</w:t>
      </w:r>
      <w:r w:rsidRPr="009014FA">
        <w:rPr>
          <w:rFonts w:eastAsia="Calibri"/>
          <w:sz w:val="12"/>
        </w:rPr>
        <w:t xml:space="preserve"> the relative level of </w:t>
      </w:r>
      <w:r w:rsidRPr="00537722">
        <w:rPr>
          <w:rFonts w:eastAsia="Calibri"/>
          <w:highlight w:val="green"/>
          <w:u w:val="single"/>
        </w:rPr>
        <w:t xml:space="preserve">U.S. activism and </w:t>
      </w:r>
      <w:r w:rsidRPr="009014FA">
        <w:rPr>
          <w:rFonts w:eastAsia="Calibri"/>
          <w:b/>
          <w:iCs/>
          <w:u w:val="single"/>
          <w:bdr w:val="single" w:sz="8" w:space="0" w:color="auto"/>
        </w:rPr>
        <w:t xml:space="preserve">international </w:t>
      </w:r>
      <w:r w:rsidRPr="00537722">
        <w:rPr>
          <w:rFonts w:eastAsia="Calibri"/>
          <w:b/>
          <w:iCs/>
          <w:highlight w:val="green"/>
          <w:u w:val="single"/>
          <w:bdr w:val="single" w:sz="8" w:space="0" w:color="auto"/>
        </w:rPr>
        <w:t>stability</w:t>
      </w:r>
      <w:r w:rsidRPr="009014FA">
        <w:rPr>
          <w:rFonts w:eastAsia="Calibri"/>
          <w:sz w:val="12"/>
        </w:rPr>
        <w:t xml:space="preserve">. In fact, </w:t>
      </w:r>
      <w:r w:rsidRPr="009014FA">
        <w:rPr>
          <w:rFonts w:eastAsia="Calibri"/>
          <w:u w:val="single"/>
        </w:rPr>
        <w:t>the limited data we do have suggest the opposite may be true</w:t>
      </w:r>
      <w:r w:rsidRPr="009014FA">
        <w:rPr>
          <w:rFonts w:eastAsia="Calibri"/>
          <w:sz w:val="12"/>
        </w:rPr>
        <w:t xml:space="preserve">. </w:t>
      </w:r>
      <w:r w:rsidRPr="00537722">
        <w:rPr>
          <w:rFonts w:eastAsia="Calibri"/>
          <w:highlight w:val="green"/>
          <w:u w:val="single"/>
        </w:rPr>
        <w:t>During the</w:t>
      </w:r>
      <w:r w:rsidRPr="009014FA">
        <w:rPr>
          <w:rFonts w:eastAsia="Calibri"/>
          <w:sz w:val="12"/>
        </w:rPr>
        <w:t xml:space="preserve"> 19</w:t>
      </w:r>
      <w:r w:rsidRPr="00537722">
        <w:rPr>
          <w:rFonts w:eastAsia="Calibri"/>
          <w:highlight w:val="green"/>
          <w:u w:val="single"/>
        </w:rPr>
        <w:t>90s</w:t>
      </w:r>
      <w:r w:rsidRPr="009014FA">
        <w:rPr>
          <w:rFonts w:eastAsia="Calibri"/>
          <w:sz w:val="12"/>
        </w:rPr>
        <w:t xml:space="preserve">, </w:t>
      </w:r>
      <w:r w:rsidRPr="00537722">
        <w:rPr>
          <w:rFonts w:eastAsia="Calibri"/>
          <w:highlight w:val="green"/>
          <w:u w:val="single"/>
        </w:rPr>
        <w:t>the U</w:t>
      </w:r>
      <w:r w:rsidRPr="009014FA">
        <w:rPr>
          <w:rFonts w:eastAsia="Calibri"/>
          <w:sz w:val="12"/>
        </w:rPr>
        <w:t xml:space="preserve">nited </w:t>
      </w:r>
      <w:r w:rsidRPr="00537722">
        <w:rPr>
          <w:rFonts w:eastAsia="Calibri"/>
          <w:highlight w:val="green"/>
          <w:u w:val="single"/>
        </w:rPr>
        <w:t>S</w:t>
      </w:r>
      <w:r w:rsidRPr="009014FA">
        <w:rPr>
          <w:rFonts w:eastAsia="Calibri"/>
          <w:sz w:val="12"/>
        </w:rPr>
        <w:t xml:space="preserve">tates </w:t>
      </w:r>
      <w:r w:rsidRPr="00537722">
        <w:rPr>
          <w:rFonts w:eastAsia="Calibri"/>
          <w:highlight w:val="green"/>
          <w:u w:val="single"/>
        </w:rPr>
        <w:t>cut</w:t>
      </w:r>
      <w:r w:rsidRPr="009014FA">
        <w:rPr>
          <w:rFonts w:eastAsia="Calibri"/>
          <w:sz w:val="12"/>
        </w:rPr>
        <w:t xml:space="preserve"> </w:t>
      </w:r>
      <w:r w:rsidRPr="009014FA">
        <w:rPr>
          <w:rFonts w:eastAsia="Calibri"/>
          <w:u w:val="single"/>
        </w:rPr>
        <w:t xml:space="preserve">back on its </w:t>
      </w:r>
      <w:r w:rsidRPr="00537722">
        <w:rPr>
          <w:rFonts w:eastAsia="Calibri"/>
          <w:highlight w:val="green"/>
          <w:u w:val="single"/>
        </w:rPr>
        <w:t>defense</w:t>
      </w:r>
      <w:r w:rsidRPr="009014FA">
        <w:rPr>
          <w:rFonts w:eastAsia="Calibri"/>
          <w:u w:val="single"/>
        </w:rPr>
        <w:t xml:space="preserve"> spending</w:t>
      </w:r>
      <w:r w:rsidRPr="009014FA">
        <w:rPr>
          <w:rFonts w:eastAsia="Calibri"/>
          <w:sz w:val="12"/>
        </w:rPr>
        <w:t xml:space="preserve"> fairly substantially</w:t>
      </w:r>
      <w:r w:rsidRPr="009014FA">
        <w:rPr>
          <w:rFonts w:eastAsia="Calibri"/>
          <w:u w:val="single"/>
        </w:rPr>
        <w:t>. By 1998, the United States was spending $100 billion less on defense in real terms than it had in 1990</w:t>
      </w:r>
      <w:r w:rsidRPr="009014FA">
        <w:rPr>
          <w:rFonts w:eastAsia="Calibri"/>
          <w:sz w:val="12"/>
        </w:rPr>
        <w:t xml:space="preserve">.51 </w:t>
      </w:r>
      <w:proofErr w:type="gramStart"/>
      <w:r w:rsidRPr="009014FA">
        <w:rPr>
          <w:rFonts w:eastAsia="Calibri"/>
          <w:sz w:val="12"/>
        </w:rPr>
        <w:t>To</w:t>
      </w:r>
      <w:proofErr w:type="gramEnd"/>
      <w:r w:rsidRPr="009014FA">
        <w:rPr>
          <w:rFonts w:eastAsia="Calibri"/>
          <w:sz w:val="12"/>
        </w:rPr>
        <w:t xml:space="preserve"> internationalists, defense hawks and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peace.”52 On the other hand, </w:t>
      </w:r>
      <w:r w:rsidRPr="009014FA">
        <w:rPr>
          <w:rFonts w:eastAsia="Calibri"/>
          <w:u w:val="single"/>
        </w:rPr>
        <w:t>if</w:t>
      </w:r>
      <w:r w:rsidRPr="009014FA">
        <w:rPr>
          <w:rFonts w:eastAsia="Calibri"/>
          <w:sz w:val="12"/>
        </w:rPr>
        <w:t xml:space="preserve"> the pacific </w:t>
      </w:r>
      <w:r w:rsidRPr="009014FA">
        <w:rPr>
          <w:rFonts w:eastAsia="Calibri"/>
          <w:u w:val="single"/>
        </w:rPr>
        <w:t>trends were not based upon U.S. hegemony but</w:t>
      </w:r>
      <w:r w:rsidRPr="009014FA">
        <w:rPr>
          <w:rFonts w:eastAsia="Calibri"/>
          <w:sz w:val="12"/>
        </w:rPr>
        <w:t xml:space="preserve"> </w:t>
      </w:r>
      <w:r w:rsidRPr="009014FA">
        <w:rPr>
          <w:rFonts w:eastAsia="Calibri"/>
          <w:u w:val="single"/>
        </w:rPr>
        <w:t xml:space="preserve">a strengthening norm against interstate war, one would not have expected an increase in global instability and violence. </w:t>
      </w:r>
      <w:r w:rsidRPr="00537722">
        <w:rPr>
          <w:rFonts w:eastAsia="Calibri"/>
          <w:highlight w:val="green"/>
          <w:u w:val="single"/>
        </w:rPr>
        <w:t>The verdict</w:t>
      </w:r>
      <w:r w:rsidRPr="009014FA">
        <w:rPr>
          <w:rFonts w:eastAsia="Calibri"/>
          <w:sz w:val="12"/>
        </w:rPr>
        <w:t xml:space="preserve"> from the past two decades </w:t>
      </w:r>
      <w:r w:rsidRPr="00537722">
        <w:rPr>
          <w:rFonts w:eastAsia="Calibri"/>
          <w:highlight w:val="green"/>
          <w:u w:val="single"/>
        </w:rPr>
        <w:t>is</w:t>
      </w:r>
      <w:r w:rsidRPr="009014FA">
        <w:rPr>
          <w:rFonts w:eastAsia="Calibri"/>
          <w:sz w:val="12"/>
        </w:rPr>
        <w:t xml:space="preserve"> fairly </w:t>
      </w:r>
      <w:r w:rsidRPr="00537722">
        <w:rPr>
          <w:rFonts w:eastAsia="Calibri"/>
          <w:highlight w:val="green"/>
          <w:u w:val="single"/>
        </w:rPr>
        <w:t>plain: The world grew more peaceful while the U</w:t>
      </w:r>
      <w:r w:rsidRPr="009014FA">
        <w:rPr>
          <w:rFonts w:eastAsia="Calibri"/>
          <w:b/>
          <w:sz w:val="12"/>
        </w:rPr>
        <w:t xml:space="preserve">nited </w:t>
      </w:r>
      <w:r w:rsidRPr="00537722">
        <w:rPr>
          <w:rFonts w:eastAsia="Calibri"/>
          <w:highlight w:val="green"/>
          <w:u w:val="single"/>
        </w:rPr>
        <w:t>S</w:t>
      </w:r>
      <w:r w:rsidRPr="009014FA">
        <w:rPr>
          <w:rFonts w:eastAsia="Calibri"/>
          <w:b/>
          <w:sz w:val="12"/>
        </w:rPr>
        <w:t xml:space="preserve">tates </w:t>
      </w:r>
      <w:r w:rsidRPr="00537722">
        <w:rPr>
          <w:rFonts w:eastAsia="Calibri"/>
          <w:highlight w:val="green"/>
          <w:u w:val="single"/>
        </w:rPr>
        <w:t>cut its forces. No state seemed to believe that its security was endangered</w:t>
      </w:r>
      <w:r w:rsidRPr="009014FA">
        <w:rPr>
          <w:rFonts w:eastAsia="Calibri"/>
          <w:u w:val="single"/>
        </w:rPr>
        <w:t xml:space="preserve"> by a less-capable U</w:t>
      </w:r>
      <w:r w:rsidRPr="009014FA">
        <w:rPr>
          <w:rFonts w:eastAsia="Calibri"/>
          <w:sz w:val="12"/>
        </w:rPr>
        <w:t xml:space="preserve">nited </w:t>
      </w:r>
      <w:r w:rsidRPr="009014FA">
        <w:rPr>
          <w:rFonts w:eastAsia="Calibri"/>
          <w:u w:val="single"/>
        </w:rPr>
        <w:t>S</w:t>
      </w:r>
      <w:r w:rsidRPr="009014FA">
        <w:rPr>
          <w:rFonts w:eastAsia="Calibri"/>
          <w:sz w:val="12"/>
        </w:rPr>
        <w:t xml:space="preserve">tates </w:t>
      </w:r>
      <w:r w:rsidRPr="009014FA">
        <w:rPr>
          <w:rFonts w:eastAsia="Calibri"/>
          <w:u w:val="single"/>
        </w:rPr>
        <w:t>military</w:t>
      </w:r>
      <w:r w:rsidRPr="009014FA">
        <w:rPr>
          <w:rFonts w:eastAsia="Calibri"/>
          <w:sz w:val="12"/>
        </w:rPr>
        <w:t xml:space="preserve">, or at least </w:t>
      </w:r>
      <w:r w:rsidRPr="009014FA">
        <w:rPr>
          <w:rFonts w:eastAsia="Calibri"/>
          <w:u w:val="single"/>
        </w:rPr>
        <w:t>none took any action that would suggest</w:t>
      </w:r>
      <w:r w:rsidRPr="009014FA">
        <w:rPr>
          <w:rFonts w:eastAsia="Calibri"/>
          <w:sz w:val="12"/>
        </w:rPr>
        <w:t xml:space="preserve"> </w:t>
      </w:r>
      <w:r w:rsidRPr="009014FA">
        <w:rPr>
          <w:rFonts w:eastAsia="Calibri"/>
          <w:u w:val="single"/>
        </w:rPr>
        <w:t>such a belief</w:t>
      </w:r>
      <w:r w:rsidRPr="009014FA">
        <w:rPr>
          <w:rFonts w:eastAsia="Calibri"/>
          <w:sz w:val="12"/>
        </w:rPr>
        <w:t xml:space="preserve">. </w:t>
      </w:r>
      <w:r w:rsidRPr="00537722">
        <w:rPr>
          <w:rFonts w:eastAsia="Calibri"/>
          <w:b/>
          <w:iCs/>
          <w:highlight w:val="green"/>
          <w:u w:val="single"/>
          <w:bdr w:val="single" w:sz="8" w:space="0" w:color="auto"/>
        </w:rPr>
        <w:t>No militaries</w:t>
      </w:r>
      <w:r w:rsidRPr="009014FA">
        <w:rPr>
          <w:rFonts w:eastAsia="Calibri"/>
          <w:b/>
          <w:iCs/>
          <w:u w:val="single"/>
          <w:bdr w:val="single" w:sz="8" w:space="0" w:color="auto"/>
        </w:rPr>
        <w:t xml:space="preserve"> were </w:t>
      </w:r>
      <w:r w:rsidRPr="00537722">
        <w:rPr>
          <w:rFonts w:eastAsia="Calibri"/>
          <w:b/>
          <w:iCs/>
          <w:highlight w:val="green"/>
          <w:u w:val="single"/>
          <w:bdr w:val="single" w:sz="8" w:space="0" w:color="auto"/>
        </w:rPr>
        <w:t>enhanced</w:t>
      </w:r>
      <w:r w:rsidRPr="009014FA">
        <w:rPr>
          <w:rFonts w:eastAsia="Calibri"/>
          <w:u w:val="single"/>
        </w:rPr>
        <w:t xml:space="preserve"> to address power vacuums, </w:t>
      </w:r>
      <w:r w:rsidRPr="00537722">
        <w:rPr>
          <w:rFonts w:eastAsia="Calibri"/>
          <w:b/>
          <w:iCs/>
          <w:highlight w:val="green"/>
          <w:u w:val="single"/>
          <w:bdr w:val="single" w:sz="8" w:space="0" w:color="auto"/>
        </w:rPr>
        <w:t>no security dilemmas</w:t>
      </w:r>
      <w:r w:rsidRPr="009014FA">
        <w:rPr>
          <w:rFonts w:eastAsia="Calibri"/>
          <w:b/>
          <w:iCs/>
          <w:u w:val="single"/>
          <w:bdr w:val="single" w:sz="8" w:space="0" w:color="auto"/>
        </w:rPr>
        <w:t xml:space="preserve"> drove insecurity </w:t>
      </w:r>
      <w:r w:rsidRPr="00537722">
        <w:rPr>
          <w:rFonts w:eastAsia="Calibri"/>
          <w:b/>
          <w:iCs/>
          <w:highlight w:val="green"/>
          <w:u w:val="single"/>
          <w:bdr w:val="single" w:sz="8" w:space="0" w:color="auto"/>
        </w:rPr>
        <w:t>or arms races</w:t>
      </w:r>
      <w:r w:rsidRPr="009014FA">
        <w:rPr>
          <w:rFonts w:eastAsia="Calibri"/>
          <w:u w:val="single"/>
        </w:rPr>
        <w:t xml:space="preserve">, and </w:t>
      </w:r>
      <w:r w:rsidRPr="00537722">
        <w:rPr>
          <w:rFonts w:eastAsia="Calibri"/>
          <w:b/>
          <w:iCs/>
          <w:highlight w:val="green"/>
          <w:u w:val="single"/>
          <w:bdr w:val="single" w:sz="8" w:space="0" w:color="auto"/>
        </w:rPr>
        <w:t>no regional balancing occurred</w:t>
      </w:r>
      <w:r w:rsidRPr="009014FA">
        <w:rPr>
          <w:rFonts w:eastAsia="Calibri"/>
          <w:u w:val="single"/>
        </w:rPr>
        <w:t xml:space="preserve"> once the stabilizing presence of the U.S. military was diminished</w:t>
      </w:r>
      <w:r w:rsidRPr="009014FA">
        <w:rPr>
          <w:rFonts w:eastAsia="Calibri"/>
          <w:sz w:val="12"/>
        </w:rPr>
        <w:t xml:space="preserve">. The rest of the world acted as if the threat of international war was not a pressing concern, despite the reduction in U.S. capabilities. Most of all, the United States and its allies were no less safe. </w:t>
      </w:r>
      <w:r w:rsidRPr="009014FA">
        <w:rPr>
          <w:rFonts w:eastAsia="Calibri"/>
          <w:u w:val="single"/>
        </w:rPr>
        <w:t xml:space="preserve">The </w:t>
      </w:r>
      <w:r w:rsidRPr="00537722">
        <w:rPr>
          <w:rFonts w:eastAsia="Calibri"/>
          <w:b/>
          <w:iCs/>
          <w:highlight w:val="green"/>
          <w:u w:val="single"/>
          <w:bdr w:val="single" w:sz="8" w:space="0" w:color="auto"/>
        </w:rPr>
        <w:t>incidence and magnitude</w:t>
      </w:r>
      <w:r w:rsidRPr="009014FA">
        <w:rPr>
          <w:rFonts w:eastAsia="Calibri"/>
          <w:b/>
          <w:iCs/>
          <w:u w:val="single"/>
          <w:bdr w:val="single" w:sz="8" w:space="0" w:color="auto"/>
        </w:rPr>
        <w:t xml:space="preserve"> </w:t>
      </w:r>
      <w:r w:rsidRPr="00537722">
        <w:rPr>
          <w:rFonts w:eastAsia="Calibri"/>
          <w:b/>
          <w:iCs/>
          <w:highlight w:val="green"/>
          <w:u w:val="single"/>
          <w:bdr w:val="single" w:sz="8" w:space="0" w:color="auto"/>
        </w:rPr>
        <w:t>of global conflict declined</w:t>
      </w:r>
      <w:r w:rsidRPr="00537722">
        <w:rPr>
          <w:rFonts w:eastAsia="Calibri"/>
          <w:highlight w:val="green"/>
          <w:u w:val="single"/>
        </w:rPr>
        <w:t xml:space="preserve"> while the U</w:t>
      </w:r>
      <w:r w:rsidRPr="009014FA">
        <w:rPr>
          <w:rFonts w:eastAsia="Calibri"/>
          <w:u w:val="single"/>
        </w:rPr>
        <w:t>nited</w:t>
      </w:r>
      <w:r w:rsidRPr="00537722">
        <w:rPr>
          <w:rFonts w:eastAsia="Calibri"/>
          <w:highlight w:val="green"/>
          <w:u w:val="single"/>
        </w:rPr>
        <w:t xml:space="preserve"> S</w:t>
      </w:r>
      <w:r w:rsidRPr="009014FA">
        <w:rPr>
          <w:rFonts w:eastAsia="Calibri"/>
          <w:u w:val="single"/>
        </w:rPr>
        <w:t xml:space="preserve">tates </w:t>
      </w:r>
      <w:r w:rsidRPr="00537722">
        <w:rPr>
          <w:rFonts w:eastAsia="Calibri"/>
          <w:highlight w:val="green"/>
          <w:u w:val="single"/>
        </w:rPr>
        <w:t>cut its military</w:t>
      </w:r>
      <w:r w:rsidRPr="009014FA">
        <w:rPr>
          <w:rFonts w:eastAsia="Calibri"/>
          <w:u w:val="single"/>
        </w:rPr>
        <w:t xml:space="preserve"> spending</w:t>
      </w:r>
      <w:r w:rsidRPr="009014FA">
        <w:rPr>
          <w:rFonts w:eastAsia="Calibri"/>
          <w:sz w:val="12"/>
        </w:rPr>
        <w:t xml:space="preserve">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 even if it is true that either U.S. commitments or relative spending account for global pacific trends, then at the very least stability can evidently be maintained at drastically lower levels of both. In other words, even if one can be allowed to argue in the alternative for a moment and suppose that there is in fact a level of engagement below which the United States cannot drop without increasing international disorder, a rational grand strategist would still recommend cutting back on engagement and spending until that level is determined. Grand strategic decisions are never final; continual adjustments can and must be made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9014FA">
        <w:rPr>
          <w:rFonts w:eastAsia="Calibri"/>
          <w:u w:val="single"/>
        </w:rPr>
        <w:t>. If increases in conflict would have been interpreted as proof of the wisdom of internationalist strategies, then logical consistency demands that the lack thereof should</w:t>
      </w:r>
      <w:r w:rsidRPr="009014FA">
        <w:rPr>
          <w:rFonts w:eastAsia="Calibri"/>
          <w:sz w:val="12"/>
        </w:rPr>
        <w:t xml:space="preserve"> at least </w:t>
      </w:r>
      <w:r w:rsidRPr="009014FA">
        <w:rPr>
          <w:rFonts w:eastAsia="Calibri"/>
          <w:u w:val="single"/>
        </w:rPr>
        <w:t>pose a problem</w:t>
      </w:r>
      <w:r w:rsidRPr="009014FA">
        <w:rPr>
          <w:rFonts w:eastAsia="Calibri"/>
          <w:sz w:val="12"/>
        </w:rPr>
        <w:t xml:space="preserve">. As it stands, </w:t>
      </w:r>
      <w:r w:rsidRPr="00537722">
        <w:rPr>
          <w:rFonts w:eastAsia="Calibri"/>
          <w:highlight w:val="green"/>
          <w:u w:val="single"/>
        </w:rPr>
        <w:t>the only evidence</w:t>
      </w:r>
      <w:r w:rsidRPr="009014FA">
        <w:rPr>
          <w:rFonts w:eastAsia="Calibri"/>
          <w:u w:val="single"/>
        </w:rPr>
        <w:t xml:space="preserve"> we have </w:t>
      </w:r>
      <w:r w:rsidRPr="00537722">
        <w:rPr>
          <w:rFonts w:eastAsia="Calibri"/>
          <w:highlight w:val="green"/>
          <w:u w:val="single"/>
        </w:rPr>
        <w:t>regarding</w:t>
      </w:r>
      <w:r w:rsidRPr="009014FA">
        <w:rPr>
          <w:rFonts w:eastAsia="Calibri"/>
          <w:u w:val="single"/>
        </w:rPr>
        <w:t xml:space="preserve"> the likely </w:t>
      </w:r>
      <w:r w:rsidRPr="00537722">
        <w:rPr>
          <w:rFonts w:eastAsia="Calibri"/>
          <w:highlight w:val="green"/>
          <w:u w:val="single"/>
        </w:rPr>
        <w:t>systemic reaction to a</w:t>
      </w:r>
      <w:r w:rsidRPr="009014FA">
        <w:rPr>
          <w:rFonts w:eastAsia="Calibri"/>
          <w:u w:val="single"/>
        </w:rPr>
        <w:t xml:space="preserve"> more </w:t>
      </w:r>
      <w:r w:rsidRPr="00537722">
        <w:rPr>
          <w:rFonts w:eastAsia="Calibri"/>
          <w:highlight w:val="green"/>
          <w:u w:val="single"/>
        </w:rPr>
        <w:t>restrained U</w:t>
      </w:r>
      <w:r w:rsidRPr="009014FA">
        <w:rPr>
          <w:rFonts w:eastAsia="Calibri"/>
          <w:u w:val="single"/>
        </w:rPr>
        <w:t xml:space="preserve">nited </w:t>
      </w:r>
      <w:r w:rsidRPr="00537722">
        <w:rPr>
          <w:rFonts w:eastAsia="Calibri"/>
          <w:highlight w:val="green"/>
          <w:u w:val="single"/>
        </w:rPr>
        <w:t>S</w:t>
      </w:r>
      <w:r w:rsidRPr="009014FA">
        <w:rPr>
          <w:rFonts w:eastAsia="Calibri"/>
          <w:u w:val="single"/>
        </w:rPr>
        <w:t xml:space="preserve">tates </w:t>
      </w:r>
      <w:r w:rsidRPr="00537722">
        <w:rPr>
          <w:rFonts w:eastAsia="Calibri"/>
          <w:highlight w:val="green"/>
          <w:u w:val="single"/>
        </w:rPr>
        <w:t>suggests</w:t>
      </w:r>
      <w:r w:rsidRPr="009014FA">
        <w:rPr>
          <w:rFonts w:eastAsia="Calibri"/>
          <w:u w:val="single"/>
        </w:rPr>
        <w:t xml:space="preserve"> that the current </w:t>
      </w:r>
      <w:r w:rsidRPr="00537722">
        <w:rPr>
          <w:rFonts w:eastAsia="Calibri"/>
          <w:highlight w:val="green"/>
          <w:u w:val="single"/>
        </w:rPr>
        <w:t>peaceful trends are unrelated to U.S.</w:t>
      </w:r>
      <w:r w:rsidRPr="009014FA">
        <w:rPr>
          <w:rFonts w:eastAsia="Calibri"/>
          <w:u w:val="single"/>
        </w:rPr>
        <w:t xml:space="preserve"> military spending</w:t>
      </w:r>
      <w:r w:rsidRPr="009014FA">
        <w:rPr>
          <w:rFonts w:eastAsia="Calibri"/>
          <w:sz w:val="12"/>
        </w:rPr>
        <w:t xml:space="preserve">. Evidently </w:t>
      </w:r>
      <w:r w:rsidRPr="009014FA">
        <w:rPr>
          <w:rFonts w:eastAsia="Calibri"/>
          <w:u w:val="single"/>
        </w:rPr>
        <w:t>the rest of the world can operate</w:t>
      </w:r>
      <w:r w:rsidRPr="009014FA">
        <w:rPr>
          <w:rFonts w:eastAsia="Calibri"/>
          <w:sz w:val="12"/>
        </w:rPr>
        <w:t xml:space="preserve"> quite </w:t>
      </w:r>
      <w:r w:rsidRPr="009014FA">
        <w:rPr>
          <w:rFonts w:eastAsia="Calibri"/>
          <w:u w:val="single"/>
        </w:rPr>
        <w:t xml:space="preserve">effectively without the presence of a </w:t>
      </w:r>
      <w:r w:rsidRPr="00537722">
        <w:rPr>
          <w:rFonts w:eastAsia="Calibri"/>
          <w:highlight w:val="green"/>
          <w:u w:val="single"/>
        </w:rPr>
        <w:t>global policeman.</w:t>
      </w:r>
      <w:r w:rsidRPr="009014FA">
        <w:rPr>
          <w:rFonts w:eastAsia="Calibri"/>
          <w:u w:val="single"/>
        </w:rPr>
        <w:t xml:space="preserve"> Those who think otherwise base their view on faith alone.</w:t>
      </w:r>
    </w:p>
    <w:p w14:paraId="1CC46BE4" w14:textId="77777777" w:rsidR="00311A7B" w:rsidRPr="00F873FB" w:rsidRDefault="00311A7B" w:rsidP="00311A7B"/>
    <w:p w14:paraId="366BCA6B" w14:textId="77777777" w:rsidR="00311A7B" w:rsidRPr="009014FA" w:rsidRDefault="00311A7B" w:rsidP="00311A7B">
      <w:pPr>
        <w:keepNext/>
        <w:keepLines/>
        <w:spacing w:before="40"/>
        <w:outlineLvl w:val="3"/>
        <w:rPr>
          <w:rFonts w:eastAsiaTheme="majorEastAsia" w:cs="Arial"/>
          <w:b/>
          <w:iCs/>
          <w:sz w:val="24"/>
        </w:rPr>
      </w:pPr>
      <w:r w:rsidRPr="009014FA">
        <w:rPr>
          <w:rFonts w:eastAsiaTheme="majorEastAsia" w:cs="Arial"/>
          <w:b/>
          <w:iCs/>
          <w:sz w:val="24"/>
        </w:rPr>
        <w:t xml:space="preserve">No data suggests a </w:t>
      </w:r>
      <w:r w:rsidRPr="009014FA">
        <w:rPr>
          <w:rFonts w:eastAsiaTheme="majorEastAsia" w:cs="Arial"/>
          <w:b/>
          <w:iCs/>
          <w:sz w:val="24"/>
          <w:u w:val="single"/>
        </w:rPr>
        <w:t>causal</w:t>
      </w:r>
      <w:r w:rsidRPr="009014FA">
        <w:rPr>
          <w:rFonts w:eastAsiaTheme="majorEastAsia" w:cs="Arial"/>
          <w:b/>
          <w:iCs/>
          <w:sz w:val="24"/>
        </w:rPr>
        <w:t xml:space="preserve"> link between </w:t>
      </w:r>
      <w:proofErr w:type="spellStart"/>
      <w:r w:rsidRPr="009014FA">
        <w:rPr>
          <w:rFonts w:eastAsiaTheme="majorEastAsia" w:cs="Arial"/>
          <w:b/>
          <w:iCs/>
          <w:sz w:val="24"/>
        </w:rPr>
        <w:t>unipolarity</w:t>
      </w:r>
      <w:proofErr w:type="spellEnd"/>
      <w:r w:rsidRPr="009014FA">
        <w:rPr>
          <w:rFonts w:eastAsiaTheme="majorEastAsia" w:cs="Arial"/>
          <w:b/>
          <w:iCs/>
          <w:sz w:val="24"/>
        </w:rPr>
        <w:t xml:space="preserve"> and peace </w:t>
      </w:r>
    </w:p>
    <w:p w14:paraId="60413460" w14:textId="77777777" w:rsidR="00311A7B" w:rsidRPr="009014FA" w:rsidRDefault="00311A7B" w:rsidP="00311A7B">
      <w:proofErr w:type="spellStart"/>
      <w:r w:rsidRPr="009014FA">
        <w:rPr>
          <w:b/>
          <w:bCs/>
          <w:sz w:val="20"/>
        </w:rPr>
        <w:t>Fettweis</w:t>
      </w:r>
      <w:proofErr w:type="spellEnd"/>
      <w:r w:rsidRPr="009014FA">
        <w:rPr>
          <w:b/>
          <w:bCs/>
          <w:sz w:val="20"/>
        </w:rPr>
        <w:t xml:space="preserve"> 10</w:t>
      </w:r>
      <w:r w:rsidRPr="009014FA">
        <w:t xml:space="preserve"> – Christopher </w:t>
      </w:r>
      <w:proofErr w:type="spellStart"/>
      <w:r w:rsidRPr="009014FA">
        <w:t>Fettweis</w:t>
      </w:r>
      <w:proofErr w:type="spellEnd"/>
      <w:r w:rsidRPr="009014FA">
        <w:t>, Professor of Political Science at Tulane University, 2010, Dangerous Times? The International Politics of Great Power Peace, p. 172-174</w:t>
      </w:r>
    </w:p>
    <w:p w14:paraId="408327FB" w14:textId="77777777" w:rsidR="00311A7B" w:rsidRPr="009014FA" w:rsidRDefault="00311A7B" w:rsidP="00311A7B">
      <w:pPr>
        <w:ind w:right="288"/>
        <w:rPr>
          <w:rFonts w:eastAsia="Calibri"/>
          <w:sz w:val="16"/>
        </w:rPr>
      </w:pPr>
      <w:r w:rsidRPr="009014FA">
        <w:rPr>
          <w:rFonts w:eastAsia="Calibri"/>
          <w:u w:val="single"/>
        </w:rPr>
        <w:t>The primary</w:t>
      </w:r>
      <w:r w:rsidRPr="009014FA">
        <w:rPr>
          <w:rFonts w:eastAsia="Calibri"/>
          <w:sz w:val="16"/>
        </w:rPr>
        <w:t xml:space="preserve"> attack on restraint, or </w:t>
      </w:r>
      <w:r w:rsidRPr="009014FA">
        <w:rPr>
          <w:rFonts w:eastAsia="Calibri"/>
          <w:u w:val="single"/>
        </w:rPr>
        <w:t>justification for internationalism, posits</w:t>
      </w:r>
      <w:r w:rsidRPr="009014FA">
        <w:rPr>
          <w:rFonts w:eastAsia="Calibri"/>
          <w:sz w:val="16"/>
        </w:rPr>
        <w:t xml:space="preserve"> that </w:t>
      </w:r>
      <w:r w:rsidRPr="009014FA">
        <w:rPr>
          <w:rFonts w:eastAsia="Calibri"/>
          <w:b/>
          <w:iCs/>
          <w:u w:val="single"/>
          <w:bdr w:val="single" w:sz="8" w:space="0" w:color="auto"/>
        </w:rPr>
        <w:t>if the U</w:t>
      </w:r>
      <w:r w:rsidRPr="009014FA">
        <w:rPr>
          <w:rFonts w:eastAsia="Calibri"/>
          <w:sz w:val="16"/>
        </w:rPr>
        <w:t xml:space="preserve">nited </w:t>
      </w:r>
      <w:r w:rsidRPr="009014FA">
        <w:rPr>
          <w:rFonts w:eastAsia="Calibri"/>
          <w:b/>
          <w:iCs/>
          <w:u w:val="single"/>
          <w:bdr w:val="single" w:sz="8" w:space="0" w:color="auto"/>
        </w:rPr>
        <w:t>S</w:t>
      </w:r>
      <w:r w:rsidRPr="009014FA">
        <w:rPr>
          <w:rFonts w:eastAsia="Calibri"/>
          <w:sz w:val="16"/>
        </w:rPr>
        <w:t xml:space="preserve">tates </w:t>
      </w:r>
      <w:r w:rsidRPr="009014FA">
        <w:rPr>
          <w:rFonts w:eastAsia="Calibri"/>
          <w:b/>
          <w:iCs/>
          <w:u w:val="single"/>
          <w:bdr w:val="single" w:sz="8" w:space="0" w:color="auto"/>
        </w:rPr>
        <w:t>were to withdraw</w:t>
      </w:r>
      <w:r w:rsidRPr="009014FA">
        <w:rPr>
          <w:rFonts w:eastAsia="Calibri"/>
          <w:sz w:val="16"/>
        </w:rPr>
        <w:t xml:space="preserve"> from the world, </w:t>
      </w:r>
      <w:r w:rsidRPr="009014FA">
        <w:rPr>
          <w:rFonts w:eastAsia="Calibri"/>
          <w:u w:val="single"/>
        </w:rPr>
        <w:t>a variety of ills would sweep over key regions and</w:t>
      </w:r>
      <w:r w:rsidRPr="009014FA">
        <w:rPr>
          <w:rFonts w:eastAsia="Calibri"/>
          <w:sz w:val="16"/>
        </w:rPr>
        <w:t xml:space="preserve"> eventually </w:t>
      </w:r>
      <w:r w:rsidRPr="009014FA">
        <w:rPr>
          <w:rFonts w:eastAsia="Calibri"/>
          <w:u w:val="single"/>
        </w:rPr>
        <w:t>pose threats to U.S. security</w:t>
      </w:r>
      <w:r w:rsidRPr="009014FA">
        <w:rPr>
          <w:rFonts w:eastAsia="Calibri"/>
          <w:sz w:val="16"/>
        </w:rPr>
        <w:t xml:space="preserve"> and/or prosperity. These problems might take three forms (besides the obvious, if remarkably unlikely, direct threats to the homeland): generalized chaos, hostile imbalances in Eurasia, and/or failed states. Historian Arthur Schlesinger was typical when he worried that restraint would mean "a chaotic, violent, and ever more dangerous planet."69 All of these concerns </w:t>
      </w:r>
      <w:proofErr w:type="gramStart"/>
      <w:r w:rsidRPr="009014FA">
        <w:rPr>
          <w:rFonts w:eastAsia="Calibri"/>
          <w:sz w:val="16"/>
        </w:rPr>
        <w:t>either implicitly or explicitly assume that the presence of the United States is the primary reason for international stability, and</w:t>
      </w:r>
      <w:proofErr w:type="gramEnd"/>
      <w:r w:rsidRPr="009014FA">
        <w:rPr>
          <w:rFonts w:eastAsia="Calibri"/>
          <w:sz w:val="16"/>
        </w:rPr>
        <w:t xml:space="preserve"> if that presence were withdrawn chaos would ensue. In other words, they depend upon hegemonic-stability logic. Simply stated, the hegemonic stability theory proposes that international peace is only possible when there is one country strong enough to make and enforce a set of rules. At the height of </w:t>
      </w:r>
      <w:proofErr w:type="spellStart"/>
      <w:r w:rsidRPr="009014FA">
        <w:rPr>
          <w:rFonts w:eastAsia="Calibri"/>
          <w:sz w:val="16"/>
        </w:rPr>
        <w:t>Pax</w:t>
      </w:r>
      <w:proofErr w:type="spellEnd"/>
      <w:r w:rsidRPr="009014FA">
        <w:rPr>
          <w:rFonts w:eastAsia="Calibri"/>
          <w:sz w:val="16"/>
        </w:rPr>
        <w:t xml:space="preserve"> </w:t>
      </w:r>
      <w:proofErr w:type="spellStart"/>
      <w:r w:rsidRPr="009014FA">
        <w:rPr>
          <w:rFonts w:eastAsia="Calibri"/>
          <w:sz w:val="16"/>
        </w:rPr>
        <w:t>Romana</w:t>
      </w:r>
      <w:proofErr w:type="spellEnd"/>
      <w:r w:rsidRPr="009014FA">
        <w:rPr>
          <w:rFonts w:eastAsia="Calibri"/>
          <w:sz w:val="16"/>
        </w:rPr>
        <w:t xml:space="preserve"> between 27 BC and 180 AD, for example, Rome was able to bring unprecedented peace and security to the Mediterranean. The </w:t>
      </w:r>
      <w:proofErr w:type="spellStart"/>
      <w:r w:rsidRPr="009014FA">
        <w:rPr>
          <w:rFonts w:eastAsia="Calibri"/>
          <w:sz w:val="16"/>
        </w:rPr>
        <w:t>Pax</w:t>
      </w:r>
      <w:proofErr w:type="spellEnd"/>
      <w:r w:rsidRPr="009014FA">
        <w:rPr>
          <w:rFonts w:eastAsia="Calibri"/>
          <w:sz w:val="16"/>
        </w:rPr>
        <w:t xml:space="preserve"> Britannica of the nineteenth century brought a level of stability to the high seas. Perhaps the current era is peaceful because the United States has established a de facto </w:t>
      </w:r>
      <w:proofErr w:type="spellStart"/>
      <w:r w:rsidRPr="009014FA">
        <w:rPr>
          <w:rFonts w:eastAsia="Calibri"/>
          <w:sz w:val="16"/>
        </w:rPr>
        <w:t>Pax</w:t>
      </w:r>
      <w:proofErr w:type="spellEnd"/>
      <w:r w:rsidRPr="009014FA">
        <w:rPr>
          <w:rFonts w:eastAsia="Calibri"/>
          <w:sz w:val="16"/>
        </w:rPr>
        <w:t xml:space="preserve"> Americana where no power is strong enough to challenge its dominance, and because it has established a set of rules that are generally in the interests of all countries to follow. </w:t>
      </w:r>
      <w:r w:rsidRPr="009014FA">
        <w:rPr>
          <w:rFonts w:eastAsia="Calibri"/>
          <w:u w:val="single"/>
        </w:rPr>
        <w:t>Without a benevolent hegemon</w:t>
      </w:r>
      <w:r w:rsidRPr="009014FA">
        <w:rPr>
          <w:rFonts w:eastAsia="Calibri"/>
          <w:sz w:val="16"/>
        </w:rPr>
        <w:t xml:space="preserve">, some </w:t>
      </w:r>
      <w:r w:rsidRPr="009014FA">
        <w:rPr>
          <w:rFonts w:eastAsia="Calibri"/>
          <w:u w:val="single"/>
        </w:rPr>
        <w:t>strategists fear, instability may break out around the globe</w:t>
      </w:r>
      <w:r w:rsidRPr="009014FA">
        <w:rPr>
          <w:rFonts w:eastAsia="Calibri"/>
          <w:sz w:val="16"/>
        </w:rPr>
        <w:t xml:space="preserve">.70 Unchecked conflicts could cause humanitarian disaster and, in today's interconnected world, economic turmoil that would ripple throughout global financial markets. If the United States were to abandon its commitments abroad, argued Art, the world would "become a more dangerous place" and, sooner or later, that would "redound to </w:t>
      </w:r>
      <w:proofErr w:type="gramStart"/>
      <w:r w:rsidRPr="009014FA">
        <w:rPr>
          <w:rFonts w:eastAsia="Calibri"/>
          <w:sz w:val="16"/>
        </w:rPr>
        <w:t>Americas</w:t>
      </w:r>
      <w:proofErr w:type="gramEnd"/>
      <w:r w:rsidRPr="009014FA">
        <w:rPr>
          <w:rFonts w:eastAsia="Calibri"/>
          <w:sz w:val="16"/>
        </w:rPr>
        <w:t xml:space="preserve"> detriment."71 If the massive spending that the United States engages in actually provides stability in the international political and economic systems, then perhaps internationalism is worthwhile. </w:t>
      </w:r>
      <w:r w:rsidRPr="00537722">
        <w:rPr>
          <w:rFonts w:eastAsia="Calibri"/>
          <w:highlight w:val="green"/>
          <w:u w:val="single"/>
        </w:rPr>
        <w:t>There are good theoretical and empirical reasons</w:t>
      </w:r>
      <w:r w:rsidRPr="009014FA">
        <w:rPr>
          <w:rFonts w:eastAsia="Calibri"/>
          <w:u w:val="single"/>
        </w:rPr>
        <w:t>, however</w:t>
      </w:r>
      <w:r w:rsidRPr="009014FA">
        <w:rPr>
          <w:rFonts w:eastAsia="Calibri"/>
          <w:sz w:val="16"/>
        </w:rPr>
        <w:t xml:space="preserve">, </w:t>
      </w:r>
      <w:r w:rsidRPr="00537722">
        <w:rPr>
          <w:rFonts w:eastAsia="Calibri"/>
          <w:highlight w:val="green"/>
          <w:u w:val="single"/>
        </w:rPr>
        <w:t>to believe</w:t>
      </w:r>
      <w:r w:rsidRPr="009014FA">
        <w:rPr>
          <w:rFonts w:eastAsia="Calibri"/>
          <w:sz w:val="16"/>
        </w:rPr>
        <w:t xml:space="preserve"> that </w:t>
      </w:r>
      <w:r w:rsidRPr="00537722">
        <w:rPr>
          <w:rFonts w:eastAsia="Calibri"/>
          <w:b/>
          <w:iCs/>
          <w:highlight w:val="green"/>
          <w:u w:val="single"/>
          <w:bdr w:val="single" w:sz="8" w:space="0" w:color="auto"/>
        </w:rPr>
        <w:t>U.S hegemony is not the primary cause of</w:t>
      </w:r>
      <w:r w:rsidRPr="009014FA">
        <w:rPr>
          <w:rFonts w:eastAsia="Calibri"/>
          <w:sz w:val="16"/>
        </w:rPr>
        <w:t xml:space="preserve"> the current era of </w:t>
      </w:r>
      <w:r w:rsidRPr="00537722">
        <w:rPr>
          <w:rFonts w:eastAsia="Calibri"/>
          <w:b/>
          <w:iCs/>
          <w:highlight w:val="green"/>
          <w:u w:val="single"/>
          <w:bdr w:val="single" w:sz="8" w:space="0" w:color="auto"/>
        </w:rPr>
        <w:t>stability</w:t>
      </w:r>
      <w:r w:rsidRPr="009014FA">
        <w:rPr>
          <w:rFonts w:eastAsia="Calibri"/>
          <w:sz w:val="16"/>
        </w:rPr>
        <w:t xml:space="preserve">. First of all, </w:t>
      </w:r>
      <w:r w:rsidRPr="009014FA">
        <w:rPr>
          <w:rFonts w:eastAsia="Calibri"/>
          <w:u w:val="single"/>
        </w:rPr>
        <w:t xml:space="preserve">the </w:t>
      </w:r>
      <w:r w:rsidRPr="00537722">
        <w:rPr>
          <w:rFonts w:eastAsia="Calibri"/>
          <w:highlight w:val="green"/>
          <w:u w:val="single"/>
        </w:rPr>
        <w:t>hegemonic-stability</w:t>
      </w:r>
      <w:r w:rsidRPr="009014FA">
        <w:rPr>
          <w:rFonts w:eastAsia="Calibri"/>
          <w:u w:val="single"/>
        </w:rPr>
        <w:t xml:space="preserve"> argument</w:t>
      </w:r>
      <w:r w:rsidRPr="009014FA">
        <w:rPr>
          <w:rFonts w:eastAsia="Calibri"/>
          <w:sz w:val="16"/>
        </w:rPr>
        <w:t xml:space="preserve"> </w:t>
      </w:r>
      <w:r w:rsidRPr="00537722">
        <w:rPr>
          <w:rFonts w:eastAsia="Calibri"/>
          <w:b/>
          <w:iCs/>
          <w:highlight w:val="green"/>
          <w:u w:val="single"/>
          <w:bdr w:val="single" w:sz="8" w:space="0" w:color="auto"/>
        </w:rPr>
        <w:t>overstates</w:t>
      </w:r>
      <w:r w:rsidRPr="00537722">
        <w:rPr>
          <w:rFonts w:eastAsia="Calibri"/>
          <w:sz w:val="16"/>
          <w:highlight w:val="green"/>
        </w:rPr>
        <w:t xml:space="preserve"> </w:t>
      </w:r>
      <w:r w:rsidRPr="00537722">
        <w:rPr>
          <w:rFonts w:eastAsia="Calibri"/>
          <w:highlight w:val="green"/>
          <w:u w:val="single"/>
        </w:rPr>
        <w:t>the role</w:t>
      </w:r>
      <w:r w:rsidRPr="009014FA">
        <w:rPr>
          <w:rFonts w:eastAsia="Calibri"/>
          <w:sz w:val="16"/>
        </w:rPr>
        <w:t xml:space="preserve"> that </w:t>
      </w:r>
      <w:r w:rsidRPr="00537722">
        <w:rPr>
          <w:rFonts w:eastAsia="Calibri"/>
          <w:highlight w:val="green"/>
          <w:u w:val="single"/>
        </w:rPr>
        <w:t>the U</w:t>
      </w:r>
      <w:r w:rsidRPr="009014FA">
        <w:rPr>
          <w:rFonts w:eastAsia="Calibri"/>
          <w:sz w:val="16"/>
        </w:rPr>
        <w:t xml:space="preserve">nited </w:t>
      </w:r>
      <w:r w:rsidRPr="00537722">
        <w:rPr>
          <w:rFonts w:eastAsia="Calibri"/>
          <w:highlight w:val="green"/>
          <w:u w:val="single"/>
        </w:rPr>
        <w:t>S</w:t>
      </w:r>
      <w:r w:rsidRPr="009014FA">
        <w:rPr>
          <w:rFonts w:eastAsia="Calibri"/>
          <w:sz w:val="16"/>
        </w:rPr>
        <w:t xml:space="preserve">tates </w:t>
      </w:r>
      <w:r w:rsidRPr="00537722">
        <w:rPr>
          <w:rFonts w:eastAsia="Calibri"/>
          <w:highlight w:val="green"/>
          <w:u w:val="single"/>
        </w:rPr>
        <w:t>plays</w:t>
      </w:r>
      <w:r w:rsidRPr="009014FA">
        <w:rPr>
          <w:rFonts w:eastAsia="Calibri"/>
          <w:u w:val="single"/>
        </w:rPr>
        <w:t xml:space="preserve"> in the system</w:t>
      </w:r>
      <w:r w:rsidRPr="009014FA">
        <w:rPr>
          <w:rFonts w:eastAsia="Calibri"/>
          <w:sz w:val="16"/>
        </w:rPr>
        <w:t xml:space="preserve">. </w:t>
      </w:r>
      <w:r w:rsidRPr="009014FA">
        <w:rPr>
          <w:rFonts w:eastAsia="Calibri"/>
          <w:u w:val="single"/>
        </w:rPr>
        <w:t>No country is strong enough to police the world</w:t>
      </w:r>
      <w:r w:rsidRPr="009014FA">
        <w:rPr>
          <w:rFonts w:eastAsia="Calibri"/>
          <w:sz w:val="16"/>
        </w:rPr>
        <w:t xml:space="preserve"> on its own. </w:t>
      </w:r>
      <w:r w:rsidRPr="00537722">
        <w:rPr>
          <w:rFonts w:eastAsia="Calibri"/>
          <w:b/>
          <w:iCs/>
          <w:highlight w:val="green"/>
          <w:u w:val="single"/>
          <w:bdr w:val="single" w:sz="8" w:space="0" w:color="auto"/>
        </w:rPr>
        <w:t>The only way there can be stability</w:t>
      </w:r>
      <w:r w:rsidRPr="009014FA">
        <w:rPr>
          <w:rFonts w:eastAsia="Calibri"/>
          <w:sz w:val="16"/>
        </w:rPr>
        <w:t xml:space="preserve"> in the community of great powers </w:t>
      </w:r>
      <w:r w:rsidRPr="00537722">
        <w:rPr>
          <w:rFonts w:eastAsia="Calibri"/>
          <w:highlight w:val="green"/>
          <w:u w:val="single"/>
        </w:rPr>
        <w:t>is if</w:t>
      </w:r>
      <w:r w:rsidRPr="00537722">
        <w:rPr>
          <w:rFonts w:eastAsia="Calibri"/>
          <w:sz w:val="16"/>
          <w:highlight w:val="green"/>
        </w:rPr>
        <w:t xml:space="preserve"> </w:t>
      </w:r>
      <w:r w:rsidRPr="00537722">
        <w:rPr>
          <w:rFonts w:eastAsia="Calibri"/>
          <w:b/>
          <w:iCs/>
          <w:highlight w:val="green"/>
          <w:u w:val="single"/>
          <w:bdr w:val="single" w:sz="8" w:space="0" w:color="auto"/>
        </w:rPr>
        <w:t>self-policing occurs</w:t>
      </w:r>
      <w:r w:rsidRPr="009014FA">
        <w:rPr>
          <w:rFonts w:eastAsia="Calibri"/>
          <w:sz w:val="16"/>
        </w:rPr>
        <w:t xml:space="preserve">, </w:t>
      </w:r>
      <w:r w:rsidRPr="009014FA">
        <w:rPr>
          <w:rFonts w:eastAsia="Calibri"/>
          <w:u w:val="single"/>
        </w:rPr>
        <w:t>if states have decided</w:t>
      </w:r>
      <w:r w:rsidRPr="009014FA">
        <w:rPr>
          <w:rFonts w:eastAsia="Calibri"/>
          <w:sz w:val="16"/>
        </w:rPr>
        <w:t xml:space="preserve"> that </w:t>
      </w:r>
      <w:r w:rsidRPr="009014FA">
        <w:rPr>
          <w:rFonts w:eastAsia="Calibri"/>
          <w:u w:val="single"/>
        </w:rPr>
        <w:t>their interests are served by peace</w:t>
      </w:r>
      <w:r w:rsidRPr="009014FA">
        <w:rPr>
          <w:rFonts w:eastAsia="Calibri"/>
          <w:sz w:val="16"/>
        </w:rPr>
        <w:t xml:space="preserve">. </w:t>
      </w:r>
      <w:r w:rsidRPr="00537722">
        <w:rPr>
          <w:rFonts w:eastAsia="Calibri"/>
          <w:highlight w:val="green"/>
          <w:u w:val="single"/>
        </w:rPr>
        <w:t>If no pacific normative shift had occurred</w:t>
      </w:r>
      <w:r w:rsidRPr="009014FA">
        <w:rPr>
          <w:rFonts w:eastAsia="Calibri"/>
          <w:u w:val="single"/>
        </w:rPr>
        <w:t xml:space="preserve"> among</w:t>
      </w:r>
      <w:r w:rsidRPr="009014FA">
        <w:rPr>
          <w:rFonts w:eastAsia="Calibri"/>
          <w:sz w:val="16"/>
        </w:rPr>
        <w:t xml:space="preserve"> the </w:t>
      </w:r>
      <w:r w:rsidRPr="009014FA">
        <w:rPr>
          <w:rFonts w:eastAsia="Calibri"/>
          <w:u w:val="single"/>
        </w:rPr>
        <w:t>great powers</w:t>
      </w:r>
      <w:r w:rsidRPr="009014FA">
        <w:rPr>
          <w:rFonts w:eastAsia="Calibri"/>
          <w:sz w:val="16"/>
        </w:rPr>
        <w:t xml:space="preserve"> that was filtering down through the system, </w:t>
      </w:r>
      <w:r w:rsidRPr="00537722">
        <w:rPr>
          <w:rFonts w:eastAsia="Calibri"/>
          <w:highlight w:val="green"/>
          <w:u w:val="single"/>
        </w:rPr>
        <w:t>then</w:t>
      </w:r>
      <w:r w:rsidRPr="00537722">
        <w:rPr>
          <w:rFonts w:eastAsia="Calibri"/>
          <w:sz w:val="16"/>
          <w:highlight w:val="green"/>
        </w:rPr>
        <w:t xml:space="preserve"> </w:t>
      </w:r>
      <w:r w:rsidRPr="00537722">
        <w:rPr>
          <w:rFonts w:eastAsia="Calibri"/>
          <w:b/>
          <w:iCs/>
          <w:highlight w:val="green"/>
          <w:u w:val="single"/>
          <w:bdr w:val="single" w:sz="8" w:space="0" w:color="auto"/>
        </w:rPr>
        <w:t>no amount of international</w:t>
      </w:r>
      <w:r w:rsidRPr="009014FA">
        <w:rPr>
          <w:rFonts w:eastAsia="Calibri"/>
          <w:b/>
          <w:iCs/>
          <w:u w:val="single"/>
          <w:bdr w:val="single" w:sz="8" w:space="0" w:color="auto"/>
        </w:rPr>
        <w:t xml:space="preserve"> constabulary </w:t>
      </w:r>
      <w:r w:rsidRPr="00537722">
        <w:rPr>
          <w:rFonts w:eastAsia="Calibri"/>
          <w:b/>
          <w:iCs/>
          <w:highlight w:val="green"/>
          <w:u w:val="single"/>
          <w:bdr w:val="single" w:sz="8" w:space="0" w:color="auto"/>
        </w:rPr>
        <w:t>work</w:t>
      </w:r>
      <w:r w:rsidRPr="00537722">
        <w:rPr>
          <w:rFonts w:eastAsia="Calibri"/>
          <w:sz w:val="16"/>
          <w:highlight w:val="green"/>
        </w:rPr>
        <w:t xml:space="preserve"> </w:t>
      </w:r>
      <w:r w:rsidRPr="00537722">
        <w:rPr>
          <w:rFonts w:eastAsia="Calibri"/>
          <w:highlight w:val="green"/>
          <w:u w:val="single"/>
        </w:rPr>
        <w:t>by the U</w:t>
      </w:r>
      <w:r w:rsidRPr="009014FA">
        <w:rPr>
          <w:rFonts w:eastAsia="Calibri"/>
          <w:sz w:val="16"/>
        </w:rPr>
        <w:t xml:space="preserve">nited </w:t>
      </w:r>
      <w:r w:rsidRPr="00537722">
        <w:rPr>
          <w:rFonts w:eastAsia="Calibri"/>
          <w:highlight w:val="green"/>
          <w:u w:val="single"/>
        </w:rPr>
        <w:t>S</w:t>
      </w:r>
      <w:r w:rsidRPr="009014FA">
        <w:rPr>
          <w:rFonts w:eastAsia="Calibri"/>
          <w:sz w:val="16"/>
        </w:rPr>
        <w:t xml:space="preserve">tates </w:t>
      </w:r>
      <w:r w:rsidRPr="00537722">
        <w:rPr>
          <w:rFonts w:eastAsia="Calibri"/>
          <w:highlight w:val="green"/>
          <w:u w:val="single"/>
        </w:rPr>
        <w:t>could maintain stability</w:t>
      </w:r>
      <w:r w:rsidRPr="009014FA">
        <w:rPr>
          <w:rFonts w:eastAsia="Calibri"/>
          <w:sz w:val="16"/>
        </w:rPr>
        <w:t xml:space="preserve">. Likewise, </w:t>
      </w:r>
      <w:r w:rsidRPr="00537722">
        <w:rPr>
          <w:rFonts w:eastAsia="Calibri"/>
          <w:highlight w:val="green"/>
          <w:u w:val="single"/>
        </w:rPr>
        <w:t>if</w:t>
      </w:r>
      <w:r w:rsidRPr="009014FA">
        <w:rPr>
          <w:rFonts w:eastAsia="Calibri"/>
          <w:sz w:val="16"/>
        </w:rPr>
        <w:t xml:space="preserve"> it is true that </w:t>
      </w:r>
      <w:r w:rsidRPr="009014FA">
        <w:rPr>
          <w:rFonts w:eastAsia="Calibri"/>
          <w:u w:val="single"/>
        </w:rPr>
        <w:t xml:space="preserve">such </w:t>
      </w:r>
      <w:r w:rsidRPr="00537722">
        <w:rPr>
          <w:rFonts w:eastAsia="Calibri"/>
          <w:highlight w:val="green"/>
          <w:u w:val="single"/>
        </w:rPr>
        <w:t>a shift has occurred</w:t>
      </w:r>
      <w:r w:rsidRPr="009014FA">
        <w:rPr>
          <w:rFonts w:eastAsia="Calibri"/>
          <w:sz w:val="16"/>
        </w:rPr>
        <w:t xml:space="preserve">, then </w:t>
      </w:r>
      <w:r w:rsidRPr="00537722">
        <w:rPr>
          <w:rFonts w:eastAsia="Calibri"/>
          <w:highlight w:val="green"/>
          <w:u w:val="single"/>
        </w:rPr>
        <w:t>most of what the hegemon spends</w:t>
      </w:r>
      <w:r w:rsidRPr="009014FA">
        <w:rPr>
          <w:rFonts w:eastAsia="Calibri"/>
          <w:u w:val="single"/>
        </w:rPr>
        <w:t xml:space="preserve"> to bring stability </w:t>
      </w:r>
      <w:r w:rsidRPr="00537722">
        <w:rPr>
          <w:rFonts w:eastAsia="Calibri"/>
          <w:highlight w:val="green"/>
          <w:u w:val="single"/>
        </w:rPr>
        <w:t>would be</w:t>
      </w:r>
      <w:r w:rsidRPr="00537722">
        <w:rPr>
          <w:rFonts w:eastAsia="Calibri"/>
          <w:sz w:val="16"/>
          <w:highlight w:val="green"/>
        </w:rPr>
        <w:t xml:space="preserve"> </w:t>
      </w:r>
      <w:r w:rsidRPr="00537722">
        <w:rPr>
          <w:rFonts w:eastAsia="Calibri"/>
          <w:b/>
          <w:iCs/>
          <w:highlight w:val="green"/>
          <w:u w:val="single"/>
          <w:bdr w:val="single" w:sz="8" w:space="0" w:color="auto"/>
        </w:rPr>
        <w:t>wasted</w:t>
      </w:r>
      <w:r w:rsidRPr="009014FA">
        <w:rPr>
          <w:rFonts w:eastAsia="Calibri"/>
          <w:sz w:val="16"/>
        </w:rPr>
        <w:t xml:space="preserve">. The 5 percent of the </w:t>
      </w:r>
      <w:proofErr w:type="spellStart"/>
      <w:proofErr w:type="gramStart"/>
      <w:r w:rsidRPr="009014FA">
        <w:rPr>
          <w:rFonts w:eastAsia="Calibri"/>
          <w:sz w:val="16"/>
        </w:rPr>
        <w:t>worlds</w:t>
      </w:r>
      <w:proofErr w:type="spellEnd"/>
      <w:proofErr w:type="gramEnd"/>
      <w:r w:rsidRPr="009014FA">
        <w:rPr>
          <w:rFonts w:eastAsia="Calibri"/>
          <w:sz w:val="16"/>
        </w:rPr>
        <w:t xml:space="preserve"> population that live in the United States simply could not force peace upon an unwilling 95. At the risk of beating the metaphor to death, </w:t>
      </w:r>
      <w:r w:rsidRPr="009014FA">
        <w:rPr>
          <w:rFonts w:eastAsia="Calibri"/>
          <w:u w:val="single"/>
        </w:rPr>
        <w:t>the U</w:t>
      </w:r>
      <w:r w:rsidRPr="009014FA">
        <w:rPr>
          <w:rFonts w:eastAsia="Calibri"/>
          <w:sz w:val="16"/>
        </w:rPr>
        <w:t xml:space="preserve">nited </w:t>
      </w:r>
      <w:r w:rsidRPr="009014FA">
        <w:rPr>
          <w:rFonts w:eastAsia="Calibri"/>
          <w:u w:val="single"/>
        </w:rPr>
        <w:t>S</w:t>
      </w:r>
      <w:r w:rsidRPr="009014FA">
        <w:rPr>
          <w:rFonts w:eastAsia="Calibri"/>
          <w:sz w:val="16"/>
        </w:rPr>
        <w:t xml:space="preserve">tates </w:t>
      </w:r>
      <w:r w:rsidRPr="009014FA">
        <w:rPr>
          <w:rFonts w:eastAsia="Calibri"/>
          <w:u w:val="single"/>
        </w:rPr>
        <w:t>maybe patrolling a neighborhood that has already rid itself of crime</w:t>
      </w:r>
      <w:r w:rsidRPr="009014FA">
        <w:rPr>
          <w:rFonts w:eastAsia="Calibri"/>
          <w:sz w:val="16"/>
        </w:rPr>
        <w:t xml:space="preserve">. </w:t>
      </w:r>
      <w:r w:rsidRPr="00537722">
        <w:rPr>
          <w:rFonts w:eastAsia="Calibri"/>
          <w:b/>
          <w:iCs/>
          <w:highlight w:val="green"/>
          <w:u w:val="single"/>
          <w:bdr w:val="single" w:sz="8" w:space="0" w:color="auto"/>
        </w:rPr>
        <w:t xml:space="preserve">Stability and </w:t>
      </w:r>
      <w:proofErr w:type="spellStart"/>
      <w:r w:rsidRPr="00537722">
        <w:rPr>
          <w:rFonts w:eastAsia="Calibri"/>
          <w:b/>
          <w:iCs/>
          <w:highlight w:val="green"/>
          <w:u w:val="single"/>
          <w:bdr w:val="single" w:sz="8" w:space="0" w:color="auto"/>
        </w:rPr>
        <w:t>unipolarity</w:t>
      </w:r>
      <w:proofErr w:type="spellEnd"/>
      <w:r w:rsidRPr="00537722">
        <w:rPr>
          <w:rFonts w:eastAsia="Calibri"/>
          <w:b/>
          <w:iCs/>
          <w:highlight w:val="green"/>
          <w:u w:val="single"/>
          <w:bdr w:val="single" w:sz="8" w:space="0" w:color="auto"/>
        </w:rPr>
        <w:t xml:space="preserve"> may be</w:t>
      </w:r>
      <w:r w:rsidRPr="009014FA">
        <w:rPr>
          <w:rFonts w:eastAsia="Calibri"/>
          <w:b/>
          <w:iCs/>
          <w:u w:val="single"/>
          <w:bdr w:val="single" w:sz="8" w:space="0" w:color="auto"/>
        </w:rPr>
        <w:t xml:space="preserve"> simply </w:t>
      </w:r>
      <w:r w:rsidRPr="00537722">
        <w:rPr>
          <w:rFonts w:eastAsia="Calibri"/>
          <w:b/>
          <w:iCs/>
          <w:highlight w:val="green"/>
          <w:u w:val="single"/>
          <w:bdr w:val="single" w:sz="8" w:space="0" w:color="auto"/>
        </w:rPr>
        <w:t>coincidental</w:t>
      </w:r>
      <w:r w:rsidRPr="009014FA">
        <w:rPr>
          <w:rFonts w:eastAsia="Calibri"/>
          <w:sz w:val="16"/>
        </w:rPr>
        <w:t xml:space="preserve">. In order </w:t>
      </w:r>
      <w:r w:rsidRPr="009014FA">
        <w:rPr>
          <w:rFonts w:eastAsia="Calibri"/>
          <w:u w:val="single"/>
        </w:rPr>
        <w:t>for U.S. hegemony to be the reason for global stability</w:t>
      </w:r>
      <w:r w:rsidRPr="009014FA">
        <w:rPr>
          <w:rFonts w:eastAsia="Calibri"/>
          <w:sz w:val="16"/>
        </w:rPr>
        <w:t xml:space="preserve">, </w:t>
      </w:r>
      <w:r w:rsidRPr="009014FA">
        <w:rPr>
          <w:rFonts w:eastAsia="Calibri"/>
          <w:u w:val="single"/>
        </w:rPr>
        <w:t>the rest of the world would have to expect reward for good behavior and fear punishment for bad</w:t>
      </w:r>
      <w:r w:rsidRPr="009014FA">
        <w:rPr>
          <w:rFonts w:eastAsia="Calibri"/>
          <w:sz w:val="16"/>
        </w:rPr>
        <w:t xml:space="preserve">. Since the end of the Cold War, </w:t>
      </w:r>
      <w:r w:rsidRPr="009014FA">
        <w:rPr>
          <w:rFonts w:eastAsia="Calibri"/>
          <w:u w:val="single"/>
        </w:rPr>
        <w:t>the U</w:t>
      </w:r>
      <w:r w:rsidRPr="009014FA">
        <w:rPr>
          <w:rFonts w:eastAsia="Calibri"/>
          <w:sz w:val="16"/>
        </w:rPr>
        <w:t xml:space="preserve">nited </w:t>
      </w:r>
      <w:r w:rsidRPr="009014FA">
        <w:rPr>
          <w:rFonts w:eastAsia="Calibri"/>
          <w:u w:val="single"/>
        </w:rPr>
        <w:t>S</w:t>
      </w:r>
      <w:r w:rsidRPr="009014FA">
        <w:rPr>
          <w:rFonts w:eastAsia="Calibri"/>
          <w:sz w:val="16"/>
        </w:rPr>
        <w:t xml:space="preserve">tates </w:t>
      </w:r>
      <w:r w:rsidRPr="009014FA">
        <w:rPr>
          <w:rFonts w:eastAsia="Calibri"/>
          <w:u w:val="single"/>
        </w:rPr>
        <w:t>has not</w:t>
      </w:r>
      <w:r w:rsidRPr="009014FA">
        <w:rPr>
          <w:rFonts w:eastAsia="Calibri"/>
          <w:sz w:val="16"/>
        </w:rPr>
        <w:t xml:space="preserve"> always </w:t>
      </w:r>
      <w:r w:rsidRPr="009014FA">
        <w:rPr>
          <w:rFonts w:eastAsia="Calibri"/>
          <w:u w:val="single"/>
        </w:rPr>
        <w:t>proven</w:t>
      </w:r>
      <w:r w:rsidRPr="009014FA">
        <w:rPr>
          <w:rFonts w:eastAsia="Calibri"/>
          <w:sz w:val="16"/>
        </w:rPr>
        <w:t xml:space="preserve"> to be especially </w:t>
      </w:r>
      <w:r w:rsidRPr="009014FA">
        <w:rPr>
          <w:rFonts w:eastAsia="Calibri"/>
          <w:u w:val="single"/>
        </w:rPr>
        <w:t>eager to engage in humanitarian interventions</w:t>
      </w:r>
      <w:r w:rsidRPr="009014FA">
        <w:rPr>
          <w:rFonts w:eastAsia="Calibri"/>
          <w:sz w:val="16"/>
        </w:rPr>
        <w:t xml:space="preserve"> abroad. Even rather incontrovertible evidence of genocide has not been sufficient to inspire action. </w:t>
      </w:r>
      <w:r w:rsidRPr="009014FA">
        <w:rPr>
          <w:rFonts w:eastAsia="Calibri"/>
          <w:u w:val="single"/>
        </w:rPr>
        <w:t>Hegemonic stability can</w:t>
      </w:r>
      <w:r w:rsidRPr="009014FA">
        <w:rPr>
          <w:rFonts w:eastAsia="Calibri"/>
          <w:sz w:val="16"/>
        </w:rPr>
        <w:t xml:space="preserve"> </w:t>
      </w:r>
      <w:r w:rsidRPr="009014FA">
        <w:rPr>
          <w:rFonts w:eastAsia="Calibri"/>
          <w:b/>
          <w:iCs/>
          <w:u w:val="single"/>
          <w:bdr w:val="single" w:sz="8" w:space="0" w:color="auto"/>
        </w:rPr>
        <w:t>only take credit</w:t>
      </w:r>
      <w:r w:rsidRPr="009014FA">
        <w:rPr>
          <w:rFonts w:eastAsia="Calibri"/>
          <w:sz w:val="16"/>
        </w:rPr>
        <w:t xml:space="preserve"> </w:t>
      </w:r>
      <w:r w:rsidRPr="009014FA">
        <w:rPr>
          <w:rFonts w:eastAsia="Calibri"/>
          <w:u w:val="single"/>
        </w:rPr>
        <w:t>for influencing those decisions that</w:t>
      </w:r>
      <w:r w:rsidRPr="009014FA">
        <w:rPr>
          <w:rFonts w:eastAsia="Calibri"/>
          <w:sz w:val="16"/>
        </w:rPr>
        <w:t xml:space="preserve"> </w:t>
      </w:r>
      <w:r w:rsidRPr="009014FA">
        <w:rPr>
          <w:rFonts w:eastAsia="Calibri"/>
          <w:b/>
          <w:iCs/>
          <w:u w:val="single"/>
          <w:bdr w:val="single" w:sz="8" w:space="0" w:color="auto"/>
        </w:rPr>
        <w:t>would have ended in war without the presence</w:t>
      </w:r>
      <w:r w:rsidRPr="009014FA">
        <w:rPr>
          <w:rFonts w:eastAsia="Calibri"/>
          <w:sz w:val="16"/>
        </w:rPr>
        <w:t xml:space="preserve">, whether physical or psychological, </w:t>
      </w:r>
      <w:r w:rsidRPr="009014FA">
        <w:rPr>
          <w:rFonts w:eastAsia="Calibri"/>
          <w:b/>
          <w:iCs/>
          <w:u w:val="single"/>
          <w:bdr w:val="single" w:sz="8" w:space="0" w:color="auto"/>
        </w:rPr>
        <w:t>of the U</w:t>
      </w:r>
      <w:r w:rsidRPr="009014FA">
        <w:rPr>
          <w:rFonts w:eastAsia="Calibri"/>
          <w:sz w:val="16"/>
        </w:rPr>
        <w:t xml:space="preserve">nited </w:t>
      </w:r>
      <w:r w:rsidRPr="009014FA">
        <w:rPr>
          <w:rFonts w:eastAsia="Calibri"/>
          <w:b/>
          <w:iCs/>
          <w:u w:val="single"/>
          <w:bdr w:val="single" w:sz="8" w:space="0" w:color="auto"/>
        </w:rPr>
        <w:t>S</w:t>
      </w:r>
      <w:r w:rsidRPr="009014FA">
        <w:rPr>
          <w:rFonts w:eastAsia="Calibri"/>
          <w:sz w:val="16"/>
        </w:rPr>
        <w:t xml:space="preserve">tates. Ethiopia and Eritrea are hardly the only states that could go to war without the slightest threat of U.S. intervention. </w:t>
      </w:r>
      <w:r w:rsidRPr="00537722">
        <w:rPr>
          <w:rFonts w:eastAsia="Calibri"/>
          <w:highlight w:val="green"/>
          <w:u w:val="single"/>
        </w:rPr>
        <w:t>Since</w:t>
      </w:r>
      <w:r w:rsidRPr="009014FA">
        <w:rPr>
          <w:rFonts w:eastAsia="Calibri"/>
          <w:sz w:val="16"/>
        </w:rPr>
        <w:t xml:space="preserve"> </w:t>
      </w:r>
      <w:r w:rsidRPr="009014FA">
        <w:rPr>
          <w:rFonts w:eastAsia="Calibri"/>
          <w:u w:val="single"/>
        </w:rPr>
        <w:t xml:space="preserve">most of </w:t>
      </w:r>
      <w:r w:rsidRPr="00537722">
        <w:rPr>
          <w:rFonts w:eastAsia="Calibri"/>
          <w:highlight w:val="green"/>
          <w:u w:val="single"/>
        </w:rPr>
        <w:t>the world</w:t>
      </w:r>
      <w:r w:rsidRPr="009014FA">
        <w:rPr>
          <w:rFonts w:eastAsia="Calibri"/>
          <w:u w:val="single"/>
        </w:rPr>
        <w:t xml:space="preserve"> today </w:t>
      </w:r>
      <w:r w:rsidRPr="00537722">
        <w:rPr>
          <w:rFonts w:eastAsia="Calibri"/>
          <w:highlight w:val="green"/>
          <w:u w:val="single"/>
        </w:rPr>
        <w:t>is</w:t>
      </w:r>
      <w:r w:rsidRPr="00537722">
        <w:rPr>
          <w:rFonts w:eastAsia="Calibri"/>
          <w:sz w:val="16"/>
          <w:highlight w:val="green"/>
        </w:rPr>
        <w:t xml:space="preserve"> </w:t>
      </w:r>
      <w:r w:rsidRPr="00537722">
        <w:rPr>
          <w:rFonts w:eastAsia="Calibri"/>
          <w:b/>
          <w:iCs/>
          <w:highlight w:val="green"/>
          <w:u w:val="single"/>
          <w:bdr w:val="single" w:sz="8" w:space="0" w:color="auto"/>
        </w:rPr>
        <w:t>free to fight without U.S. involvement</w:t>
      </w:r>
      <w:r w:rsidRPr="00537722">
        <w:rPr>
          <w:rFonts w:eastAsia="Calibri"/>
          <w:sz w:val="16"/>
          <w:highlight w:val="green"/>
        </w:rPr>
        <w:t xml:space="preserve">, </w:t>
      </w:r>
      <w:r w:rsidRPr="00537722">
        <w:rPr>
          <w:rFonts w:eastAsia="Calibri"/>
          <w:highlight w:val="green"/>
          <w:u w:val="single"/>
        </w:rPr>
        <w:t>something else must be at work</w:t>
      </w:r>
      <w:r w:rsidRPr="009014FA">
        <w:rPr>
          <w:rFonts w:eastAsia="Calibri"/>
          <w:sz w:val="16"/>
        </w:rPr>
        <w:t xml:space="preserve">. </w:t>
      </w:r>
      <w:r w:rsidRPr="00537722">
        <w:rPr>
          <w:rFonts w:eastAsia="Calibri"/>
          <w:highlight w:val="green"/>
          <w:u w:val="single"/>
        </w:rPr>
        <w:t>Stability exists</w:t>
      </w:r>
      <w:r w:rsidRPr="009014FA">
        <w:rPr>
          <w:rFonts w:eastAsia="Calibri"/>
          <w:sz w:val="16"/>
        </w:rPr>
        <w:t xml:space="preserve"> in many places </w:t>
      </w:r>
      <w:r w:rsidRPr="00537722">
        <w:rPr>
          <w:rFonts w:eastAsia="Calibri"/>
          <w:b/>
          <w:iCs/>
          <w:highlight w:val="green"/>
          <w:u w:val="single"/>
          <w:bdr w:val="single" w:sz="8" w:space="0" w:color="auto"/>
        </w:rPr>
        <w:t>where no hegemony is present</w:t>
      </w:r>
      <w:r w:rsidRPr="009014FA">
        <w:rPr>
          <w:rFonts w:eastAsia="Calibri"/>
          <w:sz w:val="16"/>
        </w:rPr>
        <w:t xml:space="preserve">. Second, the limited </w:t>
      </w:r>
      <w:r w:rsidRPr="00537722">
        <w:rPr>
          <w:rFonts w:eastAsia="Calibri"/>
          <w:b/>
          <w:iCs/>
          <w:highlight w:val="green"/>
          <w:u w:val="single"/>
          <w:bdr w:val="single" w:sz="8" w:space="0" w:color="auto"/>
        </w:rPr>
        <w:t>empirical evidence</w:t>
      </w:r>
      <w:r w:rsidRPr="009014FA">
        <w:rPr>
          <w:rFonts w:eastAsia="Calibri"/>
          <w:sz w:val="16"/>
        </w:rPr>
        <w:t xml:space="preserve"> we have </w:t>
      </w:r>
      <w:r w:rsidRPr="00537722">
        <w:rPr>
          <w:rFonts w:eastAsia="Calibri"/>
          <w:highlight w:val="green"/>
          <w:u w:val="single"/>
        </w:rPr>
        <w:t>suggests</w:t>
      </w:r>
      <w:r w:rsidRPr="009014FA">
        <w:rPr>
          <w:rFonts w:eastAsia="Calibri"/>
          <w:sz w:val="16"/>
        </w:rPr>
        <w:t xml:space="preserve"> that </w:t>
      </w:r>
      <w:r w:rsidRPr="009014FA">
        <w:rPr>
          <w:rFonts w:eastAsia="Calibri"/>
          <w:u w:val="single"/>
        </w:rPr>
        <w:t>there is</w:t>
      </w:r>
      <w:r w:rsidRPr="009014FA">
        <w:rPr>
          <w:rFonts w:eastAsia="Calibri"/>
          <w:sz w:val="16"/>
        </w:rPr>
        <w:t xml:space="preserve"> </w:t>
      </w:r>
      <w:r w:rsidRPr="00537722">
        <w:rPr>
          <w:rFonts w:eastAsia="Calibri"/>
          <w:b/>
          <w:iCs/>
          <w:highlight w:val="green"/>
          <w:u w:val="single"/>
          <w:bdr w:val="single" w:sz="8" w:space="0" w:color="auto"/>
        </w:rPr>
        <w:t>little connection between</w:t>
      </w:r>
      <w:r w:rsidRPr="009014FA">
        <w:rPr>
          <w:rFonts w:eastAsia="Calibri"/>
          <w:b/>
          <w:iCs/>
          <w:u w:val="single"/>
          <w:bdr w:val="single" w:sz="8" w:space="0" w:color="auto"/>
        </w:rPr>
        <w:t xml:space="preserve"> the relative level of </w:t>
      </w:r>
      <w:r w:rsidRPr="00537722">
        <w:rPr>
          <w:rFonts w:eastAsia="Calibri"/>
          <w:b/>
          <w:iCs/>
          <w:highlight w:val="green"/>
          <w:u w:val="single"/>
          <w:bdr w:val="single" w:sz="8" w:space="0" w:color="auto"/>
        </w:rPr>
        <w:t>U.S. activism and</w:t>
      </w:r>
      <w:r w:rsidRPr="009014FA">
        <w:rPr>
          <w:rFonts w:eastAsia="Calibri"/>
          <w:b/>
          <w:iCs/>
          <w:u w:val="single"/>
          <w:bdr w:val="single" w:sz="8" w:space="0" w:color="auto"/>
        </w:rPr>
        <w:t xml:space="preserve"> international </w:t>
      </w:r>
      <w:r w:rsidRPr="00537722">
        <w:rPr>
          <w:rFonts w:eastAsia="Calibri"/>
          <w:b/>
          <w:iCs/>
          <w:highlight w:val="green"/>
          <w:u w:val="single"/>
          <w:bdr w:val="single" w:sz="8" w:space="0" w:color="auto"/>
        </w:rPr>
        <w:t>stability</w:t>
      </w:r>
      <w:r w:rsidRPr="009014FA">
        <w:rPr>
          <w:rFonts w:eastAsia="Calibri"/>
          <w:sz w:val="16"/>
        </w:rPr>
        <w:t xml:space="preserve">. During the 1990s the United States cut back on its defense spending fairly substantially. By 1998 the United States was spending $100 billion less on defense in real terms than it had in I990.72 To internationalists, defense hawks, and other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peace."7' </w:t>
      </w:r>
      <w:proofErr w:type="gramStart"/>
      <w:r w:rsidRPr="009014FA">
        <w:rPr>
          <w:rFonts w:eastAsia="Calibri"/>
          <w:u w:val="single"/>
        </w:rPr>
        <w:t>If</w:t>
      </w:r>
      <w:proofErr w:type="gramEnd"/>
      <w:r w:rsidRPr="009014FA">
        <w:rPr>
          <w:rFonts w:eastAsia="Calibri"/>
          <w:sz w:val="16"/>
        </w:rPr>
        <w:t xml:space="preserve"> the pacific trends were due not to U.S. hegemony but a strengthening norm against interstate war, however, one would not have expected an increase in global instability and violence.</w:t>
      </w:r>
    </w:p>
    <w:p w14:paraId="02A1B19D" w14:textId="77777777" w:rsidR="00311A7B" w:rsidRPr="00C454C6" w:rsidRDefault="00311A7B" w:rsidP="00311A7B">
      <w:pPr>
        <w:keepNext/>
        <w:keepLines/>
        <w:spacing w:before="40"/>
        <w:outlineLvl w:val="3"/>
        <w:rPr>
          <w:rFonts w:eastAsiaTheme="majorEastAsia" w:cs="Arial"/>
          <w:b/>
          <w:iCs/>
          <w:sz w:val="24"/>
        </w:rPr>
      </w:pPr>
      <w:proofErr w:type="spellStart"/>
      <w:r w:rsidRPr="00C454C6">
        <w:rPr>
          <w:rFonts w:eastAsiaTheme="majorEastAsia" w:cs="Arial"/>
          <w:b/>
          <w:iCs/>
          <w:sz w:val="24"/>
        </w:rPr>
        <w:t>Unipolarity</w:t>
      </w:r>
      <w:proofErr w:type="spellEnd"/>
      <w:r w:rsidRPr="00C454C6">
        <w:rPr>
          <w:rFonts w:eastAsiaTheme="majorEastAsia" w:cs="Arial"/>
          <w:b/>
          <w:iCs/>
          <w:sz w:val="24"/>
        </w:rPr>
        <w:t xml:space="preserve"> causes policy failure – they can’t access any impact </w:t>
      </w:r>
    </w:p>
    <w:p w14:paraId="102776F4" w14:textId="77777777" w:rsidR="00311A7B" w:rsidRPr="00C454C6" w:rsidRDefault="00311A7B" w:rsidP="00311A7B">
      <w:r w:rsidRPr="00C454C6">
        <w:t xml:space="preserve">Charles L. </w:t>
      </w:r>
      <w:r w:rsidRPr="00C454C6">
        <w:rPr>
          <w:b/>
          <w:bCs/>
          <w:sz w:val="20"/>
        </w:rPr>
        <w:t>Glaser 11</w:t>
      </w:r>
      <w:r w:rsidRPr="00C454C6">
        <w:t xml:space="preserve">, professor in the Elliott School of International Affairs and the Department of Political Science at the George Washington University and the director of the Elliott School’s Institute for Security and Conﬂict Studies, June 2011, “Why </w:t>
      </w:r>
      <w:proofErr w:type="spellStart"/>
      <w:r w:rsidRPr="00C454C6">
        <w:t>unipolarity</w:t>
      </w:r>
      <w:proofErr w:type="spellEnd"/>
      <w:r w:rsidRPr="00C454C6">
        <w:t xml:space="preserve"> doesn’t matter (much),” Cambridge Review of International Affairs, Vol. 24, No. 2, p. 135-147</w:t>
      </w:r>
    </w:p>
    <w:p w14:paraId="550B3AD8" w14:textId="77777777" w:rsidR="00311A7B" w:rsidRPr="00C454C6" w:rsidRDefault="00311A7B" w:rsidP="00311A7B">
      <w:pPr>
        <w:ind w:right="288"/>
        <w:rPr>
          <w:rFonts w:eastAsia="Calibri"/>
          <w:sz w:val="14"/>
        </w:rPr>
      </w:pPr>
      <w:r w:rsidRPr="00C454C6">
        <w:rPr>
          <w:rFonts w:eastAsia="Calibri"/>
          <w:sz w:val="14"/>
        </w:rPr>
        <w:t xml:space="preserve">A still different type of argument holds that </w:t>
      </w:r>
      <w:r w:rsidRPr="00C454C6">
        <w:rPr>
          <w:rFonts w:eastAsia="Calibri"/>
          <w:u w:val="single"/>
        </w:rPr>
        <w:t xml:space="preserve">unipolar powers tend to adopt expanded interests and associated goals that </w:t>
      </w:r>
      <w:proofErr w:type="spellStart"/>
      <w:r w:rsidRPr="00C454C6">
        <w:rPr>
          <w:rFonts w:eastAsia="Calibri"/>
          <w:u w:val="single"/>
        </w:rPr>
        <w:t>unipolarity</w:t>
      </w:r>
      <w:proofErr w:type="spellEnd"/>
      <w:r w:rsidRPr="00C454C6">
        <w:rPr>
          <w:rFonts w:eastAsia="Calibri"/>
          <w:u w:val="single"/>
        </w:rPr>
        <w:t xml:space="preserve"> then enables them to achieve</w:t>
      </w:r>
      <w:r w:rsidRPr="00C454C6">
        <w:rPr>
          <w:rFonts w:eastAsia="Calibri"/>
          <w:sz w:val="14"/>
        </w:rPr>
        <w:t xml:space="preserve">. To the extent that these goals are actually in the </w:t>
      </w:r>
      <w:proofErr w:type="spellStart"/>
      <w:r w:rsidRPr="00C454C6">
        <w:rPr>
          <w:rFonts w:eastAsia="Calibri"/>
          <w:sz w:val="14"/>
        </w:rPr>
        <w:t>unipole’s</w:t>
      </w:r>
      <w:proofErr w:type="spellEnd"/>
      <w:r w:rsidRPr="00C454C6">
        <w:rPr>
          <w:rFonts w:eastAsia="Calibri"/>
          <w:sz w:val="14"/>
        </w:rPr>
        <w:t xml:space="preserve"> true interest, </w:t>
      </w:r>
      <w:proofErr w:type="spellStart"/>
      <w:r w:rsidRPr="00C454C6">
        <w:rPr>
          <w:rFonts w:eastAsia="Calibri"/>
          <w:sz w:val="14"/>
        </w:rPr>
        <w:t>unipolarity</w:t>
      </w:r>
      <w:proofErr w:type="spellEnd"/>
      <w:r w:rsidRPr="00C454C6">
        <w:rPr>
          <w:rFonts w:eastAsia="Calibri"/>
          <w:sz w:val="14"/>
        </w:rPr>
        <w:t xml:space="preserve"> is good for the </w:t>
      </w:r>
      <w:proofErr w:type="spellStart"/>
      <w:r w:rsidRPr="00C454C6">
        <w:rPr>
          <w:rFonts w:eastAsia="Calibri"/>
          <w:sz w:val="14"/>
        </w:rPr>
        <w:t>unipole</w:t>
      </w:r>
      <w:proofErr w:type="spellEnd"/>
      <w:r w:rsidRPr="00C454C6">
        <w:rPr>
          <w:rFonts w:eastAsia="Calibri"/>
          <w:sz w:val="14"/>
        </w:rPr>
        <w:t xml:space="preserve">. In broad terms, this argument follows the claim that states’ interests and goals grow with their power. 19 These expanded goals can be attributed to three different types of factors. 20 The ﬁrst is </w:t>
      </w:r>
      <w:r w:rsidRPr="00C454C6">
        <w:rPr>
          <w:rFonts w:eastAsia="Calibri"/>
          <w:u w:val="single"/>
        </w:rPr>
        <w:t>a permissive structure</w:t>
      </w:r>
      <w:r w:rsidRPr="00C454C6">
        <w:rPr>
          <w:rFonts w:eastAsia="Calibri"/>
          <w:sz w:val="14"/>
        </w:rPr>
        <w:t xml:space="preserve">, which </w:t>
      </w:r>
      <w:r w:rsidRPr="00C454C6">
        <w:rPr>
          <w:rFonts w:eastAsia="Calibri"/>
          <w:u w:val="single"/>
        </w:rPr>
        <w:t>allows the state to pursue more ambitious goals</w:t>
      </w:r>
      <w:r w:rsidRPr="00C454C6">
        <w:rPr>
          <w:rFonts w:eastAsia="Calibri"/>
          <w:sz w:val="14"/>
        </w:rPr>
        <w:t xml:space="preserve">. The state’s interests do not change, but its increased ability to pursue </w:t>
      </w:r>
      <w:proofErr w:type="gramStart"/>
      <w:r w:rsidRPr="00C454C6">
        <w:rPr>
          <w:rFonts w:eastAsia="Calibri"/>
          <w:sz w:val="14"/>
        </w:rPr>
        <w:t>them</w:t>
      </w:r>
      <w:proofErr w:type="gramEnd"/>
      <w:r w:rsidRPr="00C454C6">
        <w:rPr>
          <w:rFonts w:eastAsia="Calibri"/>
          <w:sz w:val="14"/>
        </w:rPr>
        <w:t xml:space="preserve"> results in a redeﬁnition of its goals. A state could have goals that were previously unachievable at acceptable cost; by lowering the costs, </w:t>
      </w:r>
      <w:proofErr w:type="spellStart"/>
      <w:r w:rsidRPr="00C454C6">
        <w:rPr>
          <w:rFonts w:eastAsia="Calibri"/>
          <w:sz w:val="14"/>
        </w:rPr>
        <w:t>unipolarity</w:t>
      </w:r>
      <w:proofErr w:type="spellEnd"/>
      <w:r w:rsidRPr="00C454C6">
        <w:rPr>
          <w:rFonts w:eastAsia="Calibri"/>
          <w:sz w:val="14"/>
        </w:rPr>
        <w:t xml:space="preserve"> places these goals within reach, enabling the state to make itself better off. A </w:t>
      </w:r>
      <w:proofErr w:type="spellStart"/>
      <w:r w:rsidRPr="00C454C6">
        <w:rPr>
          <w:rFonts w:eastAsia="Calibri"/>
          <w:sz w:val="14"/>
        </w:rPr>
        <w:t>unipole’s</w:t>
      </w:r>
      <w:proofErr w:type="spellEnd"/>
      <w:r w:rsidRPr="00C454C6">
        <w:rPr>
          <w:rFonts w:eastAsia="Calibri"/>
          <w:sz w:val="14"/>
        </w:rPr>
        <w:t xml:space="preserve"> desire for a higher degree of security can be an example of this type of expanded goal, reﬂecting the means that it can wield. Second, </w:t>
      </w:r>
      <w:r w:rsidRPr="00C454C6">
        <w:rPr>
          <w:rFonts w:eastAsia="Calibri"/>
          <w:u w:val="single"/>
        </w:rPr>
        <w:t xml:space="preserve">the state can acquire new interests, which are generated by the </w:t>
      </w:r>
      <w:proofErr w:type="spellStart"/>
      <w:r w:rsidRPr="00C454C6">
        <w:rPr>
          <w:rFonts w:eastAsia="Calibri"/>
          <w:u w:val="single"/>
        </w:rPr>
        <w:t>unipole’s</w:t>
      </w:r>
      <w:proofErr w:type="spellEnd"/>
      <w:r w:rsidRPr="00C454C6">
        <w:rPr>
          <w:rFonts w:eastAsia="Calibri"/>
          <w:u w:val="single"/>
        </w:rPr>
        <w:t xml:space="preserve"> greater territorial and institutional reach</w:t>
      </w:r>
      <w:r w:rsidRPr="00C454C6">
        <w:rPr>
          <w:rFonts w:eastAsia="Calibri"/>
          <w:sz w:val="14"/>
        </w:rPr>
        <w:t xml:space="preserve">. For example, a state that controls more territory may face new threats and, as a result, conclude that it needs to control still more territory, acquire still more power, and/or restructure international institutions to further protect its interests. Third, </w:t>
      </w:r>
      <w:r w:rsidRPr="00C454C6">
        <w:rPr>
          <w:rFonts w:eastAsia="Calibri"/>
          <w:u w:val="single"/>
        </w:rPr>
        <w:t xml:space="preserve">the </w:t>
      </w:r>
      <w:proofErr w:type="spellStart"/>
      <w:r w:rsidRPr="00C454C6">
        <w:rPr>
          <w:rFonts w:eastAsia="Calibri"/>
          <w:u w:val="single"/>
        </w:rPr>
        <w:t>unipole’s</w:t>
      </w:r>
      <w:proofErr w:type="spellEnd"/>
      <w:r w:rsidRPr="00C454C6">
        <w:rPr>
          <w:rFonts w:eastAsia="Calibri"/>
          <w:u w:val="single"/>
        </w:rPr>
        <w:t xml:space="preserve"> goals can be inﬂuenced by</w:t>
      </w:r>
      <w:r w:rsidRPr="00C454C6">
        <w:rPr>
          <w:rFonts w:eastAsia="Calibri"/>
          <w:sz w:val="14"/>
        </w:rPr>
        <w:t xml:space="preserve"> what is commonly described as </w:t>
      </w:r>
      <w:r w:rsidRPr="00C454C6">
        <w:rPr>
          <w:rFonts w:eastAsia="Calibri"/>
          <w:u w:val="single"/>
        </w:rPr>
        <w:t>human nature and by psychology</w:t>
      </w:r>
      <w:r w:rsidRPr="00C454C6">
        <w:rPr>
          <w:rFonts w:eastAsia="Calibri"/>
          <w:sz w:val="14"/>
        </w:rPr>
        <w:t xml:space="preserve">. </w:t>
      </w:r>
      <w:r w:rsidRPr="00537722">
        <w:rPr>
          <w:rFonts w:eastAsia="Calibri"/>
          <w:highlight w:val="green"/>
          <w:u w:val="single"/>
        </w:rPr>
        <w:t>A unipolar state will</w:t>
      </w:r>
      <w:r w:rsidRPr="00C454C6">
        <w:rPr>
          <w:rFonts w:eastAsia="Calibri"/>
          <w:u w:val="single"/>
        </w:rPr>
        <w:t xml:space="preserve"> be inclined to</w:t>
      </w:r>
      <w:r w:rsidRPr="00C454C6">
        <w:rPr>
          <w:rFonts w:eastAsia="Calibri"/>
          <w:sz w:val="14"/>
        </w:rPr>
        <w:t xml:space="preserve"> </w:t>
      </w:r>
      <w:r w:rsidRPr="00537722">
        <w:rPr>
          <w:rFonts w:eastAsia="Calibri"/>
          <w:highlight w:val="green"/>
          <w:u w:val="single"/>
        </w:rPr>
        <w:t>lose track of how secure it is</w:t>
      </w:r>
      <w:r w:rsidRPr="00537722">
        <w:rPr>
          <w:rFonts w:eastAsia="Calibri"/>
          <w:sz w:val="14"/>
          <w:highlight w:val="green"/>
        </w:rPr>
        <w:t xml:space="preserve"> </w:t>
      </w:r>
      <w:r w:rsidRPr="00537722">
        <w:rPr>
          <w:rFonts w:eastAsia="Calibri"/>
          <w:highlight w:val="green"/>
          <w:u w:val="single"/>
        </w:rPr>
        <w:t>and</w:t>
      </w:r>
      <w:r w:rsidRPr="00C454C6">
        <w:rPr>
          <w:rFonts w:eastAsia="Calibri"/>
          <w:sz w:val="14"/>
        </w:rPr>
        <w:t xml:space="preserve"> consequently </w:t>
      </w:r>
      <w:r w:rsidRPr="00537722">
        <w:rPr>
          <w:rFonts w:eastAsia="Calibri"/>
          <w:b/>
          <w:iCs/>
          <w:highlight w:val="green"/>
          <w:u w:val="single"/>
          <w:bdr w:val="single" w:sz="8" w:space="0" w:color="auto"/>
        </w:rPr>
        <w:t>pursue inappropriate policies</w:t>
      </w:r>
      <w:r w:rsidRPr="00C454C6">
        <w:rPr>
          <w:rFonts w:eastAsia="Calibri"/>
          <w:sz w:val="14"/>
        </w:rPr>
        <w:t xml:space="preserve"> </w:t>
      </w:r>
      <w:r w:rsidRPr="00C454C6">
        <w:rPr>
          <w:rFonts w:eastAsia="Calibri"/>
          <w:u w:val="single"/>
        </w:rPr>
        <w:t>that are</w:t>
      </w:r>
      <w:r w:rsidRPr="00C454C6">
        <w:rPr>
          <w:rFonts w:eastAsia="Calibri"/>
          <w:sz w:val="14"/>
        </w:rPr>
        <w:t xml:space="preserve"> </w:t>
      </w:r>
      <w:r w:rsidRPr="00537722">
        <w:rPr>
          <w:rFonts w:eastAsia="Calibri"/>
          <w:b/>
          <w:iCs/>
          <w:highlight w:val="green"/>
          <w:u w:val="single"/>
          <w:bdr w:val="single" w:sz="8" w:space="0" w:color="auto"/>
        </w:rPr>
        <w:t>designed to increase its security</w:t>
      </w:r>
      <w:r w:rsidRPr="00537722">
        <w:rPr>
          <w:rFonts w:eastAsia="Calibri"/>
          <w:sz w:val="14"/>
          <w:highlight w:val="green"/>
        </w:rPr>
        <w:t xml:space="preserve"> </w:t>
      </w:r>
      <w:r w:rsidRPr="00537722">
        <w:rPr>
          <w:rFonts w:eastAsia="Calibri"/>
          <w:highlight w:val="green"/>
          <w:u w:val="single"/>
        </w:rPr>
        <w:t xml:space="preserve">but </w:t>
      </w:r>
      <w:r w:rsidRPr="00537722">
        <w:rPr>
          <w:rFonts w:eastAsia="Calibri"/>
          <w:b/>
          <w:iCs/>
          <w:highlight w:val="green"/>
          <w:u w:val="single"/>
          <w:bdr w:val="single" w:sz="8" w:space="0" w:color="auto"/>
        </w:rPr>
        <w:t>turn out</w:t>
      </w:r>
      <w:r w:rsidRPr="00C454C6">
        <w:rPr>
          <w:rFonts w:eastAsia="Calibri"/>
          <w:b/>
          <w:iCs/>
          <w:u w:val="single"/>
          <w:bdr w:val="single" w:sz="8" w:space="0" w:color="auto"/>
        </w:rPr>
        <w:t xml:space="preserve"> to be </w:t>
      </w:r>
      <w:r w:rsidRPr="00537722">
        <w:rPr>
          <w:rFonts w:eastAsia="Calibri"/>
          <w:b/>
          <w:iCs/>
          <w:highlight w:val="green"/>
          <w:u w:val="single"/>
          <w:bdr w:val="single" w:sz="8" w:space="0" w:color="auto"/>
        </w:rPr>
        <w:t>too costly</w:t>
      </w:r>
      <w:r w:rsidRPr="00C454C6">
        <w:rPr>
          <w:rFonts w:eastAsia="Calibri"/>
          <w:sz w:val="14"/>
        </w:rPr>
        <w:t xml:space="preserve"> and/</w:t>
      </w:r>
      <w:r w:rsidRPr="00537722">
        <w:rPr>
          <w:rFonts w:eastAsia="Calibri"/>
          <w:highlight w:val="green"/>
          <w:u w:val="single"/>
        </w:rPr>
        <w:t>or</w:t>
      </w:r>
      <w:r w:rsidRPr="00C454C6">
        <w:rPr>
          <w:rFonts w:eastAsia="Calibri"/>
          <w:sz w:val="14"/>
        </w:rPr>
        <w:t xml:space="preserve"> to </w:t>
      </w:r>
      <w:r w:rsidRPr="00537722">
        <w:rPr>
          <w:rFonts w:eastAsia="Calibri"/>
          <w:b/>
          <w:iCs/>
          <w:highlight w:val="green"/>
          <w:u w:val="single"/>
          <w:bdr w:val="single" w:sz="8" w:space="0" w:color="auto"/>
        </w:rPr>
        <w:t>have a high probability of backﬁring.</w:t>
      </w:r>
      <w:r w:rsidRPr="00C454C6">
        <w:rPr>
          <w:rFonts w:eastAsia="Calibri"/>
          <w:sz w:val="14"/>
        </w:rPr>
        <w:t xml:space="preserve"> </w:t>
      </w:r>
      <w:r w:rsidRPr="00C454C6">
        <w:rPr>
          <w:rFonts w:eastAsia="Calibri"/>
          <w:u w:val="single"/>
        </w:rPr>
        <w:t>One variant of this</w:t>
      </w:r>
      <w:r w:rsidRPr="00C454C6">
        <w:rPr>
          <w:rFonts w:eastAsia="Calibri"/>
          <w:sz w:val="14"/>
        </w:rPr>
        <w:t xml:space="preserve"> type of </w:t>
      </w:r>
      <w:r w:rsidRPr="00C454C6">
        <w:rPr>
          <w:rFonts w:eastAsia="Calibri"/>
          <w:u w:val="single"/>
        </w:rPr>
        <w:t xml:space="preserve">argument expects unipolar powers to conclude that </w:t>
      </w:r>
      <w:r w:rsidRPr="00C454C6">
        <w:rPr>
          <w:rFonts w:eastAsia="Calibri"/>
          <w:b/>
          <w:iCs/>
          <w:sz w:val="24"/>
          <w:u w:val="single"/>
          <w:bdr w:val="single" w:sz="8" w:space="0" w:color="auto"/>
        </w:rPr>
        <w:t>they need to spread their type of governance</w:t>
      </w:r>
      <w:r w:rsidRPr="00C454C6">
        <w:rPr>
          <w:rFonts w:eastAsia="Calibri"/>
          <w:u w:val="single"/>
        </w:rPr>
        <w:t xml:space="preserve"> or political ideology to be secure</w:t>
      </w:r>
      <w:r w:rsidRPr="00C454C6">
        <w:rPr>
          <w:rFonts w:eastAsia="Calibri"/>
          <w:sz w:val="14"/>
        </w:rPr>
        <w:t xml:space="preserve">. These dangers can be reinforced by a tendency for a unipolar power to see its new interests, which are optional, as necessary ones. The ﬁrst two types of expanded interests and goals can make the </w:t>
      </w:r>
      <w:proofErr w:type="spellStart"/>
      <w:r w:rsidRPr="00C454C6">
        <w:rPr>
          <w:rFonts w:eastAsia="Calibri"/>
          <w:sz w:val="14"/>
        </w:rPr>
        <w:t>unipole</w:t>
      </w:r>
      <w:proofErr w:type="spellEnd"/>
      <w:r w:rsidRPr="00C454C6">
        <w:rPr>
          <w:rFonts w:eastAsia="Calibri"/>
          <w:sz w:val="14"/>
        </w:rPr>
        <w:t xml:space="preserve"> better off. </w:t>
      </w:r>
      <w:r w:rsidRPr="00537722">
        <w:rPr>
          <w:rFonts w:eastAsia="Calibri"/>
          <w:highlight w:val="green"/>
          <w:u w:val="single"/>
        </w:rPr>
        <w:t>The question</w:t>
      </w:r>
      <w:r w:rsidRPr="00C454C6">
        <w:rPr>
          <w:rFonts w:eastAsia="Calibri"/>
          <w:sz w:val="14"/>
        </w:rPr>
        <w:t xml:space="preserve"> here </w:t>
      </w:r>
      <w:r w:rsidRPr="00537722">
        <w:rPr>
          <w:rFonts w:eastAsia="Calibri"/>
          <w:highlight w:val="green"/>
          <w:u w:val="single"/>
        </w:rPr>
        <w:t>is whether</w:t>
      </w:r>
      <w:r w:rsidRPr="00C454C6">
        <w:rPr>
          <w:rFonts w:eastAsia="Calibri"/>
          <w:u w:val="single"/>
        </w:rPr>
        <w:t xml:space="preserve"> the </w:t>
      </w:r>
      <w:r w:rsidRPr="00537722">
        <w:rPr>
          <w:rFonts w:eastAsia="Calibri"/>
          <w:highlight w:val="green"/>
          <w:u w:val="single"/>
        </w:rPr>
        <w:t>interests the U</w:t>
      </w:r>
      <w:r w:rsidRPr="00C454C6">
        <w:rPr>
          <w:rFonts w:eastAsia="Calibri"/>
          <w:sz w:val="14"/>
        </w:rPr>
        <w:t xml:space="preserve">nited </w:t>
      </w:r>
      <w:r w:rsidRPr="00537722">
        <w:rPr>
          <w:rFonts w:eastAsia="Calibri"/>
          <w:highlight w:val="green"/>
          <w:u w:val="single"/>
        </w:rPr>
        <w:t>S</w:t>
      </w:r>
      <w:r w:rsidRPr="00C454C6">
        <w:rPr>
          <w:rFonts w:eastAsia="Calibri"/>
          <w:sz w:val="14"/>
        </w:rPr>
        <w:t xml:space="preserve">tates </w:t>
      </w:r>
      <w:r w:rsidRPr="00537722">
        <w:rPr>
          <w:rFonts w:eastAsia="Calibri"/>
          <w:highlight w:val="green"/>
          <w:u w:val="single"/>
        </w:rPr>
        <w:t>might ﬁnd</w:t>
      </w:r>
      <w:r w:rsidRPr="00C454C6">
        <w:rPr>
          <w:rFonts w:eastAsia="Calibri"/>
          <w:u w:val="single"/>
        </w:rPr>
        <w:t xml:space="preserve"> within its reach </w:t>
      </w:r>
      <w:r w:rsidRPr="00537722">
        <w:rPr>
          <w:rFonts w:eastAsia="Calibri"/>
          <w:highlight w:val="green"/>
          <w:u w:val="single"/>
        </w:rPr>
        <w:t>due to its unipolar position are</w:t>
      </w:r>
      <w:r w:rsidRPr="00C454C6">
        <w:rPr>
          <w:rFonts w:eastAsia="Calibri"/>
          <w:u w:val="single"/>
        </w:rPr>
        <w:t xml:space="preserve"> very </w:t>
      </w:r>
      <w:r w:rsidRPr="00537722">
        <w:rPr>
          <w:rFonts w:eastAsia="Calibri"/>
          <w:highlight w:val="green"/>
          <w:u w:val="single"/>
        </w:rPr>
        <w:t>valuable</w:t>
      </w:r>
      <w:r w:rsidRPr="00C454C6">
        <w:rPr>
          <w:rFonts w:eastAsia="Calibri"/>
          <w:sz w:val="14"/>
        </w:rPr>
        <w:t xml:space="preserve">. With respect to security, </w:t>
      </w:r>
      <w:r w:rsidRPr="00537722">
        <w:rPr>
          <w:rFonts w:eastAsia="Calibri"/>
          <w:b/>
          <w:iCs/>
          <w:highlight w:val="green"/>
          <w:u w:val="single"/>
          <w:bdr w:val="single" w:sz="8" w:space="0" w:color="auto"/>
        </w:rPr>
        <w:t>the answer is ‘no’</w:t>
      </w:r>
      <w:r w:rsidRPr="00C454C6">
        <w:rPr>
          <w:rFonts w:eastAsia="Calibri"/>
          <w:sz w:val="14"/>
        </w:rPr>
        <w:t xml:space="preserve">. For the reasons summarized above, </w:t>
      </w:r>
      <w:r w:rsidRPr="00C454C6">
        <w:rPr>
          <w:rFonts w:eastAsia="Calibri"/>
          <w:u w:val="single"/>
        </w:rPr>
        <w:t>the U</w:t>
      </w:r>
      <w:r w:rsidRPr="00C454C6">
        <w:rPr>
          <w:rFonts w:eastAsia="Calibri"/>
          <w:sz w:val="14"/>
        </w:rPr>
        <w:t xml:space="preserve">nited </w:t>
      </w:r>
      <w:r w:rsidRPr="00C454C6">
        <w:rPr>
          <w:rFonts w:eastAsia="Calibri"/>
          <w:u w:val="single"/>
        </w:rPr>
        <w:t>S</w:t>
      </w:r>
      <w:r w:rsidRPr="00C454C6">
        <w:rPr>
          <w:rFonts w:eastAsia="Calibri"/>
          <w:sz w:val="14"/>
        </w:rPr>
        <w:t xml:space="preserve">tates </w:t>
      </w:r>
      <w:r w:rsidRPr="00C454C6">
        <w:rPr>
          <w:rFonts w:eastAsia="Calibri"/>
          <w:u w:val="single"/>
        </w:rPr>
        <w:t>can be very secure in bipolarity</w:t>
      </w:r>
      <w:r w:rsidRPr="00C454C6">
        <w:rPr>
          <w:rFonts w:eastAsia="Calibri"/>
          <w:sz w:val="14"/>
        </w:rPr>
        <w:t xml:space="preserve">, </w:t>
      </w:r>
      <w:r w:rsidRPr="00C454C6">
        <w:rPr>
          <w:rFonts w:eastAsia="Calibri"/>
          <w:u w:val="single"/>
        </w:rPr>
        <w:t xml:space="preserve">and </w:t>
      </w:r>
      <w:proofErr w:type="spellStart"/>
      <w:r w:rsidRPr="00C454C6">
        <w:rPr>
          <w:rFonts w:eastAsia="Calibri"/>
          <w:u w:val="single"/>
        </w:rPr>
        <w:t>unipolarity</w:t>
      </w:r>
      <w:proofErr w:type="spellEnd"/>
      <w:r w:rsidRPr="00C454C6">
        <w:rPr>
          <w:rFonts w:eastAsia="Calibri"/>
          <w:u w:val="single"/>
        </w:rPr>
        <w:t xml:space="preserve"> is important only in an extreme and unlikely case</w:t>
      </w:r>
      <w:r w:rsidRPr="00C454C6">
        <w:rPr>
          <w:rFonts w:eastAsia="Calibri"/>
          <w:sz w:val="14"/>
        </w:rPr>
        <w:t xml:space="preserve">. </w:t>
      </w:r>
      <w:r w:rsidRPr="00537722">
        <w:rPr>
          <w:rFonts w:eastAsia="Calibri"/>
          <w:highlight w:val="green"/>
          <w:u w:val="single"/>
        </w:rPr>
        <w:t>Other</w:t>
      </w:r>
      <w:r w:rsidRPr="00C454C6">
        <w:rPr>
          <w:rFonts w:eastAsia="Calibri"/>
          <w:u w:val="single"/>
        </w:rPr>
        <w:t xml:space="preserve"> US </w:t>
      </w:r>
      <w:r w:rsidRPr="00537722">
        <w:rPr>
          <w:rFonts w:eastAsia="Calibri"/>
          <w:highlight w:val="green"/>
          <w:u w:val="single"/>
        </w:rPr>
        <w:t>goals</w:t>
      </w:r>
      <w:r w:rsidRPr="00C454C6">
        <w:rPr>
          <w:rFonts w:eastAsia="Calibri"/>
          <w:sz w:val="14"/>
        </w:rPr>
        <w:t xml:space="preserve">, for example, </w:t>
      </w:r>
      <w:r w:rsidRPr="00537722">
        <w:rPr>
          <w:rFonts w:eastAsia="Calibri"/>
          <w:highlight w:val="green"/>
          <w:u w:val="single"/>
        </w:rPr>
        <w:t>spreading democracy and free markets,</w:t>
      </w:r>
      <w:r w:rsidRPr="00537722">
        <w:rPr>
          <w:rFonts w:eastAsia="Calibri"/>
          <w:sz w:val="14"/>
          <w:highlight w:val="green"/>
        </w:rPr>
        <w:t xml:space="preserve"> </w:t>
      </w:r>
      <w:r w:rsidRPr="00537722">
        <w:rPr>
          <w:rFonts w:eastAsia="Calibri"/>
          <w:b/>
          <w:iCs/>
          <w:highlight w:val="green"/>
          <w:u w:val="single"/>
          <w:bdr w:val="single" w:sz="8" w:space="0" w:color="auto"/>
        </w:rPr>
        <w:t xml:space="preserve">do not depend on </w:t>
      </w:r>
      <w:proofErr w:type="spellStart"/>
      <w:r w:rsidRPr="00537722">
        <w:rPr>
          <w:rFonts w:eastAsia="Calibri"/>
          <w:b/>
          <w:iCs/>
          <w:highlight w:val="green"/>
          <w:u w:val="single"/>
          <w:bdr w:val="single" w:sz="8" w:space="0" w:color="auto"/>
        </w:rPr>
        <w:t>unipolarity</w:t>
      </w:r>
      <w:proofErr w:type="spellEnd"/>
      <w:r w:rsidRPr="00C454C6">
        <w:rPr>
          <w:rFonts w:eastAsia="Calibri"/>
          <w:sz w:val="14"/>
        </w:rPr>
        <w:t xml:space="preserve">, at least not its military dimension. Instead, whether these liberal systems spread will depend most heavily on their own effectiveness. Regarding the down side, there does not appear to be an overwhelming reason that the United States cannot avoid the dangers of unipolar overreach. The Bush administration certainly proved itself vulnerable to these dangers and the United States is continuing to pay for its ﬂawed judgments. Arguably, strands of overreach can be traced back to the Clinton administration’s emphasis on democratic enlargement, although the means that it chose were much more in line with US interests. 21 And the Obama administration’s decision to escalate the war in Afghanistan may well be an example of striving for too much security. Nevertheless, none of the basic arguments about </w:t>
      </w:r>
      <w:proofErr w:type="spellStart"/>
      <w:r w:rsidRPr="00C454C6">
        <w:rPr>
          <w:rFonts w:eastAsia="Calibri"/>
          <w:sz w:val="14"/>
        </w:rPr>
        <w:t>unipolarity</w:t>
      </w:r>
      <w:proofErr w:type="spellEnd"/>
      <w:r w:rsidRPr="00C454C6">
        <w:rPr>
          <w:rFonts w:eastAsia="Calibri"/>
          <w:sz w:val="14"/>
        </w:rPr>
        <w:t xml:space="preserve"> explain why these errors are unavoidable. The overreach claim is more an observation about the past than a well-supported prediction about the future. We do not have strong reasons for concluding that the United States will be unable to beneﬁt from analyses of its grand strategy options, learning to both appreciate how very secure it is and at the same time to respect the limits of its power. In sum, then, under current conditions, </w:t>
      </w:r>
      <w:proofErr w:type="spellStart"/>
      <w:r w:rsidRPr="00537722">
        <w:rPr>
          <w:rFonts w:eastAsia="Calibri"/>
          <w:highlight w:val="green"/>
          <w:u w:val="single"/>
        </w:rPr>
        <w:t>unipolarity</w:t>
      </w:r>
      <w:proofErr w:type="spellEnd"/>
      <w:r w:rsidRPr="00537722">
        <w:rPr>
          <w:rFonts w:eastAsia="Calibri"/>
          <w:sz w:val="14"/>
          <w:highlight w:val="green"/>
        </w:rPr>
        <w:t xml:space="preserve"> </w:t>
      </w:r>
      <w:r w:rsidRPr="00537722">
        <w:rPr>
          <w:rFonts w:eastAsia="Calibri"/>
          <w:highlight w:val="green"/>
          <w:u w:val="single"/>
        </w:rPr>
        <w:t>does little to</w:t>
      </w:r>
      <w:r w:rsidRPr="00C454C6">
        <w:rPr>
          <w:rFonts w:eastAsia="Calibri"/>
          <w:u w:val="single"/>
        </w:rPr>
        <w:t xml:space="preserve"> enable the U</w:t>
      </w:r>
      <w:r w:rsidRPr="00C454C6">
        <w:rPr>
          <w:rFonts w:eastAsia="Calibri"/>
          <w:sz w:val="14"/>
        </w:rPr>
        <w:t xml:space="preserve">nited </w:t>
      </w:r>
      <w:r w:rsidRPr="00C454C6">
        <w:rPr>
          <w:rFonts w:eastAsia="Calibri"/>
          <w:u w:val="single"/>
        </w:rPr>
        <w:t>S</w:t>
      </w:r>
      <w:r w:rsidRPr="00C454C6">
        <w:rPr>
          <w:rFonts w:eastAsia="Calibri"/>
          <w:sz w:val="14"/>
        </w:rPr>
        <w:t xml:space="preserve">tates </w:t>
      </w:r>
      <w:r w:rsidRPr="00C454C6">
        <w:rPr>
          <w:rFonts w:eastAsia="Calibri"/>
          <w:u w:val="single"/>
        </w:rPr>
        <w:t xml:space="preserve">to </w:t>
      </w:r>
      <w:r w:rsidRPr="00537722">
        <w:rPr>
          <w:rFonts w:eastAsia="Calibri"/>
          <w:highlight w:val="green"/>
          <w:u w:val="single"/>
        </w:rPr>
        <w:t>increase</w:t>
      </w:r>
      <w:r w:rsidRPr="00C454C6">
        <w:rPr>
          <w:rFonts w:eastAsia="Calibri"/>
          <w:u w:val="single"/>
        </w:rPr>
        <w:t xml:space="preserve"> its </w:t>
      </w:r>
      <w:r w:rsidRPr="00537722">
        <w:rPr>
          <w:rFonts w:eastAsia="Calibri"/>
          <w:highlight w:val="green"/>
          <w:u w:val="single"/>
        </w:rPr>
        <w:t>security</w:t>
      </w:r>
      <w:r w:rsidRPr="00537722">
        <w:rPr>
          <w:rFonts w:eastAsia="Calibri"/>
          <w:sz w:val="14"/>
          <w:highlight w:val="green"/>
        </w:rPr>
        <w:t xml:space="preserve">. </w:t>
      </w:r>
      <w:r w:rsidRPr="00537722">
        <w:rPr>
          <w:rFonts w:eastAsia="Calibri"/>
          <w:b/>
          <w:iCs/>
          <w:highlight w:val="green"/>
          <w:u w:val="single"/>
          <w:bdr w:val="single" w:sz="8" w:space="0" w:color="auto"/>
        </w:rPr>
        <w:t>Given the limited beneﬁts</w:t>
      </w:r>
      <w:r w:rsidRPr="00C454C6">
        <w:rPr>
          <w:rFonts w:eastAsia="Calibri"/>
          <w:b/>
          <w:iCs/>
          <w:u w:val="single"/>
          <w:bdr w:val="single" w:sz="8" w:space="0" w:color="auto"/>
        </w:rPr>
        <w:t xml:space="preserve"> of </w:t>
      </w:r>
      <w:proofErr w:type="spellStart"/>
      <w:r w:rsidRPr="00C454C6">
        <w:rPr>
          <w:rFonts w:eastAsia="Calibri"/>
          <w:b/>
          <w:iCs/>
          <w:u w:val="single"/>
          <w:bdr w:val="single" w:sz="8" w:space="0" w:color="auto"/>
        </w:rPr>
        <w:t>unipolarity</w:t>
      </w:r>
      <w:proofErr w:type="spellEnd"/>
      <w:r w:rsidRPr="00C454C6">
        <w:rPr>
          <w:rFonts w:eastAsia="Calibri"/>
          <w:sz w:val="14"/>
        </w:rPr>
        <w:t xml:space="preserve"> </w:t>
      </w:r>
      <w:r w:rsidRPr="00537722">
        <w:rPr>
          <w:rFonts w:eastAsia="Calibri"/>
          <w:highlight w:val="green"/>
          <w:u w:val="single"/>
        </w:rPr>
        <w:t>and the</w:t>
      </w:r>
      <w:r w:rsidRPr="00C454C6">
        <w:rPr>
          <w:rFonts w:eastAsia="Calibri"/>
          <w:sz w:val="14"/>
        </w:rPr>
        <w:t xml:space="preserve"> not insigniﬁcant </w:t>
      </w:r>
      <w:r w:rsidRPr="00537722">
        <w:rPr>
          <w:rFonts w:eastAsia="Calibri"/>
          <w:b/>
          <w:iCs/>
          <w:highlight w:val="green"/>
          <w:u w:val="single"/>
          <w:bdr w:val="single" w:sz="8" w:space="0" w:color="auto"/>
        </w:rPr>
        <w:t>dangers of unipolar overreach</w:t>
      </w:r>
      <w:r w:rsidRPr="00537722">
        <w:rPr>
          <w:rFonts w:eastAsia="Calibri"/>
          <w:sz w:val="14"/>
          <w:highlight w:val="green"/>
        </w:rPr>
        <w:t xml:space="preserve">, </w:t>
      </w:r>
      <w:r w:rsidRPr="00537722">
        <w:rPr>
          <w:rFonts w:eastAsia="Calibri"/>
          <w:highlight w:val="green"/>
          <w:u w:val="single"/>
        </w:rPr>
        <w:t>the U</w:t>
      </w:r>
      <w:r w:rsidRPr="00C454C6">
        <w:rPr>
          <w:rFonts w:eastAsia="Calibri"/>
          <w:sz w:val="14"/>
        </w:rPr>
        <w:t xml:space="preserve">nited </w:t>
      </w:r>
      <w:r w:rsidRPr="00537722">
        <w:rPr>
          <w:rFonts w:eastAsia="Calibri"/>
          <w:highlight w:val="green"/>
          <w:u w:val="single"/>
        </w:rPr>
        <w:t>S</w:t>
      </w:r>
      <w:r w:rsidRPr="00C454C6">
        <w:rPr>
          <w:rFonts w:eastAsia="Calibri"/>
          <w:sz w:val="14"/>
        </w:rPr>
        <w:t xml:space="preserve">tates </w:t>
      </w:r>
      <w:r w:rsidRPr="00537722">
        <w:rPr>
          <w:rFonts w:eastAsia="Calibri"/>
          <w:highlight w:val="green"/>
          <w:u w:val="single"/>
        </w:rPr>
        <w:t>will have to choose its policies wisely</w:t>
      </w:r>
      <w:r w:rsidRPr="00C454C6">
        <w:rPr>
          <w:rFonts w:eastAsia="Calibri"/>
          <w:sz w:val="14"/>
        </w:rPr>
        <w:t xml:space="preserve"> if it is going to be better off in a unipolar world than a bipolar one.</w:t>
      </w:r>
    </w:p>
    <w:p w14:paraId="2ADD56E6" w14:textId="77777777" w:rsidR="00311A7B" w:rsidRPr="00311A7B" w:rsidRDefault="00311A7B" w:rsidP="00311A7B"/>
    <w:p w14:paraId="085B74A6" w14:textId="77777777" w:rsidR="00311A7B" w:rsidRDefault="00311A7B" w:rsidP="00DE2E47">
      <w:pPr>
        <w:pStyle w:val="Heading3"/>
      </w:pPr>
      <w:r>
        <w:t>Hegemony Bad — General</w:t>
      </w:r>
    </w:p>
    <w:p w14:paraId="3796B589" w14:textId="77777777" w:rsidR="00311A7B" w:rsidRPr="00311A7B" w:rsidRDefault="00311A7B" w:rsidP="00311A7B"/>
    <w:p w14:paraId="2BBF0936" w14:textId="77777777" w:rsidR="00311A7B" w:rsidRDefault="00311A7B" w:rsidP="00311A7B">
      <w:pPr>
        <w:pStyle w:val="Heading4"/>
      </w:pPr>
      <w:r>
        <w:t>Hegemony increases resentment and causes counter-balancing — restraint is best</w:t>
      </w:r>
    </w:p>
    <w:p w14:paraId="5AD1182F" w14:textId="77777777" w:rsidR="00311A7B" w:rsidRDefault="00311A7B" w:rsidP="00311A7B">
      <w:r w:rsidRPr="00040D59">
        <w:rPr>
          <w:rStyle w:val="Style13ptBold"/>
        </w:rPr>
        <w:t>Posen 13</w:t>
      </w:r>
      <w:r>
        <w:t xml:space="preserve"> — Barry R. Posen, </w:t>
      </w:r>
      <w:r w:rsidRPr="00903E6B">
        <w:t>Ford International Professor of Political Science and Director of the Security Studies Program at the Massa</w:t>
      </w:r>
      <w:r>
        <w:t xml:space="preserve">chusetts Institute of Technology, Fellow in the </w:t>
      </w:r>
      <w:r w:rsidRPr="00631260">
        <w:t>American Academy of Arts and Sciences</w:t>
      </w:r>
      <w:r>
        <w:t xml:space="preserve">, former Member of the National Security Study Group at the U.S. Department of Defense, holds a Ph.D. in Political Science from the University of California-Berkeley, 2013 (“Pull Back: </w:t>
      </w:r>
      <w:r w:rsidRPr="00040D59">
        <w:t>The Case for</w:t>
      </w:r>
      <w:r>
        <w:t xml:space="preserve"> a Less Activist Foreign Policy,” </w:t>
      </w:r>
      <w:r>
        <w:rPr>
          <w:i/>
        </w:rPr>
        <w:t>Foreign Affairs</w:t>
      </w:r>
      <w:r>
        <w:t xml:space="preserve">, Volume 92, </w:t>
      </w:r>
      <w:r w:rsidRPr="00040D59">
        <w:t>Issue 1</w:t>
      </w:r>
      <w:r>
        <w:t>, January/February, Available Online to Subscribing Institutions via Academic Search Elite)</w:t>
      </w:r>
    </w:p>
    <w:p w14:paraId="2299AC6D" w14:textId="77777777" w:rsidR="00311A7B" w:rsidRDefault="00311A7B" w:rsidP="00311A7B">
      <w:r w:rsidRPr="00667EDF">
        <w:rPr>
          <w:rStyle w:val="StyleUnderline"/>
          <w:highlight w:val="yellow"/>
        </w:rPr>
        <w:t>This</w:t>
      </w:r>
      <w:r w:rsidRPr="00AC3FDB">
        <w:rPr>
          <w:rStyle w:val="StyleUnderline"/>
        </w:rPr>
        <w:t xml:space="preserve"> undisciplined, expensive, and bloody </w:t>
      </w:r>
      <w:r w:rsidRPr="00667EDF">
        <w:rPr>
          <w:rStyle w:val="StyleUnderline"/>
          <w:highlight w:val="yellow"/>
        </w:rPr>
        <w:t xml:space="preserve">strategy has done </w:t>
      </w:r>
      <w:r w:rsidRPr="00667EDF">
        <w:rPr>
          <w:rStyle w:val="Emphasis"/>
          <w:highlight w:val="yellow"/>
        </w:rPr>
        <w:t>untold harm to U.S. national security</w:t>
      </w:r>
      <w:r w:rsidRPr="00667EDF">
        <w:rPr>
          <w:highlight w:val="yellow"/>
        </w:rPr>
        <w:t xml:space="preserve">. </w:t>
      </w:r>
      <w:r w:rsidRPr="00667EDF">
        <w:rPr>
          <w:rStyle w:val="StyleUnderline"/>
          <w:highlight w:val="yellow"/>
        </w:rPr>
        <w:t>It makes enemies almost as fast as it slays them, discourages allies from paying for their own defense, and convinces powerful states to band together and oppose Washington's plans,</w:t>
      </w:r>
      <w:r w:rsidRPr="00AC3FDB">
        <w:rPr>
          <w:rStyle w:val="StyleUnderline"/>
        </w:rPr>
        <w:t xml:space="preserve"> further raising the costs of carrying out its foreign policy.</w:t>
      </w:r>
      <w:r>
        <w:t xml:space="preserve"> During the 1990s, these consequences were manageable because the United States enjoyed such a favorable power position and chose its wars carefully </w:t>
      </w:r>
      <w:proofErr w:type="gramStart"/>
      <w:r>
        <w:t>Over</w:t>
      </w:r>
      <w:proofErr w:type="gramEnd"/>
      <w:r>
        <w:t xml:space="preserve"> the last decade, however, </w:t>
      </w:r>
      <w:r w:rsidRPr="00AC3FDB">
        <w:rPr>
          <w:rStyle w:val="StyleUnderline"/>
        </w:rPr>
        <w:t xml:space="preserve">the country's relative power has deteriorated, and </w:t>
      </w:r>
      <w:r w:rsidRPr="00667EDF">
        <w:rPr>
          <w:rStyle w:val="StyleUnderline"/>
          <w:highlight w:val="yellow"/>
        </w:rPr>
        <w:t>policymakers have made dreadful choices concerning which wars to fight and how to fight them</w:t>
      </w:r>
      <w:r w:rsidRPr="00AC3FDB">
        <w:rPr>
          <w:rStyle w:val="StyleUnderline"/>
        </w:rPr>
        <w:t xml:space="preserve">. </w:t>
      </w:r>
      <w:r>
        <w:t xml:space="preserve">What's more, </w:t>
      </w:r>
      <w:r w:rsidRPr="00AC3FDB">
        <w:rPr>
          <w:rStyle w:val="StyleUnderline"/>
        </w:rPr>
        <w:t>the Pentagon has come to depend on continuous infusions of cash simply to retain its current force structure -- levels</w:t>
      </w:r>
      <w:r>
        <w:t xml:space="preserve"> of spending that the Great Recession and the United States' ballooning debt have </w:t>
      </w:r>
      <w:r w:rsidRPr="00AC3FDB">
        <w:rPr>
          <w:rStyle w:val="StyleUnderline"/>
        </w:rPr>
        <w:t>rendered unsustainable.</w:t>
      </w:r>
    </w:p>
    <w:p w14:paraId="7C7893E8" w14:textId="77777777" w:rsidR="00311A7B" w:rsidRPr="00AC3FDB" w:rsidRDefault="00311A7B" w:rsidP="00311A7B">
      <w:pPr>
        <w:rPr>
          <w:rStyle w:val="StyleUnderline"/>
        </w:rPr>
      </w:pPr>
      <w:r w:rsidRPr="00667EDF">
        <w:rPr>
          <w:rStyle w:val="StyleUnderline"/>
          <w:highlight w:val="yellow"/>
        </w:rPr>
        <w:t xml:space="preserve">It is time to abandon the United States' hegemonic strategy and </w:t>
      </w:r>
      <w:r w:rsidRPr="00667EDF">
        <w:rPr>
          <w:rStyle w:val="Emphasis"/>
          <w:highlight w:val="yellow"/>
        </w:rPr>
        <w:t>replace it with one of restraint</w:t>
      </w:r>
      <w:r w:rsidRPr="00667EDF">
        <w:rPr>
          <w:highlight w:val="yellow"/>
        </w:rPr>
        <w:t xml:space="preserve">. </w:t>
      </w:r>
      <w:r w:rsidRPr="00667EDF">
        <w:rPr>
          <w:rStyle w:val="StyleUnderline"/>
          <w:highlight w:val="yellow"/>
        </w:rPr>
        <w:t xml:space="preserve">This </w:t>
      </w:r>
      <w:r w:rsidRPr="00667EDF">
        <w:rPr>
          <w:rStyle w:val="StyleUnderline"/>
        </w:rPr>
        <w:t xml:space="preserve">approach </w:t>
      </w:r>
      <w:r w:rsidRPr="00667EDF">
        <w:rPr>
          <w:rStyle w:val="StyleUnderline"/>
          <w:highlight w:val="yellow"/>
        </w:rPr>
        <w:t>would mean giving</w:t>
      </w:r>
      <w:r w:rsidRPr="00AC3FDB">
        <w:rPr>
          <w:rStyle w:val="StyleUnderline"/>
        </w:rPr>
        <w:t xml:space="preserve"> </w:t>
      </w:r>
      <w:r w:rsidRPr="00667EDF">
        <w:rPr>
          <w:rStyle w:val="StyleUnderline"/>
          <w:highlight w:val="yellow"/>
        </w:rPr>
        <w:t>up on global reform and sticking to protecting narrow national security interests</w:t>
      </w:r>
      <w:r w:rsidRPr="00AC3FDB">
        <w:rPr>
          <w:rStyle w:val="StyleUnderline"/>
        </w:rPr>
        <w:t>. It would mean transforming the military into a smaller force</w:t>
      </w:r>
      <w:r>
        <w:t xml:space="preserve"> that goes to war only when it truly must. </w:t>
      </w:r>
      <w:r w:rsidRPr="00AC3FDB">
        <w:rPr>
          <w:rStyle w:val="StyleUnderline"/>
        </w:rPr>
        <w:t>It would mean removing large numbers of U.S. troops from forward bases</w:t>
      </w:r>
      <w:r>
        <w:t xml:space="preserve">, creating incentives for allies to provide for their own security </w:t>
      </w:r>
      <w:proofErr w:type="gramStart"/>
      <w:r>
        <w:t>And</w:t>
      </w:r>
      <w:proofErr w:type="gramEnd"/>
      <w:r>
        <w:t xml:space="preserve"> </w:t>
      </w:r>
      <w:r w:rsidRPr="00AC3FDB">
        <w:rPr>
          <w:rStyle w:val="StyleUnderline"/>
        </w:rPr>
        <w:t xml:space="preserve">because such a shift would allow the United States to spend its resources on only the most pressing international threats, </w:t>
      </w:r>
      <w:r w:rsidRPr="00667EDF">
        <w:rPr>
          <w:rStyle w:val="StyleUnderline"/>
          <w:highlight w:val="yellow"/>
        </w:rPr>
        <w:t>it would help preserve the country's prosperity and security over the long run.</w:t>
      </w:r>
    </w:p>
    <w:p w14:paraId="38CF21F8" w14:textId="77777777" w:rsidR="00311A7B" w:rsidRDefault="00311A7B" w:rsidP="00DE2E47">
      <w:pPr>
        <w:pStyle w:val="Heading3"/>
      </w:pPr>
      <w:r>
        <w:t>Hegemony causes counter-balancing</w:t>
      </w:r>
    </w:p>
    <w:p w14:paraId="7D56F624" w14:textId="77777777" w:rsidR="00311A7B" w:rsidRPr="00311A7B" w:rsidRDefault="00311A7B" w:rsidP="00311A7B"/>
    <w:p w14:paraId="0C2DB51F" w14:textId="77777777" w:rsidR="00311A7B" w:rsidRDefault="00311A7B" w:rsidP="00311A7B">
      <w:pPr>
        <w:pStyle w:val="Heading4"/>
      </w:pPr>
      <w:proofErr w:type="spellStart"/>
      <w:r>
        <w:t>Heg</w:t>
      </w:r>
      <w:proofErr w:type="spellEnd"/>
      <w:r>
        <w:t xml:space="preserve"> encourages counter-balancing </w:t>
      </w:r>
    </w:p>
    <w:p w14:paraId="508A2B6B" w14:textId="77777777" w:rsidR="00311A7B" w:rsidRPr="00AC3FDB" w:rsidRDefault="00311A7B" w:rsidP="00311A7B">
      <w:r w:rsidRPr="00040D59">
        <w:rPr>
          <w:rStyle w:val="Style13ptBold"/>
        </w:rPr>
        <w:t>Posen 13</w:t>
      </w:r>
      <w:r>
        <w:t xml:space="preserve"> — Barry R. Posen, </w:t>
      </w:r>
      <w:r w:rsidRPr="00903E6B">
        <w:t>Ford International Professor of Political Science and Director of the Security Studies Program at the Massa</w:t>
      </w:r>
      <w:r>
        <w:t xml:space="preserve">chusetts Institute of Technology, Fellow in the </w:t>
      </w:r>
      <w:r w:rsidRPr="00631260">
        <w:t>American Academy of Arts and Sciences</w:t>
      </w:r>
      <w:r>
        <w:t xml:space="preserve">, former Member of the National Security Study Group at the U.S. Department of Defense, holds a Ph.D. in Political Science from the University of California-Berkeley, 2013 (“Pull Back: </w:t>
      </w:r>
      <w:r w:rsidRPr="00040D59">
        <w:t>The Case for</w:t>
      </w:r>
      <w:r>
        <w:t xml:space="preserve"> a Less Activist Foreign Policy,” </w:t>
      </w:r>
      <w:r>
        <w:rPr>
          <w:i/>
        </w:rPr>
        <w:t>Foreign Affairs</w:t>
      </w:r>
      <w:r>
        <w:t xml:space="preserve">, Volume 92, </w:t>
      </w:r>
      <w:r w:rsidRPr="00040D59">
        <w:t>Issue 1</w:t>
      </w:r>
      <w:r>
        <w:t>, January/February, Available Online to Subscribing Institutions via Academic Search Elite)</w:t>
      </w:r>
    </w:p>
    <w:p w14:paraId="5FB09ACF" w14:textId="77777777" w:rsidR="00311A7B" w:rsidRPr="00AC3FDB" w:rsidRDefault="00311A7B" w:rsidP="00311A7B">
      <w:pPr>
        <w:rPr>
          <w:rStyle w:val="Emphasis"/>
        </w:rPr>
      </w:pPr>
      <w:r w:rsidRPr="00667EDF">
        <w:rPr>
          <w:rStyle w:val="StyleUnderline"/>
          <w:highlight w:val="yellow"/>
        </w:rPr>
        <w:t>American activism has also generated harder forms of balancing</w:t>
      </w:r>
      <w:r w:rsidRPr="00AC3FDB">
        <w:rPr>
          <w:rStyle w:val="StyleUnderline"/>
        </w:rPr>
        <w:t xml:space="preserve">. </w:t>
      </w:r>
      <w:r w:rsidRPr="00667EDF">
        <w:rPr>
          <w:rStyle w:val="StyleUnderline"/>
          <w:highlight w:val="yellow"/>
        </w:rPr>
        <w:t>China has worked assiduously to improve its military, and Russia has sold it modern weapons</w:t>
      </w:r>
      <w:r w:rsidRPr="00AC3FDB">
        <w:rPr>
          <w:rStyle w:val="StyleUnderline"/>
        </w:rPr>
        <w:t xml:space="preserve">, such as fighter aircraft, surface-to-air missiles, and diesel-electric submarines. </w:t>
      </w:r>
      <w:r w:rsidRPr="00667EDF">
        <w:rPr>
          <w:rStyle w:val="StyleUnderline"/>
          <w:highlight w:val="yellow"/>
        </w:rPr>
        <w:t>Iran and North Korea,</w:t>
      </w:r>
      <w:r w:rsidRPr="00AC3FDB">
        <w:rPr>
          <w:rStyle w:val="StyleUnderline"/>
        </w:rPr>
        <w:t xml:space="preserve"> meanwhile, </w:t>
      </w:r>
      <w:r w:rsidRPr="00667EDF">
        <w:rPr>
          <w:rStyle w:val="StyleUnderline"/>
          <w:highlight w:val="yellow"/>
        </w:rPr>
        <w:t>have pursued nuclear programs</w:t>
      </w:r>
      <w:r w:rsidRPr="00AC3FDB">
        <w:rPr>
          <w:rStyle w:val="StyleUnderline"/>
        </w:rPr>
        <w:t xml:space="preserve"> in part </w:t>
      </w:r>
      <w:r w:rsidRPr="00667EDF">
        <w:rPr>
          <w:rStyle w:val="StyleUnderline"/>
          <w:highlight w:val="yellow"/>
        </w:rPr>
        <w:t>to neutralize the U</w:t>
      </w:r>
      <w:r w:rsidRPr="00AC3FDB">
        <w:rPr>
          <w:rStyle w:val="StyleUnderline"/>
        </w:rPr>
        <w:t xml:space="preserve">nited </w:t>
      </w:r>
      <w:r w:rsidRPr="00667EDF">
        <w:rPr>
          <w:rStyle w:val="StyleUnderline"/>
          <w:highlight w:val="yellow"/>
        </w:rPr>
        <w:t>S</w:t>
      </w:r>
      <w:r w:rsidRPr="00AC3FDB">
        <w:rPr>
          <w:rStyle w:val="StyleUnderline"/>
        </w:rPr>
        <w:t>tate</w:t>
      </w:r>
      <w:r w:rsidRPr="00667EDF">
        <w:rPr>
          <w:rStyle w:val="StyleUnderline"/>
          <w:highlight w:val="yellow"/>
        </w:rPr>
        <w:t>s' overwhelming advantages in conventional fighting</w:t>
      </w:r>
      <w:r w:rsidRPr="00AC3FDB">
        <w:rPr>
          <w:rStyle w:val="StyleUnderline"/>
        </w:rPr>
        <w:t xml:space="preserve"> power.</w:t>
      </w:r>
      <w:r>
        <w:t xml:space="preserve"> Some of this pushback would have occurred no matter what; in an anarchic global system, states acquire the allies and military power that help them look after themselves. </w:t>
      </w:r>
      <w:r w:rsidRPr="00AC3FDB">
        <w:rPr>
          <w:rStyle w:val="Emphasis"/>
        </w:rPr>
        <w:t xml:space="preserve">But a </w:t>
      </w:r>
      <w:r w:rsidRPr="00667EDF">
        <w:rPr>
          <w:rStyle w:val="Emphasis"/>
          <w:highlight w:val="yellow"/>
        </w:rPr>
        <w:t xml:space="preserve">country as large and as active as the United States intensifies </w:t>
      </w:r>
      <w:r w:rsidRPr="00667EDF">
        <w:rPr>
          <w:rStyle w:val="Emphasis"/>
        </w:rPr>
        <w:t xml:space="preserve">these </w:t>
      </w:r>
      <w:r w:rsidRPr="00667EDF">
        <w:rPr>
          <w:rStyle w:val="Emphasis"/>
          <w:highlight w:val="yellow"/>
        </w:rPr>
        <w:t>responses.</w:t>
      </w:r>
    </w:p>
    <w:p w14:paraId="152FE978" w14:textId="77777777" w:rsidR="00311A7B" w:rsidRDefault="00311A7B" w:rsidP="00311A7B">
      <w:r w:rsidRPr="00667EDF">
        <w:rPr>
          <w:rStyle w:val="StyleUnderline"/>
          <w:highlight w:val="yellow"/>
        </w:rPr>
        <w:t xml:space="preserve">Such reactions </w:t>
      </w:r>
      <w:r w:rsidRPr="00667EDF">
        <w:rPr>
          <w:rStyle w:val="Emphasis"/>
          <w:highlight w:val="yellow"/>
        </w:rPr>
        <w:t>will only grow stronger</w:t>
      </w:r>
      <w:r w:rsidRPr="00667EDF">
        <w:rPr>
          <w:rStyle w:val="StyleUnderline"/>
          <w:highlight w:val="yellow"/>
        </w:rPr>
        <w:t xml:space="preserve"> as emerging economies convert their wealth into military power</w:t>
      </w:r>
      <w:r>
        <w:t xml:space="preserve">. </w:t>
      </w:r>
      <w:r w:rsidRPr="00AC3FDB">
        <w:rPr>
          <w:rStyle w:val="StyleUnderline"/>
        </w:rPr>
        <w:t xml:space="preserve">Even though the economic and technological capacities of China and India may never equal those of the United States, </w:t>
      </w:r>
      <w:r w:rsidRPr="00667EDF">
        <w:rPr>
          <w:rStyle w:val="StyleUnderline"/>
          <w:highlight w:val="yellow"/>
        </w:rPr>
        <w:t>the gap is destined to narrow</w:t>
      </w:r>
      <w:r w:rsidRPr="00AC3FDB">
        <w:rPr>
          <w:rStyle w:val="StyleUnderline"/>
        </w:rPr>
        <w:t>. China already has the potential to be a serious competitor</w:t>
      </w:r>
      <w:r>
        <w:t xml:space="preserve">. At the peak of the Cold War, in the mid-1970s, Soviet GDP, in terms of purchasing power parity, amounted to 57 percent of U.S. GDP. China reached 75 percent of the U.S. level in 2011, and according to the International Monetary Fund, it is projected to match it by 2017. Of course, Chinese output must support four times as many people, which limits what the country can extract for military purposes, but it still provides enough resources to hinder U.S. foreign policy Meanwhile, </w:t>
      </w:r>
      <w:r w:rsidRPr="00667EDF">
        <w:rPr>
          <w:rStyle w:val="StyleUnderline"/>
          <w:highlight w:val="yellow"/>
        </w:rPr>
        <w:t>Russia</w:t>
      </w:r>
      <w:r w:rsidRPr="00AC3FDB">
        <w:rPr>
          <w:rStyle w:val="StyleUnderline"/>
        </w:rPr>
        <w:t>,</w:t>
      </w:r>
      <w:r>
        <w:t xml:space="preserve"> although a shadow of its former Soviet self, </w:t>
      </w:r>
      <w:r w:rsidRPr="00667EDF">
        <w:rPr>
          <w:rStyle w:val="StyleUnderline"/>
          <w:highlight w:val="yellow"/>
        </w:rPr>
        <w:t>is no longer the hapless weakling it was in the 1990s</w:t>
      </w:r>
      <w:r w:rsidRPr="00AC3FDB">
        <w:rPr>
          <w:rStyle w:val="StyleUnderline"/>
        </w:rPr>
        <w:t>. Its economy is roughly the size of the United Kingdom's or France's, it has plenty of energy resources to export, and it still produces some impressive weapons systems</w:t>
      </w:r>
      <w:r>
        <w:t>.</w:t>
      </w:r>
    </w:p>
    <w:p w14:paraId="6A1C5424" w14:textId="77777777" w:rsidR="00311A7B" w:rsidRDefault="00311A7B" w:rsidP="00311A7B"/>
    <w:p w14:paraId="5BD4E815" w14:textId="77777777" w:rsidR="00311A7B" w:rsidRDefault="00311A7B" w:rsidP="00DE2E47">
      <w:pPr>
        <w:pStyle w:val="Heading3"/>
      </w:pPr>
      <w:r>
        <w:t>Entrapment</w:t>
      </w:r>
    </w:p>
    <w:p w14:paraId="11D842E7" w14:textId="77777777" w:rsidR="00311A7B" w:rsidRDefault="00311A7B" w:rsidP="00311A7B">
      <w:pPr>
        <w:pStyle w:val="Heading4"/>
      </w:pPr>
      <w:r>
        <w:t>American activism causes entrapment</w:t>
      </w:r>
    </w:p>
    <w:p w14:paraId="308B4028" w14:textId="77777777" w:rsidR="00311A7B" w:rsidRPr="0013053D" w:rsidRDefault="00311A7B" w:rsidP="00311A7B">
      <w:r w:rsidRPr="00040D59">
        <w:rPr>
          <w:rStyle w:val="Style13ptBold"/>
        </w:rPr>
        <w:t>Posen 13</w:t>
      </w:r>
      <w:r>
        <w:t xml:space="preserve"> — Barry R. Posen, </w:t>
      </w:r>
      <w:r w:rsidRPr="00903E6B">
        <w:t>Ford International Professor of Political Science and Director of the Security Studies Program at the Massa</w:t>
      </w:r>
      <w:r>
        <w:t xml:space="preserve">chusetts Institute of Technology, Fellow in the </w:t>
      </w:r>
      <w:r w:rsidRPr="00631260">
        <w:t>American Academy of Arts and Sciences</w:t>
      </w:r>
      <w:r>
        <w:t xml:space="preserve">, former Member of the National Security Study Group at the U.S. Department of Defense, holds a Ph.D. in Political Science from the University of California-Berkeley, 2013 (“Pull Back: </w:t>
      </w:r>
      <w:r w:rsidRPr="00040D59">
        <w:t>The Case for</w:t>
      </w:r>
      <w:r>
        <w:t xml:space="preserve"> a Less Activist Foreign Policy,” </w:t>
      </w:r>
      <w:r>
        <w:rPr>
          <w:i/>
        </w:rPr>
        <w:t>Foreign Affairs</w:t>
      </w:r>
      <w:r>
        <w:t xml:space="preserve">, Volume 92, </w:t>
      </w:r>
      <w:r w:rsidRPr="00040D59">
        <w:t>Issue 1</w:t>
      </w:r>
      <w:r>
        <w:t>, January/February, Available Online to Subscribing Institutions via Academic Search Elite)</w:t>
      </w:r>
    </w:p>
    <w:p w14:paraId="692906C3" w14:textId="77777777" w:rsidR="00311A7B" w:rsidRDefault="00311A7B" w:rsidP="00311A7B">
      <w:r w:rsidRPr="00667EDF">
        <w:rPr>
          <w:rStyle w:val="StyleUnderline"/>
          <w:highlight w:val="yellow"/>
        </w:rPr>
        <w:t>The U</w:t>
      </w:r>
      <w:r w:rsidRPr="0013053D">
        <w:rPr>
          <w:rStyle w:val="StyleUnderline"/>
        </w:rPr>
        <w:t xml:space="preserve">nited </w:t>
      </w:r>
      <w:r w:rsidRPr="00667EDF">
        <w:rPr>
          <w:rStyle w:val="StyleUnderline"/>
          <w:highlight w:val="yellow"/>
        </w:rPr>
        <w:t>S</w:t>
      </w:r>
      <w:r w:rsidRPr="0013053D">
        <w:rPr>
          <w:rStyle w:val="StyleUnderline"/>
        </w:rPr>
        <w:t xml:space="preserve">tates' </w:t>
      </w:r>
      <w:r w:rsidRPr="00667EDF">
        <w:rPr>
          <w:rStyle w:val="StyleUnderline"/>
          <w:highlight w:val="yellow"/>
        </w:rPr>
        <w:t>activism has entailed a long list of ambitious foreign policy projects. Washington has tried to rescue failing states, intervening militarily in Somalia, Haiti, Bosnia, Kosovo, and Libya, variously attempting to defend human rights, suppress</w:t>
      </w:r>
      <w:r w:rsidRPr="0013053D">
        <w:rPr>
          <w:rStyle w:val="StyleUnderline"/>
        </w:rPr>
        <w:t xml:space="preserve"> undesirable </w:t>
      </w:r>
      <w:r w:rsidRPr="00667EDF">
        <w:rPr>
          <w:rStyle w:val="StyleUnderline"/>
          <w:highlight w:val="yellow"/>
        </w:rPr>
        <w:t>nationalist movements, and install democratic regimes</w:t>
      </w:r>
      <w:r w:rsidRPr="0013053D">
        <w:rPr>
          <w:rStyle w:val="StyleUnderline"/>
        </w:rPr>
        <w:t xml:space="preserve">. </w:t>
      </w:r>
      <w:r w:rsidRPr="00667EDF">
        <w:rPr>
          <w:rStyle w:val="StyleUnderline"/>
          <w:highlight w:val="yellow"/>
        </w:rPr>
        <w:t>It has also tried</w:t>
      </w:r>
      <w:r w:rsidRPr="0013053D">
        <w:rPr>
          <w:rStyle w:val="StyleUnderline"/>
        </w:rPr>
        <w:t xml:space="preserve"> to </w:t>
      </w:r>
      <w:r w:rsidRPr="00667EDF">
        <w:rPr>
          <w:rStyle w:val="StyleUnderline"/>
          <w:highlight w:val="yellow"/>
        </w:rPr>
        <w:t>contain</w:t>
      </w:r>
      <w:r w:rsidRPr="0013053D">
        <w:rPr>
          <w:rStyle w:val="StyleUnderline"/>
        </w:rPr>
        <w:t xml:space="preserve"> so-called </w:t>
      </w:r>
      <w:r w:rsidRPr="00667EDF">
        <w:rPr>
          <w:rStyle w:val="StyleUnderline"/>
          <w:highlight w:val="yellow"/>
        </w:rPr>
        <w:t>rogue states</w:t>
      </w:r>
      <w:r>
        <w:t xml:space="preserve"> that oppose the United States, </w:t>
      </w:r>
      <w:r w:rsidRPr="00667EDF">
        <w:rPr>
          <w:rStyle w:val="StyleUnderline"/>
          <w:highlight w:val="yellow"/>
        </w:rPr>
        <w:t>such as Iran, Iraq</w:t>
      </w:r>
      <w:r w:rsidRPr="001767D6">
        <w:rPr>
          <w:rStyle w:val="StyleUnderline"/>
        </w:rPr>
        <w:t xml:space="preserve"> under Saddam Hussein, </w:t>
      </w:r>
      <w:r w:rsidRPr="00667EDF">
        <w:rPr>
          <w:rStyle w:val="StyleUnderline"/>
          <w:highlight w:val="yellow"/>
        </w:rPr>
        <w:t>North Korea, and,</w:t>
      </w:r>
      <w:r w:rsidRPr="001767D6">
        <w:rPr>
          <w:rStyle w:val="StyleUnderline"/>
        </w:rPr>
        <w:t xml:space="preserve"> to a lesser degree, </w:t>
      </w:r>
      <w:r w:rsidRPr="00667EDF">
        <w:rPr>
          <w:rStyle w:val="StyleUnderline"/>
          <w:highlight w:val="yellow"/>
        </w:rPr>
        <w:t>Syria.</w:t>
      </w:r>
      <w:r w:rsidRPr="001767D6">
        <w:rPr>
          <w:rStyle w:val="StyleUnderline"/>
        </w:rPr>
        <w:t xml:space="preserve"> After 9/11,</w:t>
      </w:r>
      <w:r>
        <w:t xml:space="preserve"> the struggle against al Qaeda and its allies dominated the agenda, but the George W. </w:t>
      </w:r>
      <w:r w:rsidRPr="00667EDF">
        <w:rPr>
          <w:rStyle w:val="StyleUnderline"/>
          <w:highlight w:val="yellow"/>
        </w:rPr>
        <w:t>Bush</w:t>
      </w:r>
      <w:r>
        <w:t xml:space="preserve"> administration defined this enterprise broadly and </w:t>
      </w:r>
      <w:r w:rsidRPr="00667EDF">
        <w:rPr>
          <w:rStyle w:val="StyleUnderline"/>
          <w:highlight w:val="yellow"/>
        </w:rPr>
        <w:t>led the country into the painful wars in Afghanistan and Iraq</w:t>
      </w:r>
      <w:r w:rsidRPr="001767D6">
        <w:rPr>
          <w:rStyle w:val="StyleUnderline"/>
        </w:rPr>
        <w:t>.</w:t>
      </w:r>
      <w:r>
        <w:t xml:space="preserve"> </w:t>
      </w:r>
      <w:r w:rsidRPr="001767D6">
        <w:t>Although the United States has long sought to discourage the spread of nuclear weapons, the prospect of nuclear-armed terrorists has added urgency to this objective, leading to constant tension with Iran and North Korea.</w:t>
      </w:r>
    </w:p>
    <w:p w14:paraId="65F54493" w14:textId="77777777" w:rsidR="00311A7B" w:rsidRDefault="00311A7B" w:rsidP="00311A7B">
      <w:r w:rsidRPr="001767D6">
        <w:rPr>
          <w:rStyle w:val="StyleUnderline"/>
        </w:rPr>
        <w:t xml:space="preserve">In pursuit of this ambitious agenda, </w:t>
      </w:r>
      <w:r w:rsidRPr="00667EDF">
        <w:rPr>
          <w:rStyle w:val="StyleUnderline"/>
          <w:highlight w:val="yellow"/>
        </w:rPr>
        <w:t>the United States has consistently spent hundreds of billions of dollars per year on its military</w:t>
      </w:r>
      <w:r>
        <w:t xml:space="preserve"> -- far more than the sum of the defense budgets of its friends and far more than the sum of those of its potential adversaries. It has kept that military busy: U.S. troops have spent roughly twice as many months in combat after the Cold War as they did during it. Today, roughly 180,000 U.S. soldiers remain stationed on foreign soil, not counting the tens of thousands more who have rotated through the war zones in Afghanistan and Iraq. </w:t>
      </w:r>
      <w:r w:rsidRPr="00667EDF">
        <w:rPr>
          <w:rStyle w:val="StyleUnderline"/>
          <w:highlight w:val="yellow"/>
        </w:rPr>
        <w:t>Thousands of American and allied soldiers have lost their lives</w:t>
      </w:r>
      <w:r w:rsidRPr="001767D6">
        <w:rPr>
          <w:rStyle w:val="StyleUnderline"/>
        </w:rPr>
        <w:t>, not to mention the countless civilians caught in the crossfire.</w:t>
      </w:r>
    </w:p>
    <w:p w14:paraId="0D549E29" w14:textId="77777777" w:rsidR="00311A7B" w:rsidRPr="0013053D" w:rsidRDefault="00311A7B" w:rsidP="00311A7B"/>
    <w:p w14:paraId="02444DCF" w14:textId="77777777" w:rsidR="00311A7B" w:rsidRDefault="00311A7B" w:rsidP="00311A7B">
      <w:pPr>
        <w:pStyle w:val="Heading3"/>
      </w:pPr>
      <w:r>
        <w:t>They Say: “Hegemony solves Coop”</w:t>
      </w:r>
    </w:p>
    <w:p w14:paraId="1169B98C" w14:textId="77777777" w:rsidR="00311A7B" w:rsidRDefault="00311A7B" w:rsidP="00311A7B">
      <w:pPr>
        <w:pStyle w:val="Heading4"/>
      </w:pPr>
      <w:r>
        <w:t>No impact to cooperation and hegemony makes it worse</w:t>
      </w:r>
    </w:p>
    <w:p w14:paraId="1FFFDDF2" w14:textId="77777777" w:rsidR="00311A7B" w:rsidRDefault="00311A7B" w:rsidP="00311A7B">
      <w:proofErr w:type="spellStart"/>
      <w:r w:rsidRPr="005D5FF6">
        <w:rPr>
          <w:rStyle w:val="Style13ptBold"/>
        </w:rPr>
        <w:t>Mearsheimer</w:t>
      </w:r>
      <w:proofErr w:type="spellEnd"/>
      <w:r w:rsidRPr="005D5FF6">
        <w:rPr>
          <w:rStyle w:val="Style13ptBold"/>
        </w:rPr>
        <w:t xml:space="preserve"> and Walt 16</w:t>
      </w:r>
      <w:r>
        <w:t xml:space="preserve"> — John J. </w:t>
      </w:r>
      <w:proofErr w:type="spellStart"/>
      <w:r>
        <w:t>Mearsheimer</w:t>
      </w:r>
      <w:proofErr w:type="spellEnd"/>
      <w:r>
        <w:t xml:space="preserve">, </w:t>
      </w:r>
      <w:r w:rsidRPr="007D56D7">
        <w:t xml:space="preserve">R. Wendell Harrison Distinguished Service Professor of Political Science and </w:t>
      </w:r>
      <w:r>
        <w:t>Co-D</w:t>
      </w:r>
      <w:r w:rsidRPr="007D56D7">
        <w:t>irector of the Program on International Security Policy at the University of Chicago</w:t>
      </w:r>
      <w:r>
        <w:t xml:space="preserve">, holds a Ph.D. in Political Science from Cornell University, </w:t>
      </w:r>
      <w:r w:rsidRPr="00EE2C85">
        <w:t>and Stephen M. Walt</w:t>
      </w:r>
      <w:r>
        <w:t xml:space="preserve">, Robert and Renée </w:t>
      </w:r>
      <w:proofErr w:type="spellStart"/>
      <w:r>
        <w:t>Belfer</w:t>
      </w:r>
      <w:proofErr w:type="spellEnd"/>
      <w:r>
        <w:t xml:space="preserve"> Professor of International Affairs at the John F. Kennedy School of Government at Harvard University, Contributing Editor at </w:t>
      </w:r>
      <w:r>
        <w:rPr>
          <w:i/>
        </w:rPr>
        <w:t xml:space="preserve">Foreign </w:t>
      </w:r>
      <w:r w:rsidRPr="00844949">
        <w:rPr>
          <w:i/>
        </w:rPr>
        <w:t>Policy</w:t>
      </w:r>
      <w:r>
        <w:t xml:space="preserve">, former Professor of Political Science at the University of Chicago, </w:t>
      </w:r>
      <w:r w:rsidRPr="00844949">
        <w:t>holds</w:t>
      </w:r>
      <w:r>
        <w:t xml:space="preserve"> a Ph.D. in Political Science from the University of California-Berkeley, 2016 (“The Case for Offshore Balancing: A Superior U.S. Grand Strategy,” </w:t>
      </w:r>
      <w:r>
        <w:rPr>
          <w:i/>
        </w:rPr>
        <w:t>Foreign Affairs</w:t>
      </w:r>
      <w:r>
        <w:t xml:space="preserve">, Volume 95, </w:t>
      </w:r>
      <w:r w:rsidRPr="006F14FB">
        <w:t>Issue 4</w:t>
      </w:r>
      <w:r>
        <w:t>, July/August, Available Online to Subscribing Institutions via Lexis-Nexis)</w:t>
      </w:r>
    </w:p>
    <w:p w14:paraId="35F24C3B" w14:textId="77777777" w:rsidR="00311A7B" w:rsidRPr="00A06D57" w:rsidRDefault="00311A7B" w:rsidP="00311A7B">
      <w:pPr>
        <w:rPr>
          <w:rStyle w:val="StyleUnderline"/>
        </w:rPr>
      </w:pPr>
      <w:r>
        <w:t xml:space="preserve">This view exaggerates these threats and overstates Washington's </w:t>
      </w:r>
      <w:r w:rsidRPr="00A06D57">
        <w:rPr>
          <w:rStyle w:val="StyleUnderline"/>
        </w:rPr>
        <w:t xml:space="preserve">ability to eliminate them. </w:t>
      </w:r>
      <w:r w:rsidRPr="00667EDF">
        <w:rPr>
          <w:rStyle w:val="StyleUnderline"/>
          <w:highlight w:val="yellow"/>
        </w:rPr>
        <w:t>Crime, terrorism, and similar problems</w:t>
      </w:r>
      <w:r w:rsidRPr="00A06D57">
        <w:rPr>
          <w:rStyle w:val="StyleUnderline"/>
        </w:rPr>
        <w:t xml:space="preserve"> can be a nuisance, but </w:t>
      </w:r>
      <w:r w:rsidRPr="00A06D57">
        <w:rPr>
          <w:rStyle w:val="Emphasis"/>
        </w:rPr>
        <w:t xml:space="preserve">they </w:t>
      </w:r>
      <w:r w:rsidRPr="00667EDF">
        <w:rPr>
          <w:rStyle w:val="Emphasis"/>
          <w:highlight w:val="yellow"/>
        </w:rPr>
        <w:t>are hardly existential threats and rarely lend themselves to military solutions</w:t>
      </w:r>
      <w:r>
        <w:t xml:space="preserve">. Indeed, </w:t>
      </w:r>
      <w:r w:rsidRPr="00667EDF">
        <w:rPr>
          <w:rStyle w:val="StyleUnderline"/>
          <w:highlight w:val="yellow"/>
        </w:rPr>
        <w:t>constant interference in the affairs of other states</w:t>
      </w:r>
      <w:r w:rsidRPr="00A06D57">
        <w:rPr>
          <w:rStyle w:val="StyleUnderline"/>
        </w:rPr>
        <w:t>-and especially repeated military interventions-</w:t>
      </w:r>
      <w:r w:rsidRPr="00667EDF">
        <w:rPr>
          <w:rStyle w:val="Emphasis"/>
          <w:highlight w:val="yellow"/>
        </w:rPr>
        <w:t>generates local resentment and fosters corruption, thereby making these transnational dangers worse</w:t>
      </w:r>
      <w:r w:rsidRPr="00667EDF">
        <w:rPr>
          <w:highlight w:val="yellow"/>
        </w:rPr>
        <w:t>.</w:t>
      </w:r>
      <w:r>
        <w:t xml:space="preserve"> </w:t>
      </w:r>
      <w:r w:rsidRPr="00A06D57">
        <w:rPr>
          <w:rStyle w:val="StyleUnderline"/>
        </w:rPr>
        <w:t>The long-term solution to the problems can only be competent local governance, not heavy-handed U.S. efforts to police the world.</w:t>
      </w:r>
    </w:p>
    <w:p w14:paraId="2B633991" w14:textId="77777777" w:rsidR="00311A7B" w:rsidRDefault="00311A7B" w:rsidP="00311A7B"/>
    <w:p w14:paraId="18A44A1E" w14:textId="77777777" w:rsidR="00DE2E47" w:rsidRDefault="00DE2E47" w:rsidP="00DE2E47">
      <w:pPr>
        <w:pStyle w:val="Heading3"/>
      </w:pPr>
      <w:r>
        <w:t>No China Rise — Military</w:t>
      </w:r>
    </w:p>
    <w:p w14:paraId="71BC1D96" w14:textId="77777777" w:rsidR="00DE2E47" w:rsidRDefault="00DE2E47" w:rsidP="00DE2E47">
      <w:pPr>
        <w:pStyle w:val="Heading4"/>
      </w:pPr>
      <w:r w:rsidRPr="0054165E">
        <w:rPr>
          <w:u w:val="single"/>
        </w:rPr>
        <w:t xml:space="preserve">No China </w:t>
      </w:r>
      <w:r>
        <w:rPr>
          <w:u w:val="single"/>
        </w:rPr>
        <w:t>R</w:t>
      </w:r>
      <w:r w:rsidRPr="0054165E">
        <w:rPr>
          <w:u w:val="single"/>
        </w:rPr>
        <w:t>ise</w:t>
      </w:r>
      <w:r>
        <w:t xml:space="preserve"> — US maintains </w:t>
      </w:r>
      <w:r w:rsidRPr="0054165E">
        <w:rPr>
          <w:u w:val="single"/>
        </w:rPr>
        <w:t>technological</w:t>
      </w:r>
      <w:r>
        <w:t xml:space="preserve"> dominance </w:t>
      </w:r>
      <w:r w:rsidRPr="0054165E">
        <w:rPr>
          <w:u w:val="single"/>
        </w:rPr>
        <w:t>despite</w:t>
      </w:r>
      <w:r>
        <w:t xml:space="preserve"> economic slowdown</w:t>
      </w:r>
    </w:p>
    <w:p w14:paraId="58C808A3" w14:textId="77777777" w:rsidR="00DE2E47" w:rsidRPr="0054165E" w:rsidRDefault="00DE2E47" w:rsidP="00DE2E47">
      <w:r w:rsidRPr="0054165E">
        <w:rPr>
          <w:rStyle w:val="Style13ptBold"/>
        </w:rPr>
        <w:t xml:space="preserve">Brooks and </w:t>
      </w:r>
      <w:proofErr w:type="spellStart"/>
      <w:r w:rsidRPr="0054165E">
        <w:rPr>
          <w:rStyle w:val="Style13ptBold"/>
        </w:rPr>
        <w:t>Wohlforth</w:t>
      </w:r>
      <w:proofErr w:type="spellEnd"/>
      <w:r w:rsidRPr="0054165E">
        <w:rPr>
          <w:rStyle w:val="Style13ptBold"/>
        </w:rPr>
        <w:t xml:space="preserve"> 16</w:t>
      </w:r>
      <w:r>
        <w:t xml:space="preserve"> — Stephen G. Brooks, Associate Professor in the Department of Government at Dartmouth College, former Fellow in the </w:t>
      </w:r>
      <w:proofErr w:type="spellStart"/>
      <w:r>
        <w:t>Belfer</w:t>
      </w:r>
      <w:proofErr w:type="spellEnd"/>
      <w:r>
        <w:t xml:space="preserve"> Center for Science and International Affairs at Harvard University, holds a Ph.D. in Political Science from Yale University, William C. </w:t>
      </w:r>
      <w:proofErr w:type="spellStart"/>
      <w:r>
        <w:t>Wohlforth</w:t>
      </w:r>
      <w:proofErr w:type="spellEnd"/>
      <w:r>
        <w:t xml:space="preserve">, Daniel Webster Professor in the Department of Government at Dartmouth College, holds a Ph.D. in Political Science from Yale University, 2016 (“The Once and Future Superpower; Why China Won't Overtake the United States” </w:t>
      </w:r>
      <w:r>
        <w:rPr>
          <w:i/>
        </w:rPr>
        <w:t>Foreign Affairs</w:t>
      </w:r>
      <w:r>
        <w:t>, April 21</w:t>
      </w:r>
      <w:r w:rsidRPr="0054165E">
        <w:rPr>
          <w:vertAlign w:val="superscript"/>
        </w:rPr>
        <w:t>st</w:t>
      </w:r>
      <w:r>
        <w:t>, Available Online to Subscribing Institutions via Lexis-Nexis, Accessed 7-9-16)</w:t>
      </w:r>
    </w:p>
    <w:p w14:paraId="0D004CE1" w14:textId="77777777" w:rsidR="00DE2E47" w:rsidRPr="0054165E" w:rsidRDefault="00DE2E47" w:rsidP="00DE2E47">
      <w:pPr>
        <w:rPr>
          <w:rStyle w:val="StyleUnderline"/>
        </w:rPr>
      </w:pPr>
      <w:r>
        <w:t xml:space="preserve">After two and a half decades, is the United States' run as the world's sole superpower coming to an end? Many say yes, seeing a rising </w:t>
      </w:r>
      <w:proofErr w:type="spellStart"/>
      <w:r>
        <w:t>Chinaready</w:t>
      </w:r>
      <w:proofErr w:type="spellEnd"/>
      <w:r>
        <w:t xml:space="preserve"> to catch up to or even surpass the United States in the near future. By many measures, after all, China's economy is on track to become the </w:t>
      </w:r>
      <w:proofErr w:type="gramStart"/>
      <w:r>
        <w:t>world's</w:t>
      </w:r>
      <w:proofErr w:type="gramEnd"/>
      <w:r>
        <w:t xml:space="preserve"> biggest, and even if its growth slows, it will still outpace that of the United States for many years. Its coffers overflowing, Beijing has used its new wealth to attract friends, deter enemies, modernize its military, and aggressively assert sovereignty claims in its periphery. </w:t>
      </w:r>
      <w:r w:rsidRPr="0054165E">
        <w:rPr>
          <w:rStyle w:val="StyleUnderline"/>
        </w:rPr>
        <w:t>For many, therefore, the question is not whether China will become a superpower but just how soon.</w:t>
      </w:r>
    </w:p>
    <w:p w14:paraId="5F920A49" w14:textId="77777777" w:rsidR="00DE2E47" w:rsidRPr="005A5607" w:rsidRDefault="00DE2E47" w:rsidP="00DE2E47">
      <w:pPr>
        <w:rPr>
          <w:rStyle w:val="Emphasis"/>
        </w:rPr>
      </w:pPr>
      <w:r w:rsidRPr="0054165E">
        <w:rPr>
          <w:rStyle w:val="StyleUnderline"/>
        </w:rPr>
        <w:t xml:space="preserve">But this is wishful, or fearful, thinking. </w:t>
      </w:r>
      <w:r w:rsidRPr="00667EDF">
        <w:rPr>
          <w:rStyle w:val="Emphasis"/>
          <w:highlight w:val="yellow"/>
        </w:rPr>
        <w:t>Economic growth no longer translates as directly into military power as it did in the past</w:t>
      </w:r>
      <w:r w:rsidRPr="0054165E">
        <w:rPr>
          <w:rStyle w:val="StyleUnderline"/>
        </w:rPr>
        <w:t xml:space="preserve">, which means that </w:t>
      </w:r>
      <w:r w:rsidRPr="00667EDF">
        <w:rPr>
          <w:rStyle w:val="StyleUnderline"/>
          <w:highlight w:val="yellow"/>
        </w:rPr>
        <w:t>it is now harder than ever for rising powers to rise and established ones to fall.</w:t>
      </w:r>
      <w:r w:rsidRPr="0054165E">
        <w:rPr>
          <w:rStyle w:val="StyleUnderline"/>
        </w:rPr>
        <w:t xml:space="preserve"> And </w:t>
      </w:r>
      <w:r w:rsidRPr="00667EDF">
        <w:rPr>
          <w:rStyle w:val="StyleUnderline"/>
          <w:highlight w:val="yellow"/>
        </w:rPr>
        <w:t>China</w:t>
      </w:r>
      <w:r w:rsidRPr="0054165E">
        <w:rPr>
          <w:rStyle w:val="StyleUnderline"/>
        </w:rPr>
        <w:t xml:space="preserve">-the only country with the raw potential to become a true global peer of the United States-also </w:t>
      </w:r>
      <w:r w:rsidRPr="00667EDF">
        <w:rPr>
          <w:rStyle w:val="StyleUnderline"/>
          <w:highlight w:val="yellow"/>
        </w:rPr>
        <w:t>faces a more daunting challenge than previous rising states because of how far it lags behind technologically</w:t>
      </w:r>
      <w:r w:rsidRPr="0054165E">
        <w:rPr>
          <w:rStyle w:val="StyleUnderline"/>
        </w:rPr>
        <w:t>. Even though the United States' economic dominance has eroded from its peak, the country's military superiority is not going anywhere, nor is the globe-spanning alliance structure that constitutes the core of the existing liberal international order</w:t>
      </w:r>
      <w:r>
        <w:t xml:space="preserve"> (unless Washington unwisely decides to throw it away). </w:t>
      </w:r>
      <w:r w:rsidRPr="0054165E">
        <w:rPr>
          <w:rStyle w:val="StyleUnderline"/>
        </w:rPr>
        <w:t xml:space="preserve">Rather than expecting a power transition in international politics, </w:t>
      </w:r>
      <w:r w:rsidRPr="00667EDF">
        <w:rPr>
          <w:rStyle w:val="Emphasis"/>
          <w:highlight w:val="yellow"/>
        </w:rPr>
        <w:t>everyone should start getting used to a world in which the United States remains the sole superpower for decades to come.</w:t>
      </w:r>
    </w:p>
    <w:p w14:paraId="00A1755B" w14:textId="77777777" w:rsidR="00DE2E47" w:rsidRDefault="00DE2E47" w:rsidP="00DE2E47">
      <w:r w:rsidRPr="005A5607">
        <w:rPr>
          <w:rStyle w:val="StyleUnderline"/>
        </w:rPr>
        <w:t>Lasting preeminence will help the United States ward off the greatest traditional international danger, war between the world's major powers</w:t>
      </w:r>
      <w:r>
        <w:t xml:space="preserve">. And it will give Washington options for dealing with </w:t>
      </w:r>
      <w:proofErr w:type="spellStart"/>
      <w:r>
        <w:t>nonstate</w:t>
      </w:r>
      <w:proofErr w:type="spellEnd"/>
      <w:r>
        <w:t xml:space="preserve"> threats such as terrorism and transnational challenges such as climate change. But it will also impose burdens of leadership and force choices among competing priorities, particularly as finances grow more straitened. With great power comes great responsibility, as the saying goes, and playing its leading role successfully will require Washington to display a maturity that U.S. foreign policy has all too often lacked.</w:t>
      </w:r>
    </w:p>
    <w:p w14:paraId="4D1FC793" w14:textId="77777777" w:rsidR="00DE2E47" w:rsidRDefault="00DE2E47" w:rsidP="00DE2E47">
      <w:r>
        <w:t>THE WEALTH OF NATIONS</w:t>
      </w:r>
    </w:p>
    <w:p w14:paraId="57382FFD" w14:textId="77777777" w:rsidR="00DE2E47" w:rsidRPr="005A5607" w:rsidRDefault="00DE2E47" w:rsidP="00DE2E47">
      <w:pPr>
        <w:rPr>
          <w:rStyle w:val="StyleUnderline"/>
        </w:rPr>
      </w:pPr>
      <w:r w:rsidRPr="005A5607">
        <w:rPr>
          <w:rStyle w:val="StyleUnderline"/>
        </w:rPr>
        <w:t xml:space="preserve">In forecasts of China's future power position, </w:t>
      </w:r>
      <w:r w:rsidRPr="00667EDF">
        <w:rPr>
          <w:rStyle w:val="StyleUnderline"/>
          <w:highlight w:val="yellow"/>
        </w:rPr>
        <w:t>much has been made of the country's pressing</w:t>
      </w:r>
      <w:r w:rsidRPr="005A5607">
        <w:rPr>
          <w:rStyle w:val="StyleUnderline"/>
        </w:rPr>
        <w:t xml:space="preserve"> domestic </w:t>
      </w:r>
      <w:r w:rsidRPr="00667EDF">
        <w:rPr>
          <w:rStyle w:val="StyleUnderline"/>
          <w:highlight w:val="yellow"/>
        </w:rPr>
        <w:t>challenges: its slowing economy, polluted environment, widespread corruption, perilous financial markets, nonexistent social safety net, rapidly aging population, and restive middle class</w:t>
      </w:r>
      <w:r>
        <w:t xml:space="preserve">. But as harmful as these problems are, </w:t>
      </w:r>
      <w:r w:rsidRPr="00667EDF">
        <w:rPr>
          <w:rStyle w:val="StyleUnderline"/>
          <w:highlight w:val="yellow"/>
        </w:rPr>
        <w:t>China's true Achilles'</w:t>
      </w:r>
      <w:r w:rsidRPr="005A5607">
        <w:rPr>
          <w:rStyle w:val="StyleUnderline"/>
        </w:rPr>
        <w:t xml:space="preserve"> heel on the world stage is something else: </w:t>
      </w:r>
      <w:r w:rsidRPr="00667EDF">
        <w:rPr>
          <w:rStyle w:val="Emphasis"/>
          <w:highlight w:val="yellow"/>
        </w:rPr>
        <w:t>its low level of technological expertise</w:t>
      </w:r>
      <w:r w:rsidRPr="005A5607">
        <w:rPr>
          <w:rStyle w:val="Emphasis"/>
        </w:rPr>
        <w:t xml:space="preserve"> compared with the United States'</w:t>
      </w:r>
      <w:r w:rsidRPr="005A5607">
        <w:rPr>
          <w:rStyle w:val="StyleUnderline"/>
        </w:rPr>
        <w:t>.</w:t>
      </w:r>
      <w:r>
        <w:t xml:space="preserve"> </w:t>
      </w:r>
      <w:r w:rsidRPr="00667EDF">
        <w:rPr>
          <w:rStyle w:val="StyleUnderline"/>
          <w:highlight w:val="yellow"/>
        </w:rPr>
        <w:t xml:space="preserve">Relative to past rising powers, </w:t>
      </w:r>
      <w:r w:rsidRPr="00667EDF">
        <w:rPr>
          <w:rStyle w:val="Emphasis"/>
          <w:highlight w:val="yellow"/>
        </w:rPr>
        <w:t>China has a much wider technological gap to close with the leading power</w:t>
      </w:r>
      <w:r w:rsidRPr="005A5607">
        <w:rPr>
          <w:rStyle w:val="StyleUnderline"/>
        </w:rPr>
        <w:t xml:space="preserve">. </w:t>
      </w:r>
      <w:r w:rsidRPr="005A5607">
        <w:t>China may export container after container of high-tech goods, but in a world of globalized production, that doesn't reveal much.</w:t>
      </w:r>
      <w:r w:rsidRPr="005A5607">
        <w:rPr>
          <w:rStyle w:val="StyleUnderline"/>
        </w:rPr>
        <w:t xml:space="preserve"> </w:t>
      </w:r>
      <w:r w:rsidRPr="00667EDF">
        <w:rPr>
          <w:rStyle w:val="StyleUnderline"/>
          <w:highlight w:val="yellow"/>
        </w:rPr>
        <w:t>Half of all Chinese exports consist of what economists call "processing trade</w:t>
      </w:r>
      <w:r w:rsidRPr="005A5607">
        <w:rPr>
          <w:rStyle w:val="StyleUnderline"/>
        </w:rPr>
        <w:t xml:space="preserve">," meaning that parts are imported into China for assembly and then exported afterward. And </w:t>
      </w:r>
      <w:r w:rsidRPr="00667EDF">
        <w:rPr>
          <w:rStyle w:val="StyleUnderline"/>
          <w:highlight w:val="yellow"/>
        </w:rPr>
        <w:t>the</w:t>
      </w:r>
      <w:r w:rsidRPr="005A5607">
        <w:rPr>
          <w:rStyle w:val="StyleUnderline"/>
        </w:rPr>
        <w:t xml:space="preserve"> vast </w:t>
      </w:r>
      <w:r w:rsidRPr="00667EDF">
        <w:rPr>
          <w:rStyle w:val="StyleUnderline"/>
          <w:highlight w:val="yellow"/>
        </w:rPr>
        <w:t>majority of these Chinese exports are directed not by Chinese firms but by corporations from more developed countries.</w:t>
      </w:r>
    </w:p>
    <w:p w14:paraId="2195DD32" w14:textId="77777777" w:rsidR="00DE2E47" w:rsidRDefault="00DE2E47" w:rsidP="00DE2E47">
      <w:r>
        <w:t xml:space="preserve">When looking at measures of technological prowess that better reflect the national origin of the expertise, China's true position becomes clear. </w:t>
      </w:r>
      <w:r w:rsidRPr="00667EDF">
        <w:rPr>
          <w:rStyle w:val="StyleUnderline"/>
          <w:highlight w:val="yellow"/>
        </w:rPr>
        <w:t>World Bank data on</w:t>
      </w:r>
      <w:r w:rsidRPr="005A5607">
        <w:rPr>
          <w:rStyle w:val="StyleUnderline"/>
        </w:rPr>
        <w:t xml:space="preserve"> payments for the use of </w:t>
      </w:r>
      <w:r w:rsidRPr="00667EDF">
        <w:rPr>
          <w:rStyle w:val="StyleUnderline"/>
          <w:highlight w:val="yellow"/>
        </w:rPr>
        <w:t>i</w:t>
      </w:r>
      <w:r w:rsidRPr="005A5607">
        <w:rPr>
          <w:rStyle w:val="StyleUnderline"/>
        </w:rPr>
        <w:t xml:space="preserve">ntellectual </w:t>
      </w:r>
      <w:r w:rsidRPr="00667EDF">
        <w:rPr>
          <w:rStyle w:val="StyleUnderline"/>
          <w:highlight w:val="yellow"/>
        </w:rPr>
        <w:t>p</w:t>
      </w:r>
      <w:r w:rsidRPr="005A5607">
        <w:rPr>
          <w:rStyle w:val="StyleUnderline"/>
        </w:rPr>
        <w:t>roperty</w:t>
      </w:r>
      <w:r>
        <w:t xml:space="preserve">, for example, </w:t>
      </w:r>
      <w:r w:rsidRPr="00667EDF">
        <w:rPr>
          <w:rStyle w:val="StyleUnderline"/>
          <w:highlight w:val="yellow"/>
        </w:rPr>
        <w:t>indicate that the U</w:t>
      </w:r>
      <w:r w:rsidRPr="005A5607">
        <w:rPr>
          <w:rStyle w:val="StyleUnderline"/>
        </w:rPr>
        <w:t xml:space="preserve">nited </w:t>
      </w:r>
      <w:r w:rsidRPr="00667EDF">
        <w:rPr>
          <w:rStyle w:val="StyleUnderline"/>
          <w:highlight w:val="yellow"/>
        </w:rPr>
        <w:t>S</w:t>
      </w:r>
      <w:r w:rsidRPr="005A5607">
        <w:rPr>
          <w:rStyle w:val="StyleUnderline"/>
        </w:rPr>
        <w:t xml:space="preserve">tates </w:t>
      </w:r>
      <w:r w:rsidRPr="00667EDF">
        <w:rPr>
          <w:rStyle w:val="StyleUnderline"/>
          <w:highlight w:val="yellow"/>
        </w:rPr>
        <w:t>is far and away the leading source of innovative technologies</w:t>
      </w:r>
      <w:r>
        <w:t xml:space="preserve">, </w:t>
      </w:r>
      <w:r w:rsidRPr="005A5607">
        <w:rPr>
          <w:rStyle w:val="StyleUnderline"/>
        </w:rPr>
        <w:t xml:space="preserve">boasting $128 billion in receipts in 2013-more than four times as much as the country in second place, Japan. </w:t>
      </w:r>
      <w:r w:rsidRPr="00667EDF">
        <w:rPr>
          <w:rStyle w:val="StyleUnderline"/>
        </w:rPr>
        <w:t>China</w:t>
      </w:r>
      <w:r w:rsidRPr="005A5607">
        <w:rPr>
          <w:rStyle w:val="StyleUnderline"/>
        </w:rPr>
        <w:t>, by contrast, imports technologies on a massive scale yet received less than $1 billion in receipts in 2013 for the use of its intellectual property</w:t>
      </w:r>
      <w:r>
        <w:t xml:space="preserve">. </w:t>
      </w:r>
      <w:r w:rsidRPr="00667EDF">
        <w:rPr>
          <w:rStyle w:val="StyleUnderline"/>
          <w:highlight w:val="yellow"/>
        </w:rPr>
        <w:t>Another good indicator</w:t>
      </w:r>
      <w:r w:rsidRPr="005A5607">
        <w:rPr>
          <w:rStyle w:val="StyleUnderline"/>
        </w:rPr>
        <w:t xml:space="preserve"> of the technological gap </w:t>
      </w:r>
      <w:r w:rsidRPr="00667EDF">
        <w:rPr>
          <w:rStyle w:val="StyleUnderline"/>
          <w:highlight w:val="yellow"/>
        </w:rPr>
        <w:t>is the number of</w:t>
      </w:r>
      <w:r w:rsidRPr="005A5607">
        <w:rPr>
          <w:rStyle w:val="StyleUnderline"/>
        </w:rPr>
        <w:t xml:space="preserve"> so-called triadic </w:t>
      </w:r>
      <w:r w:rsidRPr="00667EDF">
        <w:rPr>
          <w:rStyle w:val="StyleUnderline"/>
          <w:highlight w:val="yellow"/>
        </w:rPr>
        <w:t>patents</w:t>
      </w:r>
      <w:r w:rsidRPr="005A5607">
        <w:rPr>
          <w:rStyle w:val="StyleUnderline"/>
        </w:rPr>
        <w:t xml:space="preserve">, those registered in the United States, Europe, and Japan. In 2012, </w:t>
      </w:r>
      <w:r w:rsidRPr="00245A6C">
        <w:rPr>
          <w:rStyle w:val="StyleUnderline"/>
          <w:highlight w:val="yellow"/>
        </w:rPr>
        <w:t>nearly 14,000</w:t>
      </w:r>
      <w:r w:rsidRPr="005A5607">
        <w:rPr>
          <w:rStyle w:val="StyleUnderline"/>
        </w:rPr>
        <w:t xml:space="preserve"> such </w:t>
      </w:r>
      <w:r w:rsidRPr="00245A6C">
        <w:rPr>
          <w:rStyle w:val="StyleUnderline"/>
          <w:highlight w:val="yellow"/>
        </w:rPr>
        <w:t>patents originated in the U</w:t>
      </w:r>
      <w:r w:rsidRPr="005A5607">
        <w:rPr>
          <w:rStyle w:val="StyleUnderline"/>
        </w:rPr>
        <w:t xml:space="preserve">nited </w:t>
      </w:r>
      <w:r w:rsidRPr="00245A6C">
        <w:rPr>
          <w:rStyle w:val="StyleUnderline"/>
          <w:highlight w:val="yellow"/>
        </w:rPr>
        <w:t>S</w:t>
      </w:r>
      <w:r w:rsidRPr="005A5607">
        <w:rPr>
          <w:rStyle w:val="StyleUnderline"/>
        </w:rPr>
        <w:t xml:space="preserve">tates, </w:t>
      </w:r>
      <w:r w:rsidRPr="00245A6C">
        <w:rPr>
          <w:rStyle w:val="StyleUnderline"/>
          <w:highlight w:val="yellow"/>
        </w:rPr>
        <w:t>compared with just under 2,000 in China. The distribution of highly influential articles in science and engineering-</w:t>
      </w:r>
      <w:r w:rsidRPr="00245A6C">
        <w:rPr>
          <w:rStyle w:val="StyleUnderline"/>
        </w:rPr>
        <w:t>those in the top one percent of citations</w:t>
      </w:r>
      <w:r w:rsidRPr="005A5607">
        <w:rPr>
          <w:rStyle w:val="StyleUnderline"/>
        </w:rPr>
        <w:t xml:space="preserve">, </w:t>
      </w:r>
      <w:r>
        <w:t>as measured by the National Science Foundation-</w:t>
      </w:r>
      <w:r w:rsidRPr="00245A6C">
        <w:rPr>
          <w:rStyle w:val="StyleUnderline"/>
          <w:highlight w:val="yellow"/>
        </w:rPr>
        <w:t>tells the same story,</w:t>
      </w:r>
      <w:r w:rsidRPr="005A5607">
        <w:rPr>
          <w:rStyle w:val="StyleUnderline"/>
        </w:rPr>
        <w:t xml:space="preserve"> with the United States accounting for almost half of these articles, more than eight times China's share. So </w:t>
      </w:r>
      <w:r w:rsidRPr="00245A6C">
        <w:rPr>
          <w:rStyle w:val="StyleUnderline"/>
          <w:highlight w:val="yellow"/>
        </w:rPr>
        <w:t>does the breakdown of Nobel Prizes in Physics, Chemistry, and Physiology or Medicine</w:t>
      </w:r>
      <w:r>
        <w:t>. Since 1990, 114 have gone to U.S.-based researchers. China-based researchers have received two.</w:t>
      </w:r>
    </w:p>
    <w:p w14:paraId="0D538A4E" w14:textId="77777777" w:rsidR="00DE2E47" w:rsidRDefault="00DE2E47" w:rsidP="00DE2E47">
      <w:r w:rsidRPr="005A5607">
        <w:rPr>
          <w:rStyle w:val="StyleUnderline"/>
        </w:rPr>
        <w:t>Precisely because the Chinese economy is so unlike the U.S. economy</w:t>
      </w:r>
      <w:r>
        <w:t xml:space="preserve">, the measure fueling expectations of a power shift, </w:t>
      </w:r>
      <w:r w:rsidRPr="00245A6C">
        <w:rPr>
          <w:rStyle w:val="Emphasis"/>
          <w:highlight w:val="yellow"/>
        </w:rPr>
        <w:t>GDP, greatly underestimates the true economic gap between the two countries.</w:t>
      </w:r>
      <w:r>
        <w:t xml:space="preserve"> For one thing</w:t>
      </w:r>
      <w:r w:rsidRPr="005A5607">
        <w:rPr>
          <w:rStyle w:val="StyleUnderline"/>
        </w:rPr>
        <w:t xml:space="preserve">, </w:t>
      </w:r>
      <w:r w:rsidRPr="00245A6C">
        <w:rPr>
          <w:rStyle w:val="StyleUnderline"/>
          <w:highlight w:val="yellow"/>
        </w:rPr>
        <w:t>the immense destruction</w:t>
      </w:r>
      <w:r w:rsidRPr="005A5607">
        <w:rPr>
          <w:rStyle w:val="StyleUnderline"/>
        </w:rPr>
        <w:t xml:space="preserve"> that China is now wreaking </w:t>
      </w:r>
      <w:r w:rsidRPr="00245A6C">
        <w:rPr>
          <w:rStyle w:val="StyleUnderline"/>
          <w:highlight w:val="yellow"/>
        </w:rPr>
        <w:t>on its environment</w:t>
      </w:r>
      <w:r w:rsidRPr="005A5607">
        <w:rPr>
          <w:rStyle w:val="StyleUnderline"/>
        </w:rPr>
        <w:t xml:space="preserve"> counts favorably toward its GDP, even though it </w:t>
      </w:r>
      <w:r w:rsidRPr="00245A6C">
        <w:rPr>
          <w:rStyle w:val="StyleUnderline"/>
          <w:highlight w:val="yellow"/>
        </w:rPr>
        <w:t>will reduce economic capacity over time</w:t>
      </w:r>
      <w:r w:rsidRPr="005A5607">
        <w:rPr>
          <w:rStyle w:val="StyleUnderline"/>
        </w:rPr>
        <w:t xml:space="preserve"> by shortening life spans and raising cleanup and health-care costs</w:t>
      </w:r>
      <w:r>
        <w:t xml:space="preserve">. For another thing, </w:t>
      </w:r>
      <w:r w:rsidRPr="00245A6C">
        <w:rPr>
          <w:rStyle w:val="StyleUnderline"/>
          <w:highlight w:val="yellow"/>
        </w:rPr>
        <w:t xml:space="preserve">GDP was originally designed to measure mid-twentieth-century manufacturing economies, </w:t>
      </w:r>
      <w:r w:rsidRPr="00245A6C">
        <w:rPr>
          <w:rStyle w:val="StyleUnderline"/>
        </w:rPr>
        <w:t xml:space="preserve">and so </w:t>
      </w:r>
      <w:r w:rsidRPr="00245A6C">
        <w:rPr>
          <w:rStyle w:val="StyleUnderline"/>
          <w:highlight w:val="yellow"/>
        </w:rPr>
        <w:t xml:space="preserve">the more knowledge-based and global­ized a country's production </w:t>
      </w:r>
      <w:r w:rsidRPr="00245A6C">
        <w:rPr>
          <w:rStyle w:val="StyleUnderline"/>
        </w:rPr>
        <w:t>is</w:t>
      </w:r>
      <w:r w:rsidRPr="00245A6C">
        <w:rPr>
          <w:rStyle w:val="StyleUnderline"/>
          <w:highlight w:val="yellow"/>
        </w:rPr>
        <w:t>, the more its GDP underestimates its economy's true size</w:t>
      </w:r>
      <w:r>
        <w:t>.</w:t>
      </w:r>
    </w:p>
    <w:p w14:paraId="58ED7C38" w14:textId="77777777" w:rsidR="00DE2E47" w:rsidRDefault="00DE2E47" w:rsidP="00DE2E47">
      <w:r>
        <w:t>A new statistic developed by the UN suggests the degree to which GDP inflates China's relative power. Called "inclusive wealth," this measure represents economists' most systematic effort to date to calculate a state's wealth. As a UN report explained, it counts a country's stock of assets in three areas: "(</w:t>
      </w:r>
      <w:proofErr w:type="spellStart"/>
      <w:r>
        <w:t>i</w:t>
      </w:r>
      <w:proofErr w:type="spellEnd"/>
      <w:r>
        <w:t xml:space="preserve">) manufactured capital (roads, buildings, machines, and equipment), (ii) human capital (skills, education, </w:t>
      </w:r>
      <w:proofErr w:type="gramStart"/>
      <w:r>
        <w:t>health</w:t>
      </w:r>
      <w:proofErr w:type="gramEnd"/>
      <w:r>
        <w:t>), and (iii) natural capital (sub-soil resources, ecosystems, the atmosphere)." Added up, the United States' inclusive wealth comes to almost $144 trillion-4.5 times China's $32 trillion.</w:t>
      </w:r>
    </w:p>
    <w:p w14:paraId="29C35ECA" w14:textId="77777777" w:rsidR="00DE2E47" w:rsidRDefault="00DE2E47" w:rsidP="00DE2E47">
      <w:r>
        <w:t xml:space="preserve">The true size of China's economy relative to the United States' may lie somewhere in between the numbers provided by GDP and inclusive wealth, and admittedly, the latter measure has yet to receive the same level of scrutiny as GDP. </w:t>
      </w:r>
      <w:r w:rsidRPr="005A5607">
        <w:rPr>
          <w:rStyle w:val="StyleUnderline"/>
        </w:rPr>
        <w:t xml:space="preserve">The problem with </w:t>
      </w:r>
      <w:r w:rsidRPr="00245A6C">
        <w:rPr>
          <w:rStyle w:val="StyleUnderline"/>
          <w:highlight w:val="yellow"/>
        </w:rPr>
        <w:t>GDP</w:t>
      </w:r>
      <w:r w:rsidRPr="005A5607">
        <w:rPr>
          <w:rStyle w:val="StyleUnderline"/>
        </w:rPr>
        <w:t xml:space="preserve">, however, is that it </w:t>
      </w:r>
      <w:r w:rsidRPr="00245A6C">
        <w:rPr>
          <w:rStyle w:val="StyleUnderline"/>
          <w:highlight w:val="yellow"/>
        </w:rPr>
        <w:t>measures a flow</w:t>
      </w:r>
      <w:r>
        <w:t xml:space="preserve"> (typically, the value of goods and services produced in a year</w:t>
      </w:r>
      <w:r w:rsidRPr="005A5607">
        <w:rPr>
          <w:rStyle w:val="StyleUnderline"/>
        </w:rPr>
        <w:t xml:space="preserve">), </w:t>
      </w:r>
      <w:r w:rsidRPr="00245A6C">
        <w:rPr>
          <w:rStyle w:val="StyleUnderline"/>
          <w:highlight w:val="yellow"/>
        </w:rPr>
        <w:t>whereas inclusive wealth measures a stock</w:t>
      </w:r>
      <w:r w:rsidRPr="00245A6C">
        <w:rPr>
          <w:highlight w:val="yellow"/>
        </w:rPr>
        <w:t>.</w:t>
      </w:r>
      <w:r>
        <w:t xml:space="preserve"> As The Economist put it, </w:t>
      </w:r>
      <w:r w:rsidRPr="005A5607">
        <w:rPr>
          <w:rStyle w:val="Emphasis"/>
        </w:rPr>
        <w:t>"</w:t>
      </w:r>
      <w:r w:rsidRPr="00245A6C">
        <w:rPr>
          <w:rStyle w:val="Emphasis"/>
          <w:highlight w:val="yellow"/>
        </w:rPr>
        <w:t>Gauging an economy by its GDP is like judging a company by its quarterly profits, without ever peeking at its balance-sheet.</w:t>
      </w:r>
      <w:r>
        <w:t>" Because inclusive wealth measures the pool of resources a government can conceivably draw on to achieve its strategic objectives, it is the more useful metric when thinking about geopolitical competition.</w:t>
      </w:r>
    </w:p>
    <w:p w14:paraId="47183B2E" w14:textId="77777777" w:rsidR="00DE2E47" w:rsidRDefault="00DE2E47" w:rsidP="00DE2E47">
      <w:r>
        <w:t xml:space="preserve">But </w:t>
      </w:r>
      <w:r w:rsidRPr="005A5607">
        <w:rPr>
          <w:rStyle w:val="StyleUnderline"/>
        </w:rPr>
        <w:t xml:space="preserve">no matter how one compares the size of the U.S. and Chinese economies, it </w:t>
      </w:r>
      <w:r w:rsidRPr="00245A6C">
        <w:rPr>
          <w:rStyle w:val="StyleUnderline"/>
          <w:highlight w:val="yellow"/>
        </w:rPr>
        <w:t>is clear that the United States is far more capable of converting its resources into military might</w:t>
      </w:r>
      <w:r w:rsidRPr="005A5607">
        <w:rPr>
          <w:rStyle w:val="StyleUnderline"/>
        </w:rPr>
        <w:t>. In the past, rising states had levels of technological prowess similar to those of leading ones.</w:t>
      </w:r>
      <w:r>
        <w:t xml:space="preserve"> During the late nineteenth and early twentieth centuries, for example, the United States didn't lag far behind the United Kingdom in terms of technology, nor did Germany lag far behind the erstwhile Allies during the interwar years, nor was the Soviet Union backward technologically compared with the United States during the early Cold War. </w:t>
      </w:r>
      <w:r w:rsidRPr="005A5607">
        <w:rPr>
          <w:rStyle w:val="StyleUnderline"/>
        </w:rPr>
        <w:t xml:space="preserve">This meant that when these challengers rose economically, they could soon mount a serious military challenge to the dominant power. </w:t>
      </w:r>
      <w:r w:rsidRPr="00245A6C">
        <w:rPr>
          <w:rStyle w:val="StyleUnderline"/>
          <w:highlight w:val="yellow"/>
        </w:rPr>
        <w:t>China's relative technological backwardness today</w:t>
      </w:r>
      <w:r w:rsidRPr="005A5607">
        <w:rPr>
          <w:rStyle w:val="StyleUnderline"/>
        </w:rPr>
        <w:t xml:space="preserve">, however, </w:t>
      </w:r>
      <w:r w:rsidRPr="00245A6C">
        <w:rPr>
          <w:rStyle w:val="StyleUnderline"/>
          <w:highlight w:val="yellow"/>
        </w:rPr>
        <w:t>means that even if its economy continues to gain ground, it will not be easy for it to catch up militarily and become a true global strategic peer</w:t>
      </w:r>
      <w:r w:rsidRPr="005A5607">
        <w:t>, as opposed to a merely a major player in its own neighborhood.</w:t>
      </w:r>
    </w:p>
    <w:p w14:paraId="07A33EB6" w14:textId="77777777" w:rsidR="00DE2E47" w:rsidRPr="00C951CE" w:rsidRDefault="00DE2E47" w:rsidP="00DE2E47">
      <w:pPr>
        <w:pStyle w:val="Heading4"/>
      </w:pPr>
      <w:r>
        <w:t xml:space="preserve">China’s military is too far behind to catch up — China rise would require </w:t>
      </w:r>
      <w:r>
        <w:rPr>
          <w:u w:val="single"/>
        </w:rPr>
        <w:t>decades</w:t>
      </w:r>
      <w:r>
        <w:t xml:space="preserve"> of military innovation</w:t>
      </w:r>
    </w:p>
    <w:p w14:paraId="1CA98E48" w14:textId="77777777" w:rsidR="00DE2E47" w:rsidRPr="005A5607" w:rsidRDefault="00DE2E47" w:rsidP="00DE2E47">
      <w:r w:rsidRPr="0054165E">
        <w:rPr>
          <w:rStyle w:val="Style13ptBold"/>
        </w:rPr>
        <w:t xml:space="preserve">Brooks and </w:t>
      </w:r>
      <w:proofErr w:type="spellStart"/>
      <w:r w:rsidRPr="0054165E">
        <w:rPr>
          <w:rStyle w:val="Style13ptBold"/>
        </w:rPr>
        <w:t>Wohlforth</w:t>
      </w:r>
      <w:proofErr w:type="spellEnd"/>
      <w:r w:rsidRPr="0054165E">
        <w:rPr>
          <w:rStyle w:val="Style13ptBold"/>
        </w:rPr>
        <w:t xml:space="preserve"> 16</w:t>
      </w:r>
      <w:r>
        <w:t xml:space="preserve"> — Stephen G. Brooks, Associate Professor in the Department of Government at Dartmouth College, former Fellow in the </w:t>
      </w:r>
      <w:proofErr w:type="spellStart"/>
      <w:r>
        <w:t>Belfer</w:t>
      </w:r>
      <w:proofErr w:type="spellEnd"/>
      <w:r>
        <w:t xml:space="preserve"> Center for Science and International Affairs at Harvard University, holds a Ph.D. in Political Science from Yale University, William C. </w:t>
      </w:r>
      <w:proofErr w:type="spellStart"/>
      <w:r>
        <w:t>Wohlforth</w:t>
      </w:r>
      <w:proofErr w:type="spellEnd"/>
      <w:r>
        <w:t xml:space="preserve">, Daniel Webster Professor in the Department of Government at Dartmouth College, holds a Ph.D. in Political Science from Yale University, 2016 (“The Once and Future Superpower; Why China Won't Overtake the United States” </w:t>
      </w:r>
      <w:r>
        <w:rPr>
          <w:i/>
        </w:rPr>
        <w:t>Foreign Affairs</w:t>
      </w:r>
      <w:r>
        <w:t>, April 21</w:t>
      </w:r>
      <w:r w:rsidRPr="0054165E">
        <w:rPr>
          <w:vertAlign w:val="superscript"/>
        </w:rPr>
        <w:t>st</w:t>
      </w:r>
      <w:r>
        <w:t>, Available Online to Subscribing Institutions via Lexis-Nexis, Accessed 7-9-16)</w:t>
      </w:r>
    </w:p>
    <w:p w14:paraId="2FC4228B" w14:textId="77777777" w:rsidR="00DE2E47" w:rsidRDefault="00DE2E47" w:rsidP="00DE2E47">
      <w:r>
        <w:t>BARRIERS TO ENTRY</w:t>
      </w:r>
    </w:p>
    <w:p w14:paraId="126E05CA" w14:textId="77777777" w:rsidR="00DE2E47" w:rsidRPr="005A5607" w:rsidRDefault="00DE2E47" w:rsidP="00DE2E47">
      <w:pPr>
        <w:rPr>
          <w:rStyle w:val="StyleUnderline"/>
        </w:rPr>
      </w:pPr>
      <w:r>
        <w:t xml:space="preserve">The technological and economic differences between China and the United States wouldn't matter much if all it took to gain superpower status were the ability to use force locally. But </w:t>
      </w:r>
      <w:r w:rsidRPr="00245A6C">
        <w:rPr>
          <w:rStyle w:val="Emphasis"/>
          <w:highlight w:val="yellow"/>
        </w:rPr>
        <w:t>what makes the United States a superpower is its ability to operate globally</w:t>
      </w:r>
      <w:r w:rsidRPr="00245A6C">
        <w:rPr>
          <w:rStyle w:val="StyleUnderline"/>
          <w:highlight w:val="yellow"/>
        </w:rPr>
        <w:t>,</w:t>
      </w:r>
      <w:r w:rsidRPr="005A5607">
        <w:rPr>
          <w:rStyle w:val="StyleUnderline"/>
        </w:rPr>
        <w:t xml:space="preserve"> and the bar for that capability is high. </w:t>
      </w:r>
      <w:r w:rsidRPr="00245A6C">
        <w:rPr>
          <w:rStyle w:val="StyleUnderline"/>
          <w:highlight w:val="yellow"/>
        </w:rPr>
        <w:t>It means having</w:t>
      </w:r>
      <w:r w:rsidRPr="005A5607">
        <w:rPr>
          <w:rStyle w:val="StyleUnderline"/>
        </w:rPr>
        <w:t xml:space="preserve"> what the political scientist Barry Posen has called "</w:t>
      </w:r>
      <w:r w:rsidRPr="00245A6C">
        <w:rPr>
          <w:rStyle w:val="StyleUnderline"/>
          <w:highlight w:val="yellow"/>
        </w:rPr>
        <w:t>command of the commons</w:t>
      </w:r>
      <w:r w:rsidRPr="005A5607">
        <w:rPr>
          <w:rStyle w:val="StyleUnderline"/>
        </w:rPr>
        <w:t xml:space="preserve">"-that is, control over the air, space, and the open sea, along with the necessary infrastructure for managing these domains. </w:t>
      </w:r>
      <w:r w:rsidRPr="00245A6C">
        <w:rPr>
          <w:rStyle w:val="StyleUnderline"/>
          <w:highlight w:val="yellow"/>
        </w:rPr>
        <w:t>When one measures the 14 categories of systems that create this capability</w:t>
      </w:r>
      <w:r>
        <w:t xml:space="preserve"> (everything from nuclear attack submarines to satellites to transport aircraft), </w:t>
      </w:r>
      <w:r w:rsidRPr="00245A6C">
        <w:rPr>
          <w:rStyle w:val="StyleUnderline"/>
          <w:highlight w:val="yellow"/>
        </w:rPr>
        <w:t xml:space="preserve">what emerges </w:t>
      </w:r>
      <w:r w:rsidRPr="00245A6C">
        <w:rPr>
          <w:rStyle w:val="Emphasis"/>
          <w:highlight w:val="yellow"/>
        </w:rPr>
        <w:t>is an overwhelming U.S. advantage in each area</w:t>
      </w:r>
      <w:r w:rsidRPr="005A5607">
        <w:rPr>
          <w:rStyle w:val="StyleUnderline"/>
        </w:rPr>
        <w:t xml:space="preserve">, the result of decades of advances on multiple fronts. </w:t>
      </w:r>
      <w:r w:rsidRPr="00245A6C">
        <w:rPr>
          <w:rStyle w:val="StyleUnderline"/>
          <w:highlight w:val="yellow"/>
        </w:rPr>
        <w:t>It would take a very long time for China to approach U.S. power on any of these fronts, let alone all of them.</w:t>
      </w:r>
    </w:p>
    <w:p w14:paraId="21E0E150" w14:textId="77777777" w:rsidR="00DE2E47" w:rsidRDefault="00DE2E47" w:rsidP="00DE2E47">
      <w:r>
        <w:t xml:space="preserve">For one thing, </w:t>
      </w:r>
      <w:r w:rsidRPr="00245A6C">
        <w:rPr>
          <w:rStyle w:val="StyleUnderline"/>
          <w:highlight w:val="yellow"/>
        </w:rPr>
        <w:t>the U</w:t>
      </w:r>
      <w:r w:rsidRPr="005A5607">
        <w:rPr>
          <w:rStyle w:val="StyleUnderline"/>
        </w:rPr>
        <w:t xml:space="preserve">nited </w:t>
      </w:r>
      <w:r w:rsidRPr="00245A6C">
        <w:rPr>
          <w:rStyle w:val="StyleUnderline"/>
          <w:highlight w:val="yellow"/>
        </w:rPr>
        <w:t>S</w:t>
      </w:r>
      <w:r w:rsidRPr="005A5607">
        <w:rPr>
          <w:rStyle w:val="StyleUnderline"/>
        </w:rPr>
        <w:t xml:space="preserve">tates </w:t>
      </w:r>
      <w:r w:rsidRPr="00245A6C">
        <w:rPr>
          <w:rStyle w:val="StyleUnderline"/>
          <w:highlight w:val="yellow"/>
        </w:rPr>
        <w:t>has built up a massive scientific and industrial base.</w:t>
      </w:r>
      <w:r w:rsidRPr="005A5607">
        <w:rPr>
          <w:rStyle w:val="StyleUnderline"/>
        </w:rPr>
        <w:t xml:space="preserve"> China is rapidly enhancing its technological inputs</w:t>
      </w:r>
      <w:r>
        <w:t xml:space="preserve">, increasing its R &amp; D spending and its numbers of graduates with degrees in science and engineering. </w:t>
      </w:r>
      <w:r w:rsidRPr="005A5607">
        <w:rPr>
          <w:rStyle w:val="StyleUnderline"/>
        </w:rPr>
        <w:t xml:space="preserve">But </w:t>
      </w:r>
      <w:r w:rsidRPr="00245A6C">
        <w:rPr>
          <w:rStyle w:val="StyleUnderline"/>
          <w:highlight w:val="yellow"/>
        </w:rPr>
        <w:t>there are limits to how fast any country can leap forward in such matters</w:t>
      </w:r>
      <w:r w:rsidRPr="005A5607">
        <w:rPr>
          <w:rStyle w:val="StyleUnderline"/>
        </w:rPr>
        <w:t xml:space="preserve">, and </w:t>
      </w:r>
      <w:r w:rsidRPr="00245A6C">
        <w:rPr>
          <w:rStyle w:val="StyleUnderline"/>
          <w:highlight w:val="yellow"/>
        </w:rPr>
        <w:t>there are various obstacles in China's way</w:t>
      </w:r>
      <w:r w:rsidRPr="005A5607">
        <w:rPr>
          <w:rStyle w:val="StyleUnderline"/>
        </w:rPr>
        <w:t>-such as a lack of effective intellectual property protections and inefficient methods of allocating capital-that will be extremely hard to change given its rigid political system</w:t>
      </w:r>
      <w:r>
        <w:t>. Adding to the difficulty</w:t>
      </w:r>
      <w:r w:rsidRPr="005A5607">
        <w:rPr>
          <w:rStyle w:val="StyleUnderline"/>
        </w:rPr>
        <w:t xml:space="preserve">, China is chasing a moving target. </w:t>
      </w:r>
      <w:r w:rsidRPr="00245A6C">
        <w:rPr>
          <w:rStyle w:val="StyleUnderline"/>
          <w:highlight w:val="yellow"/>
        </w:rPr>
        <w:t>In 2012, the U</w:t>
      </w:r>
      <w:r w:rsidRPr="00245A6C">
        <w:rPr>
          <w:rStyle w:val="StyleUnderline"/>
        </w:rPr>
        <w:t xml:space="preserve">nited </w:t>
      </w:r>
      <w:r w:rsidRPr="00245A6C">
        <w:rPr>
          <w:rStyle w:val="StyleUnderline"/>
          <w:highlight w:val="yellow"/>
        </w:rPr>
        <w:t>S</w:t>
      </w:r>
      <w:r w:rsidRPr="00245A6C">
        <w:rPr>
          <w:rStyle w:val="StyleUnderline"/>
        </w:rPr>
        <w:t xml:space="preserve">tates </w:t>
      </w:r>
      <w:r w:rsidRPr="00245A6C">
        <w:rPr>
          <w:rStyle w:val="StyleUnderline"/>
          <w:highlight w:val="yellow"/>
        </w:rPr>
        <w:t>spent $79 billion on military R &amp; D, more than 13 times as much as China</w:t>
      </w:r>
      <w:r w:rsidRPr="00245A6C">
        <w:rPr>
          <w:rStyle w:val="StyleUnderline"/>
        </w:rPr>
        <w:t>'s estimated amount,</w:t>
      </w:r>
      <w:r w:rsidRPr="005A5607">
        <w:rPr>
          <w:rStyle w:val="StyleUnderline"/>
        </w:rPr>
        <w:t xml:space="preserve"> </w:t>
      </w:r>
      <w:r>
        <w:t>so even rapid Chinese advances might be insufficient to close the gap.</w:t>
      </w:r>
    </w:p>
    <w:p w14:paraId="4B30861D" w14:textId="77777777" w:rsidR="00DE2E47" w:rsidRDefault="00DE2E47" w:rsidP="00DE2E47">
      <w:r w:rsidRPr="005A5607">
        <w:rPr>
          <w:rStyle w:val="StyleUnderline"/>
        </w:rPr>
        <w:t>Then there are the decades the United States has spent procuring advanced weapons systems, which have grown only more complex over time</w:t>
      </w:r>
      <w:r>
        <w:t xml:space="preserve">. In the 1960s, aircraft took about five years to develop, but by the 1990s, as the number of parts and lines of code ballooned, the figure reached ten years. Today, it takes 15 to 20 years to design and build the most advanced fighter aircraft, and military satellites can take even longer. So </w:t>
      </w:r>
      <w:r w:rsidRPr="00245A6C">
        <w:rPr>
          <w:rStyle w:val="StyleUnderline"/>
          <w:highlight w:val="yellow"/>
        </w:rPr>
        <w:t>even if another country managed to build the scientific and industrial base</w:t>
      </w:r>
      <w:r w:rsidRPr="005A5607">
        <w:rPr>
          <w:rStyle w:val="StyleUnderline"/>
        </w:rPr>
        <w:t xml:space="preserve"> to develop the many types of weapons </w:t>
      </w:r>
      <w:r w:rsidRPr="00245A6C">
        <w:rPr>
          <w:rStyle w:val="StyleUnderline"/>
          <w:highlight w:val="yellow"/>
        </w:rPr>
        <w:t>that give the United States command of the commons, there would be a lengthy lag before it could actually possess them</w:t>
      </w:r>
      <w:r w:rsidRPr="00245A6C">
        <w:rPr>
          <w:highlight w:val="yellow"/>
        </w:rPr>
        <w:t>.</w:t>
      </w:r>
      <w:r>
        <w:t xml:space="preserve"> Even Chinese defense planners recognize the scale of the challenge.</w:t>
      </w:r>
    </w:p>
    <w:p w14:paraId="1F95EE63" w14:textId="77777777" w:rsidR="00DE2E47" w:rsidRDefault="00DE2E47" w:rsidP="00DE2E47">
      <w:r w:rsidRPr="00245A6C">
        <w:rPr>
          <w:rStyle w:val="StyleUnderline"/>
          <w:highlight w:val="yellow"/>
        </w:rPr>
        <w:t>Command of the commons also requires the ability to supervise</w:t>
      </w:r>
      <w:r w:rsidRPr="005A5607">
        <w:rPr>
          <w:rStyle w:val="StyleUnderline"/>
        </w:rPr>
        <w:t xml:space="preserve"> a wide range of giant defense projects</w:t>
      </w:r>
      <w:r>
        <w:t>. For all the hullabaloo over the evils of the military-industrial complex and the "waste, fraud, and abuse" in the Pentagon, in the United States, research labs, contractors, and bureaucrats have painstakingly acquired this expertise over many decades, and their Chinese counterparts do not yet have it</w:t>
      </w:r>
      <w:r w:rsidRPr="005A5607">
        <w:rPr>
          <w:rStyle w:val="StyleUnderline"/>
        </w:rPr>
        <w:t xml:space="preserve">. </w:t>
      </w:r>
      <w:r w:rsidRPr="00245A6C">
        <w:rPr>
          <w:rStyle w:val="StyleUnderline"/>
          <w:highlight w:val="yellow"/>
        </w:rPr>
        <w:t xml:space="preserve">This kind of "learning by doing" experience resides in organizations, not in individuals. It can be transferred only through demonstration and instruction, so </w:t>
      </w:r>
      <w:proofErr w:type="spellStart"/>
      <w:r w:rsidRPr="00245A6C">
        <w:rPr>
          <w:rStyle w:val="StyleUnderline"/>
          <w:highlight w:val="yellow"/>
        </w:rPr>
        <w:t>cybertheft</w:t>
      </w:r>
      <w:proofErr w:type="spellEnd"/>
      <w:r w:rsidRPr="00245A6C">
        <w:rPr>
          <w:rStyle w:val="StyleUnderline"/>
          <w:highlight w:val="yellow"/>
        </w:rPr>
        <w:t xml:space="preserve"> or</w:t>
      </w:r>
      <w:r w:rsidRPr="005A5607">
        <w:rPr>
          <w:rStyle w:val="StyleUnderline"/>
        </w:rPr>
        <w:t xml:space="preserve"> other forms </w:t>
      </w:r>
      <w:r w:rsidRPr="00245A6C">
        <w:rPr>
          <w:rStyle w:val="StyleUnderline"/>
          <w:highlight w:val="yellow"/>
        </w:rPr>
        <w:t>of espionage are not</w:t>
      </w:r>
      <w:r w:rsidRPr="005A5607">
        <w:rPr>
          <w:rStyle w:val="StyleUnderline"/>
        </w:rPr>
        <w:t xml:space="preserve"> an </w:t>
      </w:r>
      <w:r w:rsidRPr="00245A6C">
        <w:rPr>
          <w:rStyle w:val="StyleUnderline"/>
          <w:highlight w:val="yellow"/>
        </w:rPr>
        <w:t>effective</w:t>
      </w:r>
      <w:r w:rsidRPr="005A5607">
        <w:rPr>
          <w:rStyle w:val="StyleUnderline"/>
        </w:rPr>
        <w:t xml:space="preserve"> shortcut for acquiring it.</w:t>
      </w:r>
    </w:p>
    <w:p w14:paraId="55E71C5D" w14:textId="77777777" w:rsidR="00DE2E47" w:rsidRDefault="00DE2E47" w:rsidP="00DE2E47">
      <w:r>
        <w:t xml:space="preserve">China's defense industry is still in its infancy, and as the scholar Richard </w:t>
      </w:r>
      <w:proofErr w:type="spellStart"/>
      <w:r>
        <w:t>Bitzinger</w:t>
      </w:r>
      <w:proofErr w:type="spellEnd"/>
      <w:r>
        <w:t xml:space="preserve"> and his colleagues have concluded, "Aside from a few pockets of excellence such as ballistic missiles, </w:t>
      </w:r>
      <w:r w:rsidRPr="00245A6C">
        <w:rPr>
          <w:rStyle w:val="StyleUnderline"/>
          <w:highlight w:val="yellow"/>
        </w:rPr>
        <w:t>the Chinese military-industrial complex has appeared to demonstrate few capacities for designing and producing relatively advanced conventional weapon systems."</w:t>
      </w:r>
      <w:r>
        <w:t xml:space="preserve"> For example, China still cannot mass-produce high-performance aircraft engines, despite the immense resources it has thrown at the effort, and relies instead on second-rate Russian models. In other areas, Beijing has not even bothered competing. Take undersea warfare. China is poorly equipped for antisubmarine warfare and is doing very little to improve. And only now is the country capable of producing nuclear-powered attack submarines that are comparable in quietness to the kinds that the U.S. Navy commissioned in the 1950s. Since then, however, the U.S. government has invested hundreds of billions of dollars and six decades of effort in its current generation of Virginia-class submarines, which have achieved absolute levels of silencing.</w:t>
      </w:r>
    </w:p>
    <w:p w14:paraId="1E37F1CE" w14:textId="77777777" w:rsidR="00DE2E47" w:rsidRPr="00C951CE" w:rsidRDefault="00DE2E47" w:rsidP="00DE2E47">
      <w:pPr>
        <w:rPr>
          <w:rStyle w:val="StyleUnderline"/>
        </w:rPr>
      </w:pPr>
      <w:r w:rsidRPr="00C951CE">
        <w:rPr>
          <w:rStyle w:val="StyleUnderline"/>
        </w:rPr>
        <w:t xml:space="preserve">Finally, </w:t>
      </w:r>
      <w:r w:rsidRPr="00245A6C">
        <w:rPr>
          <w:rStyle w:val="StyleUnderline"/>
          <w:highlight w:val="yellow"/>
        </w:rPr>
        <w:t>it takes a very particular set of skills and infrastructure to actually use all these weapons. Employing them is difficult</w:t>
      </w:r>
      <w:r w:rsidRPr="00C951CE">
        <w:rPr>
          <w:rStyle w:val="StyleUnderline"/>
        </w:rPr>
        <w:t xml:space="preserve"> not just because the weapons themselves tend to be so complex but also because they typically need to be used in a coordinated manner</w:t>
      </w:r>
      <w:r>
        <w:t xml:space="preserve">. It is an incredibly complicated endeavor, for example, to deploy a carrier battle group; the many associated ships and aircraft must work together in real time. Even systems that may seem simple require a complex surrounding architecture in order to be truly effective. Drones, for example, work best when a military has the highly trained personnel to operate them and the technological and organizational capacity to </w:t>
      </w:r>
      <w:r w:rsidRPr="00C951CE">
        <w:rPr>
          <w:rStyle w:val="StyleUnderline"/>
        </w:rPr>
        <w:t xml:space="preserve">rapidly gather, process, and act on information collected from them. </w:t>
      </w:r>
      <w:r w:rsidRPr="00245A6C">
        <w:rPr>
          <w:rStyle w:val="StyleUnderline"/>
          <w:highlight w:val="yellow"/>
        </w:rPr>
        <w:t>Developing the necessary infrastructure</w:t>
      </w:r>
      <w:r w:rsidRPr="00C951CE">
        <w:rPr>
          <w:rStyle w:val="StyleUnderline"/>
        </w:rPr>
        <w:t xml:space="preserve"> to seek command of the commons </w:t>
      </w:r>
      <w:r w:rsidRPr="00245A6C">
        <w:rPr>
          <w:rStyle w:val="StyleUnderline"/>
          <w:highlight w:val="yellow"/>
        </w:rPr>
        <w:t xml:space="preserve">would take any military a very long time. </w:t>
      </w:r>
      <w:r w:rsidRPr="00245A6C">
        <w:rPr>
          <w:rStyle w:val="StyleUnderline"/>
        </w:rPr>
        <w:t>A</w:t>
      </w:r>
      <w:r w:rsidRPr="00C951CE">
        <w:rPr>
          <w:rStyle w:val="StyleUnderline"/>
        </w:rPr>
        <w:t xml:space="preserve">nd since the task places a high premium on flexibility and delegation, </w:t>
      </w:r>
      <w:r w:rsidRPr="00245A6C">
        <w:rPr>
          <w:rStyle w:val="StyleUnderline"/>
          <w:highlight w:val="yellow"/>
        </w:rPr>
        <w:t>China's centralized and hierarchical forces are particularly ill suited for it.</w:t>
      </w:r>
    </w:p>
    <w:p w14:paraId="63443364" w14:textId="77777777" w:rsidR="00DE2E47" w:rsidRDefault="00DE2E47" w:rsidP="00DE2E47"/>
    <w:p w14:paraId="4A746F13" w14:textId="77777777" w:rsidR="00DE2E47" w:rsidRDefault="00DE2E47" w:rsidP="00DE2E47">
      <w:pPr>
        <w:pStyle w:val="Heading4"/>
      </w:pPr>
      <w:r>
        <w:t xml:space="preserve">No </w:t>
      </w:r>
      <w:r w:rsidRPr="00C951CE">
        <w:rPr>
          <w:u w:val="single"/>
        </w:rPr>
        <w:t>capability</w:t>
      </w:r>
      <w:r>
        <w:t xml:space="preserve"> or </w:t>
      </w:r>
      <w:r w:rsidRPr="00C951CE">
        <w:rPr>
          <w:u w:val="single"/>
        </w:rPr>
        <w:t>incentive</w:t>
      </w:r>
      <w:r>
        <w:t xml:space="preserve"> for China to challenge the US militarily </w:t>
      </w:r>
    </w:p>
    <w:p w14:paraId="6FD60D62" w14:textId="77777777" w:rsidR="00DE2E47" w:rsidRPr="00C951CE" w:rsidRDefault="00DE2E47" w:rsidP="00DE2E47">
      <w:r w:rsidRPr="0054165E">
        <w:rPr>
          <w:rStyle w:val="Style13ptBold"/>
        </w:rPr>
        <w:t xml:space="preserve">Brooks and </w:t>
      </w:r>
      <w:proofErr w:type="spellStart"/>
      <w:r w:rsidRPr="0054165E">
        <w:rPr>
          <w:rStyle w:val="Style13ptBold"/>
        </w:rPr>
        <w:t>Wohlforth</w:t>
      </w:r>
      <w:proofErr w:type="spellEnd"/>
      <w:r w:rsidRPr="0054165E">
        <w:rPr>
          <w:rStyle w:val="Style13ptBold"/>
        </w:rPr>
        <w:t xml:space="preserve"> 16</w:t>
      </w:r>
      <w:r>
        <w:t xml:space="preserve"> — Stephen G. Brooks, Associate Professor in the Department of Government at Dartmouth College, former Fellow in the </w:t>
      </w:r>
      <w:proofErr w:type="spellStart"/>
      <w:r>
        <w:t>Belfer</w:t>
      </w:r>
      <w:proofErr w:type="spellEnd"/>
      <w:r>
        <w:t xml:space="preserve"> Center for Science and International Affairs at Harvard University, holds a Ph.D. in Political Science from Yale University, William C. </w:t>
      </w:r>
      <w:proofErr w:type="spellStart"/>
      <w:r>
        <w:t>Wohlforth</w:t>
      </w:r>
      <w:proofErr w:type="spellEnd"/>
      <w:r>
        <w:t xml:space="preserve">, Daniel Webster Professor in the Department of Government at Dartmouth College, holds a Ph.D. in Political Science from Yale University, 2016 (“The Once and Future Superpower; Why China Won't Overtake the United States” </w:t>
      </w:r>
      <w:r>
        <w:rPr>
          <w:i/>
        </w:rPr>
        <w:t>Foreign Affairs</w:t>
      </w:r>
      <w:r>
        <w:t>, April 21</w:t>
      </w:r>
      <w:r w:rsidRPr="0054165E">
        <w:rPr>
          <w:vertAlign w:val="superscript"/>
        </w:rPr>
        <w:t>st</w:t>
      </w:r>
      <w:r>
        <w:t>, Available Online to Subscribing Institutions via Lexis-Nexis, Accessed 7-9-16)</w:t>
      </w:r>
    </w:p>
    <w:p w14:paraId="01CC4E82" w14:textId="77777777" w:rsidR="00DE2E47" w:rsidRDefault="00DE2E47" w:rsidP="00DE2E47">
      <w:r>
        <w:t>THIS TIME IS DIFFERENT</w:t>
      </w:r>
    </w:p>
    <w:p w14:paraId="15EC85E7" w14:textId="77777777" w:rsidR="00DE2E47" w:rsidRPr="00C951CE" w:rsidRDefault="00DE2E47" w:rsidP="00DE2E47">
      <w:pPr>
        <w:rPr>
          <w:rStyle w:val="StyleUnderline"/>
        </w:rPr>
      </w:pPr>
      <w:r>
        <w:t>In the 1930s alone, Japan escaped the depths of depression and morphed into a rampaging military machine, Germany transformed from the disarmed loser of World War I into a juggernaut capable of conquering Europe, and the Soviet Union recovered from war and revolution to become a formidable land power. The next decade saw the United States' own sprint from military also-ran to global superpower, with a nuclear Soviet Union close on its heels</w:t>
      </w:r>
      <w:r w:rsidRPr="00C951CE">
        <w:rPr>
          <w:rStyle w:val="StyleUnderline"/>
        </w:rPr>
        <w:t xml:space="preserve">. Today, </w:t>
      </w:r>
      <w:r w:rsidRPr="00245A6C">
        <w:rPr>
          <w:rStyle w:val="StyleUnderline"/>
          <w:highlight w:val="yellow"/>
        </w:rPr>
        <w:t>few seriously anticipate another world war, or even</w:t>
      </w:r>
      <w:r w:rsidRPr="00C951CE">
        <w:rPr>
          <w:rStyle w:val="StyleUnderline"/>
        </w:rPr>
        <w:t xml:space="preserve"> another </w:t>
      </w:r>
      <w:r w:rsidRPr="00245A6C">
        <w:rPr>
          <w:rStyle w:val="StyleUnderline"/>
          <w:highlight w:val="yellow"/>
        </w:rPr>
        <w:t>cold war,</w:t>
      </w:r>
      <w:r w:rsidRPr="00C951CE">
        <w:rPr>
          <w:rStyle w:val="StyleUnderline"/>
        </w:rPr>
        <w:t xml:space="preserve"> but many observers argue that these past experiences reveal just how quickly countries can become dangerous once they try to extract military capabilities from their economies.</w:t>
      </w:r>
    </w:p>
    <w:p w14:paraId="2DD9BCFF" w14:textId="77777777" w:rsidR="00DE2E47" w:rsidRDefault="00DE2E47" w:rsidP="00DE2E47">
      <w:r>
        <w:t xml:space="preserve">But </w:t>
      </w:r>
      <w:r w:rsidRPr="00C951CE">
        <w:rPr>
          <w:rStyle w:val="StyleUnderline"/>
        </w:rPr>
        <w:t>what is taking place now is not your grandfather's power transition</w:t>
      </w:r>
      <w:r>
        <w:t xml:space="preserve">. One can debate whether China will soon reach the first major milestone on the journey from great power to superpower: having the requisite economic resources. </w:t>
      </w:r>
      <w:r w:rsidRPr="00C951CE">
        <w:rPr>
          <w:rStyle w:val="Emphasis"/>
        </w:rPr>
        <w:t xml:space="preserve">But </w:t>
      </w:r>
      <w:r w:rsidRPr="00245A6C">
        <w:rPr>
          <w:rStyle w:val="Emphasis"/>
          <w:highlight w:val="yellow"/>
        </w:rPr>
        <w:t>a giant economy alone won't make China the world's second superpower, nor would overcoming the next big hurdle, attaining the requisite technological capacity</w:t>
      </w:r>
      <w:r w:rsidRPr="00245A6C">
        <w:rPr>
          <w:highlight w:val="yellow"/>
        </w:rPr>
        <w:t xml:space="preserve">. </w:t>
      </w:r>
      <w:r w:rsidRPr="00245A6C">
        <w:rPr>
          <w:rStyle w:val="StyleUnderline"/>
          <w:highlight w:val="yellow"/>
        </w:rPr>
        <w:t>After that lies the challenge of transforming all this latent power into the full range of systems needed for global power projection and learning how to use them.</w:t>
      </w:r>
      <w:r w:rsidRPr="00C951CE">
        <w:rPr>
          <w:rStyle w:val="StyleUnderline"/>
        </w:rPr>
        <w:t xml:space="preserve"> </w:t>
      </w:r>
      <w:r w:rsidRPr="00245A6C">
        <w:rPr>
          <w:rStyle w:val="StyleUnderline"/>
          <w:highlight w:val="yellow"/>
        </w:rPr>
        <w:t>Each</w:t>
      </w:r>
      <w:r w:rsidRPr="00C951CE">
        <w:rPr>
          <w:rStyle w:val="StyleUnderline"/>
        </w:rPr>
        <w:t xml:space="preserve"> of these </w:t>
      </w:r>
      <w:r w:rsidRPr="00245A6C">
        <w:rPr>
          <w:rStyle w:val="StyleUnderline"/>
          <w:highlight w:val="yellow"/>
        </w:rPr>
        <w:t>step</w:t>
      </w:r>
      <w:r w:rsidRPr="00C951CE">
        <w:rPr>
          <w:rStyle w:val="StyleUnderline"/>
        </w:rPr>
        <w:t xml:space="preserve">s </w:t>
      </w:r>
      <w:r w:rsidRPr="00245A6C">
        <w:rPr>
          <w:rStyle w:val="StyleUnderline"/>
          <w:highlight w:val="yellow"/>
        </w:rPr>
        <w:t>is time consuming and fraught with difficulty</w:t>
      </w:r>
      <w:r w:rsidRPr="00C951CE">
        <w:rPr>
          <w:rStyle w:val="StyleUnderline"/>
        </w:rPr>
        <w:t>.</w:t>
      </w:r>
      <w:r>
        <w:t xml:space="preserve"> As a result, China will, for a long time, continue to hover somewhere between a great power and a superpower. You might call it "an emerging potential superpower": thanks to its economic growth, China has broken free from the great-power pack, but it still has a long way to go before it might gain the economic and technological capacity to become a superpower.</w:t>
      </w:r>
    </w:p>
    <w:p w14:paraId="15345775" w14:textId="77777777" w:rsidR="00DE2E47" w:rsidRDefault="00DE2E47" w:rsidP="00DE2E47">
      <w:r w:rsidRPr="00245A6C">
        <w:rPr>
          <w:rStyle w:val="StyleUnderline"/>
          <w:highlight w:val="yellow"/>
        </w:rPr>
        <w:t>China's quest for superpower status is undermined by</w:t>
      </w:r>
      <w:r w:rsidRPr="00C951CE">
        <w:rPr>
          <w:rStyle w:val="StyleUnderline"/>
        </w:rPr>
        <w:t xml:space="preserve"> something else, too: </w:t>
      </w:r>
      <w:r w:rsidRPr="00245A6C">
        <w:rPr>
          <w:rStyle w:val="StyleUnderline"/>
          <w:highlight w:val="yellow"/>
        </w:rPr>
        <w:t>weak incentives</w:t>
      </w:r>
      <w:r w:rsidRPr="00C951CE">
        <w:rPr>
          <w:rStyle w:val="StyleUnderline"/>
        </w:rPr>
        <w:t xml:space="preserve"> to make the sacrifices required. </w:t>
      </w:r>
      <w:r w:rsidRPr="00245A6C">
        <w:rPr>
          <w:rStyle w:val="StyleUnderline"/>
          <w:highlight w:val="yellow"/>
        </w:rPr>
        <w:t>The U</w:t>
      </w:r>
      <w:r w:rsidRPr="00C951CE">
        <w:rPr>
          <w:rStyle w:val="StyleUnderline"/>
        </w:rPr>
        <w:t xml:space="preserve">nited </w:t>
      </w:r>
      <w:r w:rsidRPr="00245A6C">
        <w:rPr>
          <w:rStyle w:val="StyleUnderline"/>
          <w:highlight w:val="yellow"/>
        </w:rPr>
        <w:t>S</w:t>
      </w:r>
      <w:r w:rsidRPr="00C951CE">
        <w:rPr>
          <w:rStyle w:val="StyleUnderline"/>
        </w:rPr>
        <w:t xml:space="preserve">tates </w:t>
      </w:r>
      <w:r w:rsidRPr="00245A6C">
        <w:rPr>
          <w:rStyle w:val="StyleUnderline"/>
          <w:highlight w:val="yellow"/>
        </w:rPr>
        <w:t>owes its far-reaching military capabilities to the</w:t>
      </w:r>
      <w:r w:rsidRPr="00C951CE">
        <w:rPr>
          <w:rStyle w:val="StyleUnderline"/>
        </w:rPr>
        <w:t xml:space="preserve"> existential imperatives of the </w:t>
      </w:r>
      <w:r w:rsidRPr="00245A6C">
        <w:rPr>
          <w:rStyle w:val="StyleUnderline"/>
          <w:highlight w:val="yellow"/>
        </w:rPr>
        <w:t>Cold War. The country would never have borne the burden it did had policymakers not faced the challenge of balancing the Soviet Union</w:t>
      </w:r>
      <w:r>
        <w:t xml:space="preserve">, a superpower with the potential to dominate Eurasia. (Indeed, it is no surprise that two and a half decades after the Soviet Union collapsed, it is Russia that possesses the second-greatest military capability in the world.) </w:t>
      </w:r>
      <w:r w:rsidRPr="00C951CE">
        <w:rPr>
          <w:rStyle w:val="StyleUnderline"/>
        </w:rPr>
        <w:t xml:space="preserve">Today, </w:t>
      </w:r>
      <w:r w:rsidRPr="00245A6C">
        <w:rPr>
          <w:rStyle w:val="StyleUnderline"/>
          <w:highlight w:val="yellow"/>
        </w:rPr>
        <w:t xml:space="preserve">China faces nothing like </w:t>
      </w:r>
      <w:r w:rsidRPr="00245A6C">
        <w:rPr>
          <w:rStyle w:val="StyleUnderline"/>
        </w:rPr>
        <w:t xml:space="preserve">the </w:t>
      </w:r>
      <w:r w:rsidRPr="00245A6C">
        <w:rPr>
          <w:rStyle w:val="StyleUnderline"/>
          <w:highlight w:val="yellow"/>
        </w:rPr>
        <w:t>Cold War pressures</w:t>
      </w:r>
      <w:r w:rsidRPr="00C951CE">
        <w:rPr>
          <w:rStyle w:val="StyleUnderline"/>
        </w:rPr>
        <w:t xml:space="preserve"> that led the United States to invest so much in its military</w:t>
      </w:r>
      <w:r>
        <w:t>. The United States is a far less threatening superpower than the Soviet Union was: however aggravating Chinese policymakers find U.S. foreign policy, it is unlikely to engender the level of fear that motivated Washington during the Cold War.</w:t>
      </w:r>
    </w:p>
    <w:p w14:paraId="140BEEA9" w14:textId="77777777" w:rsidR="00DE2E47" w:rsidRDefault="00DE2E47" w:rsidP="00DE2E47">
      <w:r w:rsidRPr="00C951CE">
        <w:rPr>
          <w:rStyle w:val="StyleUnderline"/>
        </w:rPr>
        <w:t xml:space="preserve">Stacking the odds against China even more, </w:t>
      </w:r>
      <w:r w:rsidRPr="00245A6C">
        <w:rPr>
          <w:rStyle w:val="StyleUnderline"/>
          <w:highlight w:val="yellow"/>
        </w:rPr>
        <w:t>the United States has few incentives to give up power, thanks to the web of alliances it has long boasted</w:t>
      </w:r>
      <w:r w:rsidRPr="00245A6C">
        <w:rPr>
          <w:highlight w:val="yellow"/>
        </w:rPr>
        <w:t>.</w:t>
      </w:r>
      <w:r>
        <w:t xml:space="preserve"> A list of U.S. allies reads as a who's who of the world's most advanced economies, and these partners have lowered the price of maintaining the United States' superpower status. U.S. defense spending stood at around three percent of GDP at the end of the 1990s, rose to around five percent in the next decade on account of the wars in Afghanistan and Iraq, and has now fallen back to close to three percent. Washington has been able to sustain a global military capacity with relatively little effort thanks in part to the bases its allies host and the top-end weapons they help develop. China's only steadfast ally is North Korea, which is often more trouble than it is worth.</w:t>
      </w:r>
    </w:p>
    <w:p w14:paraId="28CF83FD" w14:textId="77777777" w:rsidR="00DE2E47" w:rsidRDefault="00DE2E47" w:rsidP="00DE2E47"/>
    <w:p w14:paraId="3C075C66" w14:textId="77777777" w:rsidR="00DE2E47" w:rsidRPr="0037713A" w:rsidRDefault="00DE2E47" w:rsidP="00DE2E47">
      <w:pPr>
        <w:pStyle w:val="Heading4"/>
        <w:rPr>
          <w:rFonts w:cs="Arial Hebrew"/>
        </w:rPr>
      </w:pPr>
      <w:r w:rsidRPr="0037713A">
        <w:rPr>
          <w:rFonts w:cs="Arial Hebrew"/>
        </w:rPr>
        <w:t xml:space="preserve">Lacks </w:t>
      </w:r>
      <w:r w:rsidRPr="0037713A">
        <w:rPr>
          <w:rFonts w:cs="Arial Hebrew"/>
          <w:u w:val="single"/>
        </w:rPr>
        <w:t>hegemonic ambition</w:t>
      </w:r>
      <w:r w:rsidRPr="0037713A">
        <w:rPr>
          <w:rFonts w:cs="Arial Hebrew"/>
        </w:rPr>
        <w:t xml:space="preserve"> and </w:t>
      </w:r>
      <w:r w:rsidRPr="0037713A">
        <w:rPr>
          <w:rFonts w:cs="Arial Hebrew"/>
          <w:u w:val="single"/>
        </w:rPr>
        <w:t>technological capability</w:t>
      </w:r>
      <w:r w:rsidRPr="0037713A">
        <w:rPr>
          <w:rFonts w:cs="Arial Hebrew"/>
        </w:rPr>
        <w:t xml:space="preserve"> – interdependence ensures </w:t>
      </w:r>
      <w:r w:rsidRPr="0037713A">
        <w:rPr>
          <w:rFonts w:cs="Arial Hebrew"/>
          <w:u w:val="single"/>
        </w:rPr>
        <w:t>co-operation</w:t>
      </w:r>
      <w:r w:rsidRPr="0037713A">
        <w:rPr>
          <w:rFonts w:cs="Arial Hebrew"/>
        </w:rPr>
        <w:t xml:space="preserve"> – pursuit of hegemony collapses itself</w:t>
      </w:r>
    </w:p>
    <w:p w14:paraId="01708695" w14:textId="77777777" w:rsidR="00DE2E47" w:rsidRPr="0037713A" w:rsidRDefault="00DE2E47" w:rsidP="00DE2E47">
      <w:pPr>
        <w:rPr>
          <w:rFonts w:cs="Arial Hebrew"/>
        </w:rPr>
      </w:pPr>
      <w:r w:rsidRPr="0037713A">
        <w:rPr>
          <w:rStyle w:val="Style13ptBold"/>
          <w:rFonts w:cs="Arial Hebrew"/>
        </w:rPr>
        <w:t>Chen 15 –</w:t>
      </w:r>
      <w:r w:rsidRPr="0037713A">
        <w:rPr>
          <w:rFonts w:cs="Arial Hebrew"/>
        </w:rPr>
        <w:t xml:space="preserve"> (</w:t>
      </w:r>
      <w:proofErr w:type="spellStart"/>
      <w:r w:rsidRPr="0037713A">
        <w:rPr>
          <w:rFonts w:cs="Arial Hebrew"/>
        </w:rPr>
        <w:t>Dingding</w:t>
      </w:r>
      <w:proofErr w:type="spellEnd"/>
      <w:r w:rsidRPr="0037713A">
        <w:rPr>
          <w:rFonts w:cs="Arial Hebrew"/>
        </w:rPr>
        <w:t xml:space="preserve"> Chen is an assistant professor of Government and Public Administration at the University of Macau, Non-Resident Fellow at the Global Public Policy Institute (</w:t>
      </w:r>
      <w:proofErr w:type="spellStart"/>
      <w:r w:rsidRPr="0037713A">
        <w:rPr>
          <w:rFonts w:cs="Arial Hebrew"/>
        </w:rPr>
        <w:t>GPPi</w:t>
      </w:r>
      <w:proofErr w:type="spellEnd"/>
      <w:r w:rsidRPr="0037713A">
        <w:rPr>
          <w:rFonts w:cs="Arial Hebrew"/>
        </w:rPr>
        <w:t xml:space="preserve">) Berlin, Germany. He is also the Founding Director of </w:t>
      </w:r>
      <w:proofErr w:type="spellStart"/>
      <w:r w:rsidRPr="0037713A">
        <w:rPr>
          <w:rFonts w:cs="Arial Hebrew"/>
        </w:rPr>
        <w:t>Intellisia</w:t>
      </w:r>
      <w:proofErr w:type="spellEnd"/>
      <w:r w:rsidRPr="0037713A">
        <w:rPr>
          <w:rFonts w:cs="Arial Hebrew"/>
        </w:rPr>
        <w:t xml:space="preserve"> Institute, a newly established independent think tank focusing on international affairs in China. His research interests include: Chinese foreign policy, Asian security, Chinese politics, and human rights; 6/14/15, “Relax, China Won't Challenge US Hegemony,” </w:t>
      </w:r>
      <w:r w:rsidRPr="0037713A">
        <w:rPr>
          <w:rFonts w:cs="Arial Hebrew"/>
          <w:i/>
        </w:rPr>
        <w:t>The Diplomat</w:t>
      </w:r>
      <w:r w:rsidRPr="0037713A">
        <w:rPr>
          <w:rFonts w:cs="Arial Hebrew"/>
        </w:rPr>
        <w:t xml:space="preserve">, </w:t>
      </w:r>
      <w:hyperlink r:id="rId83" w:history="1">
        <w:r w:rsidRPr="0037713A">
          <w:rPr>
            <w:rStyle w:val="Hyperlink"/>
            <w:rFonts w:cs="Arial Hebrew"/>
          </w:rPr>
          <w:t>http://thediplomat.com/2015/01/relax-china-wont-challenge-us-hegemony</w:t>
        </w:r>
      </w:hyperlink>
      <w:r w:rsidRPr="0037713A">
        <w:rPr>
          <w:rFonts w:cs="Arial Hebrew"/>
        </w:rPr>
        <w:t xml:space="preserve">, </w:t>
      </w:r>
      <w:proofErr w:type="spellStart"/>
      <w:r w:rsidRPr="0037713A">
        <w:rPr>
          <w:rFonts w:cs="Arial Hebrew"/>
        </w:rPr>
        <w:t>HWilson</w:t>
      </w:r>
      <w:proofErr w:type="spellEnd"/>
      <w:r w:rsidRPr="0037713A">
        <w:rPr>
          <w:rFonts w:cs="Arial Hebrew"/>
        </w:rPr>
        <w:t>)</w:t>
      </w:r>
    </w:p>
    <w:p w14:paraId="54E7A738" w14:textId="77777777" w:rsidR="00DE2E47" w:rsidRPr="0037713A" w:rsidRDefault="00DE2E47" w:rsidP="00DE2E47">
      <w:pPr>
        <w:rPr>
          <w:rFonts w:cs="Arial Hebrew"/>
        </w:rPr>
      </w:pPr>
    </w:p>
    <w:p w14:paraId="5606E5D0" w14:textId="77777777" w:rsidR="00DE2E47" w:rsidRPr="0037713A" w:rsidRDefault="00DE2E47" w:rsidP="00DE2E47">
      <w:pPr>
        <w:rPr>
          <w:rFonts w:cs="Arial Hebrew"/>
          <w:sz w:val="16"/>
        </w:rPr>
      </w:pPr>
      <w:r w:rsidRPr="0037713A">
        <w:rPr>
          <w:rFonts w:cs="Arial Hebrew"/>
          <w:sz w:val="16"/>
        </w:rPr>
        <w:t xml:space="preserve">Needless to say, </w:t>
      </w:r>
      <w:r w:rsidRPr="0037713A">
        <w:rPr>
          <w:rStyle w:val="StyleUnderline"/>
          <w:rFonts w:cs="Arial Hebrew"/>
        </w:rPr>
        <w:t>the Sino-U.S. relationship is one of the most important</w:t>
      </w:r>
      <w:r w:rsidRPr="0037713A">
        <w:rPr>
          <w:rFonts w:cs="Arial Hebrew"/>
          <w:sz w:val="16"/>
        </w:rPr>
        <w:t xml:space="preserve"> yet complicated </w:t>
      </w:r>
      <w:r w:rsidRPr="0037713A">
        <w:rPr>
          <w:rStyle w:val="StyleUnderline"/>
          <w:rFonts w:cs="Arial Hebrew"/>
        </w:rPr>
        <w:t>bilateral relationships in the world today</w:t>
      </w:r>
      <w:r w:rsidRPr="0037713A">
        <w:rPr>
          <w:rFonts w:cs="Arial Hebrew"/>
          <w:sz w:val="16"/>
        </w:rPr>
        <w:t xml:space="preserve">. This explains why Chinese </w:t>
      </w:r>
      <w:proofErr w:type="gramStart"/>
      <w:r w:rsidRPr="0037713A">
        <w:rPr>
          <w:rFonts w:cs="Arial Hebrew"/>
          <w:sz w:val="16"/>
        </w:rPr>
        <w:t>Vice</w:t>
      </w:r>
      <w:proofErr w:type="gramEnd"/>
      <w:r w:rsidRPr="0037713A">
        <w:rPr>
          <w:rFonts w:cs="Arial Hebrew"/>
          <w:sz w:val="16"/>
        </w:rPr>
        <w:t xml:space="preserve"> Premier Wang Yang’s recent comments on Sino-U.S. relations have stirred up a debate online (here and here). </w:t>
      </w:r>
      <w:r w:rsidRPr="0037713A">
        <w:rPr>
          <w:rStyle w:val="StyleUnderline"/>
          <w:rFonts w:cs="Arial Hebrew"/>
        </w:rPr>
        <w:t xml:space="preserve">Wang Yang stated that </w:t>
      </w:r>
      <w:r w:rsidRPr="0037713A">
        <w:rPr>
          <w:rStyle w:val="StyleUnderline"/>
          <w:rFonts w:cs="Arial Hebrew"/>
          <w:highlight w:val="cyan"/>
        </w:rPr>
        <w:t>China</w:t>
      </w:r>
      <w:r w:rsidRPr="0037713A">
        <w:rPr>
          <w:rFonts w:cs="Arial Hebrew"/>
          <w:sz w:val="16"/>
        </w:rPr>
        <w:t xml:space="preserve"> “[</w:t>
      </w:r>
      <w:r w:rsidRPr="0037713A">
        <w:rPr>
          <w:rStyle w:val="StyleUnderline"/>
          <w:rFonts w:cs="Arial Hebrew"/>
          <w:highlight w:val="cyan"/>
        </w:rPr>
        <w:t>has] neither the ability nor</w:t>
      </w:r>
      <w:r w:rsidRPr="0037713A">
        <w:rPr>
          <w:rStyle w:val="StyleUnderline"/>
          <w:rFonts w:cs="Arial Hebrew"/>
        </w:rPr>
        <w:t xml:space="preserve"> the </w:t>
      </w:r>
      <w:r w:rsidRPr="0037713A">
        <w:rPr>
          <w:rStyle w:val="StyleUnderline"/>
          <w:rFonts w:cs="Arial Hebrew"/>
          <w:highlight w:val="cyan"/>
        </w:rPr>
        <w:t>intent to challenge the U</w:t>
      </w:r>
      <w:r w:rsidRPr="0037713A">
        <w:rPr>
          <w:rStyle w:val="StyleUnderline"/>
          <w:rFonts w:cs="Arial Hebrew"/>
        </w:rPr>
        <w:t xml:space="preserve">nited </w:t>
      </w:r>
      <w:r w:rsidRPr="0037713A">
        <w:rPr>
          <w:rStyle w:val="StyleUnderline"/>
          <w:rFonts w:cs="Arial Hebrew"/>
          <w:highlight w:val="cyan"/>
        </w:rPr>
        <w:t>S</w:t>
      </w:r>
      <w:r w:rsidRPr="0037713A">
        <w:rPr>
          <w:rStyle w:val="StyleUnderline"/>
          <w:rFonts w:cs="Arial Hebrew"/>
        </w:rPr>
        <w:t>tates</w:t>
      </w:r>
      <w:r w:rsidRPr="0037713A">
        <w:rPr>
          <w:rFonts w:cs="Arial Hebrew"/>
          <w:sz w:val="16"/>
        </w:rPr>
        <w:t xml:space="preserve">.” Partly because it is rare for a senior Chinese leader to make such soft remarks with regard to Sino-U.S. relations and partly because Wang’s remarks are seemingly inconsistent with China’s recent assertive foreign policies, </w:t>
      </w:r>
      <w:r w:rsidRPr="0037713A">
        <w:rPr>
          <w:rStyle w:val="StyleUnderline"/>
          <w:rFonts w:cs="Arial Hebrew"/>
        </w:rPr>
        <w:t>there has been a fierce debate about the true meaning of Wang’s remarks</w:t>
      </w:r>
      <w:r w:rsidRPr="0037713A">
        <w:rPr>
          <w:rFonts w:cs="Arial Hebrew"/>
          <w:sz w:val="16"/>
        </w:rPr>
        <w:t xml:space="preserve"> in the United States. Most American </w:t>
      </w:r>
      <w:r w:rsidRPr="0037713A">
        <w:rPr>
          <w:rStyle w:val="StyleUnderline"/>
          <w:rFonts w:cs="Arial Hebrew"/>
        </w:rPr>
        <w:t>analysts</w:t>
      </w:r>
      <w:r w:rsidRPr="0037713A">
        <w:rPr>
          <w:rFonts w:cs="Arial Hebrew"/>
          <w:sz w:val="16"/>
        </w:rPr>
        <w:t xml:space="preserve">, however, are skeptical toward Wang’s conciliatory remarks and continue to </w:t>
      </w:r>
      <w:r w:rsidRPr="0037713A">
        <w:rPr>
          <w:rStyle w:val="StyleUnderline"/>
          <w:rFonts w:cs="Arial Hebrew"/>
        </w:rPr>
        <w:t>believe that China’s</w:t>
      </w:r>
      <w:r w:rsidRPr="0037713A">
        <w:rPr>
          <w:rFonts w:cs="Arial Hebrew"/>
          <w:sz w:val="16"/>
        </w:rPr>
        <w:t xml:space="preserve"> ultimate </w:t>
      </w:r>
      <w:r w:rsidRPr="0037713A">
        <w:rPr>
          <w:rStyle w:val="StyleUnderline"/>
          <w:rFonts w:cs="Arial Hebrew"/>
        </w:rPr>
        <w:t>aim is to establish a China-centric order in Asia at the expense of the U.S. influence</w:t>
      </w:r>
      <w:r w:rsidRPr="0037713A">
        <w:rPr>
          <w:rFonts w:cs="Arial Hebrew"/>
          <w:sz w:val="16"/>
        </w:rPr>
        <w:t xml:space="preserve"> in Asia. In other words, </w:t>
      </w:r>
      <w:r w:rsidRPr="0037713A">
        <w:rPr>
          <w:rStyle w:val="StyleUnderline"/>
          <w:rFonts w:cs="Arial Hebrew"/>
        </w:rPr>
        <w:t>China seeks to replace the U.S. as the new global hegemon</w:t>
      </w:r>
      <w:r w:rsidRPr="0037713A">
        <w:rPr>
          <w:rFonts w:cs="Arial Hebrew"/>
          <w:sz w:val="16"/>
        </w:rPr>
        <w:t>.</w:t>
      </w:r>
      <w:r w:rsidRPr="005C52D8">
        <w:rPr>
          <w:rFonts w:cs="Arial Hebrew"/>
          <w:sz w:val="12"/>
        </w:rPr>
        <w:t>¶</w:t>
      </w:r>
      <w:r w:rsidRPr="0037713A">
        <w:rPr>
          <w:rFonts w:cs="Arial Hebrew"/>
          <w:sz w:val="12"/>
        </w:rPr>
        <w:t xml:space="preserve"> </w:t>
      </w:r>
      <w:proofErr w:type="gramStart"/>
      <w:r w:rsidRPr="0037713A">
        <w:rPr>
          <w:rFonts w:cs="Arial Hebrew"/>
          <w:sz w:val="16"/>
        </w:rPr>
        <w:t>The</w:t>
      </w:r>
      <w:proofErr w:type="gramEnd"/>
      <w:r w:rsidRPr="0037713A">
        <w:rPr>
          <w:rFonts w:cs="Arial Hebrew"/>
          <w:sz w:val="16"/>
        </w:rPr>
        <w:t xml:space="preserve"> reactions from the U.S. side, again, reveal the deep mistrust with regard to China’s long term goals. But </w:t>
      </w:r>
      <w:r w:rsidRPr="0037713A">
        <w:rPr>
          <w:rStyle w:val="Emphasis"/>
          <w:rFonts w:cs="Arial Hebrew"/>
        </w:rPr>
        <w:t xml:space="preserve">such </w:t>
      </w:r>
      <w:r w:rsidRPr="0037713A">
        <w:rPr>
          <w:rStyle w:val="Emphasis"/>
          <w:rFonts w:cs="Arial Hebrew"/>
          <w:highlight w:val="cyan"/>
        </w:rPr>
        <w:t>skepticism is misguided</w:t>
      </w:r>
      <w:r w:rsidRPr="0037713A">
        <w:rPr>
          <w:rFonts w:cs="Arial Hebrew"/>
          <w:sz w:val="16"/>
        </w:rPr>
        <w:t xml:space="preserve"> </w:t>
      </w:r>
      <w:r w:rsidRPr="0037713A">
        <w:rPr>
          <w:rStyle w:val="StyleUnderline"/>
          <w:rFonts w:cs="Arial Hebrew"/>
        </w:rPr>
        <w:t>and</w:t>
      </w:r>
      <w:r w:rsidRPr="0037713A">
        <w:rPr>
          <w:rFonts w:cs="Arial Hebrew"/>
          <w:sz w:val="16"/>
        </w:rPr>
        <w:t xml:space="preserve"> even </w:t>
      </w:r>
      <w:r w:rsidRPr="0037713A">
        <w:rPr>
          <w:rStyle w:val="StyleUnderline"/>
          <w:rFonts w:cs="Arial Hebrew"/>
        </w:rPr>
        <w:t>dangerous to Asia’s peace and stability</w:t>
      </w:r>
      <w:r w:rsidRPr="0037713A">
        <w:rPr>
          <w:rFonts w:cs="Arial Hebrew"/>
          <w:sz w:val="16"/>
        </w:rPr>
        <w:t xml:space="preserve"> if left uncorrected. Why? Because </w:t>
      </w:r>
      <w:r w:rsidRPr="0037713A">
        <w:rPr>
          <w:rStyle w:val="StyleUnderline"/>
          <w:rFonts w:cs="Arial Hebrew"/>
        </w:rPr>
        <w:t>Wang Yang was sincere when he said that China does not have the capabilities and desires to challenge the United States</w:t>
      </w:r>
      <w:r w:rsidRPr="0037713A">
        <w:rPr>
          <w:rFonts w:cs="Arial Hebrew"/>
          <w:sz w:val="16"/>
        </w:rPr>
        <w:t>. The evidence of his sincerity is apparent.</w:t>
      </w:r>
      <w:r w:rsidRPr="005C52D8">
        <w:rPr>
          <w:rFonts w:cs="Arial Hebrew"/>
          <w:sz w:val="12"/>
        </w:rPr>
        <w:t>¶</w:t>
      </w:r>
      <w:r w:rsidRPr="0037713A">
        <w:rPr>
          <w:rFonts w:cs="Arial Hebrew"/>
          <w:sz w:val="12"/>
        </w:rPr>
        <w:t xml:space="preserve"> </w:t>
      </w:r>
      <w:proofErr w:type="gramStart"/>
      <w:r w:rsidRPr="0037713A">
        <w:rPr>
          <w:rStyle w:val="StyleUnderline"/>
          <w:rFonts w:cs="Arial Hebrew"/>
        </w:rPr>
        <w:t>First</w:t>
      </w:r>
      <w:proofErr w:type="gramEnd"/>
      <w:r w:rsidRPr="0037713A">
        <w:rPr>
          <w:rFonts w:cs="Arial Hebrew"/>
          <w:sz w:val="16"/>
        </w:rPr>
        <w:t xml:space="preserve"> </w:t>
      </w:r>
      <w:r w:rsidRPr="0037713A">
        <w:rPr>
          <w:rStyle w:val="StyleUnderline"/>
          <w:rFonts w:cs="Arial Hebrew"/>
        </w:rPr>
        <w:t>let us look at China’s capabilities</w:t>
      </w:r>
      <w:r w:rsidRPr="0037713A">
        <w:rPr>
          <w:rFonts w:cs="Arial Hebrew"/>
          <w:sz w:val="16"/>
        </w:rPr>
        <w:t xml:space="preserve">, </w:t>
      </w:r>
      <w:r w:rsidRPr="0037713A">
        <w:rPr>
          <w:rStyle w:val="StyleUnderline"/>
          <w:rFonts w:cs="Arial Hebrew"/>
        </w:rPr>
        <w:t>which need to be</w:t>
      </w:r>
      <w:r w:rsidRPr="0037713A">
        <w:rPr>
          <w:rFonts w:cs="Arial Hebrew"/>
          <w:sz w:val="16"/>
        </w:rPr>
        <w:t xml:space="preserve"> especially </w:t>
      </w:r>
      <w:r w:rsidRPr="0037713A">
        <w:rPr>
          <w:rStyle w:val="StyleUnderline"/>
          <w:rFonts w:cs="Arial Hebrew"/>
        </w:rPr>
        <w:t>formidable if China wants to challenge the United States</w:t>
      </w:r>
      <w:r w:rsidRPr="0037713A">
        <w:rPr>
          <w:rFonts w:cs="Arial Hebrew"/>
          <w:sz w:val="16"/>
        </w:rPr>
        <w:t xml:space="preserve">. </w:t>
      </w:r>
      <w:r w:rsidRPr="0037713A">
        <w:rPr>
          <w:rStyle w:val="StyleUnderline"/>
          <w:rFonts w:cs="Arial Hebrew"/>
          <w:highlight w:val="cyan"/>
        </w:rPr>
        <w:t>Although China’s</w:t>
      </w:r>
      <w:r w:rsidRPr="0037713A">
        <w:rPr>
          <w:rFonts w:cs="Arial Hebrew"/>
          <w:sz w:val="16"/>
        </w:rPr>
        <w:t xml:space="preserve"> comprehensive </w:t>
      </w:r>
      <w:r w:rsidRPr="0037713A">
        <w:rPr>
          <w:rStyle w:val="StyleUnderline"/>
          <w:rFonts w:cs="Arial Hebrew"/>
          <w:highlight w:val="cyan"/>
        </w:rPr>
        <w:t>capabilities have been growing</w:t>
      </w:r>
      <w:r w:rsidRPr="0037713A">
        <w:rPr>
          <w:rFonts w:cs="Arial Hebrew"/>
          <w:sz w:val="16"/>
        </w:rPr>
        <w:t xml:space="preserve"> rapidly for the past three decades, </w:t>
      </w:r>
      <w:r w:rsidRPr="0037713A">
        <w:rPr>
          <w:rStyle w:val="Emphasis"/>
          <w:rFonts w:cs="Arial Hebrew"/>
        </w:rPr>
        <w:t xml:space="preserve">almost all </w:t>
      </w:r>
      <w:r w:rsidRPr="0037713A">
        <w:rPr>
          <w:rStyle w:val="Emphasis"/>
          <w:rFonts w:cs="Arial Hebrew"/>
          <w:highlight w:val="cyan"/>
        </w:rPr>
        <w:t>analysts</w:t>
      </w:r>
      <w:r w:rsidRPr="0037713A">
        <w:rPr>
          <w:rStyle w:val="Emphasis"/>
          <w:rFonts w:cs="Arial Hebrew"/>
        </w:rPr>
        <w:t xml:space="preserve"> inside and outside of China </w:t>
      </w:r>
      <w:r w:rsidRPr="0037713A">
        <w:rPr>
          <w:rStyle w:val="Emphasis"/>
          <w:rFonts w:cs="Arial Hebrew"/>
          <w:highlight w:val="cyan"/>
        </w:rPr>
        <w:t>agree</w:t>
      </w:r>
      <w:r w:rsidRPr="0037713A">
        <w:rPr>
          <w:rStyle w:val="Emphasis"/>
          <w:rFonts w:cs="Arial Hebrew"/>
        </w:rPr>
        <w:t xml:space="preserve"> that </w:t>
      </w:r>
      <w:r w:rsidRPr="0037713A">
        <w:rPr>
          <w:rStyle w:val="Emphasis"/>
          <w:rFonts w:cs="Arial Hebrew"/>
          <w:highlight w:val="cyan"/>
        </w:rPr>
        <w:t>there is still a huge gap between China and the U.S. in</w:t>
      </w:r>
      <w:r w:rsidRPr="0037713A">
        <w:rPr>
          <w:rStyle w:val="Emphasis"/>
          <w:rFonts w:cs="Arial Hebrew"/>
        </w:rPr>
        <w:t xml:space="preserve"> terms of </w:t>
      </w:r>
      <w:r w:rsidRPr="0037713A">
        <w:rPr>
          <w:rStyle w:val="Emphasis"/>
          <w:rFonts w:cs="Arial Hebrew"/>
          <w:highlight w:val="cyan"/>
        </w:rPr>
        <w:t>comprehensive capabilities</w:t>
      </w:r>
      <w:r w:rsidRPr="0037713A">
        <w:rPr>
          <w:rFonts w:cs="Arial Hebrew"/>
          <w:sz w:val="16"/>
        </w:rPr>
        <w:t xml:space="preserve">, </w:t>
      </w:r>
      <w:r w:rsidRPr="0037713A">
        <w:rPr>
          <w:rStyle w:val="StyleUnderline"/>
          <w:rFonts w:cs="Arial Hebrew"/>
        </w:rPr>
        <w:t>particularly when the U.S. is far ahead of China in military and technological realms</w:t>
      </w:r>
      <w:r w:rsidRPr="0037713A">
        <w:rPr>
          <w:rFonts w:cs="Arial Hebrew"/>
          <w:sz w:val="16"/>
        </w:rPr>
        <w:t xml:space="preserve">. </w:t>
      </w:r>
      <w:r w:rsidRPr="0037713A">
        <w:rPr>
          <w:rStyle w:val="StyleUnderline"/>
          <w:rFonts w:cs="Arial Hebrew"/>
        </w:rPr>
        <w:t>China’s economy might have</w:t>
      </w:r>
      <w:r w:rsidRPr="0037713A">
        <w:rPr>
          <w:rFonts w:cs="Arial Hebrew"/>
          <w:sz w:val="16"/>
        </w:rPr>
        <w:t xml:space="preserve"> already </w:t>
      </w:r>
      <w:r w:rsidRPr="0037713A">
        <w:rPr>
          <w:rStyle w:val="StyleUnderline"/>
          <w:rFonts w:cs="Arial Hebrew"/>
        </w:rPr>
        <w:t>passed the U.S. economy</w:t>
      </w:r>
      <w:r w:rsidRPr="0037713A">
        <w:rPr>
          <w:rFonts w:cs="Arial Hebrew"/>
          <w:sz w:val="16"/>
        </w:rPr>
        <w:t xml:space="preserve"> as the largest one in 2014, </w:t>
      </w:r>
      <w:r w:rsidRPr="0037713A">
        <w:rPr>
          <w:rStyle w:val="StyleUnderline"/>
          <w:rFonts w:cs="Arial Hebrew"/>
        </w:rPr>
        <w:t xml:space="preserve">but </w:t>
      </w:r>
      <w:r w:rsidRPr="0037713A">
        <w:rPr>
          <w:rStyle w:val="Emphasis"/>
          <w:rFonts w:cs="Arial Hebrew"/>
          <w:highlight w:val="cyan"/>
        </w:rPr>
        <w:t>the quality of China’s economy</w:t>
      </w:r>
      <w:r w:rsidRPr="0037713A">
        <w:rPr>
          <w:rStyle w:val="Emphasis"/>
          <w:rFonts w:cs="Arial Hebrew"/>
        </w:rPr>
        <w:t xml:space="preserve"> still </w:t>
      </w:r>
      <w:r w:rsidRPr="0037713A">
        <w:rPr>
          <w:rStyle w:val="Emphasis"/>
          <w:rFonts w:cs="Arial Hebrew"/>
          <w:highlight w:val="cyan"/>
        </w:rPr>
        <w:t>remains a major weakness</w:t>
      </w:r>
      <w:r w:rsidRPr="0037713A">
        <w:rPr>
          <w:rStyle w:val="StyleUnderline"/>
          <w:rFonts w:cs="Arial Hebrew"/>
        </w:rPr>
        <w:t xml:space="preserve"> for Beijing</w:t>
      </w:r>
      <w:r w:rsidRPr="0037713A">
        <w:rPr>
          <w:rFonts w:cs="Arial Hebrew"/>
          <w:sz w:val="16"/>
        </w:rPr>
        <w:t xml:space="preserve">. Thus, </w:t>
      </w:r>
      <w:r w:rsidRPr="0037713A">
        <w:rPr>
          <w:rStyle w:val="StyleUnderline"/>
          <w:rFonts w:cs="Arial Hebrew"/>
        </w:rPr>
        <w:t>it would be a serious mistake for China to challenge the U.S.</w:t>
      </w:r>
      <w:r w:rsidRPr="0037713A">
        <w:rPr>
          <w:rFonts w:cs="Arial Hebrew"/>
          <w:sz w:val="16"/>
        </w:rPr>
        <w:t xml:space="preserve"> directly </w:t>
      </w:r>
      <w:r w:rsidRPr="0037713A">
        <w:rPr>
          <w:rStyle w:val="StyleUnderline"/>
          <w:rFonts w:cs="Arial Hebrew"/>
        </w:rPr>
        <w:t>given the wide gap of capabilities between the two</w:t>
      </w:r>
      <w:r w:rsidRPr="0037713A">
        <w:rPr>
          <w:rFonts w:cs="Arial Hebrew"/>
          <w:sz w:val="16"/>
        </w:rPr>
        <w:t xml:space="preserve">. </w:t>
      </w:r>
      <w:r w:rsidRPr="0037713A">
        <w:rPr>
          <w:rStyle w:val="StyleUnderline"/>
          <w:rFonts w:cs="Arial Hebrew"/>
          <w:highlight w:val="cyan"/>
        </w:rPr>
        <w:t>Even if</w:t>
      </w:r>
      <w:r w:rsidRPr="0037713A">
        <w:rPr>
          <w:rFonts w:cs="Arial Hebrew"/>
          <w:sz w:val="16"/>
        </w:rPr>
        <w:t xml:space="preserve"> one day </w:t>
      </w:r>
      <w:r w:rsidRPr="0037713A">
        <w:rPr>
          <w:rStyle w:val="StyleUnderline"/>
          <w:rFonts w:cs="Arial Hebrew"/>
          <w:highlight w:val="cyan"/>
        </w:rPr>
        <w:t>China’s</w:t>
      </w:r>
      <w:r w:rsidRPr="0037713A">
        <w:rPr>
          <w:rFonts w:cs="Arial Hebrew"/>
          <w:sz w:val="16"/>
        </w:rPr>
        <w:t xml:space="preserve"> comprehensive </w:t>
      </w:r>
      <w:r w:rsidRPr="0037713A">
        <w:rPr>
          <w:rStyle w:val="StyleUnderline"/>
          <w:rFonts w:cs="Arial Hebrew"/>
          <w:highlight w:val="cyan"/>
        </w:rPr>
        <w:t>capabilities catch up</w:t>
      </w:r>
      <w:r w:rsidRPr="0037713A">
        <w:rPr>
          <w:rFonts w:cs="Arial Hebrew"/>
          <w:sz w:val="16"/>
        </w:rPr>
        <w:t xml:space="preserve"> with the United States, </w:t>
      </w:r>
      <w:r w:rsidRPr="0037713A">
        <w:rPr>
          <w:rStyle w:val="StyleUnderline"/>
          <w:rFonts w:cs="Arial Hebrew"/>
        </w:rPr>
        <w:t>it would</w:t>
      </w:r>
      <w:r w:rsidRPr="0037713A">
        <w:rPr>
          <w:rFonts w:cs="Arial Hebrew"/>
          <w:sz w:val="16"/>
        </w:rPr>
        <w:t xml:space="preserve"> still </w:t>
      </w:r>
      <w:r w:rsidRPr="0037713A">
        <w:rPr>
          <w:rStyle w:val="StyleUnderline"/>
          <w:rFonts w:cs="Arial Hebrew"/>
        </w:rPr>
        <w:t>be a huge mistake</w:t>
      </w:r>
      <w:r w:rsidRPr="0037713A">
        <w:rPr>
          <w:rFonts w:cs="Arial Hebrew"/>
          <w:sz w:val="16"/>
        </w:rPr>
        <w:t xml:space="preserve"> for China </w:t>
      </w:r>
      <w:r w:rsidRPr="0037713A">
        <w:rPr>
          <w:rStyle w:val="StyleUnderline"/>
          <w:rFonts w:cs="Arial Hebrew"/>
        </w:rPr>
        <w:t xml:space="preserve">to challenge the U.S. because by then </w:t>
      </w:r>
      <w:r w:rsidRPr="0037713A">
        <w:rPr>
          <w:rStyle w:val="StyleUnderline"/>
          <w:rFonts w:cs="Arial Hebrew"/>
          <w:highlight w:val="cyan"/>
        </w:rPr>
        <w:t>the two economies would be</w:t>
      </w:r>
      <w:r w:rsidRPr="0037713A">
        <w:rPr>
          <w:rFonts w:cs="Arial Hebrew"/>
          <w:sz w:val="16"/>
        </w:rPr>
        <w:t xml:space="preserve"> much </w:t>
      </w:r>
      <w:r w:rsidRPr="0037713A">
        <w:rPr>
          <w:rStyle w:val="StyleUnderline"/>
          <w:rFonts w:cs="Arial Hebrew"/>
        </w:rPr>
        <w:t>more</w:t>
      </w:r>
      <w:r w:rsidRPr="0037713A">
        <w:rPr>
          <w:rFonts w:cs="Arial Hebrew"/>
          <w:sz w:val="16"/>
        </w:rPr>
        <w:t xml:space="preserve"> closely </w:t>
      </w:r>
      <w:r w:rsidRPr="0037713A">
        <w:rPr>
          <w:rStyle w:val="StyleUnderline"/>
          <w:rFonts w:cs="Arial Hebrew"/>
          <w:highlight w:val="cyan"/>
        </w:rPr>
        <w:t>interconnected</w:t>
      </w:r>
      <w:r w:rsidRPr="0037713A">
        <w:rPr>
          <w:rStyle w:val="StyleUnderline"/>
          <w:rFonts w:cs="Arial Hebrew"/>
        </w:rPr>
        <w:t xml:space="preserve">, </w:t>
      </w:r>
      <w:r w:rsidRPr="0037713A">
        <w:rPr>
          <w:rStyle w:val="StyleUnderline"/>
          <w:rFonts w:cs="Arial Hebrew"/>
          <w:highlight w:val="cyan"/>
        </w:rPr>
        <w:t>creating</w:t>
      </w:r>
      <w:r w:rsidRPr="0037713A">
        <w:rPr>
          <w:rFonts w:cs="Arial Hebrew"/>
          <w:sz w:val="16"/>
        </w:rPr>
        <w:t xml:space="preserve"> a situation of </w:t>
      </w:r>
      <w:r w:rsidRPr="0037713A">
        <w:rPr>
          <w:rStyle w:val="StyleUnderline"/>
          <w:rFonts w:cs="Arial Hebrew"/>
          <w:highlight w:val="cyan"/>
        </w:rPr>
        <w:t>mutual dependence</w:t>
      </w:r>
      <w:r w:rsidRPr="0037713A">
        <w:rPr>
          <w:rStyle w:val="StyleUnderline"/>
          <w:rFonts w:cs="Arial Hebrew"/>
        </w:rPr>
        <w:t xml:space="preserve"> benefiting both countries</w:t>
      </w:r>
      <w:r w:rsidRPr="0037713A">
        <w:rPr>
          <w:rFonts w:cs="Arial Hebrew"/>
          <w:sz w:val="16"/>
        </w:rPr>
        <w:t>.</w:t>
      </w:r>
      <w:r w:rsidRPr="005C52D8">
        <w:rPr>
          <w:rFonts w:cs="Arial Hebrew"/>
          <w:sz w:val="12"/>
        </w:rPr>
        <w:t>¶</w:t>
      </w:r>
      <w:r w:rsidRPr="0037713A">
        <w:rPr>
          <w:rFonts w:cs="Arial Hebrew"/>
          <w:sz w:val="12"/>
        </w:rPr>
        <w:t xml:space="preserve"> </w:t>
      </w:r>
      <w:r w:rsidRPr="0037713A">
        <w:rPr>
          <w:rFonts w:cs="Arial Hebrew"/>
          <w:sz w:val="16"/>
        </w:rPr>
        <w:t xml:space="preserve">Besides limited capabilities, </w:t>
      </w:r>
      <w:r w:rsidRPr="0037713A">
        <w:rPr>
          <w:rStyle w:val="Emphasis"/>
          <w:rFonts w:cs="Arial Hebrew"/>
          <w:highlight w:val="cyan"/>
        </w:rPr>
        <w:t>China also has limited ambitions</w:t>
      </w:r>
      <w:r w:rsidRPr="0037713A">
        <w:rPr>
          <w:rFonts w:cs="Arial Hebrew"/>
          <w:sz w:val="16"/>
        </w:rPr>
        <w:t xml:space="preserve"> </w:t>
      </w:r>
      <w:r w:rsidRPr="0037713A">
        <w:rPr>
          <w:rStyle w:val="StyleUnderline"/>
          <w:rFonts w:cs="Arial Hebrew"/>
        </w:rPr>
        <w:t>which have not been properly understood by many U.S. analysts</w:t>
      </w:r>
      <w:r w:rsidRPr="0037713A">
        <w:rPr>
          <w:rFonts w:cs="Arial Hebrew"/>
          <w:sz w:val="16"/>
        </w:rPr>
        <w:t xml:space="preserve">. It is true that China’s grand strategy is to realize the “China dream” — a dream that will bring wealth, glory, and power to China again — but </w:t>
      </w:r>
      <w:r w:rsidRPr="0037713A">
        <w:rPr>
          <w:rStyle w:val="StyleUnderline"/>
          <w:rFonts w:cs="Arial Hebrew"/>
        </w:rPr>
        <w:t>this</w:t>
      </w:r>
      <w:r w:rsidRPr="0037713A">
        <w:rPr>
          <w:rFonts w:cs="Arial Hebrew"/>
          <w:sz w:val="16"/>
        </w:rPr>
        <w:t xml:space="preserve">, </w:t>
      </w:r>
      <w:r w:rsidRPr="0037713A">
        <w:rPr>
          <w:rStyle w:val="StyleUnderline"/>
          <w:rFonts w:cs="Arial Hebrew"/>
        </w:rPr>
        <w:t>by no means</w:t>
      </w:r>
      <w:r w:rsidRPr="0037713A">
        <w:rPr>
          <w:rFonts w:cs="Arial Hebrew"/>
          <w:sz w:val="16"/>
        </w:rPr>
        <w:t xml:space="preserve">, </w:t>
      </w:r>
      <w:r w:rsidRPr="0037713A">
        <w:rPr>
          <w:rStyle w:val="StyleUnderline"/>
          <w:rFonts w:cs="Arial Hebrew"/>
        </w:rPr>
        <w:t>suggests that China wants to become a hegemon in Asia, or to create a Sino-centric tributary system</w:t>
      </w:r>
      <w:r w:rsidRPr="0037713A">
        <w:rPr>
          <w:rFonts w:cs="Arial Hebrew"/>
          <w:sz w:val="16"/>
        </w:rPr>
        <w:t xml:space="preserve"> around which all smaller states must obey China’s orders. Perhaps </w:t>
      </w:r>
      <w:r w:rsidRPr="0037713A">
        <w:rPr>
          <w:rStyle w:val="StyleUnderline"/>
          <w:rFonts w:cs="Arial Hebrew"/>
        </w:rPr>
        <w:t xml:space="preserve">these </w:t>
      </w:r>
      <w:r w:rsidRPr="0037713A">
        <w:rPr>
          <w:rStyle w:val="StyleUnderline"/>
          <w:rFonts w:cs="Arial Hebrew"/>
          <w:highlight w:val="cyan"/>
        </w:rPr>
        <w:t>perceptions exist in the U</w:t>
      </w:r>
      <w:r w:rsidRPr="0037713A">
        <w:rPr>
          <w:rStyle w:val="StyleUnderline"/>
          <w:rFonts w:cs="Arial Hebrew"/>
        </w:rPr>
        <w:t xml:space="preserve">nited </w:t>
      </w:r>
      <w:r w:rsidRPr="0037713A">
        <w:rPr>
          <w:rStyle w:val="StyleUnderline"/>
          <w:rFonts w:cs="Arial Hebrew"/>
          <w:highlight w:val="cyan"/>
        </w:rPr>
        <w:t>S</w:t>
      </w:r>
      <w:r w:rsidRPr="0037713A">
        <w:rPr>
          <w:rStyle w:val="StyleUnderline"/>
          <w:rFonts w:cs="Arial Hebrew"/>
        </w:rPr>
        <w:t xml:space="preserve">tates </w:t>
      </w:r>
      <w:r w:rsidRPr="0037713A">
        <w:rPr>
          <w:rStyle w:val="StyleUnderline"/>
          <w:rFonts w:cs="Arial Hebrew"/>
          <w:highlight w:val="cyan"/>
        </w:rPr>
        <w:t>because</w:t>
      </w:r>
      <w:r w:rsidRPr="0037713A">
        <w:rPr>
          <w:rStyle w:val="StyleUnderline"/>
          <w:rFonts w:cs="Arial Hebrew"/>
        </w:rPr>
        <w:t xml:space="preserve"> many U.S. </w:t>
      </w:r>
      <w:r w:rsidRPr="0037713A">
        <w:rPr>
          <w:rStyle w:val="StyleUnderline"/>
          <w:rFonts w:cs="Arial Hebrew"/>
          <w:highlight w:val="cyan"/>
        </w:rPr>
        <w:t>analysts have</w:t>
      </w:r>
      <w:r w:rsidRPr="0037713A">
        <w:rPr>
          <w:rStyle w:val="StyleUnderline"/>
          <w:rFonts w:cs="Arial Hebrew"/>
        </w:rPr>
        <w:t xml:space="preserve"> unconsciously </w:t>
      </w:r>
      <w:r w:rsidRPr="0037713A">
        <w:rPr>
          <w:rStyle w:val="StyleUnderline"/>
          <w:rFonts w:cs="Arial Hebrew"/>
          <w:highlight w:val="cyan"/>
        </w:rPr>
        <w:t>let ultra-realist thinking slip into their minds</w:t>
      </w:r>
      <w:r w:rsidRPr="0037713A">
        <w:rPr>
          <w:rFonts w:cs="Arial Hebrew"/>
          <w:sz w:val="16"/>
        </w:rPr>
        <w:t xml:space="preserve">, thereby </w:t>
      </w:r>
      <w:r w:rsidRPr="0037713A">
        <w:rPr>
          <w:rStyle w:val="StyleUnderline"/>
          <w:rFonts w:cs="Arial Hebrew"/>
        </w:rPr>
        <w:t>believing that states are constantly engaged in the ruthless pursuit of power and influence</w:t>
      </w:r>
      <w:r w:rsidRPr="0037713A">
        <w:rPr>
          <w:rFonts w:cs="Arial Hebrew"/>
          <w:sz w:val="16"/>
        </w:rPr>
        <w:t xml:space="preserve">. </w:t>
      </w:r>
      <w:r w:rsidRPr="0037713A">
        <w:rPr>
          <w:rStyle w:val="StyleUnderline"/>
          <w:rFonts w:cs="Arial Hebrew"/>
        </w:rPr>
        <w:t>But the structure of international politics has fundamentally changed since the end of the Cold War</w:t>
      </w:r>
      <w:r w:rsidRPr="0037713A">
        <w:rPr>
          <w:rFonts w:cs="Arial Hebrew"/>
          <w:sz w:val="16"/>
        </w:rPr>
        <w:t xml:space="preserve">, thus rendering any serious possibility of world hegemony ineffective or even impossible. In essence, </w:t>
      </w:r>
      <w:r w:rsidRPr="0037713A">
        <w:rPr>
          <w:rStyle w:val="StyleUnderline"/>
          <w:rFonts w:cs="Arial Hebrew"/>
          <w:highlight w:val="cyan"/>
        </w:rPr>
        <w:t>the costs of hegemony outweigh the benefits</w:t>
      </w:r>
      <w:r w:rsidRPr="0037713A">
        <w:rPr>
          <w:rFonts w:cs="Arial Hebrew"/>
          <w:sz w:val="16"/>
        </w:rPr>
        <w:t xml:space="preserve"> of hegemony </w:t>
      </w:r>
      <w:r w:rsidRPr="0037713A">
        <w:rPr>
          <w:rStyle w:val="StyleUnderline"/>
          <w:rFonts w:cs="Arial Hebrew"/>
        </w:rPr>
        <w:t xml:space="preserve">in this new era of international politics, </w:t>
      </w:r>
      <w:r w:rsidRPr="0037713A">
        <w:rPr>
          <w:rStyle w:val="StyleUnderline"/>
          <w:rFonts w:cs="Arial Hebrew"/>
          <w:highlight w:val="cyan"/>
        </w:rPr>
        <w:t>thanks to</w:t>
      </w:r>
      <w:r w:rsidRPr="0037713A">
        <w:rPr>
          <w:rStyle w:val="StyleUnderline"/>
          <w:rFonts w:cs="Arial Hebrew"/>
        </w:rPr>
        <w:t xml:space="preserve"> rising </w:t>
      </w:r>
      <w:r w:rsidRPr="0037713A">
        <w:rPr>
          <w:rStyle w:val="StyleUnderline"/>
          <w:rFonts w:cs="Arial Hebrew"/>
          <w:highlight w:val="cyan"/>
        </w:rPr>
        <w:t>nationalism</w:t>
      </w:r>
      <w:r w:rsidRPr="0037713A">
        <w:rPr>
          <w:rStyle w:val="StyleUnderline"/>
          <w:rFonts w:cs="Arial Hebrew"/>
        </w:rPr>
        <w:t xml:space="preserve">, </w:t>
      </w:r>
      <w:r w:rsidRPr="0037713A">
        <w:rPr>
          <w:rStyle w:val="StyleUnderline"/>
          <w:rFonts w:cs="Arial Hebrew"/>
          <w:highlight w:val="cyan"/>
        </w:rPr>
        <w:t>nuclear weapons, and</w:t>
      </w:r>
      <w:r w:rsidRPr="0037713A">
        <w:rPr>
          <w:rStyle w:val="StyleUnderline"/>
          <w:rFonts w:cs="Arial Hebrew"/>
        </w:rPr>
        <w:t xml:space="preserve"> increasing </w:t>
      </w:r>
      <w:r w:rsidRPr="0037713A">
        <w:rPr>
          <w:rStyle w:val="StyleUnderline"/>
          <w:rFonts w:cs="Arial Hebrew"/>
          <w:highlight w:val="cyan"/>
        </w:rPr>
        <w:t>economic interdependence</w:t>
      </w:r>
      <w:r w:rsidRPr="0037713A">
        <w:rPr>
          <w:rStyle w:val="StyleUnderline"/>
          <w:rFonts w:cs="Arial Hebrew"/>
        </w:rPr>
        <w:t xml:space="preserve"> between major powers</w:t>
      </w:r>
      <w:r w:rsidRPr="0037713A">
        <w:rPr>
          <w:rFonts w:cs="Arial Hebrew"/>
          <w:sz w:val="16"/>
        </w:rPr>
        <w:t xml:space="preserve">. </w:t>
      </w:r>
      <w:r w:rsidRPr="0037713A">
        <w:rPr>
          <w:rStyle w:val="Emphasis"/>
          <w:rFonts w:cs="Arial Hebrew"/>
        </w:rPr>
        <w:t xml:space="preserve">The </w:t>
      </w:r>
      <w:r w:rsidRPr="0037713A">
        <w:rPr>
          <w:rStyle w:val="Emphasis"/>
          <w:rFonts w:cs="Arial Hebrew"/>
          <w:highlight w:val="cyan"/>
        </w:rPr>
        <w:t>Chinese</w:t>
      </w:r>
      <w:r w:rsidRPr="0037713A">
        <w:rPr>
          <w:rStyle w:val="Emphasis"/>
          <w:rFonts w:cs="Arial Hebrew"/>
        </w:rPr>
        <w:t xml:space="preserve"> </w:t>
      </w:r>
      <w:r w:rsidRPr="0037713A">
        <w:rPr>
          <w:rStyle w:val="Emphasis"/>
          <w:rFonts w:cs="Arial Hebrew"/>
          <w:highlight w:val="cyan"/>
        </w:rPr>
        <w:t>leaders understand this new</w:t>
      </w:r>
      <w:r w:rsidRPr="0037713A">
        <w:rPr>
          <w:rStyle w:val="Emphasis"/>
          <w:rFonts w:cs="Arial Hebrew"/>
        </w:rPr>
        <w:t xml:space="preserve"> and changed </w:t>
      </w:r>
      <w:r w:rsidRPr="0037713A">
        <w:rPr>
          <w:rStyle w:val="Emphasis"/>
          <w:rFonts w:cs="Arial Hebrew"/>
          <w:highlight w:val="cyan"/>
        </w:rPr>
        <w:t>structure</w:t>
      </w:r>
      <w:r w:rsidRPr="0037713A">
        <w:rPr>
          <w:rStyle w:val="Emphasis"/>
          <w:rFonts w:cs="Arial Hebrew"/>
        </w:rPr>
        <w:t xml:space="preserve"> of international politics</w:t>
      </w:r>
      <w:r w:rsidRPr="0037713A">
        <w:rPr>
          <w:rFonts w:cs="Arial Hebrew"/>
          <w:sz w:val="16"/>
        </w:rPr>
        <w:t xml:space="preserve"> </w:t>
      </w:r>
      <w:r w:rsidRPr="0037713A">
        <w:rPr>
          <w:rStyle w:val="StyleUnderline"/>
          <w:rFonts w:cs="Arial Hebrew"/>
        </w:rPr>
        <w:t>and</w:t>
      </w:r>
      <w:r w:rsidRPr="0037713A">
        <w:rPr>
          <w:rFonts w:cs="Arial Hebrew"/>
          <w:sz w:val="16"/>
        </w:rPr>
        <w:t xml:space="preserve"> based on their assessments, they </w:t>
      </w:r>
      <w:r w:rsidRPr="0037713A">
        <w:rPr>
          <w:rStyle w:val="StyleUnderline"/>
          <w:rFonts w:cs="Arial Hebrew"/>
        </w:rPr>
        <w:t xml:space="preserve">have decided not to seek hegemony, which is a losing business </w:t>
      </w:r>
      <w:r w:rsidRPr="0037713A">
        <w:rPr>
          <w:rFonts w:cs="Arial Hebrew"/>
          <w:sz w:val="16"/>
        </w:rPr>
        <w:t>in this new era.</w:t>
      </w:r>
      <w:r w:rsidRPr="005C52D8">
        <w:rPr>
          <w:rFonts w:cs="Arial Hebrew"/>
          <w:sz w:val="12"/>
        </w:rPr>
        <w:t>¶</w:t>
      </w:r>
      <w:r w:rsidRPr="0037713A">
        <w:rPr>
          <w:rFonts w:cs="Arial Hebrew"/>
          <w:b/>
          <w:sz w:val="12"/>
          <w:u w:val="single"/>
        </w:rPr>
        <w:t xml:space="preserve"> </w:t>
      </w:r>
      <w:r w:rsidRPr="0037713A">
        <w:rPr>
          <w:rFonts w:cs="Arial Hebrew"/>
          <w:sz w:val="16"/>
        </w:rPr>
        <w:t xml:space="preserve">Unfortunately, </w:t>
      </w:r>
      <w:r w:rsidRPr="0037713A">
        <w:rPr>
          <w:rStyle w:val="StyleUnderline"/>
          <w:rFonts w:cs="Arial Hebrew"/>
          <w:highlight w:val="cyan"/>
        </w:rPr>
        <w:t>the U.S. is</w:t>
      </w:r>
      <w:r w:rsidRPr="0037713A">
        <w:rPr>
          <w:rStyle w:val="StyleUnderline"/>
          <w:rFonts w:cs="Arial Hebrew"/>
        </w:rPr>
        <w:t xml:space="preserve"> still </w:t>
      </w:r>
      <w:r w:rsidRPr="0037713A">
        <w:rPr>
          <w:rStyle w:val="StyleUnderline"/>
          <w:rFonts w:cs="Arial Hebrew"/>
          <w:highlight w:val="cyan"/>
        </w:rPr>
        <w:t>obsessed with the</w:t>
      </w:r>
      <w:r w:rsidRPr="0037713A">
        <w:rPr>
          <w:rFonts w:cs="Arial Hebrew"/>
          <w:sz w:val="16"/>
        </w:rPr>
        <w:t xml:space="preserve"> concept (or </w:t>
      </w:r>
      <w:r w:rsidRPr="0037713A">
        <w:rPr>
          <w:rStyle w:val="StyleUnderline"/>
          <w:rFonts w:cs="Arial Hebrew"/>
          <w:highlight w:val="cyan"/>
        </w:rPr>
        <w:t>illusion</w:t>
      </w:r>
      <w:r w:rsidRPr="0037713A">
        <w:rPr>
          <w:rFonts w:cs="Arial Hebrew"/>
          <w:sz w:val="16"/>
          <w:highlight w:val="cyan"/>
        </w:rPr>
        <w:t xml:space="preserve">) </w:t>
      </w:r>
      <w:r w:rsidRPr="0037713A">
        <w:rPr>
          <w:rStyle w:val="StyleUnderline"/>
          <w:rFonts w:cs="Arial Hebrew"/>
          <w:highlight w:val="cyan"/>
        </w:rPr>
        <w:t>of hegemony</w:t>
      </w:r>
      <w:r w:rsidRPr="0037713A">
        <w:rPr>
          <w:rFonts w:cs="Arial Hebrew"/>
          <w:sz w:val="16"/>
        </w:rPr>
        <w:t xml:space="preserve">, as Simon Reich and Richard Ned </w:t>
      </w:r>
      <w:proofErr w:type="spellStart"/>
      <w:r w:rsidRPr="0037713A">
        <w:rPr>
          <w:rFonts w:cs="Arial Hebrew"/>
          <w:sz w:val="16"/>
        </w:rPr>
        <w:t>Lebow</w:t>
      </w:r>
      <w:proofErr w:type="spellEnd"/>
      <w:r w:rsidRPr="0037713A">
        <w:rPr>
          <w:rFonts w:cs="Arial Hebrew"/>
          <w:sz w:val="16"/>
        </w:rPr>
        <w:t xml:space="preserve"> have pointed out recently. </w:t>
      </w:r>
      <w:r w:rsidRPr="0037713A">
        <w:rPr>
          <w:rStyle w:val="Emphasis"/>
          <w:rFonts w:cs="Arial Hebrew"/>
          <w:highlight w:val="cyan"/>
        </w:rPr>
        <w:t>The hegemony mentality is precisely the reason why the United States has declined</w:t>
      </w:r>
      <w:r w:rsidRPr="0037713A">
        <w:rPr>
          <w:rFonts w:cs="Arial Hebrew"/>
          <w:sz w:val="16"/>
        </w:rPr>
        <w:t xml:space="preserve"> (slowly) in the post-Cold War era. </w:t>
      </w:r>
      <w:r w:rsidRPr="0037713A">
        <w:rPr>
          <w:rStyle w:val="StyleUnderline"/>
          <w:rFonts w:cs="Arial Hebrew"/>
        </w:rPr>
        <w:t xml:space="preserve">Wrongly </w:t>
      </w:r>
      <w:r w:rsidRPr="0037713A">
        <w:rPr>
          <w:rStyle w:val="StyleUnderline"/>
          <w:rFonts w:cs="Arial Hebrew"/>
          <w:highlight w:val="cyan"/>
        </w:rPr>
        <w:t>believing that a stable global order needs</w:t>
      </w:r>
      <w:r w:rsidRPr="0037713A">
        <w:rPr>
          <w:rStyle w:val="StyleUnderline"/>
          <w:rFonts w:cs="Arial Hebrew"/>
        </w:rPr>
        <w:t xml:space="preserve"> U.S. </w:t>
      </w:r>
      <w:r w:rsidRPr="0037713A">
        <w:rPr>
          <w:rStyle w:val="StyleUnderline"/>
          <w:rFonts w:cs="Arial Hebrew"/>
          <w:highlight w:val="cyan"/>
        </w:rPr>
        <w:t>hegemony, American leaders have adopted</w:t>
      </w:r>
      <w:r w:rsidRPr="0037713A">
        <w:rPr>
          <w:rStyle w:val="StyleUnderline"/>
          <w:rFonts w:cs="Arial Hebrew"/>
        </w:rPr>
        <w:t xml:space="preserve"> a grand strategy of </w:t>
      </w:r>
      <w:r w:rsidRPr="0037713A">
        <w:rPr>
          <w:rStyle w:val="StyleUnderline"/>
          <w:rFonts w:cs="Arial Hebrew"/>
          <w:highlight w:val="cyan"/>
        </w:rPr>
        <w:t>liberal interventionism, which has</w:t>
      </w:r>
      <w:r w:rsidRPr="0037713A">
        <w:rPr>
          <w:rStyle w:val="StyleUnderline"/>
          <w:rFonts w:cs="Arial Hebrew"/>
        </w:rPr>
        <w:t xml:space="preserve"> only </w:t>
      </w:r>
      <w:r w:rsidRPr="0037713A">
        <w:rPr>
          <w:rStyle w:val="StyleUnderline"/>
          <w:rFonts w:cs="Arial Hebrew"/>
          <w:highlight w:val="cyan"/>
        </w:rPr>
        <w:t>caused self-inflicted wounds for the</w:t>
      </w:r>
      <w:r w:rsidRPr="0037713A">
        <w:rPr>
          <w:rStyle w:val="StyleUnderline"/>
          <w:rFonts w:cs="Arial Hebrew"/>
        </w:rPr>
        <w:t xml:space="preserve"> U.S. </w:t>
      </w:r>
      <w:r w:rsidRPr="0037713A">
        <w:rPr>
          <w:rStyle w:val="StyleUnderline"/>
          <w:rFonts w:cs="Arial Hebrew"/>
          <w:highlight w:val="cyan"/>
        </w:rPr>
        <w:t>economy and its global status</w:t>
      </w:r>
      <w:r w:rsidRPr="0037713A">
        <w:rPr>
          <w:rStyle w:val="StyleUnderline"/>
          <w:rFonts w:cs="Arial Hebrew"/>
        </w:rPr>
        <w:t>.</w:t>
      </w:r>
      <w:r w:rsidRPr="0037713A">
        <w:rPr>
          <w:rFonts w:cs="Arial Hebrew"/>
          <w:sz w:val="16"/>
        </w:rPr>
        <w:t xml:space="preserve"> The tragedy, however, is that </w:t>
      </w:r>
      <w:r w:rsidRPr="0037713A">
        <w:rPr>
          <w:rStyle w:val="StyleUnderline"/>
          <w:rFonts w:cs="Arial Hebrew"/>
        </w:rPr>
        <w:t>within U.S. elite circles</w:t>
      </w:r>
      <w:r w:rsidRPr="0037713A">
        <w:rPr>
          <w:rFonts w:cs="Arial Hebrew"/>
          <w:sz w:val="16"/>
        </w:rPr>
        <w:t xml:space="preserve">, this </w:t>
      </w:r>
      <w:r w:rsidRPr="0037713A">
        <w:rPr>
          <w:rStyle w:val="StyleUnderline"/>
          <w:rFonts w:cs="Arial Hebrew"/>
        </w:rPr>
        <w:t>misperception about U.S. hegemony</w:t>
      </w:r>
      <w:r w:rsidRPr="0037713A">
        <w:rPr>
          <w:rFonts w:cs="Arial Hebrew"/>
          <w:sz w:val="16"/>
        </w:rPr>
        <w:t xml:space="preserve"> (here and here) sticks and </w:t>
      </w:r>
      <w:r w:rsidRPr="0037713A">
        <w:rPr>
          <w:rStyle w:val="StyleUnderline"/>
          <w:rFonts w:cs="Arial Hebrew"/>
        </w:rPr>
        <w:t>is unlikely to go away for a long time</w:t>
      </w:r>
      <w:r w:rsidRPr="0037713A">
        <w:rPr>
          <w:rFonts w:cs="Arial Hebrew"/>
          <w:sz w:val="16"/>
        </w:rPr>
        <w:t xml:space="preserve"> barring a major failure or crisis.</w:t>
      </w:r>
      <w:r w:rsidRPr="005C52D8">
        <w:rPr>
          <w:rFonts w:cs="Arial Hebrew"/>
          <w:sz w:val="12"/>
        </w:rPr>
        <w:t>¶</w:t>
      </w:r>
      <w:r w:rsidRPr="0037713A">
        <w:rPr>
          <w:rFonts w:cs="Arial Hebrew"/>
          <w:sz w:val="12"/>
        </w:rPr>
        <w:t xml:space="preserve"> </w:t>
      </w:r>
      <w:r w:rsidRPr="0037713A">
        <w:rPr>
          <w:rFonts w:cs="Arial Hebrew"/>
          <w:sz w:val="16"/>
        </w:rPr>
        <w:t xml:space="preserve">At the end of the day, </w:t>
      </w:r>
      <w:r w:rsidRPr="0037713A">
        <w:rPr>
          <w:rStyle w:val="Emphasis"/>
          <w:rFonts w:cs="Arial Hebrew"/>
          <w:highlight w:val="cyan"/>
        </w:rPr>
        <w:t>our world can</w:t>
      </w:r>
      <w:r w:rsidRPr="0037713A">
        <w:rPr>
          <w:rStyle w:val="Emphasis"/>
          <w:rFonts w:cs="Arial Hebrew"/>
        </w:rPr>
        <w:t xml:space="preserve"> survive and </w:t>
      </w:r>
      <w:r w:rsidRPr="0037713A">
        <w:rPr>
          <w:rStyle w:val="Emphasis"/>
          <w:rFonts w:cs="Arial Hebrew"/>
          <w:highlight w:val="cyan"/>
        </w:rPr>
        <w:t>prosper without a hegemon</w:t>
      </w:r>
      <w:r w:rsidRPr="0037713A">
        <w:rPr>
          <w:rFonts w:cs="Arial Hebrew"/>
          <w:sz w:val="16"/>
        </w:rPr>
        <w:t>, regardless of whether the hegemon is American or Chinese. The sooner American leaders understand this point and believe Chinese leaders’ words, the higher the chances of peace and stability worldwide.</w:t>
      </w:r>
    </w:p>
    <w:p w14:paraId="3E194E2F" w14:textId="77777777" w:rsidR="00DE2E47" w:rsidRPr="0037713A" w:rsidRDefault="00DE2E47" w:rsidP="00DE2E47">
      <w:pPr>
        <w:pStyle w:val="Heading4"/>
        <w:rPr>
          <w:rFonts w:cs="Arial Hebrew"/>
        </w:rPr>
      </w:pPr>
      <w:r w:rsidRPr="0037713A">
        <w:rPr>
          <w:rFonts w:cs="Arial Hebrew"/>
        </w:rPr>
        <w:t>Chinese economic growth doesn’t threaten primacy – several warrants</w:t>
      </w:r>
    </w:p>
    <w:p w14:paraId="6BD93391" w14:textId="77777777" w:rsidR="00DE2E47" w:rsidRPr="0037713A" w:rsidRDefault="00DE2E47" w:rsidP="00DE2E47">
      <w:pPr>
        <w:rPr>
          <w:rFonts w:eastAsia="Times New Roman" w:cs="Arial Hebrew"/>
          <w:color w:val="222222"/>
          <w:sz w:val="16"/>
          <w:szCs w:val="16"/>
          <w:shd w:val="clear" w:color="auto" w:fill="FFFFFF"/>
        </w:rPr>
      </w:pPr>
      <w:r w:rsidRPr="0037713A">
        <w:rPr>
          <w:rStyle w:val="Style13ptBold"/>
          <w:rFonts w:cs="Arial Hebrew"/>
        </w:rPr>
        <w:t>Beauchamp 14</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Zack, World Correspondent at Vox.com, 2014 (“China has not replaced America — and it never will,” The Week, February 13, Available Online at http://theweek.com/articles/450975/china-not-replaced-america--never</w:t>
      </w:r>
      <w:proofErr w:type="gramStart"/>
      <w:r w:rsidRPr="0037713A">
        <w:rPr>
          <w:rFonts w:eastAsia="Times New Roman" w:cs="Arial Hebrew"/>
          <w:color w:val="222222"/>
          <w:sz w:val="16"/>
          <w:szCs w:val="16"/>
          <w:shd w:val="clear" w:color="auto" w:fill="FFFFFF"/>
        </w:rPr>
        <w:t>,  Accessed</w:t>
      </w:r>
      <w:proofErr w:type="gramEnd"/>
      <w:r w:rsidRPr="0037713A">
        <w:rPr>
          <w:rFonts w:eastAsia="Times New Roman" w:cs="Arial Hebrew"/>
          <w:color w:val="222222"/>
          <w:sz w:val="16"/>
          <w:szCs w:val="16"/>
          <w:shd w:val="clear" w:color="auto" w:fill="FFFFFF"/>
        </w:rPr>
        <w:t xml:space="preserve"> 06-24-2016, AV)</w:t>
      </w:r>
    </w:p>
    <w:p w14:paraId="069C415B" w14:textId="77777777" w:rsidR="00DE2E47" w:rsidRPr="0037713A" w:rsidRDefault="00DE2E47" w:rsidP="00DE2E47">
      <w:pPr>
        <w:rPr>
          <w:rFonts w:cs="Arial Hebrew"/>
        </w:rPr>
      </w:pPr>
    </w:p>
    <w:p w14:paraId="33840751" w14:textId="77777777" w:rsidR="00DE2E47" w:rsidRPr="0037713A" w:rsidRDefault="00DE2E47" w:rsidP="00DE2E47">
      <w:pPr>
        <w:rPr>
          <w:rFonts w:cs="Arial Hebrew"/>
          <w:sz w:val="16"/>
        </w:rPr>
      </w:pPr>
      <w:r w:rsidRPr="0037713A">
        <w:rPr>
          <w:rStyle w:val="StyleUnderline"/>
          <w:rFonts w:cs="Arial Hebrew"/>
          <w:highlight w:val="cyan"/>
        </w:rPr>
        <w:t>Many people seem to think it's simply a matter of when</w:t>
      </w:r>
      <w:r w:rsidRPr="0037713A">
        <w:rPr>
          <w:rStyle w:val="StyleUnderline"/>
          <w:rFonts w:cs="Arial Hebrew"/>
        </w:rPr>
        <w:t xml:space="preserve">, not if, </w:t>
      </w:r>
      <w:r w:rsidRPr="0037713A">
        <w:rPr>
          <w:rStyle w:val="StyleUnderline"/>
          <w:rFonts w:cs="Arial Hebrew"/>
          <w:highlight w:val="cyan"/>
        </w:rPr>
        <w:t>China takes the reins of world leadership</w:t>
      </w:r>
      <w:r w:rsidRPr="0037713A">
        <w:rPr>
          <w:rFonts w:cs="Arial Hebrew"/>
          <w:sz w:val="16"/>
        </w:rPr>
        <w:t xml:space="preserve">. How, they think, can America's 314 million people permanently </w:t>
      </w:r>
      <w:proofErr w:type="spellStart"/>
      <w:r w:rsidRPr="0037713A">
        <w:rPr>
          <w:rFonts w:cs="Arial Hebrew"/>
          <w:sz w:val="16"/>
        </w:rPr>
        <w:t>outproduce</w:t>
      </w:r>
      <w:proofErr w:type="spellEnd"/>
      <w:r w:rsidRPr="0037713A">
        <w:rPr>
          <w:rFonts w:cs="Arial Hebrew"/>
          <w:sz w:val="16"/>
        </w:rPr>
        <w:t xml:space="preserve"> a population that outnumbers the U.S. by over a billion people</w:t>
      </w:r>
      <w:proofErr w:type="gramStart"/>
      <w:r w:rsidRPr="0037713A">
        <w:rPr>
          <w:rFonts w:cs="Arial Hebrew"/>
          <w:sz w:val="16"/>
        </w:rPr>
        <w:t>?</w:t>
      </w:r>
      <w:r w:rsidRPr="005C52D8">
        <w:rPr>
          <w:rFonts w:cs="Arial Hebrew"/>
          <w:sz w:val="12"/>
        </w:rPr>
        <w:t>¶</w:t>
      </w:r>
      <w:proofErr w:type="gramEnd"/>
      <w:r w:rsidRPr="0037713A">
        <w:rPr>
          <w:rFonts w:cs="Arial Hebrew"/>
          <w:sz w:val="16"/>
        </w:rPr>
        <w:t xml:space="preserve"> </w:t>
      </w:r>
      <w:r w:rsidRPr="0037713A">
        <w:rPr>
          <w:rStyle w:val="StyleUnderline"/>
          <w:rFonts w:cs="Arial Hebrew"/>
          <w:highlight w:val="cyan"/>
        </w:rPr>
        <w:t>This facile assumption is wrong. China is not replacing the U</w:t>
      </w:r>
      <w:r w:rsidRPr="0037713A">
        <w:rPr>
          <w:rStyle w:val="StyleUnderline"/>
          <w:rFonts w:cs="Arial Hebrew"/>
        </w:rPr>
        <w:t xml:space="preserve">nited </w:t>
      </w:r>
      <w:r w:rsidRPr="0037713A">
        <w:rPr>
          <w:rStyle w:val="StyleUnderline"/>
          <w:rFonts w:cs="Arial Hebrew"/>
          <w:highlight w:val="cyan"/>
        </w:rPr>
        <w:t>States as the global hegemon. And it never will.</w:t>
      </w:r>
      <w:r w:rsidRPr="005C52D8">
        <w:rPr>
          <w:rStyle w:val="StyleUnderline"/>
          <w:rFonts w:cs="Arial Hebrew"/>
          <w:sz w:val="12"/>
          <w:highlight w:val="cyan"/>
        </w:rPr>
        <w:t>¶</w:t>
      </w:r>
      <w:r w:rsidRPr="0037713A">
        <w:rPr>
          <w:rFonts w:cs="Arial Hebrew"/>
          <w:sz w:val="16"/>
          <w:highlight w:val="cyan"/>
        </w:rPr>
        <w:t xml:space="preserve"> </w:t>
      </w:r>
      <w:r w:rsidRPr="0037713A">
        <w:rPr>
          <w:rStyle w:val="StyleUnderline"/>
          <w:rFonts w:cs="Arial Hebrew"/>
          <w:highlight w:val="cyan"/>
        </w:rPr>
        <w:t>China faces too many internal problems and regional rivals</w:t>
      </w:r>
      <w:r w:rsidRPr="0037713A">
        <w:rPr>
          <w:rStyle w:val="StyleUnderline"/>
          <w:rFonts w:cs="Arial Hebrew"/>
        </w:rPr>
        <w:t xml:space="preserve"> to ever make a real play for global leadership. And </w:t>
      </w:r>
      <w:r w:rsidRPr="0037713A">
        <w:rPr>
          <w:rStyle w:val="StyleUnderline"/>
          <w:rFonts w:cs="Arial Hebrew"/>
          <w:highlight w:val="cyan"/>
        </w:rPr>
        <w:t>even if Beijing could take the global leadership mantle soon, it wouldn't</w:t>
      </w:r>
      <w:r w:rsidRPr="0037713A">
        <w:rPr>
          <w:rFonts w:cs="Arial Hebrew"/>
          <w:sz w:val="16"/>
        </w:rPr>
        <w:t>. China wants to play inside the existing global order's rules, not change them.</w:t>
      </w:r>
      <w:r w:rsidRPr="005C52D8">
        <w:rPr>
          <w:rFonts w:cs="Arial Hebrew"/>
          <w:sz w:val="12"/>
        </w:rPr>
        <w:t>¶</w:t>
      </w:r>
      <w:r w:rsidRPr="0037713A">
        <w:rPr>
          <w:rFonts w:cs="Arial Hebrew"/>
          <w:sz w:val="16"/>
        </w:rPr>
        <w:t xml:space="preserve"> Start with the obvious military point: </w:t>
      </w:r>
      <w:r w:rsidRPr="0037713A">
        <w:rPr>
          <w:rStyle w:val="StyleUnderline"/>
          <w:rFonts w:cs="Arial Hebrew"/>
          <w:highlight w:val="cyan"/>
        </w:rPr>
        <w:t>The Chinese military has nothing like the global reach of its American rival's</w:t>
      </w:r>
      <w:r w:rsidRPr="0037713A">
        <w:rPr>
          <w:rFonts w:cs="Arial Hebrew"/>
          <w:sz w:val="16"/>
        </w:rPr>
        <w:t>. China only has one aircraft carrier, a refitted Russian vessel. The U.S. has 10, plus nine marine mini-carriers. China's first homemade carrier is slated for completion in 2018, by which time the U.S. will have yet another modern carrier, and be well on its way to finishing another. The idea that China will be able to compete on a global scale in the short to medium term is absurd.</w:t>
      </w:r>
      <w:r w:rsidRPr="005C52D8">
        <w:rPr>
          <w:rFonts w:cs="Arial Hebrew"/>
          <w:sz w:val="12"/>
        </w:rPr>
        <w:t>¶</w:t>
      </w:r>
      <w:r w:rsidRPr="0037713A">
        <w:rPr>
          <w:rFonts w:cs="Arial Hebrew"/>
          <w:sz w:val="16"/>
        </w:rPr>
        <w:t xml:space="preserve"> </w:t>
      </w:r>
      <w:r w:rsidRPr="0037713A">
        <w:rPr>
          <w:rStyle w:val="StyleUnderline"/>
          <w:rFonts w:cs="Arial Hebrew"/>
        </w:rPr>
        <w:t>Even in East Asia, it's not so easy for China</w:t>
      </w:r>
      <w:r w:rsidRPr="0037713A">
        <w:rPr>
          <w:rFonts w:cs="Arial Hebrew"/>
          <w:sz w:val="16"/>
        </w:rPr>
        <w:t xml:space="preserve">. In 2012, Center for Strategic and International Studies experts Anthony </w:t>
      </w:r>
      <w:proofErr w:type="spellStart"/>
      <w:r w:rsidRPr="0037713A">
        <w:rPr>
          <w:rFonts w:cs="Arial Hebrew"/>
          <w:sz w:val="16"/>
        </w:rPr>
        <w:t>Cordesman</w:t>
      </w:r>
      <w:proofErr w:type="spellEnd"/>
      <w:r w:rsidRPr="0037713A">
        <w:rPr>
          <w:rFonts w:cs="Arial Hebrew"/>
          <w:sz w:val="16"/>
        </w:rPr>
        <w:t xml:space="preserve"> and Nicholas </w:t>
      </w:r>
      <w:proofErr w:type="spellStart"/>
      <w:r w:rsidRPr="0037713A">
        <w:rPr>
          <w:rFonts w:cs="Arial Hebrew"/>
          <w:sz w:val="16"/>
        </w:rPr>
        <w:t>Yarosh</w:t>
      </w:r>
      <w:proofErr w:type="spellEnd"/>
      <w:r w:rsidRPr="0037713A">
        <w:rPr>
          <w:rFonts w:cs="Arial Hebrew"/>
          <w:sz w:val="16"/>
        </w:rPr>
        <w:t xml:space="preserve"> looked at the data on Chinese and Taiwanese military strength. They found that while China's relative naval strength was growing, Taiwan had actually improved the balance of air power in its favor between 2005 and 2012 — just as China's economic growth rate, and hence influx of new resources to spend on its military, was peaking.</w:t>
      </w:r>
      <w:r w:rsidRPr="005C52D8">
        <w:rPr>
          <w:rFonts w:cs="Arial Hebrew"/>
          <w:sz w:val="12"/>
        </w:rPr>
        <w:t>¶</w:t>
      </w:r>
      <w:r w:rsidRPr="0037713A">
        <w:rPr>
          <w:rFonts w:cs="Arial Hebrew"/>
          <w:sz w:val="16"/>
        </w:rPr>
        <w:t xml:space="preserve"> </w:t>
      </w:r>
      <w:r w:rsidRPr="0037713A">
        <w:rPr>
          <w:rStyle w:val="StyleUnderline"/>
          <w:rFonts w:cs="Arial Hebrew"/>
          <w:highlight w:val="cyan"/>
        </w:rPr>
        <w:t>China's equipment is often outdated, and its training regimes can be</w:t>
      </w:r>
      <w:r w:rsidRPr="0037713A">
        <w:rPr>
          <w:rStyle w:val="StyleUnderline"/>
          <w:rFonts w:cs="Arial Hebrew"/>
        </w:rPr>
        <w:t xml:space="preserve"> comically </w:t>
      </w:r>
      <w:r w:rsidRPr="0037713A">
        <w:rPr>
          <w:rStyle w:val="StyleUnderline"/>
          <w:rFonts w:cs="Arial Hebrew"/>
          <w:highlight w:val="cyan"/>
        </w:rPr>
        <w:t>bad</w:t>
      </w:r>
      <w:r w:rsidRPr="0037713A">
        <w:rPr>
          <w:rStyle w:val="StyleUnderline"/>
          <w:rFonts w:cs="Arial Hebrew"/>
        </w:rPr>
        <w:t>.</w:t>
      </w:r>
      <w:r w:rsidRPr="0037713A">
        <w:rPr>
          <w:rFonts w:cs="Arial Hebrew"/>
          <w:sz w:val="16"/>
        </w:rPr>
        <w:t xml:space="preserve"> A major part of its strategic missile force patrols on horseback because it doesn't have helicopters.</w:t>
      </w:r>
      <w:r w:rsidRPr="005C52D8">
        <w:rPr>
          <w:rFonts w:cs="Arial Hebrew"/>
          <w:sz w:val="12"/>
        </w:rPr>
        <w:t>¶</w:t>
      </w:r>
      <w:r w:rsidRPr="0037713A">
        <w:rPr>
          <w:rFonts w:cs="Arial Hebrew"/>
          <w:sz w:val="16"/>
        </w:rPr>
        <w:t xml:space="preserve"> </w:t>
      </w:r>
      <w:proofErr w:type="gramStart"/>
      <w:r w:rsidRPr="0037713A">
        <w:rPr>
          <w:rFonts w:cs="Arial Hebrew"/>
          <w:sz w:val="16"/>
        </w:rPr>
        <w:t>This</w:t>
      </w:r>
      <w:proofErr w:type="gramEnd"/>
      <w:r w:rsidRPr="0037713A">
        <w:rPr>
          <w:rFonts w:cs="Arial Hebrew"/>
          <w:sz w:val="16"/>
        </w:rPr>
        <w:t xml:space="preserve"> isn't to deny China's military is getting stronger. It is. And one day, this might require the United States to rethink its strategic posture in East Asia. But Chinese hard power is nowhere close to replacing, or even thinking about challenging, American military hegemony.</w:t>
      </w:r>
      <w:r w:rsidRPr="005C52D8">
        <w:rPr>
          <w:rFonts w:cs="Arial Hebrew"/>
          <w:sz w:val="12"/>
        </w:rPr>
        <w:t>¶</w:t>
      </w:r>
      <w:r w:rsidRPr="0037713A">
        <w:rPr>
          <w:rFonts w:cs="Arial Hebrew"/>
          <w:sz w:val="16"/>
        </w:rPr>
        <w:t xml:space="preserve"> </w:t>
      </w:r>
      <w:r w:rsidRPr="0037713A">
        <w:rPr>
          <w:rStyle w:val="StyleUnderline"/>
          <w:rFonts w:cs="Arial Hebrew"/>
          <w:highlight w:val="cyan"/>
        </w:rPr>
        <w:t>And look at China's geopolitical neighborhood. As a result of historical enmity and massive power disparities, Beijing would have a tough time convincing Japan, South Korea, and Taiwan that its military buildup is anything but threatening</w:t>
      </w:r>
      <w:r w:rsidRPr="0037713A">
        <w:rPr>
          <w:rFonts w:cs="Arial Hebrew"/>
          <w:sz w:val="16"/>
        </w:rPr>
        <w:t>. Consequently, the smaller East Asian states are likely to get over their mutual disagreements and stick it out together in the American-led alliance system for the foreseeable future.</w:t>
      </w:r>
      <w:r w:rsidRPr="005C52D8">
        <w:rPr>
          <w:rFonts w:cs="Arial Hebrew"/>
          <w:sz w:val="12"/>
        </w:rPr>
        <w:t>¶</w:t>
      </w:r>
      <w:r w:rsidRPr="0037713A">
        <w:rPr>
          <w:rFonts w:cs="Arial Hebrew"/>
          <w:sz w:val="16"/>
        </w:rPr>
        <w:t xml:space="preserve"> </w:t>
      </w:r>
      <w:proofErr w:type="gramStart"/>
      <w:r w:rsidRPr="0037713A">
        <w:rPr>
          <w:rStyle w:val="StyleUnderline"/>
          <w:rFonts w:cs="Arial Hebrew"/>
        </w:rPr>
        <w:t>To</w:t>
      </w:r>
      <w:proofErr w:type="gramEnd"/>
      <w:r w:rsidRPr="0037713A">
        <w:rPr>
          <w:rStyle w:val="StyleUnderline"/>
          <w:rFonts w:cs="Arial Hebrew"/>
        </w:rPr>
        <w:t xml:space="preserve"> the north and west, China is bordered by </w:t>
      </w:r>
      <w:r w:rsidRPr="0037713A">
        <w:rPr>
          <w:rStyle w:val="StyleUnderline"/>
          <w:rFonts w:cs="Arial Hebrew"/>
          <w:highlight w:val="cyan"/>
        </w:rPr>
        <w:t>Russia and India</w:t>
      </w:r>
      <w:r w:rsidRPr="0037713A">
        <w:rPr>
          <w:rStyle w:val="StyleUnderline"/>
          <w:rFonts w:cs="Arial Hebrew"/>
        </w:rPr>
        <w:t xml:space="preserve">. China fought each of them as recently as the 1960s, and both </w:t>
      </w:r>
      <w:r w:rsidRPr="0037713A">
        <w:rPr>
          <w:rStyle w:val="StyleUnderline"/>
          <w:rFonts w:cs="Arial Hebrew"/>
          <w:highlight w:val="cyan"/>
        </w:rPr>
        <w:t>are likely to be threatened by any serious Chinese military buildup</w:t>
      </w:r>
      <w:r w:rsidRPr="0037713A">
        <w:rPr>
          <w:rFonts w:cs="Arial Hebrew"/>
          <w:sz w:val="16"/>
        </w:rPr>
        <w:t>. Unlike the United States, bordered by oceans and two friendly states, China is surrounded by enemies and rivals. Projecting power globally is hard when you've got to worry about defending your own turf.</w:t>
      </w:r>
      <w:r w:rsidRPr="005C52D8">
        <w:rPr>
          <w:rFonts w:cs="Arial Hebrew"/>
          <w:sz w:val="12"/>
        </w:rPr>
        <w:t>¶</w:t>
      </w:r>
      <w:r w:rsidRPr="0037713A">
        <w:rPr>
          <w:rFonts w:cs="Arial Hebrew"/>
          <w:sz w:val="16"/>
        </w:rPr>
        <w:t xml:space="preserve"> </w:t>
      </w:r>
      <w:r w:rsidRPr="0037713A">
        <w:rPr>
          <w:rStyle w:val="StyleUnderline"/>
          <w:rFonts w:cs="Arial Hebrew"/>
        </w:rPr>
        <w:t xml:space="preserve">But </w:t>
      </w:r>
      <w:r w:rsidRPr="0037713A">
        <w:rPr>
          <w:rStyle w:val="StyleUnderline"/>
          <w:rFonts w:cs="Arial Hebrew"/>
          <w:highlight w:val="cyan"/>
        </w:rPr>
        <w:t>what happens when China's GDP passes America's?</w:t>
      </w:r>
      <w:r w:rsidRPr="0037713A">
        <w:rPr>
          <w:rFonts w:cs="Arial Hebrew"/>
          <w:sz w:val="16"/>
        </w:rPr>
        <w:t xml:space="preserve"> Well, for one thing, we're not really sure when that will be. </w:t>
      </w:r>
      <w:r w:rsidRPr="0037713A">
        <w:rPr>
          <w:rStyle w:val="StyleUnderline"/>
          <w:rFonts w:cs="Arial Hebrew"/>
        </w:rPr>
        <w:t xml:space="preserve">Realizing that current growth rates were economically and ecologically unsustainable, </w:t>
      </w:r>
      <w:r w:rsidRPr="0037713A">
        <w:rPr>
          <w:rStyle w:val="StyleUnderline"/>
          <w:rFonts w:cs="Arial Hebrew"/>
          <w:highlight w:val="cyan"/>
        </w:rPr>
        <w:t>the Chinese government cut off the investment spigot that fueled its extraordinary 10 percent average annual growth</w:t>
      </w:r>
      <w:r w:rsidRPr="0037713A">
        <w:rPr>
          <w:rFonts w:cs="Arial Hebrew"/>
          <w:sz w:val="16"/>
        </w:rPr>
        <w:t>. Today, China's growth rate is about half of what it was in 2007. One analysis suggests China's GDP may not surpass America's until the 2100s.</w:t>
      </w:r>
      <w:r w:rsidRPr="005C52D8">
        <w:rPr>
          <w:rFonts w:cs="Arial Hebrew"/>
          <w:sz w:val="12"/>
        </w:rPr>
        <w:t>¶</w:t>
      </w:r>
      <w:r w:rsidRPr="0037713A">
        <w:rPr>
          <w:rFonts w:cs="Arial Hebrew"/>
          <w:sz w:val="16"/>
        </w:rPr>
        <w:t xml:space="preserve"> </w:t>
      </w:r>
      <w:r w:rsidRPr="0037713A">
        <w:rPr>
          <w:rStyle w:val="StyleUnderline"/>
          <w:rFonts w:cs="Arial Hebrew"/>
        </w:rPr>
        <w:t xml:space="preserve">Moreover, </w:t>
      </w:r>
      <w:r w:rsidRPr="0037713A">
        <w:rPr>
          <w:rStyle w:val="StyleUnderline"/>
          <w:rFonts w:cs="Arial Hebrew"/>
          <w:highlight w:val="cyan"/>
        </w:rPr>
        <w:t>China's GDP per capita is a long way off from matching Western standards</w:t>
      </w:r>
      <w:r w:rsidRPr="0037713A">
        <w:rPr>
          <w:rFonts w:cs="Arial Hebrew"/>
          <w:sz w:val="16"/>
        </w:rPr>
        <w:t>. In 2012, the World Bank assessed China's at $6,009; the United States' was $57,749. The per-person measure of wealth matters in that it reflects the government's capacity to pay for things that make its citizens happy and healthy.</w:t>
      </w:r>
      <w:r w:rsidRPr="005C52D8">
        <w:rPr>
          <w:rFonts w:cs="Arial Hebrew"/>
          <w:sz w:val="12"/>
        </w:rPr>
        <w:t>¶</w:t>
      </w:r>
      <w:r w:rsidRPr="0037713A">
        <w:rPr>
          <w:rFonts w:cs="Arial Hebrew"/>
          <w:sz w:val="16"/>
        </w:rPr>
        <w:t xml:space="preserve"> </w:t>
      </w:r>
      <w:proofErr w:type="gramStart"/>
      <w:r w:rsidRPr="0037713A">
        <w:rPr>
          <w:rFonts w:cs="Arial Hebrew"/>
          <w:sz w:val="16"/>
        </w:rPr>
        <w:t>That's</w:t>
      </w:r>
      <w:proofErr w:type="gramEnd"/>
      <w:r w:rsidRPr="0037713A">
        <w:rPr>
          <w:rFonts w:cs="Arial Hebrew"/>
          <w:sz w:val="16"/>
        </w:rPr>
        <w:t xml:space="preserve"> where China's internal headaches begin. The Chinese government has staked its domestic political legitimacy on delivering rapid, massive improvements in quality of life for its citizens. As growth slows, domestic political dissent may rise. Moreover, growth's worst side effect to date — an unprecedented ecological crisis — is also a source of massive discontent. China has 20 of the world's 30 most polluted cities; environmental cleanup costs may hoover up 3 percent of China's GDP. That's throwing 30 percent of its yearly average growth (during the pre-2013 boom years!) down the drain.</w:t>
      </w:r>
      <w:r w:rsidRPr="005C52D8">
        <w:rPr>
          <w:rFonts w:cs="Arial Hebrew"/>
          <w:sz w:val="12"/>
        </w:rPr>
        <w:t>¶</w:t>
      </w:r>
      <w:r w:rsidRPr="0037713A">
        <w:rPr>
          <w:rFonts w:cs="Arial Hebrew"/>
          <w:sz w:val="16"/>
        </w:rPr>
        <w:t xml:space="preserve"> </w:t>
      </w:r>
      <w:proofErr w:type="gramStart"/>
      <w:r w:rsidRPr="0037713A">
        <w:rPr>
          <w:rFonts w:cs="Arial Hebrew"/>
          <w:sz w:val="16"/>
        </w:rPr>
        <w:t>The</w:t>
      </w:r>
      <w:proofErr w:type="gramEnd"/>
      <w:r w:rsidRPr="0037713A">
        <w:rPr>
          <w:rFonts w:cs="Arial Hebrew"/>
          <w:sz w:val="16"/>
        </w:rPr>
        <w:t xml:space="preserve"> mass death and poisoning that follow as severe pollution's handmaidens threaten the very foundations of the Communist Party's power. American University China scholar Judith Shapiro writes that environmental protests — which sometimes "shut down" huge cities — are "so severe and so central to the manner in which China will 'rise' that it is no exaggeration to say that they cannot be separated from its national identity and the government's ability to provide for the Chinese people."</w:t>
      </w:r>
      <w:r w:rsidRPr="005C52D8">
        <w:rPr>
          <w:rFonts w:cs="Arial Hebrew"/>
          <w:sz w:val="12"/>
        </w:rPr>
        <w:t>¶</w:t>
      </w:r>
      <w:r w:rsidRPr="0037713A">
        <w:rPr>
          <w:rFonts w:cs="Arial Hebrew"/>
          <w:sz w:val="16"/>
        </w:rPr>
        <w:t xml:space="preserve"> </w:t>
      </w:r>
      <w:proofErr w:type="gramStart"/>
      <w:r w:rsidRPr="0037713A">
        <w:rPr>
          <w:rFonts w:cs="Arial Hebrew"/>
          <w:sz w:val="16"/>
        </w:rPr>
        <w:t>That's</w:t>
      </w:r>
      <w:proofErr w:type="gramEnd"/>
      <w:r w:rsidRPr="0037713A">
        <w:rPr>
          <w:rFonts w:cs="Arial Hebrew"/>
          <w:sz w:val="16"/>
        </w:rPr>
        <w:t xml:space="preserve"> hardly the only threat to the Chinese economy. China's financial system bears a disturbing resemblance to pre-crisis Wall Street. Its much-vaunted attempt to move away from an unsustainable export-based economy, according to </w:t>
      </w:r>
      <w:proofErr w:type="spellStart"/>
      <w:r w:rsidRPr="0037713A">
        <w:rPr>
          <w:rFonts w:cs="Arial Hebrew"/>
          <w:sz w:val="16"/>
        </w:rPr>
        <w:t>Minxin</w:t>
      </w:r>
      <w:proofErr w:type="spellEnd"/>
      <w:r w:rsidRPr="0037713A">
        <w:rPr>
          <w:rFonts w:cs="Arial Hebrew"/>
          <w:sz w:val="16"/>
        </w:rPr>
        <w:t xml:space="preserve"> Pei, may break on the rocks of massive corruption and other economic problems. After listing a slew of related problems, Pei suggests we need to start envisioning a world of "declining Chinese strength and rising probability of an unexpected democratic transition in the coming two decades."</w:t>
      </w:r>
      <w:r w:rsidRPr="005C52D8">
        <w:rPr>
          <w:rFonts w:cs="Arial Hebrew"/>
          <w:sz w:val="12"/>
        </w:rPr>
        <w:t>¶</w:t>
      </w:r>
      <w:r w:rsidRPr="0037713A">
        <w:rPr>
          <w:rFonts w:cs="Arial Hebrew"/>
          <w:sz w:val="16"/>
        </w:rPr>
        <w:t xml:space="preserve"> But </w:t>
      </w:r>
      <w:r w:rsidRPr="0037713A">
        <w:rPr>
          <w:rStyle w:val="StyleUnderline"/>
          <w:rFonts w:cs="Arial Hebrew"/>
        </w:rPr>
        <w:t xml:space="preserve">even if this economic gloom and doom is wrong, and </w:t>
      </w:r>
      <w:r w:rsidRPr="0037713A">
        <w:rPr>
          <w:rStyle w:val="StyleUnderline"/>
          <w:rFonts w:cs="Arial Hebrew"/>
          <w:highlight w:val="cyan"/>
        </w:rPr>
        <w:t>China really is destined for a prosperous future, there's one simple reason China will never displace America as global leader: It doesn't want to</w:t>
      </w:r>
      <w:r w:rsidRPr="0037713A">
        <w:rPr>
          <w:rStyle w:val="StyleUnderline"/>
          <w:rFonts w:cs="Arial Hebrew"/>
        </w:rPr>
        <w:t>.</w:t>
      </w:r>
      <w:r w:rsidRPr="005C52D8">
        <w:rPr>
          <w:rStyle w:val="StyleUnderline"/>
          <w:rFonts w:cs="Arial Hebrew"/>
          <w:sz w:val="12"/>
        </w:rPr>
        <w:t>¶</w:t>
      </w:r>
      <w:r w:rsidRPr="0037713A">
        <w:rPr>
          <w:rFonts w:cs="Arial Hebrew"/>
          <w:sz w:val="16"/>
        </w:rPr>
        <w:t xml:space="preserve"> </w:t>
      </w:r>
      <w:r w:rsidRPr="0037713A">
        <w:rPr>
          <w:rStyle w:val="StyleUnderline"/>
          <w:rFonts w:cs="Arial Hebrew"/>
        </w:rPr>
        <w:t>Chinese foreign policy, to date, has been characterized by a sort of realist incrementalism. China has displayed no interest in taking over America's role as protector of the global commons; that's altogether too altruistic a task</w:t>
      </w:r>
      <w:r w:rsidRPr="0037713A">
        <w:rPr>
          <w:rFonts w:cs="Arial Hebrew"/>
          <w:sz w:val="16"/>
        </w:rPr>
        <w:t>. Instead, China is content to let the United States and its allies keep the sea lanes open and free ride off of their efforts. A powerful China, in other words, would most likely to be happy to pursue its own interests inside the existing global order rather than supplanting it.</w:t>
      </w:r>
    </w:p>
    <w:p w14:paraId="6B197E4C" w14:textId="77777777" w:rsidR="00DE2E47" w:rsidRDefault="00DE2E47" w:rsidP="00DE2E47">
      <w:pPr>
        <w:rPr>
          <w:rStyle w:val="StyleUnderline"/>
        </w:rPr>
      </w:pPr>
    </w:p>
    <w:p w14:paraId="5228075D" w14:textId="77777777" w:rsidR="00245A6C" w:rsidRPr="00DF751C" w:rsidRDefault="00245A6C" w:rsidP="00245A6C">
      <w:pPr>
        <w:pStyle w:val="Heading4"/>
        <w:tabs>
          <w:tab w:val="left" w:pos="3240"/>
        </w:tabs>
      </w:pPr>
      <w:r w:rsidRPr="00DF751C">
        <w:t>China is all talk and no action – makes rise unlikely</w:t>
      </w:r>
    </w:p>
    <w:p w14:paraId="64AF6ABA" w14:textId="77777777" w:rsidR="00245A6C" w:rsidRPr="0037713A" w:rsidRDefault="00245A6C" w:rsidP="00245A6C">
      <w:pPr>
        <w:rPr>
          <w:rFonts w:eastAsia="Times New Roman" w:cs="Arial Hebrew"/>
          <w:color w:val="222222"/>
          <w:sz w:val="16"/>
          <w:szCs w:val="16"/>
          <w:shd w:val="clear" w:color="auto" w:fill="FFFFFF"/>
        </w:rPr>
      </w:pPr>
      <w:r>
        <w:rPr>
          <w:rStyle w:val="Style13ptBold"/>
          <w:rFonts w:cs="Arial Hebrew"/>
        </w:rPr>
        <w:t>Wong, Barnes, and Page 14</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 xml:space="preserve">Chun Han, </w:t>
      </w:r>
      <w:r w:rsidRPr="00DF751C">
        <w:rPr>
          <w:rFonts w:eastAsia="Times New Roman" w:cs="Arial Hebrew"/>
          <w:color w:val="222222"/>
          <w:sz w:val="16"/>
          <w:szCs w:val="16"/>
          <w:shd w:val="clear" w:color="auto" w:fill="FFFFFF"/>
        </w:rPr>
        <w:t>writes about politics, labor and urbanization issues in China from The Wall Street Journal's Beijing bureau</w:t>
      </w:r>
      <w:r>
        <w:rPr>
          <w:rFonts w:eastAsia="Times New Roman" w:cs="Arial Hebrew"/>
          <w:color w:val="222222"/>
          <w:sz w:val="16"/>
          <w:szCs w:val="16"/>
          <w:shd w:val="clear" w:color="auto" w:fill="FFFFFF"/>
        </w:rPr>
        <w:t>,</w:t>
      </w:r>
      <w:r w:rsidRPr="00DF751C">
        <w:rPr>
          <w:rFonts w:eastAsia="Times New Roman" w:cs="Arial Hebrew"/>
          <w:color w:val="222222"/>
          <w:sz w:val="16"/>
          <w:szCs w:val="16"/>
          <w:shd w:val="clear" w:color="auto" w:fill="FFFFFF"/>
        </w:rPr>
        <w:t xml:space="preserve"> previously covered politics and business in Singapore, Cambodia and the broader S</w:t>
      </w:r>
      <w:r>
        <w:rPr>
          <w:rFonts w:eastAsia="Times New Roman" w:cs="Arial Hebrew"/>
          <w:color w:val="222222"/>
          <w:sz w:val="16"/>
          <w:szCs w:val="16"/>
          <w:shd w:val="clear" w:color="auto" w:fill="FFFFFF"/>
        </w:rPr>
        <w:t xml:space="preserve">outheast Asian region, </w:t>
      </w:r>
      <w:r w:rsidRPr="00DF751C">
        <w:rPr>
          <w:rFonts w:eastAsia="Times New Roman" w:cs="Arial Hebrew"/>
          <w:color w:val="222222"/>
          <w:sz w:val="16"/>
          <w:szCs w:val="16"/>
          <w:shd w:val="clear" w:color="auto" w:fill="FFFFFF"/>
        </w:rPr>
        <w:t>graduated from the London School of Economics</w:t>
      </w:r>
      <w:r>
        <w:rPr>
          <w:rFonts w:eastAsia="Times New Roman" w:cs="Arial Hebrew"/>
          <w:color w:val="222222"/>
          <w:sz w:val="16"/>
          <w:szCs w:val="16"/>
          <w:shd w:val="clear" w:color="auto" w:fill="FFFFFF"/>
        </w:rPr>
        <w:t xml:space="preserve">; Julian E, </w:t>
      </w:r>
      <w:r w:rsidRPr="00DF751C">
        <w:rPr>
          <w:rFonts w:eastAsia="Times New Roman" w:cs="Arial Hebrew"/>
          <w:color w:val="222222"/>
          <w:sz w:val="16"/>
          <w:szCs w:val="16"/>
          <w:shd w:val="clear" w:color="auto" w:fill="FFFFFF"/>
        </w:rPr>
        <w:t>covers the Department of Defense and national security issues from The Wall Street</w:t>
      </w:r>
      <w:r>
        <w:rPr>
          <w:rFonts w:eastAsia="Times New Roman" w:cs="Arial Hebrew"/>
          <w:color w:val="222222"/>
          <w:sz w:val="16"/>
          <w:szCs w:val="16"/>
          <w:shd w:val="clear" w:color="auto" w:fill="FFFFFF"/>
        </w:rPr>
        <w:t xml:space="preserve"> Journal's Washington bureau,</w:t>
      </w:r>
      <w:r w:rsidRPr="00DF751C">
        <w:rPr>
          <w:rFonts w:eastAsia="Times New Roman" w:cs="Arial Hebrew"/>
          <w:color w:val="222222"/>
          <w:sz w:val="16"/>
          <w:szCs w:val="16"/>
          <w:shd w:val="clear" w:color="auto" w:fill="FFFFFF"/>
        </w:rPr>
        <w:t xml:space="preserve"> writes regularly on Pentagon policy, military strat</w:t>
      </w:r>
      <w:r>
        <w:rPr>
          <w:rFonts w:eastAsia="Times New Roman" w:cs="Arial Hebrew"/>
          <w:color w:val="222222"/>
          <w:sz w:val="16"/>
          <w:szCs w:val="16"/>
          <w:shd w:val="clear" w:color="auto" w:fill="FFFFFF"/>
        </w:rPr>
        <w:t>egy and other defense issues,</w:t>
      </w:r>
      <w:r w:rsidRPr="00DF751C">
        <w:rPr>
          <w:rFonts w:eastAsia="Times New Roman" w:cs="Arial Hebrew"/>
          <w:color w:val="222222"/>
          <w:sz w:val="16"/>
          <w:szCs w:val="16"/>
          <w:shd w:val="clear" w:color="auto" w:fill="FFFFFF"/>
        </w:rPr>
        <w:t xml:space="preserve"> has covered the Pentagon for more than a decade</w:t>
      </w:r>
      <w:r>
        <w:rPr>
          <w:rFonts w:eastAsia="Times New Roman" w:cs="Arial Hebrew"/>
          <w:color w:val="222222"/>
          <w:sz w:val="16"/>
          <w:szCs w:val="16"/>
          <w:shd w:val="clear" w:color="auto" w:fill="FFFFFF"/>
        </w:rPr>
        <w:t>,</w:t>
      </w:r>
      <w:r w:rsidRPr="00DF751C">
        <w:rPr>
          <w:rFonts w:eastAsia="Times New Roman" w:cs="Arial Hebrew"/>
          <w:color w:val="222222"/>
          <w:sz w:val="16"/>
          <w:szCs w:val="16"/>
          <w:shd w:val="clear" w:color="auto" w:fill="FFFFFF"/>
        </w:rPr>
        <w:t xml:space="preserve"> reported on the military for the Los Angeles Times an</w:t>
      </w:r>
      <w:r>
        <w:rPr>
          <w:rFonts w:eastAsia="Times New Roman" w:cs="Arial Hebrew"/>
          <w:color w:val="222222"/>
          <w:sz w:val="16"/>
          <w:szCs w:val="16"/>
          <w:shd w:val="clear" w:color="auto" w:fill="FFFFFF"/>
        </w:rPr>
        <w:t xml:space="preserve">d U.S. News and World Report, </w:t>
      </w:r>
      <w:r w:rsidRPr="00DF751C">
        <w:rPr>
          <w:rFonts w:eastAsia="Times New Roman" w:cs="Arial Hebrew"/>
          <w:color w:val="222222"/>
          <w:sz w:val="16"/>
          <w:szCs w:val="16"/>
          <w:shd w:val="clear" w:color="auto" w:fill="FFFFFF"/>
        </w:rPr>
        <w:t>gr</w:t>
      </w:r>
      <w:r>
        <w:rPr>
          <w:rFonts w:eastAsia="Times New Roman" w:cs="Arial Hebrew"/>
          <w:color w:val="222222"/>
          <w:sz w:val="16"/>
          <w:szCs w:val="16"/>
          <w:shd w:val="clear" w:color="auto" w:fill="FFFFFF"/>
        </w:rPr>
        <w:t>aduate of Harvard University,</w:t>
      </w:r>
      <w:r w:rsidRPr="00DF751C">
        <w:rPr>
          <w:rFonts w:eastAsia="Times New Roman" w:cs="Arial Hebrew"/>
          <w:color w:val="222222"/>
          <w:sz w:val="16"/>
          <w:szCs w:val="16"/>
          <w:shd w:val="clear" w:color="auto" w:fill="FFFFFF"/>
        </w:rPr>
        <w:t xml:space="preserve"> has also worked for the New York Times and the Arkansas Democrat-Gazette</w:t>
      </w:r>
      <w:r>
        <w:rPr>
          <w:rFonts w:eastAsia="Times New Roman" w:cs="Arial Hebrew"/>
          <w:color w:val="222222"/>
          <w:sz w:val="16"/>
          <w:szCs w:val="16"/>
          <w:shd w:val="clear" w:color="auto" w:fill="FFFFFF"/>
        </w:rPr>
        <w:t xml:space="preserve">; Jeremy, </w:t>
      </w:r>
      <w:r w:rsidRPr="00DF751C">
        <w:rPr>
          <w:rFonts w:eastAsia="Times New Roman" w:cs="Arial Hebrew"/>
          <w:color w:val="222222"/>
          <w:sz w:val="16"/>
          <w:szCs w:val="16"/>
          <w:shd w:val="clear" w:color="auto" w:fill="FFFFFF"/>
        </w:rPr>
        <w:t>a reporter in the Wall Street Journal's Beijing bureau, covering domestic politics, internat</w:t>
      </w:r>
      <w:r>
        <w:rPr>
          <w:rFonts w:eastAsia="Times New Roman" w:cs="Arial Hebrew"/>
          <w:color w:val="222222"/>
          <w:sz w:val="16"/>
          <w:szCs w:val="16"/>
          <w:shd w:val="clear" w:color="auto" w:fill="FFFFFF"/>
        </w:rPr>
        <w:t>ional relations and security,</w:t>
      </w:r>
      <w:r w:rsidRPr="00DF751C">
        <w:rPr>
          <w:rFonts w:eastAsia="Times New Roman" w:cs="Arial Hebrew"/>
          <w:color w:val="222222"/>
          <w:sz w:val="16"/>
          <w:szCs w:val="16"/>
          <w:shd w:val="clear" w:color="auto" w:fill="FFFFFF"/>
        </w:rPr>
        <w:t xml:space="preserve"> joined the Journal in Beijing in 2010, prior to which he worked for The Times of London for eight years, first in Russia, then in India</w:t>
      </w:r>
      <w:r>
        <w:rPr>
          <w:rFonts w:eastAsia="Times New Roman" w:cs="Arial Hebrew"/>
          <w:color w:val="222222"/>
          <w:sz w:val="16"/>
          <w:szCs w:val="16"/>
          <w:shd w:val="clear" w:color="auto" w:fill="FFFFFF"/>
        </w:rPr>
        <w:t>; 2014</w:t>
      </w:r>
      <w:r w:rsidRPr="0037713A">
        <w:rPr>
          <w:rFonts w:eastAsia="Times New Roman" w:cs="Arial Hebrew"/>
          <w:color w:val="222222"/>
          <w:sz w:val="16"/>
          <w:szCs w:val="16"/>
          <w:shd w:val="clear" w:color="auto" w:fill="FFFFFF"/>
        </w:rPr>
        <w:t xml:space="preserve"> (“</w:t>
      </w:r>
      <w:r w:rsidRPr="00ED0B5B">
        <w:rPr>
          <w:rFonts w:eastAsia="Times New Roman" w:cs="Arial Hebrew"/>
          <w:color w:val="222222"/>
          <w:sz w:val="16"/>
          <w:szCs w:val="16"/>
          <w:shd w:val="clear" w:color="auto" w:fill="FFFFFF"/>
        </w:rPr>
        <w:t>China Military Official Blasts U.S. 'Hegemony' at Shangri-La Conference</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The Wall Street Journal</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June 1</w:t>
      </w:r>
      <w:r w:rsidRPr="0037713A">
        <w:rPr>
          <w:rFonts w:eastAsia="Times New Roman" w:cs="Arial Hebrew"/>
          <w:color w:val="222222"/>
          <w:sz w:val="16"/>
          <w:szCs w:val="16"/>
          <w:shd w:val="clear" w:color="auto" w:fill="FFFFFF"/>
        </w:rPr>
        <w:t xml:space="preserve">, Available Online at </w:t>
      </w:r>
      <w:r w:rsidRPr="00ED0B5B">
        <w:rPr>
          <w:rFonts w:eastAsia="Times New Roman" w:cs="Arial Hebrew"/>
          <w:color w:val="222222"/>
          <w:sz w:val="16"/>
          <w:szCs w:val="16"/>
          <w:shd w:val="clear" w:color="auto" w:fill="FFFFFF"/>
        </w:rPr>
        <w:t>http://www.wsj.com/articles/china-military-official-blasts-u-s-hegemony-at-shangri-la-security-conference-1401648136</w:t>
      </w:r>
      <w:r>
        <w:rPr>
          <w:rFonts w:eastAsia="Times New Roman" w:cs="Arial Hebrew"/>
          <w:color w:val="222222"/>
          <w:sz w:val="16"/>
          <w:szCs w:val="16"/>
          <w:shd w:val="clear" w:color="auto" w:fill="FFFFFF"/>
        </w:rPr>
        <w:t>, Accessed 07-12</w:t>
      </w:r>
      <w:r w:rsidRPr="0037713A">
        <w:rPr>
          <w:rFonts w:eastAsia="Times New Roman" w:cs="Arial Hebrew"/>
          <w:color w:val="222222"/>
          <w:sz w:val="16"/>
          <w:szCs w:val="16"/>
          <w:shd w:val="clear" w:color="auto" w:fill="FFFFFF"/>
        </w:rPr>
        <w:t>-2016, AV)</w:t>
      </w:r>
    </w:p>
    <w:p w14:paraId="2B7C243F" w14:textId="0E62CB69" w:rsidR="00245A6C" w:rsidRPr="00ED0B5B" w:rsidRDefault="00245A6C" w:rsidP="00245A6C">
      <w:pPr>
        <w:rPr>
          <w:sz w:val="16"/>
        </w:rPr>
      </w:pPr>
      <w:r w:rsidRPr="00ED0B5B">
        <w:rPr>
          <w:sz w:val="16"/>
        </w:rPr>
        <w:t xml:space="preserve">But </w:t>
      </w:r>
      <w:r w:rsidRPr="00245A6C">
        <w:rPr>
          <w:rStyle w:val="Emphasis"/>
          <w:highlight w:val="yellow"/>
        </w:rPr>
        <w:t>China</w:t>
      </w:r>
      <w:r w:rsidRPr="00ED0B5B">
        <w:rPr>
          <w:rStyle w:val="StyleUnderline"/>
        </w:rPr>
        <w:t xml:space="preserve"> </w:t>
      </w:r>
      <w:r w:rsidRPr="00ED0B5B">
        <w:rPr>
          <w:sz w:val="16"/>
        </w:rPr>
        <w:t xml:space="preserve">also </w:t>
      </w:r>
      <w:r w:rsidRPr="00245A6C">
        <w:rPr>
          <w:rStyle w:val="Emphasis"/>
          <w:highlight w:val="yellow"/>
        </w:rPr>
        <w:t>risks overplaying its hand</w:t>
      </w:r>
      <w:r w:rsidRPr="00ED0B5B">
        <w:rPr>
          <w:sz w:val="16"/>
        </w:rPr>
        <w:t xml:space="preserve"> by speaking out so forcefully against the U.S. and its allies.</w:t>
      </w:r>
      <w:r w:rsidRPr="00ED0B5B">
        <w:rPr>
          <w:sz w:val="12"/>
        </w:rPr>
        <w:t>¶</w:t>
      </w:r>
      <w:r w:rsidRPr="00ED0B5B">
        <w:rPr>
          <w:sz w:val="16"/>
        </w:rPr>
        <w:t xml:space="preserve"> "</w:t>
      </w:r>
      <w:r w:rsidRPr="00245A6C">
        <w:rPr>
          <w:rStyle w:val="StyleUnderline"/>
          <w:highlight w:val="yellow"/>
        </w:rPr>
        <w:t>China's position is not as strong as it thinks it is</w:t>
      </w:r>
      <w:r w:rsidRPr="00245A6C">
        <w:rPr>
          <w:sz w:val="16"/>
          <w:highlight w:val="yellow"/>
        </w:rPr>
        <w:t>,</w:t>
      </w:r>
      <w:r w:rsidRPr="00ED0B5B">
        <w:rPr>
          <w:sz w:val="16"/>
        </w:rPr>
        <w:t xml:space="preserve">" said Rory </w:t>
      </w:r>
      <w:proofErr w:type="spellStart"/>
      <w:r w:rsidRPr="00ED0B5B">
        <w:rPr>
          <w:sz w:val="16"/>
        </w:rPr>
        <w:t>Medcalf</w:t>
      </w:r>
      <w:proofErr w:type="spellEnd"/>
      <w:r w:rsidRPr="00ED0B5B">
        <w:rPr>
          <w:sz w:val="16"/>
        </w:rPr>
        <w:t xml:space="preserve">, director of the International Security Program at the Lowy Institute for International Policy in Australia. </w:t>
      </w:r>
      <w:r w:rsidRPr="00245A6C">
        <w:rPr>
          <w:rStyle w:val="StyleUnderline"/>
          <w:highlight w:val="yellow"/>
        </w:rPr>
        <w:t>Not only do China's more-aggressive actions encourage other countries to band together to counter China's rise, they also make it easier for the U.S. to justify its continued military role in the region</w:t>
      </w:r>
      <w:r w:rsidRPr="00ED0B5B">
        <w:rPr>
          <w:sz w:val="16"/>
        </w:rPr>
        <w:t>, he said.</w:t>
      </w:r>
      <w:r w:rsidRPr="00ED0B5B">
        <w:rPr>
          <w:sz w:val="12"/>
        </w:rPr>
        <w:t>¶</w:t>
      </w:r>
      <w:r w:rsidRPr="00ED0B5B">
        <w:rPr>
          <w:sz w:val="16"/>
        </w:rPr>
        <w:t xml:space="preserve"> Some U.S. officials have said privately they hope that China's actions in the South China Sea and its tough language will push America's allies to strengthen ties with one another, and smaller nations to seek stronger ties with the U.S.</w:t>
      </w:r>
      <w:r w:rsidRPr="00ED0B5B">
        <w:rPr>
          <w:sz w:val="12"/>
        </w:rPr>
        <w:t>¶</w:t>
      </w:r>
      <w:r w:rsidRPr="00ED0B5B">
        <w:rPr>
          <w:sz w:val="16"/>
        </w:rPr>
        <w:t xml:space="preserve"> But </w:t>
      </w:r>
      <w:r w:rsidRPr="00ED0B5B">
        <w:rPr>
          <w:rStyle w:val="StyleUnderline"/>
        </w:rPr>
        <w:t>the strategic equation is changing rapidly as China's economic and military power grows. Deepening trade and economic ties between China and its neighbors mean that many Asian countries can't afford to challenge China.</w:t>
      </w:r>
      <w:r w:rsidRPr="00ED0B5B">
        <w:rPr>
          <w:rStyle w:val="StyleUnderline"/>
          <w:sz w:val="12"/>
        </w:rPr>
        <w:t>¶</w:t>
      </w:r>
      <w:r w:rsidRPr="00ED0B5B">
        <w:rPr>
          <w:sz w:val="16"/>
        </w:rPr>
        <w:t xml:space="preserve"> Several weeks ago, a Chinese state-run oil company moved a drilling rig into waters also claimed by Vietnam, sparking riots against Chinese and other businesses in Vietnam, and triggering criticism from Washington and Tokyo about what they see as Beijing's growing disregard for international law.</w:t>
      </w:r>
      <w:r w:rsidRPr="00ED0B5B">
        <w:rPr>
          <w:sz w:val="12"/>
        </w:rPr>
        <w:t>¶</w:t>
      </w:r>
      <w:r w:rsidRPr="00ED0B5B">
        <w:rPr>
          <w:sz w:val="16"/>
        </w:rPr>
        <w:t xml:space="preserve"> China defended its actions as normal activities in its own sovereign territory.</w:t>
      </w:r>
      <w:r w:rsidRPr="00ED0B5B">
        <w:rPr>
          <w:sz w:val="12"/>
        </w:rPr>
        <w:t>¶</w:t>
      </w:r>
      <w:r w:rsidRPr="00ED0B5B">
        <w:rPr>
          <w:sz w:val="16"/>
        </w:rPr>
        <w:t xml:space="preserve"> Other actions by China that have angered the region include the seizure of the Scarborough Shoal, a disputed area in the South China Sea that is also claimed by the Philippines, in 2012, and a construction project in the disputed Spratly Islands. China has also repeatedly sparred with Japan over rights to disputed East China Sea </w:t>
      </w:r>
      <w:proofErr w:type="gramStart"/>
      <w:r w:rsidRPr="00ED0B5B">
        <w:rPr>
          <w:sz w:val="16"/>
        </w:rPr>
        <w:t>islands</w:t>
      </w:r>
      <w:proofErr w:type="gramEnd"/>
      <w:r w:rsidRPr="00ED0B5B">
        <w:rPr>
          <w:sz w:val="16"/>
        </w:rPr>
        <w:t xml:space="preserve"> known as </w:t>
      </w:r>
      <w:proofErr w:type="spellStart"/>
      <w:r w:rsidRPr="00ED0B5B">
        <w:rPr>
          <w:sz w:val="16"/>
        </w:rPr>
        <w:t>Senkaku</w:t>
      </w:r>
      <w:proofErr w:type="spellEnd"/>
      <w:r w:rsidRPr="00ED0B5B">
        <w:rPr>
          <w:sz w:val="16"/>
        </w:rPr>
        <w:t xml:space="preserve"> in Japan and </w:t>
      </w:r>
      <w:proofErr w:type="spellStart"/>
      <w:r w:rsidRPr="00ED0B5B">
        <w:rPr>
          <w:sz w:val="16"/>
        </w:rPr>
        <w:t>Diaoyu</w:t>
      </w:r>
      <w:proofErr w:type="spellEnd"/>
      <w:r w:rsidRPr="00ED0B5B">
        <w:rPr>
          <w:sz w:val="16"/>
        </w:rPr>
        <w:t xml:space="preserve"> in China.</w:t>
      </w:r>
      <w:r w:rsidRPr="00ED0B5B">
        <w:rPr>
          <w:sz w:val="12"/>
        </w:rPr>
        <w:t>¶</w:t>
      </w:r>
      <w:r w:rsidRPr="00ED0B5B">
        <w:rPr>
          <w:sz w:val="16"/>
        </w:rPr>
        <w:t xml:space="preserve"> Despite region-wide concern over these perceived incursions, few nations in the region have the military or economic wherewithal to risk angering Beijing.</w:t>
      </w:r>
      <w:r w:rsidRPr="00ED0B5B">
        <w:rPr>
          <w:sz w:val="12"/>
        </w:rPr>
        <w:t>¶</w:t>
      </w:r>
      <w:r w:rsidRPr="00ED0B5B">
        <w:rPr>
          <w:sz w:val="16"/>
        </w:rPr>
        <w:t xml:space="preserve"> The tit-for-tat at the Shangri-La Dialogue was unusual in its frankness. It kicked off on Friday night, when Japanese Prime Minister Shinzo Abe used his speech to denounce unilateral efforts to alter the strategic status quo in Asia, in remarks clearly aimed at China.</w:t>
      </w:r>
      <w:r w:rsidRPr="00ED0B5B">
        <w:rPr>
          <w:sz w:val="12"/>
        </w:rPr>
        <w:t>¶</w:t>
      </w:r>
      <w:r w:rsidRPr="00ED0B5B">
        <w:rPr>
          <w:sz w:val="16"/>
        </w:rPr>
        <w:t xml:space="preserve"> Gen. Martin Dempsey, chairman of the Joint Chiefs of Staff, remarked that the Pacific region was becoming less stable because of "coercion and provocation" by China.</w:t>
      </w:r>
      <w:r w:rsidRPr="00ED0B5B">
        <w:rPr>
          <w:sz w:val="12"/>
        </w:rPr>
        <w:t>¶</w:t>
      </w:r>
      <w:r w:rsidRPr="00ED0B5B">
        <w:rPr>
          <w:sz w:val="16"/>
        </w:rPr>
        <w:t xml:space="preserve"> China's Gen. Zhu said charges of destabilizing actions by China were groundless. Gen. Zhu accused Mr. Hagel of hypocrisy in his assessment of the region's security landscape, suggesting that in his view "whatever the Chinese do is illegal, and whatever the Americans do is right."</w:t>
      </w:r>
      <w:r w:rsidRPr="00ED0B5B">
        <w:rPr>
          <w:sz w:val="12"/>
        </w:rPr>
        <w:t>¶</w:t>
      </w:r>
      <w:r w:rsidRPr="00ED0B5B">
        <w:rPr>
          <w:sz w:val="16"/>
        </w:rPr>
        <w:t xml:space="preserve"> The "Chinese are not so stupid" as to believe that Washington wants to work with China, or that the U.S. government is truly neutral when it comes to territorial disputes between China and American allies, he said.</w:t>
      </w:r>
      <w:r w:rsidRPr="00ED0B5B">
        <w:rPr>
          <w:sz w:val="12"/>
        </w:rPr>
        <w:t>¶</w:t>
      </w:r>
      <w:r w:rsidRPr="00ED0B5B">
        <w:rPr>
          <w:sz w:val="16"/>
        </w:rPr>
        <w:t xml:space="preserve"> </w:t>
      </w:r>
      <w:r w:rsidRPr="00245A6C">
        <w:rPr>
          <w:rStyle w:val="StyleUnderline"/>
          <w:highlight w:val="yellow"/>
        </w:rPr>
        <w:t>China's military remains far less powerful than that of the U.</w:t>
      </w:r>
      <w:r w:rsidRPr="00ED0B5B">
        <w:rPr>
          <w:rStyle w:val="StyleUnderline"/>
        </w:rPr>
        <w:t>S., but its investments in enhanced surveillance and missile-weapons systems means it would be more capable of deterring U.S. advances in the region in the event of a military conflict.</w:t>
      </w:r>
      <w:r w:rsidRPr="00ED0B5B">
        <w:rPr>
          <w:rStyle w:val="StyleUnderline"/>
          <w:sz w:val="12"/>
        </w:rPr>
        <w:t>¶</w:t>
      </w:r>
      <w:r w:rsidRPr="00ED0B5B">
        <w:rPr>
          <w:sz w:val="16"/>
        </w:rPr>
        <w:t xml:space="preserve"> China's military strategists have long seen their country as being hemmed in militarily by a network of U.S. bases and alliances in Asia that are mostly legacies from World War II and the Cold War.</w:t>
      </w:r>
      <w:r w:rsidRPr="00ED0B5B">
        <w:rPr>
          <w:sz w:val="12"/>
        </w:rPr>
        <w:t>¶</w:t>
      </w:r>
      <w:r w:rsidRPr="00ED0B5B">
        <w:rPr>
          <w:sz w:val="16"/>
        </w:rPr>
        <w:t xml:space="preserve"> </w:t>
      </w:r>
      <w:r w:rsidRPr="00ED0B5B">
        <w:rPr>
          <w:rStyle w:val="StyleUnderline"/>
        </w:rPr>
        <w:t>Since the global financial crisis in 2008, many Chinese military officers have perceived an opportunity to use the country's economic strength to change that dynamic</w:t>
      </w:r>
      <w:r w:rsidRPr="00ED0B5B">
        <w:rPr>
          <w:sz w:val="16"/>
        </w:rPr>
        <w:t>. Those officers, and many civilian analysts, also expect that the U.S. would be reluctant to become embroiled in another conflict after extricating itself from wars in Iraq and Afghanistan.</w:t>
      </w:r>
      <w:r w:rsidRPr="00ED0B5B">
        <w:rPr>
          <w:sz w:val="12"/>
        </w:rPr>
        <w:t>¶</w:t>
      </w:r>
      <w:r w:rsidRPr="00ED0B5B">
        <w:rPr>
          <w:sz w:val="16"/>
        </w:rPr>
        <w:t xml:space="preserve"> In his speech on Sunday, Lt. Gen. Wang, China's top military delegate at the meeting, said Mr. Hagel's speech was designed to "create trouble and make provocations."</w:t>
      </w:r>
      <w:r w:rsidRPr="00ED0B5B">
        <w:rPr>
          <w:sz w:val="12"/>
        </w:rPr>
        <w:t>¶</w:t>
      </w:r>
      <w:r w:rsidRPr="00ED0B5B">
        <w:rPr>
          <w:sz w:val="16"/>
        </w:rPr>
        <w:t xml:space="preserve"> Nevertheless, he said, China is committed to peaceful development and observes proper processes in handling territorial disputes.</w:t>
      </w:r>
      <w:r w:rsidRPr="00ED0B5B">
        <w:rPr>
          <w:sz w:val="12"/>
        </w:rPr>
        <w:t>¶</w:t>
      </w:r>
      <w:r w:rsidRPr="00ED0B5B">
        <w:rPr>
          <w:sz w:val="16"/>
        </w:rPr>
        <w:t xml:space="preserve"> "</w:t>
      </w:r>
      <w:r w:rsidRPr="00ED0B5B">
        <w:rPr>
          <w:rStyle w:val="StyleUnderline"/>
        </w:rPr>
        <w:t>China has never taken the first step to provoke troubles</w:t>
      </w:r>
      <w:r w:rsidRPr="00ED0B5B">
        <w:rPr>
          <w:sz w:val="16"/>
        </w:rPr>
        <w:t>," the general said in comments that he said were deviations from his prepared remarks. "</w:t>
      </w:r>
      <w:r w:rsidRPr="00ED0B5B">
        <w:rPr>
          <w:rStyle w:val="StyleUnderline"/>
        </w:rPr>
        <w:t>China has only been forced to respond to the provocative actions by other parties</w:t>
      </w:r>
      <w:r w:rsidRPr="00ED0B5B">
        <w:rPr>
          <w:sz w:val="16"/>
        </w:rPr>
        <w:t>."</w:t>
      </w:r>
    </w:p>
    <w:p w14:paraId="4C0F1B93" w14:textId="77777777" w:rsidR="00DE2E47" w:rsidRDefault="00DE2E47" w:rsidP="00DE2E47">
      <w:pPr>
        <w:pStyle w:val="Heading3"/>
      </w:pPr>
      <w:r>
        <w:t>No China Rise — Economy</w:t>
      </w:r>
    </w:p>
    <w:p w14:paraId="7AA1BAE1" w14:textId="77777777" w:rsidR="00DE2E47" w:rsidRPr="009709EB" w:rsidRDefault="00DE2E47" w:rsidP="00DE2E47"/>
    <w:p w14:paraId="298B39D5" w14:textId="77777777" w:rsidR="00DE2E47" w:rsidRDefault="00DE2E47" w:rsidP="00DE2E47">
      <w:pPr>
        <w:pStyle w:val="Heading4"/>
      </w:pPr>
      <w:r>
        <w:t xml:space="preserve">Chinese economic growth doesn’t challenge the US — </w:t>
      </w:r>
      <w:r w:rsidRPr="00A123B2">
        <w:rPr>
          <w:u w:val="single"/>
        </w:rPr>
        <w:t>insufficient growth</w:t>
      </w:r>
      <w:r>
        <w:t xml:space="preserve"> and </w:t>
      </w:r>
      <w:r w:rsidRPr="00A123B2">
        <w:rPr>
          <w:u w:val="single"/>
        </w:rPr>
        <w:t>Japan</w:t>
      </w:r>
      <w:r>
        <w:t xml:space="preserve"> proves economy </w:t>
      </w:r>
      <w:r w:rsidRPr="00A123B2">
        <w:rPr>
          <w:u w:val="single"/>
        </w:rPr>
        <w:t>not key</w:t>
      </w:r>
    </w:p>
    <w:p w14:paraId="5D367007" w14:textId="77777777" w:rsidR="00DE2E47" w:rsidRPr="00282599" w:rsidRDefault="00DE2E47" w:rsidP="00DE2E47">
      <w:r w:rsidRPr="00282599">
        <w:rPr>
          <w:rStyle w:val="Style13ptBold"/>
        </w:rPr>
        <w:t xml:space="preserve">de </w:t>
      </w:r>
      <w:proofErr w:type="spellStart"/>
      <w:r w:rsidRPr="00282599">
        <w:rPr>
          <w:rStyle w:val="Style13ptBold"/>
        </w:rPr>
        <w:t>Jonquieres</w:t>
      </w:r>
      <w:proofErr w:type="spellEnd"/>
      <w:r w:rsidRPr="00282599">
        <w:rPr>
          <w:rStyle w:val="Style13ptBold"/>
        </w:rPr>
        <w:t xml:space="preserve"> 12 </w:t>
      </w:r>
      <w:r>
        <w:t xml:space="preserve">— Guy de </w:t>
      </w:r>
      <w:proofErr w:type="spellStart"/>
      <w:r>
        <w:t>Jonquieres</w:t>
      </w:r>
      <w:proofErr w:type="spellEnd"/>
      <w:r>
        <w:t xml:space="preserve">, Senior Fellow at the European Centre for International Political Economy, former Asia columnist and commentator for the Financial Times, 2012 (“What Power Shift to China?” </w:t>
      </w:r>
      <w:r w:rsidRPr="00282599">
        <w:rPr>
          <w:i/>
        </w:rPr>
        <w:t xml:space="preserve">China’s </w:t>
      </w:r>
      <w:proofErr w:type="spellStart"/>
      <w:r w:rsidRPr="00282599">
        <w:rPr>
          <w:i/>
        </w:rPr>
        <w:t>Geoeconomic</w:t>
      </w:r>
      <w:proofErr w:type="spellEnd"/>
      <w:r w:rsidRPr="00282599">
        <w:rPr>
          <w:i/>
        </w:rPr>
        <w:t xml:space="preserve"> Strategy</w:t>
      </w:r>
      <w:r>
        <w:t>, June, Available Online at http://www.lse.ac.uk/IDEAS/publications/reports/pdf/SR012/LSE%20IDEAS%20China%20Geeconomic%20Strategy.pdf, Accessed 7-11-16)</w:t>
      </w:r>
    </w:p>
    <w:p w14:paraId="0C74999B" w14:textId="77777777" w:rsidR="00DE2E47" w:rsidRDefault="00DE2E47" w:rsidP="00DE2E47">
      <w:r w:rsidRPr="00245A6C">
        <w:rPr>
          <w:rStyle w:val="StyleUnderline"/>
          <w:highlight w:val="yellow"/>
        </w:rPr>
        <w:t>Exactly what China’s power consists of, how it might be exercised and for what purposes are left</w:t>
      </w:r>
      <w:r w:rsidRPr="00A123B2">
        <w:rPr>
          <w:rStyle w:val="StyleUnderline"/>
        </w:rPr>
        <w:t xml:space="preserve"> </w:t>
      </w:r>
      <w:proofErr w:type="spellStart"/>
      <w:r w:rsidRPr="00A123B2">
        <w:rPr>
          <w:rStyle w:val="StyleUnderline"/>
        </w:rPr>
        <w:t>tantalisingly</w:t>
      </w:r>
      <w:proofErr w:type="spellEnd"/>
      <w:r w:rsidRPr="00A123B2">
        <w:rPr>
          <w:rStyle w:val="StyleUnderline"/>
        </w:rPr>
        <w:t xml:space="preserve"> </w:t>
      </w:r>
      <w:proofErr w:type="gramStart"/>
      <w:r w:rsidRPr="00245A6C">
        <w:rPr>
          <w:rStyle w:val="StyleUnderline"/>
          <w:highlight w:val="yellow"/>
        </w:rPr>
        <w:t>unexplained</w:t>
      </w:r>
      <w:r>
        <w:t>.</w:t>
      </w:r>
      <w:proofErr w:type="gramEnd"/>
      <w:r>
        <w:t xml:space="preserve"> It seems simply to be assumed </w:t>
      </w:r>
      <w:r w:rsidRPr="00A123B2">
        <w:t xml:space="preserve">that such a populous </w:t>
      </w:r>
      <w:r w:rsidRPr="00245A6C">
        <w:t>country</w:t>
      </w:r>
      <w:r w:rsidRPr="00A123B2">
        <w:t>, whose economy has grown so big so fast, must have both the will and the capacity to impose its writ on the rest of the world</w:t>
      </w:r>
      <w:r>
        <w:t>. But that assumption, and the premises that underlie it, are highly questionable.</w:t>
      </w:r>
    </w:p>
    <w:p w14:paraId="703599B6" w14:textId="77777777" w:rsidR="00DE2E47" w:rsidRDefault="00DE2E47" w:rsidP="00DE2E47">
      <w:r>
        <w:t xml:space="preserve">Undeniably, three decades of double-digit growth have given China impressive economic scale. It is the world’s second biggest economy, creditor nation and importer, its largest exporter and, by some measures, </w:t>
      </w:r>
      <w:proofErr w:type="gramStart"/>
      <w:r>
        <w:t>its</w:t>
      </w:r>
      <w:proofErr w:type="gramEnd"/>
      <w:r>
        <w:t xml:space="preserve"> most important manufacturing </w:t>
      </w:r>
      <w:proofErr w:type="spellStart"/>
      <w:r>
        <w:t>centre</w:t>
      </w:r>
      <w:proofErr w:type="spellEnd"/>
      <w:r>
        <w:t xml:space="preserve">. It has the biggest current account surplus and foreign exchange reserves – at more than $3,000 billion, roughly one third of the global total. And it is the world’s biggest consumer of such commodities as </w:t>
      </w:r>
      <w:proofErr w:type="spellStart"/>
      <w:r>
        <w:t>aluminium</w:t>
      </w:r>
      <w:proofErr w:type="spellEnd"/>
      <w:r>
        <w:t>, iron ore and copper.</w:t>
      </w:r>
    </w:p>
    <w:p w14:paraId="5356C31E" w14:textId="77777777" w:rsidR="00DE2E47" w:rsidRPr="00A123B2" w:rsidRDefault="00DE2E47" w:rsidP="00DE2E47">
      <w:pPr>
        <w:rPr>
          <w:rStyle w:val="StyleUnderline"/>
        </w:rPr>
      </w:pPr>
      <w:r w:rsidRPr="00A123B2">
        <w:rPr>
          <w:rStyle w:val="StyleUnderline"/>
        </w:rPr>
        <w:t xml:space="preserve">However, those </w:t>
      </w:r>
      <w:r w:rsidRPr="00245A6C">
        <w:rPr>
          <w:rStyle w:val="StyleUnderline"/>
          <w:highlight w:val="yellow"/>
        </w:rPr>
        <w:t>achievements need to be set in perspective</w:t>
      </w:r>
      <w:r w:rsidRPr="00A123B2">
        <w:rPr>
          <w:rStyle w:val="StyleUnderline"/>
        </w:rPr>
        <w:t xml:space="preserve">. A hundred years ago, </w:t>
      </w:r>
      <w:r w:rsidRPr="00245A6C">
        <w:rPr>
          <w:rStyle w:val="StyleUnderline"/>
          <w:highlight w:val="yellow"/>
        </w:rPr>
        <w:t>well before it became a global superpower, the US had already been the world’s biggest economy for a decade and accounted for a fifth of world GDP,</w:t>
      </w:r>
      <w:r w:rsidRPr="00A123B2">
        <w:rPr>
          <w:rStyle w:val="StyleUnderline"/>
        </w:rPr>
        <w:t xml:space="preserve"> considerably more than twice as much as Germany and Britain, the next largest economies</w:t>
      </w:r>
      <w:r>
        <w:t xml:space="preserve">, </w:t>
      </w:r>
      <w:r w:rsidRPr="00A123B2">
        <w:rPr>
          <w:rStyle w:val="StyleUnderline"/>
        </w:rPr>
        <w:t xml:space="preserve">combined. </w:t>
      </w:r>
      <w:r w:rsidRPr="00245A6C">
        <w:rPr>
          <w:rStyle w:val="StyleUnderline"/>
          <w:highlight w:val="yellow"/>
        </w:rPr>
        <w:t>On the most generous purchasing power parity (PPP) measure, China’s GDP today is only two thirds that of the US</w:t>
      </w:r>
      <w:r w:rsidRPr="00A123B2">
        <w:rPr>
          <w:rStyle w:val="StyleUnderline"/>
        </w:rPr>
        <w:t xml:space="preserve"> – and less than half at nominal exchange rates – and its growth rate is set to slow in the coming years.</w:t>
      </w:r>
    </w:p>
    <w:p w14:paraId="4288343C" w14:textId="77777777" w:rsidR="00DE2E47" w:rsidRPr="00A123B2" w:rsidRDefault="00DE2E47" w:rsidP="00DE2E47">
      <w:pPr>
        <w:rPr>
          <w:rStyle w:val="Emphasis"/>
        </w:rPr>
      </w:pPr>
      <w:r w:rsidRPr="00A123B2">
        <w:rPr>
          <w:rStyle w:val="StyleUnderline"/>
        </w:rPr>
        <w:t>Furthermore US incomes a century ago were the highest in the world, almost 10 percent more than those of Britain</w:t>
      </w:r>
      <w:r>
        <w:t xml:space="preserve">, its closest rival. </w:t>
      </w:r>
      <w:r w:rsidRPr="00245A6C">
        <w:rPr>
          <w:rStyle w:val="StyleUnderline"/>
          <w:highlight w:val="yellow"/>
        </w:rPr>
        <w:t>Chinese incomes today are barely one-sixth of the US level on a PPP basis</w:t>
      </w:r>
      <w:r w:rsidRPr="00A123B2">
        <w:rPr>
          <w:rStyle w:val="StyleUnderline"/>
        </w:rPr>
        <w:t>, and only one tenth at nominal exchange rates, and ranks about 90th in the world league table.</w:t>
      </w:r>
      <w:r>
        <w:t xml:space="preserve"> Relative to other countries, </w:t>
      </w:r>
      <w:r w:rsidRPr="00245A6C">
        <w:rPr>
          <w:rStyle w:val="Emphasis"/>
          <w:highlight w:val="yellow"/>
        </w:rPr>
        <w:t>China now is a vastly poorer country than the US was then.</w:t>
      </w:r>
    </w:p>
    <w:p w14:paraId="7E48AF92" w14:textId="77777777" w:rsidR="00DE2E47" w:rsidRPr="00A123B2" w:rsidRDefault="00DE2E47" w:rsidP="00DE2E47">
      <w:pPr>
        <w:rPr>
          <w:rStyle w:val="StyleUnderline"/>
        </w:rPr>
      </w:pPr>
      <w:r>
        <w:t>In any case</w:t>
      </w:r>
      <w:r w:rsidRPr="00A123B2">
        <w:rPr>
          <w:rStyle w:val="StyleUnderline"/>
        </w:rPr>
        <w:t xml:space="preserve">, </w:t>
      </w:r>
      <w:r w:rsidRPr="00245A6C">
        <w:rPr>
          <w:rStyle w:val="StyleUnderline"/>
          <w:highlight w:val="yellow"/>
        </w:rPr>
        <w:t>economic size does not, of itself, confer international influence. Japan, at its economic apogee in the</w:t>
      </w:r>
      <w:r w:rsidRPr="00A123B2">
        <w:rPr>
          <w:rStyle w:val="StyleUnderline"/>
        </w:rPr>
        <w:t xml:space="preserve"> 19</w:t>
      </w:r>
      <w:r w:rsidRPr="00245A6C">
        <w:rPr>
          <w:rStyle w:val="StyleUnderline"/>
          <w:highlight w:val="yellow"/>
        </w:rPr>
        <w:t>80s, had the world’s second largest GDP, a huge</w:t>
      </w:r>
      <w:r w:rsidRPr="00A123B2">
        <w:rPr>
          <w:rStyle w:val="StyleUnderline"/>
        </w:rPr>
        <w:t xml:space="preserve"> current account </w:t>
      </w:r>
      <w:r w:rsidRPr="00245A6C">
        <w:rPr>
          <w:rStyle w:val="StyleUnderline"/>
          <w:highlight w:val="yellow"/>
        </w:rPr>
        <w:t>surplus</w:t>
      </w:r>
      <w:r w:rsidRPr="00A123B2">
        <w:rPr>
          <w:rStyle w:val="StyleUnderline"/>
        </w:rPr>
        <w:t xml:space="preserve">, </w:t>
      </w:r>
      <w:r w:rsidRPr="00245A6C">
        <w:rPr>
          <w:rStyle w:val="StyleUnderline"/>
          <w:highlight w:val="yellow"/>
        </w:rPr>
        <w:t>bulging</w:t>
      </w:r>
      <w:r w:rsidRPr="00A123B2">
        <w:rPr>
          <w:rStyle w:val="StyleUnderline"/>
        </w:rPr>
        <w:t xml:space="preserve"> foreign exchange </w:t>
      </w:r>
      <w:r w:rsidRPr="00245A6C">
        <w:rPr>
          <w:rStyle w:val="StyleUnderline"/>
          <w:highlight w:val="yellow"/>
        </w:rPr>
        <w:t>reserves and a world-beating manufacturing sector</w:t>
      </w:r>
      <w:r w:rsidRPr="00A123B2">
        <w:rPr>
          <w:rStyle w:val="StyleUnderline"/>
        </w:rPr>
        <w:t xml:space="preserve">. Yet, </w:t>
      </w:r>
      <w:r w:rsidRPr="00245A6C">
        <w:rPr>
          <w:rStyle w:val="Emphasis"/>
          <w:highlight w:val="yellow"/>
        </w:rPr>
        <w:t>despite widespread predictions that it was set to become a dominant power, it never translated those strengths into matching political or diplomatic influence, let alone leadership</w:t>
      </w:r>
      <w:r w:rsidRPr="00245A6C">
        <w:rPr>
          <w:rStyle w:val="StyleUnderline"/>
          <w:highlight w:val="yellow"/>
        </w:rPr>
        <w:t>.</w:t>
      </w:r>
      <w:r w:rsidRPr="00A123B2">
        <w:rPr>
          <w:rStyle w:val="StyleUnderline"/>
        </w:rPr>
        <w:t xml:space="preserve"> And two centuries ago, when China was the world’s biggest economy, with a GDP larger than the whole of Western Europe, it was largely closed off from the world.</w:t>
      </w:r>
    </w:p>
    <w:p w14:paraId="458462B5" w14:textId="77777777" w:rsidR="00DE2E47" w:rsidRDefault="00DE2E47" w:rsidP="00DE2E47"/>
    <w:p w14:paraId="02CB9E89" w14:textId="77777777" w:rsidR="00DE2E47" w:rsidRPr="0037713A" w:rsidRDefault="00DE2E47" w:rsidP="00DE2E47">
      <w:pPr>
        <w:pStyle w:val="Heading4"/>
        <w:rPr>
          <w:rFonts w:cs="Arial Hebrew"/>
        </w:rPr>
      </w:pPr>
      <w:r w:rsidRPr="0037713A">
        <w:rPr>
          <w:rFonts w:cs="Arial Hebrew"/>
        </w:rPr>
        <w:t>China rise is highly unlikely – too much structural disadvantages stagnate leadership</w:t>
      </w:r>
    </w:p>
    <w:p w14:paraId="588DAD02" w14:textId="77777777" w:rsidR="00DE2E47" w:rsidRPr="0037713A" w:rsidRDefault="00DE2E47" w:rsidP="00DE2E47">
      <w:pPr>
        <w:rPr>
          <w:rFonts w:eastAsia="Times New Roman" w:cs="Arial Hebrew"/>
          <w:color w:val="222222"/>
          <w:sz w:val="16"/>
          <w:szCs w:val="16"/>
          <w:shd w:val="clear" w:color="auto" w:fill="FFFFFF"/>
        </w:rPr>
      </w:pPr>
      <w:r w:rsidRPr="0037713A">
        <w:rPr>
          <w:rStyle w:val="Style13ptBold"/>
          <w:rFonts w:cs="Arial Hebrew"/>
        </w:rPr>
        <w:t>Hale 12</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Lyric Hughes, Editor of </w:t>
      </w:r>
      <w:proofErr w:type="spellStart"/>
      <w:r w:rsidRPr="0037713A">
        <w:rPr>
          <w:rFonts w:eastAsia="Times New Roman" w:cs="Arial Hebrew"/>
          <w:color w:val="222222"/>
          <w:sz w:val="16"/>
          <w:szCs w:val="16"/>
          <w:shd w:val="clear" w:color="auto" w:fill="FFFFFF"/>
        </w:rPr>
        <w:t>Econvue</w:t>
      </w:r>
      <w:proofErr w:type="spellEnd"/>
      <w:r w:rsidRPr="0037713A">
        <w:rPr>
          <w:rFonts w:eastAsia="Times New Roman" w:cs="Arial Hebrew"/>
          <w:color w:val="222222"/>
          <w:sz w:val="16"/>
          <w:szCs w:val="16"/>
          <w:shd w:val="clear" w:color="auto" w:fill="FFFFFF"/>
        </w:rPr>
        <w:t>, a forum for independent voices and expert opinions on the global economy, a writer and contributor to a range of publications, including the Financial Times, Los Angeles Times, USA Today, Current History, and Institutional Investor, studied Japanese at Northwestern University and graduated from the University of Chicago with a degree in Near Eastern Languages and Civilizations, her scholarly interests include Chinese monetary policy during the 1930s, Iranian affairs, and the role of the media in developing countries, especially China, member of the Council on Foreign Relations in New York, the Australian-American Leadership Dialogue, and is a long-time director of the Japan America Society of Chicago, 2012 (“China’s 99% — Why China Will Not Surpass the U.S.,” The World Post, Jan 3, Available Online at http://www.huffingtonpost.com/lyric-hughes-hale/why-china-will-not-surpas_b_1069623.html, Accessed 07-05-2016, AV)</w:t>
      </w:r>
    </w:p>
    <w:p w14:paraId="4E330B42" w14:textId="77777777" w:rsidR="00DE2E47" w:rsidRPr="0037713A" w:rsidRDefault="00DE2E47" w:rsidP="00DE2E47">
      <w:pPr>
        <w:rPr>
          <w:rFonts w:cs="Arial Hebrew"/>
          <w:sz w:val="16"/>
        </w:rPr>
      </w:pPr>
    </w:p>
    <w:p w14:paraId="1743B22E" w14:textId="77777777" w:rsidR="00DE2E47" w:rsidRDefault="00DE2E47" w:rsidP="00DE2E47">
      <w:pPr>
        <w:rPr>
          <w:rFonts w:cs="Arial Hebrew"/>
          <w:sz w:val="16"/>
        </w:rPr>
      </w:pPr>
      <w:r w:rsidRPr="0037713A">
        <w:rPr>
          <w:rStyle w:val="StyleUnderline"/>
          <w:rFonts w:cs="Arial Hebrew"/>
          <w:highlight w:val="cyan"/>
        </w:rPr>
        <w:t>The received wisdom these days is that the West is in rapid decline, and China is on an upward trajectory that cannot be stopped</w:t>
      </w:r>
      <w:r w:rsidRPr="0037713A">
        <w:rPr>
          <w:rFonts w:cs="Arial Hebrew"/>
          <w:sz w:val="16"/>
        </w:rPr>
        <w:t xml:space="preserve">. Sooner or later the pundits say, the two lines will cross— perhaps explosively— and China will rule the world. The latest evidence? Klaus </w:t>
      </w:r>
      <w:proofErr w:type="spellStart"/>
      <w:r w:rsidRPr="0037713A">
        <w:rPr>
          <w:rFonts w:cs="Arial Hebrew"/>
          <w:sz w:val="16"/>
        </w:rPr>
        <w:t>Regling</w:t>
      </w:r>
      <w:proofErr w:type="spellEnd"/>
      <w:r w:rsidRPr="0037713A">
        <w:rPr>
          <w:rFonts w:cs="Arial Hebrew"/>
          <w:sz w:val="16"/>
        </w:rPr>
        <w:t xml:space="preserve"> heading to Beijing on Friday to beg for Chinese financial aid to rescue Europe. It is certainly a long way from the foreign treaty ports and other indignities that China suffered at European hands in the last century... I wonder if there is a Chinese word for schadenfreude?</w:t>
      </w:r>
      <w:r w:rsidRPr="005C52D8">
        <w:rPr>
          <w:rFonts w:cs="Arial Hebrew"/>
          <w:sz w:val="12"/>
        </w:rPr>
        <w:t>¶</w:t>
      </w:r>
      <w:r w:rsidRPr="0037713A">
        <w:rPr>
          <w:rFonts w:cs="Arial Hebrew"/>
          <w:sz w:val="16"/>
        </w:rPr>
        <w:t xml:space="preserve"> I might have contributed modestly to the momentum theory of China’s ascendancy myself with the 2003 article that David Hale and I wrote for Foreign Affairs, China Takes Off. </w:t>
      </w:r>
      <w:r w:rsidRPr="0037713A">
        <w:rPr>
          <w:rStyle w:val="StyleUnderline"/>
          <w:rFonts w:cs="Arial Hebrew"/>
          <w:highlight w:val="cyan"/>
        </w:rPr>
        <w:t>To say that China is risin</w:t>
      </w:r>
      <w:r w:rsidRPr="0037713A">
        <w:rPr>
          <w:rStyle w:val="StyleUnderline"/>
          <w:rFonts w:cs="Arial Hebrew"/>
        </w:rPr>
        <w:t xml:space="preserve">g is one thing however, because that </w:t>
      </w:r>
      <w:r w:rsidRPr="0037713A">
        <w:rPr>
          <w:rStyle w:val="StyleUnderline"/>
          <w:rFonts w:cs="Arial Hebrew"/>
          <w:highlight w:val="cyan"/>
        </w:rPr>
        <w:t>is undoubtedly true. To say that China will rule the world is quite another</w:t>
      </w:r>
      <w:r w:rsidRPr="0037713A">
        <w:rPr>
          <w:rStyle w:val="StyleUnderline"/>
          <w:rFonts w:cs="Arial Hebrew"/>
        </w:rPr>
        <w:t>.</w:t>
      </w:r>
      <w:r w:rsidRPr="005C52D8">
        <w:rPr>
          <w:rStyle w:val="StyleUnderline"/>
          <w:rFonts w:cs="Arial Hebrew"/>
          <w:sz w:val="12"/>
        </w:rPr>
        <w:t>¶</w:t>
      </w:r>
      <w:r w:rsidRPr="0037713A">
        <w:rPr>
          <w:rStyle w:val="StyleUnderline"/>
          <w:rFonts w:cs="Arial Hebrew"/>
          <w:sz w:val="12"/>
        </w:rPr>
        <w:t xml:space="preserve"> </w:t>
      </w:r>
      <w:proofErr w:type="gramStart"/>
      <w:r w:rsidRPr="0037713A">
        <w:rPr>
          <w:rStyle w:val="StyleUnderline"/>
          <w:rFonts w:cs="Arial Hebrew"/>
        </w:rPr>
        <w:t>An</w:t>
      </w:r>
      <w:proofErr w:type="gramEnd"/>
      <w:r w:rsidRPr="0037713A">
        <w:rPr>
          <w:rStyle w:val="StyleUnderline"/>
          <w:rFonts w:cs="Arial Hebrew"/>
        </w:rPr>
        <w:t xml:space="preserve"> amazing number of Americans who were polled recently incorrectly believe that China’s economy is already bigger than the US. The view from inside China is somewhat different. </w:t>
      </w:r>
      <w:r w:rsidRPr="0037713A">
        <w:rPr>
          <w:rStyle w:val="StyleUnderline"/>
          <w:rFonts w:cs="Arial Hebrew"/>
          <w:highlight w:val="cyan"/>
        </w:rPr>
        <w:t>As any thoughtful person there will attest, China faces a slew of obstacles at this stage of its development. China might be a rich state, but its people remain poor. China may become the world’s largest economy in 2016</w:t>
      </w:r>
      <w:r w:rsidRPr="0037713A">
        <w:rPr>
          <w:rStyle w:val="StyleUnderline"/>
          <w:rFonts w:cs="Arial Hebrew"/>
        </w:rPr>
        <w:t xml:space="preserve"> according to optimistic estimates by the IMF, </w:t>
      </w:r>
      <w:r w:rsidRPr="0037713A">
        <w:rPr>
          <w:rStyle w:val="StyleUnderline"/>
          <w:rFonts w:cs="Arial Hebrew"/>
          <w:highlight w:val="cyan"/>
        </w:rPr>
        <w:t>but that simply means that total output will be larger than in the US</w:t>
      </w:r>
      <w:r w:rsidRPr="0037713A">
        <w:rPr>
          <w:rFonts w:cs="Arial Hebrew"/>
          <w:sz w:val="16"/>
          <w:highlight w:val="cyan"/>
        </w:rPr>
        <w:t>.</w:t>
      </w:r>
      <w:r w:rsidRPr="0037713A">
        <w:rPr>
          <w:rFonts w:cs="Arial Hebrew"/>
          <w:sz w:val="16"/>
        </w:rPr>
        <w:t xml:space="preserve"> A country with 1.3 billion people should have an economy larger than one with .3 billion in absolute numbers: China’s population is more than four times larger. If both economies were exactly the same size, China’s GDP per capita would be just 25% compared to the US.</w:t>
      </w:r>
      <w:r w:rsidRPr="005C52D8">
        <w:rPr>
          <w:rFonts w:cs="Arial Hebrew"/>
          <w:sz w:val="12"/>
        </w:rPr>
        <w:t>¶</w:t>
      </w:r>
      <w:r w:rsidRPr="0037713A">
        <w:rPr>
          <w:rFonts w:cs="Arial Hebrew"/>
          <w:sz w:val="16"/>
        </w:rPr>
        <w:t xml:space="preserve"> </w:t>
      </w:r>
      <w:r w:rsidRPr="0037713A">
        <w:rPr>
          <w:rStyle w:val="StyleUnderline"/>
          <w:rFonts w:cs="Arial Hebrew"/>
        </w:rPr>
        <w:t xml:space="preserve">What this means is that in spite of the overall size of its economy, </w:t>
      </w:r>
      <w:r w:rsidRPr="0037713A">
        <w:rPr>
          <w:rStyle w:val="StyleUnderline"/>
          <w:rFonts w:cs="Arial Hebrew"/>
          <w:highlight w:val="cyan"/>
        </w:rPr>
        <w:t>the standard of living in China is correspondingly lower</w:t>
      </w:r>
      <w:r w:rsidRPr="0037713A">
        <w:rPr>
          <w:rStyle w:val="StyleUnderline"/>
          <w:rFonts w:cs="Arial Hebrew"/>
        </w:rPr>
        <w:t>.</w:t>
      </w:r>
      <w:r w:rsidRPr="0037713A">
        <w:rPr>
          <w:rFonts w:cs="Arial Hebrew"/>
          <w:sz w:val="16"/>
        </w:rPr>
        <w:t xml:space="preserve"> Just one example to put this into perspective: only 20% of Chinese people have flush toilets. </w:t>
      </w:r>
      <w:r w:rsidRPr="0037713A">
        <w:rPr>
          <w:rStyle w:val="StyleUnderline"/>
          <w:rFonts w:cs="Arial Hebrew"/>
          <w:highlight w:val="cyan"/>
        </w:rPr>
        <w:t>The inescapable fact is that a world in which Chinese consume at the same rate as Americans is a world that cannot exist</w:t>
      </w:r>
      <w:r w:rsidRPr="0037713A">
        <w:rPr>
          <w:rStyle w:val="StyleUnderline"/>
          <w:rFonts w:cs="Arial Hebrew"/>
        </w:rPr>
        <w:t>, based upon available resources of food, water, energy, and other commodities and products such as cars</w:t>
      </w:r>
      <w:r w:rsidRPr="0037713A">
        <w:rPr>
          <w:rFonts w:cs="Arial Hebrew"/>
          <w:sz w:val="16"/>
        </w:rPr>
        <w:t>. It would require by some estimates four plant Earths. There is a natural limit to Chinese consumption simply because there are so many Chinese people. This might be unfair, but it means that the great majority of Chinese will not be able to enjoy the kind of life we live here in the US absent exponential and unforeseen technological progress.</w:t>
      </w:r>
      <w:r w:rsidRPr="005C52D8">
        <w:rPr>
          <w:rFonts w:cs="Arial Hebrew"/>
          <w:sz w:val="12"/>
        </w:rPr>
        <w:t>¶</w:t>
      </w:r>
      <w:r w:rsidRPr="0037713A">
        <w:rPr>
          <w:rFonts w:cs="Arial Hebrew"/>
          <w:sz w:val="16"/>
        </w:rPr>
        <w:t xml:space="preserve"> </w:t>
      </w:r>
      <w:r w:rsidRPr="0037713A">
        <w:rPr>
          <w:rStyle w:val="StyleUnderline"/>
          <w:rFonts w:cs="Arial Hebrew"/>
          <w:highlight w:val="cyan"/>
        </w:rPr>
        <w:t>Demographics play a crucial role in terms of limiting Chinese growth and economic prosperity. China’s population</w:t>
      </w:r>
      <w:r w:rsidRPr="0037713A">
        <w:rPr>
          <w:rStyle w:val="StyleUnderline"/>
          <w:rFonts w:cs="Arial Hebrew"/>
        </w:rPr>
        <w:t xml:space="preserve">, similarly to Japan, </w:t>
      </w:r>
      <w:r w:rsidRPr="0037713A">
        <w:rPr>
          <w:rStyle w:val="StyleUnderline"/>
          <w:rFonts w:cs="Arial Hebrew"/>
          <w:highlight w:val="cyan"/>
        </w:rPr>
        <w:t>is getting older</w:t>
      </w:r>
      <w:r w:rsidRPr="0037713A">
        <w:rPr>
          <w:rStyle w:val="StyleUnderline"/>
          <w:rFonts w:cs="Arial Hebrew"/>
        </w:rPr>
        <w:t xml:space="preserve">. The difference is that </w:t>
      </w:r>
      <w:r w:rsidRPr="0037713A">
        <w:rPr>
          <w:rStyle w:val="StyleUnderline"/>
          <w:rFonts w:cs="Arial Hebrew"/>
          <w:highlight w:val="cyan"/>
        </w:rPr>
        <w:t>the Chinese are not going to be as rich as the Japanese</w:t>
      </w:r>
      <w:r w:rsidRPr="0037713A">
        <w:rPr>
          <w:rStyle w:val="StyleUnderline"/>
          <w:rFonts w:cs="Arial Hebrew"/>
        </w:rPr>
        <w:t xml:space="preserve"> by the time that much of their population is over the age of 65.</w:t>
      </w:r>
      <w:r w:rsidRPr="0037713A">
        <w:rPr>
          <w:rFonts w:cs="Arial Hebrew"/>
          <w:sz w:val="16"/>
        </w:rPr>
        <w:t xml:space="preserve"> By 2040, assuming current demographic trends continue, there will be about 400 million Chinese elderly with fewer descendants to take care of them than in previous generations. According to a report by CSIS, The Graying of the Middle Kingdom instead of the current ratio of 6:1 working adults to elder dependents, by the middle of this century there will only be about 1.6 working adults for each elder. Due to the lack of job-related and government pension funding the end result will be that China’s savings, upon which her wealth has been built, will erode. China faces a steady decline in its workforce beginning mid this decade, thanks to the One Child Policy.</w:t>
      </w:r>
      <w:r w:rsidRPr="005C52D8">
        <w:rPr>
          <w:rFonts w:cs="Arial Hebrew"/>
          <w:sz w:val="12"/>
        </w:rPr>
        <w:t>¶</w:t>
      </w:r>
      <w:r w:rsidRPr="0037713A">
        <w:rPr>
          <w:rFonts w:cs="Arial Hebrew"/>
          <w:sz w:val="16"/>
        </w:rPr>
        <w:t xml:space="preserve"> The elderly are also major consumers of health care services. The United States is the richest nation on earth, and has positive population growth, but we are still worried about being able to take care of our baby boomers in the future. In today’s China, healthcare is at a premium, and many people in the countryside cannot afford any medical treatment— full stop.</w:t>
      </w:r>
      <w:r w:rsidRPr="005C52D8">
        <w:rPr>
          <w:rFonts w:cs="Arial Hebrew"/>
          <w:sz w:val="12"/>
        </w:rPr>
        <w:t>¶</w:t>
      </w:r>
      <w:r w:rsidRPr="0037713A">
        <w:rPr>
          <w:rFonts w:cs="Arial Hebrew"/>
          <w:sz w:val="16"/>
        </w:rPr>
        <w:t xml:space="preserve"> According to a recent article in Foreign Affairs by </w:t>
      </w:r>
      <w:proofErr w:type="spellStart"/>
      <w:r w:rsidRPr="0037713A">
        <w:rPr>
          <w:rFonts w:cs="Arial Hebrew"/>
          <w:sz w:val="16"/>
        </w:rPr>
        <w:t>Yanzhong</w:t>
      </w:r>
      <w:proofErr w:type="spellEnd"/>
      <w:r w:rsidRPr="0037713A">
        <w:rPr>
          <w:rFonts w:cs="Arial Hebrew"/>
          <w:sz w:val="16"/>
        </w:rPr>
        <w:t xml:space="preserve"> Huang, The Sick Man of Asia, </w:t>
      </w:r>
      <w:r w:rsidRPr="0037713A">
        <w:rPr>
          <w:rStyle w:val="StyleUnderline"/>
          <w:rFonts w:cs="Arial Hebrew"/>
          <w:highlight w:val="cyan"/>
        </w:rPr>
        <w:t>China’s Health Crisis in 2006 80% of China’s health care expenditures were funneled into the treatment of only 8.5 million government officials</w:t>
      </w:r>
      <w:r w:rsidRPr="0037713A">
        <w:rPr>
          <w:rFonts w:cs="Arial Hebrew"/>
          <w:sz w:val="16"/>
          <w:highlight w:val="cyan"/>
        </w:rPr>
        <w:t>.</w:t>
      </w:r>
      <w:r w:rsidRPr="0037713A">
        <w:rPr>
          <w:rFonts w:cs="Arial Hebrew"/>
          <w:sz w:val="16"/>
        </w:rPr>
        <w:t xml:space="preserve"> Another amazing statistic Huang cites: </w:t>
      </w:r>
      <w:r w:rsidRPr="0037713A">
        <w:rPr>
          <w:rStyle w:val="StyleUnderline"/>
          <w:rFonts w:cs="Arial Hebrew"/>
          <w:highlight w:val="cyan"/>
        </w:rPr>
        <w:t>more than 73% of Chinese hospitals have reported violent incidents between patients and healthcare professionals</w:t>
      </w:r>
      <w:r w:rsidRPr="0037713A">
        <w:rPr>
          <w:rFonts w:cs="Arial Hebrew"/>
          <w:sz w:val="16"/>
        </w:rPr>
        <w:t>. Why? Because feelings run high when you are told that your child, your parent or your spouse cannot be given treatment because you cannot pay for it. China is worried about getting both old and sick: by 2040, more Chinese will be suffering from Alzheimer’s than the total populations of all the developed nations combined.</w:t>
      </w:r>
      <w:r w:rsidRPr="005C52D8">
        <w:rPr>
          <w:rFonts w:cs="Arial Hebrew"/>
          <w:sz w:val="12"/>
        </w:rPr>
        <w:t>¶</w:t>
      </w:r>
      <w:r w:rsidRPr="0037713A">
        <w:rPr>
          <w:rFonts w:cs="Arial Hebrew"/>
          <w:sz w:val="16"/>
        </w:rPr>
        <w:t xml:space="preserve"> Health care is not the only area of concern. </w:t>
      </w:r>
      <w:r w:rsidRPr="0037713A">
        <w:rPr>
          <w:rStyle w:val="StyleUnderline"/>
          <w:rFonts w:cs="Arial Hebrew"/>
          <w:highlight w:val="cyan"/>
        </w:rPr>
        <w:t>The Chinese government is aware that there is growing resentment of income inequality</w:t>
      </w:r>
      <w:r w:rsidRPr="0037713A">
        <w:rPr>
          <w:rStyle w:val="StyleUnderline"/>
          <w:rFonts w:cs="Arial Hebrew"/>
        </w:rPr>
        <w:t>, the result of the introduction of capitalism and the wholesale abandonment of its social safety net.</w:t>
      </w:r>
      <w:r w:rsidRPr="0037713A">
        <w:rPr>
          <w:rFonts w:cs="Arial Hebrew"/>
          <w:sz w:val="16"/>
        </w:rPr>
        <w:t xml:space="preserve"> When I first went to China in 1979, the so-called Gini coefficient, the measurement of income inequality, was low. China was a truly socialist country and all services including housing were provided by the state. China in 2011, nominally and in fact politically still a communist country, has greater income inequality than the US.</w:t>
      </w:r>
      <w:r w:rsidRPr="005C52D8">
        <w:rPr>
          <w:rFonts w:cs="Arial Hebrew"/>
          <w:sz w:val="12"/>
        </w:rPr>
        <w:t>¶</w:t>
      </w:r>
      <w:r w:rsidRPr="0037713A">
        <w:rPr>
          <w:rFonts w:cs="Arial Hebrew"/>
          <w:sz w:val="16"/>
        </w:rPr>
        <w:t xml:space="preserve"> Someday China’s 99% could be a truly potent force. China’s leaders are worried about organized protests. There is no Twitter in China, as I recently confirmed with the co-founder of Twitter, Biz Stone. Facebook does not function, and the Internet and all online news is censored. Chinese citizens will increasingly face an asymmetric information gap as they struggle to compete with other large developing countries such as India, which allow the free flow of information. This is not an environment in which innovation can flourish. Try to imagine a Chinese Steve Jobs—almost all of the new companies in China today are derivative of US products, services, and business models.</w:t>
      </w:r>
      <w:r w:rsidRPr="005C52D8">
        <w:rPr>
          <w:rFonts w:cs="Arial Hebrew"/>
          <w:sz w:val="12"/>
        </w:rPr>
        <w:t>¶</w:t>
      </w:r>
      <w:r w:rsidRPr="0037713A">
        <w:rPr>
          <w:rFonts w:cs="Arial Hebrew"/>
          <w:sz w:val="16"/>
        </w:rPr>
        <w:t xml:space="preserve"> Examples of the limits of technological progress in the face of suppression of information can be seen in recent accidents involving China’s showcase technology. The bullet train tragedy, the grounding of the new Airbus made in China, and similar events add up to an enormous glitch factor as China attempts to step up the technology ladder to more complex systems. Overheard comment—an inspector on the Shanghai’s vaunted subway system will not allow his family to use their trains. Whenever there is an atmosphere of fear, bad news does not get reported up the command chain.</w:t>
      </w:r>
      <w:r w:rsidRPr="005C52D8">
        <w:rPr>
          <w:rFonts w:cs="Arial Hebrew"/>
          <w:sz w:val="12"/>
        </w:rPr>
        <w:t>¶</w:t>
      </w:r>
      <w:r w:rsidRPr="0037713A">
        <w:rPr>
          <w:rFonts w:cs="Arial Hebrew"/>
          <w:sz w:val="16"/>
        </w:rPr>
        <w:t xml:space="preserve"> </w:t>
      </w:r>
      <w:proofErr w:type="gramStart"/>
      <w:r w:rsidRPr="0037713A">
        <w:rPr>
          <w:rStyle w:val="StyleUnderline"/>
          <w:rFonts w:cs="Arial Hebrew"/>
          <w:highlight w:val="cyan"/>
        </w:rPr>
        <w:t>Other</w:t>
      </w:r>
      <w:proofErr w:type="gramEnd"/>
      <w:r w:rsidRPr="0037713A">
        <w:rPr>
          <w:rStyle w:val="StyleUnderline"/>
          <w:rFonts w:cs="Arial Hebrew"/>
          <w:highlight w:val="cyan"/>
        </w:rPr>
        <w:t xml:space="preserve"> countries are</w:t>
      </w:r>
      <w:r w:rsidRPr="0037713A">
        <w:rPr>
          <w:rStyle w:val="StyleUnderline"/>
          <w:rFonts w:cs="Arial Hebrew"/>
        </w:rPr>
        <w:t xml:space="preserve"> increasingly </w:t>
      </w:r>
      <w:r w:rsidRPr="0037713A">
        <w:rPr>
          <w:rStyle w:val="StyleUnderline"/>
          <w:rFonts w:cs="Arial Hebrew"/>
          <w:highlight w:val="cyan"/>
        </w:rPr>
        <w:t>less willing to share their technology with China for a variety of reasons</w:t>
      </w:r>
      <w:r w:rsidRPr="0037713A">
        <w:rPr>
          <w:rStyle w:val="StyleUnderline"/>
          <w:rFonts w:cs="Arial Hebrew"/>
        </w:rPr>
        <w:t xml:space="preserve">. Some businesspeople have had bad experiences, either in terms of political pressure (Google) or more commonly, theft of intellectual property. </w:t>
      </w:r>
      <w:r w:rsidRPr="0037713A">
        <w:rPr>
          <w:rStyle w:val="StyleUnderline"/>
          <w:rFonts w:cs="Arial Hebrew"/>
          <w:highlight w:val="cyan"/>
        </w:rPr>
        <w:t>Lack of protection by China’s legal system is cited as the number one structural impediment to foreign companies doing business in China</w:t>
      </w:r>
      <w:r w:rsidRPr="0037713A">
        <w:rPr>
          <w:rFonts w:cs="Arial Hebrew"/>
          <w:sz w:val="16"/>
        </w:rPr>
        <w:t>. This all goes back to the ideal of creating an atmosphere in which ideas can flourish and R&amp;D spending is rewarded through the stock market and other vehicles, a process that is not taking place in China today.</w:t>
      </w:r>
      <w:r w:rsidRPr="005C52D8">
        <w:rPr>
          <w:rFonts w:cs="Arial Hebrew"/>
          <w:sz w:val="12"/>
        </w:rPr>
        <w:t>¶</w:t>
      </w:r>
      <w:r w:rsidRPr="0037713A">
        <w:rPr>
          <w:rFonts w:cs="Arial Hebrew"/>
          <w:sz w:val="16"/>
        </w:rPr>
        <w:t xml:space="preserve"> </w:t>
      </w:r>
      <w:r w:rsidRPr="0037713A">
        <w:rPr>
          <w:rStyle w:val="StyleUnderline"/>
          <w:rFonts w:cs="Arial Hebrew"/>
          <w:highlight w:val="cyan"/>
        </w:rPr>
        <w:t>Small business</w:t>
      </w:r>
      <w:r w:rsidRPr="0037713A">
        <w:rPr>
          <w:rStyle w:val="StyleUnderline"/>
          <w:rFonts w:cs="Arial Hebrew"/>
        </w:rPr>
        <w:t xml:space="preserve">, the cradle of job creation everywhere, </w:t>
      </w:r>
      <w:r w:rsidRPr="0037713A">
        <w:rPr>
          <w:rStyle w:val="StyleUnderline"/>
          <w:rFonts w:cs="Arial Hebrew"/>
          <w:highlight w:val="cyan"/>
        </w:rPr>
        <w:t>is at a lending standstill in China</w:t>
      </w:r>
      <w:r w:rsidRPr="0037713A">
        <w:rPr>
          <w:rFonts w:cs="Arial Hebrew"/>
          <w:sz w:val="16"/>
        </w:rPr>
        <w:t>. Most small and medium size businesses are forced to go to the black or “informal” lending markets for funding, with interest rates of 20, 30 and 40%. Chinese banks are equipped to funnel loans to the large state-owned businesses, but they do not have credit analysts who can determine whether or not a business should be given a loan on its own merits. The languishing stock market is still dominated by behemoth state-owned enterprises, so when startups need capital, they often turn to foreign investors. In spite of the glut of savings within China’s banking system, all of China’s major Internet firms raised funds in US stock markets—</w:t>
      </w:r>
      <w:proofErr w:type="spellStart"/>
      <w:r w:rsidRPr="0037713A">
        <w:rPr>
          <w:rFonts w:cs="Arial Hebrew"/>
          <w:sz w:val="16"/>
        </w:rPr>
        <w:t>Sina</w:t>
      </w:r>
      <w:proofErr w:type="spellEnd"/>
      <w:r w:rsidRPr="0037713A">
        <w:rPr>
          <w:rFonts w:cs="Arial Hebrew"/>
          <w:sz w:val="16"/>
        </w:rPr>
        <w:t xml:space="preserve">, </w:t>
      </w:r>
      <w:proofErr w:type="spellStart"/>
      <w:r w:rsidRPr="0037713A">
        <w:rPr>
          <w:rFonts w:cs="Arial Hebrew"/>
          <w:sz w:val="16"/>
        </w:rPr>
        <w:t>Sohu</w:t>
      </w:r>
      <w:proofErr w:type="spellEnd"/>
      <w:r w:rsidRPr="0037713A">
        <w:rPr>
          <w:rFonts w:cs="Arial Hebrew"/>
          <w:sz w:val="16"/>
        </w:rPr>
        <w:t>, Alibaba. Lack of access to capital has also resulted in the loss of thousands of Chinese engineers and entrepreneurs who decided to come to the US to start their businesses, to the inestimable gain of Silicon Valley.</w:t>
      </w:r>
      <w:r w:rsidRPr="005C52D8">
        <w:rPr>
          <w:rFonts w:cs="Arial Hebrew"/>
          <w:sz w:val="12"/>
        </w:rPr>
        <w:t>¶</w:t>
      </w:r>
      <w:r w:rsidRPr="0037713A">
        <w:rPr>
          <w:rFonts w:cs="Arial Hebrew"/>
          <w:sz w:val="16"/>
        </w:rPr>
        <w:t xml:space="preserve"> </w:t>
      </w:r>
      <w:r w:rsidRPr="0037713A">
        <w:rPr>
          <w:rStyle w:val="StyleUnderline"/>
          <w:rFonts w:cs="Arial Hebrew"/>
          <w:highlight w:val="cyan"/>
        </w:rPr>
        <w:t>Another common misperception is that China will overcome the US militarily. First of all, China has no major allies, with the possible exception of Russia</w:t>
      </w:r>
      <w:r w:rsidRPr="0037713A">
        <w:rPr>
          <w:rFonts w:cs="Arial Hebrew"/>
          <w:sz w:val="16"/>
        </w:rPr>
        <w:t xml:space="preserve">, which clearly seeks to protect its own interests first and foremost. The US on the other hand has firm global allies, military bases worldwide, and a navy that girdles the earth. </w:t>
      </w:r>
      <w:r w:rsidRPr="0037713A">
        <w:rPr>
          <w:rStyle w:val="StyleUnderline"/>
          <w:rFonts w:cs="Arial Hebrew"/>
          <w:highlight w:val="cyan"/>
        </w:rPr>
        <w:t>Secondly,</w:t>
      </w:r>
      <w:r w:rsidRPr="0037713A">
        <w:rPr>
          <w:rStyle w:val="StyleUnderline"/>
          <w:rFonts w:cs="Arial Hebrew"/>
        </w:rPr>
        <w:t xml:space="preserve"> in today’s world, </w:t>
      </w:r>
      <w:r w:rsidRPr="0037713A">
        <w:rPr>
          <w:rStyle w:val="StyleUnderline"/>
          <w:rFonts w:cs="Arial Hebrew"/>
          <w:highlight w:val="cyan"/>
        </w:rPr>
        <w:t>warfare is all about technology, and</w:t>
      </w:r>
      <w:r w:rsidRPr="0037713A">
        <w:rPr>
          <w:rStyle w:val="StyleUnderline"/>
          <w:rFonts w:cs="Arial Hebrew"/>
        </w:rPr>
        <w:t xml:space="preserve"> in spite of its successes with rockets and satellites, </w:t>
      </w:r>
      <w:r w:rsidRPr="0037713A">
        <w:rPr>
          <w:rStyle w:val="StyleUnderline"/>
          <w:rFonts w:cs="Arial Hebrew"/>
          <w:highlight w:val="cyan"/>
        </w:rPr>
        <w:t>China is still handicapped in this area. Finally, there is the question of political will</w:t>
      </w:r>
      <w:r w:rsidRPr="0037713A">
        <w:rPr>
          <w:rStyle w:val="StyleUnderline"/>
          <w:rFonts w:cs="Arial Hebrew"/>
        </w:rPr>
        <w:t xml:space="preserve">. China will fight to protect its interests in Taiwan and in Tibet. But other than that, </w:t>
      </w:r>
      <w:r w:rsidRPr="0037713A">
        <w:rPr>
          <w:rStyle w:val="StyleUnderline"/>
          <w:rFonts w:cs="Arial Hebrew"/>
          <w:highlight w:val="cyan"/>
        </w:rPr>
        <w:t>North Korea has proved to be a major albatross, and there is another strong power in the region, Japan, which will do everything it can to check China’s military ascendency</w:t>
      </w:r>
      <w:r w:rsidRPr="0037713A">
        <w:rPr>
          <w:rStyle w:val="StyleUnderline"/>
          <w:rFonts w:cs="Arial Hebrew"/>
        </w:rPr>
        <w:t>.</w:t>
      </w:r>
      <w:r w:rsidRPr="005C52D8">
        <w:rPr>
          <w:rStyle w:val="StyleUnderline"/>
          <w:rFonts w:cs="Arial Hebrew"/>
          <w:sz w:val="12"/>
        </w:rPr>
        <w:t>¶</w:t>
      </w:r>
      <w:r w:rsidRPr="0037713A">
        <w:rPr>
          <w:rStyle w:val="StyleUnderline"/>
          <w:rFonts w:cs="Arial Hebrew"/>
          <w:sz w:val="12"/>
        </w:rPr>
        <w:t xml:space="preserve"> </w:t>
      </w:r>
      <w:r w:rsidRPr="0037713A">
        <w:rPr>
          <w:rStyle w:val="StyleUnderline"/>
          <w:rFonts w:cs="Arial Hebrew"/>
        </w:rPr>
        <w:t>All of this is not to say that China isn’t the greatest success story of our generation.</w:t>
      </w:r>
      <w:r w:rsidRPr="0037713A">
        <w:rPr>
          <w:rFonts w:cs="Arial Hebrew"/>
          <w:sz w:val="16"/>
        </w:rPr>
        <w:t xml:space="preserve"> It is a land and a people I love dearly, a civilization whose history and art are unparalleled in many respects. </w:t>
      </w:r>
      <w:r w:rsidRPr="0037713A">
        <w:rPr>
          <w:rStyle w:val="StyleUnderline"/>
          <w:rFonts w:cs="Arial Hebrew"/>
        </w:rPr>
        <w:t xml:space="preserve">But </w:t>
      </w:r>
      <w:r w:rsidRPr="0037713A">
        <w:rPr>
          <w:rStyle w:val="StyleUnderline"/>
          <w:rFonts w:cs="Arial Hebrew"/>
          <w:highlight w:val="cyan"/>
        </w:rPr>
        <w:t>there is no predetermined place for China to regain on the world stage</w:t>
      </w:r>
      <w:r w:rsidRPr="0037713A">
        <w:rPr>
          <w:rStyle w:val="StyleUnderline"/>
          <w:rFonts w:cs="Arial Hebrew"/>
        </w:rPr>
        <w:t xml:space="preserve">—history is that simple. </w:t>
      </w:r>
      <w:r w:rsidRPr="0037713A">
        <w:rPr>
          <w:rStyle w:val="StyleUnderline"/>
          <w:rFonts w:cs="Arial Hebrew"/>
          <w:highlight w:val="cyan"/>
        </w:rPr>
        <w:t>When you next read about the “end of America” or China’s “inevitable” domination, put on your skeptical spectacles</w:t>
      </w:r>
      <w:r w:rsidRPr="0037713A">
        <w:rPr>
          <w:rStyle w:val="StyleUnderline"/>
          <w:rFonts w:cs="Arial Hebrew"/>
        </w:rPr>
        <w:t>. In spite of the visible, flashy wealth of its modern coastal cities, China is still very much a developing economy on the brink of major changes</w:t>
      </w:r>
      <w:r w:rsidRPr="0037713A">
        <w:rPr>
          <w:rFonts w:cs="Arial Hebrew"/>
          <w:sz w:val="16"/>
        </w:rPr>
        <w:t>. Its current system of centralized non-democratic government might be perfect for implementing unpopular choices such as joining the WTO, a decision that was estimated to cost 50 million jobs at the time. The question is whether China has been able to use its wealth it has gained since joining the WTO to create institutions that can bring longer-term stability.</w:t>
      </w:r>
    </w:p>
    <w:p w14:paraId="1B1741F7" w14:textId="77777777" w:rsidR="00DE2E47" w:rsidRPr="0037713A" w:rsidRDefault="00DE2E47" w:rsidP="00DE2E47">
      <w:pPr>
        <w:pStyle w:val="Heading4"/>
        <w:rPr>
          <w:rFonts w:cs="Arial Hebrew"/>
        </w:rPr>
      </w:pPr>
      <w:r>
        <w:rPr>
          <w:rFonts w:cs="Arial Hebrew"/>
        </w:rPr>
        <w:t>Lack of intentions and required time to grow stagnate China’s rise – cooperation in Asia-Pacific more likely</w:t>
      </w:r>
    </w:p>
    <w:p w14:paraId="664A5D7F" w14:textId="77777777" w:rsidR="00DE2E47" w:rsidRPr="0037713A" w:rsidRDefault="00DE2E47" w:rsidP="00DE2E47">
      <w:pPr>
        <w:rPr>
          <w:rFonts w:eastAsia="Times New Roman" w:cs="Arial Hebrew"/>
          <w:color w:val="222222"/>
          <w:sz w:val="16"/>
          <w:szCs w:val="16"/>
          <w:shd w:val="clear" w:color="auto" w:fill="FFFFFF"/>
        </w:rPr>
      </w:pPr>
      <w:proofErr w:type="spellStart"/>
      <w:r>
        <w:rPr>
          <w:rStyle w:val="Style13ptBold"/>
          <w:rFonts w:cs="Arial Hebrew"/>
        </w:rPr>
        <w:t>Mizokami</w:t>
      </w:r>
      <w:proofErr w:type="spellEnd"/>
      <w:r>
        <w:rPr>
          <w:rStyle w:val="Style13ptBold"/>
          <w:rFonts w:cs="Arial Hebrew"/>
        </w:rPr>
        <w:t xml:space="preserve"> 14 </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 xml:space="preserve">Kyle, </w:t>
      </w:r>
      <w:r w:rsidRPr="00E97269">
        <w:rPr>
          <w:rFonts w:eastAsia="Times New Roman" w:cs="Arial Hebrew"/>
          <w:color w:val="222222"/>
          <w:sz w:val="16"/>
          <w:szCs w:val="16"/>
          <w:shd w:val="clear" w:color="auto" w:fill="FFFFFF"/>
        </w:rPr>
        <w:t xml:space="preserve">writes on defense and security issues in </w:t>
      </w:r>
      <w:r>
        <w:rPr>
          <w:rFonts w:eastAsia="Times New Roman" w:cs="Arial Hebrew"/>
          <w:color w:val="222222"/>
          <w:sz w:val="16"/>
          <w:szCs w:val="16"/>
          <w:shd w:val="clear" w:color="auto" w:fill="FFFFFF"/>
        </w:rPr>
        <w:t xml:space="preserve">Asia, particularly Japan, </w:t>
      </w:r>
      <w:r w:rsidRPr="00E97269">
        <w:rPr>
          <w:rFonts w:eastAsia="Times New Roman" w:cs="Arial Hebrew"/>
          <w:color w:val="222222"/>
          <w:sz w:val="16"/>
          <w:szCs w:val="16"/>
          <w:shd w:val="clear" w:color="auto" w:fill="FFFFFF"/>
        </w:rPr>
        <w:t xml:space="preserve">the founder and editor for the blogs Japan Security </w:t>
      </w:r>
      <w:r>
        <w:rPr>
          <w:rFonts w:eastAsia="Times New Roman" w:cs="Arial Hebrew"/>
          <w:color w:val="222222"/>
          <w:sz w:val="16"/>
          <w:szCs w:val="16"/>
          <w:shd w:val="clear" w:color="auto" w:fill="FFFFFF"/>
        </w:rPr>
        <w:t>Watch and Asia Security Watch, c</w:t>
      </w:r>
      <w:r w:rsidRPr="00E97269">
        <w:rPr>
          <w:rFonts w:eastAsia="Times New Roman" w:cs="Arial Hebrew"/>
          <w:color w:val="222222"/>
          <w:sz w:val="16"/>
          <w:szCs w:val="16"/>
          <w:shd w:val="clear" w:color="auto" w:fill="FFFFFF"/>
        </w:rPr>
        <w:t>ontributor at The Daily Beast, The Atlantic.com, Salon, The Japan Times and The Diplomat</w:t>
      </w:r>
      <w:r>
        <w:rPr>
          <w:rFonts w:eastAsia="Times New Roman" w:cs="Arial Hebrew"/>
          <w:color w:val="222222"/>
          <w:sz w:val="16"/>
          <w:szCs w:val="16"/>
          <w:shd w:val="clear" w:color="auto" w:fill="FFFFFF"/>
        </w:rPr>
        <w:t>, 2014</w:t>
      </w:r>
      <w:r w:rsidRPr="0037713A">
        <w:rPr>
          <w:rFonts w:eastAsia="Times New Roman" w:cs="Arial Hebrew"/>
          <w:color w:val="222222"/>
          <w:sz w:val="16"/>
          <w:szCs w:val="16"/>
          <w:shd w:val="clear" w:color="auto" w:fill="FFFFFF"/>
        </w:rPr>
        <w:t xml:space="preserve"> (“</w:t>
      </w:r>
      <w:r w:rsidRPr="00E97269">
        <w:rPr>
          <w:rFonts w:eastAsia="Times New Roman" w:cs="Arial Hebrew"/>
          <w:color w:val="222222"/>
          <w:sz w:val="16"/>
          <w:szCs w:val="16"/>
          <w:shd w:val="clear" w:color="auto" w:fill="FFFFFF"/>
        </w:rPr>
        <w:t>The Chinese Military Is a Paper Dragon</w:t>
      </w:r>
      <w:r>
        <w:rPr>
          <w:rFonts w:eastAsia="Times New Roman" w:cs="Arial Hebrew"/>
          <w:color w:val="222222"/>
          <w:sz w:val="16"/>
          <w:szCs w:val="16"/>
          <w:shd w:val="clear" w:color="auto" w:fill="FFFFFF"/>
        </w:rPr>
        <w:t>,”</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War is Boring</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Apr 29</w:t>
      </w:r>
      <w:r w:rsidRPr="0037713A">
        <w:rPr>
          <w:rFonts w:eastAsia="Times New Roman" w:cs="Arial Hebrew"/>
          <w:color w:val="222222"/>
          <w:sz w:val="16"/>
          <w:szCs w:val="16"/>
          <w:shd w:val="clear" w:color="auto" w:fill="FFFFFF"/>
        </w:rPr>
        <w:t xml:space="preserve">, Available Online at </w:t>
      </w:r>
      <w:r w:rsidRPr="00E97269">
        <w:rPr>
          <w:rFonts w:eastAsia="Times New Roman" w:cs="Arial Hebrew"/>
          <w:color w:val="222222"/>
          <w:sz w:val="16"/>
          <w:szCs w:val="16"/>
          <w:shd w:val="clear" w:color="auto" w:fill="FFFFFF"/>
        </w:rPr>
        <w:t>https://warisboring.com/the-chinese-military-is-a-paper-dragon-8a12e8ef7edc#.dvwvvul50</w:t>
      </w:r>
      <w:r>
        <w:rPr>
          <w:rFonts w:eastAsia="Times New Roman" w:cs="Arial Hebrew"/>
          <w:color w:val="222222"/>
          <w:sz w:val="16"/>
          <w:szCs w:val="16"/>
          <w:shd w:val="clear" w:color="auto" w:fill="FFFFFF"/>
        </w:rPr>
        <w:t>, Accessed 07-12</w:t>
      </w:r>
      <w:r w:rsidRPr="0037713A">
        <w:rPr>
          <w:rFonts w:eastAsia="Times New Roman" w:cs="Arial Hebrew"/>
          <w:color w:val="222222"/>
          <w:sz w:val="16"/>
          <w:szCs w:val="16"/>
          <w:shd w:val="clear" w:color="auto" w:fill="FFFFFF"/>
        </w:rPr>
        <w:t>-2016, AV)</w:t>
      </w:r>
    </w:p>
    <w:p w14:paraId="4DF1B6E4" w14:textId="77777777" w:rsidR="00DE2E47" w:rsidRDefault="00DE2E47" w:rsidP="00DE2E47">
      <w:pPr>
        <w:rPr>
          <w:rStyle w:val="StyleUnderline"/>
        </w:rPr>
      </w:pPr>
    </w:p>
    <w:p w14:paraId="4D0215EE" w14:textId="54874E8A" w:rsidR="00DE2E47" w:rsidRDefault="00DE2E47" w:rsidP="00DE2E47">
      <w:pPr>
        <w:rPr>
          <w:rStyle w:val="StyleUnderline"/>
        </w:rPr>
      </w:pPr>
      <w:r w:rsidRPr="00E97269">
        <w:rPr>
          <w:rStyle w:val="StyleUnderline"/>
        </w:rPr>
        <w:t>China’s military buildup, along with an aggressive foreign policy, has inspired a fair amount of alarm in the West. Some American policymakers consider Beijing to be Washington’s only “near-peer competitor”</w:t>
      </w:r>
      <w:r w:rsidRPr="00E97269">
        <w:rPr>
          <w:sz w:val="16"/>
        </w:rPr>
        <w:t>—in other words, the only country with the military might to actually beat the U.S. military in certain circumstances.</w:t>
      </w:r>
      <w:r w:rsidRPr="00E97269">
        <w:rPr>
          <w:sz w:val="12"/>
        </w:rPr>
        <w:t>¶</w:t>
      </w:r>
      <w:r w:rsidRPr="00E97269">
        <w:rPr>
          <w:sz w:val="16"/>
        </w:rPr>
        <w:t xml:space="preserve"> </w:t>
      </w:r>
      <w:proofErr w:type="gramStart"/>
      <w:r w:rsidRPr="00E97269">
        <w:rPr>
          <w:sz w:val="16"/>
        </w:rPr>
        <w:t>But</w:t>
      </w:r>
      <w:proofErr w:type="gramEnd"/>
      <w:r w:rsidRPr="00E97269">
        <w:rPr>
          <w:sz w:val="16"/>
        </w:rPr>
        <w:t xml:space="preserve"> </w:t>
      </w:r>
      <w:r w:rsidRPr="00E97269">
        <w:rPr>
          <w:rStyle w:val="Emphasis"/>
        </w:rPr>
        <w:t>they’re wrong</w:t>
      </w:r>
      <w:r w:rsidRPr="00E97269">
        <w:rPr>
          <w:sz w:val="16"/>
        </w:rPr>
        <w:t xml:space="preserve">. Even after decades of expensive rearmament, </w:t>
      </w:r>
      <w:r w:rsidRPr="00E97269">
        <w:rPr>
          <w:rStyle w:val="Emphasis"/>
        </w:rPr>
        <w:t>China is a paper dragon</w:t>
      </w:r>
      <w:r w:rsidRPr="00E97269">
        <w:rPr>
          <w:rStyle w:val="StyleUnderline"/>
        </w:rPr>
        <w:t>—a version of what Mao Zedong wrongly claimed the United States was … in 1956.</w:t>
      </w:r>
      <w:r w:rsidRPr="00E97269">
        <w:rPr>
          <w:sz w:val="12"/>
        </w:rPr>
        <w:t>¶</w:t>
      </w:r>
      <w:r w:rsidRPr="00E97269">
        <w:rPr>
          <w:sz w:val="16"/>
        </w:rPr>
        <w:t xml:space="preserve"> </w:t>
      </w:r>
      <w:r w:rsidRPr="00245A6C">
        <w:rPr>
          <w:rStyle w:val="StyleUnderline"/>
          <w:highlight w:val="yellow"/>
        </w:rPr>
        <w:t>China’s military budget has grown</w:t>
      </w:r>
      <w:r w:rsidRPr="00E97269">
        <w:rPr>
          <w:rStyle w:val="StyleUnderline"/>
        </w:rPr>
        <w:t xml:space="preserve"> by double-digits year after year, </w:t>
      </w:r>
      <w:r w:rsidRPr="00245A6C">
        <w:rPr>
          <w:rStyle w:val="StyleUnderline"/>
          <w:highlight w:val="yellow"/>
        </w:rPr>
        <w:t>but inflation has eaten away at the increases. China’s army, navy, air force and missile command are wracked by corruption</w:t>
      </w:r>
      <w:r w:rsidRPr="00E97269">
        <w:rPr>
          <w:sz w:val="16"/>
        </w:rPr>
        <w:t xml:space="preserve">—and </w:t>
      </w:r>
      <w:r w:rsidRPr="00245A6C">
        <w:rPr>
          <w:rStyle w:val="StyleUnderline"/>
          <w:highlight w:val="yellow"/>
        </w:rPr>
        <w:t>their weapons are</w:t>
      </w:r>
      <w:r w:rsidRPr="00E97269">
        <w:rPr>
          <w:sz w:val="16"/>
        </w:rPr>
        <w:t xml:space="preserve">, by and large, </w:t>
      </w:r>
      <w:r w:rsidRPr="00245A6C">
        <w:rPr>
          <w:rStyle w:val="StyleUnderline"/>
          <w:highlight w:val="yellow"/>
        </w:rPr>
        <w:t>still greatly inferior to Western equivalents</w:t>
      </w:r>
      <w:r w:rsidRPr="00E97269">
        <w:rPr>
          <w:sz w:val="16"/>
        </w:rPr>
        <w:t>.</w:t>
      </w:r>
      <w:r w:rsidRPr="00E97269">
        <w:rPr>
          <w:sz w:val="12"/>
        </w:rPr>
        <w:t>¶</w:t>
      </w:r>
      <w:r w:rsidRPr="00E97269">
        <w:rPr>
          <w:sz w:val="16"/>
        </w:rPr>
        <w:t xml:space="preserve"> </w:t>
      </w:r>
      <w:r w:rsidRPr="00E97269">
        <w:rPr>
          <w:rStyle w:val="StyleUnderline"/>
        </w:rPr>
        <w:t xml:space="preserve">Yes, the </w:t>
      </w:r>
      <w:r w:rsidRPr="00E97269">
        <w:rPr>
          <w:rStyle w:val="Emphasis"/>
        </w:rPr>
        <w:t>P</w:t>
      </w:r>
      <w:r w:rsidRPr="00E97269">
        <w:rPr>
          <w:sz w:val="16"/>
        </w:rPr>
        <w:t xml:space="preserve">eople’s </w:t>
      </w:r>
      <w:r w:rsidRPr="00E97269">
        <w:rPr>
          <w:rStyle w:val="Emphasis"/>
        </w:rPr>
        <w:t>L</w:t>
      </w:r>
      <w:r w:rsidRPr="00E97269">
        <w:rPr>
          <w:sz w:val="16"/>
        </w:rPr>
        <w:t xml:space="preserve">iberation </w:t>
      </w:r>
      <w:r w:rsidRPr="00E97269">
        <w:rPr>
          <w:rStyle w:val="Emphasis"/>
        </w:rPr>
        <w:t>A</w:t>
      </w:r>
      <w:r w:rsidRPr="00E97269">
        <w:rPr>
          <w:sz w:val="16"/>
        </w:rPr>
        <w:t>rmy</w:t>
      </w:r>
      <w:r w:rsidRPr="00E97269">
        <w:rPr>
          <w:rStyle w:val="StyleUnderline"/>
        </w:rPr>
        <w:t xml:space="preserve"> is slowly becoming more technologically advanced. But that doesn’t mean Beijing can mobilize its armed forces for global missions</w:t>
      </w:r>
      <w:r w:rsidRPr="00E97269">
        <w:rPr>
          <w:sz w:val="16"/>
        </w:rPr>
        <w:t>. Unlike the world’s main expeditionary powers—the United States and the U.K., to name two—</w:t>
      </w:r>
      <w:r w:rsidRPr="00245A6C">
        <w:rPr>
          <w:rStyle w:val="StyleUnderline"/>
          <w:highlight w:val="yellow"/>
        </w:rPr>
        <w:t>China is surrounded by potential enemies.</w:t>
      </w:r>
      <w:r w:rsidRPr="00245A6C">
        <w:rPr>
          <w:rStyle w:val="StyleUnderline"/>
          <w:sz w:val="12"/>
          <w:highlight w:val="yellow"/>
        </w:rPr>
        <w:t xml:space="preserve">¶ </w:t>
      </w:r>
      <w:r w:rsidRPr="00245A6C">
        <w:rPr>
          <w:rStyle w:val="StyleUnderline"/>
          <w:highlight w:val="yellow"/>
        </w:rPr>
        <w:t>Russia, Japan and India are all neighbors … and historic adversaries</w:t>
      </w:r>
      <w:r w:rsidRPr="00245A6C">
        <w:rPr>
          <w:sz w:val="16"/>
          <w:highlight w:val="yellow"/>
        </w:rPr>
        <w:t>.</w:t>
      </w:r>
      <w:r w:rsidRPr="00E97269">
        <w:rPr>
          <w:sz w:val="16"/>
        </w:rPr>
        <w:t xml:space="preserve"> China’s aggressive foreign policy targeting smaller states isn’t encouraging submission but resistance, as countries such as </w:t>
      </w:r>
      <w:r w:rsidRPr="00E97269">
        <w:rPr>
          <w:rStyle w:val="StyleUnderline"/>
        </w:rPr>
        <w:t>The Philippines and Vietnam ally with the United States, Japan and India.</w:t>
      </w:r>
      <w:r w:rsidRPr="00E97269">
        <w:rPr>
          <w:rStyle w:val="StyleUnderline"/>
          <w:sz w:val="12"/>
        </w:rPr>
        <w:t xml:space="preserve">¶ </w:t>
      </w:r>
      <w:r w:rsidRPr="00E97269">
        <w:rPr>
          <w:rStyle w:val="StyleUnderline"/>
        </w:rPr>
        <w:t>China’s other neighbors are weak or failed states, such as Pakistan and North Korea. Their instability</w:t>
      </w:r>
      <w:r w:rsidRPr="00E97269">
        <w:rPr>
          <w:sz w:val="16"/>
        </w:rPr>
        <w:t>—or their outright collapse—</w:t>
      </w:r>
      <w:r w:rsidRPr="00E97269">
        <w:rPr>
          <w:rStyle w:val="StyleUnderline"/>
        </w:rPr>
        <w:t>could</w:t>
      </w:r>
      <w:r w:rsidRPr="00E97269">
        <w:rPr>
          <w:sz w:val="16"/>
        </w:rPr>
        <w:t xml:space="preserve"> have serious security repercussions for China, and </w:t>
      </w:r>
      <w:r w:rsidRPr="00E97269">
        <w:rPr>
          <w:rStyle w:val="StyleUnderline"/>
        </w:rPr>
        <w:t>help explain why Beijing lavishes funds on its armed forces.</w:t>
      </w:r>
    </w:p>
    <w:p w14:paraId="641021C7" w14:textId="77777777" w:rsidR="00DE2E47" w:rsidRPr="0037713A" w:rsidRDefault="00DE2E47" w:rsidP="00DE2E47">
      <w:pPr>
        <w:pStyle w:val="Heading4"/>
        <w:rPr>
          <w:rFonts w:cs="Arial Hebrew"/>
        </w:rPr>
      </w:pPr>
      <w:r>
        <w:rPr>
          <w:rFonts w:cs="Arial Hebrew"/>
        </w:rPr>
        <w:t>Lack of intentions and required time to grow stagnate China’s rise – cooperation in Asia-Pacific more likely</w:t>
      </w:r>
    </w:p>
    <w:p w14:paraId="59ECB2B9" w14:textId="77777777" w:rsidR="00DE2E47" w:rsidRPr="0037713A" w:rsidRDefault="00DE2E47" w:rsidP="00DE2E47">
      <w:pPr>
        <w:rPr>
          <w:rFonts w:eastAsia="Times New Roman" w:cs="Arial Hebrew"/>
          <w:color w:val="222222"/>
          <w:sz w:val="16"/>
          <w:szCs w:val="16"/>
          <w:shd w:val="clear" w:color="auto" w:fill="FFFFFF"/>
        </w:rPr>
      </w:pPr>
      <w:r>
        <w:rPr>
          <w:rStyle w:val="Style13ptBold"/>
          <w:rFonts w:cs="Arial Hebrew"/>
        </w:rPr>
        <w:t>Sutter 05</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 xml:space="preserve">Robert G., </w:t>
      </w:r>
      <w:r w:rsidRPr="0022398E">
        <w:rPr>
          <w:rFonts w:eastAsia="Times New Roman" w:cs="Arial Hebrew"/>
          <w:color w:val="222222"/>
          <w:sz w:val="16"/>
          <w:szCs w:val="16"/>
          <w:shd w:val="clear" w:color="auto" w:fill="FFFFFF"/>
        </w:rPr>
        <w:t>Professor of Practice of International Affairs at the Elliott School of George Washington</w:t>
      </w:r>
      <w:r>
        <w:rPr>
          <w:rFonts w:eastAsia="Times New Roman" w:cs="Arial Hebrew"/>
          <w:color w:val="222222"/>
          <w:sz w:val="16"/>
          <w:szCs w:val="16"/>
          <w:shd w:val="clear" w:color="auto" w:fill="FFFFFF"/>
        </w:rPr>
        <w:t>, 2005</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China’s Rise in Asia – Promises, Prospects, and Implications for the United States,”</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Asia-Pacific Center for Security Studies</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Feb</w:t>
      </w:r>
      <w:r w:rsidRPr="0037713A">
        <w:rPr>
          <w:rFonts w:eastAsia="Times New Roman" w:cs="Arial Hebrew"/>
          <w:color w:val="222222"/>
          <w:sz w:val="16"/>
          <w:szCs w:val="16"/>
          <w:shd w:val="clear" w:color="auto" w:fill="FFFFFF"/>
        </w:rPr>
        <w:t xml:space="preserve">, Available Online at </w:t>
      </w:r>
      <w:r w:rsidRPr="0022398E">
        <w:rPr>
          <w:rFonts w:eastAsia="Times New Roman" w:cs="Arial Hebrew"/>
          <w:color w:val="222222"/>
          <w:sz w:val="16"/>
          <w:szCs w:val="16"/>
          <w:shd w:val="clear" w:color="auto" w:fill="FFFFFF"/>
        </w:rPr>
        <w:t>http://apcss.org/Publications/Ocasional%20Papers/OPChinasRise.pdf</w:t>
      </w:r>
      <w:r>
        <w:rPr>
          <w:rFonts w:eastAsia="Times New Roman" w:cs="Arial Hebrew"/>
          <w:color w:val="222222"/>
          <w:sz w:val="16"/>
          <w:szCs w:val="16"/>
          <w:shd w:val="clear" w:color="auto" w:fill="FFFFFF"/>
        </w:rPr>
        <w:t>, Accessed 07-11</w:t>
      </w:r>
      <w:r w:rsidRPr="0037713A">
        <w:rPr>
          <w:rFonts w:eastAsia="Times New Roman" w:cs="Arial Hebrew"/>
          <w:color w:val="222222"/>
          <w:sz w:val="16"/>
          <w:szCs w:val="16"/>
          <w:shd w:val="clear" w:color="auto" w:fill="FFFFFF"/>
        </w:rPr>
        <w:t>-2016, AV)</w:t>
      </w:r>
    </w:p>
    <w:p w14:paraId="68913E78" w14:textId="77777777" w:rsidR="00DE2E47" w:rsidRDefault="00DE2E47" w:rsidP="00DE2E47">
      <w:pPr>
        <w:rPr>
          <w:rFonts w:cs="Arial Hebrew"/>
          <w:sz w:val="16"/>
        </w:rPr>
      </w:pPr>
    </w:p>
    <w:p w14:paraId="27166493" w14:textId="77777777" w:rsidR="00DE2E47" w:rsidRPr="00E97269" w:rsidRDefault="00DE2E47" w:rsidP="00DE2E47">
      <w:pPr>
        <w:rPr>
          <w:rStyle w:val="StyleUnderline"/>
        </w:rPr>
      </w:pPr>
      <w:r w:rsidRPr="0022398E">
        <w:rPr>
          <w:sz w:val="16"/>
        </w:rPr>
        <w:t>One key issue needing clarification relates to how much actual power and influence China exerts as a result of</w:t>
      </w:r>
      <w:r w:rsidRPr="0022398E">
        <w:rPr>
          <w:sz w:val="12"/>
        </w:rPr>
        <w:t>¶</w:t>
      </w:r>
      <w:r w:rsidRPr="0022398E">
        <w:rPr>
          <w:sz w:val="16"/>
        </w:rPr>
        <w:t xml:space="preserve"> its salient trading role and adroit diplomacy. </w:t>
      </w:r>
      <w:r w:rsidRPr="0022398E">
        <w:rPr>
          <w:rStyle w:val="StyleUnderline"/>
        </w:rPr>
        <w:t>In the past, China exerted important influence in nearby Asia</w:t>
      </w:r>
      <w:r w:rsidRPr="0022398E">
        <w:rPr>
          <w:rStyle w:val="StyleUnderline"/>
          <w:sz w:val="12"/>
        </w:rPr>
        <w:t xml:space="preserve">¶ </w:t>
      </w:r>
      <w:r w:rsidRPr="0022398E">
        <w:rPr>
          <w:rStyle w:val="StyleUnderline"/>
        </w:rPr>
        <w:t>through military force and pressure, such as support for insurgencies and communist parties. T</w:t>
      </w:r>
      <w:r w:rsidRPr="00BD267F">
        <w:rPr>
          <w:rStyle w:val="StyleUnderline"/>
        </w:rPr>
        <w:t>h</w:t>
      </w:r>
      <w:r w:rsidRPr="0022398E">
        <w:rPr>
          <w:rStyle w:val="StyleUnderline"/>
        </w:rPr>
        <w:t>e current</w:t>
      </w:r>
      <w:r w:rsidRPr="0022398E">
        <w:rPr>
          <w:rStyle w:val="StyleUnderline"/>
          <w:sz w:val="12"/>
        </w:rPr>
        <w:t xml:space="preserve">¶ </w:t>
      </w:r>
      <w:r w:rsidRPr="0022398E">
        <w:rPr>
          <w:rStyle w:val="StyleUnderline"/>
        </w:rPr>
        <w:t>Chinese approach eschews military force and pressure in most cases</w:t>
      </w:r>
      <w:r w:rsidRPr="0022398E">
        <w:rPr>
          <w:sz w:val="16"/>
        </w:rPr>
        <w:t xml:space="preserve"> (Taiwan is an obvious exception, and</w:t>
      </w:r>
      <w:r w:rsidRPr="0022398E">
        <w:rPr>
          <w:sz w:val="12"/>
        </w:rPr>
        <w:t>¶</w:t>
      </w:r>
      <w:r w:rsidRPr="0022398E">
        <w:rPr>
          <w:sz w:val="16"/>
        </w:rPr>
        <w:t xml:space="preserve"> there are arguably others, e.g. Japan, India, and Vietnam). </w:t>
      </w:r>
      <w:r w:rsidRPr="0022398E">
        <w:rPr>
          <w:rStyle w:val="StyleUnderline"/>
        </w:rPr>
        <w:t>China exerts influence in positive ways through</w:t>
      </w:r>
      <w:r w:rsidRPr="0022398E">
        <w:rPr>
          <w:rStyle w:val="StyleUnderline"/>
          <w:sz w:val="12"/>
        </w:rPr>
        <w:t xml:space="preserve">¶ </w:t>
      </w:r>
      <w:r w:rsidRPr="0022398E">
        <w:rPr>
          <w:rStyle w:val="StyleUnderline"/>
        </w:rPr>
        <w:t>mutually beneficial economic and political arrangements, featuring growing China-Asia interdependence.</w:t>
      </w:r>
      <w:r w:rsidRPr="0022398E">
        <w:rPr>
          <w:rStyle w:val="StyleUnderline"/>
          <w:sz w:val="12"/>
        </w:rPr>
        <w:t xml:space="preserve">¶ </w:t>
      </w:r>
      <w:r w:rsidRPr="0022398E">
        <w:rPr>
          <w:sz w:val="16"/>
        </w:rPr>
        <w:t>Most assessments correctly conclude that the new approach gives China more influence in Asia, but how much</w:t>
      </w:r>
      <w:r w:rsidRPr="0022398E">
        <w:rPr>
          <w:sz w:val="12"/>
        </w:rPr>
        <w:t>¶</w:t>
      </w:r>
      <w:r w:rsidRPr="0022398E">
        <w:rPr>
          <w:sz w:val="16"/>
        </w:rPr>
        <w:t xml:space="preserve"> more</w:t>
      </w:r>
      <w:proofErr w:type="gramStart"/>
      <w:r w:rsidRPr="0022398E">
        <w:rPr>
          <w:sz w:val="16"/>
        </w:rPr>
        <w:t>?</w:t>
      </w:r>
      <w:r w:rsidRPr="0022398E">
        <w:rPr>
          <w:sz w:val="12"/>
        </w:rPr>
        <w:t>¶</w:t>
      </w:r>
      <w:proofErr w:type="gramEnd"/>
      <w:r w:rsidRPr="0022398E">
        <w:rPr>
          <w:sz w:val="16"/>
        </w:rPr>
        <w:t xml:space="preserve"> </w:t>
      </w:r>
      <w:r w:rsidRPr="0022398E">
        <w:rPr>
          <w:rStyle w:val="StyleUnderline"/>
        </w:rPr>
        <w:t xml:space="preserve">As Chinese leaders focus on seeking common ground with neighbors, with a few exceptions </w:t>
      </w:r>
      <w:r w:rsidRPr="00BD267F">
        <w:rPr>
          <w:rStyle w:val="StyleUnderline"/>
          <w:highlight w:val="yellow"/>
        </w:rPr>
        <w:t>they do not seek</w:t>
      </w:r>
      <w:r w:rsidRPr="00BD267F">
        <w:rPr>
          <w:rStyle w:val="StyleUnderline"/>
          <w:sz w:val="12"/>
          <w:highlight w:val="yellow"/>
        </w:rPr>
        <w:t xml:space="preserve">¶ </w:t>
      </w:r>
      <w:r w:rsidRPr="00BD267F">
        <w:rPr>
          <w:rStyle w:val="StyleUnderline"/>
          <w:highlight w:val="yellow"/>
        </w:rPr>
        <w:t>to have neighboring governments do things they would not otherwise be inclined to do. This is consistent with</w:t>
      </w:r>
      <w:r w:rsidRPr="00BD267F">
        <w:rPr>
          <w:rStyle w:val="StyleUnderline"/>
          <w:sz w:val="12"/>
          <w:highlight w:val="yellow"/>
        </w:rPr>
        <w:t xml:space="preserve">¶ </w:t>
      </w:r>
      <w:r w:rsidRPr="00BD267F">
        <w:rPr>
          <w:rStyle w:val="StyleUnderline"/>
          <w:highlight w:val="yellow"/>
        </w:rPr>
        <w:t>their current “win-win” emphasis in developing relationships with neighboring countries</w:t>
      </w:r>
      <w:r w:rsidRPr="0022398E">
        <w:rPr>
          <w:sz w:val="16"/>
        </w:rPr>
        <w:t>. As noted earlier, the</w:t>
      </w:r>
      <w:r w:rsidRPr="0022398E">
        <w:rPr>
          <w:sz w:val="12"/>
        </w:rPr>
        <w:t>¶</w:t>
      </w:r>
      <w:r w:rsidRPr="0022398E">
        <w:rPr>
          <w:sz w:val="16"/>
        </w:rPr>
        <w:t xml:space="preserve"> exceptions include strong Chinese pressure against contacts with Taiwan, the Dalai Lama and the Chinese-outlawed</w:t>
      </w:r>
      <w:r w:rsidRPr="0022398E">
        <w:rPr>
          <w:sz w:val="12"/>
        </w:rPr>
        <w:t>¶</w:t>
      </w:r>
      <w:r w:rsidRPr="0022398E">
        <w:rPr>
          <w:sz w:val="16"/>
        </w:rPr>
        <w:t xml:space="preserve"> Falun Gong. </w:t>
      </w:r>
      <w:r w:rsidRPr="00BD267F">
        <w:rPr>
          <w:rStyle w:val="StyleUnderline"/>
          <w:highlight w:val="yellow"/>
        </w:rPr>
        <w:t>The overall benign Chinese approach eases regional concerns about possible Chinese dominance</w:t>
      </w:r>
      <w:r w:rsidRPr="00BD267F">
        <w:rPr>
          <w:rStyle w:val="StyleUnderline"/>
          <w:sz w:val="12"/>
          <w:highlight w:val="yellow"/>
        </w:rPr>
        <w:t xml:space="preserve">¶ </w:t>
      </w:r>
      <w:r w:rsidRPr="00BD267F">
        <w:rPr>
          <w:rStyle w:val="StyleUnderline"/>
          <w:highlight w:val="yellow"/>
        </w:rPr>
        <w:t>and wins support among elite and public opinion in many Asian states</w:t>
      </w:r>
      <w:r w:rsidRPr="0022398E">
        <w:rPr>
          <w:rStyle w:val="StyleUnderline"/>
        </w:rPr>
        <w:t>.</w:t>
      </w:r>
      <w:r w:rsidRPr="0022398E">
        <w:rPr>
          <w:sz w:val="16"/>
        </w:rPr>
        <w:t xml:space="preserve"> However, many seasoned foreign</w:t>
      </w:r>
      <w:r w:rsidRPr="0022398E">
        <w:rPr>
          <w:sz w:val="12"/>
        </w:rPr>
        <w:t>¶</w:t>
      </w:r>
      <w:r w:rsidRPr="0022398E">
        <w:rPr>
          <w:sz w:val="16"/>
        </w:rPr>
        <w:t xml:space="preserve"> policy practitioners argue that such soft power doesn’t amount to much unless the Chinese can show that</w:t>
      </w:r>
      <w:r w:rsidRPr="0022398E">
        <w:rPr>
          <w:sz w:val="12"/>
        </w:rPr>
        <w:t>¶</w:t>
      </w:r>
      <w:r w:rsidRPr="0022398E">
        <w:rPr>
          <w:sz w:val="16"/>
        </w:rPr>
        <w:t xml:space="preserve"> they can make these governments make hard decisions they would otherwise seek to avoid in directions favorable</w:t>
      </w:r>
      <w:r w:rsidRPr="0022398E">
        <w:rPr>
          <w:sz w:val="12"/>
        </w:rPr>
        <w:t>¶</w:t>
      </w:r>
      <w:r w:rsidRPr="0022398E">
        <w:rPr>
          <w:sz w:val="16"/>
        </w:rPr>
        <w:t xml:space="preserve"> to China. China has yet to show its power in such circumstances.</w:t>
      </w:r>
      <w:r w:rsidRPr="0022398E">
        <w:rPr>
          <w:sz w:val="12"/>
        </w:rPr>
        <w:t>¶</w:t>
      </w:r>
      <w:r w:rsidRPr="0022398E">
        <w:rPr>
          <w:sz w:val="16"/>
        </w:rPr>
        <w:t xml:space="preserve"> </w:t>
      </w:r>
      <w:r w:rsidRPr="0022398E">
        <w:rPr>
          <w:rStyle w:val="StyleUnderline"/>
        </w:rPr>
        <w:t xml:space="preserve">China’s geo-economic strategy in Asia also has practical limitations. </w:t>
      </w:r>
      <w:r w:rsidRPr="00BD267F">
        <w:rPr>
          <w:rStyle w:val="StyleUnderline"/>
          <w:highlight w:val="yellow"/>
        </w:rPr>
        <w:t>China is still a poor country. It remains a</w:t>
      </w:r>
      <w:r w:rsidRPr="00BD267F">
        <w:rPr>
          <w:rStyle w:val="StyleUnderline"/>
          <w:sz w:val="12"/>
          <w:highlight w:val="yellow"/>
        </w:rPr>
        <w:t xml:space="preserve">¶ </w:t>
      </w:r>
      <w:r w:rsidRPr="00BD267F">
        <w:rPr>
          <w:rStyle w:val="StyleUnderline"/>
          <w:highlight w:val="yellow"/>
        </w:rPr>
        <w:t>significant net recipient of foreign aid; its annual dues to the United Nations are small. China’s ability to invest</w:t>
      </w:r>
      <w:r w:rsidRPr="0022398E">
        <w:rPr>
          <w:rStyle w:val="StyleUnderline"/>
          <w:sz w:val="12"/>
        </w:rPr>
        <w:t xml:space="preserve">¶ </w:t>
      </w:r>
      <w:r w:rsidRPr="00BD267F">
        <w:rPr>
          <w:rStyle w:val="StyleUnderline"/>
          <w:highlight w:val="yellow"/>
        </w:rPr>
        <w:t>and give aid</w:t>
      </w:r>
      <w:r w:rsidRPr="0022398E">
        <w:rPr>
          <w:rStyle w:val="StyleUnderline"/>
        </w:rPr>
        <w:t xml:space="preserve"> to Asian neighbors </w:t>
      </w:r>
      <w:r w:rsidRPr="00BD267F">
        <w:rPr>
          <w:rStyle w:val="StyleUnderline"/>
          <w:highlight w:val="yellow"/>
        </w:rPr>
        <w:t>is undercut by strong Chinese domestic development priorities. China’s strategic</w:t>
      </w:r>
      <w:r w:rsidRPr="00BD267F">
        <w:rPr>
          <w:rStyle w:val="StyleUnderline"/>
          <w:sz w:val="12"/>
          <w:highlight w:val="yellow"/>
        </w:rPr>
        <w:t xml:space="preserve">¶ </w:t>
      </w:r>
      <w:r w:rsidRPr="00BD267F">
        <w:rPr>
          <w:rStyle w:val="StyleUnderline"/>
          <w:highlight w:val="yellow"/>
        </w:rPr>
        <w:t>reach and influence in Asia are overshadowed by those of the U</w:t>
      </w:r>
      <w:r w:rsidRPr="0022398E">
        <w:rPr>
          <w:rStyle w:val="StyleUnderline"/>
        </w:rPr>
        <w:t xml:space="preserve">nited </w:t>
      </w:r>
      <w:r w:rsidRPr="00BD267F">
        <w:rPr>
          <w:rStyle w:val="StyleUnderline"/>
          <w:highlight w:val="yellow"/>
        </w:rPr>
        <w:t>S</w:t>
      </w:r>
      <w:r w:rsidRPr="0022398E">
        <w:rPr>
          <w:rStyle w:val="StyleUnderline"/>
        </w:rPr>
        <w:t>tates</w:t>
      </w:r>
      <w:r w:rsidRPr="0022398E">
        <w:rPr>
          <w:sz w:val="16"/>
        </w:rPr>
        <w:t>. The United States also</w:t>
      </w:r>
      <w:r w:rsidRPr="0022398E">
        <w:rPr>
          <w:sz w:val="12"/>
        </w:rPr>
        <w:t>¶</w:t>
      </w:r>
      <w:r w:rsidRPr="0022398E">
        <w:rPr>
          <w:sz w:val="16"/>
        </w:rPr>
        <w:t xml:space="preserve"> remains the most important recipient of finished products exported by China and other Asian manufacturers</w:t>
      </w:r>
      <w:proofErr w:type="gramStart"/>
      <w:r w:rsidRPr="0022398E">
        <w:rPr>
          <w:sz w:val="16"/>
        </w:rPr>
        <w:t>,</w:t>
      </w:r>
      <w:r w:rsidRPr="0022398E">
        <w:rPr>
          <w:sz w:val="12"/>
        </w:rPr>
        <w:t>¶</w:t>
      </w:r>
      <w:proofErr w:type="gramEnd"/>
      <w:r w:rsidRPr="0022398E">
        <w:rPr>
          <w:sz w:val="16"/>
        </w:rPr>
        <w:t xml:space="preserve"> and an economic partner of choice and an accepted security guarantor in Asia for most Asian governments.</w:t>
      </w:r>
      <w:r w:rsidRPr="0022398E">
        <w:rPr>
          <w:sz w:val="12"/>
        </w:rPr>
        <w:t>¶</w:t>
      </w:r>
      <w:r w:rsidRPr="0022398E">
        <w:rPr>
          <w:sz w:val="16"/>
        </w:rPr>
        <w:t xml:space="preserve"> </w:t>
      </w:r>
      <w:r w:rsidRPr="0022398E">
        <w:rPr>
          <w:rStyle w:val="StyleUnderline"/>
        </w:rPr>
        <w:t>The United States is not a threat to many manufacturers in Asia, whereas rising China is.</w:t>
      </w:r>
      <w:r w:rsidRPr="0022398E">
        <w:rPr>
          <w:rStyle w:val="StyleUnderline"/>
          <w:sz w:val="12"/>
        </w:rPr>
        <w:t xml:space="preserve">¶ </w:t>
      </w:r>
      <w:r w:rsidRPr="0022398E">
        <w:rPr>
          <w:rStyle w:val="StyleUnderline"/>
        </w:rPr>
        <w:t>These obstacles can be overcome with time and given continued prosperity and stability in China, but that will</w:t>
      </w:r>
      <w:r w:rsidRPr="0022398E">
        <w:rPr>
          <w:rStyle w:val="StyleUnderline"/>
          <w:sz w:val="12"/>
        </w:rPr>
        <w:t xml:space="preserve">¶ </w:t>
      </w:r>
      <w:r w:rsidRPr="0022398E">
        <w:rPr>
          <w:rStyle w:val="StyleUnderline"/>
        </w:rPr>
        <w:t xml:space="preserve">not happen fast. </w:t>
      </w:r>
      <w:r w:rsidRPr="0022398E">
        <w:rPr>
          <w:sz w:val="16"/>
        </w:rPr>
        <w:t>Chinese limitations seemed on display in the international relief efforts following the Tsunami</w:t>
      </w:r>
      <w:r w:rsidRPr="0022398E">
        <w:rPr>
          <w:sz w:val="12"/>
        </w:rPr>
        <w:t>¶</w:t>
      </w:r>
      <w:r w:rsidRPr="0022398E">
        <w:rPr>
          <w:sz w:val="16"/>
        </w:rPr>
        <w:t xml:space="preserve"> disaster in southern Asia in December 2004. Chinese government leaders went to extraordinary efforts to provide</w:t>
      </w:r>
      <w:r w:rsidRPr="0022398E">
        <w:rPr>
          <w:sz w:val="12"/>
        </w:rPr>
        <w:t>¶</w:t>
      </w:r>
      <w:r w:rsidRPr="0022398E">
        <w:rPr>
          <w:sz w:val="16"/>
        </w:rPr>
        <w:t xml:space="preserve"> aid and other support, but the Chinese contributions were overshadowed by fast and efficient responses</w:t>
      </w:r>
      <w:r w:rsidRPr="0022398E">
        <w:rPr>
          <w:sz w:val="12"/>
        </w:rPr>
        <w:t>¶</w:t>
      </w:r>
      <w:r w:rsidRPr="0022398E">
        <w:rPr>
          <w:sz w:val="16"/>
        </w:rPr>
        <w:t xml:space="preserve"> by thousands of US forces with needed equipment along with relief teams from Asian Pacific states close to</w:t>
      </w:r>
      <w:r w:rsidRPr="0022398E">
        <w:rPr>
          <w:sz w:val="12"/>
        </w:rPr>
        <w:t>¶</w:t>
      </w:r>
      <w:r w:rsidRPr="0022398E">
        <w:rPr>
          <w:sz w:val="16"/>
        </w:rPr>
        <w:t xml:space="preserve"> the United States, and by large aid contributions from the U.S., Australia, Germany and Japan that placed</w:t>
      </w:r>
      <w:r w:rsidRPr="0022398E">
        <w:rPr>
          <w:sz w:val="12"/>
        </w:rPr>
        <w:t>¶</w:t>
      </w:r>
      <w:r w:rsidRPr="0022398E">
        <w:rPr>
          <w:sz w:val="16"/>
        </w:rPr>
        <w:t xml:space="preserve"> China in a secondary category of donors.</w:t>
      </w:r>
      <w:r w:rsidRPr="0022398E">
        <w:rPr>
          <w:sz w:val="12"/>
        </w:rPr>
        <w:t>¶</w:t>
      </w:r>
      <w:r w:rsidRPr="0022398E">
        <w:rPr>
          <w:sz w:val="16"/>
        </w:rPr>
        <w:t xml:space="preserve"> Meanwhile</w:t>
      </w:r>
      <w:r w:rsidRPr="0022398E">
        <w:rPr>
          <w:rStyle w:val="StyleUnderline"/>
        </w:rPr>
        <w:t xml:space="preserve">, in trying to measure Chinese power and influence in Asia, </w:t>
      </w:r>
      <w:r w:rsidRPr="00BD267F">
        <w:rPr>
          <w:rStyle w:val="StyleUnderline"/>
          <w:highlight w:val="yellow"/>
        </w:rPr>
        <w:t>it appears important to differentiate</w:t>
      </w:r>
      <w:r w:rsidRPr="00BD267F">
        <w:rPr>
          <w:rStyle w:val="StyleUnderline"/>
          <w:sz w:val="12"/>
          <w:highlight w:val="yellow"/>
        </w:rPr>
        <w:t xml:space="preserve">¶ </w:t>
      </w:r>
      <w:r w:rsidRPr="00BD267F">
        <w:rPr>
          <w:rStyle w:val="StyleUnderline"/>
          <w:highlight w:val="yellow"/>
        </w:rPr>
        <w:t>Asian elite and public opinion,</w:t>
      </w:r>
      <w:r w:rsidRPr="0022398E">
        <w:rPr>
          <w:rStyle w:val="StyleUnderline"/>
        </w:rPr>
        <w:t xml:space="preserve"> which sometimes gets caught up in a pro-China “fever,” from the private calculus</w:t>
      </w:r>
      <w:r w:rsidRPr="0022398E">
        <w:rPr>
          <w:rStyle w:val="StyleUnderline"/>
          <w:sz w:val="12"/>
        </w:rPr>
        <w:t xml:space="preserve">¶ </w:t>
      </w:r>
      <w:r w:rsidRPr="0022398E">
        <w:rPr>
          <w:rStyle w:val="StyleUnderline"/>
        </w:rPr>
        <w:t xml:space="preserve">of Asian government leaders. </w:t>
      </w:r>
      <w:r w:rsidRPr="0022398E">
        <w:rPr>
          <w:sz w:val="16"/>
        </w:rPr>
        <w:t>Governments remain the key actors in Asian affairs and in the foreign relations</w:t>
      </w:r>
      <w:r w:rsidRPr="0022398E">
        <w:rPr>
          <w:sz w:val="12"/>
        </w:rPr>
        <w:t>¶</w:t>
      </w:r>
      <w:r w:rsidRPr="0022398E">
        <w:rPr>
          <w:sz w:val="16"/>
        </w:rPr>
        <w:t xml:space="preserve"> of the region. </w:t>
      </w:r>
      <w:r w:rsidRPr="0022398E">
        <w:rPr>
          <w:rStyle w:val="StyleUnderline"/>
        </w:rPr>
        <w:t>In dealing with rising China, most Asian government officials carefully calculate their</w:t>
      </w:r>
      <w:r w:rsidRPr="0022398E">
        <w:rPr>
          <w:rStyle w:val="StyleUnderline"/>
          <w:sz w:val="12"/>
        </w:rPr>
        <w:t xml:space="preserve">¶ </w:t>
      </w:r>
      <w:r w:rsidRPr="0022398E">
        <w:rPr>
          <w:rStyle w:val="StyleUnderline"/>
        </w:rPr>
        <w:t>nations’ interests as they endeavor to channel Chinese behavior in constructive ways while seeking offsetting</w:t>
      </w:r>
      <w:r w:rsidRPr="0022398E">
        <w:rPr>
          <w:rStyle w:val="StyleUnderline"/>
          <w:sz w:val="12"/>
        </w:rPr>
        <w:t xml:space="preserve">¶ </w:t>
      </w:r>
      <w:r w:rsidRPr="0022398E">
        <w:rPr>
          <w:rStyle w:val="StyleUnderline"/>
        </w:rPr>
        <w:t>linkages with the United States, Japan, India, and others</w:t>
      </w:r>
      <w:r w:rsidRPr="0022398E">
        <w:rPr>
          <w:sz w:val="16"/>
        </w:rPr>
        <w:t>. Japan is particularly wary of China’s rise, while</w:t>
      </w:r>
      <w:r w:rsidRPr="0022398E">
        <w:rPr>
          <w:sz w:val="12"/>
        </w:rPr>
        <w:t>¶</w:t>
      </w:r>
      <w:r w:rsidRPr="0022398E">
        <w:rPr>
          <w:sz w:val="16"/>
        </w:rPr>
        <w:t xml:space="preserve"> India, Russia, and others maneuver with the United States and other powers to avoid an Asian order dominated</w:t>
      </w:r>
      <w:r w:rsidRPr="0022398E">
        <w:rPr>
          <w:sz w:val="12"/>
        </w:rPr>
        <w:t>¶</w:t>
      </w:r>
      <w:r w:rsidRPr="0022398E">
        <w:rPr>
          <w:sz w:val="16"/>
        </w:rPr>
        <w:t xml:space="preserve"> by China. ASEAN leaders in recent years have engaged in a transparent effort to get China, Japan, India, the</w:t>
      </w:r>
      <w:r w:rsidRPr="0022398E">
        <w:rPr>
          <w:sz w:val="12"/>
        </w:rPr>
        <w:t>¶</w:t>
      </w:r>
      <w:r w:rsidRPr="0022398E">
        <w:rPr>
          <w:sz w:val="16"/>
        </w:rPr>
        <w:t xml:space="preserve"> United States, and other powers to compete for better relations with ASEAN through free trade and other</w:t>
      </w:r>
      <w:r w:rsidRPr="0022398E">
        <w:rPr>
          <w:sz w:val="12"/>
        </w:rPr>
        <w:t>¶</w:t>
      </w:r>
      <w:r w:rsidRPr="0022398E">
        <w:rPr>
          <w:sz w:val="16"/>
        </w:rPr>
        <w:t xml:space="preserve"> arrangements. One conclusion that comes from this is that </w:t>
      </w:r>
      <w:r w:rsidRPr="00BD267F">
        <w:rPr>
          <w:rStyle w:val="StyleUnderline"/>
          <w:highlight w:val="yellow"/>
        </w:rPr>
        <w:t>few Asian leaders appear ready to adhere to a</w:t>
      </w:r>
      <w:r w:rsidRPr="00BD267F">
        <w:rPr>
          <w:rStyle w:val="StyleUnderline"/>
          <w:sz w:val="12"/>
          <w:highlight w:val="yellow"/>
        </w:rPr>
        <w:t xml:space="preserve">¶ </w:t>
      </w:r>
      <w:r w:rsidRPr="00BD267F">
        <w:rPr>
          <w:rStyle w:val="StyleUnderline"/>
          <w:highlight w:val="yellow"/>
        </w:rPr>
        <w:t>Chinese-led order in Asia.</w:t>
      </w:r>
    </w:p>
    <w:p w14:paraId="211D3338" w14:textId="77777777" w:rsidR="00DE2E47" w:rsidRPr="0037713A" w:rsidRDefault="00DE2E47" w:rsidP="00DE2E47">
      <w:pPr>
        <w:pStyle w:val="Heading4"/>
        <w:rPr>
          <w:rFonts w:cs="Arial Hebrew"/>
        </w:rPr>
      </w:pPr>
      <w:r w:rsidRPr="0037713A">
        <w:rPr>
          <w:rFonts w:cs="Arial Hebrew"/>
        </w:rPr>
        <w:t>China’s economic growth doesn’t threaten US – three reasons</w:t>
      </w:r>
    </w:p>
    <w:p w14:paraId="7842C0AF" w14:textId="77777777" w:rsidR="00DE2E47" w:rsidRPr="0037713A" w:rsidRDefault="00DE2E47" w:rsidP="00DE2E47">
      <w:pPr>
        <w:rPr>
          <w:rFonts w:eastAsia="Times New Roman" w:cs="Arial Hebrew"/>
          <w:color w:val="222222"/>
          <w:sz w:val="16"/>
          <w:szCs w:val="16"/>
          <w:shd w:val="clear" w:color="auto" w:fill="FFFFFF"/>
        </w:rPr>
      </w:pPr>
      <w:r w:rsidRPr="0037713A">
        <w:rPr>
          <w:rStyle w:val="Style13ptBold"/>
          <w:rFonts w:cs="Arial Hebrew"/>
        </w:rPr>
        <w:t>Thompson 14</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Loren, focuses on the strategic, economic and business implications of defense spending as the Chief Operating Officer of the non-profit Lexington Institute and Chief Executive Officer of Source Associates, 2014 (“Five Reasons China Won't Be A Big Threat To America's Global Power,” Forbes, June 6, Available Online at http://www.forbes.com/sites/lorenthompson/2014/06/06/five-reasons-china-wont-be-a-big-threat-to-americas-global-power/#3a43984b1b5c, Accessed 06-24-2016, AV)</w:t>
      </w:r>
    </w:p>
    <w:p w14:paraId="33E6F582" w14:textId="77777777" w:rsidR="00DE2E47" w:rsidRPr="0037713A" w:rsidRDefault="00DE2E47" w:rsidP="00DE2E47">
      <w:pPr>
        <w:rPr>
          <w:rFonts w:eastAsia="Times New Roman" w:cs="Arial Hebrew"/>
          <w:color w:val="222222"/>
          <w:sz w:val="16"/>
          <w:szCs w:val="16"/>
          <w:shd w:val="clear" w:color="auto" w:fill="FFFFFF"/>
        </w:rPr>
      </w:pPr>
    </w:p>
    <w:p w14:paraId="3E65407D" w14:textId="77777777" w:rsidR="00DE2E47" w:rsidRPr="0037713A" w:rsidRDefault="00DE2E47" w:rsidP="00DE2E47">
      <w:pPr>
        <w:rPr>
          <w:rFonts w:cs="Arial Hebrew"/>
          <w:sz w:val="16"/>
        </w:rPr>
      </w:pPr>
      <w:r w:rsidRPr="0037713A">
        <w:rPr>
          <w:rStyle w:val="StyleUnderline"/>
          <w:rFonts w:cs="Arial Hebrew"/>
          <w:highlight w:val="cyan"/>
        </w:rPr>
        <w:t>China’s rapid economic rise</w:t>
      </w:r>
      <w:r w:rsidRPr="0037713A">
        <w:rPr>
          <w:rStyle w:val="StyleUnderline"/>
          <w:rFonts w:cs="Arial Hebrew"/>
        </w:rPr>
        <w:t xml:space="preserve"> and growing assertiveness in relations with other nations </w:t>
      </w:r>
      <w:r w:rsidRPr="0037713A">
        <w:rPr>
          <w:rStyle w:val="StyleUnderline"/>
          <w:rFonts w:cs="Arial Hebrew"/>
          <w:highlight w:val="cyan"/>
        </w:rPr>
        <w:t>has provoked concern in Washington</w:t>
      </w:r>
      <w:r w:rsidRPr="0037713A">
        <w:rPr>
          <w:rStyle w:val="StyleUnderline"/>
          <w:rFonts w:cs="Arial Hebrew"/>
        </w:rPr>
        <w:t xml:space="preserve"> that America is facing a new rival for global dominance. World Bank estimates suggest China may surpass the purchasing power of the U.S. economy as early as this year</w:t>
      </w:r>
      <w:r w:rsidRPr="0037713A">
        <w:rPr>
          <w:rFonts w:cs="Arial Hebrew"/>
          <w:sz w:val="16"/>
        </w:rPr>
        <w:t xml:space="preserve">, meaning that America will cease being the world’s biggest producer of wealth for the first time since it overtook Britain on the eve of the 1876 centennial. U.S. critics of Beijing frequently ascribe China’s success to mercantilist trade policies, and point to other irritants such as growing military investment and state-directed </w:t>
      </w:r>
      <w:proofErr w:type="spellStart"/>
      <w:r w:rsidRPr="0037713A">
        <w:rPr>
          <w:rFonts w:cs="Arial Hebrew"/>
          <w:sz w:val="16"/>
        </w:rPr>
        <w:t>cyber attacks</w:t>
      </w:r>
      <w:proofErr w:type="spellEnd"/>
      <w:r w:rsidRPr="0037713A">
        <w:rPr>
          <w:rFonts w:cs="Arial Hebrew"/>
          <w:sz w:val="16"/>
        </w:rPr>
        <w:t xml:space="preserve"> to depict the Middle Kingdom as a menace on the march.</w:t>
      </w:r>
      <w:r w:rsidRPr="005C52D8">
        <w:rPr>
          <w:rFonts w:cs="Arial Hebrew"/>
          <w:sz w:val="12"/>
        </w:rPr>
        <w:t>¶</w:t>
      </w:r>
      <w:r w:rsidRPr="0037713A">
        <w:rPr>
          <w:rFonts w:cs="Arial Hebrew"/>
          <w:sz w:val="16"/>
        </w:rPr>
        <w:t xml:space="preserve"> It certainly doesn’t help matters when Chinese military leaders attending international forums describe America as a nation in decline, and attribute the Obama Administration’s restrained response in Ukraine to “erectile dysfunction.” However, </w:t>
      </w:r>
      <w:r w:rsidRPr="0037713A">
        <w:rPr>
          <w:rStyle w:val="StyleUnderline"/>
          <w:rFonts w:cs="Arial Hebrew"/>
          <w:highlight w:val="cyan"/>
        </w:rPr>
        <w:t>there is no need to make the administration’s Pacific pivot the prelude to a new Cold War</w:t>
      </w:r>
      <w:r w:rsidRPr="0037713A">
        <w:rPr>
          <w:rStyle w:val="StyleUnderline"/>
          <w:rFonts w:cs="Arial Hebrew"/>
        </w:rPr>
        <w:t xml:space="preserve">, because for all its dynamism </w:t>
      </w:r>
      <w:r w:rsidRPr="0037713A">
        <w:rPr>
          <w:rStyle w:val="StyleUnderline"/>
          <w:rFonts w:cs="Arial Hebrew"/>
          <w:highlight w:val="cyan"/>
        </w:rPr>
        <w:t>China looks unlikely to be any more successful in dethroning America</w:t>
      </w:r>
      <w:r w:rsidRPr="0037713A">
        <w:rPr>
          <w:rStyle w:val="StyleUnderline"/>
          <w:rFonts w:cs="Arial Hebrew"/>
        </w:rPr>
        <w:t xml:space="preserve"> from global preeminence </w:t>
      </w:r>
      <w:r w:rsidRPr="0037713A">
        <w:rPr>
          <w:rStyle w:val="StyleUnderline"/>
          <w:rFonts w:cs="Arial Hebrew"/>
          <w:highlight w:val="cyan"/>
        </w:rPr>
        <w:t>than Japan and Russia</w:t>
      </w:r>
      <w:r w:rsidRPr="0037713A">
        <w:rPr>
          <w:rStyle w:val="StyleUnderline"/>
          <w:rFonts w:cs="Arial Hebrew"/>
        </w:rPr>
        <w:t xml:space="preserve"> were</w:t>
      </w:r>
      <w:r w:rsidRPr="0037713A">
        <w:rPr>
          <w:rFonts w:cs="Arial Hebrew"/>
          <w:sz w:val="16"/>
        </w:rPr>
        <w:t>. This is partly due to intrinsic economic and cultural advantages America enjoys, and partly to limits on China’s ability to continue advancing. Those limits don’t get much attention in Washington, so I thought I would spend a little time describing the five most important factors constraining China’s power potential.</w:t>
      </w:r>
      <w:r w:rsidRPr="005C52D8">
        <w:rPr>
          <w:rFonts w:cs="Arial Hebrew"/>
          <w:sz w:val="12"/>
        </w:rPr>
        <w:t>¶</w:t>
      </w:r>
      <w:r w:rsidRPr="0037713A">
        <w:rPr>
          <w:rFonts w:cs="Arial Hebrew"/>
          <w:sz w:val="16"/>
        </w:rPr>
        <w:t xml:space="preserve"> 1. </w:t>
      </w:r>
      <w:r w:rsidRPr="0037713A">
        <w:rPr>
          <w:rStyle w:val="Emphasis"/>
          <w:rFonts w:cs="Arial Hebrew"/>
          <w:highlight w:val="cyan"/>
        </w:rPr>
        <w:t>Geographical constraints</w:t>
      </w:r>
      <w:r w:rsidRPr="0037713A">
        <w:rPr>
          <w:rFonts w:cs="Arial Hebrew"/>
          <w:sz w:val="16"/>
        </w:rPr>
        <w:t xml:space="preserve">. </w:t>
      </w:r>
      <w:r w:rsidRPr="0037713A">
        <w:rPr>
          <w:rStyle w:val="StyleUnderline"/>
          <w:rFonts w:cs="Arial Hebrew"/>
        </w:rPr>
        <w:t xml:space="preserve">Unlike America, which spent much of its history expanding under doctrines such as Manifest Destiny, </w:t>
      </w:r>
      <w:r w:rsidRPr="0037713A">
        <w:rPr>
          <w:rStyle w:val="StyleUnderline"/>
          <w:rFonts w:cs="Arial Hebrew"/>
          <w:highlight w:val="cyan"/>
        </w:rPr>
        <w:t>China’s potential for territorial growth is severely limited by geography.</w:t>
      </w:r>
      <w:r w:rsidRPr="0037713A">
        <w:rPr>
          <w:rFonts w:cs="Arial Hebrew"/>
          <w:sz w:val="16"/>
        </w:rPr>
        <w:t xml:space="preserve"> To the west it faces the barren Tibetan plateau and Gobi Desert. To the south the Himalayan mountains present an imposing barrier to the Indian Subcontinent. To the north vast and largely empty grasslands known as the Steppes provide a buffer with Russia. And to the east stretches the world’s largest ocean (there are over 6,000 miles of water between Shanghai and San Francisco). So aside from the hapless Vietnamese who share the southern coastal plain and China’s historical claim to Taiwan, there isn’t much opportunity for wars of conquest on China’s periphery. Ironically, </w:t>
      </w:r>
      <w:r w:rsidRPr="0037713A">
        <w:rPr>
          <w:rStyle w:val="StyleUnderline"/>
          <w:rFonts w:cs="Arial Hebrew"/>
          <w:highlight w:val="cyan"/>
        </w:rPr>
        <w:t>China’s disputes with neighbors over the disposition of minor islands and reefs underscores how little</w:t>
      </w:r>
      <w:r w:rsidRPr="0037713A">
        <w:rPr>
          <w:rStyle w:val="StyleUnderline"/>
          <w:rFonts w:cs="Arial Hebrew"/>
        </w:rPr>
        <w:t xml:space="preserve"> real </w:t>
      </w:r>
      <w:r w:rsidRPr="0037713A">
        <w:rPr>
          <w:rStyle w:val="StyleUnderline"/>
          <w:rFonts w:cs="Arial Hebrew"/>
          <w:highlight w:val="cyan"/>
        </w:rPr>
        <w:t>potential Beijing has for growing its territory</w:t>
      </w:r>
      <w:r w:rsidRPr="0037713A">
        <w:rPr>
          <w:rStyle w:val="StyleUnderline"/>
          <w:rFonts w:cs="Arial Hebrew"/>
        </w:rPr>
        <w:t xml:space="preserve"> the way other powers have.</w:t>
      </w:r>
      <w:r w:rsidRPr="005C52D8">
        <w:rPr>
          <w:rStyle w:val="StyleUnderline"/>
          <w:rFonts w:cs="Arial Hebrew"/>
          <w:sz w:val="12"/>
        </w:rPr>
        <w:t>¶</w:t>
      </w:r>
      <w:r w:rsidRPr="0037713A">
        <w:rPr>
          <w:rFonts w:cs="Arial Hebrew"/>
          <w:sz w:val="16"/>
        </w:rPr>
        <w:t xml:space="preserve"> 2. </w:t>
      </w:r>
      <w:r w:rsidRPr="0037713A">
        <w:rPr>
          <w:rStyle w:val="Emphasis"/>
          <w:rFonts w:cs="Arial Hebrew"/>
          <w:highlight w:val="cyan"/>
        </w:rPr>
        <w:t>Demographic trends</w:t>
      </w:r>
      <w:r w:rsidRPr="0037713A">
        <w:rPr>
          <w:rFonts w:cs="Arial Hebrew"/>
          <w:sz w:val="16"/>
          <w:highlight w:val="cyan"/>
        </w:rPr>
        <w:t xml:space="preserve">. </w:t>
      </w:r>
      <w:r w:rsidRPr="0037713A">
        <w:rPr>
          <w:rStyle w:val="StyleUnderline"/>
          <w:rFonts w:cs="Arial Hebrew"/>
          <w:highlight w:val="cyan"/>
        </w:rPr>
        <w:t>At 1.3 billion, China has the largest population of any country</w:t>
      </w:r>
      <w:r w:rsidRPr="0037713A">
        <w:rPr>
          <w:rStyle w:val="StyleUnderline"/>
          <w:rFonts w:cs="Arial Hebrew"/>
        </w:rPr>
        <w:t xml:space="preserve">. However, </w:t>
      </w:r>
      <w:r w:rsidRPr="0037713A">
        <w:rPr>
          <w:rStyle w:val="StyleUnderline"/>
          <w:rFonts w:cs="Arial Hebrew"/>
          <w:highlight w:val="cyan"/>
        </w:rPr>
        <w:t xml:space="preserve">that population is aging rapidly </w:t>
      </w:r>
      <w:r w:rsidRPr="0037713A">
        <w:rPr>
          <w:rStyle w:val="StyleUnderline"/>
          <w:rFonts w:cs="Arial Hebrew"/>
        </w:rPr>
        <w:t>due to the one-child policy imposed in 1979</w:t>
      </w:r>
      <w:r w:rsidRPr="0037713A">
        <w:rPr>
          <w:rFonts w:cs="Arial Hebrew"/>
          <w:sz w:val="16"/>
        </w:rPr>
        <w:t xml:space="preserve">. The current fertility rate of 1.6 children per woman is well below the level of 2.1 required to maintain a stable population over the long run, and also far below the birthrates seen in other emerging Asian nations. What this means in economic terms, to quote a paper recently published by the International Monetary Fund, is that “within a few years, the working age population will reach a historical peak and then begin a sharp decline.” The vast pool of cheap labor that fueled China’s economic miracle has already begun disappearing, driving up wages and leading some labor-intensive industries to move out. In the years ahead, </w:t>
      </w:r>
      <w:r w:rsidRPr="0037713A">
        <w:rPr>
          <w:rStyle w:val="StyleUnderline"/>
          <w:rFonts w:cs="Arial Hebrew"/>
        </w:rPr>
        <w:t xml:space="preserve">a </w:t>
      </w:r>
      <w:r w:rsidRPr="0037713A">
        <w:rPr>
          <w:rStyle w:val="StyleUnderline"/>
          <w:rFonts w:cs="Arial Hebrew"/>
          <w:highlight w:val="cyan"/>
        </w:rPr>
        <w:t>growing population of old people will undermine efforts to stimulate internal demand while creating pressure for increased social-welfare spending.</w:t>
      </w:r>
      <w:r w:rsidRPr="005C52D8">
        <w:rPr>
          <w:rStyle w:val="StyleUnderline"/>
          <w:rFonts w:cs="Arial Hebrew"/>
          <w:sz w:val="12"/>
        </w:rPr>
        <w:t>¶</w:t>
      </w:r>
      <w:r w:rsidRPr="0037713A">
        <w:rPr>
          <w:rFonts w:cs="Arial Hebrew"/>
          <w:sz w:val="16"/>
        </w:rPr>
        <w:t xml:space="preserve"> 3. </w:t>
      </w:r>
      <w:r w:rsidRPr="0037713A">
        <w:rPr>
          <w:rStyle w:val="Emphasis"/>
          <w:rFonts w:cs="Arial Hebrew"/>
          <w:highlight w:val="cyan"/>
        </w:rPr>
        <w:t>Economic dependency</w:t>
      </w:r>
      <w:r w:rsidRPr="0037713A">
        <w:rPr>
          <w:rFonts w:cs="Arial Hebrew"/>
          <w:sz w:val="16"/>
          <w:highlight w:val="cyan"/>
        </w:rPr>
        <w:t xml:space="preserve">. </w:t>
      </w:r>
      <w:r w:rsidRPr="0037713A">
        <w:rPr>
          <w:rStyle w:val="StyleUnderline"/>
          <w:rFonts w:cs="Arial Hebrew"/>
          <w:highlight w:val="cyan"/>
        </w:rPr>
        <w:t>China has followed the same playbook as its Asian neighbors in using trade as a springboard to</w:t>
      </w:r>
      <w:r w:rsidRPr="0037713A">
        <w:rPr>
          <w:rStyle w:val="StyleUnderline"/>
          <w:rFonts w:cs="Arial Hebrew"/>
        </w:rPr>
        <w:t xml:space="preserve"> economic </w:t>
      </w:r>
      <w:r w:rsidRPr="0037713A">
        <w:rPr>
          <w:rStyle w:val="StyleUnderline"/>
          <w:rFonts w:cs="Arial Hebrew"/>
          <w:highlight w:val="cyan"/>
        </w:rPr>
        <w:t>development</w:t>
      </w:r>
      <w:r w:rsidRPr="0037713A">
        <w:rPr>
          <w:rFonts w:cs="Arial Hebrew"/>
          <w:sz w:val="16"/>
          <w:highlight w:val="cyan"/>
        </w:rPr>
        <w:t>.</w:t>
      </w:r>
      <w:r w:rsidRPr="0037713A">
        <w:rPr>
          <w:rFonts w:cs="Arial Hebrew"/>
          <w:sz w:val="16"/>
        </w:rPr>
        <w:t xml:space="preserve"> According to the CIA’s 2014 World </w:t>
      </w:r>
      <w:proofErr w:type="spellStart"/>
      <w:r w:rsidRPr="0037713A">
        <w:rPr>
          <w:rFonts w:cs="Arial Hebrew"/>
          <w:sz w:val="16"/>
        </w:rPr>
        <w:t>Factbook</w:t>
      </w:r>
      <w:proofErr w:type="spellEnd"/>
      <w:r w:rsidRPr="0037713A">
        <w:rPr>
          <w:rFonts w:cs="Arial Hebrew"/>
          <w:sz w:val="16"/>
        </w:rPr>
        <w:t xml:space="preserve">, exports of goods and services comprise over a quarter of China’s gross domestic product. But </w:t>
      </w:r>
      <w:r w:rsidRPr="0037713A">
        <w:rPr>
          <w:rStyle w:val="StyleUnderline"/>
          <w:rFonts w:cs="Arial Hebrew"/>
        </w:rPr>
        <w:t xml:space="preserve">even if the low-cost labor that made this possible wasn’t drying up, </w:t>
      </w:r>
      <w:r w:rsidRPr="0037713A">
        <w:rPr>
          <w:rStyle w:val="StyleUnderline"/>
          <w:rFonts w:cs="Arial Hebrew"/>
          <w:highlight w:val="cyan"/>
        </w:rPr>
        <w:t>the reliance of an export-driven economy on foreign markets makes China’s prosperity</w:t>
      </w:r>
      <w:r w:rsidRPr="0037713A">
        <w:rPr>
          <w:rFonts w:cs="Arial Hebrew"/>
          <w:sz w:val="16"/>
        </w:rPr>
        <w:t xml:space="preserve"> — per capita GDP is below $10,000 – </w:t>
      </w:r>
      <w:r w:rsidRPr="0037713A">
        <w:rPr>
          <w:rStyle w:val="StyleUnderline"/>
          <w:rFonts w:cs="Arial Hebrew"/>
        </w:rPr>
        <w:t xml:space="preserve">much </w:t>
      </w:r>
      <w:r w:rsidRPr="0037713A">
        <w:rPr>
          <w:rStyle w:val="StyleUnderline"/>
          <w:rFonts w:cs="Arial Hebrew"/>
          <w:highlight w:val="cyan"/>
        </w:rPr>
        <w:t>more vulnerable than America’s</w:t>
      </w:r>
      <w:r w:rsidRPr="0037713A">
        <w:rPr>
          <w:rFonts w:cs="Arial Hebrew"/>
          <w:sz w:val="16"/>
        </w:rPr>
        <w:t>. China has sold over $100 billion more in goods to the U.S. so far this year than it has bought, but that longstanding boost to the Chinese economy won’t persist if the labor cost differential between the two countries keeps narrowing or Washington decides Beijing is a real danger to its interests. China is so dependent on offshore resources, markets and investors to keep its economy growing that it can’t run the risk of really scaring its trading partners.</w:t>
      </w:r>
    </w:p>
    <w:p w14:paraId="4D67C118" w14:textId="77777777" w:rsidR="00DE2E47" w:rsidRPr="00F712CD" w:rsidRDefault="00DE2E47" w:rsidP="00DE2E47"/>
    <w:p w14:paraId="20678CB6" w14:textId="77777777" w:rsidR="00DE2E47" w:rsidRPr="0037713A" w:rsidRDefault="00DE2E47" w:rsidP="00DE2E47">
      <w:pPr>
        <w:pStyle w:val="Heading4"/>
        <w:rPr>
          <w:rFonts w:cs="Arial Hebrew"/>
        </w:rPr>
      </w:pPr>
      <w:r w:rsidRPr="0037713A">
        <w:rPr>
          <w:rFonts w:cs="Arial Hebrew"/>
        </w:rPr>
        <w:t>Growth doesn’t threaten primacy – overinflated growth rates and American resiliency check</w:t>
      </w:r>
    </w:p>
    <w:p w14:paraId="3F8DF789" w14:textId="77777777" w:rsidR="00DE2E47" w:rsidRPr="0037713A" w:rsidRDefault="00DE2E47" w:rsidP="00DE2E47">
      <w:pPr>
        <w:rPr>
          <w:rFonts w:eastAsia="Times New Roman" w:cs="Arial Hebrew"/>
          <w:color w:val="222222"/>
          <w:sz w:val="16"/>
          <w:szCs w:val="16"/>
          <w:shd w:val="clear" w:color="auto" w:fill="FFFFFF"/>
        </w:rPr>
      </w:pPr>
      <w:r w:rsidRPr="0037713A">
        <w:rPr>
          <w:rStyle w:val="Style13ptBold"/>
          <w:rFonts w:cs="Arial Hebrew"/>
        </w:rPr>
        <w:t>Lind 09</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Michael, the author of Land of Promise: An Economic History of the United States and co-founder of the New America Foundation, 2009 (“Shocking news: The world is stable</w:t>
      </w:r>
      <w:proofErr w:type="gramStart"/>
      <w:r w:rsidRPr="0037713A">
        <w:rPr>
          <w:rFonts w:eastAsia="Times New Roman" w:cs="Arial Hebrew"/>
          <w:color w:val="222222"/>
          <w:sz w:val="16"/>
          <w:szCs w:val="16"/>
          <w:shd w:val="clear" w:color="auto" w:fill="FFFFFF"/>
        </w:rPr>
        <w:t>!,</w:t>
      </w:r>
      <w:proofErr w:type="gramEnd"/>
      <w:r w:rsidRPr="0037713A">
        <w:rPr>
          <w:rFonts w:eastAsia="Times New Roman" w:cs="Arial Hebrew"/>
          <w:color w:val="222222"/>
          <w:sz w:val="16"/>
          <w:szCs w:val="16"/>
          <w:shd w:val="clear" w:color="auto" w:fill="FFFFFF"/>
        </w:rPr>
        <w:t>” Salon, Dec 7, Available Online at http://www.salon.com/2009/12/08/stable/,  Accessed 07-01-2016, AV)</w:t>
      </w:r>
    </w:p>
    <w:p w14:paraId="445E1F4E" w14:textId="77777777" w:rsidR="00DE2E47" w:rsidRPr="0037713A" w:rsidRDefault="00DE2E47" w:rsidP="00DE2E47">
      <w:pPr>
        <w:rPr>
          <w:rFonts w:cs="Arial Hebrew"/>
          <w:sz w:val="16"/>
        </w:rPr>
      </w:pPr>
    </w:p>
    <w:p w14:paraId="69E3D9B0" w14:textId="77777777" w:rsidR="00DE2E47" w:rsidRPr="0037713A" w:rsidRDefault="00DE2E47" w:rsidP="00DE2E47">
      <w:pPr>
        <w:rPr>
          <w:rFonts w:cs="Arial Hebrew"/>
          <w:sz w:val="16"/>
        </w:rPr>
      </w:pPr>
      <w:r w:rsidRPr="0037713A">
        <w:rPr>
          <w:rFonts w:cs="Arial Hebrew"/>
          <w:sz w:val="16"/>
        </w:rPr>
        <w:t xml:space="preserve">The lesson I take from all of this is that the distribution of power and wealth in the world is far more stable than you would think if you listened to our manic-depressive public discourse, where </w:t>
      </w:r>
      <w:r w:rsidRPr="0037713A">
        <w:rPr>
          <w:rStyle w:val="StyleUnderline"/>
          <w:rFonts w:cs="Arial Hebrew"/>
          <w:highlight w:val="cyan"/>
        </w:rPr>
        <w:t>America is always either on the brink of</w:t>
      </w:r>
      <w:r w:rsidRPr="0037713A">
        <w:rPr>
          <w:rStyle w:val="StyleUnderline"/>
          <w:rFonts w:cs="Arial Hebrew"/>
        </w:rPr>
        <w:t xml:space="preserve"> catastrophic </w:t>
      </w:r>
      <w:r w:rsidRPr="0037713A">
        <w:rPr>
          <w:rStyle w:val="StyleUnderline"/>
          <w:rFonts w:cs="Arial Hebrew"/>
          <w:highlight w:val="cyan"/>
        </w:rPr>
        <w:t>decline or unchallengeable global supremacy. The U.S. share of global GDP</w:t>
      </w:r>
      <w:r w:rsidRPr="0037713A">
        <w:rPr>
          <w:rStyle w:val="StyleUnderline"/>
          <w:rFonts w:cs="Arial Hebrew"/>
        </w:rPr>
        <w:t xml:space="preserve"> — a good proxy for power — </w:t>
      </w:r>
      <w:r w:rsidRPr="0037713A">
        <w:rPr>
          <w:rStyle w:val="StyleUnderline"/>
          <w:rFonts w:cs="Arial Hebrew"/>
          <w:highlight w:val="cyan"/>
        </w:rPr>
        <w:t>has fluctuated around a quarter or a fifth since the early 1900s</w:t>
      </w:r>
      <w:r w:rsidRPr="0037713A">
        <w:rPr>
          <w:rStyle w:val="StyleUnderline"/>
          <w:rFonts w:cs="Arial Hebrew"/>
        </w:rPr>
        <w:t>,</w:t>
      </w:r>
      <w:r w:rsidRPr="0037713A">
        <w:rPr>
          <w:rFonts w:cs="Arial Hebrew"/>
          <w:sz w:val="16"/>
        </w:rPr>
        <w:t xml:space="preserve"> with the exception of a temporary spike after World War II before the other industrial great powers recovered from it. </w:t>
      </w:r>
      <w:r w:rsidRPr="0037713A">
        <w:rPr>
          <w:rStyle w:val="StyleUnderline"/>
          <w:rFonts w:cs="Arial Hebrew"/>
          <w:highlight w:val="cyan"/>
        </w:rPr>
        <w:t>The Soviet Union never came anywhere near challenging American primacy, and neither did Japan</w:t>
      </w:r>
      <w:r w:rsidRPr="0037713A">
        <w:rPr>
          <w:rStyle w:val="StyleUnderline"/>
          <w:rFonts w:cs="Arial Hebrew"/>
        </w:rPr>
        <w:t>.</w:t>
      </w:r>
      <w:r w:rsidRPr="005C52D8">
        <w:rPr>
          <w:rStyle w:val="StyleUnderline"/>
          <w:rFonts w:cs="Arial Hebrew"/>
          <w:sz w:val="12"/>
        </w:rPr>
        <w:t>¶</w:t>
      </w:r>
      <w:r w:rsidRPr="0037713A">
        <w:rPr>
          <w:rStyle w:val="StyleUnderline"/>
          <w:rFonts w:cs="Arial Hebrew"/>
          <w:sz w:val="12"/>
        </w:rPr>
        <w:t xml:space="preserve"> </w:t>
      </w:r>
      <w:r w:rsidRPr="0037713A">
        <w:rPr>
          <w:rFonts w:cs="Arial Hebrew"/>
          <w:sz w:val="16"/>
        </w:rPr>
        <w:t xml:space="preserve">But </w:t>
      </w:r>
      <w:r w:rsidRPr="0037713A">
        <w:rPr>
          <w:rStyle w:val="StyleUnderline"/>
          <w:rFonts w:cs="Arial Hebrew"/>
        </w:rPr>
        <w:t xml:space="preserve">now </w:t>
      </w:r>
      <w:r w:rsidRPr="0037713A">
        <w:rPr>
          <w:rStyle w:val="StyleUnderline"/>
          <w:rFonts w:cs="Arial Hebrew"/>
          <w:highlight w:val="cyan"/>
        </w:rPr>
        <w:t>we are told that China will catch up with the U.S</w:t>
      </w:r>
      <w:r w:rsidRPr="0037713A">
        <w:rPr>
          <w:rStyle w:val="StyleUnderline"/>
          <w:rFonts w:cs="Arial Hebrew"/>
        </w:rPr>
        <w:t>.</w:t>
      </w:r>
      <w:r w:rsidRPr="0037713A">
        <w:rPr>
          <w:rFonts w:cs="Arial Hebrew"/>
          <w:sz w:val="16"/>
        </w:rPr>
        <w:t xml:space="preserve"> in a couple of decades and dominate the world in the “Asian century.” </w:t>
      </w:r>
      <w:r w:rsidRPr="0037713A">
        <w:rPr>
          <w:rStyle w:val="StyleUnderline"/>
          <w:rFonts w:cs="Arial Hebrew"/>
          <w:highlight w:val="cyan"/>
        </w:rPr>
        <w:t>Maybe</w:t>
      </w:r>
      <w:r w:rsidRPr="0037713A">
        <w:rPr>
          <w:rStyle w:val="StyleUnderline"/>
          <w:rFonts w:cs="Arial Hebrew"/>
        </w:rPr>
        <w:t xml:space="preserve">, and then again, </w:t>
      </w:r>
      <w:r w:rsidRPr="0037713A">
        <w:rPr>
          <w:rStyle w:val="StyleUnderline"/>
          <w:rFonts w:cs="Arial Hebrew"/>
          <w:highlight w:val="cyan"/>
        </w:rPr>
        <w:t>maybe not. Those projections depend on straight-line extrapolations of the</w:t>
      </w:r>
      <w:r w:rsidRPr="0037713A">
        <w:rPr>
          <w:rStyle w:val="StyleUnderline"/>
          <w:rFonts w:cs="Arial Hebrew"/>
        </w:rPr>
        <w:t xml:space="preserve"> incredibly </w:t>
      </w:r>
      <w:r w:rsidRPr="0037713A">
        <w:rPr>
          <w:rStyle w:val="StyleUnderline"/>
          <w:rFonts w:cs="Arial Hebrew"/>
          <w:highlight w:val="cyan"/>
        </w:rPr>
        <w:t>high Chinese growth rates of the last decade</w:t>
      </w:r>
      <w:r w:rsidRPr="0037713A">
        <w:rPr>
          <w:rStyle w:val="StyleUnderline"/>
          <w:rFonts w:cs="Arial Hebrew"/>
        </w:rPr>
        <w:t xml:space="preserve">. But </w:t>
      </w:r>
      <w:r w:rsidRPr="0037713A">
        <w:rPr>
          <w:rStyle w:val="StyleUnderline"/>
          <w:rFonts w:cs="Arial Hebrew"/>
          <w:highlight w:val="cyan"/>
        </w:rPr>
        <w:t>there are a lot of problems with those projections</w:t>
      </w:r>
      <w:r w:rsidRPr="0037713A">
        <w:rPr>
          <w:rStyle w:val="StyleUnderline"/>
          <w:rFonts w:cs="Arial Hebrew"/>
        </w:rPr>
        <w:t xml:space="preserve"> that you seldom hear in awed discussions of the rise of China.</w:t>
      </w:r>
      <w:r w:rsidRPr="005C52D8">
        <w:rPr>
          <w:rStyle w:val="StyleUnderline"/>
          <w:rFonts w:cs="Arial Hebrew"/>
          <w:sz w:val="12"/>
        </w:rPr>
        <w:t>¶</w:t>
      </w:r>
      <w:r w:rsidRPr="0037713A">
        <w:rPr>
          <w:rFonts w:cs="Arial Hebrew"/>
          <w:sz w:val="16"/>
        </w:rPr>
        <w:t xml:space="preserve"> For one thing, </w:t>
      </w:r>
      <w:r w:rsidRPr="0037713A">
        <w:rPr>
          <w:rStyle w:val="StyleUnderline"/>
          <w:rFonts w:cs="Arial Hebrew"/>
          <w:highlight w:val="cyan"/>
        </w:rPr>
        <w:t>as developing countries become developed countries, their initial high rates of growth slow dow</w:t>
      </w:r>
      <w:r w:rsidRPr="0037713A">
        <w:rPr>
          <w:rStyle w:val="StyleUnderline"/>
          <w:rFonts w:cs="Arial Hebrew"/>
        </w:rPr>
        <w:t xml:space="preserve">n. Taking this into account pushes China’s parity with the U.S. further into the future. And </w:t>
      </w:r>
      <w:r w:rsidRPr="0037713A">
        <w:rPr>
          <w:rStyle w:val="StyleUnderline"/>
          <w:rFonts w:cs="Arial Hebrew"/>
          <w:highlight w:val="cyan"/>
        </w:rPr>
        <w:t>this assumes that China’s high growth rates have been real. More and more experts are wondering whether those</w:t>
      </w:r>
      <w:r w:rsidRPr="0037713A">
        <w:rPr>
          <w:rStyle w:val="StyleUnderline"/>
          <w:rFonts w:cs="Arial Hebrew"/>
        </w:rPr>
        <w:t xml:space="preserve"> official growth </w:t>
      </w:r>
      <w:r w:rsidRPr="0037713A">
        <w:rPr>
          <w:rStyle w:val="StyleUnderline"/>
          <w:rFonts w:cs="Arial Hebrew"/>
          <w:highlight w:val="cyan"/>
        </w:rPr>
        <w:t>rates can be trusted</w:t>
      </w:r>
      <w:r w:rsidRPr="0037713A">
        <w:rPr>
          <w:rFonts w:cs="Arial Hebrew"/>
          <w:sz w:val="16"/>
        </w:rPr>
        <w:t xml:space="preserve">. It would not be the first time that a corrupt, authoritarian regime cooked the books. </w:t>
      </w:r>
      <w:r w:rsidRPr="0037713A">
        <w:rPr>
          <w:rStyle w:val="StyleUnderline"/>
          <w:rFonts w:cs="Arial Hebrew"/>
          <w:highlight w:val="cyan"/>
        </w:rPr>
        <w:t>If China’s growth figures have been inflated</w:t>
      </w:r>
      <w:r w:rsidRPr="0037713A">
        <w:rPr>
          <w:rStyle w:val="StyleUnderline"/>
          <w:rFonts w:cs="Arial Hebrew"/>
        </w:rPr>
        <w:t xml:space="preserve"> for a decade or two, </w:t>
      </w:r>
      <w:r w:rsidRPr="0037713A">
        <w:rPr>
          <w:rStyle w:val="StyleUnderline"/>
          <w:rFonts w:cs="Arial Hebrew"/>
          <w:highlight w:val="cyan"/>
        </w:rPr>
        <w:t>then the Chinese economy may be smaller than many believe</w:t>
      </w:r>
      <w:r w:rsidRPr="0037713A">
        <w:rPr>
          <w:rStyle w:val="StyleUnderline"/>
          <w:rFonts w:cs="Arial Hebrew"/>
        </w:rPr>
        <w:t xml:space="preserve"> and the distance it has to travel to catch up with the U.S. is much greater</w:t>
      </w:r>
      <w:r w:rsidRPr="0037713A">
        <w:rPr>
          <w:rFonts w:cs="Arial Hebrew"/>
          <w:sz w:val="16"/>
        </w:rPr>
        <w:t>.</w:t>
      </w:r>
      <w:r w:rsidRPr="005C52D8">
        <w:rPr>
          <w:rFonts w:cs="Arial Hebrew"/>
          <w:sz w:val="12"/>
        </w:rPr>
        <w:t>¶</w:t>
      </w:r>
      <w:r w:rsidRPr="0037713A">
        <w:rPr>
          <w:rFonts w:cs="Arial Hebrew"/>
          <w:sz w:val="16"/>
        </w:rPr>
        <w:t xml:space="preserve"> And </w:t>
      </w:r>
      <w:r w:rsidRPr="0037713A">
        <w:rPr>
          <w:rStyle w:val="StyleUnderline"/>
          <w:rFonts w:cs="Arial Hebrew"/>
          <w:highlight w:val="cyan"/>
        </w:rPr>
        <w:t>even optimistic projections only have China catching up with the U.S. in overall GDP, mainly because it will have a larger, but much poorer, population. Nobody expects China</w:t>
      </w:r>
      <w:r w:rsidRPr="0037713A">
        <w:rPr>
          <w:rStyle w:val="StyleUnderline"/>
          <w:rFonts w:cs="Arial Hebrew"/>
        </w:rPr>
        <w:t xml:space="preserve">, even under the most favorable circumstances, </w:t>
      </w:r>
      <w:r w:rsidRPr="0037713A">
        <w:rPr>
          <w:rStyle w:val="StyleUnderline"/>
          <w:rFonts w:cs="Arial Hebrew"/>
          <w:highlight w:val="cyan"/>
        </w:rPr>
        <w:t>to catch up with the U.S. and other developed countries in per capita income until the 22nd century</w:t>
      </w:r>
      <w:r w:rsidRPr="0037713A">
        <w:rPr>
          <w:rStyle w:val="StyleUnderline"/>
          <w:rFonts w:cs="Arial Hebrew"/>
        </w:rPr>
        <w:t>,</w:t>
      </w:r>
      <w:r w:rsidRPr="0037713A">
        <w:rPr>
          <w:rFonts w:cs="Arial Hebrew"/>
          <w:sz w:val="16"/>
        </w:rPr>
        <w:t xml:space="preserve"> if then. And each of the rest of the “BRICs” (Brazil, Russia, India, </w:t>
      </w:r>
      <w:proofErr w:type="gramStart"/>
      <w:r w:rsidRPr="0037713A">
        <w:rPr>
          <w:rFonts w:cs="Arial Hebrew"/>
          <w:sz w:val="16"/>
        </w:rPr>
        <w:t>China</w:t>
      </w:r>
      <w:proofErr w:type="gramEnd"/>
      <w:r w:rsidRPr="0037713A">
        <w:rPr>
          <w:rFonts w:cs="Arial Hebrew"/>
          <w:sz w:val="16"/>
        </w:rPr>
        <w:t>) is dwarfed by the U.S. in GDP.</w:t>
      </w:r>
    </w:p>
    <w:p w14:paraId="6523136C" w14:textId="77777777" w:rsidR="00DE2E47" w:rsidRDefault="004439FF" w:rsidP="004439FF">
      <w:pPr>
        <w:pStyle w:val="Heading3"/>
      </w:pPr>
      <w:r>
        <w:t>No China Rise — Institutions</w:t>
      </w:r>
    </w:p>
    <w:p w14:paraId="0DACF1F3" w14:textId="77777777" w:rsidR="004439FF" w:rsidRDefault="004439FF" w:rsidP="004439FF">
      <w:pPr>
        <w:pStyle w:val="Heading4"/>
      </w:pPr>
      <w:r>
        <w:t>China can’t create lasting institutions in Asia</w:t>
      </w:r>
    </w:p>
    <w:p w14:paraId="3ECAB757" w14:textId="77777777" w:rsidR="004439FF" w:rsidRDefault="004439FF" w:rsidP="004439FF">
      <w:r w:rsidRPr="006E56BB">
        <w:rPr>
          <w:rStyle w:val="Style13ptBold"/>
        </w:rPr>
        <w:t>Menon 16</w:t>
      </w:r>
      <w:r>
        <w:t xml:space="preserve"> ― </w:t>
      </w:r>
      <w:proofErr w:type="spellStart"/>
      <w:r>
        <w:t>Shivshankar</w:t>
      </w:r>
      <w:proofErr w:type="spellEnd"/>
      <w:r>
        <w:t xml:space="preserve"> Menon, distinguished fellow in the Foreign Policy program at Brookings, former national security advisor to the Indian Prime Minister, chairman of the advisory board of the Institute of Chinese Studies in New Delhi, 2016. (“What China’s Rise Means for the World”, </w:t>
      </w:r>
      <w:r w:rsidRPr="006E56BB">
        <w:rPr>
          <w:i/>
        </w:rPr>
        <w:t>The Wire</w:t>
      </w:r>
      <w:r>
        <w:t xml:space="preserve">, </w:t>
      </w:r>
      <w:proofErr w:type="spellStart"/>
      <w:r>
        <w:t>Feburary</w:t>
      </w:r>
      <w:proofErr w:type="spellEnd"/>
      <w:r>
        <w:t xml:space="preserve"> 1</w:t>
      </w:r>
      <w:r w:rsidRPr="006E56BB">
        <w:rPr>
          <w:vertAlign w:val="superscript"/>
        </w:rPr>
        <w:t>st</w:t>
      </w:r>
      <w:r>
        <w:t xml:space="preserve">, 2016, Available Online at: </w:t>
      </w:r>
      <w:hyperlink r:id="rId84" w:history="1">
        <w:r w:rsidRPr="00AD015E">
          <w:rPr>
            <w:rStyle w:val="Hyperlink"/>
          </w:rPr>
          <w:t>http://thewire.in/18441/what-chinas-rise-means-for-the-world/</w:t>
        </w:r>
      </w:hyperlink>
      <w:r>
        <w:t xml:space="preserve"> Accessed 7-11-16)  </w:t>
      </w:r>
    </w:p>
    <w:p w14:paraId="01E86A10" w14:textId="77777777" w:rsidR="004439FF" w:rsidRDefault="004439FF" w:rsidP="004439FF">
      <w:r>
        <w:t>*We do not endorse the gendered language in this card</w:t>
      </w:r>
    </w:p>
    <w:p w14:paraId="4C39990A" w14:textId="77777777" w:rsidR="004439FF" w:rsidRDefault="004439FF" w:rsidP="004439FF">
      <w:r>
        <w:t xml:space="preserve">Unlike the US, which is protected by two of the </w:t>
      </w:r>
      <w:proofErr w:type="spellStart"/>
      <w:r>
        <w:t>worlds</w:t>
      </w:r>
      <w:proofErr w:type="spellEnd"/>
      <w:r>
        <w:t xml:space="preserve"> largest oceans, </w:t>
      </w:r>
      <w:r w:rsidRPr="00795113">
        <w:rPr>
          <w:rStyle w:val="StyleUnderline"/>
          <w:highlight w:val="yellow"/>
        </w:rPr>
        <w:t xml:space="preserve">China is in a crowded </w:t>
      </w:r>
      <w:proofErr w:type="spellStart"/>
      <w:r w:rsidRPr="00795113">
        <w:rPr>
          <w:rStyle w:val="StyleUnderline"/>
          <w:highlight w:val="yellow"/>
        </w:rPr>
        <w:t>neighbourhood</w:t>
      </w:r>
      <w:proofErr w:type="spellEnd"/>
      <w:r>
        <w:t xml:space="preserve">, has land boundaries with 13 countries, </w:t>
      </w:r>
      <w:r w:rsidRPr="00795113">
        <w:rPr>
          <w:rStyle w:val="Emphasis"/>
          <w:highlight w:val="yellow"/>
        </w:rPr>
        <w:t>has only two allies</w:t>
      </w:r>
      <w:r>
        <w:t xml:space="preserve"> — Pakistan and North Korea – </w:t>
      </w:r>
      <w:r w:rsidRPr="00795113">
        <w:rPr>
          <w:rStyle w:val="StyleUnderline"/>
          <w:highlight w:val="yellow"/>
        </w:rPr>
        <w:t xml:space="preserve">and some of her </w:t>
      </w:r>
      <w:proofErr w:type="spellStart"/>
      <w:r w:rsidRPr="00795113">
        <w:rPr>
          <w:rStyle w:val="StyleUnderline"/>
          <w:highlight w:val="yellow"/>
        </w:rPr>
        <w:t>neighbours</w:t>
      </w:r>
      <w:proofErr w:type="spellEnd"/>
      <w:r w:rsidRPr="00795113">
        <w:rPr>
          <w:rStyle w:val="StyleUnderline"/>
          <w:highlight w:val="yellow"/>
        </w:rPr>
        <w:t xml:space="preserve"> </w:t>
      </w:r>
      <w:r w:rsidRPr="00795113">
        <w:rPr>
          <w:rStyle w:val="StyleUnderline"/>
        </w:rPr>
        <w:t xml:space="preserve">with whom she has difficult relations </w:t>
      </w:r>
      <w:r w:rsidRPr="00795113">
        <w:rPr>
          <w:rStyle w:val="StyleUnderline"/>
          <w:highlight w:val="yellow"/>
        </w:rPr>
        <w:t xml:space="preserve">have also been accumulating hard and soft power and working with each other, such as </w:t>
      </w:r>
      <w:r w:rsidRPr="00795113">
        <w:rPr>
          <w:rStyle w:val="Emphasis"/>
          <w:highlight w:val="yellow"/>
        </w:rPr>
        <w:t>Japan, India and Vietnam</w:t>
      </w:r>
      <w:r w:rsidRPr="00795113">
        <w:rPr>
          <w:highlight w:val="yellow"/>
        </w:rPr>
        <w:t>.</w:t>
      </w:r>
    </w:p>
    <w:p w14:paraId="58B0FB70" w14:textId="77777777" w:rsidR="004439FF" w:rsidRPr="00795113" w:rsidRDefault="004439FF" w:rsidP="004439FF">
      <w:pPr>
        <w:rPr>
          <w:rStyle w:val="StyleUnderline"/>
        </w:rPr>
      </w:pPr>
      <w:r>
        <w:t xml:space="preserve">Despite the considerable strides that </w:t>
      </w:r>
      <w:r w:rsidRPr="00795113">
        <w:rPr>
          <w:rStyle w:val="StyleUnderline"/>
          <w:highlight w:val="yellow"/>
        </w:rPr>
        <w:t>China</w:t>
      </w:r>
      <w:r>
        <w:t xml:space="preserve"> has made in acquiring power, she still </w:t>
      </w:r>
      <w:r w:rsidRPr="00795113">
        <w:rPr>
          <w:rStyle w:val="StyleUnderline"/>
          <w:highlight w:val="yellow"/>
        </w:rPr>
        <w:t xml:space="preserve">lacks the capability to manage, devise or impose a political or security order in her immediate </w:t>
      </w:r>
      <w:proofErr w:type="spellStart"/>
      <w:r w:rsidRPr="00795113">
        <w:rPr>
          <w:rStyle w:val="StyleUnderline"/>
          <w:highlight w:val="yellow"/>
        </w:rPr>
        <w:t>neighbourhood</w:t>
      </w:r>
      <w:proofErr w:type="spellEnd"/>
      <w:r w:rsidRPr="00795113">
        <w:rPr>
          <w:rStyle w:val="StyleUnderline"/>
        </w:rPr>
        <w:t>, the Asia-Pacific.</w:t>
      </w:r>
    </w:p>
    <w:p w14:paraId="18AACA43" w14:textId="77777777" w:rsidR="004439FF" w:rsidRDefault="004439FF" w:rsidP="004439FF">
      <w:r w:rsidRPr="00795113">
        <w:rPr>
          <w:rStyle w:val="StyleUnderline"/>
        </w:rPr>
        <w:t xml:space="preserve">This is a function not just of the balance of power and the presence of the United States, but also of her inability to offer a normative framework, and, because of the nature of China’s relations with significant countries like India, Japan, </w:t>
      </w:r>
      <w:proofErr w:type="gramStart"/>
      <w:r w:rsidRPr="00795113">
        <w:rPr>
          <w:rStyle w:val="StyleUnderline"/>
        </w:rPr>
        <w:t>Vietnam</w:t>
      </w:r>
      <w:proofErr w:type="gramEnd"/>
      <w:r w:rsidRPr="00795113">
        <w:rPr>
          <w:rStyle w:val="StyleUnderline"/>
        </w:rPr>
        <w:t xml:space="preserve">, Indonesia, Russia and others. If China cannot, and the US will not continue to, provide security in the commons through alliances and bases, </w:t>
      </w:r>
      <w:r w:rsidRPr="00795113">
        <w:rPr>
          <w:rStyle w:val="StyleUnderline"/>
          <w:highlight w:val="yellow"/>
        </w:rPr>
        <w:t>we should expect continued instability in the Asia-Pacific.</w:t>
      </w:r>
      <w:r w:rsidRPr="00795113">
        <w:rPr>
          <w:rStyle w:val="StyleUnderline"/>
        </w:rPr>
        <w:t xml:space="preserve"> </w:t>
      </w:r>
      <w:r>
        <w:t xml:space="preserve">Optimists – and those who want to change the status quo, like China – call this outcome </w:t>
      </w:r>
      <w:proofErr w:type="spellStart"/>
      <w:r>
        <w:t>multipolarity</w:t>
      </w:r>
      <w:proofErr w:type="spellEnd"/>
      <w:r>
        <w:t xml:space="preserve"> and welcome it, since instability offers space to pursue one’s interests and opens up the possibility of improving one’s position.</w:t>
      </w:r>
    </w:p>
    <w:p w14:paraId="6B1E2642" w14:textId="77777777" w:rsidR="004439FF" w:rsidRPr="005C33FF" w:rsidRDefault="004439FF" w:rsidP="004439FF">
      <w:r w:rsidRPr="00795113">
        <w:rPr>
          <w:rStyle w:val="StyleUnderline"/>
          <w:highlight w:val="yellow"/>
        </w:rPr>
        <w:t>Can the world economy recover and prosper amidst such political and security instability</w:t>
      </w:r>
      <w:r>
        <w:t xml:space="preserve">, and in the economic fragmentation that the TPP, RCEP and other regional free trade agreements represent? My own sense is that </w:t>
      </w:r>
      <w:r w:rsidRPr="00795113">
        <w:rPr>
          <w:rStyle w:val="Emphasis"/>
          <w:highlight w:val="yellow"/>
        </w:rPr>
        <w:t>it cannot</w:t>
      </w:r>
      <w:r>
        <w:t>. Also, the natural reaction to prolonged insecurity and strategic competition between states in the region would be to form coalitions and alliances, formal or informal.</w:t>
      </w:r>
    </w:p>
    <w:p w14:paraId="7EAE9B79" w14:textId="77777777" w:rsidR="004439FF" w:rsidRPr="004439FF" w:rsidRDefault="004439FF" w:rsidP="004439FF"/>
    <w:p w14:paraId="0B8F6792" w14:textId="77777777" w:rsidR="00DE2E47" w:rsidRDefault="00DE2E47" w:rsidP="00DE2E47">
      <w:pPr>
        <w:pStyle w:val="Heading3"/>
      </w:pPr>
      <w:r>
        <w:t>China Rise Peaceful</w:t>
      </w:r>
    </w:p>
    <w:p w14:paraId="17851433" w14:textId="77777777" w:rsidR="00DE2E47" w:rsidRPr="0037713A" w:rsidRDefault="00DE2E47" w:rsidP="00DE2E47">
      <w:pPr>
        <w:pStyle w:val="Heading4"/>
        <w:rPr>
          <w:rFonts w:cs="Arial Hebrew"/>
        </w:rPr>
      </w:pPr>
      <w:r w:rsidRPr="0037713A">
        <w:rPr>
          <w:rFonts w:cs="Arial Hebrew"/>
        </w:rPr>
        <w:t>China’s intentions are not oriented at displacing the US</w:t>
      </w:r>
    </w:p>
    <w:p w14:paraId="676498EE" w14:textId="77777777" w:rsidR="00DE2E47" w:rsidRPr="0037713A" w:rsidRDefault="00DE2E47" w:rsidP="00DE2E47">
      <w:pPr>
        <w:rPr>
          <w:rFonts w:eastAsia="Times New Roman" w:cs="Arial Hebrew"/>
          <w:color w:val="222222"/>
          <w:sz w:val="16"/>
          <w:szCs w:val="16"/>
          <w:shd w:val="clear" w:color="auto" w:fill="FFFFFF"/>
        </w:rPr>
      </w:pPr>
      <w:proofErr w:type="spellStart"/>
      <w:r w:rsidRPr="0037713A">
        <w:rPr>
          <w:rStyle w:val="Style13ptBold"/>
          <w:rFonts w:cs="Arial Hebrew"/>
        </w:rPr>
        <w:t>Zurong</w:t>
      </w:r>
      <w:proofErr w:type="spellEnd"/>
      <w:r w:rsidRPr="0037713A">
        <w:rPr>
          <w:rStyle w:val="Style13ptBold"/>
          <w:rFonts w:cs="Arial Hebrew"/>
        </w:rPr>
        <w:t xml:space="preserve"> 15</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Wu, a research fellow at the China Foundation for International Studies, 2015 (“The Assumption that a Rising China Seeks Hegemony is Wrong,” China-US Focus, March 4, Available Online at http://www.chinausfocus.com/foreign-policy/the-assumption-that-a-rising-china-seeks-hegemony-is-wrong/, Accessed 07-05-2016, AV)</w:t>
      </w:r>
    </w:p>
    <w:p w14:paraId="194BC957" w14:textId="77777777" w:rsidR="00DE2E47" w:rsidRPr="0037713A" w:rsidRDefault="00DE2E47" w:rsidP="00DE2E47">
      <w:pPr>
        <w:rPr>
          <w:rStyle w:val="StyleUnderline"/>
          <w:rFonts w:cs="Arial Hebrew"/>
        </w:rPr>
      </w:pPr>
    </w:p>
    <w:p w14:paraId="0B77D125" w14:textId="77777777" w:rsidR="00DE2E47" w:rsidRPr="0037713A" w:rsidRDefault="00DE2E47" w:rsidP="00DE2E47">
      <w:pPr>
        <w:rPr>
          <w:rFonts w:cs="Arial Hebrew"/>
          <w:sz w:val="16"/>
        </w:rPr>
      </w:pPr>
      <w:r w:rsidRPr="0037713A">
        <w:rPr>
          <w:rStyle w:val="StyleUnderline"/>
          <w:rFonts w:cs="Arial Hebrew"/>
          <w:highlight w:val="cyan"/>
        </w:rPr>
        <w:t>China’s fast growth</w:t>
      </w:r>
      <w:r w:rsidRPr="0037713A">
        <w:rPr>
          <w:rStyle w:val="StyleUnderline"/>
          <w:rFonts w:cs="Arial Hebrew"/>
        </w:rPr>
        <w:t xml:space="preserve"> in the last few decades </w:t>
      </w:r>
      <w:r w:rsidRPr="0037713A">
        <w:rPr>
          <w:rStyle w:val="StyleUnderline"/>
          <w:rFonts w:cs="Arial Hebrew"/>
          <w:highlight w:val="cyan"/>
        </w:rPr>
        <w:t>has caused certain misconceptions and anxiety</w:t>
      </w:r>
      <w:r w:rsidRPr="0037713A">
        <w:rPr>
          <w:rStyle w:val="StyleUnderline"/>
          <w:rFonts w:cs="Arial Hebrew"/>
        </w:rPr>
        <w:t xml:space="preserve"> among a few scholars on defense and security </w:t>
      </w:r>
      <w:r w:rsidRPr="0037713A">
        <w:rPr>
          <w:rStyle w:val="StyleUnderline"/>
          <w:rFonts w:cs="Arial Hebrew"/>
          <w:highlight w:val="cyan"/>
        </w:rPr>
        <w:t>in the United States. A recent extreme case is the assumption that China has a “secret strategy” to replace the U.S. as the global superpower around 2049</w:t>
      </w:r>
      <w:r w:rsidRPr="0037713A">
        <w:rPr>
          <w:rFonts w:cs="Arial Hebrew"/>
          <w:sz w:val="16"/>
        </w:rPr>
        <w:t xml:space="preserve">. Although it is claimed that this assumption has been formed by drawing on Chinese documents, speeches, and books (many of which have never been translated into English), </w:t>
      </w:r>
      <w:r w:rsidRPr="0037713A">
        <w:rPr>
          <w:rStyle w:val="StyleUnderline"/>
          <w:rFonts w:cs="Arial Hebrew"/>
          <w:highlight w:val="cyan"/>
        </w:rPr>
        <w:t>Chinese scholars question the logic and inferences applied in the assumption</w:t>
      </w:r>
      <w:r w:rsidRPr="0037713A">
        <w:rPr>
          <w:rStyle w:val="StyleUnderline"/>
          <w:rFonts w:cs="Arial Hebrew"/>
        </w:rPr>
        <w:t xml:space="preserve"> that might have made a tiny error develop into an awful blunde</w:t>
      </w:r>
      <w:r w:rsidRPr="0037713A">
        <w:rPr>
          <w:rFonts w:cs="Arial Hebrew"/>
          <w:sz w:val="16"/>
        </w:rPr>
        <w:t xml:space="preserve">r. The strong desire from some American scholars’ to maintain U.S. dominance in world affairs is natural and easy to understand, especially when they are watching a rising China. However, they should be more objective in observing and conducting research on China and Sino-U.S. relations. To set the record straight in order to reach comparatively objective conclusions, </w:t>
      </w:r>
      <w:r w:rsidRPr="0037713A">
        <w:rPr>
          <w:rStyle w:val="StyleUnderline"/>
          <w:rFonts w:cs="Arial Hebrew"/>
          <w:highlight w:val="cyan"/>
        </w:rPr>
        <w:t>the following facts are not to be ignored</w:t>
      </w:r>
      <w:r w:rsidRPr="0037713A">
        <w:rPr>
          <w:rStyle w:val="StyleUnderline"/>
          <w:rFonts w:cs="Arial Hebrew"/>
        </w:rPr>
        <w:t>.</w:t>
      </w:r>
      <w:r w:rsidRPr="005C52D8">
        <w:rPr>
          <w:rFonts w:cs="Arial Hebrew"/>
          <w:sz w:val="12"/>
        </w:rPr>
        <w:t>¶</w:t>
      </w:r>
      <w:r w:rsidRPr="0037713A">
        <w:rPr>
          <w:rFonts w:cs="Arial Hebrew"/>
          <w:sz w:val="16"/>
        </w:rPr>
        <w:t xml:space="preserve"> </w:t>
      </w:r>
      <w:proofErr w:type="gramStart"/>
      <w:r w:rsidRPr="0037713A">
        <w:rPr>
          <w:rStyle w:val="StyleUnderline"/>
          <w:rFonts w:cs="Arial Hebrew"/>
        </w:rPr>
        <w:t>It</w:t>
      </w:r>
      <w:proofErr w:type="gramEnd"/>
      <w:r w:rsidRPr="0037713A">
        <w:rPr>
          <w:rStyle w:val="StyleUnderline"/>
          <w:rFonts w:cs="Arial Hebrew"/>
        </w:rPr>
        <w:t xml:space="preserve"> has become a mainstream idea in Sino-U.S. relations that for the last half century, </w:t>
      </w:r>
      <w:r w:rsidRPr="0037713A">
        <w:rPr>
          <w:rStyle w:val="StyleUnderline"/>
          <w:rFonts w:cs="Arial Hebrew"/>
          <w:highlight w:val="cyan"/>
        </w:rPr>
        <w:t>China and the U.S. have been constantly searching for and expanding common interests in line with the international situation</w:t>
      </w:r>
      <w:r w:rsidRPr="0037713A">
        <w:rPr>
          <w:rStyle w:val="StyleUnderline"/>
          <w:rFonts w:cs="Arial Hebrew"/>
        </w:rPr>
        <w:t xml:space="preserve"> and changes in the world structure. </w:t>
      </w:r>
      <w:r w:rsidRPr="0037713A">
        <w:rPr>
          <w:rStyle w:val="StyleUnderline"/>
          <w:rFonts w:cs="Arial Hebrew"/>
          <w:highlight w:val="cyan"/>
        </w:rPr>
        <w:t>It took about 22 years for the two countries to end estrangement and hostility and to open up a new historical period of cooperation</w:t>
      </w:r>
      <w:r w:rsidRPr="0037713A">
        <w:rPr>
          <w:rStyle w:val="StyleUnderline"/>
          <w:rFonts w:cs="Arial Hebrew"/>
        </w:rPr>
        <w:t xml:space="preserve"> and consultation based on common interest and mutual benefits</w:t>
      </w:r>
      <w:r w:rsidRPr="0037713A">
        <w:rPr>
          <w:rFonts w:cs="Arial Hebrew"/>
          <w:sz w:val="16"/>
        </w:rPr>
        <w:t xml:space="preserve">. Factors leading to the Sino-U.S. opening have involved a number of key issues, such as China’s position and role in world affairs, resolution of differences on Taiwan, the threat of Soviet expansionism, ending the war in Vietnam, and so on. Neither China nor the U.S. played a more dominant role in their relations because the historical situations have been so complex. </w:t>
      </w:r>
      <w:r w:rsidRPr="0037713A">
        <w:rPr>
          <w:rStyle w:val="StyleUnderline"/>
          <w:rFonts w:cs="Arial Hebrew"/>
          <w:highlight w:val="cyan"/>
        </w:rPr>
        <w:t>It is harmful to</w:t>
      </w:r>
      <w:r w:rsidRPr="0037713A">
        <w:rPr>
          <w:rStyle w:val="StyleUnderline"/>
          <w:rFonts w:cs="Arial Hebrew"/>
        </w:rPr>
        <w:t xml:space="preserve"> purposely </w:t>
      </w:r>
      <w:r w:rsidRPr="0037713A">
        <w:rPr>
          <w:rStyle w:val="StyleUnderline"/>
          <w:rFonts w:cs="Arial Hebrew"/>
          <w:highlight w:val="cyan"/>
        </w:rPr>
        <w:t>conclude that it is not the U.S., but China who dominated the processes, largely for resisting Soviet expansion.</w:t>
      </w:r>
      <w:r w:rsidRPr="005C52D8">
        <w:rPr>
          <w:rStyle w:val="StyleUnderline"/>
          <w:rFonts w:cs="Arial Hebrew"/>
          <w:sz w:val="12"/>
          <w:highlight w:val="cyan"/>
        </w:rPr>
        <w:t>¶</w:t>
      </w:r>
      <w:r w:rsidRPr="0037713A">
        <w:rPr>
          <w:rFonts w:cs="Arial Hebrew"/>
          <w:sz w:val="16"/>
          <w:highlight w:val="cyan"/>
        </w:rPr>
        <w:t xml:space="preserve"> </w:t>
      </w:r>
      <w:r w:rsidRPr="0037713A">
        <w:rPr>
          <w:rStyle w:val="StyleUnderline"/>
          <w:rFonts w:cs="Arial Hebrew"/>
          <w:highlight w:val="cyan"/>
        </w:rPr>
        <w:t>Since U.S. president Nixon’s visit to China, common interest between the two countries grew</w:t>
      </w:r>
      <w:r w:rsidRPr="0037713A">
        <w:rPr>
          <w:rStyle w:val="StyleUnderline"/>
          <w:rFonts w:cs="Arial Hebrew"/>
        </w:rPr>
        <w:t xml:space="preserve"> not only for their cooperation in the struggle against the Soviet expansionism, but also </w:t>
      </w:r>
      <w:r w:rsidRPr="0037713A">
        <w:rPr>
          <w:rStyle w:val="StyleUnderline"/>
          <w:rFonts w:cs="Arial Hebrew"/>
          <w:highlight w:val="cyan"/>
        </w:rPr>
        <w:t>for the expansion of exchanges in the economic and educational areas</w:t>
      </w:r>
      <w:r w:rsidRPr="0037713A">
        <w:rPr>
          <w:rStyle w:val="StyleUnderline"/>
          <w:rFonts w:cs="Arial Hebrew"/>
        </w:rPr>
        <w:t xml:space="preserve"> due to China’s policy of reform and opening-up to the outside world</w:t>
      </w:r>
      <w:r w:rsidRPr="0037713A">
        <w:rPr>
          <w:rFonts w:cs="Arial Hebrew"/>
          <w:sz w:val="16"/>
        </w:rPr>
        <w:t xml:space="preserve">. It should be stressed that cooperation and exchanges in military and security areas are mutually beneficial, not bestowed as a U.S. unilateral favor to China. </w:t>
      </w:r>
      <w:r w:rsidRPr="0037713A">
        <w:rPr>
          <w:rStyle w:val="StyleUnderline"/>
          <w:rFonts w:cs="Arial Hebrew"/>
          <w:highlight w:val="cyan"/>
        </w:rPr>
        <w:t>It is not realistic or even ridiculous to attempt to change China into a U.S.-style “democratic” state by providing China with technology or capital</w:t>
      </w:r>
      <w:r w:rsidRPr="0037713A">
        <w:rPr>
          <w:rStyle w:val="StyleUnderline"/>
          <w:rFonts w:cs="Arial Hebrew"/>
        </w:rPr>
        <w:t>.</w:t>
      </w:r>
      <w:r w:rsidRPr="005C52D8">
        <w:rPr>
          <w:rStyle w:val="StyleUnderline"/>
          <w:rFonts w:cs="Arial Hebrew"/>
          <w:sz w:val="12"/>
        </w:rPr>
        <w:t>¶</w:t>
      </w:r>
      <w:r w:rsidRPr="0037713A">
        <w:rPr>
          <w:rStyle w:val="StyleUnderline"/>
          <w:rFonts w:cs="Arial Hebrew"/>
          <w:sz w:val="12"/>
        </w:rPr>
        <w:t xml:space="preserve"> </w:t>
      </w:r>
      <w:proofErr w:type="gramStart"/>
      <w:r w:rsidRPr="0037713A">
        <w:rPr>
          <w:rStyle w:val="StyleUnderline"/>
          <w:rFonts w:cs="Arial Hebrew"/>
        </w:rPr>
        <w:t>Beyond</w:t>
      </w:r>
      <w:proofErr w:type="gramEnd"/>
      <w:r w:rsidRPr="0037713A">
        <w:rPr>
          <w:rStyle w:val="StyleUnderline"/>
          <w:rFonts w:cs="Arial Hebrew"/>
        </w:rPr>
        <w:t xml:space="preserve"> all expectations, </w:t>
      </w:r>
      <w:r w:rsidRPr="0037713A">
        <w:rPr>
          <w:rStyle w:val="StyleUnderline"/>
          <w:rFonts w:cs="Arial Hebrew"/>
          <w:highlight w:val="cyan"/>
        </w:rPr>
        <w:t>the breakup of the Soviet Union</w:t>
      </w:r>
      <w:r w:rsidRPr="0037713A">
        <w:rPr>
          <w:rFonts w:cs="Arial Hebrew"/>
          <w:sz w:val="16"/>
          <w:highlight w:val="cyan"/>
        </w:rPr>
        <w:t>,</w:t>
      </w:r>
      <w:r w:rsidRPr="0037713A">
        <w:rPr>
          <w:rFonts w:cs="Arial Hebrew"/>
          <w:sz w:val="16"/>
        </w:rPr>
        <w:t xml:space="preserve"> or the evaporation of the original strategic basis for Sino-U.S. relations, </w:t>
      </w:r>
      <w:r w:rsidRPr="0037713A">
        <w:rPr>
          <w:rStyle w:val="StyleUnderline"/>
          <w:rFonts w:cs="Arial Hebrew"/>
          <w:highlight w:val="cyan"/>
        </w:rPr>
        <w:t>didn’t stop the momentum of developing bilateral relations between China and U.S</w:t>
      </w:r>
      <w:r w:rsidRPr="0037713A">
        <w:rPr>
          <w:rStyle w:val="StyleUnderline"/>
          <w:rFonts w:cs="Arial Hebrew"/>
        </w:rPr>
        <w:t xml:space="preserve">. With China’s economic growth </w:t>
      </w:r>
      <w:r w:rsidRPr="0037713A">
        <w:rPr>
          <w:rFonts w:cs="Arial Hebrew"/>
          <w:sz w:val="16"/>
        </w:rPr>
        <w:t xml:space="preserve">– even amid controversies over human rights, issues involving Taiwan and Tibet, arms control policies, regional security and business relations – </w:t>
      </w:r>
      <w:r w:rsidRPr="0037713A">
        <w:rPr>
          <w:rStyle w:val="StyleUnderline"/>
          <w:rFonts w:cs="Arial Hebrew"/>
        </w:rPr>
        <w:t>Sino-US relations have witnessed unprecedented expansion in the past 23 years</w:t>
      </w:r>
      <w:r w:rsidRPr="0037713A">
        <w:rPr>
          <w:rFonts w:cs="Arial Hebrew"/>
          <w:sz w:val="16"/>
        </w:rPr>
        <w:t xml:space="preserve">. Last year the bilateral trade volume surpassed 550 billion USD, bilateral investment reached more than 100 billion USD, and there has been remarkable progress in exchanges and cooperation in the areas of culture, education and tourism. </w:t>
      </w:r>
      <w:r w:rsidRPr="0037713A">
        <w:rPr>
          <w:rStyle w:val="StyleUnderline"/>
          <w:rFonts w:cs="Arial Hebrew"/>
        </w:rPr>
        <w:t>Military exchanges</w:t>
      </w:r>
      <w:r w:rsidRPr="0037713A">
        <w:rPr>
          <w:rFonts w:cs="Arial Hebrew"/>
          <w:sz w:val="16"/>
        </w:rPr>
        <w:t xml:space="preserve">, though short of cooperation in technology and equipment, </w:t>
      </w:r>
      <w:r w:rsidRPr="0037713A">
        <w:rPr>
          <w:rStyle w:val="StyleUnderline"/>
          <w:rFonts w:cs="Arial Hebrew"/>
        </w:rPr>
        <w:t xml:space="preserve">have also increased in recent years in more areas than ever before. </w:t>
      </w:r>
      <w:r w:rsidRPr="0037713A">
        <w:rPr>
          <w:rStyle w:val="StyleUnderline"/>
          <w:rFonts w:cs="Arial Hebrew"/>
          <w:highlight w:val="cyan"/>
        </w:rPr>
        <w:t>The encouraging tendency is that the two countries are moving from avoiding accidental conflict or confrontation to sustainable cooperation by increasing strategic mutual trust</w:t>
      </w:r>
      <w:r w:rsidRPr="0037713A">
        <w:rPr>
          <w:rFonts w:cs="Arial Hebrew"/>
          <w:sz w:val="16"/>
        </w:rPr>
        <w:t>. With world economic globalization surging, the two economies are merging together at an irreversible pace. When one suffers, the other cannot remain free from being encumbered.</w:t>
      </w:r>
      <w:r w:rsidRPr="005C52D8">
        <w:rPr>
          <w:rFonts w:cs="Arial Hebrew"/>
          <w:sz w:val="12"/>
        </w:rPr>
        <w:t>¶</w:t>
      </w:r>
      <w:r w:rsidRPr="0037713A">
        <w:rPr>
          <w:rFonts w:cs="Arial Hebrew"/>
          <w:sz w:val="16"/>
        </w:rPr>
        <w:t xml:space="preserve"> </w:t>
      </w:r>
      <w:r w:rsidRPr="0037713A">
        <w:rPr>
          <w:rStyle w:val="StyleUnderline"/>
          <w:rFonts w:cs="Arial Hebrew"/>
          <w:highlight w:val="cyan"/>
        </w:rPr>
        <w:t>China’s rise is inevitable</w:t>
      </w:r>
      <w:r w:rsidRPr="0037713A">
        <w:rPr>
          <w:rFonts w:cs="Arial Hebrew"/>
          <w:sz w:val="16"/>
        </w:rPr>
        <w:t xml:space="preserve">, which can never be stopped by any force in the world. </w:t>
      </w:r>
      <w:r w:rsidRPr="0037713A">
        <w:rPr>
          <w:rStyle w:val="StyleUnderline"/>
          <w:rFonts w:cs="Arial Hebrew"/>
        </w:rPr>
        <w:t>China had been the largest economy in the world for centuries before prior to the 19th century</w:t>
      </w:r>
      <w:r w:rsidRPr="0037713A">
        <w:rPr>
          <w:rFonts w:cs="Arial Hebrew"/>
          <w:sz w:val="16"/>
        </w:rPr>
        <w:t xml:space="preserve">, but lagged behind in the early 19th century, and the gap with the rising world powers became larger after the Opium War in 1840. It is not a surprise that China will again be the largest economy in the world in the near future. </w:t>
      </w:r>
      <w:r w:rsidRPr="0037713A">
        <w:rPr>
          <w:rStyle w:val="StyleUnderline"/>
          <w:rFonts w:cs="Arial Hebrew"/>
          <w:highlight w:val="cyan"/>
        </w:rPr>
        <w:t>China has two “hundred-year dreams,” one is from 1921 to 2021, that is the dream</w:t>
      </w:r>
      <w:r w:rsidRPr="0037713A">
        <w:rPr>
          <w:rStyle w:val="StyleUnderline"/>
          <w:rFonts w:cs="Arial Hebrew"/>
        </w:rPr>
        <w:t xml:space="preserve"> of the 100 years </w:t>
      </w:r>
      <w:r w:rsidRPr="0037713A">
        <w:rPr>
          <w:rStyle w:val="StyleUnderline"/>
          <w:rFonts w:cs="Arial Hebrew"/>
          <w:highlight w:val="cyan"/>
        </w:rPr>
        <w:t>of the</w:t>
      </w:r>
      <w:r w:rsidRPr="0037713A">
        <w:rPr>
          <w:rStyle w:val="StyleUnderline"/>
          <w:rFonts w:cs="Arial Hebrew"/>
        </w:rPr>
        <w:t xml:space="preserve"> Communist Party of China (</w:t>
      </w:r>
      <w:r w:rsidRPr="0037713A">
        <w:rPr>
          <w:rStyle w:val="StyleUnderline"/>
          <w:rFonts w:cs="Arial Hebrew"/>
          <w:highlight w:val="cyan"/>
        </w:rPr>
        <w:t>CPC), the goal of which is for China to resolve the problems of</w:t>
      </w:r>
      <w:r w:rsidRPr="0037713A">
        <w:rPr>
          <w:rStyle w:val="StyleUnderline"/>
          <w:rFonts w:cs="Arial Hebrew"/>
        </w:rPr>
        <w:t xml:space="preserve"> food, clothing, housing and </w:t>
      </w:r>
      <w:r w:rsidRPr="0037713A">
        <w:rPr>
          <w:rStyle w:val="StyleUnderline"/>
          <w:rFonts w:cs="Arial Hebrew"/>
          <w:highlight w:val="cyan"/>
        </w:rPr>
        <w:t>daily necessities for its entire population, and the other is</w:t>
      </w:r>
      <w:r w:rsidRPr="0037713A">
        <w:rPr>
          <w:rStyle w:val="StyleUnderline"/>
          <w:rFonts w:cs="Arial Hebrew"/>
        </w:rPr>
        <w:t xml:space="preserve"> from 1949 to 2049, that is </w:t>
      </w:r>
      <w:r w:rsidRPr="0037713A">
        <w:rPr>
          <w:rStyle w:val="StyleUnderline"/>
          <w:rFonts w:cs="Arial Hebrew"/>
          <w:highlight w:val="cyan"/>
        </w:rPr>
        <w:t>the dream of the 100 years of the</w:t>
      </w:r>
      <w:r w:rsidRPr="0037713A">
        <w:rPr>
          <w:rStyle w:val="StyleUnderline"/>
          <w:rFonts w:cs="Arial Hebrew"/>
        </w:rPr>
        <w:t xml:space="preserve"> Peoples Republic of China (</w:t>
      </w:r>
      <w:r w:rsidRPr="0037713A">
        <w:rPr>
          <w:rStyle w:val="StyleUnderline"/>
          <w:rFonts w:cs="Arial Hebrew"/>
          <w:highlight w:val="cyan"/>
        </w:rPr>
        <w:t>PRC), the goal of which is for China to reach a middle-level for developed countries in terms of economics and social development</w:t>
      </w:r>
      <w:r w:rsidRPr="0037713A">
        <w:rPr>
          <w:rFonts w:cs="Arial Hebrew"/>
          <w:sz w:val="16"/>
        </w:rPr>
        <w:t xml:space="preserve">. Even by 2049, there will still be a big gap between China and the U.S., and there will be no such a thing as China’s replacement of the U.S. as the global superpower. China’s population is four times that of the U.S. When will per capita GDP of China be equal to that of the U.S.? Perhaps, the answer will not be available for a fairly long historical period. Therefore, </w:t>
      </w:r>
      <w:r w:rsidRPr="0037713A">
        <w:rPr>
          <w:rStyle w:val="StyleUnderline"/>
          <w:rFonts w:cs="Arial Hebrew"/>
        </w:rPr>
        <w:t>it is purely an illusory assumption that China has a “secret strategy” to replace the U.S. as the global superpower in 2049, not to mention China does not have that intention at all.</w:t>
      </w:r>
      <w:r w:rsidRPr="005C52D8">
        <w:rPr>
          <w:rStyle w:val="StyleUnderline"/>
          <w:rFonts w:cs="Arial Hebrew"/>
          <w:sz w:val="12"/>
        </w:rPr>
        <w:t>¶</w:t>
      </w:r>
      <w:r w:rsidRPr="0037713A">
        <w:rPr>
          <w:rFonts w:cs="Arial Hebrew"/>
          <w:sz w:val="16"/>
        </w:rPr>
        <w:t xml:space="preserve"> </w:t>
      </w:r>
      <w:r w:rsidRPr="0037713A">
        <w:rPr>
          <w:rStyle w:val="StyleUnderline"/>
          <w:rFonts w:cs="Arial Hebrew"/>
        </w:rPr>
        <w:t>With a Cold War mentality and zero-sum game logic, such a stale approach to observing China often leads to misunderstanding and misjudgments</w:t>
      </w:r>
      <w:r w:rsidRPr="0037713A">
        <w:rPr>
          <w:rFonts w:cs="Arial Hebrew"/>
          <w:sz w:val="16"/>
        </w:rPr>
        <w:t xml:space="preserve">, resulting in the theory of China threat. </w:t>
      </w:r>
      <w:r w:rsidRPr="0037713A">
        <w:rPr>
          <w:rStyle w:val="StyleUnderline"/>
          <w:rFonts w:cs="Arial Hebrew"/>
          <w:highlight w:val="cyan"/>
        </w:rPr>
        <w:t>Neglecting all the important characteristics of China’s rise are among the main causes for the blemish in observation and research. China is doing its utmost to make her rise peaceful and beneficial to all</w:t>
      </w:r>
      <w:r w:rsidRPr="0037713A">
        <w:rPr>
          <w:rFonts w:cs="Arial Hebrew"/>
          <w:sz w:val="16"/>
        </w:rPr>
        <w:t>, believing that all countries, big or small, are equal in international affairs, and big powers, including China and the U.S., should and can build a new type of relations based on mutual benefit and win-win cooperation. A rising China can not only live in peace with the U.S., but also work together with the U.S. to realize the long-term goal of sustainable common security and common prosperity for the whole world.</w:t>
      </w:r>
    </w:p>
    <w:p w14:paraId="0E9F374F" w14:textId="77777777" w:rsidR="00DE2E47" w:rsidRPr="0037713A" w:rsidRDefault="00DE2E47" w:rsidP="00DE2E47">
      <w:pPr>
        <w:pStyle w:val="Heading4"/>
        <w:rPr>
          <w:rFonts w:cs="Arial Hebrew"/>
        </w:rPr>
      </w:pPr>
      <w:r w:rsidRPr="0037713A">
        <w:rPr>
          <w:rFonts w:cs="Arial Hebrew"/>
        </w:rPr>
        <w:t>No threat to primacy – lack of intention</w:t>
      </w:r>
    </w:p>
    <w:p w14:paraId="0D199464" w14:textId="77777777" w:rsidR="00DE2E47" w:rsidRPr="0037713A" w:rsidRDefault="00DE2E47" w:rsidP="00DE2E47">
      <w:pPr>
        <w:rPr>
          <w:rFonts w:eastAsia="Times New Roman" w:cs="Arial Hebrew"/>
          <w:color w:val="222222"/>
          <w:sz w:val="16"/>
          <w:szCs w:val="16"/>
          <w:shd w:val="clear" w:color="auto" w:fill="FFFFFF"/>
        </w:rPr>
      </w:pPr>
      <w:r w:rsidRPr="0037713A">
        <w:rPr>
          <w:rStyle w:val="Style13ptBold"/>
          <w:rFonts w:cs="Arial Hebrew"/>
        </w:rPr>
        <w:t>CFR 7</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Council on Foreign Relations, 2007 (“The Rise of China and the Interests of the U.S.,” CFR, Apr/May, Available Online at http://www.cfr.org/china/rise-china-interests-us/p13455, Accessed 06-24-2016, AV)</w:t>
      </w:r>
    </w:p>
    <w:p w14:paraId="295E66C5" w14:textId="77777777" w:rsidR="00DE2E47" w:rsidRPr="0037713A" w:rsidRDefault="00DE2E47" w:rsidP="00DE2E47">
      <w:pPr>
        <w:rPr>
          <w:rFonts w:cs="Arial Hebrew"/>
        </w:rPr>
      </w:pPr>
    </w:p>
    <w:p w14:paraId="25994E03" w14:textId="77777777" w:rsidR="00DE2E47" w:rsidRPr="0037713A" w:rsidRDefault="00DE2E47" w:rsidP="00DE2E47">
      <w:pPr>
        <w:rPr>
          <w:rFonts w:cs="Arial Hebrew"/>
          <w:b/>
          <w:u w:val="single"/>
        </w:rPr>
      </w:pPr>
      <w:r w:rsidRPr="0037713A">
        <w:rPr>
          <w:rStyle w:val="StyleUnderline"/>
          <w:rFonts w:cs="Arial Hebrew"/>
          <w:highlight w:val="cyan"/>
        </w:rPr>
        <w:t>While the grinding Iraq war</w:t>
      </w:r>
      <w:r w:rsidRPr="0037713A">
        <w:rPr>
          <w:rStyle w:val="StyleUnderline"/>
          <w:rFonts w:cs="Arial Hebrew"/>
        </w:rPr>
        <w:t xml:space="preserve"> currently </w:t>
      </w:r>
      <w:r w:rsidRPr="0037713A">
        <w:rPr>
          <w:rStyle w:val="StyleUnderline"/>
          <w:rFonts w:cs="Arial Hebrew"/>
          <w:highlight w:val="cyan"/>
        </w:rPr>
        <w:t>dominates the attention of the American public and government, China’s steady rise</w:t>
      </w:r>
      <w:r w:rsidRPr="0037713A">
        <w:rPr>
          <w:rStyle w:val="StyleUnderline"/>
          <w:rFonts w:cs="Arial Hebrew"/>
        </w:rPr>
        <w:t xml:space="preserve"> in economic and political influence is the single event that </w:t>
      </w:r>
      <w:r w:rsidRPr="0037713A">
        <w:rPr>
          <w:rStyle w:val="StyleUnderline"/>
          <w:rFonts w:cs="Arial Hebrew"/>
          <w:highlight w:val="cyan"/>
        </w:rPr>
        <w:t>will reshape international politics</w:t>
      </w:r>
      <w:r w:rsidRPr="0037713A">
        <w:rPr>
          <w:rStyle w:val="StyleUnderline"/>
          <w:rFonts w:cs="Arial Hebrew"/>
        </w:rPr>
        <w:t xml:space="preserve"> in the 21st century</w:t>
      </w:r>
      <w:r w:rsidRPr="0037713A">
        <w:rPr>
          <w:rFonts w:cs="Arial Hebrew"/>
          <w:sz w:val="16"/>
        </w:rPr>
        <w:t xml:space="preserve">. Sooner or later, American officials will turn their attention to confronting this issue. </w:t>
      </w:r>
      <w:r w:rsidRPr="0037713A">
        <w:rPr>
          <w:rStyle w:val="StyleUnderline"/>
          <w:rFonts w:cs="Arial Hebrew"/>
        </w:rPr>
        <w:t>There are two key points to keep in mind</w:t>
      </w:r>
      <w:r w:rsidRPr="0037713A">
        <w:rPr>
          <w:rFonts w:cs="Arial Hebrew"/>
          <w:sz w:val="16"/>
        </w:rPr>
        <w:t xml:space="preserve">. </w:t>
      </w:r>
      <w:r w:rsidRPr="005C52D8">
        <w:rPr>
          <w:rFonts w:cs="Arial Hebrew"/>
          <w:sz w:val="12"/>
        </w:rPr>
        <w:t>¶</w:t>
      </w:r>
      <w:r w:rsidRPr="0037713A">
        <w:rPr>
          <w:rFonts w:cs="Arial Hebrew"/>
          <w:sz w:val="16"/>
        </w:rPr>
        <w:t xml:space="preserve"> </w:t>
      </w:r>
      <w:r w:rsidRPr="0037713A">
        <w:rPr>
          <w:rStyle w:val="StyleUnderline"/>
          <w:rFonts w:cs="Arial Hebrew"/>
        </w:rPr>
        <w:t xml:space="preserve">First, </w:t>
      </w:r>
      <w:r w:rsidRPr="0037713A">
        <w:rPr>
          <w:rStyle w:val="StyleUnderline"/>
          <w:rFonts w:cs="Arial Hebrew"/>
          <w:highlight w:val="cyan"/>
        </w:rPr>
        <w:t>China’s rising influence is natural. It is a country of 1.3 billion people.</w:t>
      </w:r>
      <w:r w:rsidRPr="0037713A">
        <w:rPr>
          <w:rStyle w:val="StyleUnderline"/>
          <w:rFonts w:cs="Arial Hebrew"/>
        </w:rPr>
        <w:t xml:space="preserve"> Until 1800, it comprised a third of world economic output. </w:t>
      </w:r>
      <w:r w:rsidRPr="0037713A">
        <w:rPr>
          <w:rStyle w:val="StyleUnderline"/>
          <w:rFonts w:cs="Arial Hebrew"/>
          <w:highlight w:val="cyan"/>
        </w:rPr>
        <w:t>China’s rapid growth</w:t>
      </w:r>
      <w:r w:rsidRPr="0037713A">
        <w:rPr>
          <w:rStyle w:val="StyleUnderline"/>
          <w:rFonts w:cs="Arial Hebrew"/>
        </w:rPr>
        <w:t xml:space="preserve"> over the last 30 years </w:t>
      </w:r>
      <w:r w:rsidRPr="0037713A">
        <w:rPr>
          <w:rStyle w:val="StyleUnderline"/>
          <w:rFonts w:cs="Arial Hebrew"/>
          <w:highlight w:val="cyan"/>
        </w:rPr>
        <w:t>reflects a return toward this long-term historical equilibrium.</w:t>
      </w:r>
      <w:r w:rsidRPr="0037713A">
        <w:rPr>
          <w:rStyle w:val="StyleUnderline"/>
          <w:rFonts w:cs="Arial Hebrew"/>
        </w:rPr>
        <w:t xml:space="preserve"> China’s development, as well as that of the rest of Asia, will necessarily alter the preeminent geopolitical position that the United States has enjoyed since the end of the Cold War</w:t>
      </w:r>
      <w:r w:rsidRPr="0037713A">
        <w:rPr>
          <w:rFonts w:cs="Arial Hebrew"/>
          <w:sz w:val="16"/>
        </w:rPr>
        <w:t xml:space="preserve">, and that Western nations have enjoyed since the 19th century. The operational question is not whether we like it or not. It is how we adapt. </w:t>
      </w:r>
      <w:r w:rsidRPr="005C52D8">
        <w:rPr>
          <w:rFonts w:cs="Arial Hebrew"/>
          <w:sz w:val="12"/>
        </w:rPr>
        <w:t>¶</w:t>
      </w:r>
      <w:r w:rsidRPr="0037713A">
        <w:rPr>
          <w:rFonts w:cs="Arial Hebrew"/>
          <w:sz w:val="16"/>
        </w:rPr>
        <w:t xml:space="preserve"> </w:t>
      </w:r>
      <w:r w:rsidRPr="0037713A">
        <w:rPr>
          <w:rStyle w:val="StyleUnderline"/>
          <w:rFonts w:cs="Arial Hebrew"/>
        </w:rPr>
        <w:t xml:space="preserve">Second, </w:t>
      </w:r>
      <w:r w:rsidRPr="0037713A">
        <w:rPr>
          <w:rStyle w:val="StyleUnderline"/>
          <w:rFonts w:cs="Arial Hebrew"/>
          <w:highlight w:val="cyan"/>
        </w:rPr>
        <w:t>China’s leaders are not seeking a worldwide confrontation with the United States. Their key priorities are domestic</w:t>
      </w:r>
      <w:r w:rsidRPr="0037713A">
        <w:rPr>
          <w:rFonts w:cs="Arial Hebrew"/>
          <w:sz w:val="16"/>
        </w:rPr>
        <w:t xml:space="preserve">. The single issue that keeps them up late at night is the fear that the growing discontent of rural farmers and migrants could metastasize into a revolutionary force that topples them from power. </w:t>
      </w:r>
      <w:r w:rsidRPr="0037713A">
        <w:rPr>
          <w:rStyle w:val="StyleUnderline"/>
          <w:rFonts w:cs="Arial Hebrew"/>
          <w:highlight w:val="cyan"/>
        </w:rPr>
        <w:t>All of the</w:t>
      </w:r>
      <w:r w:rsidRPr="0037713A">
        <w:rPr>
          <w:rStyle w:val="StyleUnderline"/>
          <w:rFonts w:cs="Arial Hebrew"/>
        </w:rPr>
        <w:t xml:space="preserve"> formidable </w:t>
      </w:r>
      <w:r w:rsidRPr="0037713A">
        <w:rPr>
          <w:rStyle w:val="StyleUnderline"/>
          <w:rFonts w:cs="Arial Hebrew"/>
          <w:highlight w:val="cyan"/>
        </w:rPr>
        <w:t>energies of the Chinese party-state</w:t>
      </w:r>
      <w:r w:rsidRPr="0037713A">
        <w:rPr>
          <w:rStyle w:val="StyleUnderline"/>
          <w:rFonts w:cs="Arial Hebrew"/>
        </w:rPr>
        <w:t xml:space="preserve"> — the tough police controls, the focus on rapid economic development, and the new emphasis on addressing the needs of the rural poor — </w:t>
      </w:r>
      <w:r w:rsidRPr="0037713A">
        <w:rPr>
          <w:rStyle w:val="StyleUnderline"/>
          <w:rFonts w:cs="Arial Hebrew"/>
          <w:highlight w:val="cyan"/>
        </w:rPr>
        <w:t>are directed at warding off such an event</w:t>
      </w:r>
      <w:r w:rsidRPr="0037713A">
        <w:rPr>
          <w:rStyle w:val="StyleUnderline"/>
          <w:rFonts w:cs="Arial Hebrew"/>
        </w:rPr>
        <w:t xml:space="preserve">. </w:t>
      </w:r>
    </w:p>
    <w:p w14:paraId="055296A5" w14:textId="77777777" w:rsidR="00DE2E47" w:rsidRPr="009709EB" w:rsidRDefault="00DE2E47" w:rsidP="00DE2E47"/>
    <w:p w14:paraId="4C69EB57" w14:textId="77777777" w:rsidR="00DE2E47" w:rsidRPr="0037713A" w:rsidRDefault="00DE2E47" w:rsidP="00DE2E47">
      <w:pPr>
        <w:pStyle w:val="Heading4"/>
        <w:rPr>
          <w:rFonts w:cs="Arial Hebrew"/>
        </w:rPr>
      </w:pPr>
      <w:r w:rsidRPr="0037713A">
        <w:rPr>
          <w:rFonts w:cs="Arial Hebrew"/>
        </w:rPr>
        <w:t>China seeking peaceful rise – past plans prove</w:t>
      </w:r>
    </w:p>
    <w:p w14:paraId="167659AD" w14:textId="77777777" w:rsidR="00DE2E47" w:rsidRPr="0037713A" w:rsidRDefault="00DE2E47" w:rsidP="00DE2E47">
      <w:pPr>
        <w:rPr>
          <w:rFonts w:eastAsia="Times New Roman" w:cs="Arial Hebrew"/>
          <w:color w:val="222222"/>
          <w:sz w:val="16"/>
          <w:szCs w:val="16"/>
          <w:shd w:val="clear" w:color="auto" w:fill="FFFFFF"/>
        </w:rPr>
      </w:pPr>
      <w:r w:rsidRPr="0037713A">
        <w:rPr>
          <w:rStyle w:val="Style13ptBold"/>
          <w:rFonts w:cs="Arial Hebrew"/>
        </w:rPr>
        <w:t xml:space="preserve">CPPR 15 </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a think tank dedicated to extensive and in-depth research on current economic, social, and political issues, 2015 (“The Strategic Rise of China: Regional Hegemony or Peaceful Rise?,” Centre for Public Policy Research, March 5, Available Online at http://www.cppr.in/article/strategic-rise-chine-regional-hegemony-peaceful-rise/, Accessed 07-07-2016, AV)</w:t>
      </w:r>
    </w:p>
    <w:p w14:paraId="555AF8FE" w14:textId="77777777" w:rsidR="00DE2E47" w:rsidRPr="0037713A" w:rsidRDefault="00DE2E47" w:rsidP="00DE2E47">
      <w:pPr>
        <w:rPr>
          <w:rStyle w:val="StyleUnderline"/>
          <w:rFonts w:cs="Arial Hebrew"/>
        </w:rPr>
      </w:pPr>
    </w:p>
    <w:p w14:paraId="1E0F1C7D" w14:textId="77777777" w:rsidR="00DE2E47" w:rsidRPr="0037713A" w:rsidRDefault="00DE2E47" w:rsidP="00DE2E47">
      <w:pPr>
        <w:rPr>
          <w:rFonts w:cs="Arial Hebrew"/>
          <w:sz w:val="16"/>
        </w:rPr>
      </w:pPr>
      <w:r w:rsidRPr="0037713A">
        <w:rPr>
          <w:rStyle w:val="StyleUnderline"/>
          <w:rFonts w:cs="Arial Hebrew"/>
        </w:rPr>
        <w:t>The rise of China does create apprehensions across the globe</w:t>
      </w:r>
      <w:r w:rsidRPr="0037713A">
        <w:rPr>
          <w:rFonts w:cs="Arial Hebrew"/>
          <w:sz w:val="16"/>
        </w:rPr>
        <w:t xml:space="preserve">, especially to USA. However, </w:t>
      </w:r>
      <w:r w:rsidRPr="0037713A">
        <w:rPr>
          <w:rStyle w:val="StyleUnderline"/>
          <w:rFonts w:cs="Arial Hebrew"/>
        </w:rPr>
        <w:t xml:space="preserve">it would be inappropriate to characterize its rise only as that of an attempt seeking hegemony or predominance in world affairs. </w:t>
      </w:r>
      <w:r w:rsidRPr="00BD267F">
        <w:rPr>
          <w:rStyle w:val="StyleUnderline"/>
          <w:rFonts w:cs="Arial Hebrew"/>
          <w:highlight w:val="yellow"/>
        </w:rPr>
        <w:t xml:space="preserve">Chinese foreign policy is unlikely to tread the path for domination in world affairs, as they are aware of the futility of such strategy when comprehending the global power </w:t>
      </w:r>
      <w:r w:rsidRPr="00BD267F">
        <w:rPr>
          <w:rStyle w:val="StyleUnderline"/>
          <w:highlight w:val="yellow"/>
        </w:rPr>
        <w:t>equations</w:t>
      </w:r>
      <w:r w:rsidRPr="00E97269">
        <w:rPr>
          <w:rStyle w:val="StyleUnderline"/>
        </w:rPr>
        <w:t>.</w:t>
      </w:r>
      <w:r w:rsidRPr="0037713A">
        <w:rPr>
          <w:rFonts w:cs="Arial Hebrew"/>
          <w:sz w:val="16"/>
        </w:rPr>
        <w:t xml:space="preserve"> There were growing concerns over the rise of China, its militaristic interventions in the South China </w:t>
      </w:r>
      <w:proofErr w:type="gramStart"/>
      <w:r w:rsidRPr="0037713A">
        <w:rPr>
          <w:rFonts w:cs="Arial Hebrew"/>
          <w:sz w:val="16"/>
        </w:rPr>
        <w:t>sea</w:t>
      </w:r>
      <w:proofErr w:type="gramEnd"/>
      <w:r w:rsidRPr="0037713A">
        <w:rPr>
          <w:rFonts w:cs="Arial Hebrew"/>
          <w:sz w:val="16"/>
        </w:rPr>
        <w:t xml:space="preserve"> and its assertiveness in the region. This propelled US to undertake such a strategy for the purpose of safeguarding its interests in the region (from freedom in air and maritime navigation, to securing the fears of its trusted allies).</w:t>
      </w:r>
      <w:r w:rsidRPr="005C52D8">
        <w:rPr>
          <w:rFonts w:cs="Arial Hebrew"/>
          <w:sz w:val="12"/>
        </w:rPr>
        <w:t>¶</w:t>
      </w:r>
      <w:r w:rsidRPr="0037713A">
        <w:rPr>
          <w:rFonts w:cs="Arial Hebrew"/>
          <w:sz w:val="16"/>
        </w:rPr>
        <w:t xml:space="preserve"> </w:t>
      </w:r>
      <w:r w:rsidRPr="0037713A">
        <w:rPr>
          <w:rStyle w:val="StyleUnderline"/>
          <w:rFonts w:cs="Arial Hebrew"/>
        </w:rPr>
        <w:t xml:space="preserve">In 2003 Zheng </w:t>
      </w:r>
      <w:proofErr w:type="spellStart"/>
      <w:r w:rsidRPr="0037713A">
        <w:rPr>
          <w:rStyle w:val="StyleUnderline"/>
          <w:rFonts w:cs="Arial Hebrew"/>
        </w:rPr>
        <w:t>Bijian</w:t>
      </w:r>
      <w:proofErr w:type="spellEnd"/>
      <w:r w:rsidRPr="0037713A">
        <w:rPr>
          <w:rFonts w:cs="Arial Hebrew"/>
          <w:sz w:val="16"/>
        </w:rPr>
        <w:t xml:space="preserve"> (an intellectual in the Chinese communist party) </w:t>
      </w:r>
      <w:r w:rsidRPr="0037713A">
        <w:rPr>
          <w:rStyle w:val="StyleUnderline"/>
          <w:rFonts w:cs="Arial Hebrew"/>
        </w:rPr>
        <w:t xml:space="preserve">brought forth the idea of China’s peaceful rise, to international pre-eminence as a responsible, peaceful, and non-threatening global power. This new strategic path of China’s peaceful rise is through independently building socialism with Chinese characteristics, and by participation than detaching from economic globalization. </w:t>
      </w:r>
      <w:r w:rsidRPr="00BD267F">
        <w:rPr>
          <w:rStyle w:val="StyleUnderline"/>
          <w:rFonts w:cs="Arial Hebrew"/>
          <w:highlight w:val="yellow"/>
        </w:rPr>
        <w:t>China’s only choice is</w:t>
      </w:r>
      <w:r w:rsidRPr="0037713A">
        <w:rPr>
          <w:rFonts w:cs="Arial Hebrew"/>
          <w:sz w:val="16"/>
        </w:rPr>
        <w:t xml:space="preserve"> to strive for rise, more importantly – </w:t>
      </w:r>
      <w:r w:rsidRPr="0037713A">
        <w:rPr>
          <w:rStyle w:val="StyleUnderline"/>
          <w:rFonts w:cs="Arial Hebrew"/>
        </w:rPr>
        <w:t xml:space="preserve">to strive for a </w:t>
      </w:r>
      <w:r w:rsidRPr="00BD267F">
        <w:rPr>
          <w:rStyle w:val="StyleUnderline"/>
          <w:rFonts w:cs="Arial Hebrew"/>
          <w:highlight w:val="yellow"/>
        </w:rPr>
        <w:t>peaceful rise</w:t>
      </w:r>
      <w:r w:rsidRPr="0037713A">
        <w:rPr>
          <w:rStyle w:val="StyleUnderline"/>
          <w:rFonts w:cs="Arial Hebrew"/>
        </w:rPr>
        <w:t xml:space="preserve">. Thus they envisioned a new model of industrialization, by abstaining from </w:t>
      </w:r>
      <w:proofErr w:type="spellStart"/>
      <w:r w:rsidRPr="0037713A">
        <w:rPr>
          <w:rStyle w:val="StyleUnderline"/>
          <w:rFonts w:cs="Arial Hebrew"/>
        </w:rPr>
        <w:t>idealogical</w:t>
      </w:r>
      <w:proofErr w:type="spellEnd"/>
      <w:r w:rsidRPr="0037713A">
        <w:rPr>
          <w:rStyle w:val="StyleUnderline"/>
          <w:rFonts w:cs="Arial Hebrew"/>
        </w:rPr>
        <w:t xml:space="preserve"> conflicts and from seeking hegemony hitherto the traditional powers, besides constructing a harmonious socialist society. </w:t>
      </w:r>
      <w:r w:rsidRPr="0037713A">
        <w:rPr>
          <w:rFonts w:cs="Arial Hebrew"/>
          <w:sz w:val="16"/>
        </w:rPr>
        <w:t xml:space="preserve">Conversely, the Chinese rhetoric of peaceful rise co-exists with its militarized territorial and maritime disputes in its </w:t>
      </w:r>
      <w:proofErr w:type="spellStart"/>
      <w:r w:rsidRPr="0037713A">
        <w:rPr>
          <w:rFonts w:cs="Arial Hebrew"/>
          <w:sz w:val="16"/>
        </w:rPr>
        <w:t>neighbourhood</w:t>
      </w:r>
      <w:proofErr w:type="spellEnd"/>
      <w:r w:rsidRPr="0037713A">
        <w:rPr>
          <w:rFonts w:cs="Arial Hebrew"/>
          <w:sz w:val="16"/>
        </w:rPr>
        <w:t>.</w:t>
      </w:r>
      <w:r w:rsidRPr="005C52D8">
        <w:rPr>
          <w:rFonts w:cs="Arial Hebrew"/>
          <w:sz w:val="12"/>
        </w:rPr>
        <w:t>¶</w:t>
      </w:r>
      <w:r w:rsidRPr="0037713A">
        <w:rPr>
          <w:rFonts w:cs="Arial Hebrew"/>
          <w:sz w:val="16"/>
        </w:rPr>
        <w:t xml:space="preserve"> </w:t>
      </w:r>
      <w:proofErr w:type="gramStart"/>
      <w:r w:rsidRPr="0037713A">
        <w:rPr>
          <w:rStyle w:val="StyleUnderline"/>
          <w:rFonts w:cs="Arial Hebrew"/>
        </w:rPr>
        <w:t>The</w:t>
      </w:r>
      <w:proofErr w:type="gramEnd"/>
      <w:r w:rsidRPr="0037713A">
        <w:rPr>
          <w:rStyle w:val="StyleUnderline"/>
          <w:rFonts w:cs="Arial Hebrew"/>
        </w:rPr>
        <w:t xml:space="preserve"> strategic outlook of China was molded over time from the revolutionist stance of Mao to the gradually transformative and reformative policies of opening up itself during the times of Deng. The term ‘peaceful rise’ was later replaced by the phrase ‘peaceful development’ on the grounds that ‘rise’ sounded too provocative</w:t>
      </w:r>
      <w:r w:rsidRPr="0037713A">
        <w:rPr>
          <w:rFonts w:cs="Arial Hebrew"/>
          <w:sz w:val="16"/>
        </w:rPr>
        <w:t xml:space="preserve">. It was a way of synthesizing the linkage between peace and development that was implicit in Deng’s original formulation of reform and opening up and also a way of reassuring the </w:t>
      </w:r>
      <w:proofErr w:type="spellStart"/>
      <w:r w:rsidRPr="0037713A">
        <w:rPr>
          <w:rFonts w:cs="Arial Hebrew"/>
          <w:sz w:val="16"/>
        </w:rPr>
        <w:t>neighbours</w:t>
      </w:r>
      <w:proofErr w:type="spellEnd"/>
      <w:r w:rsidRPr="0037713A">
        <w:rPr>
          <w:rFonts w:cs="Arial Hebrew"/>
          <w:sz w:val="16"/>
        </w:rPr>
        <w:t>. 2</w:t>
      </w:r>
    </w:p>
    <w:p w14:paraId="102034EC" w14:textId="77777777" w:rsidR="00DE2E47" w:rsidRPr="00F712CD" w:rsidRDefault="00DE2E47" w:rsidP="00DE2E47"/>
    <w:p w14:paraId="3E9B0372" w14:textId="77777777" w:rsidR="00DE2E47" w:rsidRDefault="00DE2E47" w:rsidP="00DE2E47">
      <w:pPr>
        <w:pStyle w:val="Heading3"/>
      </w:pPr>
      <w:proofErr w:type="spellStart"/>
      <w:r>
        <w:t>Mearsheimer</w:t>
      </w:r>
      <w:proofErr w:type="spellEnd"/>
      <w:r>
        <w:t xml:space="preserve"> Wrong</w:t>
      </w:r>
    </w:p>
    <w:p w14:paraId="5BE011B7" w14:textId="77777777" w:rsidR="00DE2E47" w:rsidRPr="0037713A" w:rsidRDefault="00DE2E47" w:rsidP="00DE2E47">
      <w:pPr>
        <w:pStyle w:val="Heading4"/>
      </w:pPr>
      <w:proofErr w:type="spellStart"/>
      <w:r w:rsidRPr="0037713A">
        <w:t>Mearsheimer’s</w:t>
      </w:r>
      <w:proofErr w:type="spellEnd"/>
      <w:r w:rsidRPr="0037713A">
        <w:t xml:space="preserve"> theory of China rise war </w:t>
      </w:r>
      <w:r w:rsidRPr="0037713A">
        <w:rPr>
          <w:u w:val="single"/>
        </w:rPr>
        <w:t>is wrong</w:t>
      </w:r>
      <w:r w:rsidRPr="0037713A">
        <w:t xml:space="preserve">. Both Countries have </w:t>
      </w:r>
      <w:r w:rsidRPr="0037713A">
        <w:rPr>
          <w:u w:val="single"/>
        </w:rPr>
        <w:t>no incentives for war</w:t>
      </w:r>
      <w:r w:rsidRPr="0037713A">
        <w:t>.</w:t>
      </w:r>
    </w:p>
    <w:p w14:paraId="3E148980" w14:textId="77777777" w:rsidR="00DE2E47" w:rsidRPr="0037713A" w:rsidRDefault="00DE2E47" w:rsidP="00DE2E47">
      <w:proofErr w:type="spellStart"/>
      <w:r w:rsidRPr="0037713A">
        <w:rPr>
          <w:b/>
          <w:sz w:val="26"/>
          <w:szCs w:val="26"/>
        </w:rPr>
        <w:t>Etzioni</w:t>
      </w:r>
      <w:proofErr w:type="spellEnd"/>
      <w:r w:rsidRPr="0037713A">
        <w:rPr>
          <w:b/>
          <w:sz w:val="26"/>
          <w:szCs w:val="26"/>
        </w:rPr>
        <w:t xml:space="preserve"> 15—</w:t>
      </w:r>
      <w:r w:rsidRPr="0037713A">
        <w:t xml:space="preserve"> </w:t>
      </w:r>
      <w:proofErr w:type="spellStart"/>
      <w:r w:rsidRPr="0037713A">
        <w:t>Amitai</w:t>
      </w:r>
      <w:proofErr w:type="spellEnd"/>
      <w:r w:rsidRPr="0037713A">
        <w:t xml:space="preserve"> </w:t>
      </w:r>
      <w:proofErr w:type="spellStart"/>
      <w:r w:rsidRPr="0037713A">
        <w:t>Etzioni</w:t>
      </w:r>
      <w:proofErr w:type="spellEnd"/>
      <w:r w:rsidRPr="0037713A">
        <w:t>, an Israeli-American sociologist, best known for his work on socioeconomics and communitarianism, 2015 ("</w:t>
      </w:r>
      <w:proofErr w:type="spellStart"/>
      <w:r w:rsidRPr="0037713A">
        <w:t>Mearsheimer’s</w:t>
      </w:r>
      <w:proofErr w:type="spellEnd"/>
      <w:r w:rsidRPr="0037713A">
        <w:t xml:space="preserve"> War </w:t>
      </w:r>
      <w:proofErr w:type="gramStart"/>
      <w:r w:rsidRPr="0037713A">
        <w:t>With</w:t>
      </w:r>
      <w:proofErr w:type="gramEnd"/>
      <w:r w:rsidRPr="0037713A">
        <w:t xml:space="preserve"> China," </w:t>
      </w:r>
      <w:r w:rsidRPr="0037713A">
        <w:rPr>
          <w:i/>
        </w:rPr>
        <w:t>Diplomat</w:t>
      </w:r>
      <w:r w:rsidRPr="0037713A">
        <w:t>, March 29</w:t>
      </w:r>
      <w:r w:rsidRPr="0037713A">
        <w:rPr>
          <w:vertAlign w:val="superscript"/>
        </w:rPr>
        <w:t>th</w:t>
      </w:r>
      <w:r w:rsidRPr="0037713A">
        <w:t>, Available Online at http://thediplomat.com/2015/03/mearsheimers-war-with-china/, Accessed 7-6-2016)</w:t>
      </w:r>
    </w:p>
    <w:p w14:paraId="34EBBC2E" w14:textId="77777777" w:rsidR="00DE2E47" w:rsidRPr="0037713A" w:rsidRDefault="00DE2E47" w:rsidP="00DE2E47">
      <w:pPr>
        <w:rPr>
          <w:sz w:val="16"/>
        </w:rPr>
      </w:pPr>
      <w:r w:rsidRPr="0037713A">
        <w:rPr>
          <w:sz w:val="16"/>
        </w:rPr>
        <w:t xml:space="preserve">Both countries’ strong nationalism, </w:t>
      </w:r>
      <w:proofErr w:type="spellStart"/>
      <w:r w:rsidRPr="0037713A">
        <w:rPr>
          <w:sz w:val="16"/>
        </w:rPr>
        <w:t>Mearsheimer</w:t>
      </w:r>
      <w:proofErr w:type="spellEnd"/>
      <w:r w:rsidRPr="0037713A">
        <w:rPr>
          <w:sz w:val="16"/>
        </w:rPr>
        <w:t xml:space="preserve"> believes, heightens the likelihood that the United States and China view each other as threatening. The often-provocative </w:t>
      </w:r>
      <w:proofErr w:type="spellStart"/>
      <w:r w:rsidRPr="0037713A">
        <w:rPr>
          <w:sz w:val="16"/>
        </w:rPr>
        <w:t>Mearsheimer</w:t>
      </w:r>
      <w:proofErr w:type="spellEnd"/>
      <w:r w:rsidRPr="0037713A">
        <w:rPr>
          <w:sz w:val="16"/>
        </w:rPr>
        <w:t xml:space="preserve"> dismisses the thesis that “Confucian pacifism” or economic interdependence will reduce the “chance that these two countries will shoot at each other.” In short, </w:t>
      </w:r>
      <w:proofErr w:type="spellStart"/>
      <w:r w:rsidRPr="0037713A">
        <w:rPr>
          <w:rStyle w:val="StyleUnderline"/>
          <w:highlight w:val="cyan"/>
        </w:rPr>
        <w:t>Mearsheimer</w:t>
      </w:r>
      <w:proofErr w:type="spellEnd"/>
      <w:r w:rsidRPr="0037713A">
        <w:rPr>
          <w:rStyle w:val="StyleUnderline"/>
        </w:rPr>
        <w:t xml:space="preserve"> asks whether war is likely and concludes that he </w:t>
      </w:r>
      <w:r w:rsidRPr="0037713A">
        <w:rPr>
          <w:rStyle w:val="StyleUnderline"/>
          <w:highlight w:val="cyan"/>
        </w:rPr>
        <w:t>expects,</w:t>
      </w:r>
      <w:r w:rsidRPr="0037713A">
        <w:rPr>
          <w:rStyle w:val="StyleUnderline"/>
        </w:rPr>
        <w:t xml:space="preserve"> in the longer term, </w:t>
      </w:r>
      <w:r w:rsidRPr="0037713A">
        <w:rPr>
          <w:rStyle w:val="StyleUnderline"/>
          <w:highlight w:val="cyan"/>
        </w:rPr>
        <w:t>that the United States and China will engage in “an intense security competition</w:t>
      </w:r>
      <w:r w:rsidRPr="0037713A">
        <w:rPr>
          <w:rStyle w:val="StyleUnderline"/>
        </w:rPr>
        <w:t xml:space="preserve"> with considerable potential for war</w:t>
      </w:r>
      <w:r w:rsidRPr="0037713A">
        <w:rPr>
          <w:sz w:val="16"/>
        </w:rPr>
        <w:t>” and, more flatly, that China’s rise “will not be peaceful.”</w:t>
      </w:r>
      <w:r w:rsidRPr="005C52D8">
        <w:rPr>
          <w:sz w:val="12"/>
        </w:rPr>
        <w:t>¶</w:t>
      </w:r>
      <w:r w:rsidRPr="0037713A">
        <w:rPr>
          <w:sz w:val="16"/>
        </w:rPr>
        <w:t xml:space="preserve"> </w:t>
      </w:r>
      <w:proofErr w:type="gramStart"/>
      <w:r w:rsidRPr="0037713A">
        <w:rPr>
          <w:sz w:val="16"/>
        </w:rPr>
        <w:t>In</w:t>
      </w:r>
      <w:proofErr w:type="gramEnd"/>
      <w:r w:rsidRPr="0037713A">
        <w:rPr>
          <w:sz w:val="16"/>
        </w:rPr>
        <w:t xml:space="preserve"> the process, </w:t>
      </w:r>
      <w:proofErr w:type="spellStart"/>
      <w:r w:rsidRPr="0037713A">
        <w:rPr>
          <w:rStyle w:val="StyleUnderline"/>
        </w:rPr>
        <w:t>Mearsheimer</w:t>
      </w:r>
      <w:proofErr w:type="spellEnd"/>
      <w:r w:rsidRPr="0037713A">
        <w:rPr>
          <w:rStyle w:val="StyleUnderline"/>
        </w:rPr>
        <w:t xml:space="preserve"> ignores that if one does not follow the kind of real </w:t>
      </w:r>
      <w:proofErr w:type="spellStart"/>
      <w:r w:rsidRPr="0037713A">
        <w:rPr>
          <w:rStyle w:val="StyleUnderline"/>
        </w:rPr>
        <w:t>politik</w:t>
      </w:r>
      <w:proofErr w:type="spellEnd"/>
      <w:r w:rsidRPr="0037713A">
        <w:rPr>
          <w:rStyle w:val="StyleUnderline"/>
        </w:rPr>
        <w:t xml:space="preserve"> analysis for which he is famous – that is, an analysis that looks at security rather than at sentiments, beliefs, and loyalties – a rather different conclusion emerges. First, </w:t>
      </w:r>
      <w:r w:rsidRPr="0037713A">
        <w:rPr>
          <w:rStyle w:val="StyleUnderline"/>
          <w:highlight w:val="cyan"/>
        </w:rPr>
        <w:t>the U</w:t>
      </w:r>
      <w:r w:rsidRPr="0037713A">
        <w:rPr>
          <w:rStyle w:val="StyleUnderline"/>
        </w:rPr>
        <w:t xml:space="preserve">nited </w:t>
      </w:r>
      <w:r w:rsidRPr="0037713A">
        <w:rPr>
          <w:rStyle w:val="StyleUnderline"/>
          <w:highlight w:val="cyan"/>
        </w:rPr>
        <w:t>S</w:t>
      </w:r>
      <w:r w:rsidRPr="0037713A">
        <w:rPr>
          <w:rStyle w:val="StyleUnderline"/>
        </w:rPr>
        <w:t xml:space="preserve">tates </w:t>
      </w:r>
      <w:r w:rsidRPr="0037713A">
        <w:rPr>
          <w:rStyle w:val="StyleUnderline"/>
          <w:highlight w:val="cyan"/>
        </w:rPr>
        <w:t>and China both have enormously pressing domestic problems</w:t>
      </w:r>
      <w:r w:rsidRPr="0037713A">
        <w:rPr>
          <w:rStyle w:val="StyleUnderline"/>
        </w:rPr>
        <w:t xml:space="preserve">. China’s slowing economic growth and the United States’ slow economic growth make it impossible for either country to – without neglecting these domestic demands – invest many taxpayer dollars in their military. Second, </w:t>
      </w:r>
      <w:r w:rsidRPr="0037713A">
        <w:rPr>
          <w:rStyle w:val="StyleUnderline"/>
          <w:highlight w:val="cyan"/>
        </w:rPr>
        <w:t xml:space="preserve">a military confrontation is very likely to be exceedingly costly for both sides. China cannot reasonably expect to war with the United States without suffering </w:t>
      </w:r>
      <w:r w:rsidRPr="0037713A">
        <w:rPr>
          <w:rStyle w:val="Emphasis"/>
          <w:highlight w:val="cyan"/>
        </w:rPr>
        <w:t>serious, lasting damage – at best</w:t>
      </w:r>
      <w:r w:rsidRPr="0037713A">
        <w:rPr>
          <w:rStyle w:val="StyleUnderline"/>
        </w:rPr>
        <w:t xml:space="preserve">. Third, </w:t>
      </w:r>
      <w:r w:rsidRPr="0037713A">
        <w:rPr>
          <w:rStyle w:val="StyleUnderline"/>
          <w:highlight w:val="cyan"/>
        </w:rPr>
        <w:t>the U</w:t>
      </w:r>
      <w:r w:rsidRPr="0037713A">
        <w:rPr>
          <w:rStyle w:val="StyleUnderline"/>
        </w:rPr>
        <w:t xml:space="preserve">nited </w:t>
      </w:r>
      <w:r w:rsidRPr="0037713A">
        <w:rPr>
          <w:rStyle w:val="StyleUnderline"/>
          <w:highlight w:val="cyan"/>
        </w:rPr>
        <w:t>S</w:t>
      </w:r>
      <w:r w:rsidRPr="0037713A">
        <w:rPr>
          <w:rStyle w:val="StyleUnderline"/>
        </w:rPr>
        <w:t xml:space="preserve">tates did not fare particularly well in four of its last five wars, as Henry Kissinger delicately pointed out, and it </w:t>
      </w:r>
      <w:r w:rsidRPr="0037713A">
        <w:rPr>
          <w:rStyle w:val="StyleUnderline"/>
          <w:highlight w:val="cyan"/>
        </w:rPr>
        <w:t>has a hard time dealing even with ISIS</w:t>
      </w:r>
      <w:r w:rsidRPr="0037713A">
        <w:rPr>
          <w:rStyle w:val="StyleUnderline"/>
        </w:rPr>
        <w:t xml:space="preserve">, which has at most 35,000 fighters and lacks a navy, air force, nuclear weapons, or significant cyber capabilities. Fourth and most importantly, </w:t>
      </w:r>
      <w:r w:rsidRPr="0037713A">
        <w:rPr>
          <w:rStyle w:val="StyleUnderline"/>
          <w:highlight w:val="cyan"/>
        </w:rPr>
        <w:t>the United States and China share many important shared and complementary interests</w:t>
      </w:r>
      <w:r w:rsidRPr="0037713A">
        <w:rPr>
          <w:rStyle w:val="StyleUnderline"/>
        </w:rPr>
        <w:t>. These include slowing nuclear proliferation, curbing Islamic extremism, protecting the environment, preventing climate change, and fostering economic growth and stability.</w:t>
      </w:r>
      <w:r w:rsidRPr="005C52D8">
        <w:rPr>
          <w:rStyle w:val="Emphasis"/>
          <w:b w:val="0"/>
          <w:sz w:val="12"/>
        </w:rPr>
        <w:t>¶</w:t>
      </w:r>
      <w:r w:rsidRPr="0037713A">
        <w:rPr>
          <w:rStyle w:val="Emphasis"/>
          <w:sz w:val="12"/>
        </w:rPr>
        <w:t xml:space="preserve"> </w:t>
      </w:r>
      <w:r w:rsidRPr="0037713A">
        <w:rPr>
          <w:rStyle w:val="StyleUnderline"/>
        </w:rPr>
        <w:t xml:space="preserve">Moreover, </w:t>
      </w:r>
      <w:r w:rsidRPr="0037713A">
        <w:rPr>
          <w:rStyle w:val="StyleUnderline"/>
          <w:highlight w:val="cyan"/>
        </w:rPr>
        <w:t xml:space="preserve">the two countries have very </w:t>
      </w:r>
      <w:r w:rsidRPr="0037713A">
        <w:rPr>
          <w:rStyle w:val="Emphasis"/>
          <w:highlight w:val="cyan"/>
        </w:rPr>
        <w:t>little “real” reason</w:t>
      </w:r>
      <w:r w:rsidRPr="0037713A">
        <w:rPr>
          <w:rStyle w:val="StyleUnderline"/>
          <w:highlight w:val="cyan"/>
        </w:rPr>
        <w:t xml:space="preserve"> to confront each other.</w:t>
      </w:r>
      <w:r w:rsidRPr="0037713A">
        <w:rPr>
          <w:sz w:val="16"/>
        </w:rPr>
        <w:t xml:space="preserve"> China can secure access to the energy and raw materials essential to its economic well-being, without any harm coming to the United States – unless the two countries turn every change to the status quo into a crisis of prestige. And </w:t>
      </w:r>
      <w:r w:rsidRPr="0037713A">
        <w:rPr>
          <w:rStyle w:val="StyleUnderline"/>
        </w:rPr>
        <w:t>China has shown</w:t>
      </w:r>
      <w:r w:rsidRPr="0037713A">
        <w:rPr>
          <w:sz w:val="16"/>
        </w:rPr>
        <w:t xml:space="preserve">, so far largely through land disputes, that </w:t>
      </w:r>
      <w:r w:rsidRPr="0037713A">
        <w:rPr>
          <w:rStyle w:val="StyleUnderline"/>
        </w:rPr>
        <w:t>it can settle differences with its neighbors peacefully.</w:t>
      </w:r>
      <w:r w:rsidRPr="0037713A">
        <w:rPr>
          <w:sz w:val="16"/>
        </w:rPr>
        <w:t xml:space="preserve"> The main value of </w:t>
      </w:r>
      <w:proofErr w:type="spellStart"/>
      <w:r w:rsidRPr="0037713A">
        <w:rPr>
          <w:sz w:val="16"/>
        </w:rPr>
        <w:t>Mearsheimer’s</w:t>
      </w:r>
      <w:proofErr w:type="spellEnd"/>
      <w:r w:rsidRPr="0037713A">
        <w:rPr>
          <w:sz w:val="16"/>
        </w:rPr>
        <w:t xml:space="preserve"> provocative thesis is that it alerts those of us on both sides of the power divide to redouble our efforts to prevent his dire predictions from coming true.</w:t>
      </w:r>
    </w:p>
    <w:p w14:paraId="529F11E4" w14:textId="77777777" w:rsidR="00DE2E47" w:rsidRPr="0037713A" w:rsidRDefault="00DE2E47" w:rsidP="00DE2E47">
      <w:pPr>
        <w:pStyle w:val="Heading4"/>
      </w:pPr>
      <w:proofErr w:type="spellStart"/>
      <w:r w:rsidRPr="0037713A">
        <w:t>Mearshimer</w:t>
      </w:r>
      <w:proofErr w:type="spellEnd"/>
      <w:r w:rsidRPr="0037713A">
        <w:t xml:space="preserve"> is wrong </w:t>
      </w:r>
      <w:r w:rsidRPr="0037713A">
        <w:rPr>
          <w:rFonts w:cs="Times New Roman"/>
        </w:rPr>
        <w:t>―</w:t>
      </w:r>
      <w:r w:rsidRPr="0037713A">
        <w:t xml:space="preserve"> realism dictates that China would act in their own self-interest </w:t>
      </w:r>
    </w:p>
    <w:p w14:paraId="3B7E4839" w14:textId="77777777" w:rsidR="00DE2E47" w:rsidRPr="0037713A" w:rsidRDefault="00DE2E47" w:rsidP="00DE2E47">
      <w:proofErr w:type="spellStart"/>
      <w:r w:rsidRPr="0037713A">
        <w:rPr>
          <w:rStyle w:val="Style13ptBold"/>
        </w:rPr>
        <w:t>Steinsson</w:t>
      </w:r>
      <w:proofErr w:type="spellEnd"/>
      <w:r w:rsidRPr="0037713A">
        <w:rPr>
          <w:rStyle w:val="Style13ptBold"/>
        </w:rPr>
        <w:t xml:space="preserve"> 14</w:t>
      </w:r>
      <w:r w:rsidRPr="0037713A">
        <w:t xml:space="preserve"> </w:t>
      </w:r>
      <w:r w:rsidRPr="0037713A">
        <w:rPr>
          <w:rFonts w:cs="Times New Roman"/>
        </w:rPr>
        <w:t>―</w:t>
      </w:r>
      <w:r w:rsidRPr="0037713A">
        <w:t xml:space="preserve"> </w:t>
      </w:r>
      <w:proofErr w:type="spellStart"/>
      <w:r w:rsidRPr="0037713A">
        <w:t>Sverrir</w:t>
      </w:r>
      <w:proofErr w:type="spellEnd"/>
      <w:r w:rsidRPr="0037713A">
        <w:t xml:space="preserve"> </w:t>
      </w:r>
      <w:proofErr w:type="spellStart"/>
      <w:proofErr w:type="gramStart"/>
      <w:r w:rsidRPr="0037713A">
        <w:t>Steinsson</w:t>
      </w:r>
      <w:proofErr w:type="spellEnd"/>
      <w:r w:rsidRPr="0037713A">
        <w:t xml:space="preserve"> ,</w:t>
      </w:r>
      <w:proofErr w:type="gramEnd"/>
      <w:r w:rsidRPr="0037713A">
        <w:t xml:space="preserve"> graduate student from the University of Iceland in International Relations, 2014. (“John </w:t>
      </w:r>
      <w:proofErr w:type="spellStart"/>
      <w:r w:rsidRPr="0037713A">
        <w:t>Mearsheimer’s</w:t>
      </w:r>
      <w:proofErr w:type="spellEnd"/>
      <w:r w:rsidRPr="0037713A">
        <w:t xml:space="preserve"> Theory of Offensive Realism and the Rise of China”, </w:t>
      </w:r>
      <w:r w:rsidRPr="0037713A">
        <w:rPr>
          <w:i/>
        </w:rPr>
        <w:t>EIRS</w:t>
      </w:r>
      <w:r w:rsidRPr="0037713A">
        <w:t>, March 6</w:t>
      </w:r>
      <w:r w:rsidRPr="0037713A">
        <w:rPr>
          <w:vertAlign w:val="superscript"/>
        </w:rPr>
        <w:t>th</w:t>
      </w:r>
      <w:r w:rsidRPr="0037713A">
        <w:t xml:space="preserve">, 2014, Available Online at: </w:t>
      </w:r>
      <w:hyperlink r:id="rId85" w:history="1">
        <w:r w:rsidRPr="0037713A">
          <w:rPr>
            <w:rStyle w:val="Hyperlink"/>
          </w:rPr>
          <w:t>http://www.e-ir.info/2014/03/06/john-mearsheimers-theory-of-offensive-realism-and-the-rise-of-china/</w:t>
        </w:r>
      </w:hyperlink>
      <w:r w:rsidRPr="0037713A">
        <w:t xml:space="preserve"> Accessed 7-6-16) </w:t>
      </w:r>
    </w:p>
    <w:p w14:paraId="76A577DD" w14:textId="77777777" w:rsidR="00DE2E47" w:rsidRPr="00ED0B5B" w:rsidRDefault="00DE2E47" w:rsidP="00DE2E47">
      <w:pPr>
        <w:rPr>
          <w:sz w:val="16"/>
        </w:rPr>
      </w:pPr>
      <w:r w:rsidRPr="0037713A">
        <w:rPr>
          <w:rStyle w:val="StyleUnderline"/>
          <w:highlight w:val="cyan"/>
        </w:rPr>
        <w:t>Assuming that China is a rational</w:t>
      </w:r>
      <w:r w:rsidRPr="0037713A">
        <w:rPr>
          <w:rStyle w:val="StyleUnderline"/>
        </w:rPr>
        <w:t xml:space="preserve">, security-seeking </w:t>
      </w:r>
      <w:r w:rsidRPr="0037713A">
        <w:rPr>
          <w:rStyle w:val="StyleUnderline"/>
          <w:highlight w:val="cyan"/>
        </w:rPr>
        <w:t>actor, does the prospect of a bid for dominance</w:t>
      </w:r>
      <w:r w:rsidRPr="0037713A">
        <w:rPr>
          <w:rStyle w:val="StyleUnderline"/>
        </w:rPr>
        <w:t xml:space="preserve"> in Asia </w:t>
      </w:r>
      <w:r w:rsidRPr="0037713A">
        <w:rPr>
          <w:rStyle w:val="StyleUnderline"/>
          <w:highlight w:val="cyan"/>
        </w:rPr>
        <w:t>seem likely to enhance its chances of survival</w:t>
      </w:r>
      <w:r w:rsidRPr="0037713A">
        <w:rPr>
          <w:rStyle w:val="StyleUnderline"/>
        </w:rPr>
        <w:t>, given the well-known historical precedent of such revisionist behavior</w:t>
      </w:r>
      <w:r w:rsidRPr="0037713A">
        <w:rPr>
          <w:sz w:val="16"/>
        </w:rPr>
        <w:t xml:space="preserve">? After all, only one in five states (or perhaps one in eight) have successfully bid for hegemony. That sole hegemon achieved hegemony under circumstances that do not apply at all to China today. A nascent United States found itself on a continent without any serious indigenous challengers and contained only by European powers that prioritized politics in Europe over US containment. </w:t>
      </w:r>
      <w:r w:rsidRPr="0037713A">
        <w:rPr>
          <w:rStyle w:val="StyleUnderline"/>
          <w:highlight w:val="cyan"/>
        </w:rPr>
        <w:t xml:space="preserve">China finds itself surrounded by regional and external balancers, some of which have </w:t>
      </w:r>
      <w:r w:rsidRPr="0037713A">
        <w:rPr>
          <w:rStyle w:val="Emphasis"/>
          <w:highlight w:val="cyan"/>
        </w:rPr>
        <w:t>nuclear weapons.</w:t>
      </w:r>
      <w:r w:rsidRPr="005C52D8">
        <w:rPr>
          <w:rStyle w:val="Emphasis"/>
          <w:b w:val="0"/>
          <w:sz w:val="12"/>
        </w:rPr>
        <w:t>¶</w:t>
      </w:r>
      <w:r w:rsidRPr="0037713A">
        <w:rPr>
          <w:rStyle w:val="Emphasis"/>
          <w:sz w:val="12"/>
        </w:rPr>
        <w:t xml:space="preserve"> </w:t>
      </w:r>
      <w:proofErr w:type="gramStart"/>
      <w:r w:rsidRPr="0037713A">
        <w:rPr>
          <w:sz w:val="16"/>
        </w:rPr>
        <w:t>Given</w:t>
      </w:r>
      <w:proofErr w:type="gramEnd"/>
      <w:r w:rsidRPr="0037713A">
        <w:rPr>
          <w:sz w:val="16"/>
        </w:rPr>
        <w:t xml:space="preserve"> the unlikelihood that China will bid for hegemony and compromise its security, does the prospect of “strangling the Confucian baby in its cradle” (</w:t>
      </w:r>
      <w:proofErr w:type="spellStart"/>
      <w:r w:rsidRPr="0037713A">
        <w:rPr>
          <w:sz w:val="16"/>
        </w:rPr>
        <w:t>Kirshner</w:t>
      </w:r>
      <w:proofErr w:type="spellEnd"/>
      <w:r w:rsidRPr="0037713A">
        <w:rPr>
          <w:sz w:val="16"/>
        </w:rPr>
        <w:t xml:space="preserve"> 2012, 61) seem likely to enhance the US’ survival? Since a rational, security-seeking </w:t>
      </w:r>
      <w:r w:rsidRPr="0037713A">
        <w:rPr>
          <w:rStyle w:val="Emphasis"/>
          <w:highlight w:val="cyan"/>
        </w:rPr>
        <w:t>China has no reason to pursue hegemony</w:t>
      </w:r>
      <w:r w:rsidRPr="0037713A">
        <w:rPr>
          <w:rStyle w:val="StyleUnderline"/>
        </w:rPr>
        <w:t>, it would not seem as if the US, being a rational, security-seeking state, would have any incentive to crush China or otherwise provoke it.</w:t>
      </w:r>
      <w:r w:rsidRPr="005C52D8">
        <w:rPr>
          <w:rStyle w:val="StyleUnderline"/>
          <w:sz w:val="12"/>
        </w:rPr>
        <w:t>¶</w:t>
      </w:r>
      <w:r w:rsidRPr="0037713A">
        <w:rPr>
          <w:rStyle w:val="StyleUnderline"/>
          <w:sz w:val="12"/>
        </w:rPr>
        <w:t xml:space="preserve"> </w:t>
      </w:r>
      <w:r w:rsidRPr="0037713A">
        <w:rPr>
          <w:sz w:val="16"/>
        </w:rPr>
        <w:t xml:space="preserve">Ultimately, </w:t>
      </w:r>
      <w:proofErr w:type="spellStart"/>
      <w:r w:rsidRPr="0037713A">
        <w:rPr>
          <w:rStyle w:val="Emphasis"/>
          <w:highlight w:val="cyan"/>
        </w:rPr>
        <w:t>Mearsheimer’s</w:t>
      </w:r>
      <w:proofErr w:type="spellEnd"/>
      <w:r w:rsidRPr="0037713A">
        <w:rPr>
          <w:rStyle w:val="Emphasis"/>
          <w:highlight w:val="cyan"/>
        </w:rPr>
        <w:t xml:space="preserve"> theory is internally incoherent</w:t>
      </w:r>
      <w:r w:rsidRPr="0037713A">
        <w:rPr>
          <w:sz w:val="16"/>
        </w:rPr>
        <w:t>, as the conclusions he draws contradict the assumptions he makes and, consequently,</w:t>
      </w:r>
      <w:r w:rsidRPr="0037713A">
        <w:rPr>
          <w:rStyle w:val="StyleUnderline"/>
        </w:rPr>
        <w:t xml:space="preserve"> </w:t>
      </w:r>
      <w:r w:rsidRPr="0037713A">
        <w:rPr>
          <w:rStyle w:val="StyleUnderline"/>
          <w:highlight w:val="cyan"/>
        </w:rPr>
        <w:t xml:space="preserve">his assumptions </w:t>
      </w:r>
      <w:r w:rsidRPr="0037713A">
        <w:rPr>
          <w:rStyle w:val="Emphasis"/>
          <w:highlight w:val="cyan"/>
        </w:rPr>
        <w:t>cannot logically</w:t>
      </w:r>
      <w:r w:rsidRPr="0037713A">
        <w:rPr>
          <w:rStyle w:val="StyleUnderline"/>
          <w:highlight w:val="cyan"/>
        </w:rPr>
        <w:t xml:space="preserve"> lead to the conclusion that states will bid for hegemony. </w:t>
      </w:r>
      <w:proofErr w:type="spellStart"/>
      <w:r w:rsidRPr="0037713A">
        <w:rPr>
          <w:rStyle w:val="StyleUnderline"/>
          <w:highlight w:val="cyan"/>
        </w:rPr>
        <w:t>Mearsheimer’s</w:t>
      </w:r>
      <w:proofErr w:type="spellEnd"/>
      <w:r w:rsidRPr="0037713A">
        <w:rPr>
          <w:rStyle w:val="StyleUnderline"/>
          <w:highlight w:val="cyan"/>
        </w:rPr>
        <w:t xml:space="preserve"> theory</w:t>
      </w:r>
      <w:r w:rsidRPr="0037713A">
        <w:rPr>
          <w:rStyle w:val="StyleUnderline"/>
        </w:rPr>
        <w:t xml:space="preserve"> of offensive realism therefore </w:t>
      </w:r>
      <w:r w:rsidRPr="0037713A">
        <w:rPr>
          <w:rStyle w:val="StyleUnderline"/>
          <w:highlight w:val="cyan"/>
        </w:rPr>
        <w:t xml:space="preserve">does not provide a logically coherent basis for the view that the rise of China will be </w:t>
      </w:r>
      <w:proofErr w:type="spellStart"/>
      <w:r w:rsidRPr="0037713A">
        <w:rPr>
          <w:rStyle w:val="StyleUnderline"/>
          <w:highlight w:val="cyan"/>
        </w:rPr>
        <w:t>unpeaceful</w:t>
      </w:r>
      <w:proofErr w:type="spellEnd"/>
      <w:r w:rsidRPr="0037713A">
        <w:rPr>
          <w:rStyle w:val="StyleUnderline"/>
        </w:rPr>
        <w:t>.</w:t>
      </w:r>
      <w:r w:rsidRPr="0037713A">
        <w:rPr>
          <w:sz w:val="16"/>
        </w:rPr>
        <w:t xml:space="preserve"> This is not to say that China’s rise will turn out peacefully. </w:t>
      </w:r>
      <w:proofErr w:type="spellStart"/>
      <w:r w:rsidRPr="0037713A">
        <w:rPr>
          <w:sz w:val="16"/>
        </w:rPr>
        <w:t>Mearsheimer’s</w:t>
      </w:r>
      <w:proofErr w:type="spellEnd"/>
      <w:r w:rsidRPr="0037713A">
        <w:rPr>
          <w:sz w:val="16"/>
        </w:rPr>
        <w:t xml:space="preserve"> theory may very well predict how the rise of China will turn out, but since it fails to explain why in a logically coherent fashion, the theory is useless.</w:t>
      </w:r>
    </w:p>
    <w:p w14:paraId="44F44C3A" w14:textId="77777777" w:rsidR="00DE2E47" w:rsidRPr="00F712CD" w:rsidRDefault="00DE2E47" w:rsidP="00DE2E47"/>
    <w:p w14:paraId="6B1D191F" w14:textId="77777777" w:rsidR="00DE2E47" w:rsidRDefault="00DE2E47" w:rsidP="00DE2E47">
      <w:pPr>
        <w:rPr>
          <w:rFonts w:asciiTheme="minorHAnsi" w:hAnsiTheme="minorHAnsi"/>
        </w:rPr>
      </w:pPr>
    </w:p>
    <w:p w14:paraId="5659A21C" w14:textId="77777777" w:rsidR="00DE2E47" w:rsidRPr="009709EB" w:rsidRDefault="00DE2E47" w:rsidP="00DE2E47"/>
    <w:p w14:paraId="47AD0315" w14:textId="77777777" w:rsidR="00DE2E47" w:rsidRDefault="00DE2E47" w:rsidP="00DE2E47">
      <w:pPr>
        <w:rPr>
          <w:rFonts w:asciiTheme="minorHAnsi" w:hAnsiTheme="minorHAnsi"/>
        </w:rPr>
      </w:pPr>
    </w:p>
    <w:p w14:paraId="535C2095" w14:textId="77777777" w:rsidR="00DE2E47" w:rsidRPr="0037713A" w:rsidRDefault="00DE2E47" w:rsidP="00DE2E47">
      <w:pPr>
        <w:pStyle w:val="Heading3"/>
        <w:rPr>
          <w:rFonts w:cs="Arial Hebrew"/>
        </w:rPr>
      </w:pPr>
      <w:r w:rsidRPr="0037713A">
        <w:rPr>
          <w:rFonts w:cs="Arial Hebrew"/>
        </w:rPr>
        <w:t>China Rise Good</w:t>
      </w:r>
    </w:p>
    <w:p w14:paraId="105AD9CF" w14:textId="77777777" w:rsidR="00DE2E47" w:rsidRPr="0037713A" w:rsidRDefault="00DE2E47" w:rsidP="00DE2E47">
      <w:pPr>
        <w:pStyle w:val="Heading4"/>
        <w:rPr>
          <w:rFonts w:cs="Arial Hebrew"/>
        </w:rPr>
      </w:pPr>
      <w:r w:rsidRPr="0037713A">
        <w:rPr>
          <w:rFonts w:cs="Arial Hebrew"/>
        </w:rPr>
        <w:t>China’s growth is good – the alternative are regional diversionary wars fueled by nationalism</w:t>
      </w:r>
    </w:p>
    <w:p w14:paraId="0862A056" w14:textId="77777777" w:rsidR="00DE2E47" w:rsidRPr="0037713A" w:rsidRDefault="00DE2E47" w:rsidP="00DE2E47">
      <w:pPr>
        <w:rPr>
          <w:rFonts w:eastAsia="Times New Roman" w:cs="Arial Hebrew"/>
          <w:color w:val="222222"/>
          <w:sz w:val="16"/>
          <w:szCs w:val="16"/>
          <w:shd w:val="clear" w:color="auto" w:fill="FFFFFF"/>
        </w:rPr>
      </w:pPr>
      <w:r w:rsidRPr="0037713A">
        <w:rPr>
          <w:rStyle w:val="Style13ptBold"/>
          <w:rFonts w:cs="Arial Hebrew"/>
        </w:rPr>
        <w:t>Keating 15</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Joshua, a foreign policy analyst, staff writer and author of the World blog at Slate, and a former writer and editor at Foreign Policy magazine, 2015 (“What’s Scarier Than a Strong China? A Weak China.,” World Affairs Council of Western Michigan, August 23, Available Online at http://www.worldmichigan.org/whats-scarier-than-a-strong-china-a-weak-china/, Accessed 07-05-2016, AV)</w:t>
      </w:r>
    </w:p>
    <w:p w14:paraId="4AADB751" w14:textId="77777777" w:rsidR="00DE2E47" w:rsidRPr="0037713A" w:rsidRDefault="00DE2E47" w:rsidP="00DE2E47">
      <w:pPr>
        <w:rPr>
          <w:rStyle w:val="StyleUnderline"/>
          <w:rFonts w:cs="Arial Hebrew"/>
          <w:highlight w:val="cyan"/>
        </w:rPr>
      </w:pPr>
    </w:p>
    <w:p w14:paraId="055E817C" w14:textId="77777777" w:rsidR="00DE2E47" w:rsidRPr="0037713A" w:rsidRDefault="00DE2E47" w:rsidP="00DE2E47">
      <w:pPr>
        <w:rPr>
          <w:rStyle w:val="StyleUnderline"/>
          <w:rFonts w:cs="Arial Hebrew"/>
        </w:rPr>
      </w:pPr>
      <w:r w:rsidRPr="0037713A">
        <w:rPr>
          <w:rStyle w:val="StyleUnderline"/>
          <w:rFonts w:cs="Arial Hebrew"/>
          <w:highlight w:val="cyan"/>
        </w:rPr>
        <w:t>China’s “black Monday,”</w:t>
      </w:r>
      <w:r w:rsidRPr="0037713A">
        <w:rPr>
          <w:rStyle w:val="StyleUnderline"/>
          <w:rFonts w:cs="Arial Hebrew"/>
        </w:rPr>
        <w:t xml:space="preserve"> the Shanghai Composite’s largest fall since 2007, </w:t>
      </w:r>
      <w:r w:rsidRPr="0037713A">
        <w:rPr>
          <w:rStyle w:val="StyleUnderline"/>
          <w:rFonts w:cs="Arial Hebrew"/>
          <w:highlight w:val="cyan"/>
        </w:rPr>
        <w:t>is being felt around the world today</w:t>
      </w:r>
      <w:r w:rsidRPr="0037713A">
        <w:rPr>
          <w:rFonts w:cs="Arial Hebrew"/>
          <w:sz w:val="16"/>
        </w:rPr>
        <w:t>—from a tumble in the Dow Jones, to a drop in oil prices, to an alarming crash of the South African rand—as investors weigh fears that the Chinese economic downturn may be worse than originally feared.</w:t>
      </w:r>
      <w:r w:rsidRPr="005C52D8">
        <w:rPr>
          <w:rFonts w:cs="Arial Hebrew"/>
          <w:sz w:val="12"/>
        </w:rPr>
        <w:t>¶</w:t>
      </w:r>
      <w:r w:rsidRPr="0037713A">
        <w:rPr>
          <w:rFonts w:cs="Arial Hebrew"/>
          <w:sz w:val="16"/>
        </w:rPr>
        <w:t xml:space="preserve"> </w:t>
      </w:r>
      <w:r w:rsidRPr="0037713A">
        <w:rPr>
          <w:rStyle w:val="StyleUnderline"/>
          <w:rFonts w:cs="Arial Hebrew"/>
        </w:rPr>
        <w:t xml:space="preserve">All of this highlights the paradox of international competition in an era of economic interdependence: </w:t>
      </w:r>
      <w:r w:rsidRPr="0037713A">
        <w:rPr>
          <w:rStyle w:val="StyleUnderline"/>
          <w:rFonts w:cs="Arial Hebrew"/>
          <w:highlight w:val="cyan"/>
        </w:rPr>
        <w:t>Americans may be alarmed by Beijing’s economic and political rise</w:t>
      </w:r>
      <w:r w:rsidRPr="0037713A">
        <w:rPr>
          <w:rStyle w:val="StyleUnderline"/>
          <w:rFonts w:cs="Arial Hebrew"/>
        </w:rPr>
        <w:t xml:space="preserve"> and know-nothing, populist presidential candidates can count on easy applause for pledges to “beat China,” </w:t>
      </w:r>
      <w:r w:rsidRPr="0037713A">
        <w:rPr>
          <w:rStyle w:val="StyleUnderline"/>
          <w:rFonts w:cs="Arial Hebrew"/>
          <w:highlight w:val="cyan"/>
        </w:rPr>
        <w:t>but when China actually does take a tumble, Americans feel it in their pocketbooks and portfolios</w:t>
      </w:r>
      <w:r w:rsidRPr="0037713A">
        <w:rPr>
          <w:rFonts w:cs="Arial Hebrew"/>
          <w:sz w:val="16"/>
          <w:highlight w:val="cyan"/>
        </w:rPr>
        <w:t>.</w:t>
      </w:r>
      <w:r w:rsidRPr="0037713A">
        <w:rPr>
          <w:rFonts w:cs="Arial Hebrew"/>
          <w:sz w:val="16"/>
        </w:rPr>
        <w:t xml:space="preserve"> China’s economy has proved its critics wrong before, but if the country is in for a prolonged downturn, Americans—and everyone else, for that matter—have good reason to worry.</w:t>
      </w:r>
      <w:r w:rsidRPr="005C52D8">
        <w:rPr>
          <w:rFonts w:cs="Arial Hebrew"/>
          <w:sz w:val="12"/>
        </w:rPr>
        <w:t>¶</w:t>
      </w:r>
      <w:r w:rsidRPr="0037713A">
        <w:rPr>
          <w:rFonts w:cs="Arial Hebrew"/>
          <w:sz w:val="16"/>
        </w:rPr>
        <w:t xml:space="preserve"> </w:t>
      </w:r>
      <w:r w:rsidRPr="0037713A">
        <w:rPr>
          <w:rStyle w:val="StyleUnderline"/>
          <w:rFonts w:cs="Arial Hebrew"/>
          <w:highlight w:val="cyan"/>
        </w:rPr>
        <w:t>The latest economic distress is happening at the same time as heightened geopolitical tensions involving Beijing. The U.S. is becoming increasingly assertive in challenging China’s activities in the South China Sea</w:t>
      </w:r>
      <w:r w:rsidRPr="0037713A">
        <w:rPr>
          <w:rStyle w:val="StyleUnderline"/>
          <w:rFonts w:cs="Arial Hebrew"/>
        </w:rPr>
        <w:t>,</w:t>
      </w:r>
      <w:r w:rsidRPr="0037713A">
        <w:rPr>
          <w:rFonts w:cs="Arial Hebrew"/>
          <w:sz w:val="16"/>
        </w:rPr>
        <w:t xml:space="preserve"> which have alarmed its southern neighbors. </w:t>
      </w:r>
      <w:r w:rsidRPr="0037713A">
        <w:rPr>
          <w:rStyle w:val="StyleUnderline"/>
          <w:rFonts w:cs="Arial Hebrew"/>
        </w:rPr>
        <w:t xml:space="preserve">And </w:t>
      </w:r>
      <w:r w:rsidRPr="0037713A">
        <w:rPr>
          <w:rStyle w:val="StyleUnderline"/>
          <w:rFonts w:cs="Arial Hebrew"/>
          <w:highlight w:val="cyan"/>
        </w:rPr>
        <w:t xml:space="preserve">China has been ramping up its World War II-themed patriotic displays in what seems like an attempt to needle Japan’s nationalist Prime Minister </w:t>
      </w:r>
      <w:r w:rsidRPr="0037713A">
        <w:rPr>
          <w:rStyle w:val="StyleUnderline"/>
          <w:rFonts w:cs="Arial Hebrew"/>
        </w:rPr>
        <w:t xml:space="preserve">Shinzo Abe at a time when he’s pushing changes to his own country’s pacifist World War II-era constitution. </w:t>
      </w:r>
      <w:r w:rsidRPr="0037713A">
        <w:rPr>
          <w:rStyle w:val="StyleUnderline"/>
          <w:rFonts w:cs="Arial Hebrew"/>
          <w:highlight w:val="cyan"/>
        </w:rPr>
        <w:t>Escalating tensions on the Korean Peninsula also threaten to drive a wedge between South Korea and China</w:t>
      </w:r>
      <w:r w:rsidRPr="0037713A">
        <w:rPr>
          <w:rFonts w:cs="Arial Hebrew"/>
          <w:sz w:val="16"/>
          <w:highlight w:val="cyan"/>
        </w:rPr>
        <w:t>,</w:t>
      </w:r>
      <w:r w:rsidRPr="0037713A">
        <w:rPr>
          <w:rFonts w:cs="Arial Hebrew"/>
          <w:sz w:val="16"/>
        </w:rPr>
        <w:t xml:space="preserve"> which is the South’s largest trading partner but also the North’s only significant ally.</w:t>
      </w:r>
      <w:r w:rsidRPr="005C52D8">
        <w:rPr>
          <w:rFonts w:cs="Arial Hebrew"/>
          <w:sz w:val="12"/>
        </w:rPr>
        <w:t>¶</w:t>
      </w:r>
      <w:r w:rsidRPr="0037713A">
        <w:rPr>
          <w:rFonts w:cs="Arial Hebrew"/>
          <w:sz w:val="16"/>
        </w:rPr>
        <w:t xml:space="preserve"> </w:t>
      </w:r>
      <w:r w:rsidRPr="0037713A">
        <w:rPr>
          <w:rStyle w:val="StyleUnderline"/>
          <w:rFonts w:cs="Arial Hebrew"/>
        </w:rPr>
        <w:t>These ongoing tensions are worrying enough in normal times, but are even more dangerous when China’s leaders feel insecure and challenged by domestic enemies</w:t>
      </w:r>
      <w:r w:rsidRPr="0037713A">
        <w:rPr>
          <w:rFonts w:cs="Arial Hebrew"/>
          <w:sz w:val="16"/>
        </w:rPr>
        <w:t xml:space="preserve">. Which is how they must feel right now. </w:t>
      </w:r>
      <w:r w:rsidRPr="0037713A">
        <w:rPr>
          <w:rStyle w:val="StyleUnderline"/>
          <w:rFonts w:cs="Arial Hebrew"/>
        </w:rPr>
        <w:t xml:space="preserve">The </w:t>
      </w:r>
      <w:r w:rsidRPr="0037713A">
        <w:rPr>
          <w:rStyle w:val="StyleUnderline"/>
          <w:rFonts w:cs="Arial Hebrew"/>
          <w:highlight w:val="cyan"/>
        </w:rPr>
        <w:t>economic turmoil</w:t>
      </w:r>
      <w:r w:rsidRPr="0037713A">
        <w:rPr>
          <w:rStyle w:val="StyleUnderline"/>
          <w:rFonts w:cs="Arial Hebrew"/>
        </w:rPr>
        <w:t xml:space="preserve"> of the past few weeks </w:t>
      </w:r>
      <w:r w:rsidRPr="0037713A">
        <w:rPr>
          <w:rStyle w:val="StyleUnderline"/>
          <w:rFonts w:cs="Arial Hebrew"/>
          <w:highlight w:val="cyan"/>
        </w:rPr>
        <w:t>has dealt a blow to the image of China’s leaders</w:t>
      </w:r>
      <w:r w:rsidRPr="0037713A">
        <w:rPr>
          <w:rStyle w:val="StyleUnderline"/>
          <w:rFonts w:cs="Arial Hebrew"/>
        </w:rPr>
        <w:t xml:space="preserve"> as competent stewards of the country’s economic rise, and </w:t>
      </w:r>
      <w:r w:rsidRPr="0037713A">
        <w:rPr>
          <w:rStyle w:val="StyleUnderline"/>
          <w:rFonts w:cs="Arial Hebrew"/>
          <w:highlight w:val="cyan"/>
        </w:rPr>
        <w:t>President Xi Jinping looks powerless</w:t>
      </w:r>
      <w:r w:rsidRPr="0037713A">
        <w:rPr>
          <w:rStyle w:val="StyleUnderline"/>
          <w:rFonts w:cs="Arial Hebrew"/>
        </w:rPr>
        <w:t xml:space="preserve"> in the face of economic forces</w:t>
      </w:r>
      <w:r w:rsidRPr="0037713A">
        <w:rPr>
          <w:rFonts w:cs="Arial Hebrew"/>
          <w:sz w:val="16"/>
        </w:rPr>
        <w:t xml:space="preserve">. Reports are already emerging about grumbling within senior ranks of the Communist Party over whether Xi and his advisers are up to the task of managing China’s next economic transition. </w:t>
      </w:r>
      <w:r w:rsidRPr="0037713A">
        <w:rPr>
          <w:rStyle w:val="StyleUnderline"/>
          <w:rFonts w:cs="Arial Hebrew"/>
          <w:highlight w:val="cyan"/>
        </w:rPr>
        <w:t>If Xi feels threatened by a lack of support at home, he could ramp up his purge of potential rivals.</w:t>
      </w:r>
      <w:r w:rsidRPr="005C52D8">
        <w:rPr>
          <w:rFonts w:cs="Arial Hebrew"/>
          <w:sz w:val="12"/>
          <w:highlight w:val="cyan"/>
        </w:rPr>
        <w:t>¶</w:t>
      </w:r>
      <w:r w:rsidRPr="0037713A">
        <w:rPr>
          <w:rFonts w:cs="Arial Hebrew"/>
          <w:sz w:val="16"/>
          <w:highlight w:val="cyan"/>
        </w:rPr>
        <w:t xml:space="preserve"> </w:t>
      </w:r>
      <w:proofErr w:type="gramStart"/>
      <w:r w:rsidRPr="0037713A">
        <w:rPr>
          <w:rStyle w:val="StyleUnderline"/>
          <w:rFonts w:cs="Arial Hebrew"/>
          <w:highlight w:val="cyan"/>
        </w:rPr>
        <w:t>The</w:t>
      </w:r>
      <w:proofErr w:type="gramEnd"/>
      <w:r w:rsidRPr="0037713A">
        <w:rPr>
          <w:rStyle w:val="StyleUnderline"/>
          <w:rFonts w:cs="Arial Hebrew"/>
          <w:highlight w:val="cyan"/>
        </w:rPr>
        <w:t xml:space="preserve"> bigger fear</w:t>
      </w:r>
      <w:r w:rsidRPr="0037713A">
        <w:rPr>
          <w:rStyle w:val="StyleUnderline"/>
          <w:rFonts w:cs="Arial Hebrew"/>
        </w:rPr>
        <w:t xml:space="preserve"> if there’s a long-turn economic downturn </w:t>
      </w:r>
      <w:r w:rsidRPr="0037713A">
        <w:rPr>
          <w:rStyle w:val="StyleUnderline"/>
          <w:rFonts w:cs="Arial Hebrew"/>
          <w:highlight w:val="cyan"/>
        </w:rPr>
        <w:t>is social instability</w:t>
      </w:r>
      <w:r w:rsidRPr="0037713A">
        <w:rPr>
          <w:rFonts w:cs="Arial Hebrew"/>
          <w:sz w:val="16"/>
        </w:rPr>
        <w:t xml:space="preserve">. Under the country’s unspoken post-Tiananmen grand bargain, </w:t>
      </w:r>
      <w:r w:rsidRPr="0037713A">
        <w:rPr>
          <w:rStyle w:val="StyleUnderline"/>
          <w:rFonts w:cs="Arial Hebrew"/>
          <w:highlight w:val="cyan"/>
        </w:rPr>
        <w:t>China’s population hasn’t significantly challenged the autocratic one-party state</w:t>
      </w:r>
      <w:r w:rsidRPr="0037713A">
        <w:rPr>
          <w:rStyle w:val="StyleUnderline"/>
          <w:rFonts w:cs="Arial Hebrew"/>
        </w:rPr>
        <w:t>, so long as the party continues to deliver economic progress and increasing prosperity</w:t>
      </w:r>
      <w:r w:rsidRPr="0037713A">
        <w:rPr>
          <w:rFonts w:cs="Arial Hebrew"/>
          <w:sz w:val="16"/>
        </w:rPr>
        <w:t xml:space="preserve">. This is not to say that Chinese society is entirely harmonious—while the authorities have been adept at managing dissent, </w:t>
      </w:r>
      <w:r w:rsidRPr="0037713A">
        <w:rPr>
          <w:rStyle w:val="StyleUnderline"/>
          <w:rFonts w:cs="Arial Hebrew"/>
          <w:highlight w:val="cyan"/>
        </w:rPr>
        <w:t>the country still sees tens of thousands of “mass incidents” every year</w:t>
      </w:r>
      <w:r w:rsidRPr="0037713A">
        <w:rPr>
          <w:rStyle w:val="StyleUnderline"/>
          <w:rFonts w:cs="Arial Hebrew"/>
        </w:rPr>
        <w:t>,</w:t>
      </w:r>
      <w:r w:rsidRPr="0037713A">
        <w:rPr>
          <w:rFonts w:cs="Arial Hebrew"/>
          <w:sz w:val="16"/>
        </w:rPr>
        <w:t xml:space="preserve"> sparked by causes ranging from labor disputes, to environmental degradation, to land seizures. </w:t>
      </w:r>
      <w:r w:rsidRPr="0037713A">
        <w:rPr>
          <w:rStyle w:val="StyleUnderline"/>
          <w:rFonts w:cs="Arial Hebrew"/>
        </w:rPr>
        <w:t xml:space="preserve">But </w:t>
      </w:r>
      <w:r w:rsidRPr="0037713A">
        <w:rPr>
          <w:rStyle w:val="StyleUnderline"/>
          <w:rFonts w:cs="Arial Hebrew"/>
          <w:highlight w:val="cyan"/>
        </w:rPr>
        <w:t>thanks to steady growth, public anger</w:t>
      </w:r>
      <w:r w:rsidRPr="0037713A">
        <w:rPr>
          <w:rStyle w:val="StyleUnderline"/>
          <w:rFonts w:cs="Arial Hebrew"/>
        </w:rPr>
        <w:t xml:space="preserve"> over economic conditions </w:t>
      </w:r>
      <w:r w:rsidRPr="0037713A">
        <w:rPr>
          <w:rStyle w:val="StyleUnderline"/>
          <w:rFonts w:cs="Arial Hebrew"/>
          <w:highlight w:val="cyan"/>
        </w:rPr>
        <w:t>hasn’t been a major problem over the last 25 years</w:t>
      </w:r>
      <w:r w:rsidRPr="0037713A">
        <w:rPr>
          <w:rFonts w:cs="Arial Hebrew"/>
          <w:sz w:val="16"/>
        </w:rPr>
        <w:t>. It could be soon: Chinese investors, who were strongly encouraged by the state-run media to put money in the market during the country’s boom, are already venting their anger online.</w:t>
      </w:r>
      <w:r w:rsidRPr="005C52D8">
        <w:rPr>
          <w:rFonts w:cs="Arial Hebrew"/>
          <w:sz w:val="12"/>
        </w:rPr>
        <w:t>¶</w:t>
      </w:r>
      <w:r w:rsidRPr="0037713A">
        <w:rPr>
          <w:rFonts w:cs="Arial Hebrew"/>
          <w:sz w:val="16"/>
        </w:rPr>
        <w:t xml:space="preserve"> </w:t>
      </w:r>
      <w:proofErr w:type="gramStart"/>
      <w:r w:rsidRPr="0037713A">
        <w:rPr>
          <w:rFonts w:cs="Arial Hebrew"/>
          <w:sz w:val="16"/>
        </w:rPr>
        <w:t>In</w:t>
      </w:r>
      <w:proofErr w:type="gramEnd"/>
      <w:r w:rsidRPr="0037713A">
        <w:rPr>
          <w:rFonts w:cs="Arial Hebrew"/>
          <w:sz w:val="16"/>
        </w:rPr>
        <w:t xml:space="preserve"> this context, an international conflict stoking nationalist sentiment, and taking heat away from the country’s senior leaders, could look awfully appealing to Xi and his team</w:t>
      </w:r>
      <w:r w:rsidRPr="0037713A">
        <w:rPr>
          <w:rStyle w:val="StyleUnderline"/>
          <w:rFonts w:cs="Arial Hebrew"/>
        </w:rPr>
        <w:t xml:space="preserve">. The Chinese government has a somewhat complex history with nationalism: </w:t>
      </w:r>
      <w:r w:rsidRPr="0037713A">
        <w:rPr>
          <w:rStyle w:val="StyleUnderline"/>
          <w:rFonts w:cs="Arial Hebrew"/>
          <w:highlight w:val="cyan"/>
        </w:rPr>
        <w:t>Nationalist protests</w:t>
      </w:r>
      <w:r w:rsidRPr="0037713A">
        <w:rPr>
          <w:rStyle w:val="StyleUnderline"/>
          <w:rFonts w:cs="Arial Hebrew"/>
        </w:rPr>
        <w:t xml:space="preserve">, like the anti-Japanese demonstrations that took place throughout </w:t>
      </w:r>
      <w:r w:rsidRPr="0037713A">
        <w:rPr>
          <w:rStyle w:val="StyleUnderline"/>
          <w:rFonts w:cs="Arial Hebrew"/>
          <w:highlight w:val="cyan"/>
        </w:rPr>
        <w:t>China, occasionally becoming violent in 2012, are covered in the Chinese media and are a rare form of “anti-government</w:t>
      </w:r>
      <w:r w:rsidRPr="0037713A">
        <w:rPr>
          <w:rStyle w:val="StyleUnderline"/>
          <w:rFonts w:cs="Arial Hebrew"/>
        </w:rPr>
        <w:t>” dissent tolerated by the authorities</w:t>
      </w:r>
      <w:r w:rsidRPr="0037713A">
        <w:rPr>
          <w:rFonts w:cs="Arial Hebrew"/>
          <w:sz w:val="16"/>
        </w:rPr>
        <w:t xml:space="preserve">. (They’re “anti-government” to the extent that they want the government to be more assertive in challenging Japan or another foreign target.) Chinese nationalism benefits the state to a certain extent, but public opinion is probably more hawkish than that of the elites when it comes to military confrontation. </w:t>
      </w:r>
      <w:r w:rsidRPr="0037713A">
        <w:rPr>
          <w:rStyle w:val="StyleUnderline"/>
          <w:rFonts w:cs="Arial Hebrew"/>
          <w:highlight w:val="cyan"/>
        </w:rPr>
        <w:t>If regional tensions with either Japan or southern neighbors like Vietnam or the Philippines rise at a time of economic distress, Xi’s government will have even more incentive to allow the public to vent its anger at a foreign target,</w:t>
      </w:r>
      <w:r w:rsidRPr="0037713A">
        <w:rPr>
          <w:rStyle w:val="StyleUnderline"/>
          <w:rFonts w:cs="Arial Hebrew"/>
        </w:rPr>
        <w:t xml:space="preserve"> as well as more incentive to stoke that anger by ramping up tensions.</w:t>
      </w:r>
      <w:r w:rsidRPr="005C52D8">
        <w:rPr>
          <w:rFonts w:cs="Arial Hebrew"/>
          <w:sz w:val="12"/>
        </w:rPr>
        <w:t>¶</w:t>
      </w:r>
      <w:r w:rsidRPr="0037713A">
        <w:rPr>
          <w:rFonts w:cs="Arial Hebrew"/>
          <w:sz w:val="16"/>
        </w:rPr>
        <w:t xml:space="preserve"> </w:t>
      </w:r>
      <w:r w:rsidRPr="0037713A">
        <w:rPr>
          <w:rStyle w:val="StyleUnderline"/>
          <w:rFonts w:cs="Arial Hebrew"/>
          <w:highlight w:val="cyan"/>
        </w:rPr>
        <w:t>Xi certainly wouldn’t be the first leader to use nationalism and international tensions to deflect attention from domestic economic distress:</w:t>
      </w:r>
      <w:r w:rsidRPr="0037713A">
        <w:rPr>
          <w:rStyle w:val="StyleUnderline"/>
          <w:rFonts w:cs="Arial Hebrew"/>
        </w:rPr>
        <w:t xml:space="preserve"> Just look at Russia</w:t>
      </w:r>
      <w:r w:rsidRPr="0037713A">
        <w:rPr>
          <w:rFonts w:cs="Arial Hebrew"/>
          <w:sz w:val="16"/>
        </w:rPr>
        <w:t>. Unfortunately, the risks of a major conflict drawing in multiple countries, including possibly the United States, are greater in East Asia than in Eastern Europe.</w:t>
      </w:r>
      <w:r w:rsidRPr="005C52D8">
        <w:rPr>
          <w:rFonts w:cs="Arial Hebrew"/>
          <w:sz w:val="12"/>
        </w:rPr>
        <w:t>¶</w:t>
      </w:r>
      <w:r w:rsidRPr="0037713A">
        <w:rPr>
          <w:rFonts w:cs="Arial Hebrew"/>
          <w:sz w:val="16"/>
        </w:rPr>
        <w:t xml:space="preserve"> </w:t>
      </w:r>
      <w:r w:rsidRPr="0037713A">
        <w:rPr>
          <w:rStyle w:val="StyleUnderline"/>
          <w:rFonts w:cs="Arial Hebrew"/>
        </w:rPr>
        <w:t>So, as alarming as many Americans may have found China’s rise to global power, a world with a China that feels uncertain and threatened is a lot more dangerous.</w:t>
      </w:r>
    </w:p>
    <w:p w14:paraId="159A2A79" w14:textId="77777777" w:rsidR="00DE2E47" w:rsidRPr="0037713A" w:rsidRDefault="00DE2E47" w:rsidP="00DE2E47">
      <w:pPr>
        <w:pStyle w:val="Heading3"/>
        <w:rPr>
          <w:rFonts w:cs="Arial Hebrew"/>
        </w:rPr>
      </w:pPr>
      <w:r w:rsidRPr="0037713A">
        <w:rPr>
          <w:rFonts w:cs="Arial Hebrew"/>
        </w:rPr>
        <w:t>No Conflict</w:t>
      </w:r>
    </w:p>
    <w:p w14:paraId="565C0ED1" w14:textId="77777777" w:rsidR="00DE2E47" w:rsidRPr="0037713A" w:rsidRDefault="00DE2E47" w:rsidP="00DE2E47">
      <w:pPr>
        <w:pStyle w:val="Heading4"/>
      </w:pPr>
      <w:r w:rsidRPr="0037713A">
        <w:t xml:space="preserve">No US-China war from China rise </w:t>
      </w:r>
      <w:r w:rsidRPr="0037713A">
        <w:rPr>
          <w:rFonts w:cs="Times New Roman"/>
        </w:rPr>
        <w:t>―</w:t>
      </w:r>
      <w:r w:rsidRPr="0037713A">
        <w:t xml:space="preserve"> nuclear deterrence and geography ensure cooperation </w:t>
      </w:r>
    </w:p>
    <w:p w14:paraId="24B13DDF" w14:textId="77777777" w:rsidR="00DE2E47" w:rsidRPr="0037713A" w:rsidRDefault="00DE2E47" w:rsidP="00DE2E47">
      <w:r w:rsidRPr="0037713A">
        <w:rPr>
          <w:rStyle w:val="Style13ptBold"/>
        </w:rPr>
        <w:t>Glaser 11</w:t>
      </w:r>
      <w:r w:rsidRPr="0037713A">
        <w:t xml:space="preserve"> </w:t>
      </w:r>
      <w:r w:rsidRPr="0037713A">
        <w:rPr>
          <w:rFonts w:cs="Times New Roman"/>
        </w:rPr>
        <w:t>―</w:t>
      </w:r>
      <w:r w:rsidRPr="0037713A">
        <w:t xml:space="preserve"> Charles L. Glaser, Professor of Political Science and International Affairs and Director of the Institute for Security and Conflict Studies at the Elliott School of International Affairs at George Washington University, former Emmett </w:t>
      </w:r>
      <w:proofErr w:type="spellStart"/>
      <w:r w:rsidRPr="0037713A">
        <w:t>Dedmon</w:t>
      </w:r>
      <w:proofErr w:type="spellEnd"/>
      <w:r w:rsidRPr="0037713A">
        <w:t xml:space="preserve"> Professor of Public Policy and Acting Dean at the Harris School of Public Policy at the University of Chicago, former Strategic Analyst for the Joint Staff in the Pentagon, holds a Ph.D. and a Master’s in Public Policy from the Kennedy School of Government at Harvard University, 2011 (“Will China's Rise Lead to War? Why Realism Does Not Mean Pessimism,” Foreign Affairs, Volume 90, Number 2, March/April, Available Online to Subscribing Institutions via Lexis-Nexis)</w:t>
      </w:r>
    </w:p>
    <w:p w14:paraId="3E9F549A" w14:textId="77777777" w:rsidR="00DE2E47" w:rsidRPr="0037713A" w:rsidRDefault="00DE2E47" w:rsidP="00DE2E47">
      <w:pPr>
        <w:rPr>
          <w:sz w:val="16"/>
        </w:rPr>
      </w:pPr>
      <w:r w:rsidRPr="0037713A">
        <w:rPr>
          <w:sz w:val="16"/>
        </w:rPr>
        <w:t xml:space="preserve">What does all this imply about the rise of China? At the broadest level, the news is good. </w:t>
      </w:r>
      <w:r w:rsidRPr="0037713A">
        <w:rPr>
          <w:rStyle w:val="StyleUnderline"/>
          <w:highlight w:val="cyan"/>
        </w:rPr>
        <w:t>Current international conditions should enable both the U</w:t>
      </w:r>
      <w:r w:rsidRPr="0037713A">
        <w:rPr>
          <w:rStyle w:val="StyleUnderline"/>
        </w:rPr>
        <w:t>nited States a</w:t>
      </w:r>
      <w:r w:rsidRPr="0037713A">
        <w:rPr>
          <w:rStyle w:val="StyleUnderline"/>
          <w:highlight w:val="cyan"/>
        </w:rPr>
        <w:t xml:space="preserve">nd China to protect their vital interests </w:t>
      </w:r>
      <w:r w:rsidRPr="0037713A">
        <w:rPr>
          <w:rStyle w:val="Emphasis"/>
          <w:highlight w:val="cyan"/>
        </w:rPr>
        <w:t>without posing large threats</w:t>
      </w:r>
      <w:r w:rsidRPr="0037713A">
        <w:rPr>
          <w:rStyle w:val="StyleUnderline"/>
        </w:rPr>
        <w:t xml:space="preserve"> to each other. </w:t>
      </w:r>
      <w:r w:rsidRPr="0037713A">
        <w:rPr>
          <w:rStyle w:val="StyleUnderline"/>
          <w:highlight w:val="cyan"/>
        </w:rPr>
        <w:t xml:space="preserve">Nuclear weapons </w:t>
      </w:r>
      <w:r w:rsidRPr="0037713A">
        <w:rPr>
          <w:rStyle w:val="StyleUnderline"/>
        </w:rPr>
        <w:t xml:space="preserve">make it relatively easy for major powers to </w:t>
      </w:r>
      <w:r w:rsidRPr="0037713A">
        <w:rPr>
          <w:rStyle w:val="StyleUnderline"/>
          <w:highlight w:val="cyan"/>
        </w:rPr>
        <w:t xml:space="preserve">maintain highly effective deterrent </w:t>
      </w:r>
      <w:r w:rsidRPr="0037713A">
        <w:rPr>
          <w:rStyle w:val="StyleUnderline"/>
        </w:rPr>
        <w:t xml:space="preserve">forces. </w:t>
      </w:r>
      <w:r w:rsidRPr="0037713A">
        <w:rPr>
          <w:rStyle w:val="StyleUnderline"/>
          <w:highlight w:val="cyan"/>
        </w:rPr>
        <w:t>Even if Chinese power were to greatly exceed U.S. power</w:t>
      </w:r>
      <w:r w:rsidRPr="0037713A">
        <w:rPr>
          <w:rStyle w:val="StyleUnderline"/>
        </w:rPr>
        <w:t xml:space="preserve"> somewhere down the road, </w:t>
      </w:r>
      <w:r w:rsidRPr="0037713A">
        <w:rPr>
          <w:rStyle w:val="StyleUnderline"/>
          <w:highlight w:val="cyan"/>
        </w:rPr>
        <w:t>the U</w:t>
      </w:r>
      <w:r w:rsidRPr="0037713A">
        <w:rPr>
          <w:rStyle w:val="StyleUnderline"/>
        </w:rPr>
        <w:t xml:space="preserve">nited </w:t>
      </w:r>
      <w:r w:rsidRPr="0037713A">
        <w:rPr>
          <w:rStyle w:val="StyleUnderline"/>
          <w:highlight w:val="cyan"/>
        </w:rPr>
        <w:t>S</w:t>
      </w:r>
      <w:r w:rsidRPr="0037713A">
        <w:rPr>
          <w:rStyle w:val="StyleUnderline"/>
        </w:rPr>
        <w:t xml:space="preserve">tates </w:t>
      </w:r>
      <w:r w:rsidRPr="0037713A">
        <w:rPr>
          <w:rStyle w:val="StyleUnderline"/>
          <w:highlight w:val="cyan"/>
        </w:rPr>
        <w:t>would still be able to maintain nuclear forces</w:t>
      </w:r>
      <w:r w:rsidRPr="0037713A">
        <w:rPr>
          <w:rStyle w:val="StyleUnderline"/>
        </w:rPr>
        <w:t xml:space="preserve"> that could survive any Chinese attack and threaten massive damage in retaliation. Large-scale conventional </w:t>
      </w:r>
      <w:r w:rsidRPr="0037713A">
        <w:rPr>
          <w:rStyle w:val="StyleUnderline"/>
          <w:highlight w:val="cyan"/>
        </w:rPr>
        <w:t>attacks by China against the U.S.</w:t>
      </w:r>
      <w:r w:rsidRPr="0037713A">
        <w:rPr>
          <w:rStyle w:val="StyleUnderline"/>
        </w:rPr>
        <w:t xml:space="preserve"> homeland, meanwhile, </w:t>
      </w:r>
      <w:r w:rsidRPr="0037713A">
        <w:rPr>
          <w:rStyle w:val="StyleUnderline"/>
          <w:highlight w:val="cyan"/>
        </w:rPr>
        <w:t>are virtually impossible</w:t>
      </w:r>
      <w:r w:rsidRPr="0037713A">
        <w:rPr>
          <w:rStyle w:val="StyleUnderline"/>
        </w:rPr>
        <w:t xml:space="preserve"> because the United States and China are separated by the vast expanse of the Pacific Ocean</w:t>
      </w:r>
      <w:r w:rsidRPr="0037713A">
        <w:rPr>
          <w:sz w:val="16"/>
        </w:rPr>
        <w:t xml:space="preserve">, across which it would be difficult to attack. No foreseeable increase in China's power would be large enough to overcome these twin advantages of defense for the United States. The same defensive advantages, moreover, apply to China as well. Although China is currently much weaker than the United States militarily, it will soon be able to build a nuclear force that </w:t>
      </w:r>
      <w:proofErr w:type="gramStart"/>
      <w:r w:rsidRPr="0037713A">
        <w:rPr>
          <w:sz w:val="16"/>
        </w:rPr>
        <w:t>meets</w:t>
      </w:r>
      <w:proofErr w:type="gramEnd"/>
      <w:r w:rsidRPr="0037713A">
        <w:rPr>
          <w:sz w:val="16"/>
        </w:rPr>
        <w:t xml:space="preserve"> its requirements for deterrence. And </w:t>
      </w:r>
      <w:r w:rsidRPr="0037713A">
        <w:rPr>
          <w:rStyle w:val="StyleUnderline"/>
          <w:highlight w:val="cyan"/>
        </w:rPr>
        <w:t>China should not find the U</w:t>
      </w:r>
      <w:r w:rsidRPr="0037713A">
        <w:rPr>
          <w:rStyle w:val="StyleUnderline"/>
        </w:rPr>
        <w:t xml:space="preserve">nited </w:t>
      </w:r>
      <w:r w:rsidRPr="0037713A">
        <w:rPr>
          <w:rStyle w:val="StyleUnderline"/>
          <w:highlight w:val="cyan"/>
        </w:rPr>
        <w:t>S</w:t>
      </w:r>
      <w:r w:rsidRPr="0037713A">
        <w:rPr>
          <w:rStyle w:val="StyleUnderline"/>
        </w:rPr>
        <w:t xml:space="preserve">tates' </w:t>
      </w:r>
      <w:r w:rsidRPr="0037713A">
        <w:rPr>
          <w:rStyle w:val="StyleUnderline"/>
          <w:highlight w:val="cyan"/>
        </w:rPr>
        <w:t>massive conventional capabilities especially threateni</w:t>
      </w:r>
      <w:r w:rsidRPr="0037713A">
        <w:rPr>
          <w:rStyle w:val="StyleUnderline"/>
        </w:rPr>
        <w:t>ng, because the bulk of U.S. forces, logistics, and support lie across the Pacific.</w:t>
      </w:r>
      <w:r w:rsidRPr="005C52D8">
        <w:rPr>
          <w:rStyle w:val="StyleUnderline"/>
          <w:sz w:val="12"/>
        </w:rPr>
        <w:t>¶</w:t>
      </w:r>
      <w:r w:rsidRPr="0037713A">
        <w:rPr>
          <w:rStyle w:val="StyleUnderline"/>
          <w:sz w:val="12"/>
        </w:rPr>
        <w:t xml:space="preserve"> </w:t>
      </w:r>
      <w:r w:rsidRPr="0037713A">
        <w:rPr>
          <w:rStyle w:val="StyleUnderline"/>
          <w:highlight w:val="cyan"/>
        </w:rPr>
        <w:t xml:space="preserve">The </w:t>
      </w:r>
      <w:r w:rsidRPr="0037713A">
        <w:rPr>
          <w:rStyle w:val="StyleUnderline"/>
        </w:rPr>
        <w:t xml:space="preserve">overall </w:t>
      </w:r>
      <w:r w:rsidRPr="0037713A">
        <w:rPr>
          <w:rStyle w:val="StyleUnderline"/>
          <w:highlight w:val="cyan"/>
        </w:rPr>
        <w:t>effect of these conditions</w:t>
      </w:r>
      <w:r w:rsidRPr="0037713A">
        <w:rPr>
          <w:rStyle w:val="StyleUnderline"/>
        </w:rPr>
        <w:t xml:space="preserve"> is to greatly </w:t>
      </w:r>
      <w:r w:rsidRPr="0037713A">
        <w:rPr>
          <w:rStyle w:val="StyleUnderline"/>
          <w:highlight w:val="cyan"/>
        </w:rPr>
        <w:t>moderate the security dilemma. Both the U</w:t>
      </w:r>
      <w:r w:rsidRPr="0037713A">
        <w:rPr>
          <w:rStyle w:val="StyleUnderline"/>
        </w:rPr>
        <w:t xml:space="preserve">nited </w:t>
      </w:r>
      <w:r w:rsidRPr="0037713A">
        <w:rPr>
          <w:rStyle w:val="StyleUnderline"/>
          <w:highlight w:val="cyan"/>
        </w:rPr>
        <w:t>S</w:t>
      </w:r>
      <w:r w:rsidRPr="0037713A">
        <w:rPr>
          <w:rStyle w:val="StyleUnderline"/>
        </w:rPr>
        <w:t xml:space="preserve">tates </w:t>
      </w:r>
      <w:r w:rsidRPr="0037713A">
        <w:rPr>
          <w:rStyle w:val="StyleUnderline"/>
          <w:highlight w:val="cyan"/>
        </w:rPr>
        <w:t>and China will be able to maintain high levels of security now and through any potential rise of China to superpower status. This should help Washington and Beijing avoid truly strained geopolitical relations</w:t>
      </w:r>
      <w:r w:rsidRPr="0037713A">
        <w:rPr>
          <w:rStyle w:val="StyleUnderline"/>
        </w:rPr>
        <w:t xml:space="preserve">, which should in turn help ensure that the security dilemma stays moderate, </w:t>
      </w:r>
      <w:r w:rsidRPr="0037713A">
        <w:rPr>
          <w:rStyle w:val="StyleUnderline"/>
          <w:highlight w:val="cyan"/>
        </w:rPr>
        <w:t xml:space="preserve">thereby </w:t>
      </w:r>
      <w:r w:rsidRPr="0037713A">
        <w:rPr>
          <w:rStyle w:val="Emphasis"/>
          <w:highlight w:val="cyan"/>
        </w:rPr>
        <w:t>facilitating cooperation</w:t>
      </w:r>
      <w:r w:rsidRPr="0037713A">
        <w:rPr>
          <w:sz w:val="16"/>
        </w:rPr>
        <w:t>. The United States, for example, will have the option to forego responding to China's modernization of its nuclear force. This restraint will help reassure China that the United States does not want to threaten its security -- and thus help head off a downward political spiral fueled by nuclear competition.</w:t>
      </w:r>
    </w:p>
    <w:p w14:paraId="017D6174" w14:textId="77777777" w:rsidR="005B3032" w:rsidRDefault="005B3032" w:rsidP="00DE2E47">
      <w:pPr>
        <w:pStyle w:val="Heading3"/>
        <w:rPr>
          <w:rFonts w:cs="Arial Hebrew"/>
        </w:rPr>
      </w:pPr>
      <w:bookmarkStart w:id="0" w:name="_GoBack"/>
      <w:bookmarkEnd w:id="0"/>
      <w:r>
        <w:rPr>
          <w:rFonts w:cs="Arial Hebrew"/>
        </w:rPr>
        <w:t>They Say: “Thucydides Trap”</w:t>
      </w:r>
    </w:p>
    <w:p w14:paraId="421059E2" w14:textId="77777777" w:rsidR="005B3032" w:rsidRPr="008679BD" w:rsidRDefault="005B3032" w:rsidP="005B3032">
      <w:pPr>
        <w:pStyle w:val="Heading4"/>
      </w:pPr>
      <w:r>
        <w:t>Thucydides trap theory might be right but conflict won’t occur – interest in diplomacy and globalization</w:t>
      </w:r>
    </w:p>
    <w:p w14:paraId="08551C88" w14:textId="77777777" w:rsidR="005B3032" w:rsidRPr="0037713A" w:rsidRDefault="005B3032" w:rsidP="005B3032">
      <w:pPr>
        <w:rPr>
          <w:rFonts w:eastAsia="Times New Roman" w:cs="Arial Hebrew"/>
          <w:color w:val="222222"/>
          <w:sz w:val="16"/>
          <w:szCs w:val="16"/>
          <w:shd w:val="clear" w:color="auto" w:fill="FFFFFF"/>
        </w:rPr>
      </w:pPr>
      <w:proofErr w:type="spellStart"/>
      <w:r>
        <w:rPr>
          <w:rStyle w:val="Style13ptBold"/>
          <w:rFonts w:cs="Arial Hebrew"/>
        </w:rPr>
        <w:t>Rangan</w:t>
      </w:r>
      <w:proofErr w:type="spellEnd"/>
      <w:r>
        <w:rPr>
          <w:rStyle w:val="Style13ptBold"/>
          <w:rFonts w:cs="Arial Hebrew"/>
        </w:rPr>
        <w:t xml:space="preserve"> et al</w:t>
      </w:r>
      <w:r w:rsidRPr="0037713A">
        <w:rPr>
          <w:rStyle w:val="Style13ptBold"/>
          <w:rFonts w:cs="Arial Hebrew"/>
        </w:rPr>
        <w:t xml:space="preserve"> 1</w:t>
      </w:r>
      <w:r>
        <w:rPr>
          <w:rStyle w:val="Style13ptBold"/>
          <w:rFonts w:cs="Arial Hebrew"/>
        </w:rPr>
        <w:t>5</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w:t>
      </w:r>
      <w:proofErr w:type="spellStart"/>
      <w:r>
        <w:rPr>
          <w:rFonts w:eastAsia="Times New Roman" w:cs="Arial Hebrew"/>
          <w:color w:val="222222"/>
          <w:sz w:val="16"/>
          <w:szCs w:val="16"/>
          <w:shd w:val="clear" w:color="auto" w:fill="FFFFFF"/>
        </w:rPr>
        <w:t>Apoorva</w:t>
      </w:r>
      <w:proofErr w:type="spellEnd"/>
      <w:r>
        <w:rPr>
          <w:rFonts w:eastAsia="Times New Roman" w:cs="Arial Hebrew"/>
          <w:color w:val="222222"/>
          <w:sz w:val="16"/>
          <w:szCs w:val="16"/>
          <w:shd w:val="clear" w:color="auto" w:fill="FFFFFF"/>
        </w:rPr>
        <w:t xml:space="preserve">, </w:t>
      </w:r>
      <w:r w:rsidRPr="00F07AFF">
        <w:rPr>
          <w:rFonts w:eastAsia="Times New Roman" w:cs="Arial Hebrew"/>
          <w:color w:val="222222"/>
          <w:sz w:val="16"/>
          <w:szCs w:val="16"/>
          <w:shd w:val="clear" w:color="auto" w:fill="FFFFFF"/>
        </w:rPr>
        <w:t>Claremont McKenna College</w:t>
      </w:r>
      <w:r>
        <w:rPr>
          <w:rFonts w:eastAsia="Times New Roman" w:cs="Arial Hebrew"/>
          <w:color w:val="222222"/>
          <w:sz w:val="16"/>
          <w:szCs w:val="16"/>
          <w:shd w:val="clear" w:color="auto" w:fill="FFFFFF"/>
        </w:rPr>
        <w:t>, editor-in-chief of Harker Aquila, 2015</w:t>
      </w:r>
      <w:r w:rsidRPr="0037713A">
        <w:rPr>
          <w:rFonts w:eastAsia="Times New Roman" w:cs="Arial Hebrew"/>
          <w:color w:val="222222"/>
          <w:sz w:val="16"/>
          <w:szCs w:val="16"/>
          <w:shd w:val="clear" w:color="auto" w:fill="FFFFFF"/>
        </w:rPr>
        <w:t xml:space="preserve"> (“</w:t>
      </w:r>
      <w:r w:rsidRPr="00F07AFF">
        <w:rPr>
          <w:rFonts w:eastAsia="Times New Roman" w:cs="Arial Hebrew"/>
          <w:color w:val="222222"/>
          <w:sz w:val="16"/>
          <w:szCs w:val="16"/>
          <w:shd w:val="clear" w:color="auto" w:fill="FFFFFF"/>
        </w:rPr>
        <w:t>The Myth of the Thucydides Trap: Examining China-U.S. Relations</w:t>
      </w:r>
      <w:r w:rsidRPr="0037713A">
        <w:rPr>
          <w:rFonts w:eastAsia="Times New Roman" w:cs="Arial Hebrew"/>
          <w:color w:val="222222"/>
          <w:sz w:val="16"/>
          <w:szCs w:val="16"/>
          <w:shd w:val="clear" w:color="auto" w:fill="FFFFFF"/>
        </w:rPr>
        <w:t>”</w:t>
      </w:r>
      <w:r>
        <w:rPr>
          <w:rFonts w:eastAsia="Times New Roman" w:cs="Arial Hebrew"/>
          <w:color w:val="222222"/>
          <w:sz w:val="16"/>
          <w:szCs w:val="16"/>
          <w:shd w:val="clear" w:color="auto" w:fill="FFFFFF"/>
        </w:rPr>
        <w:t xml:space="preserve"> Harvard Political Review,</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Oct 16</w:t>
      </w:r>
      <w:r w:rsidRPr="0037713A">
        <w:rPr>
          <w:rFonts w:eastAsia="Times New Roman" w:cs="Arial Hebrew"/>
          <w:color w:val="222222"/>
          <w:sz w:val="16"/>
          <w:szCs w:val="16"/>
          <w:shd w:val="clear" w:color="auto" w:fill="FFFFFF"/>
        </w:rPr>
        <w:t>, Available Online at</w:t>
      </w:r>
      <w:r>
        <w:rPr>
          <w:rFonts w:eastAsia="Times New Roman" w:cs="Arial Hebrew"/>
          <w:color w:val="222222"/>
          <w:sz w:val="16"/>
          <w:szCs w:val="16"/>
          <w:shd w:val="clear" w:color="auto" w:fill="FFFFFF"/>
        </w:rPr>
        <w:t xml:space="preserve"> </w:t>
      </w:r>
      <w:r w:rsidRPr="00F07AFF">
        <w:rPr>
          <w:rFonts w:eastAsia="Times New Roman" w:cs="Arial Hebrew"/>
          <w:color w:val="222222"/>
          <w:sz w:val="16"/>
          <w:szCs w:val="16"/>
          <w:shd w:val="clear" w:color="auto" w:fill="FFFFFF"/>
        </w:rPr>
        <w:t>http://harvardpolitics.com/world/thucydides-trap/</w:t>
      </w:r>
      <w:r>
        <w:rPr>
          <w:rFonts w:eastAsia="Times New Roman" w:cs="Arial Hebrew"/>
          <w:color w:val="222222"/>
          <w:sz w:val="16"/>
          <w:szCs w:val="16"/>
          <w:shd w:val="clear" w:color="auto" w:fill="FFFFFF"/>
        </w:rPr>
        <w:t>, Accessed 07-15</w:t>
      </w:r>
      <w:r w:rsidRPr="0037713A">
        <w:rPr>
          <w:rFonts w:eastAsia="Times New Roman" w:cs="Arial Hebrew"/>
          <w:color w:val="222222"/>
          <w:sz w:val="16"/>
          <w:szCs w:val="16"/>
          <w:shd w:val="clear" w:color="auto" w:fill="FFFFFF"/>
        </w:rPr>
        <w:t>-2016, AV)</w:t>
      </w:r>
    </w:p>
    <w:p w14:paraId="44343BC9" w14:textId="77777777" w:rsidR="005B3032" w:rsidRDefault="005B3032" w:rsidP="005B3032">
      <w:pPr>
        <w:rPr>
          <w:rStyle w:val="StyleUnderline"/>
        </w:rPr>
      </w:pPr>
    </w:p>
    <w:p w14:paraId="22E67892" w14:textId="77777777" w:rsidR="005B3032" w:rsidRDefault="005B3032" w:rsidP="005B3032">
      <w:pPr>
        <w:rPr>
          <w:sz w:val="16"/>
        </w:rPr>
      </w:pPr>
      <w:r w:rsidRPr="00E6680E">
        <w:rPr>
          <w:rStyle w:val="StyleUnderline"/>
        </w:rPr>
        <w:t>Several hot-button issues were on agenda for Chinese President Xi Jinping’s recent visit to the United States: cyber security, nuclear policy, and climate change, to name a few.</w:t>
      </w:r>
      <w:r w:rsidRPr="00E6680E">
        <w:rPr>
          <w:sz w:val="16"/>
        </w:rPr>
        <w:t xml:space="preserve"> An Ancient Greek academic would seem to have no place at a table set with such 21st-century issues.</w:t>
      </w:r>
      <w:r w:rsidRPr="00E6680E">
        <w:rPr>
          <w:sz w:val="12"/>
        </w:rPr>
        <w:t>¶</w:t>
      </w:r>
      <w:r w:rsidRPr="00E6680E">
        <w:rPr>
          <w:sz w:val="16"/>
        </w:rPr>
        <w:t xml:space="preserve"> </w:t>
      </w:r>
      <w:proofErr w:type="gramStart"/>
      <w:r w:rsidRPr="00E6680E">
        <w:rPr>
          <w:sz w:val="16"/>
        </w:rPr>
        <w:t>Yet</w:t>
      </w:r>
      <w:proofErr w:type="gramEnd"/>
      <w:r w:rsidRPr="00E6680E">
        <w:rPr>
          <w:sz w:val="16"/>
        </w:rPr>
        <w:t xml:space="preserve">, </w:t>
      </w:r>
      <w:r w:rsidRPr="00E6680E">
        <w:rPr>
          <w:rStyle w:val="StyleUnderline"/>
        </w:rPr>
        <w:t>the fourth-century BCE historian Thucydides holds relevance in the context of current U.S.-China relations</w:t>
      </w:r>
      <w:r w:rsidRPr="00E6680E">
        <w:rPr>
          <w:sz w:val="16"/>
        </w:rPr>
        <w:t>. Thucydides wrote the definitive history of the Peloponnesian War, a 20-year military conflict between Athens and Sparta from 431 to 404 BCE.</w:t>
      </w:r>
      <w:r w:rsidRPr="00E6680E">
        <w:rPr>
          <w:sz w:val="12"/>
        </w:rPr>
        <w:t>¶</w:t>
      </w:r>
      <w:r w:rsidRPr="00E6680E">
        <w:rPr>
          <w:sz w:val="16"/>
        </w:rPr>
        <w:t xml:space="preserve"> </w:t>
      </w:r>
      <w:r w:rsidRPr="00E6680E">
        <w:rPr>
          <w:rStyle w:val="StyleUnderline"/>
        </w:rPr>
        <w:t>Here’s his framework: Sparta was an established power in control of the Peloponnesian League, while Athens was quickly rising in the Greek world order. Athens opportunistically expanded its territory into Persia</w:t>
      </w:r>
      <w:r w:rsidRPr="00E6680E">
        <w:rPr>
          <w:sz w:val="16"/>
        </w:rPr>
        <w:t xml:space="preserve">, where the recent Persian War had created a gulf of governance. </w:t>
      </w:r>
      <w:r w:rsidRPr="00E6680E">
        <w:rPr>
          <w:rStyle w:val="StyleUnderline"/>
        </w:rPr>
        <w:t>While Sparta dealt with conflicts within its borders, Athens also increased its economic position in the Mediterranea</w:t>
      </w:r>
      <w:r w:rsidRPr="00E6680E">
        <w:rPr>
          <w:sz w:val="16"/>
        </w:rPr>
        <w:t xml:space="preserve">n, demanding more tributes from its allies and imposing sanctions on Potidaea, an ally of the Peloponnesian League. </w:t>
      </w:r>
      <w:r w:rsidRPr="00E6680E">
        <w:rPr>
          <w:rStyle w:val="StyleUnderline"/>
        </w:rPr>
        <w:t>Both powers thus caught themselves in rising tensions, as Athens encroached on Spartan spheres of control</w:t>
      </w:r>
      <w:r w:rsidRPr="00E6680E">
        <w:rPr>
          <w:sz w:val="16"/>
        </w:rPr>
        <w:t xml:space="preserve">. Thucydides wrote, “The Athenians made their empire more and </w:t>
      </w:r>
      <w:proofErr w:type="gramStart"/>
      <w:r w:rsidRPr="00E6680E">
        <w:rPr>
          <w:sz w:val="16"/>
        </w:rPr>
        <w:t>more strong</w:t>
      </w:r>
      <w:proofErr w:type="gramEnd"/>
      <w:r w:rsidRPr="00E6680E">
        <w:rPr>
          <w:sz w:val="16"/>
        </w:rPr>
        <w:t>, and greatly added to their own power at home. [The Spartans] for most of the time remained inactive…and also [were] prevented from taking action by wars in their own territory.”</w:t>
      </w:r>
      <w:r w:rsidRPr="00E6680E">
        <w:rPr>
          <w:sz w:val="12"/>
        </w:rPr>
        <w:t>¶</w:t>
      </w:r>
      <w:r w:rsidRPr="00E6680E">
        <w:rPr>
          <w:sz w:val="16"/>
        </w:rPr>
        <w:t xml:space="preserve"> S</w:t>
      </w:r>
      <w:r w:rsidRPr="00E6680E">
        <w:rPr>
          <w:rStyle w:val="StyleUnderline"/>
        </w:rPr>
        <w:t>parta eventually declared war, aiming to strike before Athens grew even stronger</w:t>
      </w:r>
      <w:r w:rsidRPr="00E6680E">
        <w:rPr>
          <w:sz w:val="16"/>
        </w:rPr>
        <w:t>. Thucydides thus attributes the war to “the growth in power of Athens, and the alarm which this inspired in Sparta.” The established power’s fear and overextension and the rising power’s ambition rendered the two parties vulnerable to conflict.</w:t>
      </w:r>
      <w:r w:rsidRPr="00E6680E">
        <w:rPr>
          <w:sz w:val="12"/>
        </w:rPr>
        <w:t>¶</w:t>
      </w:r>
      <w:r w:rsidRPr="00E6680E">
        <w:rPr>
          <w:sz w:val="16"/>
        </w:rPr>
        <w:t xml:space="preserve"> </w:t>
      </w:r>
      <w:r w:rsidRPr="00E6680E">
        <w:rPr>
          <w:rStyle w:val="StyleUnderline"/>
        </w:rPr>
        <w:t>Sound familiar?</w:t>
      </w:r>
      <w:r w:rsidRPr="00E6680E">
        <w:rPr>
          <w:sz w:val="16"/>
        </w:rPr>
        <w:t xml:space="preserve"> Harvard Kennedy School professor </w:t>
      </w:r>
      <w:r w:rsidRPr="00E6680E">
        <w:rPr>
          <w:rStyle w:val="StyleUnderline"/>
        </w:rPr>
        <w:t>Graham Allison thinks so</w:t>
      </w:r>
      <w:r w:rsidRPr="00E6680E">
        <w:rPr>
          <w:sz w:val="16"/>
        </w:rPr>
        <w:t xml:space="preserve">. Referencing the historical model as “The Thucydides Trap,” Allison recently published an analysis of the 16 most recent international conflicts between an established power and a rising one, dating back to the 1600s. Included in the list are tensions between Germany and Britain before World War I as well as Soviet-American relations during the Cold War. 12 of these </w:t>
      </w:r>
      <w:proofErr w:type="spellStart"/>
      <w:r w:rsidRPr="00E6680E">
        <w:rPr>
          <w:sz w:val="16"/>
        </w:rPr>
        <w:t>Thucydian</w:t>
      </w:r>
      <w:proofErr w:type="spellEnd"/>
      <w:r w:rsidRPr="00E6680E">
        <w:rPr>
          <w:sz w:val="16"/>
        </w:rPr>
        <w:t xml:space="preserve"> conflicts resulted in war, while four remained peaceful.</w:t>
      </w:r>
      <w:r w:rsidRPr="00E6680E">
        <w:rPr>
          <w:sz w:val="12"/>
        </w:rPr>
        <w:t>¶</w:t>
      </w:r>
      <w:r w:rsidRPr="00E6680E">
        <w:rPr>
          <w:sz w:val="16"/>
        </w:rPr>
        <w:t xml:space="preserve"> </w:t>
      </w:r>
      <w:r w:rsidRPr="00E6680E">
        <w:rPr>
          <w:rStyle w:val="StyleUnderline"/>
        </w:rPr>
        <w:t>According to Allison, the United States and China may be setting their own Thucydides trap. He draws a parallel between Chinese and Athenian expansion and compares the United States’ and Sparta’s fear and overextension.</w:t>
      </w:r>
      <w:r w:rsidRPr="00E6680E">
        <w:rPr>
          <w:sz w:val="16"/>
        </w:rPr>
        <w:t xml:space="preserve"> Allison uses the historical record to argue in The Atlantic that the potential for violent conflict between the United States and China is greater than many people believe. In the context of Allison’s assertions, President Xi Jinping’s recent visit to the United States deserves to be examined with the Thucydides framework in mind. </w:t>
      </w:r>
      <w:r w:rsidRPr="00E6680E">
        <w:rPr>
          <w:rStyle w:val="StyleUnderline"/>
        </w:rPr>
        <w:t xml:space="preserve">While there are definitely broad similarities between the United States-China and Sparta-Athens dynamic, </w:t>
      </w:r>
      <w:r w:rsidRPr="00F07AFF">
        <w:rPr>
          <w:rStyle w:val="Emphasis"/>
        </w:rPr>
        <w:t>several key differences decrease the likelihood of violent conflict.</w:t>
      </w:r>
      <w:r w:rsidRPr="00E6680E">
        <w:rPr>
          <w:rStyle w:val="StyleUnderline"/>
          <w:sz w:val="12"/>
        </w:rPr>
        <w:t>¶</w:t>
      </w:r>
      <w:r w:rsidRPr="00E6680E">
        <w:rPr>
          <w:sz w:val="16"/>
        </w:rPr>
        <w:t xml:space="preserve"> The Players</w:t>
      </w:r>
      <w:r w:rsidRPr="00E6680E">
        <w:rPr>
          <w:sz w:val="12"/>
        </w:rPr>
        <w:t>¶</w:t>
      </w:r>
      <w:r w:rsidRPr="00E6680E">
        <w:rPr>
          <w:sz w:val="16"/>
        </w:rPr>
        <w:t xml:space="preserve"> </w:t>
      </w:r>
      <w:r w:rsidRPr="00E6680E">
        <w:rPr>
          <w:rStyle w:val="StyleUnderline"/>
        </w:rPr>
        <w:t>There are salient similarities between the Greek dynamic and the modern one: a democratic power versus a tightly centralized one, and a society founded on free speech versus one reliant on governmental control.</w:t>
      </w:r>
      <w:r w:rsidRPr="00E6680E">
        <w:rPr>
          <w:rStyle w:val="StyleUnderline"/>
          <w:sz w:val="12"/>
        </w:rPr>
        <w:t>¶</w:t>
      </w:r>
      <w:r w:rsidRPr="00E6680E">
        <w:rPr>
          <w:sz w:val="16"/>
        </w:rPr>
        <w:t xml:space="preserve"> </w:t>
      </w:r>
      <w:r w:rsidRPr="00E6680E">
        <w:rPr>
          <w:rStyle w:val="StyleUnderline"/>
        </w:rPr>
        <w:t>It’s also true that China is expanding at unprecedented rates</w:t>
      </w:r>
      <w:r w:rsidRPr="00E6680E">
        <w:rPr>
          <w:sz w:val="16"/>
        </w:rPr>
        <w:t>, economically and globally, justifying parallels to the rapid expansion of Athens. Singapore’s late president Lee Kwan Yew foreshadowed the country’s growth in 1994, stating, “It is not possible to pretend that [China] is just another big player. This is the biggest player in the history of the world.” The Congressional Research Service released a report last month that stating that from 1979-2014, “on average, China [was] able to double the size of its economy in real terms every eight years.” The communist power is expected to displace the United States as the world’s largest economy. The International Monetary Fund predicts that in terms of purchasing power parity, China’s GDP will be 21.9 percent larger than the United States’ in 2019. And if current rates of growth continue, the nation may also reach military parity with the United States by the 2030s.</w:t>
      </w:r>
      <w:r w:rsidRPr="00E6680E">
        <w:rPr>
          <w:sz w:val="12"/>
        </w:rPr>
        <w:t>¶</w:t>
      </w:r>
      <w:r w:rsidRPr="00E6680E">
        <w:rPr>
          <w:sz w:val="16"/>
        </w:rPr>
        <w:t xml:space="preserve"> </w:t>
      </w:r>
      <w:proofErr w:type="gramStart"/>
      <w:r w:rsidRPr="00E6680E">
        <w:rPr>
          <w:rStyle w:val="StyleUnderline"/>
        </w:rPr>
        <w:t>Some</w:t>
      </w:r>
      <w:proofErr w:type="gramEnd"/>
      <w:r w:rsidRPr="00E6680E">
        <w:rPr>
          <w:rStyle w:val="StyleUnderline"/>
        </w:rPr>
        <w:t xml:space="preserve"> comparisons between Sparta and the United States are also valid, especially in relation to Athenian and Chinese military movement. America boasts the same relative military strength as the Spartan army</w:t>
      </w:r>
      <w:r w:rsidRPr="00E6680E">
        <w:rPr>
          <w:sz w:val="16"/>
        </w:rPr>
        <w:t>, which was widely considered to be the strongest land army in Ancient Greece. The Council of Foreign Relations summarizes the discussion about U.S. naval freedom in China’s exclusive economic zone, attributing tensions to “rising apprehensions about the growth of China’s military power and its regional intentions.”</w:t>
      </w:r>
      <w:r w:rsidRPr="00E6680E">
        <w:rPr>
          <w:sz w:val="12"/>
        </w:rPr>
        <w:t>¶</w:t>
      </w:r>
      <w:r w:rsidRPr="00E6680E">
        <w:rPr>
          <w:sz w:val="16"/>
        </w:rPr>
        <w:t xml:space="preserve"> The CFR more recently published an analysis of increased Chinese economic and military investment and involvement in the South China Sea, paralleling Athens’ increase in movement near the Peloponnese before the outbreak of war. The institute has suggested the use of U.S.-imposed economic sanctions on China if it continues such behavior.</w:t>
      </w:r>
      <w:r w:rsidRPr="00E6680E">
        <w:rPr>
          <w:sz w:val="12"/>
        </w:rPr>
        <w:t>¶</w:t>
      </w:r>
      <w:r w:rsidRPr="00E6680E">
        <w:rPr>
          <w:sz w:val="16"/>
        </w:rPr>
        <w:t xml:space="preserve"> </w:t>
      </w:r>
      <w:r w:rsidRPr="00E6680E">
        <w:rPr>
          <w:rStyle w:val="StyleUnderline"/>
        </w:rPr>
        <w:t>If China and the United States could not simultaneously possess power, and if the two countries were diplomatically unengaged, these factors would perhaps point in the direction of violent conflict</w:t>
      </w:r>
      <w:r w:rsidRPr="00E6680E">
        <w:rPr>
          <w:sz w:val="16"/>
        </w:rPr>
        <w:t>. However, Xi Jinping’s recent visit suggests that both parties are invested enough in each other to steer clear of the trap.</w:t>
      </w:r>
      <w:r w:rsidRPr="00E6680E">
        <w:rPr>
          <w:sz w:val="12"/>
        </w:rPr>
        <w:t>¶</w:t>
      </w:r>
      <w:r w:rsidRPr="00E6680E">
        <w:rPr>
          <w:sz w:val="16"/>
        </w:rPr>
        <w:t xml:space="preserve"> Diplomacy, Not War</w:t>
      </w:r>
      <w:r w:rsidRPr="00E6680E">
        <w:rPr>
          <w:sz w:val="12"/>
        </w:rPr>
        <w:t>¶</w:t>
      </w:r>
      <w:r w:rsidRPr="00E6680E">
        <w:rPr>
          <w:sz w:val="16"/>
        </w:rPr>
        <w:t xml:space="preserve"> </w:t>
      </w:r>
      <w:r w:rsidRPr="00F07AFF">
        <w:rPr>
          <w:rStyle w:val="Emphasis"/>
        </w:rPr>
        <w:t>Xi Jinping’s</w:t>
      </w:r>
      <w:r w:rsidRPr="00E6680E">
        <w:rPr>
          <w:rStyle w:val="StyleUnderline"/>
        </w:rPr>
        <w:t xml:space="preserve"> September visit to the United States was the third meeting between the Chinese and U.S. leadership within two years. His </w:t>
      </w:r>
      <w:r w:rsidRPr="00F07AFF">
        <w:rPr>
          <w:rStyle w:val="Emphasis"/>
        </w:rPr>
        <w:t>visit underscores China’s</w:t>
      </w:r>
      <w:r w:rsidRPr="00E6680E">
        <w:rPr>
          <w:sz w:val="16"/>
        </w:rPr>
        <w:t xml:space="preserve"> awareness of its increasing priority on the U.S. foreign policy agenda but also its </w:t>
      </w:r>
      <w:r w:rsidRPr="00F07AFF">
        <w:rPr>
          <w:rStyle w:val="Emphasis"/>
        </w:rPr>
        <w:t>attention to diplomacy</w:t>
      </w:r>
      <w:r w:rsidRPr="00E6680E">
        <w:rPr>
          <w:rStyle w:val="StyleUnderline"/>
        </w:rPr>
        <w:t>.</w:t>
      </w:r>
      <w:r w:rsidRPr="00E6680E">
        <w:rPr>
          <w:rStyle w:val="StyleUnderline"/>
          <w:sz w:val="12"/>
        </w:rPr>
        <w:t>¶</w:t>
      </w:r>
      <w:r w:rsidRPr="00E6680E">
        <w:rPr>
          <w:sz w:val="16"/>
        </w:rPr>
        <w:t xml:space="preserve"> According to Allison, </w:t>
      </w:r>
      <w:r w:rsidRPr="00E6680E">
        <w:rPr>
          <w:rStyle w:val="StyleUnderline"/>
        </w:rPr>
        <w:t>the Thucydides Trap’s formation depends on two factors: “the rising power [China]’s growing entitlement, sense of its own importance, and demand for greater say and sway, on the one hand, and the fear, insecurity, and determination to defend the status quo this engenders in the established power [United States] on the other.”</w:t>
      </w:r>
      <w:r w:rsidRPr="00E6680E">
        <w:rPr>
          <w:rStyle w:val="StyleUnderline"/>
          <w:sz w:val="12"/>
        </w:rPr>
        <w:t>¶</w:t>
      </w:r>
      <w:r w:rsidRPr="00E6680E">
        <w:rPr>
          <w:sz w:val="16"/>
        </w:rPr>
        <w:t xml:space="preserve"> </w:t>
      </w:r>
      <w:r w:rsidRPr="00F07AFF">
        <w:rPr>
          <w:rStyle w:val="Emphasis"/>
        </w:rPr>
        <w:t>Allison’s conclusion of probable war is suspect</w:t>
      </w:r>
      <w:r w:rsidRPr="00E6680E">
        <w:rPr>
          <w:sz w:val="16"/>
        </w:rPr>
        <w:t xml:space="preserve">, however, </w:t>
      </w:r>
      <w:r w:rsidRPr="00E6680E">
        <w:rPr>
          <w:rStyle w:val="StyleUnderline"/>
        </w:rPr>
        <w:t>because not all of these characteristics apply to current U.S.-China relations</w:t>
      </w:r>
      <w:r w:rsidRPr="00E6680E">
        <w:rPr>
          <w:sz w:val="16"/>
        </w:rPr>
        <w:t xml:space="preserve">. Though gross parallels can be drawn between the two pairs of countries, there are increasingly fundamental differences between Athens-Sparta and modern geopolitics. Including the Cold War, </w:t>
      </w:r>
      <w:r w:rsidRPr="00E6680E">
        <w:rPr>
          <w:rStyle w:val="StyleUnderline"/>
        </w:rPr>
        <w:t>the last three pairs of countries that mirrored the Athens-Sparta dynamic avoided direct conflict</w:t>
      </w:r>
      <w:r w:rsidRPr="00E6680E">
        <w:rPr>
          <w:sz w:val="16"/>
        </w:rPr>
        <w:t>, indicating that global powers increasingly favor diplomacy over warfare.</w:t>
      </w:r>
      <w:r w:rsidRPr="00E6680E">
        <w:rPr>
          <w:sz w:val="12"/>
        </w:rPr>
        <w:t>¶</w:t>
      </w:r>
      <w:r w:rsidRPr="00E6680E">
        <w:rPr>
          <w:sz w:val="16"/>
        </w:rPr>
        <w:t xml:space="preserve"> In particular, the phrase “determination to defend the status quo” strays too far from reality</w:t>
      </w:r>
      <w:r w:rsidRPr="00E6680E">
        <w:rPr>
          <w:rStyle w:val="StyleUnderline"/>
        </w:rPr>
        <w:t>. President Obama’s speech after his working dinner with Xi Jinping highlights the seemingly sincere intention for both parties to grow in peace: “the United States welcomes the rise of a China that is peaceful, stable, prosperous, and a responsible player in global affairs.”</w:t>
      </w:r>
      <w:r w:rsidRPr="00E6680E">
        <w:rPr>
          <w:sz w:val="16"/>
        </w:rPr>
        <w:t xml:space="preserve"> The higher rate of sincere diplomatic discourse is indicative of both parties’ intentions to cooperate. In contrast, classicist and former Dean of Yale College Donald Kagan characterized Spartan-Athenian diplomacy as full of “exorbitant” demands that served “merely [as] attempts to gain a favorable moral position in the war to come.”</w:t>
      </w:r>
      <w:r w:rsidRPr="00E6680E">
        <w:rPr>
          <w:sz w:val="12"/>
        </w:rPr>
        <w:t>¶</w:t>
      </w:r>
      <w:r w:rsidRPr="00E6680E">
        <w:rPr>
          <w:sz w:val="16"/>
        </w:rPr>
        <w:t xml:space="preserve"> </w:t>
      </w:r>
      <w:r w:rsidRPr="00F07AFF">
        <w:rPr>
          <w:rStyle w:val="Emphasis"/>
        </w:rPr>
        <w:t>Globalization has greased the wheels of diplomacy as well.</w:t>
      </w:r>
      <w:r w:rsidRPr="00E6680E">
        <w:rPr>
          <w:rStyle w:val="StyleUnderline"/>
        </w:rPr>
        <w:t xml:space="preserve"> The United States today is simply more in step with China than Sparta was with Athens. The United States imported nearly $270 billion worth of goods from China between January and July of this year and exported about $65 billion. Sparta maintained a relatively isolationist economic policy</w:t>
      </w:r>
      <w:r w:rsidRPr="00E6680E">
        <w:rPr>
          <w:sz w:val="16"/>
        </w:rPr>
        <w:t xml:space="preserve"> and did not interact extensively with Athens or its allies. Both the United States and China have much to lose from a falling out: the American economy is increasingly dependent on Chinese labor and product markets, and China has an increasing stake in the success of the United States due to a rapidly rising trade deficit.</w:t>
      </w:r>
      <w:r w:rsidRPr="00E6680E">
        <w:rPr>
          <w:sz w:val="12"/>
        </w:rPr>
        <w:t>¶</w:t>
      </w:r>
      <w:r w:rsidRPr="00E6680E">
        <w:rPr>
          <w:sz w:val="16"/>
        </w:rPr>
        <w:t xml:space="preserve"> In fact, </w:t>
      </w:r>
      <w:r w:rsidRPr="00E6680E">
        <w:rPr>
          <w:rStyle w:val="StyleUnderline"/>
        </w:rPr>
        <w:t xml:space="preserve">China’s awareness of its rising power and the United </w:t>
      </w:r>
      <w:proofErr w:type="spellStart"/>
      <w:r w:rsidRPr="00E6680E">
        <w:rPr>
          <w:rStyle w:val="StyleUnderline"/>
        </w:rPr>
        <w:t>States’s</w:t>
      </w:r>
      <w:proofErr w:type="spellEnd"/>
      <w:r w:rsidRPr="00E6680E">
        <w:rPr>
          <w:rStyle w:val="StyleUnderline"/>
        </w:rPr>
        <w:t xml:space="preserve"> fear of that ascent may actually allow for more stable short-term diplomac</w:t>
      </w:r>
      <w:r w:rsidRPr="00E6680E">
        <w:rPr>
          <w:sz w:val="16"/>
        </w:rPr>
        <w:t xml:space="preserve">y. As </w:t>
      </w:r>
      <w:r w:rsidRPr="00E6680E">
        <w:rPr>
          <w:rStyle w:val="StyleUnderline"/>
        </w:rPr>
        <w:t>Xi Jinping declared</w:t>
      </w:r>
      <w:r w:rsidRPr="00E6680E">
        <w:rPr>
          <w:sz w:val="16"/>
        </w:rPr>
        <w:t xml:space="preserve"> in a speech in Seattle last month, </w:t>
      </w:r>
      <w:r w:rsidRPr="00E6680E">
        <w:rPr>
          <w:rStyle w:val="StyleUnderline"/>
        </w:rPr>
        <w:t>there is no such thing as the so-called Thucydides trap in the world.</w:t>
      </w:r>
      <w:r w:rsidRPr="00E6680E">
        <w:rPr>
          <w:sz w:val="16"/>
        </w:rPr>
        <w:t xml:space="preserve"> But should major countries time and again make the mistakes of strategic miscalculation, they might create such traps for themselves</w:t>
      </w:r>
      <w:r w:rsidRPr="00E6680E">
        <w:rPr>
          <w:rStyle w:val="StyleUnderline"/>
        </w:rPr>
        <w:t>.” By stating his awareness of the trap, the Chinese president established a diplomatic and cooperative tone that he maintained throughout his visit.</w:t>
      </w:r>
      <w:r w:rsidRPr="00E6680E">
        <w:rPr>
          <w:rStyle w:val="StyleUnderline"/>
          <w:sz w:val="12"/>
        </w:rPr>
        <w:t>¶</w:t>
      </w:r>
      <w:r w:rsidRPr="00E6680E">
        <w:rPr>
          <w:sz w:val="16"/>
        </w:rPr>
        <w:t xml:space="preserve"> During the visit, the cooperative spirit partially motivated by the awareness of Thucydides’ shadow manifested in concrete policy advances—commitments to address climate change, cyber security, and Iranian and North Korean nuclear policy.</w:t>
      </w:r>
      <w:r w:rsidRPr="00E6680E">
        <w:rPr>
          <w:sz w:val="12"/>
        </w:rPr>
        <w:t>¶</w:t>
      </w:r>
      <w:r w:rsidRPr="00E6680E">
        <w:rPr>
          <w:sz w:val="16"/>
        </w:rPr>
        <w:t xml:space="preserve"> Yet </w:t>
      </w:r>
      <w:r w:rsidRPr="00E6680E">
        <w:rPr>
          <w:rStyle w:val="StyleUnderline"/>
        </w:rPr>
        <w:t xml:space="preserve">although </w:t>
      </w:r>
      <w:r w:rsidRPr="00E6680E">
        <w:rPr>
          <w:rStyle w:val="Emphasis"/>
        </w:rPr>
        <w:t>outright military conflict is unlikely</w:t>
      </w:r>
      <w:r w:rsidRPr="00E6680E">
        <w:rPr>
          <w:rStyle w:val="StyleUnderline"/>
        </w:rPr>
        <w:t>, the Thucydides model’s ability to explain the current U.S.-China dynamic cannot be completely dismissed</w:t>
      </w:r>
      <w:r w:rsidRPr="00E6680E">
        <w:rPr>
          <w:sz w:val="16"/>
        </w:rPr>
        <w:t xml:space="preserve">. In Thucydides’ History, the content of speeches delivered by Spartan and Athenian leaders often sharply diverged from actual military decisions. Similarly, </w:t>
      </w:r>
      <w:r w:rsidRPr="00E6680E">
        <w:rPr>
          <w:rStyle w:val="StyleUnderline"/>
        </w:rPr>
        <w:t>today’s superpowers often act outside the bounds established by diplomatic agreements.</w:t>
      </w:r>
      <w:r w:rsidRPr="00E6680E">
        <w:rPr>
          <w:rStyle w:val="StyleUnderline"/>
          <w:sz w:val="12"/>
        </w:rPr>
        <w:t>¶</w:t>
      </w:r>
      <w:r w:rsidRPr="00E6680E">
        <w:rPr>
          <w:sz w:val="16"/>
        </w:rPr>
        <w:t xml:space="preserve"> </w:t>
      </w:r>
      <w:r w:rsidRPr="00E6680E">
        <w:rPr>
          <w:rStyle w:val="StyleUnderline"/>
        </w:rPr>
        <w:t>Take the example of cyber security,</w:t>
      </w:r>
      <w:r w:rsidRPr="00E6680E">
        <w:rPr>
          <w:sz w:val="16"/>
        </w:rPr>
        <w:t xml:space="preserve"> which has received repeated attention in recent years. </w:t>
      </w:r>
      <w:r w:rsidRPr="00E6680E">
        <w:rPr>
          <w:rStyle w:val="StyleUnderline"/>
        </w:rPr>
        <w:t>In 2013, Xi Jinping and Obama established a plan to create more rigorous cyber security regulations</w:t>
      </w:r>
      <w:r w:rsidRPr="00E6680E">
        <w:rPr>
          <w:sz w:val="16"/>
        </w:rPr>
        <w:t>. However, the Chinese government has emerged as the primary suspect in a recent large-scale breach of the U.S. Office of Personnel Management that compromised the personal information of millions of federal employees. The issue was revisited during the heads of state’s recent meeting with stronger rhetoric. The White House stated, “</w:t>
      </w:r>
      <w:proofErr w:type="gramStart"/>
      <w:r w:rsidRPr="00E6680E">
        <w:rPr>
          <w:sz w:val="16"/>
        </w:rPr>
        <w:t>neither</w:t>
      </w:r>
      <w:proofErr w:type="gramEnd"/>
      <w:r w:rsidRPr="00E6680E">
        <w:rPr>
          <w:sz w:val="16"/>
        </w:rPr>
        <w:t xml:space="preserve"> country’s government will conduct or knowingly support cyber-enabled theft of intellectual property…with the intent of providing competitive advantages to companies or commercial sectors.”</w:t>
      </w:r>
      <w:r w:rsidRPr="00E6680E">
        <w:rPr>
          <w:sz w:val="12"/>
        </w:rPr>
        <w:t>¶</w:t>
      </w:r>
      <w:r w:rsidRPr="00E6680E">
        <w:rPr>
          <w:sz w:val="16"/>
        </w:rPr>
        <w:t xml:space="preserve"> </w:t>
      </w:r>
      <w:proofErr w:type="gramStart"/>
      <w:r w:rsidRPr="00E6680E">
        <w:rPr>
          <w:rStyle w:val="StyleUnderline"/>
        </w:rPr>
        <w:t>The</w:t>
      </w:r>
      <w:proofErr w:type="gramEnd"/>
      <w:r w:rsidRPr="00E6680E">
        <w:rPr>
          <w:rStyle w:val="StyleUnderline"/>
        </w:rPr>
        <w:t xml:space="preserve"> key to avoiding conflict moving forward</w:t>
      </w:r>
      <w:r w:rsidRPr="00E6680E">
        <w:rPr>
          <w:sz w:val="16"/>
        </w:rPr>
        <w:t xml:space="preserve">, therefore, </w:t>
      </w:r>
      <w:r w:rsidRPr="00E6680E">
        <w:rPr>
          <w:rStyle w:val="StyleUnderline"/>
        </w:rPr>
        <w:t>will be for China to grow with transparency about its economic and military intentions and for the United States to respect that growth</w:t>
      </w:r>
      <w:r w:rsidRPr="00E6680E">
        <w:rPr>
          <w:sz w:val="16"/>
        </w:rPr>
        <w:t>. If the two countries can continue to nurture their diplomatic bond with Thucydides’ warnings in mind, they can avoid missteps of mythic proportions.</w:t>
      </w:r>
    </w:p>
    <w:p w14:paraId="7EAC37C0" w14:textId="77777777" w:rsidR="005B3032" w:rsidRPr="008679BD" w:rsidRDefault="005B3032" w:rsidP="005B3032">
      <w:pPr>
        <w:pStyle w:val="Heading4"/>
      </w:pPr>
      <w:r>
        <w:t>Thucydides trap wrong – China committed to peaceful rise and US is supportive</w:t>
      </w:r>
    </w:p>
    <w:p w14:paraId="2FE3C23A" w14:textId="77777777" w:rsidR="005B3032" w:rsidRPr="0037713A" w:rsidRDefault="005B3032" w:rsidP="005B3032">
      <w:pPr>
        <w:rPr>
          <w:rFonts w:eastAsia="Times New Roman" w:cs="Arial Hebrew"/>
          <w:color w:val="222222"/>
          <w:sz w:val="16"/>
          <w:szCs w:val="16"/>
          <w:shd w:val="clear" w:color="auto" w:fill="FFFFFF"/>
        </w:rPr>
      </w:pPr>
      <w:r>
        <w:rPr>
          <w:rStyle w:val="Style13ptBold"/>
          <w:rFonts w:cs="Arial Hebrew"/>
        </w:rPr>
        <w:t>Zhang</w:t>
      </w:r>
      <w:r w:rsidRPr="0037713A">
        <w:rPr>
          <w:rStyle w:val="Style13ptBold"/>
          <w:rFonts w:cs="Arial Hebrew"/>
        </w:rPr>
        <w:t xml:space="preserve"> 1</w:t>
      </w:r>
      <w:r>
        <w:rPr>
          <w:rStyle w:val="Style13ptBold"/>
          <w:rFonts w:cs="Arial Hebrew"/>
        </w:rPr>
        <w:t>4</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w:t>
      </w:r>
      <w:proofErr w:type="spellStart"/>
      <w:r>
        <w:rPr>
          <w:rFonts w:eastAsia="Times New Roman" w:cs="Arial Hebrew"/>
          <w:color w:val="222222"/>
          <w:sz w:val="16"/>
          <w:szCs w:val="16"/>
          <w:shd w:val="clear" w:color="auto" w:fill="FFFFFF"/>
        </w:rPr>
        <w:t>Biwu</w:t>
      </w:r>
      <w:proofErr w:type="spellEnd"/>
      <w:r>
        <w:rPr>
          <w:rFonts w:eastAsia="Times New Roman" w:cs="Arial Hebrew"/>
          <w:color w:val="222222"/>
          <w:sz w:val="16"/>
          <w:szCs w:val="16"/>
          <w:shd w:val="clear" w:color="auto" w:fill="FFFFFF"/>
        </w:rPr>
        <w:t xml:space="preserve">, </w:t>
      </w:r>
      <w:r w:rsidRPr="009404C3">
        <w:rPr>
          <w:rFonts w:eastAsia="Times New Roman" w:cs="Arial Hebrew"/>
          <w:color w:val="222222"/>
          <w:sz w:val="16"/>
          <w:szCs w:val="16"/>
          <w:shd w:val="clear" w:color="auto" w:fill="FFFFFF"/>
        </w:rPr>
        <w:t>received his Ph.D. in political science from the Ohio State Univ</w:t>
      </w:r>
      <w:r>
        <w:rPr>
          <w:rFonts w:eastAsia="Times New Roman" w:cs="Arial Hebrew"/>
          <w:color w:val="222222"/>
          <w:sz w:val="16"/>
          <w:szCs w:val="16"/>
          <w:shd w:val="clear" w:color="auto" w:fill="FFFFFF"/>
        </w:rPr>
        <w:t xml:space="preserve">ersity. </w:t>
      </w:r>
      <w:proofErr w:type="spellStart"/>
      <w:r>
        <w:rPr>
          <w:rFonts w:eastAsia="Times New Roman" w:cs="Arial Hebrew"/>
          <w:color w:val="222222"/>
          <w:sz w:val="16"/>
          <w:szCs w:val="16"/>
          <w:shd w:val="clear" w:color="auto" w:fill="FFFFFF"/>
        </w:rPr>
        <w:t>Dr</w:t>
      </w:r>
      <w:proofErr w:type="spellEnd"/>
      <w:r>
        <w:rPr>
          <w:rFonts w:eastAsia="Times New Roman" w:cs="Arial Hebrew"/>
          <w:color w:val="222222"/>
          <w:sz w:val="16"/>
          <w:szCs w:val="16"/>
          <w:shd w:val="clear" w:color="auto" w:fill="FFFFFF"/>
        </w:rPr>
        <w:t xml:space="preserve"> Zhang specializes in </w:t>
      </w:r>
      <w:r w:rsidRPr="009404C3">
        <w:rPr>
          <w:rFonts w:eastAsia="Times New Roman" w:cs="Arial Hebrew"/>
          <w:color w:val="222222"/>
          <w:sz w:val="16"/>
          <w:szCs w:val="16"/>
          <w:shd w:val="clear" w:color="auto" w:fill="FFFFFF"/>
        </w:rPr>
        <w:t>researching US–China relations, especially by resorting to an image approach. He is currently a professor at the</w:t>
      </w:r>
      <w:r>
        <w:rPr>
          <w:rFonts w:eastAsia="Times New Roman" w:cs="Arial Hebrew"/>
          <w:color w:val="222222"/>
          <w:sz w:val="16"/>
          <w:szCs w:val="16"/>
          <w:shd w:val="clear" w:color="auto" w:fill="FFFFFF"/>
        </w:rPr>
        <w:t xml:space="preserve"> </w:t>
      </w:r>
      <w:r w:rsidRPr="009404C3">
        <w:rPr>
          <w:rFonts w:eastAsia="Times New Roman" w:cs="Arial Hebrew"/>
          <w:color w:val="222222"/>
          <w:sz w:val="16"/>
          <w:szCs w:val="16"/>
          <w:shd w:val="clear" w:color="auto" w:fill="FFFFFF"/>
        </w:rPr>
        <w:t>School of International Relations, Xiamen University, China and his recently published book is Chinese Perceptions</w:t>
      </w:r>
      <w:r>
        <w:rPr>
          <w:rFonts w:eastAsia="Times New Roman" w:cs="Arial Hebrew"/>
          <w:color w:val="222222"/>
          <w:sz w:val="16"/>
          <w:szCs w:val="16"/>
          <w:shd w:val="clear" w:color="auto" w:fill="FFFFFF"/>
        </w:rPr>
        <w:t xml:space="preserve"> </w:t>
      </w:r>
      <w:r w:rsidRPr="009404C3">
        <w:rPr>
          <w:rFonts w:eastAsia="Times New Roman" w:cs="Arial Hebrew"/>
          <w:color w:val="222222"/>
          <w:sz w:val="16"/>
          <w:szCs w:val="16"/>
          <w:shd w:val="clear" w:color="auto" w:fill="FFFFFF"/>
        </w:rPr>
        <w:t>of the US: An Exploration of China’s Foreign Policy Motivations</w:t>
      </w:r>
      <w:r>
        <w:rPr>
          <w:rFonts w:eastAsia="Times New Roman" w:cs="Arial Hebrew"/>
          <w:color w:val="222222"/>
          <w:sz w:val="16"/>
          <w:szCs w:val="16"/>
          <w:shd w:val="clear" w:color="auto" w:fill="FFFFFF"/>
        </w:rPr>
        <w:t>, 2014</w:t>
      </w:r>
      <w:r w:rsidRPr="0037713A">
        <w:rPr>
          <w:rFonts w:eastAsia="Times New Roman" w:cs="Arial Hebrew"/>
          <w:color w:val="222222"/>
          <w:sz w:val="16"/>
          <w:szCs w:val="16"/>
          <w:shd w:val="clear" w:color="auto" w:fill="FFFFFF"/>
        </w:rPr>
        <w:t xml:space="preserve"> (“</w:t>
      </w:r>
      <w:r w:rsidRPr="00F07AFF">
        <w:rPr>
          <w:rFonts w:eastAsia="Times New Roman" w:cs="Arial Hebrew"/>
          <w:color w:val="222222"/>
          <w:sz w:val="16"/>
          <w:szCs w:val="16"/>
          <w:shd w:val="clear" w:color="auto" w:fill="FFFFFF"/>
        </w:rPr>
        <w:t>Chinese Perceptions of US Return to Southeast</w:t>
      </w:r>
      <w:r>
        <w:rPr>
          <w:rFonts w:eastAsia="Times New Roman" w:cs="Arial Hebrew"/>
          <w:color w:val="222222"/>
          <w:sz w:val="16"/>
          <w:szCs w:val="16"/>
          <w:shd w:val="clear" w:color="auto" w:fill="FFFFFF"/>
        </w:rPr>
        <w:t xml:space="preserve"> </w:t>
      </w:r>
      <w:r w:rsidRPr="00F07AFF">
        <w:rPr>
          <w:rFonts w:eastAsia="Times New Roman" w:cs="Arial Hebrew"/>
          <w:color w:val="222222"/>
          <w:sz w:val="16"/>
          <w:szCs w:val="16"/>
          <w:shd w:val="clear" w:color="auto" w:fill="FFFFFF"/>
        </w:rPr>
        <w:t>Asia and the Prospect of China's Peaceful Rise</w:t>
      </w:r>
      <w:r>
        <w:rPr>
          <w:rFonts w:eastAsia="Times New Roman" w:cs="Arial Hebrew"/>
          <w:color w:val="222222"/>
          <w:sz w:val="16"/>
          <w:szCs w:val="16"/>
          <w:shd w:val="clear" w:color="auto" w:fill="FFFFFF"/>
        </w:rPr>
        <w:t>,” Journal of Contemporary China,</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Jun 25,</w:t>
      </w:r>
      <w:r w:rsidRPr="0037713A">
        <w:rPr>
          <w:rFonts w:eastAsia="Times New Roman" w:cs="Arial Hebrew"/>
          <w:color w:val="222222"/>
          <w:sz w:val="16"/>
          <w:szCs w:val="16"/>
          <w:shd w:val="clear" w:color="auto" w:fill="FFFFFF"/>
        </w:rPr>
        <w:t xml:space="preserve"> Available Online at</w:t>
      </w:r>
      <w:r>
        <w:rPr>
          <w:rFonts w:eastAsia="Times New Roman" w:cs="Arial Hebrew"/>
          <w:color w:val="222222"/>
          <w:sz w:val="16"/>
          <w:szCs w:val="16"/>
          <w:shd w:val="clear" w:color="auto" w:fill="FFFFFF"/>
        </w:rPr>
        <w:t xml:space="preserve"> </w:t>
      </w:r>
      <w:r w:rsidRPr="00F07AFF">
        <w:rPr>
          <w:rFonts w:eastAsia="Times New Roman" w:cs="Arial Hebrew"/>
          <w:color w:val="222222"/>
          <w:sz w:val="16"/>
          <w:szCs w:val="16"/>
          <w:shd w:val="clear" w:color="auto" w:fill="FFFFFF"/>
        </w:rPr>
        <w:t>http://www.tandfonline.com/doi/pdf/10.1080/10670564.2014.918419</w:t>
      </w:r>
      <w:r>
        <w:rPr>
          <w:rFonts w:eastAsia="Times New Roman" w:cs="Arial Hebrew"/>
          <w:color w:val="222222"/>
          <w:sz w:val="16"/>
          <w:szCs w:val="16"/>
          <w:shd w:val="clear" w:color="auto" w:fill="FFFFFF"/>
        </w:rPr>
        <w:t>, Accessed 07-15</w:t>
      </w:r>
      <w:r w:rsidRPr="0037713A">
        <w:rPr>
          <w:rFonts w:eastAsia="Times New Roman" w:cs="Arial Hebrew"/>
          <w:color w:val="222222"/>
          <w:sz w:val="16"/>
          <w:szCs w:val="16"/>
          <w:shd w:val="clear" w:color="auto" w:fill="FFFFFF"/>
        </w:rPr>
        <w:t>-2016, AV)</w:t>
      </w:r>
    </w:p>
    <w:p w14:paraId="4F9F001D" w14:textId="77777777" w:rsidR="005B3032" w:rsidRDefault="005B3032" w:rsidP="005B3032">
      <w:pPr>
        <w:rPr>
          <w:sz w:val="16"/>
        </w:rPr>
      </w:pPr>
    </w:p>
    <w:p w14:paraId="21D43898" w14:textId="77777777" w:rsidR="005B3032" w:rsidRDefault="005B3032" w:rsidP="005B3032">
      <w:pPr>
        <w:rPr>
          <w:sz w:val="14"/>
        </w:rPr>
      </w:pPr>
      <w:r w:rsidRPr="00F07AFF">
        <w:rPr>
          <w:sz w:val="14"/>
        </w:rPr>
        <w:t xml:space="preserve">In 2003, </w:t>
      </w:r>
      <w:r w:rsidRPr="00F07AFF">
        <w:rPr>
          <w:rStyle w:val="StyleUnderline"/>
        </w:rPr>
        <w:t xml:space="preserve">Zheng </w:t>
      </w:r>
      <w:proofErr w:type="spellStart"/>
      <w:r w:rsidRPr="00F07AFF">
        <w:rPr>
          <w:rStyle w:val="StyleUnderline"/>
        </w:rPr>
        <w:t>Bijian</w:t>
      </w:r>
      <w:proofErr w:type="spellEnd"/>
      <w:r w:rsidRPr="00F07AFF">
        <w:rPr>
          <w:sz w:val="14"/>
        </w:rPr>
        <w:t xml:space="preserve">, Chair of the China Reform Forum, </w:t>
      </w:r>
      <w:r w:rsidRPr="00F07AFF">
        <w:rPr>
          <w:rStyle w:val="StyleUnderline"/>
        </w:rPr>
        <w:t>made a speech arguing that</w:t>
      </w:r>
      <w:r w:rsidRPr="00F07AFF">
        <w:rPr>
          <w:rStyle w:val="StyleUnderline"/>
          <w:sz w:val="12"/>
        </w:rPr>
        <w:t xml:space="preserve">¶ </w:t>
      </w:r>
      <w:r w:rsidRPr="00F07AFF">
        <w:rPr>
          <w:rStyle w:val="StyleUnderline"/>
        </w:rPr>
        <w:t>the rise of a new great power oftentimes had led to great turbulence in the</w:t>
      </w:r>
      <w:r w:rsidRPr="00F07AFF">
        <w:rPr>
          <w:rStyle w:val="StyleUnderline"/>
          <w:sz w:val="12"/>
        </w:rPr>
        <w:t xml:space="preserve">¶ </w:t>
      </w:r>
      <w:r w:rsidRPr="00F07AFF">
        <w:rPr>
          <w:rStyle w:val="StyleUnderline"/>
        </w:rPr>
        <w:t>international system. One important reason was that the new great power usually tried</w:t>
      </w:r>
      <w:r w:rsidRPr="00F07AFF">
        <w:rPr>
          <w:rStyle w:val="StyleUnderline"/>
          <w:sz w:val="12"/>
        </w:rPr>
        <w:t xml:space="preserve">¶ </w:t>
      </w:r>
      <w:r w:rsidRPr="00F07AFF">
        <w:rPr>
          <w:rStyle w:val="StyleUnderline"/>
        </w:rPr>
        <w:t>to resort to wars to destroy the existing international system</w:t>
      </w:r>
      <w:r w:rsidRPr="00F07AFF">
        <w:rPr>
          <w:sz w:val="14"/>
        </w:rPr>
        <w:t>. Zheng explained that</w:t>
      </w:r>
      <w:r w:rsidRPr="00F07AFF">
        <w:rPr>
          <w:sz w:val="12"/>
        </w:rPr>
        <w:t>¶</w:t>
      </w:r>
      <w:r w:rsidRPr="00F07AFF">
        <w:rPr>
          <w:sz w:val="14"/>
        </w:rPr>
        <w:t xml:space="preserve"> </w:t>
      </w:r>
      <w:r w:rsidRPr="00F07AFF">
        <w:rPr>
          <w:rStyle w:val="StyleUnderline"/>
        </w:rPr>
        <w:t>China should adopt a different approach, which he later on elaborated as</w:t>
      </w:r>
      <w:proofErr w:type="gramStart"/>
      <w:r w:rsidRPr="00F07AFF">
        <w:rPr>
          <w:rStyle w:val="StyleUnderline"/>
        </w:rPr>
        <w:t>:</w:t>
      </w:r>
      <w:r w:rsidRPr="00F07AFF">
        <w:rPr>
          <w:rStyle w:val="StyleUnderline"/>
          <w:sz w:val="12"/>
        </w:rPr>
        <w:t>¶</w:t>
      </w:r>
      <w:proofErr w:type="gramEnd"/>
      <w:r w:rsidRPr="00F07AFF">
        <w:rPr>
          <w:rStyle w:val="StyleUnderline"/>
          <w:sz w:val="12"/>
        </w:rPr>
        <w:t xml:space="preserve"> </w:t>
      </w:r>
      <w:r w:rsidRPr="00F07AFF">
        <w:rPr>
          <w:rStyle w:val="StyleUnderline"/>
        </w:rPr>
        <w:t>transcending ‘the traditional ways for great powers to emerge, as well as the Cold</w:t>
      </w:r>
      <w:r w:rsidRPr="00F07AFF">
        <w:rPr>
          <w:rStyle w:val="StyleUnderline"/>
          <w:sz w:val="12"/>
        </w:rPr>
        <w:t xml:space="preserve">¶ </w:t>
      </w:r>
      <w:r w:rsidRPr="00F07AFF">
        <w:rPr>
          <w:rStyle w:val="StyleUnderline"/>
        </w:rPr>
        <w:t xml:space="preserve">War mentality that defined international relations along ideological lines’.1 </w:t>
      </w:r>
      <w:r w:rsidRPr="00F07AFF">
        <w:rPr>
          <w:rStyle w:val="Emphasis"/>
        </w:rPr>
        <w:t>China’s</w:t>
      </w:r>
      <w:r w:rsidRPr="00F07AFF">
        <w:rPr>
          <w:rStyle w:val="Emphasis"/>
          <w:b w:val="0"/>
          <w:sz w:val="12"/>
        </w:rPr>
        <w:t>¶</w:t>
      </w:r>
      <w:r w:rsidRPr="00F07AFF">
        <w:rPr>
          <w:rStyle w:val="Emphasis"/>
          <w:sz w:val="12"/>
        </w:rPr>
        <w:t xml:space="preserve"> </w:t>
      </w:r>
      <w:r w:rsidRPr="00F07AFF">
        <w:rPr>
          <w:rStyle w:val="Emphasis"/>
        </w:rPr>
        <w:t>strategy,</w:t>
      </w:r>
      <w:r w:rsidRPr="00F07AFF">
        <w:rPr>
          <w:sz w:val="14"/>
        </w:rPr>
        <w:t xml:space="preserve"> according to Zheng, </w:t>
      </w:r>
      <w:r w:rsidRPr="00F07AFF">
        <w:rPr>
          <w:rStyle w:val="Emphasis"/>
        </w:rPr>
        <w:t>should be a peaceful rise</w:t>
      </w:r>
      <w:r w:rsidRPr="00F07AFF">
        <w:rPr>
          <w:sz w:val="14"/>
        </w:rPr>
        <w:t>, i.e. working for a peaceful</w:t>
      </w:r>
      <w:r w:rsidRPr="00F07AFF">
        <w:rPr>
          <w:sz w:val="12"/>
        </w:rPr>
        <w:t>¶</w:t>
      </w:r>
      <w:r w:rsidRPr="00F07AFF">
        <w:rPr>
          <w:sz w:val="14"/>
        </w:rPr>
        <w:t xml:space="preserve"> international environment for China’s development, and in turn safeguarding world</w:t>
      </w:r>
      <w:r w:rsidRPr="00F07AFF">
        <w:rPr>
          <w:sz w:val="12"/>
        </w:rPr>
        <w:t>¶</w:t>
      </w:r>
      <w:r w:rsidRPr="00F07AFF">
        <w:rPr>
          <w:sz w:val="14"/>
        </w:rPr>
        <w:t xml:space="preserve"> peace with China’s development. </w:t>
      </w:r>
      <w:r w:rsidRPr="00F07AFF">
        <w:rPr>
          <w:rStyle w:val="Emphasis"/>
        </w:rPr>
        <w:t xml:space="preserve">It turns out that </w:t>
      </w:r>
      <w:proofErr w:type="spellStart"/>
      <w:r w:rsidRPr="00F07AFF">
        <w:rPr>
          <w:rStyle w:val="Emphasis"/>
        </w:rPr>
        <w:t>Mr</w:t>
      </w:r>
      <w:proofErr w:type="spellEnd"/>
      <w:r w:rsidRPr="00F07AFF">
        <w:rPr>
          <w:rStyle w:val="Emphasis"/>
        </w:rPr>
        <w:t xml:space="preserve"> Zheng’s ideas are actually</w:t>
      </w:r>
      <w:r w:rsidRPr="00F07AFF">
        <w:rPr>
          <w:rStyle w:val="Emphasis"/>
          <w:b w:val="0"/>
          <w:sz w:val="12"/>
        </w:rPr>
        <w:t>¶</w:t>
      </w:r>
      <w:r w:rsidRPr="00F07AFF">
        <w:rPr>
          <w:rStyle w:val="Emphasis"/>
          <w:sz w:val="12"/>
        </w:rPr>
        <w:t xml:space="preserve"> </w:t>
      </w:r>
      <w:r w:rsidRPr="00F07AFF">
        <w:rPr>
          <w:rStyle w:val="Emphasis"/>
        </w:rPr>
        <w:t>official Chinese strategy</w:t>
      </w:r>
      <w:r w:rsidRPr="00F07AFF">
        <w:rPr>
          <w:sz w:val="14"/>
        </w:rPr>
        <w:t xml:space="preserve">. </w:t>
      </w:r>
      <w:r w:rsidRPr="00F07AFF">
        <w:rPr>
          <w:rStyle w:val="StyleUnderline"/>
        </w:rPr>
        <w:t xml:space="preserve">Both President Hu Jintao and Premier Wen </w:t>
      </w:r>
      <w:proofErr w:type="spellStart"/>
      <w:r w:rsidRPr="00F07AFF">
        <w:rPr>
          <w:rStyle w:val="StyleUnderline"/>
        </w:rPr>
        <w:t>Jiabao</w:t>
      </w:r>
      <w:proofErr w:type="spellEnd"/>
      <w:r w:rsidRPr="00F07AFF">
        <w:rPr>
          <w:rStyle w:val="StyleUnderline"/>
        </w:rPr>
        <w:t xml:space="preserve"> espoused the road of peaceful rise. In 2005 and 2011, </w:t>
      </w:r>
      <w:r w:rsidRPr="00F07AFF">
        <w:rPr>
          <w:sz w:val="14"/>
        </w:rPr>
        <w:t xml:space="preserve">respectively, </w:t>
      </w:r>
      <w:r w:rsidRPr="00F07AFF">
        <w:rPr>
          <w:rStyle w:val="StyleUnderline"/>
        </w:rPr>
        <w:t>the Chinese government</w:t>
      </w:r>
      <w:r w:rsidRPr="00F07AFF">
        <w:rPr>
          <w:rStyle w:val="StyleUnderline"/>
          <w:sz w:val="12"/>
        </w:rPr>
        <w:t xml:space="preserve">¶ </w:t>
      </w:r>
      <w:r w:rsidRPr="00F07AFF">
        <w:rPr>
          <w:rStyle w:val="StyleUnderline"/>
        </w:rPr>
        <w:t>published two white papers on peaceful development. Xi Jinping</w:t>
      </w:r>
      <w:r w:rsidRPr="00F07AFF">
        <w:rPr>
          <w:sz w:val="14"/>
        </w:rPr>
        <w:t>, the current Chinese</w:t>
      </w:r>
      <w:r w:rsidRPr="00F07AFF">
        <w:rPr>
          <w:sz w:val="12"/>
        </w:rPr>
        <w:t>¶</w:t>
      </w:r>
      <w:r w:rsidRPr="00F07AFF">
        <w:rPr>
          <w:sz w:val="14"/>
        </w:rPr>
        <w:t xml:space="preserve"> president, also </w:t>
      </w:r>
      <w:r w:rsidRPr="00F07AFF">
        <w:rPr>
          <w:rStyle w:val="StyleUnderline"/>
        </w:rPr>
        <w:t>made it clear that China would like to work with the US to avoid the</w:t>
      </w:r>
      <w:r w:rsidRPr="00F07AFF">
        <w:rPr>
          <w:rStyle w:val="StyleUnderline"/>
          <w:sz w:val="12"/>
        </w:rPr>
        <w:t xml:space="preserve">¶ </w:t>
      </w:r>
      <w:proofErr w:type="spellStart"/>
      <w:r w:rsidRPr="00F07AFF">
        <w:rPr>
          <w:rStyle w:val="StyleUnderline"/>
        </w:rPr>
        <w:t>Thucydides’s</w:t>
      </w:r>
      <w:proofErr w:type="spellEnd"/>
      <w:r w:rsidRPr="00F07AFF">
        <w:rPr>
          <w:rStyle w:val="StyleUnderline"/>
        </w:rPr>
        <w:t xml:space="preserve"> trap.</w:t>
      </w:r>
      <w:r w:rsidRPr="00F07AFF">
        <w:rPr>
          <w:rStyle w:val="StyleUnderline"/>
          <w:sz w:val="12"/>
        </w:rPr>
        <w:t xml:space="preserve">¶ </w:t>
      </w:r>
      <w:r w:rsidRPr="00F07AFF">
        <w:rPr>
          <w:rStyle w:val="StyleUnderline"/>
        </w:rPr>
        <w:t>The American response to China’s strategy of peaceful rise has been</w:t>
      </w:r>
      <w:r w:rsidRPr="00F07AFF">
        <w:rPr>
          <w:sz w:val="14"/>
        </w:rPr>
        <w:t>, on the whole</w:t>
      </w:r>
      <w:proofErr w:type="gramStart"/>
      <w:r w:rsidRPr="00F07AFF">
        <w:rPr>
          <w:sz w:val="14"/>
        </w:rPr>
        <w:t>,</w:t>
      </w:r>
      <w:r w:rsidRPr="00F07AFF">
        <w:rPr>
          <w:sz w:val="12"/>
        </w:rPr>
        <w:t>¶</w:t>
      </w:r>
      <w:proofErr w:type="gramEnd"/>
      <w:r w:rsidRPr="00F07AFF">
        <w:rPr>
          <w:sz w:val="14"/>
        </w:rPr>
        <w:t xml:space="preserve"> </w:t>
      </w:r>
      <w:r w:rsidRPr="00F07AFF">
        <w:rPr>
          <w:rStyle w:val="StyleUnderline"/>
        </w:rPr>
        <w:t>positive. In April 2006</w:t>
      </w:r>
      <w:r w:rsidRPr="00F07AFF">
        <w:rPr>
          <w:sz w:val="14"/>
        </w:rPr>
        <w:t xml:space="preserve">, President George W. </w:t>
      </w:r>
      <w:r w:rsidRPr="00F07AFF">
        <w:rPr>
          <w:rStyle w:val="StyleUnderline"/>
        </w:rPr>
        <w:t>Bush said, ‘The United States welcomes</w:t>
      </w:r>
      <w:r w:rsidRPr="00F07AFF">
        <w:rPr>
          <w:rStyle w:val="StyleUnderline"/>
          <w:sz w:val="12"/>
        </w:rPr>
        <w:t xml:space="preserve">¶ </w:t>
      </w:r>
      <w:r w:rsidRPr="00F07AFF">
        <w:rPr>
          <w:rStyle w:val="StyleUnderline"/>
        </w:rPr>
        <w:t>the emergence of a China that is peaceful and prosperous and that supports</w:t>
      </w:r>
      <w:r w:rsidRPr="00F07AFF">
        <w:rPr>
          <w:rStyle w:val="StyleUnderline"/>
          <w:sz w:val="12"/>
        </w:rPr>
        <w:t xml:space="preserve">¶ </w:t>
      </w:r>
      <w:r w:rsidRPr="00F07AFF">
        <w:rPr>
          <w:rStyle w:val="StyleUnderline"/>
        </w:rPr>
        <w:t>international institutions’</w:t>
      </w:r>
      <w:r w:rsidRPr="00F07AFF">
        <w:rPr>
          <w:sz w:val="14"/>
        </w:rPr>
        <w:t xml:space="preserve">.2 </w:t>
      </w:r>
      <w:r w:rsidRPr="00F07AFF">
        <w:rPr>
          <w:rStyle w:val="StyleUnderline"/>
        </w:rPr>
        <w:t>The 2010 Quadrennial Defense Review Report declared</w:t>
      </w:r>
      <w:r w:rsidRPr="00F07AFF">
        <w:rPr>
          <w:rStyle w:val="StyleUnderline"/>
          <w:sz w:val="12"/>
        </w:rPr>
        <w:t xml:space="preserve">¶ </w:t>
      </w:r>
      <w:r w:rsidRPr="00F07AFF">
        <w:rPr>
          <w:rStyle w:val="StyleUnderline"/>
        </w:rPr>
        <w:t>that ‘The United States welcomes a strong, prosperous, and successful China that</w:t>
      </w:r>
      <w:r w:rsidRPr="00F07AFF">
        <w:rPr>
          <w:rStyle w:val="StyleUnderline"/>
          <w:sz w:val="12"/>
        </w:rPr>
        <w:t xml:space="preserve">¶ </w:t>
      </w:r>
      <w:r w:rsidRPr="00F07AFF">
        <w:rPr>
          <w:rStyle w:val="StyleUnderline"/>
        </w:rPr>
        <w:t>plays a greater global role’</w:t>
      </w:r>
      <w:r w:rsidRPr="00F07AFF">
        <w:rPr>
          <w:sz w:val="14"/>
        </w:rPr>
        <w:t xml:space="preserve">.3 In February 2012, President </w:t>
      </w:r>
      <w:r w:rsidRPr="00F07AFF">
        <w:rPr>
          <w:rStyle w:val="StyleUnderline"/>
        </w:rPr>
        <w:t>Obama reiterated that the</w:t>
      </w:r>
      <w:r w:rsidRPr="00F07AFF">
        <w:rPr>
          <w:rStyle w:val="StyleUnderline"/>
          <w:sz w:val="12"/>
        </w:rPr>
        <w:t xml:space="preserve">¶ </w:t>
      </w:r>
      <w:r w:rsidRPr="00F07AFF">
        <w:rPr>
          <w:rStyle w:val="StyleUnderline"/>
        </w:rPr>
        <w:t>United States, ‘welcome China’s peaceful rise, that we believe that a strong and</w:t>
      </w:r>
      <w:r w:rsidRPr="00F07AFF">
        <w:rPr>
          <w:rStyle w:val="StyleUnderline"/>
          <w:sz w:val="12"/>
        </w:rPr>
        <w:t xml:space="preserve">¶ </w:t>
      </w:r>
      <w:r w:rsidRPr="00F07AFF">
        <w:rPr>
          <w:rStyle w:val="StyleUnderline"/>
        </w:rPr>
        <w:t>prosperous China is one that can help to bring stability and prosperity to the region</w:t>
      </w:r>
      <w:r w:rsidRPr="00F07AFF">
        <w:rPr>
          <w:rStyle w:val="StyleUnderline"/>
          <w:sz w:val="12"/>
        </w:rPr>
        <w:t xml:space="preserve">¶ </w:t>
      </w:r>
      <w:r w:rsidRPr="00F07AFF">
        <w:rPr>
          <w:rStyle w:val="StyleUnderline"/>
        </w:rPr>
        <w:t>and to the world</w:t>
      </w:r>
      <w:r w:rsidRPr="00F07AFF">
        <w:rPr>
          <w:sz w:val="14"/>
        </w:rPr>
        <w:t>’.4</w:t>
      </w:r>
      <w:r w:rsidRPr="00F07AFF">
        <w:rPr>
          <w:sz w:val="12"/>
        </w:rPr>
        <w:t>¶</w:t>
      </w:r>
      <w:r w:rsidRPr="00F07AFF">
        <w:rPr>
          <w:sz w:val="14"/>
        </w:rPr>
        <w:t xml:space="preserve"> </w:t>
      </w:r>
      <w:r w:rsidRPr="00F07AFF">
        <w:rPr>
          <w:rStyle w:val="StyleUnderline"/>
        </w:rPr>
        <w:t>Scholars seldom talk directly about the prospect of China’s peaceful rise</w:t>
      </w:r>
      <w:r w:rsidRPr="00F07AFF">
        <w:rPr>
          <w:sz w:val="14"/>
        </w:rPr>
        <w:t>, but from</w:t>
      </w:r>
      <w:r w:rsidRPr="00F07AFF">
        <w:rPr>
          <w:sz w:val="12"/>
        </w:rPr>
        <w:t>¶</w:t>
      </w:r>
      <w:r w:rsidRPr="00F07AFF">
        <w:rPr>
          <w:sz w:val="14"/>
        </w:rPr>
        <w:t xml:space="preserve"> their research on US –China relations, we may roughly discern two schools. One</w:t>
      </w:r>
      <w:r w:rsidRPr="00F07AFF">
        <w:rPr>
          <w:sz w:val="12"/>
        </w:rPr>
        <w:t>¶</w:t>
      </w:r>
      <w:r w:rsidRPr="00F07AFF">
        <w:rPr>
          <w:sz w:val="14"/>
        </w:rPr>
        <w:t xml:space="preserve"> </w:t>
      </w:r>
      <w:proofErr w:type="gramStart"/>
      <w:r w:rsidRPr="00F07AFF">
        <w:rPr>
          <w:sz w:val="14"/>
        </w:rPr>
        <w:t>school</w:t>
      </w:r>
      <w:proofErr w:type="gramEnd"/>
      <w:r w:rsidRPr="00F07AFF">
        <w:rPr>
          <w:sz w:val="14"/>
        </w:rPr>
        <w:t xml:space="preserve"> is more or less optimistic about the prospect of China’s peaceful rise. Alastair</w:t>
      </w:r>
      <w:r w:rsidRPr="00F07AFF">
        <w:rPr>
          <w:sz w:val="12"/>
        </w:rPr>
        <w:t>¶</w:t>
      </w:r>
      <w:r w:rsidRPr="00F07AFF">
        <w:rPr>
          <w:sz w:val="14"/>
        </w:rPr>
        <w:t xml:space="preserve"> Iain Johnston believes that even though China is not unambiguously a status quo</w:t>
      </w:r>
      <w:r w:rsidRPr="00F07AFF">
        <w:rPr>
          <w:sz w:val="12"/>
        </w:rPr>
        <w:t>¶</w:t>
      </w:r>
      <w:r w:rsidRPr="00F07AFF">
        <w:rPr>
          <w:sz w:val="14"/>
        </w:rPr>
        <w:t xml:space="preserve"> power, since the 1980s it has been moving steadily in this direction and it would be</w:t>
      </w:r>
      <w:r w:rsidRPr="00F07AFF">
        <w:rPr>
          <w:sz w:val="12"/>
        </w:rPr>
        <w:t>¶</w:t>
      </w:r>
      <w:r w:rsidRPr="00F07AFF">
        <w:rPr>
          <w:sz w:val="14"/>
        </w:rPr>
        <w:t xml:space="preserve"> advisable for the West to try to integrate China into the international community.5</w:t>
      </w:r>
      <w:r w:rsidRPr="00F07AFF">
        <w:rPr>
          <w:sz w:val="12"/>
        </w:rPr>
        <w:t>¶</w:t>
      </w:r>
      <w:r w:rsidRPr="00F07AFF">
        <w:rPr>
          <w:sz w:val="14"/>
        </w:rPr>
        <w:t xml:space="preserve"> Andrew Nathan and Andrew Scobell argue that there is no need for the US to worry</w:t>
      </w:r>
      <w:r w:rsidRPr="00F07AFF">
        <w:rPr>
          <w:sz w:val="12"/>
        </w:rPr>
        <w:t>¶</w:t>
      </w:r>
      <w:r w:rsidRPr="00F07AFF">
        <w:rPr>
          <w:sz w:val="14"/>
        </w:rPr>
        <w:t xml:space="preserve"> too much about China’s growing capability as the US would be capable of defending</w:t>
      </w:r>
      <w:r w:rsidRPr="00F07AFF">
        <w:rPr>
          <w:sz w:val="12"/>
        </w:rPr>
        <w:t>¶</w:t>
      </w:r>
      <w:r w:rsidRPr="00F07AFF">
        <w:rPr>
          <w:sz w:val="14"/>
        </w:rPr>
        <w:t xml:space="preserve"> its interests in the context of China’s rise.6 </w:t>
      </w:r>
      <w:r w:rsidRPr="00F07AFF">
        <w:rPr>
          <w:rStyle w:val="StyleUnderline"/>
        </w:rPr>
        <w:t>The research of most scholars in China’s</w:t>
      </w:r>
      <w:r w:rsidRPr="00F07AFF">
        <w:rPr>
          <w:rStyle w:val="StyleUnderline"/>
          <w:sz w:val="12"/>
        </w:rPr>
        <w:t xml:space="preserve">¶ </w:t>
      </w:r>
      <w:r w:rsidRPr="00F07AFF">
        <w:rPr>
          <w:rStyle w:val="StyleUnderline"/>
        </w:rPr>
        <w:t>Ascent suggests that a ‘major US –China war is avoidable’.7 According to G. John</w:t>
      </w:r>
      <w:r w:rsidRPr="00F07AFF">
        <w:rPr>
          <w:rStyle w:val="StyleUnderline"/>
          <w:sz w:val="12"/>
        </w:rPr>
        <w:t xml:space="preserve">¶ </w:t>
      </w:r>
      <w:proofErr w:type="spellStart"/>
      <w:r w:rsidRPr="00F07AFF">
        <w:rPr>
          <w:rStyle w:val="StyleUnderline"/>
        </w:rPr>
        <w:t>Ikenberry</w:t>
      </w:r>
      <w:proofErr w:type="spellEnd"/>
      <w:r w:rsidRPr="00F07AFF">
        <w:rPr>
          <w:rStyle w:val="StyleUnderline"/>
        </w:rPr>
        <w:t>, as China rises, it faces ‘a Western-centered system that is open, integrated,</w:t>
      </w:r>
      <w:r w:rsidRPr="00F07AFF">
        <w:rPr>
          <w:rStyle w:val="StyleUnderline"/>
          <w:sz w:val="12"/>
        </w:rPr>
        <w:t xml:space="preserve">¶ </w:t>
      </w:r>
      <w:r w:rsidRPr="00F07AFF">
        <w:rPr>
          <w:rStyle w:val="StyleUnderline"/>
        </w:rPr>
        <w:t>and rule-based, with wide and deep political foundations’, and ‘the best option for the</w:t>
      </w:r>
      <w:r w:rsidRPr="00F07AFF">
        <w:rPr>
          <w:rStyle w:val="StyleUnderline"/>
          <w:sz w:val="12"/>
        </w:rPr>
        <w:t xml:space="preserve">¶ </w:t>
      </w:r>
      <w:r w:rsidRPr="00F07AFF">
        <w:rPr>
          <w:rStyle w:val="StyleUnderline"/>
        </w:rPr>
        <w:t>US is to strengthen the existing liberal order’</w:t>
      </w:r>
      <w:r w:rsidRPr="00F07AFF">
        <w:rPr>
          <w:sz w:val="14"/>
        </w:rPr>
        <w:t>.8 Some scholars suggest that it would be</w:t>
      </w:r>
      <w:r w:rsidRPr="00F07AFF">
        <w:rPr>
          <w:sz w:val="12"/>
        </w:rPr>
        <w:t>¶</w:t>
      </w:r>
      <w:r w:rsidRPr="00F07AFF">
        <w:rPr>
          <w:sz w:val="14"/>
        </w:rPr>
        <w:t xml:space="preserve"> in the interests of the US to cultivate friendly Dennis V. Hickey argues that ‘the US should continue its present policy of quiet—yet</w:t>
      </w:r>
      <w:r w:rsidRPr="00F07AFF">
        <w:rPr>
          <w:sz w:val="12"/>
        </w:rPr>
        <w:t>¶</w:t>
      </w:r>
      <w:r w:rsidRPr="00F07AFF">
        <w:rPr>
          <w:sz w:val="14"/>
        </w:rPr>
        <w:t xml:space="preserve"> visible—support for the growing rapprochement between Beijing and Taipei’.10</w:t>
      </w:r>
      <w:r w:rsidRPr="00F07AFF">
        <w:rPr>
          <w:sz w:val="12"/>
        </w:rPr>
        <w:t>¶</w:t>
      </w:r>
      <w:r w:rsidRPr="00F07AFF">
        <w:rPr>
          <w:sz w:val="14"/>
        </w:rPr>
        <w:t xml:space="preserve"> James Clay </w:t>
      </w:r>
      <w:proofErr w:type="spellStart"/>
      <w:r w:rsidRPr="00F07AFF">
        <w:rPr>
          <w:sz w:val="14"/>
        </w:rPr>
        <w:t>Moltz</w:t>
      </w:r>
      <w:proofErr w:type="spellEnd"/>
      <w:r w:rsidRPr="00F07AFF">
        <w:rPr>
          <w:sz w:val="14"/>
        </w:rPr>
        <w:t xml:space="preserve"> suggests that even in sensitive areas such as space, the US and</w:t>
      </w:r>
      <w:r w:rsidRPr="00F07AFF">
        <w:rPr>
          <w:sz w:val="12"/>
        </w:rPr>
        <w:t>¶</w:t>
      </w:r>
      <w:r w:rsidRPr="00F07AFF">
        <w:rPr>
          <w:sz w:val="14"/>
        </w:rPr>
        <w:t xml:space="preserve"> China may well cooperate for mutual benefits.11 David </w:t>
      </w:r>
      <w:proofErr w:type="spellStart"/>
      <w:r w:rsidRPr="00F07AFF">
        <w:rPr>
          <w:rStyle w:val="StyleUnderline"/>
        </w:rPr>
        <w:t>Lampton</w:t>
      </w:r>
      <w:proofErr w:type="spellEnd"/>
      <w:r w:rsidRPr="00F07AFF">
        <w:rPr>
          <w:rStyle w:val="StyleUnderline"/>
        </w:rPr>
        <w:t xml:space="preserve"> insists that ‘</w:t>
      </w:r>
      <w:r w:rsidRPr="00F07AFF">
        <w:rPr>
          <w:rStyle w:val="Emphasis"/>
        </w:rPr>
        <w:t>The¶ US –China relationship is fundamentally more stable than it has ever been</w:t>
      </w:r>
      <w:r w:rsidRPr="00F07AFF">
        <w:rPr>
          <w:rStyle w:val="StyleUnderline"/>
        </w:rPr>
        <w:t xml:space="preserve"> ... and</w:t>
      </w:r>
      <w:r w:rsidRPr="00F07AFF">
        <w:rPr>
          <w:rStyle w:val="StyleUnderline"/>
          <w:sz w:val="12"/>
        </w:rPr>
        <w:t xml:space="preserve">¶ </w:t>
      </w:r>
      <w:r w:rsidRPr="00F07AFF">
        <w:rPr>
          <w:rStyle w:val="StyleUnderline"/>
        </w:rPr>
        <w:t>each needs to cooperate with the other to address problems it deems critical to its own</w:t>
      </w:r>
      <w:r w:rsidRPr="00F07AFF">
        <w:rPr>
          <w:rStyle w:val="StyleUnderline"/>
          <w:sz w:val="12"/>
        </w:rPr>
        <w:t xml:space="preserve">¶ </w:t>
      </w:r>
      <w:r w:rsidRPr="00F07AFF">
        <w:rPr>
          <w:rStyle w:val="StyleUnderline"/>
        </w:rPr>
        <w:t>future’.1</w:t>
      </w:r>
      <w:r w:rsidRPr="00F07AFF">
        <w:rPr>
          <w:sz w:val="14"/>
        </w:rPr>
        <w:t>2 Other scholars examine American public opinion regarding China’s rise.</w:t>
      </w:r>
      <w:r w:rsidRPr="00F07AFF">
        <w:rPr>
          <w:sz w:val="12"/>
        </w:rPr>
        <w:t>¶</w:t>
      </w:r>
      <w:r w:rsidRPr="00F07AFF">
        <w:rPr>
          <w:sz w:val="14"/>
        </w:rPr>
        <w:t xml:space="preserve"> Tao </w:t>
      </w:r>
      <w:proofErr w:type="spellStart"/>
      <w:r w:rsidRPr="00F07AFF">
        <w:rPr>
          <w:sz w:val="14"/>
        </w:rPr>
        <w:t>Xie</w:t>
      </w:r>
      <w:proofErr w:type="spellEnd"/>
      <w:r w:rsidRPr="00F07AFF">
        <w:rPr>
          <w:sz w:val="14"/>
        </w:rPr>
        <w:t xml:space="preserve"> and Benjamin I. Page point out that ‘</w:t>
      </w:r>
      <w:r w:rsidRPr="00F07AFF">
        <w:rPr>
          <w:rStyle w:val="StyleUnderline"/>
        </w:rPr>
        <w:t>if US policymakers were to enact and</w:t>
      </w:r>
      <w:r w:rsidRPr="00F07AFF">
        <w:rPr>
          <w:rStyle w:val="StyleUnderline"/>
          <w:sz w:val="12"/>
        </w:rPr>
        <w:t xml:space="preserve">¶ </w:t>
      </w:r>
      <w:r w:rsidRPr="00F07AFF">
        <w:rPr>
          <w:rStyle w:val="StyleUnderline"/>
        </w:rPr>
        <w:t>implement every China related policy favored by a majority of Americans, peaceful</w:t>
      </w:r>
      <w:r w:rsidRPr="00F07AFF">
        <w:rPr>
          <w:rStyle w:val="StyleUnderline"/>
          <w:sz w:val="12"/>
        </w:rPr>
        <w:t xml:space="preserve">¶ </w:t>
      </w:r>
      <w:r w:rsidRPr="00F07AFF">
        <w:rPr>
          <w:rStyle w:val="StyleUnderline"/>
        </w:rPr>
        <w:t>and friendly relations between the two countries should be perfectly feasible’</w:t>
      </w:r>
      <w:r w:rsidRPr="00F07AFF">
        <w:rPr>
          <w:sz w:val="14"/>
        </w:rPr>
        <w:t>.13 Still</w:t>
      </w:r>
      <w:r w:rsidRPr="00F07AFF">
        <w:rPr>
          <w:sz w:val="12"/>
        </w:rPr>
        <w:t>¶</w:t>
      </w:r>
      <w:r w:rsidRPr="00F07AFF">
        <w:rPr>
          <w:sz w:val="14"/>
        </w:rPr>
        <w:t xml:space="preserve"> others explore China’s relations with other key actors in the Asia–Pacific region.</w:t>
      </w:r>
      <w:r w:rsidRPr="00F07AFF">
        <w:rPr>
          <w:sz w:val="12"/>
        </w:rPr>
        <w:t>¶</w:t>
      </w:r>
      <w:r w:rsidRPr="00F07AFF">
        <w:rPr>
          <w:sz w:val="14"/>
        </w:rPr>
        <w:t xml:space="preserve"> Evelyn S. </w:t>
      </w:r>
      <w:proofErr w:type="spellStart"/>
      <w:r w:rsidRPr="00F07AFF">
        <w:rPr>
          <w:sz w:val="14"/>
        </w:rPr>
        <w:t>Devadason</w:t>
      </w:r>
      <w:proofErr w:type="spellEnd"/>
      <w:r w:rsidRPr="00F07AFF">
        <w:rPr>
          <w:sz w:val="14"/>
        </w:rPr>
        <w:t xml:space="preserve"> concludes that ‘The ASEAN–China trade interaction in fact</w:t>
      </w:r>
      <w:r w:rsidRPr="00F07AFF">
        <w:rPr>
          <w:sz w:val="12"/>
        </w:rPr>
        <w:t>¶</w:t>
      </w:r>
      <w:r w:rsidRPr="00F07AFF">
        <w:rPr>
          <w:sz w:val="14"/>
        </w:rPr>
        <w:t xml:space="preserve"> can be considered an important driver for intra-ASEAN export expansion. The key</w:t>
      </w:r>
      <w:r w:rsidRPr="00F07AFF">
        <w:rPr>
          <w:sz w:val="12"/>
        </w:rPr>
        <w:t>¶</w:t>
      </w:r>
      <w:r w:rsidRPr="00F07AFF">
        <w:rPr>
          <w:sz w:val="14"/>
        </w:rPr>
        <w:t xml:space="preserve"> message is, ASEAN will remain relevant despite China’s ascendance while China</w:t>
      </w:r>
      <w:r w:rsidRPr="00F07AFF">
        <w:rPr>
          <w:sz w:val="12"/>
        </w:rPr>
        <w:t>¶</w:t>
      </w:r>
      <w:r w:rsidRPr="00F07AFF">
        <w:rPr>
          <w:sz w:val="14"/>
        </w:rPr>
        <w:t xml:space="preserve"> will be the way forward for ASEAN’.14 </w:t>
      </w:r>
      <w:proofErr w:type="spellStart"/>
      <w:r w:rsidRPr="00F07AFF">
        <w:rPr>
          <w:sz w:val="14"/>
        </w:rPr>
        <w:t>Baogang</w:t>
      </w:r>
      <w:proofErr w:type="spellEnd"/>
      <w:r w:rsidRPr="00F07AFF">
        <w:rPr>
          <w:sz w:val="14"/>
        </w:rPr>
        <w:t xml:space="preserve"> He explains that </w:t>
      </w:r>
      <w:r w:rsidRPr="00F07AFF">
        <w:rPr>
          <w:rStyle w:val="Emphasis"/>
        </w:rPr>
        <w:t>situations in the¶ Asian Pacific region on the whole favor China’s peaceful rise</w:t>
      </w:r>
      <w:r w:rsidRPr="00F07AFF">
        <w:rPr>
          <w:rStyle w:val="StyleUnderline"/>
        </w:rPr>
        <w:t>. The US is thus</w:t>
      </w:r>
      <w:r w:rsidRPr="00F07AFF">
        <w:rPr>
          <w:rStyle w:val="StyleUnderline"/>
          <w:sz w:val="12"/>
        </w:rPr>
        <w:t xml:space="preserve">¶ </w:t>
      </w:r>
      <w:r w:rsidRPr="00F07AFF">
        <w:rPr>
          <w:rStyle w:val="StyleUnderline"/>
        </w:rPr>
        <w:t>discouraged from resorting to unproductive attempts to contain China</w:t>
      </w:r>
      <w:r w:rsidRPr="00F07AFF">
        <w:rPr>
          <w:sz w:val="14"/>
        </w:rPr>
        <w:t>, and China is</w:t>
      </w:r>
      <w:r w:rsidRPr="00F07AFF">
        <w:rPr>
          <w:sz w:val="12"/>
        </w:rPr>
        <w:t>¶</w:t>
      </w:r>
      <w:r w:rsidRPr="00F07AFF">
        <w:rPr>
          <w:sz w:val="14"/>
        </w:rPr>
        <w:t xml:space="preserve"> also urged to refrain from the use of force to promote its interests.15 And </w:t>
      </w:r>
      <w:r w:rsidRPr="00F07AFF">
        <w:rPr>
          <w:rStyle w:val="StyleUnderline"/>
        </w:rPr>
        <w:t>some</w:t>
      </w:r>
      <w:r w:rsidRPr="00F07AFF">
        <w:rPr>
          <w:rStyle w:val="StyleUnderline"/>
          <w:sz w:val="12"/>
        </w:rPr>
        <w:t xml:space="preserve">¶ </w:t>
      </w:r>
      <w:r w:rsidRPr="00F07AFF">
        <w:rPr>
          <w:rStyle w:val="StyleUnderline"/>
        </w:rPr>
        <w:t xml:space="preserve">scholars believe that </w:t>
      </w:r>
      <w:r w:rsidRPr="00F07AFF">
        <w:rPr>
          <w:rStyle w:val="Emphasis"/>
        </w:rPr>
        <w:t>China’s foreign policy is conducive to China’s peaceful rise.¶</w:t>
      </w:r>
      <w:r w:rsidRPr="00F07AFF">
        <w:rPr>
          <w:rStyle w:val="StyleUnderline"/>
          <w:sz w:val="12"/>
        </w:rPr>
        <w:t xml:space="preserve"> </w:t>
      </w:r>
      <w:r w:rsidRPr="00F07AFF">
        <w:rPr>
          <w:sz w:val="14"/>
        </w:rPr>
        <w:t>Mark Beeson and Fujian Li regard China’s policies to cultivate friendly</w:t>
      </w:r>
      <w:r w:rsidRPr="00F07AFF">
        <w:rPr>
          <w:sz w:val="12"/>
        </w:rPr>
        <w:t>¶</w:t>
      </w:r>
      <w:r w:rsidRPr="00F07AFF">
        <w:rPr>
          <w:sz w:val="14"/>
        </w:rPr>
        <w:t xml:space="preserve"> relations with its neighbors as surprisingly effective, and they cautiously predict</w:t>
      </w:r>
      <w:r w:rsidRPr="00F07AFF">
        <w:rPr>
          <w:sz w:val="12"/>
        </w:rPr>
        <w:t>¶</w:t>
      </w:r>
      <w:r w:rsidRPr="00F07AFF">
        <w:rPr>
          <w:sz w:val="14"/>
        </w:rPr>
        <w:t xml:space="preserve"> that </w:t>
      </w:r>
      <w:r w:rsidRPr="00F07AFF">
        <w:rPr>
          <w:rStyle w:val="StyleUnderline"/>
        </w:rPr>
        <w:t>it is ‘not unreasonable to assume that China’s relations with its neighbors will</w:t>
      </w:r>
      <w:r w:rsidRPr="00F07AFF">
        <w:rPr>
          <w:rStyle w:val="StyleUnderline"/>
          <w:sz w:val="12"/>
        </w:rPr>
        <w:t xml:space="preserve">¶ </w:t>
      </w:r>
      <w:r w:rsidRPr="00F07AFF">
        <w:rPr>
          <w:rStyle w:val="StyleUnderline"/>
        </w:rPr>
        <w:t>continue to improve’</w:t>
      </w:r>
      <w:r w:rsidRPr="00F07AFF">
        <w:rPr>
          <w:sz w:val="14"/>
        </w:rPr>
        <w:t>.16 Sheng Ding claims that as China tries to wield soft power in</w:t>
      </w:r>
      <w:r w:rsidRPr="00F07AFF">
        <w:rPr>
          <w:sz w:val="12"/>
        </w:rPr>
        <w:t>¶</w:t>
      </w:r>
      <w:r w:rsidRPr="00F07AFF">
        <w:rPr>
          <w:sz w:val="14"/>
        </w:rPr>
        <w:t xml:space="preserve"> its rise to a status quo power, its ‘revisionist policy orientation will greatly</w:t>
      </w:r>
      <w:r w:rsidRPr="00F07AFF">
        <w:rPr>
          <w:sz w:val="12"/>
        </w:rPr>
        <w:t>¶</w:t>
      </w:r>
      <w:r w:rsidRPr="00F07AFF">
        <w:rPr>
          <w:sz w:val="14"/>
        </w:rPr>
        <w:t xml:space="preserve"> decrease’.17</w:t>
      </w:r>
    </w:p>
    <w:p w14:paraId="658BF3D0" w14:textId="77777777" w:rsidR="005B3032" w:rsidRPr="008679BD" w:rsidRDefault="005B3032" w:rsidP="005B3032">
      <w:pPr>
        <w:pStyle w:val="Heading4"/>
      </w:pPr>
      <w:r>
        <w:t>Allison’s deployment of the Thucydides trap highly flawed – relies on essentialism and mistranslations</w:t>
      </w:r>
    </w:p>
    <w:p w14:paraId="45154F2D" w14:textId="77777777" w:rsidR="005B3032" w:rsidRPr="0037713A" w:rsidRDefault="005B3032" w:rsidP="005B3032">
      <w:pPr>
        <w:rPr>
          <w:rFonts w:eastAsia="Times New Roman" w:cs="Arial Hebrew"/>
          <w:color w:val="222222"/>
          <w:sz w:val="16"/>
          <w:szCs w:val="16"/>
          <w:shd w:val="clear" w:color="auto" w:fill="FFFFFF"/>
        </w:rPr>
      </w:pPr>
      <w:r>
        <w:rPr>
          <w:rStyle w:val="Style13ptBold"/>
          <w:rFonts w:cs="Arial Hebrew"/>
        </w:rPr>
        <w:t>McKinney</w:t>
      </w:r>
      <w:r w:rsidRPr="0037713A">
        <w:rPr>
          <w:rStyle w:val="Style13ptBold"/>
          <w:rFonts w:cs="Arial Hebrew"/>
        </w:rPr>
        <w:t xml:space="preserve"> 1</w:t>
      </w:r>
      <w:r>
        <w:rPr>
          <w:rStyle w:val="Style13ptBold"/>
          <w:rFonts w:cs="Arial Hebrew"/>
        </w:rPr>
        <w:t>5</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 xml:space="preserve">Jared, </w:t>
      </w:r>
      <w:r w:rsidRPr="00605B06">
        <w:rPr>
          <w:rFonts w:eastAsia="Times New Roman" w:cs="Arial Hebrew"/>
          <w:color w:val="222222"/>
          <w:sz w:val="16"/>
          <w:szCs w:val="16"/>
          <w:shd w:val="clear" w:color="auto" w:fill="FFFFFF"/>
        </w:rPr>
        <w:t>a Non-Resident Junior Fellow at the Center for the National Interest and a dual-degree graduate student at Peking University and the London School of Economics</w:t>
      </w:r>
      <w:r>
        <w:rPr>
          <w:rFonts w:eastAsia="Times New Roman" w:cs="Arial Hebrew"/>
          <w:color w:val="222222"/>
          <w:sz w:val="16"/>
          <w:szCs w:val="16"/>
          <w:shd w:val="clear" w:color="auto" w:fill="FFFFFF"/>
        </w:rPr>
        <w:t>, 2015</w:t>
      </w:r>
      <w:r w:rsidRPr="0037713A">
        <w:rPr>
          <w:rFonts w:eastAsia="Times New Roman" w:cs="Arial Hebrew"/>
          <w:color w:val="222222"/>
          <w:sz w:val="16"/>
          <w:szCs w:val="16"/>
          <w:shd w:val="clear" w:color="auto" w:fill="FFFFFF"/>
        </w:rPr>
        <w:t xml:space="preserve"> (“</w:t>
      </w:r>
      <w:r w:rsidRPr="00DE6531">
        <w:rPr>
          <w:rFonts w:eastAsia="Times New Roman" w:cs="Arial Hebrew"/>
          <w:color w:val="222222"/>
          <w:sz w:val="16"/>
          <w:szCs w:val="16"/>
          <w:shd w:val="clear" w:color="auto" w:fill="FFFFFF"/>
        </w:rPr>
        <w:t>Putting Thucydides Back into the “Thucydides Trap”</w:t>
      </w:r>
      <w:r>
        <w:rPr>
          <w:rFonts w:eastAsia="Times New Roman" w:cs="Arial Hebrew"/>
          <w:color w:val="222222"/>
          <w:sz w:val="16"/>
          <w:szCs w:val="16"/>
          <w:shd w:val="clear" w:color="auto" w:fill="FFFFFF"/>
        </w:rPr>
        <w:t>,” China-US Focus,</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Oct 8,</w:t>
      </w:r>
      <w:r w:rsidRPr="0037713A">
        <w:rPr>
          <w:rFonts w:eastAsia="Times New Roman" w:cs="Arial Hebrew"/>
          <w:color w:val="222222"/>
          <w:sz w:val="16"/>
          <w:szCs w:val="16"/>
          <w:shd w:val="clear" w:color="auto" w:fill="FFFFFF"/>
        </w:rPr>
        <w:t xml:space="preserve"> Available Online at</w:t>
      </w:r>
      <w:r>
        <w:rPr>
          <w:rFonts w:eastAsia="Times New Roman" w:cs="Arial Hebrew"/>
          <w:color w:val="222222"/>
          <w:sz w:val="16"/>
          <w:szCs w:val="16"/>
          <w:shd w:val="clear" w:color="auto" w:fill="FFFFFF"/>
        </w:rPr>
        <w:t xml:space="preserve"> </w:t>
      </w:r>
      <w:r w:rsidRPr="00605B06">
        <w:rPr>
          <w:rFonts w:eastAsia="Times New Roman" w:cs="Arial Hebrew"/>
          <w:color w:val="222222"/>
          <w:sz w:val="16"/>
          <w:szCs w:val="16"/>
          <w:shd w:val="clear" w:color="auto" w:fill="FFFFFF"/>
        </w:rPr>
        <w:t>http://www.chinausfocus.com/foreign-policy/putting-thucydides-back-into-the-thucydides-trap/</w:t>
      </w:r>
      <w:r>
        <w:rPr>
          <w:rFonts w:eastAsia="Times New Roman" w:cs="Arial Hebrew"/>
          <w:color w:val="222222"/>
          <w:sz w:val="16"/>
          <w:szCs w:val="16"/>
          <w:shd w:val="clear" w:color="auto" w:fill="FFFFFF"/>
        </w:rPr>
        <w:t>, Accessed 07-15</w:t>
      </w:r>
      <w:r w:rsidRPr="0037713A">
        <w:rPr>
          <w:rFonts w:eastAsia="Times New Roman" w:cs="Arial Hebrew"/>
          <w:color w:val="222222"/>
          <w:sz w:val="16"/>
          <w:szCs w:val="16"/>
          <w:shd w:val="clear" w:color="auto" w:fill="FFFFFF"/>
        </w:rPr>
        <w:t>-2016, AV)</w:t>
      </w:r>
    </w:p>
    <w:p w14:paraId="5D8B384E" w14:textId="77777777" w:rsidR="005B3032" w:rsidRDefault="005B3032" w:rsidP="005B3032">
      <w:pPr>
        <w:rPr>
          <w:sz w:val="14"/>
        </w:rPr>
      </w:pPr>
    </w:p>
    <w:p w14:paraId="40FBE2B3" w14:textId="77777777" w:rsidR="005B3032" w:rsidRPr="00DE6531" w:rsidRDefault="005B3032" w:rsidP="005B3032">
      <w:pPr>
        <w:rPr>
          <w:sz w:val="16"/>
        </w:rPr>
      </w:pPr>
      <w:r w:rsidRPr="00DE6531">
        <w:rPr>
          <w:rStyle w:val="StyleUnderline"/>
        </w:rPr>
        <w:t>For someone who died 2,415 years ago, the Greek historian Thucydides has been getting quite a bit of press recently</w:t>
      </w:r>
      <w:r w:rsidRPr="00DE6531">
        <w:rPr>
          <w:sz w:val="16"/>
        </w:rPr>
        <w:t xml:space="preserve">. In Seattle, President Xi </w:t>
      </w:r>
      <w:r w:rsidRPr="00DE6531">
        <w:rPr>
          <w:rStyle w:val="StyleUnderline"/>
        </w:rPr>
        <w:t>Jinping of China declared: “There is no such thing as the so-called Thucydides trap in the world</w:t>
      </w:r>
      <w:r w:rsidRPr="00DE6531">
        <w:rPr>
          <w:sz w:val="16"/>
        </w:rPr>
        <w:t>. But should major countries time and again make the mistakes of strategic miscalculation, they might create such traps for themselves.” Xinhua, China’s official news agency, quickly followed up on Xi’s proclamation with ten reasons why China and the U.S. can avoid the Thucydides trap.</w:t>
      </w:r>
      <w:r w:rsidRPr="00DE6531">
        <w:rPr>
          <w:sz w:val="12"/>
        </w:rPr>
        <w:t>¶</w:t>
      </w:r>
      <w:r w:rsidRPr="00DE6531">
        <w:rPr>
          <w:sz w:val="16"/>
        </w:rPr>
        <w:t xml:space="preserve"> </w:t>
      </w:r>
      <w:r w:rsidRPr="00DE6531">
        <w:rPr>
          <w:rStyle w:val="StyleUnderline"/>
        </w:rPr>
        <w:t>Most historians and IR scholars</w:t>
      </w:r>
      <w:r w:rsidRPr="00DE6531">
        <w:rPr>
          <w:sz w:val="16"/>
        </w:rPr>
        <w:t xml:space="preserve"> would certainly </w:t>
      </w:r>
      <w:r w:rsidRPr="00DE6531">
        <w:rPr>
          <w:rStyle w:val="StyleUnderline"/>
        </w:rPr>
        <w:t>concur with many of the proffered reasons: the international system has evolved in significant ways</w:t>
      </w:r>
      <w:r w:rsidRPr="00DE6531">
        <w:rPr>
          <w:sz w:val="16"/>
        </w:rPr>
        <w:t xml:space="preserve">, e.g., </w:t>
      </w:r>
      <w:r w:rsidRPr="00DE6531">
        <w:rPr>
          <w:rStyle w:val="StyleUnderline"/>
        </w:rPr>
        <w:t xml:space="preserve">there is </w:t>
      </w:r>
      <w:r w:rsidRPr="00DE6531">
        <w:rPr>
          <w:sz w:val="16"/>
        </w:rPr>
        <w:t xml:space="preserve">now </w:t>
      </w:r>
      <w:r w:rsidRPr="00DE6531">
        <w:rPr>
          <w:rStyle w:val="StyleUnderline"/>
        </w:rPr>
        <w:t>a s</w:t>
      </w:r>
      <w:r w:rsidRPr="00DE6531">
        <w:rPr>
          <w:sz w:val="16"/>
        </w:rPr>
        <w:t xml:space="preserve">trong </w:t>
      </w:r>
      <w:r w:rsidRPr="00DE6531">
        <w:rPr>
          <w:rStyle w:val="StyleUnderline"/>
        </w:rPr>
        <w:t>norm against</w:t>
      </w:r>
      <w:r w:rsidRPr="00DE6531">
        <w:rPr>
          <w:sz w:val="16"/>
        </w:rPr>
        <w:t xml:space="preserve"> aggressive</w:t>
      </w:r>
      <w:r w:rsidRPr="00DE6531">
        <w:rPr>
          <w:rStyle w:val="StyleUnderline"/>
        </w:rPr>
        <w:t xml:space="preserve"> war; China does not dream of empire; </w:t>
      </w:r>
      <w:r w:rsidRPr="00DE6531">
        <w:rPr>
          <w:sz w:val="16"/>
        </w:rPr>
        <w:t xml:space="preserve">tight </w:t>
      </w:r>
      <w:r w:rsidRPr="00DE6531">
        <w:rPr>
          <w:rStyle w:val="StyleUnderline"/>
        </w:rPr>
        <w:t xml:space="preserve">economic interdependence </w:t>
      </w:r>
      <w:r w:rsidRPr="00DE6531">
        <w:rPr>
          <w:sz w:val="16"/>
        </w:rPr>
        <w:t xml:space="preserve">binds the two nations together, making interactions positive sum; </w:t>
      </w:r>
      <w:r w:rsidRPr="00DE6531">
        <w:rPr>
          <w:rStyle w:val="StyleUnderline"/>
        </w:rPr>
        <w:t>cooperation is required to tackle</w:t>
      </w:r>
      <w:r w:rsidRPr="00DE6531">
        <w:rPr>
          <w:sz w:val="16"/>
        </w:rPr>
        <w:t xml:space="preserve"> the tough questions of </w:t>
      </w:r>
      <w:r w:rsidRPr="00DE6531">
        <w:rPr>
          <w:rStyle w:val="StyleUnderline"/>
        </w:rPr>
        <w:t>global governance; the</w:t>
      </w:r>
      <w:r w:rsidRPr="00DE6531">
        <w:rPr>
          <w:sz w:val="16"/>
        </w:rPr>
        <w:t xml:space="preserve"> wide </w:t>
      </w:r>
      <w:r w:rsidRPr="00DE6531">
        <w:rPr>
          <w:rStyle w:val="StyleUnderline"/>
        </w:rPr>
        <w:t xml:space="preserve">Pacific </w:t>
      </w:r>
      <w:r w:rsidRPr="00DE6531">
        <w:rPr>
          <w:sz w:val="16"/>
        </w:rPr>
        <w:t>Ocean, which separates the two nations, ensures there is room enough for both;</w:t>
      </w:r>
      <w:r w:rsidRPr="00DE6531">
        <w:rPr>
          <w:rStyle w:val="StyleUnderline"/>
        </w:rPr>
        <w:t xml:space="preserve"> U.S.-China diplomatic interaction</w:t>
      </w:r>
      <w:r w:rsidRPr="00DE6531">
        <w:rPr>
          <w:sz w:val="16"/>
        </w:rPr>
        <w:t xml:space="preserve">s, like Xi’s visit to the U.S., help to avoid miscalculation; </w:t>
      </w:r>
      <w:r w:rsidRPr="00DE6531">
        <w:rPr>
          <w:rStyle w:val="StyleUnderline"/>
        </w:rPr>
        <w:t xml:space="preserve">massive student exchanges encourage </w:t>
      </w:r>
      <w:r w:rsidRPr="00DE6531">
        <w:rPr>
          <w:sz w:val="16"/>
        </w:rPr>
        <w:t>more general understanding between peoples; finally,</w:t>
      </w:r>
      <w:r w:rsidRPr="00DE6531">
        <w:rPr>
          <w:rStyle w:val="StyleUnderline"/>
        </w:rPr>
        <w:t xml:space="preserve"> crisis management and mutual respect </w:t>
      </w:r>
      <w:r w:rsidRPr="00DE6531">
        <w:rPr>
          <w:sz w:val="16"/>
        </w:rPr>
        <w:t>can ensure Thucydides remains dead.</w:t>
      </w:r>
      <w:r w:rsidRPr="00DE6531">
        <w:rPr>
          <w:sz w:val="12"/>
        </w:rPr>
        <w:t>¶</w:t>
      </w:r>
      <w:r w:rsidRPr="00DE6531">
        <w:rPr>
          <w:sz w:val="16"/>
        </w:rPr>
        <w:t xml:space="preserve"> And yet, </w:t>
      </w:r>
      <w:r w:rsidRPr="00DE6531">
        <w:rPr>
          <w:rStyle w:val="StyleUnderline"/>
        </w:rPr>
        <w:t>not everyone is convinced.</w:t>
      </w:r>
      <w:r w:rsidRPr="00DE6531">
        <w:rPr>
          <w:sz w:val="16"/>
        </w:rPr>
        <w:t xml:space="preserve"> Graham Allison, who coined the term “Thucydides trap” in 2012, for example, recently published an extended essay in The Atlantic expanding the concept. </w:t>
      </w:r>
      <w:r w:rsidRPr="00DE6531">
        <w:rPr>
          <w:rStyle w:val="StyleUnderline"/>
        </w:rPr>
        <w:t>In Allison’s interpretation, the Thucydides trap has two essential elements: shifting power and growing fear. He derives this interpretation from a famous line in Thucydides’ history: “It was the rise of Athens, and the fear that this inspired in Sparta, that made war inevitable.</w:t>
      </w:r>
      <w:r w:rsidRPr="00DE6531">
        <w:rPr>
          <w:sz w:val="16"/>
        </w:rPr>
        <w:t>” Rising powers seek new influence and authority, which causes fear in the status quo power and makes confrontation probable. Such a confrontation can be triggered by a dispute over credibility or a clash between lesser allies. In the case of the Peloponnesian War, as Allison narrates in a recent volume, “When Corcyra attacked Corinth, Sparta felt it necessary to come to Corinth’s defense, leaving Athens little choice but to support a member of its league. Subsequently, one blunder after another produced the Peloponnesian War.”</w:t>
      </w:r>
      <w:r w:rsidRPr="00DE6531">
        <w:rPr>
          <w:sz w:val="12"/>
        </w:rPr>
        <w:t>¶</w:t>
      </w:r>
      <w:r w:rsidRPr="00DE6531">
        <w:rPr>
          <w:sz w:val="16"/>
        </w:rPr>
        <w:t xml:space="preserve"> </w:t>
      </w:r>
      <w:r w:rsidRPr="00DE6531">
        <w:rPr>
          <w:rStyle w:val="StyleUnderline"/>
        </w:rPr>
        <w:t>Allison’s point—that power transitions are dangerous times in international history—is correct. The broader analogy that China is a rising power and America a status quo power, which would make China something akin to Athens and America something akin to Sparta, also is defensible</w:t>
      </w:r>
      <w:r w:rsidRPr="00DE6531">
        <w:rPr>
          <w:sz w:val="16"/>
        </w:rPr>
        <w:t>. Insofar as President Xi’s invocation of a “new type of major-country relations” is an effort to avoid the dangerous dynamics of such a power transition, then the Thucydides trap warning is useful.</w:t>
      </w:r>
      <w:r w:rsidRPr="00DE6531">
        <w:rPr>
          <w:sz w:val="12"/>
        </w:rPr>
        <w:t>¶</w:t>
      </w:r>
      <w:r w:rsidRPr="00DE6531">
        <w:rPr>
          <w:sz w:val="16"/>
        </w:rPr>
        <w:t xml:space="preserve"> </w:t>
      </w:r>
      <w:proofErr w:type="gramStart"/>
      <w:r w:rsidRPr="00DE6531">
        <w:rPr>
          <w:sz w:val="16"/>
        </w:rPr>
        <w:t>Having</w:t>
      </w:r>
      <w:proofErr w:type="gramEnd"/>
      <w:r w:rsidRPr="00DE6531">
        <w:rPr>
          <w:sz w:val="16"/>
        </w:rPr>
        <w:t xml:space="preserve"> conceded the analogy’s potential worth, </w:t>
      </w:r>
      <w:r w:rsidRPr="00DE6531">
        <w:rPr>
          <w:rStyle w:val="StyleUnderline"/>
        </w:rPr>
        <w:t>however, I must register a significant reservation: many discussions of the “Thucydides trap” frankly either ignore or misuse Thucydides</w:t>
      </w:r>
      <w:r w:rsidRPr="00DE6531">
        <w:rPr>
          <w:sz w:val="16"/>
        </w:rPr>
        <w:t>. In making this claim, I join a long line of classicists and political scientists who have complained of the “use and abuse of Thucydides.” Yet the problem remains important. Alternatively quoting or denouncing Thucydides is becoming an integral part of U.S.-China discourse. So shouldn’t we look at what Thucydides actually had to say</w:t>
      </w:r>
      <w:proofErr w:type="gramStart"/>
      <w:r w:rsidRPr="00DE6531">
        <w:rPr>
          <w:sz w:val="16"/>
        </w:rPr>
        <w:t>?</w:t>
      </w:r>
      <w:r w:rsidRPr="00DE6531">
        <w:rPr>
          <w:sz w:val="12"/>
        </w:rPr>
        <w:t>¶</w:t>
      </w:r>
      <w:proofErr w:type="gramEnd"/>
      <w:r w:rsidRPr="00DE6531">
        <w:rPr>
          <w:sz w:val="16"/>
        </w:rPr>
        <w:t xml:space="preserve"> The first point to clear up is that </w:t>
      </w:r>
      <w:r w:rsidRPr="00DE6531">
        <w:rPr>
          <w:rStyle w:val="StyleUnderline"/>
        </w:rPr>
        <w:t>Thucydides did not believe that power transitions made war inevitable</w:t>
      </w:r>
      <w:r w:rsidRPr="00DE6531">
        <w:rPr>
          <w:sz w:val="16"/>
        </w:rPr>
        <w:t>. It is true that popular translations of Thucydides say, “</w:t>
      </w:r>
      <w:proofErr w:type="gramStart"/>
      <w:r w:rsidRPr="00DE6531">
        <w:rPr>
          <w:sz w:val="16"/>
        </w:rPr>
        <w:t>what</w:t>
      </w:r>
      <w:proofErr w:type="gramEnd"/>
      <w:r w:rsidRPr="00DE6531">
        <w:rPr>
          <w:sz w:val="16"/>
        </w:rPr>
        <w:t xml:space="preserve"> made war inevitable was the growth of Athenian power and the fear which this caused in Sparta” (1.23, trans. Rex Warner). But specialists believe this to be a mistranslation of the Greek. Forty years ago, the classicist Raphael </w:t>
      </w:r>
      <w:proofErr w:type="spellStart"/>
      <w:r w:rsidRPr="00DE6531">
        <w:rPr>
          <w:sz w:val="16"/>
        </w:rPr>
        <w:t>Sealey</w:t>
      </w:r>
      <w:proofErr w:type="spellEnd"/>
      <w:r w:rsidRPr="00DE6531">
        <w:rPr>
          <w:sz w:val="16"/>
        </w:rPr>
        <w:t xml:space="preserve"> wrote an influential article criticizing Warner’s translation and proposing an alternative. Since then, important scholarly treatments by classicist Arthur Eckstein, historian Andreas </w:t>
      </w:r>
      <w:proofErr w:type="spellStart"/>
      <w:r w:rsidRPr="00DE6531">
        <w:rPr>
          <w:sz w:val="16"/>
        </w:rPr>
        <w:t>Osiander</w:t>
      </w:r>
      <w:proofErr w:type="spellEnd"/>
      <w:r w:rsidRPr="00DE6531">
        <w:rPr>
          <w:sz w:val="16"/>
        </w:rPr>
        <w:t xml:space="preserve">, and political scientist Richard Ned </w:t>
      </w:r>
      <w:proofErr w:type="spellStart"/>
      <w:r w:rsidRPr="00DE6531">
        <w:rPr>
          <w:sz w:val="16"/>
        </w:rPr>
        <w:t>Lebow</w:t>
      </w:r>
      <w:proofErr w:type="spellEnd"/>
      <w:r w:rsidRPr="00DE6531">
        <w:rPr>
          <w:sz w:val="16"/>
        </w:rPr>
        <w:t xml:space="preserve"> have presented powerful supporting evidence. </w:t>
      </w:r>
      <w:proofErr w:type="spellStart"/>
      <w:r w:rsidRPr="00DE6531">
        <w:rPr>
          <w:sz w:val="16"/>
        </w:rPr>
        <w:t>Sealey’s</w:t>
      </w:r>
      <w:proofErr w:type="spellEnd"/>
      <w:r w:rsidRPr="00DE6531">
        <w:rPr>
          <w:sz w:val="16"/>
        </w:rPr>
        <w:t xml:space="preserve"> more accurate translation reads thus: “</w:t>
      </w:r>
      <w:r w:rsidRPr="00DE6531">
        <w:rPr>
          <w:rStyle w:val="StyleUnderline"/>
        </w:rPr>
        <w:t>Now the most genuine cause, though least spoken of, was this: it was the Athenians, in my opinion, as they were growing great and furnishing an occasion of fear to the</w:t>
      </w:r>
      <w:r w:rsidRPr="00DE6531">
        <w:rPr>
          <w:sz w:val="16"/>
        </w:rPr>
        <w:t xml:space="preserve"> Lacedaemonians </w:t>
      </w:r>
      <w:r w:rsidRPr="00DE6531">
        <w:rPr>
          <w:rStyle w:val="StyleUnderline"/>
        </w:rPr>
        <w:t>[Spartans], who compelled the latter to go to war.”</w:t>
      </w:r>
      <w:r w:rsidRPr="00DE6531">
        <w:rPr>
          <w:sz w:val="16"/>
        </w:rPr>
        <w:t xml:space="preserve"> The differences matter: the war was not caused by an impersonal dialectic of history, but by </w:t>
      </w:r>
      <w:proofErr w:type="spellStart"/>
      <w:r w:rsidRPr="00DE6531">
        <w:rPr>
          <w:sz w:val="16"/>
        </w:rPr>
        <w:t>tous</w:t>
      </w:r>
      <w:proofErr w:type="spellEnd"/>
      <w:r w:rsidRPr="00DE6531">
        <w:rPr>
          <w:sz w:val="16"/>
        </w:rPr>
        <w:t xml:space="preserve"> </w:t>
      </w:r>
      <w:proofErr w:type="spellStart"/>
      <w:r w:rsidRPr="00DE6531">
        <w:rPr>
          <w:sz w:val="16"/>
        </w:rPr>
        <w:t>Athenaious</w:t>
      </w:r>
      <w:proofErr w:type="spellEnd"/>
      <w:r w:rsidRPr="00DE6531">
        <w:rPr>
          <w:sz w:val="16"/>
        </w:rPr>
        <w:t>, the Athenians and their specific actions. What were these actions</w:t>
      </w:r>
      <w:proofErr w:type="gramStart"/>
      <w:r w:rsidRPr="00DE6531">
        <w:rPr>
          <w:sz w:val="16"/>
        </w:rPr>
        <w:t>?</w:t>
      </w:r>
      <w:r w:rsidRPr="00DE6531">
        <w:rPr>
          <w:sz w:val="12"/>
        </w:rPr>
        <w:t>¶</w:t>
      </w:r>
      <w:proofErr w:type="gramEnd"/>
      <w:r w:rsidRPr="00DE6531">
        <w:rPr>
          <w:sz w:val="16"/>
        </w:rPr>
        <w:t xml:space="preserve"> This is a complicated story, and it brings us to a second point of clarification. </w:t>
      </w:r>
      <w:r w:rsidRPr="00DE6531">
        <w:rPr>
          <w:rStyle w:val="StyleUnderline"/>
        </w:rPr>
        <w:t>Allison’s narration of the chain of events that led to war is factually incorrec</w:t>
      </w:r>
      <w:r w:rsidRPr="00DE6531">
        <w:rPr>
          <w:sz w:val="16"/>
        </w:rPr>
        <w:t>t. A brief venture into Thucydides himself quickly reveals this.</w:t>
      </w:r>
      <w:r w:rsidRPr="00DE6531">
        <w:rPr>
          <w:sz w:val="12"/>
        </w:rPr>
        <w:t>¶</w:t>
      </w:r>
      <w:r w:rsidRPr="00DE6531">
        <w:rPr>
          <w:sz w:val="16"/>
        </w:rPr>
        <w:t xml:space="preserve"> After the Persian invasions of the Greek world, the second of which occurred in 480 B.C., a rivalry—driven by a grand contest for honor—gradually developed between Sparta, Greece’s reigning hegemon, and Athens, a rising power. As the rivalry intensified, the Greek system became increasingly polarized—i.e., polities were forced to choose one side or another. Indeed, Thucydides reports that the rivalry split the Greek world “into two divisions” (1.18).</w:t>
      </w:r>
      <w:r w:rsidRPr="00DE6531">
        <w:rPr>
          <w:sz w:val="12"/>
        </w:rPr>
        <w:t>¶</w:t>
      </w:r>
      <w:r w:rsidRPr="00DE6531">
        <w:rPr>
          <w:sz w:val="16"/>
        </w:rPr>
        <w:t xml:space="preserve"> </w:t>
      </w:r>
      <w:r w:rsidRPr="00DE6531">
        <w:rPr>
          <w:rStyle w:val="StyleUnderline"/>
        </w:rPr>
        <w:t>In this context of rivalry and competing alliance systems, a war broke out between the two polities, triggered by a Spartan “insult.”</w:t>
      </w:r>
      <w:r w:rsidRPr="00DE6531">
        <w:rPr>
          <w:sz w:val="16"/>
        </w:rPr>
        <w:t xml:space="preserve"> Many Athenians were eager to expand their empire into continental Greece anyways, and the “insult,” combined with the favorable defection of a Spartan ally, enabled the Athenian hawks to force a war. This war, which occurred on and off from 460-446 BC, we call today the First Peloponnesian War.</w:t>
      </w:r>
      <w:r w:rsidRPr="00DE6531">
        <w:rPr>
          <w:sz w:val="12"/>
        </w:rPr>
        <w:t>¶</w:t>
      </w:r>
      <w:r w:rsidRPr="00DE6531">
        <w:rPr>
          <w:sz w:val="16"/>
        </w:rPr>
        <w:t xml:space="preserve"> </w:t>
      </w:r>
      <w:r w:rsidRPr="00DE6531">
        <w:rPr>
          <w:rStyle w:val="StyleUnderline"/>
        </w:rPr>
        <w:t>The First Peloponnesian War ended with Athens’ defeat and a treaty of peace. This peace was no treaty of perpetual war</w:t>
      </w:r>
      <w:r w:rsidRPr="00DE6531">
        <w:rPr>
          <w:sz w:val="16"/>
        </w:rPr>
        <w:t xml:space="preserve">, as Douglas MacArthur was to describe the Treaty of Versailles. Instead, the </w:t>
      </w:r>
      <w:proofErr w:type="spellStart"/>
      <w:r w:rsidRPr="00DE6531">
        <w:rPr>
          <w:sz w:val="16"/>
        </w:rPr>
        <w:t>peacerecognized</w:t>
      </w:r>
      <w:proofErr w:type="spellEnd"/>
      <w:r w:rsidRPr="00DE6531">
        <w:rPr>
          <w:sz w:val="16"/>
        </w:rPr>
        <w:t xml:space="preserve"> Athens as Sparta’s equal—a great victory in the realm of honor—and assigned each spheres of influence: Sparta continental Greece, Athens maritime Greece. </w:t>
      </w:r>
      <w:r w:rsidRPr="00DE6531">
        <w:rPr>
          <w:rStyle w:val="StyleUnderline"/>
        </w:rPr>
        <w:t>By reflecting the reality of the circumstances and meeting both sides’ vital interests, the peace brought the potential for stability.</w:t>
      </w:r>
      <w:r w:rsidRPr="00DE6531">
        <w:rPr>
          <w:sz w:val="16"/>
        </w:rPr>
        <w:t xml:space="preserve"> Nonetheless, uncertainty remained: many Spartans still wanted revenge, many Athenians still desired continental empire, and, ominously, the Corinthians, who had fought against Athens in the war, had begun “to conceive a bitter hatred for Athens” (1.103). The system had been stabilized, but rivalry and animus remained strong in a context of polarization and contending alliances.</w:t>
      </w:r>
      <w:r w:rsidRPr="00DE6531">
        <w:rPr>
          <w:sz w:val="12"/>
        </w:rPr>
        <w:t>¶</w:t>
      </w:r>
      <w:r w:rsidRPr="00DE6531">
        <w:rPr>
          <w:sz w:val="16"/>
        </w:rPr>
        <w:t xml:space="preserve"> </w:t>
      </w:r>
      <w:proofErr w:type="gramStart"/>
      <w:r w:rsidRPr="00DE6531">
        <w:rPr>
          <w:rStyle w:val="StyleUnderline"/>
        </w:rPr>
        <w:t>This</w:t>
      </w:r>
      <w:proofErr w:type="gramEnd"/>
      <w:r w:rsidRPr="00DE6531">
        <w:rPr>
          <w:rStyle w:val="StyleUnderline"/>
        </w:rPr>
        <w:t xml:space="preserve"> background allows us to discuss the Second Peloponnesian War</w:t>
      </w:r>
      <w:r w:rsidRPr="00DE6531">
        <w:rPr>
          <w:sz w:val="16"/>
        </w:rPr>
        <w:t xml:space="preserve"> (431-404), the one Thucydides concentrates his history on. In 431 BC </w:t>
      </w:r>
      <w:r w:rsidRPr="00DE6531">
        <w:rPr>
          <w:rStyle w:val="StyleUnderline"/>
        </w:rPr>
        <w:t xml:space="preserve">what Thucydides calls “the greatest war of all” </w:t>
      </w:r>
      <w:r w:rsidRPr="00DE6531">
        <w:rPr>
          <w:sz w:val="16"/>
        </w:rPr>
        <w:t xml:space="preserve">(1.21) began. This war would last twenty-seven years: it would be started by fathers and left to their sons (1.81). </w:t>
      </w:r>
      <w:r w:rsidRPr="00DE6531">
        <w:rPr>
          <w:rStyle w:val="StyleUnderline"/>
        </w:rPr>
        <w:t>What caused this war?</w:t>
      </w:r>
      <w:r w:rsidRPr="00DE6531">
        <w:rPr>
          <w:rStyle w:val="StyleUnderline"/>
          <w:sz w:val="12"/>
        </w:rPr>
        <w:t>¶</w:t>
      </w:r>
      <w:r w:rsidRPr="00DE6531">
        <w:rPr>
          <w:sz w:val="16"/>
        </w:rPr>
        <w:t xml:space="preserve"> </w:t>
      </w:r>
      <w:r w:rsidRPr="00DE6531">
        <w:rPr>
          <w:rStyle w:val="StyleUnderline"/>
        </w:rPr>
        <w:t>Three events in particular</w:t>
      </w:r>
      <w:r w:rsidRPr="00DE6531">
        <w:rPr>
          <w:sz w:val="16"/>
        </w:rPr>
        <w:t>, interacting with the structural background of rivalry and polarization, led Athens and Sparta down the road to war.</w:t>
      </w:r>
      <w:r w:rsidRPr="00DE6531">
        <w:rPr>
          <w:sz w:val="12"/>
        </w:rPr>
        <w:t>¶</w:t>
      </w:r>
      <w:r w:rsidRPr="00DE6531">
        <w:rPr>
          <w:sz w:val="16"/>
        </w:rPr>
        <w:t xml:space="preserve"> </w:t>
      </w:r>
      <w:r w:rsidRPr="00DE6531">
        <w:rPr>
          <w:rStyle w:val="Emphasis"/>
        </w:rPr>
        <w:t>First, a dispute broke out</w:t>
      </w:r>
      <w:r w:rsidRPr="00DE6531">
        <w:rPr>
          <w:sz w:val="16"/>
        </w:rPr>
        <w:t xml:space="preserve"> in </w:t>
      </w:r>
      <w:proofErr w:type="spellStart"/>
      <w:r w:rsidRPr="00DE6531">
        <w:rPr>
          <w:sz w:val="16"/>
        </w:rPr>
        <w:t>Epidamnus</w:t>
      </w:r>
      <w:proofErr w:type="spellEnd"/>
      <w:r w:rsidRPr="00DE6531">
        <w:rPr>
          <w:sz w:val="16"/>
        </w:rPr>
        <w:t xml:space="preserve">, which is located in modern day Albania and in the fifth century was </w:t>
      </w:r>
      <w:r w:rsidRPr="00DE6531">
        <w:rPr>
          <w:rStyle w:val="Emphasis"/>
        </w:rPr>
        <w:t>a backwater of little importance.</w:t>
      </w:r>
      <w:r w:rsidRPr="00DE6531">
        <w:rPr>
          <w:sz w:val="16"/>
        </w:rPr>
        <w:t xml:space="preserve"> By way of context, </w:t>
      </w:r>
      <w:proofErr w:type="spellStart"/>
      <w:r w:rsidRPr="00DE6531">
        <w:rPr>
          <w:sz w:val="16"/>
        </w:rPr>
        <w:t>Epidamnus</w:t>
      </w:r>
      <w:proofErr w:type="spellEnd"/>
      <w:r w:rsidRPr="00DE6531">
        <w:rPr>
          <w:sz w:val="16"/>
        </w:rPr>
        <w:t xml:space="preserve"> was a colony of Corcyra and Corcyra was itself a colony of Corinth. Corinth was the great ally of Sparta, while Corcyra was unaligned and independent. Corinth and Corcyra, however, were great rivals and had fought wars in the past. One faction at </w:t>
      </w:r>
      <w:proofErr w:type="spellStart"/>
      <w:r w:rsidRPr="00DE6531">
        <w:rPr>
          <w:sz w:val="16"/>
        </w:rPr>
        <w:t>Epidamnus</w:t>
      </w:r>
      <w:proofErr w:type="spellEnd"/>
      <w:r w:rsidRPr="00DE6531">
        <w:rPr>
          <w:sz w:val="16"/>
        </w:rPr>
        <w:t xml:space="preserve"> requested Corcyra’s aid, but the </w:t>
      </w:r>
      <w:proofErr w:type="spellStart"/>
      <w:r w:rsidRPr="00DE6531">
        <w:rPr>
          <w:sz w:val="16"/>
        </w:rPr>
        <w:t>Corcyraeans</w:t>
      </w:r>
      <w:proofErr w:type="spellEnd"/>
      <w:r w:rsidRPr="00DE6531">
        <w:rPr>
          <w:sz w:val="16"/>
        </w:rPr>
        <w:t xml:space="preserve"> rejected this request. The faction then made the same request of the Corinthians, who were happy to offer aid in order to spite the </w:t>
      </w:r>
      <w:proofErr w:type="spellStart"/>
      <w:r w:rsidRPr="00DE6531">
        <w:rPr>
          <w:sz w:val="16"/>
        </w:rPr>
        <w:t>Corcyraeans</w:t>
      </w:r>
      <w:proofErr w:type="spellEnd"/>
      <w:r w:rsidRPr="00DE6531">
        <w:rPr>
          <w:sz w:val="16"/>
        </w:rPr>
        <w:t xml:space="preserve">. When Corcyra found out that Corinth was aiding a faction at </w:t>
      </w:r>
      <w:proofErr w:type="spellStart"/>
      <w:r w:rsidRPr="00DE6531">
        <w:rPr>
          <w:sz w:val="16"/>
        </w:rPr>
        <w:t>Epidamnus</w:t>
      </w:r>
      <w:proofErr w:type="spellEnd"/>
      <w:r w:rsidRPr="00DE6531">
        <w:rPr>
          <w:sz w:val="16"/>
        </w:rPr>
        <w:t xml:space="preserve">, it immediately dispatched a fleet to attack the Corinthians and to aid the other faction. This resulted in a battle between Corcyra and Corinth in which the </w:t>
      </w:r>
      <w:proofErr w:type="gramStart"/>
      <w:r w:rsidRPr="00DE6531">
        <w:rPr>
          <w:sz w:val="16"/>
        </w:rPr>
        <w:t>Corinthians</w:t>
      </w:r>
      <w:proofErr w:type="gramEnd"/>
      <w:r w:rsidRPr="00DE6531">
        <w:rPr>
          <w:sz w:val="16"/>
        </w:rPr>
        <w:t xml:space="preserve"> were decisively defeated.</w:t>
      </w:r>
      <w:r w:rsidRPr="00DE6531">
        <w:rPr>
          <w:sz w:val="12"/>
        </w:rPr>
        <w:t>¶</w:t>
      </w:r>
      <w:r w:rsidRPr="00DE6531">
        <w:rPr>
          <w:sz w:val="16"/>
        </w:rPr>
        <w:t xml:space="preserve"> Corinth, its hackles raised, now prepared a great expedition to exact revenge on the </w:t>
      </w:r>
      <w:proofErr w:type="spellStart"/>
      <w:r w:rsidRPr="00DE6531">
        <w:rPr>
          <w:sz w:val="16"/>
        </w:rPr>
        <w:t>Corcyraeans</w:t>
      </w:r>
      <w:proofErr w:type="spellEnd"/>
      <w:r w:rsidRPr="00DE6531">
        <w:rPr>
          <w:sz w:val="16"/>
        </w:rPr>
        <w:t xml:space="preserve">. In response, </w:t>
      </w:r>
      <w:proofErr w:type="spellStart"/>
      <w:r w:rsidRPr="00DE6531">
        <w:rPr>
          <w:sz w:val="16"/>
        </w:rPr>
        <w:t>Corcyraean</w:t>
      </w:r>
      <w:proofErr w:type="spellEnd"/>
      <w:r w:rsidRPr="00DE6531">
        <w:rPr>
          <w:sz w:val="16"/>
        </w:rPr>
        <w:t xml:space="preserve"> representatives appeared before the Athenian assembly and pleaded for Athens to enter into an alliance with their city in order to deter or defeat the coming Corinthian attack. Guided by Pericles, who believed war with Sparta and its allies to be inevitable, the Athenian assembly decided to make the alliance with Corcyra in order to create the most favorable balance of power (1.44). Undeterred by Corcyra’s alliance with Athens, Corinth launched a second fleet. It was also defeated, but only barely, when Athenian ships intervened at the last minute.</w:t>
      </w:r>
      <w:r w:rsidRPr="00DE6531">
        <w:rPr>
          <w:sz w:val="12"/>
        </w:rPr>
        <w:t>¶</w:t>
      </w:r>
      <w:r w:rsidRPr="00DE6531">
        <w:rPr>
          <w:sz w:val="16"/>
        </w:rPr>
        <w:t xml:space="preserve"> </w:t>
      </w:r>
      <w:proofErr w:type="gramStart"/>
      <w:r w:rsidRPr="00DE6531">
        <w:rPr>
          <w:sz w:val="16"/>
        </w:rPr>
        <w:t>The</w:t>
      </w:r>
      <w:proofErr w:type="gramEnd"/>
      <w:r w:rsidRPr="00DE6531">
        <w:rPr>
          <w:sz w:val="16"/>
        </w:rPr>
        <w:t xml:space="preserve"> importance of Athens’ alliance cannot be understated: the first Peloponnesian War had been caused when Athens allied itself with a polity which was at war with Sparta’s ally Corinth; now Athens had made the same decision a second time. This decision was also to result in war, but first a few more mistakes had to be made.</w:t>
      </w:r>
      <w:r w:rsidRPr="00DE6531">
        <w:rPr>
          <w:sz w:val="12"/>
        </w:rPr>
        <w:t>¶</w:t>
      </w:r>
      <w:r w:rsidRPr="00DE6531">
        <w:rPr>
          <w:sz w:val="16"/>
        </w:rPr>
        <w:t xml:space="preserve"> </w:t>
      </w:r>
      <w:proofErr w:type="gramStart"/>
      <w:r w:rsidRPr="00605B06">
        <w:rPr>
          <w:rStyle w:val="Emphasis"/>
        </w:rPr>
        <w:t>A</w:t>
      </w:r>
      <w:proofErr w:type="gramEnd"/>
      <w:r w:rsidRPr="00605B06">
        <w:rPr>
          <w:rStyle w:val="Emphasis"/>
        </w:rPr>
        <w:t xml:space="preserve"> second contingent event further heightened tensions between the Spartan and Athenian camps.</w:t>
      </w:r>
      <w:r w:rsidRPr="00DE6531">
        <w:rPr>
          <w:sz w:val="16"/>
        </w:rPr>
        <w:t xml:space="preserve"> At some point around the time of the crisis at </w:t>
      </w:r>
      <w:proofErr w:type="spellStart"/>
      <w:r w:rsidRPr="00DE6531">
        <w:rPr>
          <w:sz w:val="16"/>
        </w:rPr>
        <w:t>Epidamnus</w:t>
      </w:r>
      <w:proofErr w:type="spellEnd"/>
      <w:r w:rsidRPr="00DE6531">
        <w:rPr>
          <w:sz w:val="16"/>
        </w:rPr>
        <w:t xml:space="preserve"> (the precise date is debated), </w:t>
      </w:r>
      <w:r w:rsidRPr="00DE6531">
        <w:rPr>
          <w:rStyle w:val="StyleUnderline"/>
        </w:rPr>
        <w:t>Athens</w:t>
      </w:r>
      <w:r w:rsidRPr="00DE6531">
        <w:rPr>
          <w:sz w:val="16"/>
        </w:rPr>
        <w:t xml:space="preserve">—directed by Pericles—imposed a punishment, </w:t>
      </w:r>
      <w:r w:rsidRPr="00DE6531">
        <w:rPr>
          <w:rStyle w:val="StyleUnderline"/>
        </w:rPr>
        <w:t xml:space="preserve">called the </w:t>
      </w:r>
      <w:proofErr w:type="spellStart"/>
      <w:r w:rsidRPr="00DE6531">
        <w:rPr>
          <w:rStyle w:val="StyleUnderline"/>
        </w:rPr>
        <w:t>Megarian</w:t>
      </w:r>
      <w:proofErr w:type="spellEnd"/>
      <w:r w:rsidRPr="00DE6531">
        <w:rPr>
          <w:rStyle w:val="StyleUnderline"/>
        </w:rPr>
        <w:t xml:space="preserve"> Decree</w:t>
      </w:r>
      <w:r w:rsidRPr="00DE6531">
        <w:rPr>
          <w:sz w:val="16"/>
        </w:rPr>
        <w:t xml:space="preserve">, on Sparta’s ally Megara. </w:t>
      </w:r>
      <w:r w:rsidRPr="00DE6531">
        <w:rPr>
          <w:rStyle w:val="StyleUnderline"/>
        </w:rPr>
        <w:t>The Decree,</w:t>
      </w:r>
      <w:r w:rsidRPr="00DE6531">
        <w:rPr>
          <w:sz w:val="16"/>
        </w:rPr>
        <w:t xml:space="preserve"> which apparently Athens imposed to punish Megara for some religious insults (1.139) </w:t>
      </w:r>
      <w:r w:rsidRPr="00DE6531">
        <w:rPr>
          <w:rStyle w:val="StyleUnderline"/>
        </w:rPr>
        <w:t xml:space="preserve">was </w:t>
      </w:r>
      <w:r w:rsidRPr="00DE6531">
        <w:rPr>
          <w:sz w:val="16"/>
        </w:rPr>
        <w:t xml:space="preserve">something of </w:t>
      </w:r>
      <w:r w:rsidRPr="00DE6531">
        <w:rPr>
          <w:rStyle w:val="StyleUnderline"/>
        </w:rPr>
        <w:t>an embargo</w:t>
      </w:r>
      <w:r w:rsidRPr="00DE6531">
        <w:rPr>
          <w:sz w:val="16"/>
        </w:rPr>
        <w:t xml:space="preserve"> against </w:t>
      </w:r>
      <w:proofErr w:type="spellStart"/>
      <w:r w:rsidRPr="00DE6531">
        <w:rPr>
          <w:sz w:val="16"/>
        </w:rPr>
        <w:t>Megarian</w:t>
      </w:r>
      <w:proofErr w:type="spellEnd"/>
      <w:r w:rsidRPr="00DE6531">
        <w:rPr>
          <w:sz w:val="16"/>
        </w:rPr>
        <w:t xml:space="preserve"> goods and people (1.67). The Decree was carefully </w:t>
      </w:r>
      <w:r w:rsidRPr="00DE6531">
        <w:rPr>
          <w:rStyle w:val="StyleUnderline"/>
        </w:rPr>
        <w:t>designed to insult and anger Megara but not to violate the terms of peace</w:t>
      </w:r>
      <w:r w:rsidRPr="00DE6531">
        <w:rPr>
          <w:sz w:val="16"/>
        </w:rPr>
        <w:t>, which protected Megara as an ally of Sparta. Regardless of Athenian intentions, it was interpreted by Sparta and its allies as a signal of Athenian aggression and revisionism vis-à-vis the Thirty Years’ Treaty.</w:t>
      </w:r>
      <w:r w:rsidRPr="00DE6531">
        <w:rPr>
          <w:sz w:val="12"/>
        </w:rPr>
        <w:t>¶</w:t>
      </w:r>
      <w:r w:rsidRPr="00DE6531">
        <w:rPr>
          <w:sz w:val="16"/>
        </w:rPr>
        <w:t xml:space="preserve"> </w:t>
      </w:r>
      <w:r w:rsidRPr="00605B06">
        <w:rPr>
          <w:rStyle w:val="Emphasis"/>
        </w:rPr>
        <w:t>A third dispute</w:t>
      </w:r>
      <w:r w:rsidRPr="00DE6531">
        <w:rPr>
          <w:sz w:val="16"/>
        </w:rPr>
        <w:t xml:space="preserve"> can be said to have broken the camel’s back. This dispute </w:t>
      </w:r>
      <w:r w:rsidRPr="00605B06">
        <w:rPr>
          <w:rStyle w:val="Emphasis"/>
        </w:rPr>
        <w:t>centered on Potidaea</w:t>
      </w:r>
      <w:r w:rsidRPr="00DE6531">
        <w:rPr>
          <w:sz w:val="16"/>
        </w:rPr>
        <w:t xml:space="preserve">, which was both </w:t>
      </w:r>
      <w:r w:rsidRPr="00605B06">
        <w:rPr>
          <w:rStyle w:val="Emphasis"/>
        </w:rPr>
        <w:t>a Corinthian colony and part of the Athenian empire</w:t>
      </w:r>
      <w:r w:rsidRPr="00DE6531">
        <w:rPr>
          <w:sz w:val="16"/>
        </w:rPr>
        <w:t xml:space="preserve">. Athens figured the Corinthians might stir up trouble in response to its alliance with Corcyra, so the Athenians preemptively imposed harsh measures on the city of Potidaea. </w:t>
      </w:r>
      <w:r w:rsidRPr="00DE6531">
        <w:rPr>
          <w:rStyle w:val="StyleUnderline"/>
        </w:rPr>
        <w:t>Corinthian “volunteers”</w:t>
      </w:r>
      <w:r w:rsidRPr="00DE6531">
        <w:rPr>
          <w:sz w:val="16"/>
        </w:rPr>
        <w:t xml:space="preserve"> (think little green men) </w:t>
      </w:r>
      <w:r w:rsidRPr="00DE6531">
        <w:rPr>
          <w:rStyle w:val="StyleUnderline"/>
        </w:rPr>
        <w:t xml:space="preserve">were </w:t>
      </w:r>
      <w:r w:rsidRPr="00DE6531">
        <w:rPr>
          <w:sz w:val="16"/>
        </w:rPr>
        <w:t xml:space="preserve">then </w:t>
      </w:r>
      <w:r w:rsidRPr="00DE6531">
        <w:rPr>
          <w:rStyle w:val="StyleUnderline"/>
        </w:rPr>
        <w:t>dispatched to the city to defend it from Athenian aggression. Athens responded by laying siege to the city.</w:t>
      </w:r>
      <w:r w:rsidRPr="00DE6531">
        <w:rPr>
          <w:sz w:val="16"/>
        </w:rPr>
        <w:t xml:space="preserve"> This added an important time component to the present disputes: unless Athens could be forced to back down, Corinth would be defeated at Potidaea. Such a defeat alongside the disagreements with Corcyra and Megara would demonstrate Spartan impotence and possibly even break apart its alliance system.</w:t>
      </w:r>
      <w:r w:rsidRPr="00DE6531">
        <w:rPr>
          <w:sz w:val="12"/>
        </w:rPr>
        <w:t>¶</w:t>
      </w:r>
      <w:r w:rsidRPr="00DE6531">
        <w:rPr>
          <w:sz w:val="16"/>
        </w:rPr>
        <w:t xml:space="preserve"> In this context (the details cannot be covered for reasons of space, but for those interested please see my Classics of Strategy and Diplomacy study on the topic), Sparta decided on war unless Athens would offer up some—any—concession. Athens would make no such concession and so war was the eventual outcome.</w:t>
      </w:r>
      <w:r w:rsidRPr="00DE6531">
        <w:rPr>
          <w:sz w:val="12"/>
        </w:rPr>
        <w:t>¶</w:t>
      </w:r>
      <w:r w:rsidRPr="00DE6531">
        <w:rPr>
          <w:sz w:val="16"/>
        </w:rPr>
        <w:t xml:space="preserve"> </w:t>
      </w:r>
      <w:proofErr w:type="gramStart"/>
      <w:r w:rsidRPr="00DE6531">
        <w:rPr>
          <w:rStyle w:val="StyleUnderline"/>
        </w:rPr>
        <w:t>How</w:t>
      </w:r>
      <w:proofErr w:type="gramEnd"/>
      <w:r w:rsidRPr="00DE6531">
        <w:rPr>
          <w:rStyle w:val="StyleUnderline"/>
        </w:rPr>
        <w:t xml:space="preserve"> does this narrative contradict that offered by Allison?</w:t>
      </w:r>
      <w:r w:rsidRPr="00DE6531">
        <w:rPr>
          <w:sz w:val="16"/>
        </w:rPr>
        <w:t xml:space="preserve"> And how is it useful for thinking of U.S.-China relations today—especially of the “Thucydides trap”?</w:t>
      </w:r>
      <w:r w:rsidRPr="00DE6531">
        <w:rPr>
          <w:sz w:val="12"/>
        </w:rPr>
        <w:t>¶</w:t>
      </w:r>
      <w:r w:rsidRPr="00DE6531">
        <w:rPr>
          <w:sz w:val="16"/>
        </w:rPr>
        <w:t xml:space="preserve"> </w:t>
      </w:r>
      <w:r w:rsidRPr="00DE6531">
        <w:rPr>
          <w:rStyle w:val="StyleUnderline"/>
        </w:rPr>
        <w:t xml:space="preserve">When Corcyra laid siege to Corinth’s forces at </w:t>
      </w:r>
      <w:proofErr w:type="spellStart"/>
      <w:r w:rsidRPr="00DE6531">
        <w:rPr>
          <w:rStyle w:val="StyleUnderline"/>
        </w:rPr>
        <w:t>Epidamnus</w:t>
      </w:r>
      <w:proofErr w:type="spellEnd"/>
      <w:r w:rsidRPr="00DE6531">
        <w:rPr>
          <w:rStyle w:val="StyleUnderline"/>
        </w:rPr>
        <w:t>, Sparta did not come to Corinth’s aid as Allison says</w:t>
      </w:r>
      <w:r w:rsidRPr="00DE6531">
        <w:rPr>
          <w:sz w:val="16"/>
        </w:rPr>
        <w:t xml:space="preserve"> (quoted above). </w:t>
      </w:r>
      <w:r w:rsidRPr="00DE6531">
        <w:rPr>
          <w:rStyle w:val="StyleUnderline"/>
        </w:rPr>
        <w:t>Nor was Athens left with “little choice but to support a member of its league</w:t>
      </w:r>
      <w:r w:rsidRPr="00DE6531">
        <w:rPr>
          <w:sz w:val="16"/>
        </w:rPr>
        <w:t xml:space="preserve">.” To the contrary, </w:t>
      </w:r>
      <w:r w:rsidRPr="00DE6531">
        <w:rPr>
          <w:rStyle w:val="StyleUnderline"/>
        </w:rPr>
        <w:t>Athens intentionally allied itself with a polity actively at war with a Spartan ally and one that heretofore had not been part of its leagu</w:t>
      </w:r>
      <w:r w:rsidRPr="00DE6531">
        <w:rPr>
          <w:sz w:val="16"/>
        </w:rPr>
        <w:t>e. It was Sparta that had little choice but to support its member. In confusing these basic facts of the war, Allison joins good company: in 2012, then-Chairman of the Joint Chiefs of Staff Martin Dempsey thought that Sparta’s rise caused the Peloponnesian War. It was the other way around.</w:t>
      </w:r>
      <w:r w:rsidRPr="00DE6531">
        <w:rPr>
          <w:sz w:val="12"/>
        </w:rPr>
        <w:t>¶</w:t>
      </w:r>
      <w:r w:rsidRPr="00DE6531">
        <w:rPr>
          <w:sz w:val="16"/>
        </w:rPr>
        <w:t xml:space="preserve"> </w:t>
      </w:r>
      <w:proofErr w:type="gramStart"/>
      <w:r w:rsidRPr="00DE6531">
        <w:rPr>
          <w:sz w:val="16"/>
        </w:rPr>
        <w:t>Let’s</w:t>
      </w:r>
      <w:proofErr w:type="gramEnd"/>
      <w:r w:rsidRPr="00DE6531">
        <w:rPr>
          <w:sz w:val="16"/>
        </w:rPr>
        <w:t xml:space="preserve"> examine how our revised narrative of the Peloponnesian War helps us better understand the Thucydides trap. The first point here is that structural variables made the war possible while contingent variables actually brought the war about. The structural variables in fifth-century Greece were contests for honor, rivalry, polarity, and alliances. The situation could have been improved had the strength of any of these variables been lessened. In U.S.-China relations today, analysts and statesmen need to carefully monitor these same structural variables.</w:t>
      </w:r>
      <w:r w:rsidRPr="00DE6531">
        <w:rPr>
          <w:sz w:val="12"/>
        </w:rPr>
        <w:t>¶</w:t>
      </w:r>
      <w:r w:rsidRPr="00DE6531">
        <w:rPr>
          <w:sz w:val="16"/>
        </w:rPr>
        <w:t xml:space="preserve"> </w:t>
      </w:r>
      <w:r w:rsidRPr="00DE6531">
        <w:rPr>
          <w:rStyle w:val="StyleUnderline"/>
        </w:rPr>
        <w:t>Today we have a different word for honor—credibility—but the meaning shares some similarities</w:t>
      </w:r>
      <w:r w:rsidRPr="00DE6531">
        <w:rPr>
          <w:sz w:val="16"/>
        </w:rPr>
        <w:t xml:space="preserve"> (see Pericles’ speech in 1.140). </w:t>
      </w:r>
      <w:r w:rsidRPr="00DE6531">
        <w:rPr>
          <w:rStyle w:val="StyleUnderline"/>
        </w:rPr>
        <w:t>Statesmen fear backing down because they fear they will be seen as losing credibility</w:t>
      </w:r>
      <w:r w:rsidRPr="00DE6531">
        <w:rPr>
          <w:sz w:val="16"/>
        </w:rPr>
        <w:t>. This fear likely rests on an errant theory of credibility. But even if it does not, there is a larger point—if systemic war is the probable outcome, then, excluding the most extreme scenarios, the game is not worth the candle—let credibility be damned.</w:t>
      </w:r>
      <w:r w:rsidRPr="00DE6531">
        <w:rPr>
          <w:sz w:val="12"/>
        </w:rPr>
        <w:t>¶</w:t>
      </w:r>
      <w:r w:rsidRPr="00DE6531">
        <w:rPr>
          <w:sz w:val="16"/>
        </w:rPr>
        <w:t xml:space="preserve"> </w:t>
      </w:r>
      <w:r w:rsidRPr="00DE6531">
        <w:rPr>
          <w:rStyle w:val="StyleUnderline"/>
        </w:rPr>
        <w:t>Rivalry can be defined as a condition in which two states obsess about each other.</w:t>
      </w:r>
      <w:r w:rsidRPr="00DE6531">
        <w:rPr>
          <w:sz w:val="16"/>
        </w:rPr>
        <w:t xml:space="preserve"> When one state makes some marginal gain, the other worries and seeks to match it—this leads to arms races and to petty disputes. Rivalry is a contest to one-up the other. It creates an action-reaction cycle in which refusing to play the game is seen as appeasement. </w:t>
      </w:r>
      <w:r w:rsidRPr="00DE6531">
        <w:rPr>
          <w:rStyle w:val="StyleUnderline"/>
        </w:rPr>
        <w:t>Today many analysts sternly call for the U.S. to contest China’s “expansion” into the South China Sea. They insist that the U.S. should seek to “impose costs” on supposed Chinese infringements of international norms</w:t>
      </w:r>
      <w:r w:rsidRPr="00DE6531">
        <w:rPr>
          <w:sz w:val="16"/>
        </w:rPr>
        <w:t>.</w:t>
      </w:r>
      <w:r w:rsidRPr="00DE6531">
        <w:rPr>
          <w:sz w:val="12"/>
        </w:rPr>
        <w:t>¶</w:t>
      </w:r>
      <w:r w:rsidRPr="00DE6531">
        <w:rPr>
          <w:sz w:val="16"/>
        </w:rPr>
        <w:t xml:space="preserve"> </w:t>
      </w:r>
      <w:proofErr w:type="gramStart"/>
      <w:r w:rsidRPr="00DE6531">
        <w:rPr>
          <w:sz w:val="16"/>
        </w:rPr>
        <w:t>U</w:t>
      </w:r>
      <w:r w:rsidRPr="00DE6531">
        <w:rPr>
          <w:rStyle w:val="StyleUnderline"/>
        </w:rPr>
        <w:t>nless</w:t>
      </w:r>
      <w:proofErr w:type="gramEnd"/>
      <w:r w:rsidRPr="00DE6531">
        <w:rPr>
          <w:rStyle w:val="StyleUnderline"/>
        </w:rPr>
        <w:t xml:space="preserve"> these hawkish analysts consider the implications of a heightened Sino-American rivalry</w:t>
      </w:r>
      <w:r w:rsidRPr="00DE6531">
        <w:rPr>
          <w:sz w:val="16"/>
        </w:rPr>
        <w:t>—and thus far they by and large have not—</w:t>
      </w:r>
      <w:r w:rsidRPr="00DE6531">
        <w:rPr>
          <w:rStyle w:val="StyleUnderline"/>
        </w:rPr>
        <w:t>their recommendations ring hollow. An intensifying Sino-American rivalry would likely undo most of the positive ways in which the two countries interact today. Instead of Xinhua’s ten optimistic reasons why the U.S. and China will avoid the Thucydides trap, think instead of zero-sum economic mercantilism, the end of cooperatio</w:t>
      </w:r>
      <w:r w:rsidRPr="00DE6531">
        <w:rPr>
          <w:sz w:val="16"/>
        </w:rPr>
        <w:t xml:space="preserve">n on pressing global questions (e.g., nuclear weapons in Iran and North Korea), </w:t>
      </w:r>
      <w:r w:rsidRPr="00DE6531">
        <w:rPr>
          <w:rStyle w:val="StyleUnderline"/>
        </w:rPr>
        <w:t>the termination of serious bilateral diplomacy</w:t>
      </w:r>
      <w:r w:rsidRPr="00DE6531">
        <w:rPr>
          <w:sz w:val="16"/>
        </w:rPr>
        <w:t xml:space="preserve"> because of the pressures of nationalism, </w:t>
      </w:r>
      <w:r w:rsidRPr="00DE6531">
        <w:rPr>
          <w:rStyle w:val="StyleUnderline"/>
        </w:rPr>
        <w:t>the elimination of current student exchanges, the emboldening of</w:t>
      </w:r>
      <w:r w:rsidRPr="00DE6531">
        <w:rPr>
          <w:sz w:val="16"/>
        </w:rPr>
        <w:t xml:space="preserve"> America’s Asian </w:t>
      </w:r>
      <w:r w:rsidRPr="00DE6531">
        <w:rPr>
          <w:rStyle w:val="StyleUnderline"/>
        </w:rPr>
        <w:t>allies, and a tense environment in which crises will occur frequently</w:t>
      </w:r>
      <w:r w:rsidRPr="00DE6531">
        <w:rPr>
          <w:sz w:val="16"/>
        </w:rPr>
        <w:t xml:space="preserve">, heightening the risk for war. “Imposing costs” will come at an extraordinary cost. In the 430s, no one but </w:t>
      </w:r>
      <w:proofErr w:type="spellStart"/>
      <w:r w:rsidRPr="00DE6531">
        <w:rPr>
          <w:sz w:val="16"/>
        </w:rPr>
        <w:t>Archidamus</w:t>
      </w:r>
      <w:proofErr w:type="spellEnd"/>
      <w:r w:rsidRPr="00DE6531">
        <w:rPr>
          <w:sz w:val="16"/>
        </w:rPr>
        <w:t xml:space="preserve">—one of the two Spartan kings—who passionately but ineffectively argued against war, bothered to do the calculations. Today, </w:t>
      </w:r>
      <w:r w:rsidRPr="00DE6531">
        <w:rPr>
          <w:rStyle w:val="StyleUnderline"/>
        </w:rPr>
        <w:t>we must not make the same mistake.</w:t>
      </w:r>
      <w:r w:rsidRPr="00DE6531">
        <w:rPr>
          <w:rStyle w:val="StyleUnderline"/>
          <w:sz w:val="12"/>
        </w:rPr>
        <w:t>¶</w:t>
      </w:r>
      <w:r w:rsidRPr="00DE6531">
        <w:rPr>
          <w:sz w:val="16"/>
        </w:rPr>
        <w:t xml:space="preserve"> Polarization indicates how tense relations in a system are. Thus far, most Asian states have insisted that they do not want to choose either the U.S. or China. In terms of structural variables, this is a positive trend and one that should be encouraged. As states choose, or are forced to choose, one hegemon or the other the system tends to become more polarized, brittle, and primed for conflict. The U.S. in particular should bear this in mind as it appears to be cozying up to states such as Vietnam. For its part, China may need to moderate its behavior and reassure its neighbors in order to ease the region’s growing wariness of its rising power.</w:t>
      </w:r>
      <w:r w:rsidRPr="00DE6531">
        <w:rPr>
          <w:sz w:val="12"/>
        </w:rPr>
        <w:t>¶</w:t>
      </w:r>
      <w:r w:rsidRPr="00DE6531">
        <w:rPr>
          <w:sz w:val="16"/>
        </w:rPr>
        <w:t xml:space="preserve"> </w:t>
      </w:r>
      <w:proofErr w:type="gramStart"/>
      <w:r w:rsidRPr="00DE6531">
        <w:rPr>
          <w:sz w:val="16"/>
        </w:rPr>
        <w:t>Finally</w:t>
      </w:r>
      <w:proofErr w:type="gramEnd"/>
      <w:r w:rsidRPr="00DE6531">
        <w:rPr>
          <w:sz w:val="16"/>
        </w:rPr>
        <w:t xml:space="preserve">, </w:t>
      </w:r>
      <w:r w:rsidRPr="00DE6531">
        <w:rPr>
          <w:rStyle w:val="StyleUnderline"/>
        </w:rPr>
        <w:t>alliances should be at the very heart of the “Thucydides trap.” Had the Greek world not been divided into alliance camps in 431 there would almost certainly have been no systemic war. If we are going to consider China something akin to Athens today, and the U.S. something akin to Sparta</w:t>
      </w:r>
      <w:r w:rsidRPr="00DE6531">
        <w:rPr>
          <w:sz w:val="16"/>
        </w:rPr>
        <w:t xml:space="preserve">, we must also ask: </w:t>
      </w:r>
      <w:r w:rsidRPr="00DE6531">
        <w:rPr>
          <w:rStyle w:val="StyleUnderline"/>
        </w:rPr>
        <w:t xml:space="preserve">who is Corinth? </w:t>
      </w:r>
      <w:r w:rsidRPr="00DE6531">
        <w:rPr>
          <w:sz w:val="16"/>
        </w:rPr>
        <w:t xml:space="preserve">Possible, and inexact, options include Japan or the Philippines. </w:t>
      </w:r>
      <w:r w:rsidRPr="00DE6531">
        <w:rPr>
          <w:rStyle w:val="StyleUnderline"/>
        </w:rPr>
        <w:t>Both of these states have territorial disputes with China and both do their best to draw the U.S. into these disputes</w:t>
      </w:r>
      <w:r w:rsidRPr="00DE6531">
        <w:rPr>
          <w:sz w:val="16"/>
        </w:rPr>
        <w:t xml:space="preserve">. Japan also has a long history of rivalry with China. Unfortunately, </w:t>
      </w:r>
      <w:r w:rsidRPr="00DE6531">
        <w:rPr>
          <w:rStyle w:val="StyleUnderline"/>
        </w:rPr>
        <w:t>U.S. intervention</w:t>
      </w:r>
      <w:r w:rsidRPr="00DE6531">
        <w:rPr>
          <w:sz w:val="16"/>
        </w:rPr>
        <w:t xml:space="preserve">, which equalizes the regional power balance, </w:t>
      </w:r>
      <w:r w:rsidRPr="00DE6531">
        <w:rPr>
          <w:rStyle w:val="StyleUnderline"/>
        </w:rPr>
        <w:t>ensures that the disputes are never resolved. Without U.S. intervention, smaller states like the Philippines and Japan would have significant incentives to negotiate a compromise settlement</w:t>
      </w:r>
      <w:r w:rsidRPr="00DE6531">
        <w:rPr>
          <w:sz w:val="16"/>
        </w:rPr>
        <w:t>. With the U.S. involved, the wiser position for China’s smaller neighbors is to concede nothing, which is exactly what has happened so far. Disputes thus linger even as alliances ensure the probability of their wider contagion in the event of a crisis.</w:t>
      </w:r>
      <w:r w:rsidRPr="00DE6531">
        <w:rPr>
          <w:sz w:val="12"/>
        </w:rPr>
        <w:t>¶</w:t>
      </w:r>
      <w:r w:rsidRPr="00DE6531">
        <w:rPr>
          <w:sz w:val="16"/>
        </w:rPr>
        <w:t xml:space="preserve"> </w:t>
      </w:r>
      <w:r w:rsidRPr="00605B06">
        <w:rPr>
          <w:rStyle w:val="Emphasis"/>
        </w:rPr>
        <w:t>Graham Allison</w:t>
      </w:r>
      <w:r w:rsidRPr="00DE6531">
        <w:rPr>
          <w:rStyle w:val="StyleUnderline"/>
        </w:rPr>
        <w:t xml:space="preserve"> has done us all a service by highlighting the important connection</w:t>
      </w:r>
      <w:r w:rsidRPr="00DE6531">
        <w:rPr>
          <w:sz w:val="16"/>
        </w:rPr>
        <w:t xml:space="preserve"> between shifting power and conflict. </w:t>
      </w:r>
      <w:r w:rsidRPr="00DE6531">
        <w:rPr>
          <w:rStyle w:val="StyleUnderline"/>
        </w:rPr>
        <w:t xml:space="preserve">But he </w:t>
      </w:r>
      <w:r w:rsidRPr="00605B06">
        <w:rPr>
          <w:rStyle w:val="Emphasis"/>
        </w:rPr>
        <w:t>does Thucydides a disservice</w:t>
      </w:r>
      <w:r w:rsidRPr="00DE6531">
        <w:rPr>
          <w:sz w:val="16"/>
        </w:rPr>
        <w:t xml:space="preserve"> by putting one mistranslated passage from the History of the Peloponnesian War at the heart of the Thucydides trap and by confusing the progression to war. </w:t>
      </w:r>
      <w:r w:rsidRPr="00605B06">
        <w:rPr>
          <w:rStyle w:val="Emphasis"/>
        </w:rPr>
        <w:t>For Thucydides, power was merely one important variable</w:t>
      </w:r>
      <w:r w:rsidRPr="00DE6531">
        <w:rPr>
          <w:rStyle w:val="StyleUnderline"/>
        </w:rPr>
        <w:t>. A contest for honor, intense rivalry, and a polarized alliance system should all stand alongside shifting power as variables that prime a system for conflict.</w:t>
      </w:r>
      <w:r w:rsidRPr="00DE6531">
        <w:rPr>
          <w:rStyle w:val="StyleUnderline"/>
          <w:sz w:val="12"/>
        </w:rPr>
        <w:t xml:space="preserve">¶ </w:t>
      </w:r>
      <w:proofErr w:type="gramStart"/>
      <w:r w:rsidRPr="00DE6531">
        <w:rPr>
          <w:sz w:val="16"/>
        </w:rPr>
        <w:t>Today</w:t>
      </w:r>
      <w:proofErr w:type="gramEnd"/>
      <w:r w:rsidRPr="00DE6531">
        <w:rPr>
          <w:sz w:val="16"/>
        </w:rPr>
        <w:t xml:space="preserve">, </w:t>
      </w:r>
      <w:r w:rsidRPr="00DE6531">
        <w:rPr>
          <w:rStyle w:val="StyleUnderline"/>
        </w:rPr>
        <w:t>nothing can be done about China’s rising power</w:t>
      </w:r>
      <w:r w:rsidRPr="00DE6531">
        <w:rPr>
          <w:sz w:val="16"/>
        </w:rPr>
        <w:t xml:space="preserve">. But </w:t>
      </w:r>
      <w:r w:rsidRPr="00605B06">
        <w:rPr>
          <w:rStyle w:val="Emphasis"/>
        </w:rPr>
        <w:t>much can be done to reduce competitions for honor and fears of lost credibility, to moderate rivalry, to avoid alliance polarization, and to ensure allies do not pull a country into conflict</w:t>
      </w:r>
      <w:r w:rsidRPr="00DE6531">
        <w:rPr>
          <w:sz w:val="16"/>
        </w:rPr>
        <w:t>. To recognize this is to put Thucydides back into the Thucydides trap.</w:t>
      </w:r>
    </w:p>
    <w:p w14:paraId="1A34C91E" w14:textId="77777777" w:rsidR="005B3032" w:rsidRPr="005B3032" w:rsidRDefault="005B3032" w:rsidP="005B3032"/>
    <w:p w14:paraId="76144070"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Lucida Grande">
    <w:charset w:val="00"/>
    <w:family w:val="auto"/>
    <w:pitch w:val="variable"/>
    <w:sig w:usb0="E1000AEF" w:usb1="5000A1FF" w:usb2="00000000" w:usb3="00000000" w:csb0="000001BF" w:csb1="00000000"/>
  </w:font>
  <w:font w:name="MS Mincho">
    <w:altName w:val="MS Gothic"/>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Hebrew">
    <w:charset w:val="00"/>
    <w:family w:val="auto"/>
    <w:pitch w:val="variable"/>
    <w:sig w:usb0="80000843" w:usb1="40002002" w:usb2="00000000" w:usb3="00000000" w:csb0="0000002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3"/>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36711708"/>
    <w:docVar w:name="VerbatimVersion" w:val="5.1"/>
  </w:docVars>
  <w:rsids>
    <w:rsidRoot w:val="00AD12EA"/>
    <w:rsid w:val="000139A3"/>
    <w:rsid w:val="000257B7"/>
    <w:rsid w:val="0003049E"/>
    <w:rsid w:val="00065955"/>
    <w:rsid w:val="000D3413"/>
    <w:rsid w:val="00100833"/>
    <w:rsid w:val="00104529"/>
    <w:rsid w:val="0010559B"/>
    <w:rsid w:val="00105942"/>
    <w:rsid w:val="00107396"/>
    <w:rsid w:val="0011320D"/>
    <w:rsid w:val="0011578A"/>
    <w:rsid w:val="0012168E"/>
    <w:rsid w:val="001442F7"/>
    <w:rsid w:val="00144A4C"/>
    <w:rsid w:val="00153364"/>
    <w:rsid w:val="0017274A"/>
    <w:rsid w:val="00176AB0"/>
    <w:rsid w:val="00177B7D"/>
    <w:rsid w:val="0018322D"/>
    <w:rsid w:val="001B5776"/>
    <w:rsid w:val="001D1660"/>
    <w:rsid w:val="001E527A"/>
    <w:rsid w:val="001F546B"/>
    <w:rsid w:val="001F78CE"/>
    <w:rsid w:val="00245A6C"/>
    <w:rsid w:val="00251FC7"/>
    <w:rsid w:val="00282015"/>
    <w:rsid w:val="002855A7"/>
    <w:rsid w:val="002B146A"/>
    <w:rsid w:val="002B5E17"/>
    <w:rsid w:val="002B753C"/>
    <w:rsid w:val="00311A7B"/>
    <w:rsid w:val="00315690"/>
    <w:rsid w:val="00316B75"/>
    <w:rsid w:val="00325646"/>
    <w:rsid w:val="003407D0"/>
    <w:rsid w:val="003460F2"/>
    <w:rsid w:val="0035622F"/>
    <w:rsid w:val="00370D1C"/>
    <w:rsid w:val="0038158C"/>
    <w:rsid w:val="003902BA"/>
    <w:rsid w:val="003A09E2"/>
    <w:rsid w:val="00402516"/>
    <w:rsid w:val="00407037"/>
    <w:rsid w:val="00417A43"/>
    <w:rsid w:val="004439FF"/>
    <w:rsid w:val="004605D6"/>
    <w:rsid w:val="0046252A"/>
    <w:rsid w:val="00475B63"/>
    <w:rsid w:val="004A62EE"/>
    <w:rsid w:val="004C60E8"/>
    <w:rsid w:val="004C6EBB"/>
    <w:rsid w:val="004D4201"/>
    <w:rsid w:val="004E3579"/>
    <w:rsid w:val="004E728B"/>
    <w:rsid w:val="004F39E0"/>
    <w:rsid w:val="00526336"/>
    <w:rsid w:val="00537BD5"/>
    <w:rsid w:val="005565D2"/>
    <w:rsid w:val="0055681E"/>
    <w:rsid w:val="0057268A"/>
    <w:rsid w:val="00585C22"/>
    <w:rsid w:val="0059713E"/>
    <w:rsid w:val="005B3032"/>
    <w:rsid w:val="005D2912"/>
    <w:rsid w:val="005D47B9"/>
    <w:rsid w:val="005F2270"/>
    <w:rsid w:val="006065BD"/>
    <w:rsid w:val="00615B77"/>
    <w:rsid w:val="0064028A"/>
    <w:rsid w:val="00645FA9"/>
    <w:rsid w:val="00647866"/>
    <w:rsid w:val="00665003"/>
    <w:rsid w:val="00667EDF"/>
    <w:rsid w:val="006A2AD0"/>
    <w:rsid w:val="006C2375"/>
    <w:rsid w:val="006D4ECC"/>
    <w:rsid w:val="0071016A"/>
    <w:rsid w:val="00722258"/>
    <w:rsid w:val="007243E5"/>
    <w:rsid w:val="007303EC"/>
    <w:rsid w:val="00766EA0"/>
    <w:rsid w:val="00774993"/>
    <w:rsid w:val="007A2226"/>
    <w:rsid w:val="007D2872"/>
    <w:rsid w:val="007E3CFA"/>
    <w:rsid w:val="007F5B66"/>
    <w:rsid w:val="00823A1C"/>
    <w:rsid w:val="00845B9D"/>
    <w:rsid w:val="00860984"/>
    <w:rsid w:val="00871116"/>
    <w:rsid w:val="008B3ECB"/>
    <w:rsid w:val="008B4E85"/>
    <w:rsid w:val="008C1B2E"/>
    <w:rsid w:val="008F5275"/>
    <w:rsid w:val="0091627E"/>
    <w:rsid w:val="00933602"/>
    <w:rsid w:val="00935B3E"/>
    <w:rsid w:val="0095337B"/>
    <w:rsid w:val="0097032B"/>
    <w:rsid w:val="009D2EAD"/>
    <w:rsid w:val="009D54B2"/>
    <w:rsid w:val="009E1922"/>
    <w:rsid w:val="009F0790"/>
    <w:rsid w:val="009F7ED2"/>
    <w:rsid w:val="00A003BC"/>
    <w:rsid w:val="00A020A1"/>
    <w:rsid w:val="00A22B63"/>
    <w:rsid w:val="00A901B4"/>
    <w:rsid w:val="00A93661"/>
    <w:rsid w:val="00A95652"/>
    <w:rsid w:val="00AB2264"/>
    <w:rsid w:val="00AC0AB8"/>
    <w:rsid w:val="00AD12EA"/>
    <w:rsid w:val="00AE21A1"/>
    <w:rsid w:val="00B33C6D"/>
    <w:rsid w:val="00B4508F"/>
    <w:rsid w:val="00B55AD5"/>
    <w:rsid w:val="00B8057C"/>
    <w:rsid w:val="00B8524E"/>
    <w:rsid w:val="00B90297"/>
    <w:rsid w:val="00BC1E9E"/>
    <w:rsid w:val="00BD267F"/>
    <w:rsid w:val="00BD6238"/>
    <w:rsid w:val="00BE4A69"/>
    <w:rsid w:val="00BF593B"/>
    <w:rsid w:val="00BF773A"/>
    <w:rsid w:val="00BF7E81"/>
    <w:rsid w:val="00C059E2"/>
    <w:rsid w:val="00C13773"/>
    <w:rsid w:val="00C17CC8"/>
    <w:rsid w:val="00C361D2"/>
    <w:rsid w:val="00C57CFD"/>
    <w:rsid w:val="00C74308"/>
    <w:rsid w:val="00C83417"/>
    <w:rsid w:val="00C9604F"/>
    <w:rsid w:val="00CA19AA"/>
    <w:rsid w:val="00CC5298"/>
    <w:rsid w:val="00CD736E"/>
    <w:rsid w:val="00CD798D"/>
    <w:rsid w:val="00CE161E"/>
    <w:rsid w:val="00CF59A8"/>
    <w:rsid w:val="00D066BC"/>
    <w:rsid w:val="00D325A9"/>
    <w:rsid w:val="00D36A8A"/>
    <w:rsid w:val="00D56233"/>
    <w:rsid w:val="00D61409"/>
    <w:rsid w:val="00D6185C"/>
    <w:rsid w:val="00D65F23"/>
    <w:rsid w:val="00D6691E"/>
    <w:rsid w:val="00D71170"/>
    <w:rsid w:val="00D80862"/>
    <w:rsid w:val="00D9275B"/>
    <w:rsid w:val="00DA1C92"/>
    <w:rsid w:val="00DA25D4"/>
    <w:rsid w:val="00DA6538"/>
    <w:rsid w:val="00DA7D2B"/>
    <w:rsid w:val="00DC3DF5"/>
    <w:rsid w:val="00DE2E47"/>
    <w:rsid w:val="00DF7C78"/>
    <w:rsid w:val="00E15E75"/>
    <w:rsid w:val="00E27DC3"/>
    <w:rsid w:val="00E5262C"/>
    <w:rsid w:val="00E76C11"/>
    <w:rsid w:val="00EC7DC4"/>
    <w:rsid w:val="00ED30CF"/>
    <w:rsid w:val="00F05776"/>
    <w:rsid w:val="00F176EF"/>
    <w:rsid w:val="00F2123D"/>
    <w:rsid w:val="00F33400"/>
    <w:rsid w:val="00F45E10"/>
    <w:rsid w:val="00F6085C"/>
    <w:rsid w:val="00F6364A"/>
    <w:rsid w:val="00F7533A"/>
    <w:rsid w:val="00F9113A"/>
    <w:rsid w:val="00FB6330"/>
    <w:rsid w:val="00FC521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7DF418"/>
  <w15:docId w15:val="{51EFBE15-3748-44A1-B42A-4203BCCCA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D3413"/>
    <w:rPr>
      <w:rFonts w:ascii="Calibri" w:hAnsi="Calibri"/>
    </w:rPr>
  </w:style>
  <w:style w:type="paragraph" w:styleId="Heading1">
    <w:name w:val="heading 1"/>
    <w:aliases w:val="Pocket"/>
    <w:basedOn w:val="Normal"/>
    <w:next w:val="Normal"/>
    <w:link w:val="Heading1Char"/>
    <w:qFormat/>
    <w:rsid w:val="000D341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D341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D341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 Ch,no read,No Spacing12,No Spacing211,No Spacing2111,small text,Heading 2 Char2 Char,Heading 2 Char1 Char Char,Heading 2 Char Char Char Char,TAG,Ch,No Spacing111111,No Spacing4,No Spacing11111,Card,ta,Ta"/>
    <w:basedOn w:val="Normal"/>
    <w:next w:val="Normal"/>
    <w:link w:val="Heading4Char"/>
    <w:uiPriority w:val="3"/>
    <w:unhideWhenUsed/>
    <w:qFormat/>
    <w:rsid w:val="000D341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D34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3413"/>
  </w:style>
  <w:style w:type="character" w:customStyle="1" w:styleId="Heading1Char">
    <w:name w:val="Heading 1 Char"/>
    <w:aliases w:val="Pocket Char"/>
    <w:basedOn w:val="DefaultParagraphFont"/>
    <w:link w:val="Heading1"/>
    <w:rsid w:val="000D341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D341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D3413"/>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 Ch Char,no read Char,No Spacing12 Char,No Spacing211 Char,No Spacing2111 Char,small text Char,Heading 2 Char2 Char Char,Heading 2 Char1 Char Char Char,TAG Char,Ch Char,Ta Char"/>
    <w:basedOn w:val="DefaultParagraphFont"/>
    <w:link w:val="Heading4"/>
    <w:uiPriority w:val="3"/>
    <w:rsid w:val="000D3413"/>
    <w:rPr>
      <w:rFonts w:ascii="Calibri" w:eastAsiaTheme="majorEastAsia" w:hAnsi="Calibri" w:cstheme="majorBidi"/>
      <w:b/>
      <w:iCs/>
      <w:sz w:val="26"/>
    </w:rPr>
  </w:style>
  <w:style w:type="character" w:styleId="Emphasis">
    <w:name w:val="Emphasis"/>
    <w:aliases w:val="tag2,emphasis in card,Size 10,Evidence,Minimized,minimized,Highlighted,CD Card,ED - Tag,Underlined,emphasis,Emphasis!!,Qualifications,normal card text,Shrunk,qualifications in card,qualifications,small,bold underline,Box,Style1,Debate,B,Text 8"/>
    <w:basedOn w:val="DefaultParagraphFont"/>
    <w:link w:val="textbold"/>
    <w:uiPriority w:val="7"/>
    <w:qFormat/>
    <w:rsid w:val="000D3413"/>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0D3413"/>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cit,Bo,8.,cite"/>
    <w:basedOn w:val="DefaultParagraphFont"/>
    <w:uiPriority w:val="6"/>
    <w:qFormat/>
    <w:rsid w:val="000D3413"/>
    <w:rPr>
      <w:b w:val="0"/>
      <w:sz w:val="22"/>
      <w:u w:val="single"/>
    </w:rPr>
  </w:style>
  <w:style w:type="character" w:styleId="Hyperlink">
    <w:name w:val="Hyperlink"/>
    <w:aliases w:val="Read,Important,heading 1 (block title),Card Text,Internet Link,Analytic Text,Internet link"/>
    <w:basedOn w:val="DefaultParagraphFont"/>
    <w:uiPriority w:val="99"/>
    <w:unhideWhenUsed/>
    <w:rsid w:val="000D3413"/>
    <w:rPr>
      <w:color w:val="auto"/>
      <w:u w:val="none"/>
    </w:rPr>
  </w:style>
  <w:style w:type="character" w:styleId="FollowedHyperlink">
    <w:name w:val="FollowedHyperlink"/>
    <w:basedOn w:val="DefaultParagraphFont"/>
    <w:uiPriority w:val="99"/>
    <w:semiHidden/>
    <w:unhideWhenUsed/>
    <w:rsid w:val="000D3413"/>
    <w:rPr>
      <w:color w:val="auto"/>
      <w:u w:val="none"/>
    </w:rPr>
  </w:style>
  <w:style w:type="paragraph" w:customStyle="1" w:styleId="textbold">
    <w:name w:val="text bold"/>
    <w:basedOn w:val="Normal"/>
    <w:link w:val="Emphasis"/>
    <w:uiPriority w:val="7"/>
    <w:qFormat/>
    <w:rsid w:val="00DE2E47"/>
    <w:pPr>
      <w:widowControl w:val="0"/>
      <w:ind w:left="720"/>
      <w:jc w:val="both"/>
    </w:pPr>
    <w:rPr>
      <w:b/>
      <w:iCs/>
      <w:u w:val="single"/>
    </w:rPr>
  </w:style>
  <w:style w:type="character" w:customStyle="1" w:styleId="SmallChar">
    <w:name w:val="Small Char"/>
    <w:aliases w:val="No Spacing Char,Read stuff Char,ClearFormatting Char,No Spacing3 Char"/>
    <w:basedOn w:val="DefaultParagraphFont"/>
    <w:link w:val="Small"/>
    <w:locked/>
    <w:rsid w:val="00DE2E47"/>
    <w:rPr>
      <w:rFonts w:ascii="Georgia" w:hAnsi="Georgia"/>
      <w:sz w:val="14"/>
    </w:rPr>
  </w:style>
  <w:style w:type="paragraph" w:customStyle="1" w:styleId="Small">
    <w:name w:val="Small"/>
    <w:basedOn w:val="Normal"/>
    <w:link w:val="SmallChar"/>
    <w:qFormat/>
    <w:rsid w:val="00DE2E47"/>
    <w:rPr>
      <w:sz w:val="14"/>
    </w:rPr>
  </w:style>
  <w:style w:type="paragraph" w:customStyle="1" w:styleId="Tag2">
    <w:name w:val="Tag2"/>
    <w:basedOn w:val="Normal"/>
    <w:qFormat/>
    <w:rsid w:val="00DE2E47"/>
    <w:rPr>
      <w:rFonts w:ascii="Arial" w:eastAsia="Calibri" w:hAnsi="Arial" w:cs="Arial"/>
      <w:b/>
      <w:sz w:val="24"/>
    </w:rPr>
  </w:style>
  <w:style w:type="paragraph" w:customStyle="1" w:styleId="Citation">
    <w:name w:val="Citation"/>
    <w:basedOn w:val="Normal"/>
    <w:link w:val="CitationChar"/>
    <w:qFormat/>
    <w:rsid w:val="00DE2E47"/>
    <w:rPr>
      <w:rFonts w:ascii="Arial" w:eastAsia="Calibri" w:hAnsi="Arial" w:cs="Times New Roman"/>
      <w:b/>
      <w:sz w:val="24"/>
      <w:u w:val="single"/>
      <w:lang w:val="x-none" w:eastAsia="x-none"/>
    </w:rPr>
  </w:style>
  <w:style w:type="character" w:customStyle="1" w:styleId="CitationChar">
    <w:name w:val="Citation Char"/>
    <w:aliases w:val="Heading 3 Char Char Char,Heading 3 Char Char Char1,Char Char2,cites Char Char,Heading 3 Char1 Char,Citation Char Char1 Char Char Char Char Char,Block Writing Char,Index Headers Char, Char Char Char1,Char Char Char1,Heading 3 Char Char"/>
    <w:link w:val="Citation"/>
    <w:qFormat/>
    <w:rsid w:val="00DE2E47"/>
    <w:rPr>
      <w:rFonts w:ascii="Arial" w:eastAsia="Calibri" w:hAnsi="Arial" w:cs="Times New Roman"/>
      <w:b/>
      <w:sz w:val="24"/>
      <w:u w:val="single"/>
      <w:lang w:val="x-none" w:eastAsia="x-none"/>
    </w:rPr>
  </w:style>
  <w:style w:type="paragraph" w:customStyle="1" w:styleId="card">
    <w:name w:val="card"/>
    <w:basedOn w:val="Normal"/>
    <w:next w:val="Normal"/>
    <w:uiPriority w:val="6"/>
    <w:qFormat/>
    <w:rsid w:val="004439FF"/>
    <w:pPr>
      <w:ind w:left="288" w:right="288"/>
    </w:pPr>
    <w:rPr>
      <w:rFonts w:asciiTheme="minorHAnsi" w:hAnsiTheme="minorHAnsi"/>
      <w:u w:val="single"/>
    </w:rPr>
  </w:style>
  <w:style w:type="paragraph" w:styleId="DocumentMap">
    <w:name w:val="Document Map"/>
    <w:basedOn w:val="Normal"/>
    <w:link w:val="DocumentMapChar"/>
    <w:uiPriority w:val="99"/>
    <w:semiHidden/>
    <w:unhideWhenUsed/>
    <w:rsid w:val="00933602"/>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33602"/>
    <w:rPr>
      <w:rFonts w:ascii="Lucida Grande" w:eastAsiaTheme="minorEastAsia" w:hAnsi="Lucida Grande" w:cs="Lucida Grande"/>
      <w:sz w:val="24"/>
      <w:szCs w:val="24"/>
    </w:rPr>
  </w:style>
  <w:style w:type="character" w:customStyle="1" w:styleId="Style11ptBlack">
    <w:name w:val="Style 11 pt Black"/>
    <w:basedOn w:val="DefaultParagraphFont"/>
    <w:rsid w:val="000D3413"/>
    <w:rPr>
      <w:color w:val="000000"/>
      <w:sz w:val="20"/>
    </w:rPr>
  </w:style>
  <w:style w:type="character" w:styleId="CommentReference">
    <w:name w:val="annotation reference"/>
    <w:basedOn w:val="DefaultParagraphFont"/>
    <w:uiPriority w:val="99"/>
    <w:semiHidden/>
    <w:unhideWhenUsed/>
    <w:rsid w:val="000D3413"/>
    <w:rPr>
      <w:sz w:val="16"/>
      <w:szCs w:val="16"/>
    </w:rPr>
  </w:style>
  <w:style w:type="paragraph" w:styleId="CommentText">
    <w:name w:val="annotation text"/>
    <w:basedOn w:val="Normal"/>
    <w:link w:val="CommentTextChar"/>
    <w:uiPriority w:val="99"/>
    <w:semiHidden/>
    <w:unhideWhenUsed/>
    <w:rsid w:val="000D3413"/>
    <w:pPr>
      <w:spacing w:line="240" w:lineRule="auto"/>
    </w:pPr>
    <w:rPr>
      <w:szCs w:val="20"/>
    </w:rPr>
  </w:style>
  <w:style w:type="character" w:customStyle="1" w:styleId="CommentTextChar">
    <w:name w:val="Comment Text Char"/>
    <w:basedOn w:val="DefaultParagraphFont"/>
    <w:link w:val="CommentText"/>
    <w:uiPriority w:val="99"/>
    <w:semiHidden/>
    <w:rsid w:val="000D3413"/>
    <w:rPr>
      <w:rFonts w:ascii="Calibri" w:hAnsi="Calibri"/>
      <w:szCs w:val="20"/>
    </w:rPr>
  </w:style>
  <w:style w:type="paragraph" w:styleId="CommentSubject">
    <w:name w:val="annotation subject"/>
    <w:basedOn w:val="CommentText"/>
    <w:next w:val="CommentText"/>
    <w:link w:val="CommentSubjectChar"/>
    <w:uiPriority w:val="99"/>
    <w:semiHidden/>
    <w:unhideWhenUsed/>
    <w:rsid w:val="000D3413"/>
    <w:rPr>
      <w:b/>
      <w:bCs/>
    </w:rPr>
  </w:style>
  <w:style w:type="character" w:customStyle="1" w:styleId="CommentSubjectChar">
    <w:name w:val="Comment Subject Char"/>
    <w:basedOn w:val="CommentTextChar"/>
    <w:link w:val="CommentSubject"/>
    <w:uiPriority w:val="99"/>
    <w:semiHidden/>
    <w:rsid w:val="000D3413"/>
    <w:rPr>
      <w:rFonts w:ascii="Calibri" w:hAnsi="Calibri"/>
      <w:b/>
      <w:bCs/>
      <w:szCs w:val="20"/>
    </w:rPr>
  </w:style>
  <w:style w:type="paragraph" w:styleId="BalloonText">
    <w:name w:val="Balloon Text"/>
    <w:basedOn w:val="Normal"/>
    <w:link w:val="BalloonTextChar"/>
    <w:uiPriority w:val="99"/>
    <w:semiHidden/>
    <w:unhideWhenUsed/>
    <w:rsid w:val="000D341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341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belfercenter.ksg.harvard.edu/files/Chinas_Century.pdf" TargetMode="External"/><Relationship Id="rId18" Type="http://schemas.openxmlformats.org/officeDocument/2006/relationships/hyperlink" Target="http://www.washingtonpost.com/world/chinas-leader-xi-jinping-consolidates-power-with-crackdowns-on-corruption-internet/2013/10/01/fd8ceeee-1eb7-11e3-9ad0-96244100e647_story.html" TargetMode="External"/><Relationship Id="rId26" Type="http://schemas.openxmlformats.org/officeDocument/2006/relationships/hyperlink" Target="http://www.e-ir.info/2011/07/15/why-the-precarious-rise-of-china-will-not-lead-to-global-hegemony/" TargetMode="External"/><Relationship Id="rId39" Type="http://schemas.openxmlformats.org/officeDocument/2006/relationships/hyperlink" Target="http://thediplomat.com/2014/01/americas-relative-decline-should-we-panic/" TargetMode="External"/><Relationship Id="rId21" Type="http://schemas.openxmlformats.org/officeDocument/2006/relationships/hyperlink" Target="http://www.washingtonpost.com/world/national-security/iran-nuclear-talks-enter-second-day-western-officials-call-tehrans-proposal-very-useful/2013/10/16/615815f4-364e-11e3-be86-6aeaa439845b_story.html" TargetMode="External"/><Relationship Id="rId34" Type="http://schemas.openxmlformats.org/officeDocument/2006/relationships/hyperlink" Target="http://nationalinterest.org/commentary/can-china-rise-peacefully-10204" TargetMode="External"/><Relationship Id="rId42" Type="http://schemas.openxmlformats.org/officeDocument/2006/relationships/hyperlink" Target="http://nationalinterest.org/commentary/can-china-rise-peacefully-10204" TargetMode="External"/><Relationship Id="rId47" Type="http://schemas.openxmlformats.org/officeDocument/2006/relationships/hyperlink" Target="http://nationalinterest.org/commentary/can-china-rise-peacefully-10204" TargetMode="External"/><Relationship Id="rId50" Type="http://schemas.openxmlformats.org/officeDocument/2006/relationships/hyperlink" Target="http://nationalinterest.org/commentary/can-china-rise-peacefully-10204" TargetMode="External"/><Relationship Id="rId55" Type="http://schemas.openxmlformats.org/officeDocument/2006/relationships/hyperlink" Target="http://nationalinterest.org/commentary/can-china-rise-peacefully-10204" TargetMode="External"/><Relationship Id="rId63" Type="http://schemas.openxmlformats.org/officeDocument/2006/relationships/hyperlink" Target="http://www.e-ir.info/2011/07/15/why-the-precarious-rise-of-china-will-not-lead-to-global-hegemony/" TargetMode="External"/><Relationship Id="rId68" Type="http://schemas.openxmlformats.org/officeDocument/2006/relationships/hyperlink" Target="http://www.e-ir.info/2011/07/15/why-the-precarious-rise-of-china-will-not-lead-to-global-hegemony/" TargetMode="External"/><Relationship Id="rId76" Type="http://schemas.openxmlformats.org/officeDocument/2006/relationships/hyperlink" Target="http://www.sup.org/books/title/?id=18173" TargetMode="External"/><Relationship Id="rId84" Type="http://schemas.openxmlformats.org/officeDocument/2006/relationships/hyperlink" Target="http://thewire.in/18441/what-chinas-rise-means-for-the-world/" TargetMode="External"/><Relationship Id="rId7" Type="http://schemas.openxmlformats.org/officeDocument/2006/relationships/hyperlink" Target="http://www.huffingtonpost.com/thomas-white/why-us-hegemony-is-here-t_b_4258264.html" TargetMode="External"/><Relationship Id="rId71" Type="http://schemas.openxmlformats.org/officeDocument/2006/relationships/hyperlink" Target="http://www.e-ir.info/2011/07/15/why-the-precarious-rise-of-china-will-not-lead-to-global-hegemony/" TargetMode="External"/><Relationship Id="rId2" Type="http://schemas.openxmlformats.org/officeDocument/2006/relationships/numbering" Target="numbering.xml"/><Relationship Id="rId16" Type="http://schemas.openxmlformats.org/officeDocument/2006/relationships/hyperlink" Target="http://www.theguardian.com/business/2012/nov/09/china-overtake-us-four-years-oecd" TargetMode="External"/><Relationship Id="rId29" Type="http://schemas.openxmlformats.org/officeDocument/2006/relationships/hyperlink" Target="http://www.e-ir.info/2011/07/15/why-the-precarious-rise-of-china-will-not-lead-to-global-hegemony/" TargetMode="External"/><Relationship Id="rId11" Type="http://schemas.openxmlformats.org/officeDocument/2006/relationships/hyperlink" Target="http://www.worldfinance.com/home/american-hegemony-or-american-primacy" TargetMode="External"/><Relationship Id="rId24" Type="http://schemas.openxmlformats.org/officeDocument/2006/relationships/hyperlink" Target="http://www.e-ir.info/2011/07/15/why-the-precarious-rise-of-china-will-not-lead-to-global-hegemony/" TargetMode="External"/><Relationship Id="rId32" Type="http://schemas.openxmlformats.org/officeDocument/2006/relationships/hyperlink" Target="http://www.e-ir.info/2011/07/15/why-the-precarious-rise-of-china-will-not-lead-to-global-hegemony/" TargetMode="External"/><Relationship Id="rId37" Type="http://schemas.openxmlformats.org/officeDocument/2006/relationships/hyperlink" Target="https://www.washingtonpost.com/news/in-theory/wp/2016/01/27/american-leadership-is-in-crisis-but-the-world-order-is-not/" TargetMode="External"/><Relationship Id="rId40" Type="http://schemas.openxmlformats.org/officeDocument/2006/relationships/hyperlink" Target="http://thediplomat.com/2014/08/only-us-can-prevent-great-power-war/" TargetMode="External"/><Relationship Id="rId45" Type="http://schemas.openxmlformats.org/officeDocument/2006/relationships/hyperlink" Target="http://www.theatlantic.com/international/archive/2015/09/united-states-china-war-thucydides-trap/406756/" TargetMode="External"/><Relationship Id="rId53" Type="http://schemas.openxmlformats.org/officeDocument/2006/relationships/hyperlink" Target="http://nationalinterest.org/commentary/can-china-rise-peacefully-10204" TargetMode="External"/><Relationship Id="rId58" Type="http://schemas.openxmlformats.org/officeDocument/2006/relationships/hyperlink" Target="http://nationalinterest.org/commentary/can-china-rise-peacefully-10204" TargetMode="External"/><Relationship Id="rId66" Type="http://schemas.openxmlformats.org/officeDocument/2006/relationships/hyperlink" Target="http://www.e-ir.info/2011/07/15/why-the-precarious-rise-of-china-will-not-lead-to-global-hegemony/" TargetMode="External"/><Relationship Id="rId74" Type="http://schemas.openxmlformats.org/officeDocument/2006/relationships/hyperlink" Target="http://www.economist.com/news/asia/21640403-two-case-studies-disputed-sea-oil-troubled-waters" TargetMode="External"/><Relationship Id="rId79" Type="http://schemas.openxmlformats.org/officeDocument/2006/relationships/hyperlink" Target="https://www.sandiego.edu/cas/documents/ma-international-relations/TylerMcKnightPaper.pdf" TargetMode="External"/><Relationship Id="rId87"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www.e-ir.info/2011/07/15/why-the-precarious-rise-of-china-will-not-lead-to-global-hegemony/" TargetMode="External"/><Relationship Id="rId82" Type="http://schemas.openxmlformats.org/officeDocument/2006/relationships/hyperlink" Target="http://www.cato-at-liberty.org/u-s-military-power-preeminence-for-what-purpose/" TargetMode="External"/><Relationship Id="rId19" Type="http://schemas.openxmlformats.org/officeDocument/2006/relationships/hyperlink" Target="http://www.washingtonpost.com/blogs/wonkblog/wp/2013/05/01/is-u-s-manufacturing-set-for-a-comeback-or-is-it-all-hype/" TargetMode="External"/><Relationship Id="rId4" Type="http://schemas.openxmlformats.org/officeDocument/2006/relationships/settings" Target="settings.xml"/><Relationship Id="rId9" Type="http://schemas.openxmlformats.org/officeDocument/2006/relationships/hyperlink" Target="https://newrepublic.com/article/99521/america-world-power-declinism" TargetMode="External"/><Relationship Id="rId14" Type="http://schemas.openxmlformats.org/officeDocument/2006/relationships/hyperlink" Target="https://www.washingtonpost.com/opinions/americas-not-in-decline--its-on-the-rise/2013/10/18/4dde76be-35b1-11e3-80c6-7e6dd8d22d8f_story.html" TargetMode="External"/><Relationship Id="rId22" Type="http://schemas.openxmlformats.org/officeDocument/2006/relationships/hyperlink" Target="http://www.brookings.edu/blogs/brookings-now/posts/2014/04/america-remains-an-enduring-not-a-declining-power" TargetMode="External"/><Relationship Id="rId27" Type="http://schemas.openxmlformats.org/officeDocument/2006/relationships/hyperlink" Target="http://www.e-ir.info/2011/07/15/why-the-precarious-rise-of-china-will-not-lead-to-global-hegemony/" TargetMode="External"/><Relationship Id="rId30" Type="http://schemas.openxmlformats.org/officeDocument/2006/relationships/hyperlink" Target="http://www.e-ir.info/2011/07/15/why-the-precarious-rise-of-china-will-not-lead-to-global-hegemony/" TargetMode="External"/><Relationship Id="rId35" Type="http://schemas.openxmlformats.org/officeDocument/2006/relationships/hyperlink" Target="http://www.cfr.org/china/economic-geopolitical-fallout-chinas-slowing-growth/p37554" TargetMode="External"/><Relationship Id="rId43" Type="http://schemas.openxmlformats.org/officeDocument/2006/relationships/hyperlink" Target="http://nationalinterest.org/commentary/can-china-rise-peacefully-10204" TargetMode="External"/><Relationship Id="rId48" Type="http://schemas.openxmlformats.org/officeDocument/2006/relationships/hyperlink" Target="http://www.businessmirror.com.ph/2016/03/08/beware-the-thucydidess-trap-over-the-row-with-china/" TargetMode="External"/><Relationship Id="rId56" Type="http://schemas.openxmlformats.org/officeDocument/2006/relationships/hyperlink" Target="http://nationalinterest.org/commentary/can-china-rise-peacefully-10204" TargetMode="External"/><Relationship Id="rId64" Type="http://schemas.openxmlformats.org/officeDocument/2006/relationships/hyperlink" Target="http://www.e-ir.info/2011/07/15/why-the-precarious-rise-of-china-will-not-lead-to-global-hegemony/" TargetMode="External"/><Relationship Id="rId69" Type="http://schemas.openxmlformats.org/officeDocument/2006/relationships/hyperlink" Target="http://www.e-ir.info/2011/07/15/why-the-precarious-rise-of-china-will-not-lead-to-global-hegemony/" TargetMode="External"/><Relationship Id="rId77" Type="http://schemas.openxmlformats.org/officeDocument/2006/relationships/hyperlink" Target="https://www.sandiego.edu/cas/documents/ma-international-relations/TylerMcKnightPaper.pdf" TargetMode="External"/><Relationship Id="rId8" Type="http://schemas.openxmlformats.org/officeDocument/2006/relationships/hyperlink" Target="http://news.antiwar.com/2013/01/18/france-formally-requests-us-military-aid-for-mali-invasion/" TargetMode="External"/><Relationship Id="rId51" Type="http://schemas.openxmlformats.org/officeDocument/2006/relationships/hyperlink" Target="http://nationalinterest.org/commentary/can-china-rise-peacefully-10204" TargetMode="External"/><Relationship Id="rId72" Type="http://schemas.openxmlformats.org/officeDocument/2006/relationships/hyperlink" Target="http://www.cfr.org/china/economic-geopolitical-fallout-chinas-slowing-growth/p37554" TargetMode="External"/><Relationship Id="rId80" Type="http://schemas.openxmlformats.org/officeDocument/2006/relationships/hyperlink" Target="http://warontherocks.com/2016/04/a-netflix-assessment-of-chinas-rise-and-americas-advantage/Accessed" TargetMode="External"/><Relationship Id="rId85" Type="http://schemas.openxmlformats.org/officeDocument/2006/relationships/hyperlink" Target="http://www.e-ir.info/2014/03/06/john-mearsheimers-theory-of-offensive-realism-and-the-rise-of-china/" TargetMode="External"/><Relationship Id="rId3" Type="http://schemas.openxmlformats.org/officeDocument/2006/relationships/styles" Target="styles.xml"/><Relationship Id="rId12" Type="http://schemas.openxmlformats.org/officeDocument/2006/relationships/hyperlink" Target="http://www.globalresearch.ca/tthe-hegemony-games-the-united-states-of-america-usa-vs-the-peoples-republic-of-china-prc/5452656" TargetMode="External"/><Relationship Id="rId17" Type="http://schemas.openxmlformats.org/officeDocument/2006/relationships/hyperlink" Target="http://www.washingtonpost.com/world/brazil-once-revered-now-rocked-by-protest/2013/06/22/1b6c7640-db57-11e2-b418-9dfa095e125d_story.html" TargetMode="External"/><Relationship Id="rId25" Type="http://schemas.openxmlformats.org/officeDocument/2006/relationships/hyperlink" Target="http://www.e-ir.info/2011/07/15/why-the-precarious-rise-of-china-will-not-lead-to-global-hegemony/" TargetMode="External"/><Relationship Id="rId33" Type="http://schemas.openxmlformats.org/officeDocument/2006/relationships/hyperlink" Target="http://www.e-ir.info/2011/07/15/why-the-precarious-rise-of-china-will-not-lead-to-global-hegemony/" TargetMode="External"/><Relationship Id="rId38" Type="http://schemas.openxmlformats.org/officeDocument/2006/relationships/hyperlink" Target="http://carnegieendowment.org/files/balancing_without_containment.pdf" TargetMode="External"/><Relationship Id="rId46" Type="http://schemas.openxmlformats.org/officeDocument/2006/relationships/hyperlink" Target="http://carnegieendowment.org/files/balancing_without_containment.pdf" TargetMode="External"/><Relationship Id="rId59" Type="http://schemas.openxmlformats.org/officeDocument/2006/relationships/hyperlink" Target="https://www.sandiego.edu/cas/documents/ma-international-relations/TylerMcKnightPaper.pdf" TargetMode="External"/><Relationship Id="rId67" Type="http://schemas.openxmlformats.org/officeDocument/2006/relationships/hyperlink" Target="http://www.e-ir.info/2011/07/15/why-the-precarious-rise-of-china-will-not-lead-to-global-hegemony/" TargetMode="External"/><Relationship Id="rId20" Type="http://schemas.openxmlformats.org/officeDocument/2006/relationships/hyperlink" Target="http://www.washingtonpost.com/opinions/does-opec-still-have-the-us-over-a-barrel/2013/10/11/d3395316-2ad9-11e3-8ade-a1f23cda135e_story.html" TargetMode="External"/><Relationship Id="rId41" Type="http://schemas.openxmlformats.org/officeDocument/2006/relationships/hyperlink" Target="http://nationalinterest.org/commentary/can-china-rise-peacefully-10204?page=11" TargetMode="External"/><Relationship Id="rId54" Type="http://schemas.openxmlformats.org/officeDocument/2006/relationships/hyperlink" Target="http://nationalinterest.org/commentary/can-china-rise-peacefully-10204" TargetMode="External"/><Relationship Id="rId62" Type="http://schemas.openxmlformats.org/officeDocument/2006/relationships/hyperlink" Target="http://www.e-ir.info/2011/07/15/why-the-precarious-rise-of-china-will-not-lead-to-global-hegemony/" TargetMode="External"/><Relationship Id="rId70" Type="http://schemas.openxmlformats.org/officeDocument/2006/relationships/hyperlink" Target="http://www.e-ir.info/2011/07/15/why-the-precarious-rise-of-china-will-not-lead-to-global-hegemony/" TargetMode="External"/><Relationship Id="rId75" Type="http://schemas.openxmlformats.org/officeDocument/2006/relationships/hyperlink" Target="http://www.nytimes.com/2014/10/29/business/energy-environment/beijing-zeroes-in-on-energy-potential-of-south-china-sea.html" TargetMode="External"/><Relationship Id="rId83" Type="http://schemas.openxmlformats.org/officeDocument/2006/relationships/hyperlink" Target="http://thediplomat.com/2015/01/relax-china-wont-challenge-us-hegemony" TargetMode="External"/><Relationship Id="rId1" Type="http://schemas.openxmlformats.org/officeDocument/2006/relationships/customXml" Target="../customXml/item1.xml"/><Relationship Id="rId6" Type="http://schemas.openxmlformats.org/officeDocument/2006/relationships/hyperlink" Target="http://nationalinterest.org/feature/american-hegemony-here-stay-13089" TargetMode="External"/><Relationship Id="rId15" Type="http://schemas.openxmlformats.org/officeDocument/2006/relationships/hyperlink" Target="http://www.washingtonpost.com/blogs/wonkblog/wp/2013/05/05/how-the-oil-and-gas-boom-will-change-america-an-interview-with-michael-levi/" TargetMode="External"/><Relationship Id="rId23" Type="http://schemas.openxmlformats.org/officeDocument/2006/relationships/hyperlink" Target="http://www.e-ir.info/2011/07/15/why-the-precarious-rise-of-china-will-not-lead-to-global-hegemony/" TargetMode="External"/><Relationship Id="rId28" Type="http://schemas.openxmlformats.org/officeDocument/2006/relationships/hyperlink" Target="http://www.e-ir.info/2011/07/15/why-the-precarious-rise-of-china-will-not-lead-to-global-hegemony/" TargetMode="External"/><Relationship Id="rId36" Type="http://schemas.openxmlformats.org/officeDocument/2006/relationships/hyperlink" Target="https://www.washingtonpost.com/opinions/the-us-cant-afford-to-end-its-global-leadership-role/2016/04/22/da297be0-062a-11e6-b283-e79d81c63c1b_story.html" TargetMode="External"/><Relationship Id="rId49" Type="http://schemas.openxmlformats.org/officeDocument/2006/relationships/hyperlink" Target="http://thediplomat.com/2016/03/chinas-rise-as-a-predator-state/" TargetMode="External"/><Relationship Id="rId57" Type="http://schemas.openxmlformats.org/officeDocument/2006/relationships/hyperlink" Target="http://nationalinterest.org/commentary/can-china-rise-peacefully-10204" TargetMode="External"/><Relationship Id="rId10" Type="http://schemas.openxmlformats.org/officeDocument/2006/relationships/hyperlink" Target="http://www.popularsocialscience.com/2013/02/05/a-unipolar-world-systems-and-wars-in-three-different-military-eras/" TargetMode="External"/><Relationship Id="rId31" Type="http://schemas.openxmlformats.org/officeDocument/2006/relationships/hyperlink" Target="http://www.e-ir.info/2011/07/15/why-the-precarious-rise-of-china-will-not-lead-to-global-hegemony/" TargetMode="External"/><Relationship Id="rId44" Type="http://schemas.openxmlformats.org/officeDocument/2006/relationships/hyperlink" Target="http://nationalinterest.org/feature/america-vs-china-war-simply-inevitable-14114" TargetMode="External"/><Relationship Id="rId52" Type="http://schemas.openxmlformats.org/officeDocument/2006/relationships/hyperlink" Target="http://nationalinterest.org/commentary/can-china-rise-peacefully-10204" TargetMode="External"/><Relationship Id="rId60" Type="http://schemas.openxmlformats.org/officeDocument/2006/relationships/hyperlink" Target="http://thediplomat.com/2015/07/chinas-elegant-flawed-grand-strategy/" TargetMode="External"/><Relationship Id="rId65" Type="http://schemas.openxmlformats.org/officeDocument/2006/relationships/hyperlink" Target="http://www.e-ir.info/2011/07/15/why-the-precarious-rise-of-china-will-not-lead-to-global-hegemony/" TargetMode="External"/><Relationship Id="rId73" Type="http://schemas.openxmlformats.org/officeDocument/2006/relationships/hyperlink" Target="http://www.foxhedgehog.com/2015/11/deeper-chinese-motivations-in-the-south-china-sea/" TargetMode="External"/><Relationship Id="rId78" Type="http://schemas.openxmlformats.org/officeDocument/2006/relationships/hyperlink" Target="https://www.sandiego.edu/cas/documents/ma-international-relations/TylerMcKnightPaper.pdf" TargetMode="External"/><Relationship Id="rId81" Type="http://schemas.openxmlformats.org/officeDocument/2006/relationships/hyperlink" Target="https://foreignpolicy.com/2014/11/06/the-myth-of-the-indispensable-nation/" TargetMode="External"/><Relationship Id="rId86"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5DAE97-F007-41C9-BF01-4B236DC56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59</TotalTime>
  <Pages>1</Pages>
  <Words>80257</Words>
  <Characters>457468</Characters>
  <Application>Microsoft Office Word</Application>
  <DocSecurity>0</DocSecurity>
  <Lines>3812</Lines>
  <Paragraphs>1073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536652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Abdullah</dc:creator>
  <cp:keywords>5.1.1</cp:keywords>
  <dc:description/>
  <cp:lastModifiedBy>murad abdullah</cp:lastModifiedBy>
  <cp:revision>14</cp:revision>
  <dcterms:created xsi:type="dcterms:W3CDTF">2016-07-15T20:39:00Z</dcterms:created>
  <dcterms:modified xsi:type="dcterms:W3CDTF">2016-07-19T20:53:00Z</dcterms:modified>
</cp:coreProperties>
</file>