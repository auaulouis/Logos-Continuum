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B74" w:rsidRDefault="00626B74" w:rsidP="00626B74">
      <w:pPr>
        <w:pStyle w:val="Heading1"/>
      </w:pPr>
      <w:bookmarkStart w:id="0" w:name="_GoBack"/>
      <w:bookmarkEnd w:id="0"/>
      <w:r>
        <w:t>Strategic Dialogue NEG – GLY Lab</w:t>
      </w:r>
    </w:p>
    <w:p w:rsidR="00FE1A1B" w:rsidRDefault="00830BCD" w:rsidP="00626B74">
      <w:pPr>
        <w:pStyle w:val="Heading1"/>
      </w:pPr>
      <w:r>
        <w:t>Strategy</w:t>
      </w:r>
    </w:p>
    <w:p w:rsidR="00FE1A1B" w:rsidRPr="00FE1A1B" w:rsidRDefault="00FE1A1B" w:rsidP="00FE1A1B">
      <w:r>
        <w:t xml:space="preserve">You could run any of the following - </w:t>
      </w:r>
    </w:p>
    <w:p w:rsidR="00830BCD" w:rsidRDefault="00830BCD" w:rsidP="00CB348C">
      <w:pPr>
        <w:ind w:left="720"/>
      </w:pPr>
      <w:r>
        <w:t>Topicality – substantially – run this to get links</w:t>
      </w:r>
    </w:p>
    <w:p w:rsidR="00830BCD" w:rsidRDefault="00830BCD" w:rsidP="00CB348C">
      <w:pPr>
        <w:ind w:left="720"/>
      </w:pPr>
      <w:r>
        <w:t>Japan Extended Deterrence DA</w:t>
      </w:r>
    </w:p>
    <w:p w:rsidR="00A93A84" w:rsidRDefault="00A93A84" w:rsidP="00CB348C">
      <w:pPr>
        <w:ind w:left="720"/>
      </w:pPr>
      <w:r>
        <w:t xml:space="preserve">Election DA - </w:t>
      </w:r>
    </w:p>
    <w:p w:rsidR="006E1715" w:rsidRDefault="006E1715" w:rsidP="00CB348C">
      <w:pPr>
        <w:ind w:left="720"/>
      </w:pPr>
      <w:r>
        <w:t xml:space="preserve">Diplomatic Cap </w:t>
      </w:r>
      <w:r w:rsidR="00EB703B">
        <w:t xml:space="preserve"> (once it comes out)-</w:t>
      </w:r>
    </w:p>
    <w:p w:rsidR="00EB703B" w:rsidRDefault="00EB703B" w:rsidP="00CB348C">
      <w:pPr>
        <w:ind w:left="720"/>
      </w:pPr>
      <w:r>
        <w:t>Chinese Internal Politics (once it comes outO</w:t>
      </w:r>
    </w:p>
    <w:p w:rsidR="00C5442E" w:rsidRDefault="00C5442E" w:rsidP="00CB348C">
      <w:pPr>
        <w:ind w:left="720"/>
      </w:pPr>
      <w:r>
        <w:t>Pan or Security K – crisis management, reduces all US-Sino relations down to strategic stability – geopolical balance and concerns.</w:t>
      </w:r>
    </w:p>
    <w:p w:rsidR="00830BCD" w:rsidRDefault="00830BCD" w:rsidP="00CB348C">
      <w:pPr>
        <w:ind w:left="720"/>
      </w:pPr>
      <w:r>
        <w:t>CP – Place US nukes de-alert, NFU, Us vulnerability, slow Anti-</w:t>
      </w:r>
      <w:r w:rsidR="00FE1A1B">
        <w:t>Ballistic Missile defense</w:t>
      </w:r>
    </w:p>
    <w:p w:rsidR="00830BCD" w:rsidRDefault="00830BCD" w:rsidP="00CB348C">
      <w:pPr>
        <w:ind w:left="1440"/>
      </w:pPr>
      <w:r>
        <w:t xml:space="preserve">Key distinction between aff and neg: Aff makes US look like it’s caving to Chinese demands within a framework of dialogue. The CP, on the other hand, makes changes to US nuclear policy without public dialogue with China. </w:t>
      </w:r>
    </w:p>
    <w:p w:rsidR="00830BCD" w:rsidRPr="00830BCD" w:rsidRDefault="00830BCD" w:rsidP="00830BCD"/>
    <w:p w:rsidR="00D9130A" w:rsidRDefault="00D9130A" w:rsidP="00730085">
      <w:pPr>
        <w:pStyle w:val="Heading1"/>
      </w:pPr>
      <w:r>
        <w:t>Off-Case</w:t>
      </w:r>
    </w:p>
    <w:p w:rsidR="00EB703B" w:rsidRDefault="00EB703B" w:rsidP="00730085">
      <w:pPr>
        <w:pStyle w:val="Heading2"/>
      </w:pPr>
    </w:p>
    <w:p w:rsidR="00730085" w:rsidRDefault="00730085" w:rsidP="00730085">
      <w:pPr>
        <w:pStyle w:val="Heading2"/>
      </w:pPr>
      <w:r>
        <w:t>Japan Extended Deterrence</w:t>
      </w:r>
    </w:p>
    <w:p w:rsidR="00702B33" w:rsidRPr="00702B33" w:rsidRDefault="00702B33" w:rsidP="00730085">
      <w:pPr>
        <w:pStyle w:val="Heading3"/>
      </w:pPr>
      <w:r>
        <w:t>Japan Extended Deterrence DA – nuclear dialogue link</w:t>
      </w:r>
    </w:p>
    <w:p w:rsidR="006B6BD6" w:rsidRDefault="00EB6735" w:rsidP="00EB6735">
      <w:pPr>
        <w:pStyle w:val="Heading4"/>
      </w:pPr>
      <w:r>
        <w:t xml:space="preserve">Nuclear dialogue is perceived as </w:t>
      </w:r>
      <w:r w:rsidR="0042611D">
        <w:t>undermining US extended deterrence</w:t>
      </w:r>
    </w:p>
    <w:p w:rsidR="00EB6735" w:rsidRDefault="00EB6735" w:rsidP="00E56891">
      <w:r>
        <w:t xml:space="preserve">Felix </w:t>
      </w:r>
      <w:r w:rsidRPr="00EB6735">
        <w:rPr>
          <w:rStyle w:val="Style13ptBold"/>
        </w:rPr>
        <w:t>Chang</w:t>
      </w:r>
      <w:r>
        <w:t>, 4-14-</w:t>
      </w:r>
      <w:r w:rsidRPr="00EB6735">
        <w:rPr>
          <w:rStyle w:val="Style13ptBold"/>
        </w:rPr>
        <w:t>16</w:t>
      </w:r>
      <w:r>
        <w:t>, senior fellow at the Foreign Policy Research Institute, “China’s New Missiles and U.S. Alliances in the Asia-Pacific: The Impact of Weakening Extended Deterrence,” fpri.org/2016/04/chinas-new-missiles-u-s-alliances-asia-pacific-impact-weakening-extended-deterrence/</w:t>
      </w:r>
    </w:p>
    <w:p w:rsidR="00EB6735" w:rsidRPr="00EB6735" w:rsidRDefault="00EB6735" w:rsidP="00E56891">
      <w:pPr>
        <w:rPr>
          <w:sz w:val="14"/>
        </w:rPr>
      </w:pPr>
      <w:r w:rsidRPr="00EB6735">
        <w:rPr>
          <w:sz w:val="14"/>
        </w:rPr>
        <w:t xml:space="preserve">Two weeks ago, Chinese President </w:t>
      </w:r>
      <w:r w:rsidRPr="00EB6735">
        <w:rPr>
          <w:rStyle w:val="StyleUnderline"/>
        </w:rPr>
        <w:t>Xi Jinping attended a nuclear security cooperation summit in Washington. At the same time, China has been busily preparing its next generation of nuclear weapons.</w:t>
      </w:r>
      <w:r w:rsidRPr="00EB6735">
        <w:rPr>
          <w:sz w:val="14"/>
        </w:rPr>
        <w:t xml:space="preserve"> It has made steady progress on its new DF-41 intercontinental ballistic missile (ICBM). Last December, China conducted two more tests on the missile, including one that confirmed the DF-41’s ability to be launched from a mobile platform. The DF-41 will be China’s first solid-fueled missile with the range to reach the entire continental United States. The new missile’s range will likely exceed that of China’s older liquid-fueled DF-5 (or CSS-4 according to its NATO designation) ICBM. As a mobile, solid-fueled missile, the DF-41 will be hard to track and able to quickly launch, improving China’s nuclear deterrent. Some believe that China might deploy the DF-41 as early as this year.[1] China has also been developing a sea-based ICBM, the JL-2. Though the JL-2 has a shorter range than the DF-41, China has built four Jin-class nuclear-powered ballistic missile submarines to carry JL-2 missiles closer to their targets. While those submarines are unlikely for the moment to venture far from their base at Yalong Bay on Hainan Island, American officials confirmed that one of them conducted a patrol late last year. [2] Whether or not JL-2 missiles were on board the submarine is unknown. But if they were, that would make the JL-2 even more elusive than the DF-41, again strengthening China’s nuclear deterrent. Chinese Ballistic Missile Ranges </w:t>
      </w:r>
      <w:r w:rsidRPr="00EB6735">
        <w:rPr>
          <w:rStyle w:val="StyleUnderline"/>
        </w:rPr>
        <w:t>While China’s nuclear arsenal is small</w:t>
      </w:r>
      <w:r w:rsidRPr="00EB6735">
        <w:rPr>
          <w:sz w:val="14"/>
        </w:rPr>
        <w:t xml:space="preserve"> when compared to those of Russia or the United States, </w:t>
      </w:r>
      <w:r w:rsidRPr="00EB6735">
        <w:rPr>
          <w:rStyle w:val="StyleUnderline"/>
        </w:rPr>
        <w:t>there is little doubt as to its enduring importance to Beijing</w:t>
      </w:r>
      <w:r w:rsidRPr="00EB6735">
        <w:rPr>
          <w:sz w:val="14"/>
        </w:rPr>
        <w:t xml:space="preserve">. That much is clear in the special status its nuclear weapons program has held over the last half century. </w:t>
      </w:r>
      <w:r w:rsidRPr="00EB6735">
        <w:rPr>
          <w:rStyle w:val="StyleUnderline"/>
        </w:rPr>
        <w:t>As part of its wide-ranging military reorganization early this year, Beijing elevated its land-based nuclear forces</w:t>
      </w:r>
      <w:r w:rsidRPr="00EB6735">
        <w:rPr>
          <w:sz w:val="14"/>
        </w:rPr>
        <w:t xml:space="preserve">, once a component of the army, </w:t>
      </w:r>
      <w:r w:rsidRPr="00EB6735">
        <w:rPr>
          <w:rStyle w:val="StyleUnderline"/>
        </w:rPr>
        <w:t>to a full-fledged service on par with the army</w:t>
      </w:r>
      <w:r w:rsidRPr="00EB6735">
        <w:rPr>
          <w:sz w:val="14"/>
        </w:rPr>
        <w:t xml:space="preserve"> called the Rocket Force. Many Chinese analysts believe that by creating a more robust nuclear retaliatory capability they can ensure that no country would threaten China with nuclear coercion should a crisis erupt over one of its “core interests,” like Taiwan. As one Chinese official once famously quipped in the 1990s, the United States would never trade “Los Angeles for Taipei.” Hence, </w:t>
      </w:r>
      <w:r w:rsidRPr="00EB6735">
        <w:rPr>
          <w:rStyle w:val="StyleUnderline"/>
        </w:rPr>
        <w:t>China has opposed any proposal that might blunt the effectiveness of its nuclear missiles, even indirect ones</w:t>
      </w:r>
      <w:r w:rsidRPr="00EB6735">
        <w:rPr>
          <w:sz w:val="14"/>
        </w:rPr>
        <w:t xml:space="preserve">, like America’s recent effort to deploy its Theater High-Altitude Air Defense system to protect South Korea and Japan from a possible North Korean missile attack. </w:t>
      </w:r>
      <w:r w:rsidRPr="00EB6735">
        <w:rPr>
          <w:rStyle w:val="StyleUnderline"/>
        </w:rPr>
        <w:t>While Beijing may contend that a state of mutual vulnerability would lead to a more stable security environment between China and the U</w:t>
      </w:r>
      <w:r w:rsidRPr="00EB6735">
        <w:rPr>
          <w:sz w:val="14"/>
        </w:rPr>
        <w:t xml:space="preserve">nited </w:t>
      </w:r>
      <w:r w:rsidRPr="00EB6735">
        <w:rPr>
          <w:rStyle w:val="StyleUnderline"/>
        </w:rPr>
        <w:t>S</w:t>
      </w:r>
      <w:r w:rsidRPr="00EB6735">
        <w:rPr>
          <w:sz w:val="14"/>
        </w:rPr>
        <w:t xml:space="preserve">tates, </w:t>
      </w:r>
      <w:r w:rsidRPr="00EB6735">
        <w:rPr>
          <w:rStyle w:val="Emphasis"/>
        </w:rPr>
        <w:t>it also complicates a key feature of U.S. alliances in the Asia-Pacific.</w:t>
      </w:r>
      <w:r w:rsidRPr="00EB6735">
        <w:rPr>
          <w:sz w:val="14"/>
        </w:rPr>
        <w:t xml:space="preserve"> Since the Cold War, </w:t>
      </w:r>
      <w:r w:rsidRPr="00EB6735">
        <w:rPr>
          <w:rStyle w:val="StyleUnderline"/>
        </w:rPr>
        <w:t>U.S. allies, like Australia, Japan, and South Korea, have enjoyed</w:t>
      </w:r>
      <w:r w:rsidRPr="00EB6735">
        <w:rPr>
          <w:sz w:val="14"/>
        </w:rPr>
        <w:t xml:space="preserve"> what is called </w:t>
      </w:r>
      <w:r w:rsidRPr="00EB6735">
        <w:rPr>
          <w:rStyle w:val="StyleUnderline"/>
        </w:rPr>
        <w:t>“extended deterrence”—a security guarantee that the U</w:t>
      </w:r>
      <w:r w:rsidRPr="00EB6735">
        <w:rPr>
          <w:sz w:val="14"/>
        </w:rPr>
        <w:t xml:space="preserve">nited </w:t>
      </w:r>
      <w:r w:rsidRPr="00EB6735">
        <w:rPr>
          <w:rStyle w:val="StyleUnderline"/>
        </w:rPr>
        <w:t>St</w:t>
      </w:r>
      <w:r w:rsidRPr="00EB6735">
        <w:rPr>
          <w:sz w:val="14"/>
        </w:rPr>
        <w:t xml:space="preserve">ates </w:t>
      </w:r>
      <w:r w:rsidRPr="00EB6735">
        <w:rPr>
          <w:rStyle w:val="StyleUnderline"/>
        </w:rPr>
        <w:t>would be willing to use its nuclear forces to deter aggression against them</w:t>
      </w:r>
      <w:r w:rsidRPr="00EB6735">
        <w:rPr>
          <w:sz w:val="14"/>
        </w:rPr>
        <w:t xml:space="preserve">. </w:t>
      </w:r>
      <w:r w:rsidRPr="00EB6735">
        <w:rPr>
          <w:rStyle w:val="StyleUnderline"/>
        </w:rPr>
        <w:t>But that guarantee is dependent on the credibility of the U</w:t>
      </w:r>
      <w:r w:rsidRPr="00EB6735">
        <w:rPr>
          <w:sz w:val="14"/>
        </w:rPr>
        <w:t xml:space="preserve">nited </w:t>
      </w:r>
      <w:r w:rsidRPr="00EB6735">
        <w:rPr>
          <w:rStyle w:val="StyleUnderline"/>
        </w:rPr>
        <w:t>S</w:t>
      </w:r>
      <w:r w:rsidRPr="00EB6735">
        <w:rPr>
          <w:sz w:val="14"/>
        </w:rPr>
        <w:t xml:space="preserve">tates </w:t>
      </w:r>
      <w:r w:rsidRPr="00EB6735">
        <w:rPr>
          <w:rStyle w:val="StyleUnderline"/>
        </w:rPr>
        <w:t>to act</w:t>
      </w:r>
      <w:r w:rsidRPr="00EB6735">
        <w:rPr>
          <w:sz w:val="14"/>
        </w:rPr>
        <w:t xml:space="preserve">. Naturally, </w:t>
      </w:r>
      <w:r w:rsidRPr="00EB6735">
        <w:rPr>
          <w:rStyle w:val="StyleUnderline"/>
        </w:rPr>
        <w:t>the U</w:t>
      </w:r>
      <w:r w:rsidRPr="00EB6735">
        <w:rPr>
          <w:sz w:val="14"/>
        </w:rPr>
        <w:t xml:space="preserve">nited </w:t>
      </w:r>
      <w:r w:rsidRPr="00EB6735">
        <w:rPr>
          <w:rStyle w:val="StyleUnderline"/>
        </w:rPr>
        <w:t>S</w:t>
      </w:r>
      <w:r w:rsidRPr="00EB6735">
        <w:rPr>
          <w:sz w:val="14"/>
        </w:rPr>
        <w:t xml:space="preserve">tates </w:t>
      </w:r>
      <w:r w:rsidRPr="00EB6735">
        <w:rPr>
          <w:rStyle w:val="StyleUnderline"/>
        </w:rPr>
        <w:t>is more likely to act if potential adversaries are unable to retaliate against it</w:t>
      </w:r>
      <w:r w:rsidRPr="00EB6735">
        <w:rPr>
          <w:sz w:val="14"/>
        </w:rPr>
        <w:t>. Once fully operational, China’s new missiles, which can directly threaten the United States, will complicate the credibility of America’s security guarantee to its allies, weakening extended deterrence.</w:t>
      </w:r>
    </w:p>
    <w:p w:rsidR="00EB6735" w:rsidRDefault="00EB6735" w:rsidP="00E56891"/>
    <w:p w:rsidR="00702B33" w:rsidRDefault="00702B33" w:rsidP="00702B33">
      <w:pPr>
        <w:pStyle w:val="Heading3"/>
      </w:pPr>
      <w:r>
        <w:t>Extended Deterrence DA – Impact – Turns the Case</w:t>
      </w:r>
    </w:p>
    <w:p w:rsidR="006B6BD6" w:rsidRDefault="006B6BD6" w:rsidP="006B6BD6">
      <w:pPr>
        <w:pStyle w:val="Heading4"/>
      </w:pPr>
      <w:r>
        <w:t>Turn</w:t>
      </w:r>
      <w:r w:rsidR="00D50F59">
        <w:t>s case</w:t>
      </w:r>
      <w:r>
        <w:t xml:space="preserve"> – US Extended deterrence stops China’s miscalculation and regional conflict</w:t>
      </w:r>
    </w:p>
    <w:p w:rsidR="006B6BD6" w:rsidRDefault="006B6BD6" w:rsidP="00E56891">
      <w:r>
        <w:t xml:space="preserve">Daria </w:t>
      </w:r>
      <w:r w:rsidRPr="0042611D">
        <w:rPr>
          <w:b/>
        </w:rPr>
        <w:t>Azarjew</w:t>
      </w:r>
      <w:r>
        <w:t>, 12-12-20</w:t>
      </w:r>
      <w:r w:rsidRPr="0042611D">
        <w:rPr>
          <w:b/>
        </w:rPr>
        <w:t>13</w:t>
      </w:r>
      <w:r>
        <w:t xml:space="preserve">, "Extension Tension: China's Challenge to U.S. Extended Deterrence in the Asia Pacific," PONI Forum, </w:t>
      </w:r>
      <w:hyperlink r:id="rId7" w:history="1">
        <w:r w:rsidRPr="00B03FAC">
          <w:rPr>
            <w:rStyle w:val="Hyperlink"/>
          </w:rPr>
          <w:t>http://poniforum.csis.org/blog/extension-tension-china-s-challenge-to-u-s-extended-deterrence-in</w:t>
        </w:r>
      </w:hyperlink>
    </w:p>
    <w:p w:rsidR="006B6BD6" w:rsidRDefault="006B6BD6" w:rsidP="00E56891">
      <w:r w:rsidRPr="001F2758">
        <w:rPr>
          <w:rStyle w:val="StyleUnderline"/>
        </w:rPr>
        <w:t>Extended deterrence is critical for the U</w:t>
      </w:r>
      <w:r>
        <w:t xml:space="preserve">nited </w:t>
      </w:r>
      <w:r w:rsidRPr="001F2758">
        <w:rPr>
          <w:rStyle w:val="StyleUnderline"/>
        </w:rPr>
        <w:t>S</w:t>
      </w:r>
      <w:r>
        <w:t xml:space="preserve">tates </w:t>
      </w:r>
      <w:r w:rsidRPr="001F2758">
        <w:rPr>
          <w:rStyle w:val="StyleUnderline"/>
        </w:rPr>
        <w:t>to maintain its superpower status</w:t>
      </w:r>
      <w:r>
        <w:t xml:space="preserve">. </w:t>
      </w:r>
      <w:r w:rsidRPr="001F2758">
        <w:rPr>
          <w:rStyle w:val="StyleUnderline"/>
        </w:rPr>
        <w:t>U.S. allies in the Pacific are essential in continuing to balance and deter China</w:t>
      </w:r>
      <w:r>
        <w:t xml:space="preserve">; therefore </w:t>
      </w:r>
      <w:r w:rsidRPr="001F2758">
        <w:rPr>
          <w:rStyle w:val="StyleUnderline"/>
        </w:rPr>
        <w:t>keeping them reassured</w:t>
      </w:r>
      <w:r>
        <w:t xml:space="preserve"> of U.S. treaty responsibilities </w:t>
      </w:r>
      <w:r w:rsidRPr="001F2758">
        <w:rPr>
          <w:rStyle w:val="StyleUnderline"/>
        </w:rPr>
        <w:t>is crucial to upholding strategic balance in the region</w:t>
      </w:r>
      <w:r>
        <w:t xml:space="preserve">. Although China is making strides in its capabilities, it has failed to show itself as a reliable actor in terms of respecting international norms and resolving disputes in a diplomatic manner. Therefore, while China does not view U.S. superiority as a contribution to peace in the region, its neighbors in the Pacific rely on U.S. superiority and power. Beijing’s rapid military modernization will undoubtedly inject anxiety into allies who depend on U.S. security guarantees and put U.S. influence to the test. </w:t>
      </w:r>
      <w:r w:rsidRPr="00D50F59">
        <w:rPr>
          <w:rStyle w:val="StyleUnderline"/>
        </w:rPr>
        <w:t>China’s expanding global interests and recent saber rattling emphasize the importance of the U.S. role as a guarantor of security</w:t>
      </w:r>
      <w:r>
        <w:t xml:space="preserve">. </w:t>
      </w:r>
      <w:r w:rsidRPr="00D50F59">
        <w:rPr>
          <w:rStyle w:val="StyleUnderline"/>
        </w:rPr>
        <w:t>The U</w:t>
      </w:r>
      <w:r>
        <w:t xml:space="preserve">nited </w:t>
      </w:r>
      <w:r w:rsidRPr="00D50F59">
        <w:rPr>
          <w:rStyle w:val="StyleUnderline"/>
        </w:rPr>
        <w:t>S</w:t>
      </w:r>
      <w:r>
        <w:t xml:space="preserve">tates therefore </w:t>
      </w:r>
      <w:r w:rsidRPr="00D50F59">
        <w:rPr>
          <w:rStyle w:val="StyleUnderline"/>
        </w:rPr>
        <w:t>needs to continue improving its capabilities and coordination with its allies in order to demonstrate the solidity of its alliance commitments.</w:t>
      </w:r>
      <w:r>
        <w:t xml:space="preserve"> </w:t>
      </w:r>
      <w:r w:rsidRPr="00D50F59">
        <w:rPr>
          <w:rStyle w:val="Emphasis"/>
        </w:rPr>
        <w:t>Washington needs to maintain a strategy of reassurance and resolve</w:t>
      </w:r>
      <w:r>
        <w:t xml:space="preserve">. The way the United States reacts now may be the key to how China’s growing power and strategy unfolds. </w:t>
      </w:r>
    </w:p>
    <w:p w:rsidR="00730085" w:rsidRDefault="00730085" w:rsidP="00730085">
      <w:pPr>
        <w:pStyle w:val="Heading2"/>
      </w:pPr>
      <w:r>
        <w:t>US/China Politics</w:t>
      </w:r>
    </w:p>
    <w:p w:rsidR="00D9130A" w:rsidRDefault="00D9130A" w:rsidP="00D9130A">
      <w:pPr>
        <w:pStyle w:val="Heading3"/>
      </w:pPr>
      <w:r>
        <w:t>Agenda Politics Link – Congress opposes</w:t>
      </w:r>
    </w:p>
    <w:p w:rsidR="00D9130A" w:rsidRDefault="00D9130A" w:rsidP="00D9130A">
      <w:pPr>
        <w:pStyle w:val="Heading4"/>
      </w:pPr>
      <w:r>
        <w:t>Congress wont allow the Air Force to discuss key nuclear issues with China – indicates how much Congress opposes strategic dialogue</w:t>
      </w:r>
    </w:p>
    <w:p w:rsidR="00D9130A" w:rsidRDefault="00D9130A" w:rsidP="00D9130A">
      <w:r>
        <w:t xml:space="preserve">Sean </w:t>
      </w:r>
      <w:r w:rsidRPr="002930DA">
        <w:rPr>
          <w:rStyle w:val="Style13ptBold"/>
        </w:rPr>
        <w:t>Lyngaas,</w:t>
      </w:r>
      <w:r>
        <w:t xml:space="preserve"> October 29, </w:t>
      </w:r>
      <w:r w:rsidRPr="002930DA">
        <w:rPr>
          <w:rStyle w:val="Style13ptBold"/>
        </w:rPr>
        <w:t>2015</w:t>
      </w:r>
      <w:r>
        <w:t>, "Jaded U.S.-China Military Ties Fray in Wake of Recent Tensions," Washington Diplomat, http://www.washdiplomat.com/index.php?option=com_content&amp;view=article&amp;id=12652:jaded-us-china-military-ties-fray-in-wake-of-recent-tensions&amp;catid=1537&amp;Itemid=428</w:t>
      </w:r>
    </w:p>
    <w:p w:rsidR="00D9130A" w:rsidRPr="00D9130A" w:rsidRDefault="00D9130A" w:rsidP="00D9130A">
      <w:pPr>
        <w:rPr>
          <w:sz w:val="14"/>
        </w:rPr>
      </w:pPr>
      <w:r w:rsidRPr="00D9130A">
        <w:rPr>
          <w:rStyle w:val="StyleUnderline"/>
        </w:rPr>
        <w:t>The Air Force in August issued updated guidance to personnel reminding them of the importance of, and limits on, contacts with the PLA</w:t>
      </w:r>
      <w:r w:rsidRPr="00D9130A">
        <w:rPr>
          <w:sz w:val="14"/>
        </w:rPr>
        <w:t xml:space="preserve">. “With the rise of [China’s] influence in the international community and the increasing capabilities of the Chinese military,” the mil-to-mil relationship “is becoming more crucial than before,” the directive states. The guidance listed a dozen topical areas in which </w:t>
      </w:r>
      <w:r w:rsidRPr="00D9130A">
        <w:rPr>
          <w:rStyle w:val="StyleUnderline"/>
        </w:rPr>
        <w:t>Air Force personnel are forbidden from communicating with the PLA, including operations related to nuclear weapons, surveillance and reconnaissance, joint war-fighting and space. These no-go zones are not new</w:t>
      </w:r>
      <w:r w:rsidRPr="00D9130A">
        <w:rPr>
          <w:sz w:val="14"/>
        </w:rPr>
        <w:t xml:space="preserve"> — </w:t>
      </w:r>
      <w:r w:rsidRPr="00D9130A">
        <w:rPr>
          <w:rStyle w:val="Emphasis"/>
        </w:rPr>
        <w:t>they are forbidden by the fiscal 2000 National Defense Authorization Act</w:t>
      </w:r>
      <w:r w:rsidRPr="00D9130A">
        <w:rPr>
          <w:sz w:val="14"/>
        </w:rPr>
        <w:t xml:space="preserve"> (NDAA). </w:t>
      </w:r>
      <w:r w:rsidRPr="00D9130A">
        <w:rPr>
          <w:rStyle w:val="Emphasis"/>
        </w:rPr>
        <w:t>When asked if the Pentagon has considered asking Congress to ease some of those restrictions, the U.S. military official who specializes in China said, “It is not something that’s being considered</w:t>
      </w:r>
      <w:r w:rsidRPr="00D9130A">
        <w:rPr>
          <w:sz w:val="14"/>
        </w:rPr>
        <w:t>.”</w:t>
      </w:r>
    </w:p>
    <w:p w:rsidR="00D9130A" w:rsidRDefault="00D9130A" w:rsidP="00D9130A">
      <w:pPr>
        <w:pStyle w:val="Heading4"/>
      </w:pPr>
      <w:r>
        <w:t>The U.S. government must expend substantial political capital to maintain ongoing, long term Track 1.5, 2 and 1 dialogues.</w:t>
      </w:r>
    </w:p>
    <w:p w:rsidR="00D9130A" w:rsidRPr="00797A77" w:rsidRDefault="00D9130A" w:rsidP="00D9130A">
      <w:r w:rsidRPr="00797A77">
        <w:rPr>
          <w:rFonts w:eastAsiaTheme="majorEastAsia" w:cstheme="majorBidi"/>
          <w:b/>
          <w:iCs/>
          <w:sz w:val="26"/>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D9130A" w:rsidRPr="00D9130A" w:rsidRDefault="00D9130A" w:rsidP="00D9130A">
      <w:pPr>
        <w:rPr>
          <w:sz w:val="16"/>
        </w:rPr>
      </w:pPr>
      <w:r w:rsidRPr="00797A77">
        <w:rPr>
          <w:rStyle w:val="StyleUnderline"/>
          <w:highlight w:val="yellow"/>
        </w:rPr>
        <w:t>An important question</w:t>
      </w:r>
      <w:r w:rsidRPr="00797A77">
        <w:rPr>
          <w:rStyle w:val="StyleUnderline"/>
        </w:rPr>
        <w:t xml:space="preserve"> </w:t>
      </w:r>
      <w:r w:rsidRPr="00797A77">
        <w:rPr>
          <w:sz w:val="16"/>
        </w:rPr>
        <w:t xml:space="preserve">addressed by the report </w:t>
      </w:r>
      <w:r w:rsidRPr="00797A77">
        <w:rPr>
          <w:rStyle w:val="StyleUnderline"/>
          <w:highlight w:val="yellow"/>
        </w:rPr>
        <w:t>relates to the best structural approach to take in</w:t>
      </w:r>
      <w:r w:rsidRPr="00797A77">
        <w:rPr>
          <w:sz w:val="16"/>
          <w:highlight w:val="yellow"/>
        </w:rPr>
        <w:t xml:space="preserve"> </w:t>
      </w:r>
      <w:r w:rsidRPr="00797A77">
        <w:rPr>
          <w:rStyle w:val="StyleUnderline"/>
          <w:highlight w:val="yellow"/>
        </w:rPr>
        <w:t>enhancing</w:t>
      </w:r>
      <w:r w:rsidRPr="00797A77">
        <w:rPr>
          <w:rStyle w:val="StyleUnderline"/>
        </w:rPr>
        <w:t xml:space="preserve"> </w:t>
      </w:r>
      <w:r w:rsidRPr="00797A77">
        <w:rPr>
          <w:rStyle w:val="StyleUnderline"/>
          <w:highlight w:val="yellow"/>
        </w:rPr>
        <w:t>U.S.-China cooperation</w:t>
      </w:r>
      <w:r w:rsidRPr="00797A77">
        <w:rPr>
          <w:sz w:val="16"/>
          <w:highlight w:val="yellow"/>
        </w:rPr>
        <w:t xml:space="preserve">. </w:t>
      </w:r>
      <w:r w:rsidRPr="00797A77">
        <w:rPr>
          <w:rStyle w:val="StyleUnderline"/>
          <w:highlight w:val="yellow"/>
        </w:rPr>
        <w:t>Is a top-down or bottom-up approach, or</w:t>
      </w:r>
      <w:r w:rsidRPr="00797A77">
        <w:rPr>
          <w:rStyle w:val="StyleUnderline"/>
        </w:rPr>
        <w:t xml:space="preserve"> perhaps </w:t>
      </w:r>
      <w:r w:rsidRPr="00797A77">
        <w:rPr>
          <w:rStyle w:val="StyleUnderline"/>
          <w:highlight w:val="yellow"/>
        </w:rPr>
        <w:t>a combination of</w:t>
      </w:r>
      <w:r w:rsidRPr="00797A77">
        <w:rPr>
          <w:sz w:val="16"/>
          <w:highlight w:val="yellow"/>
        </w:rPr>
        <w:t xml:space="preserve"> </w:t>
      </w:r>
      <w:r w:rsidRPr="00797A77">
        <w:rPr>
          <w:rStyle w:val="StyleUnderline"/>
          <w:highlight w:val="yellow"/>
        </w:rPr>
        <w:t>both</w:t>
      </w:r>
      <w:r w:rsidRPr="00797A77">
        <w:rPr>
          <w:sz w:val="16"/>
        </w:rPr>
        <w:t xml:space="preserve">, the most conducive to achieving successful outcomes in these strategic domains and bilateral modes of exchange? </w:t>
      </w:r>
      <w:r w:rsidRPr="00797A77">
        <w:rPr>
          <w:rStyle w:val="StyleUnderline"/>
          <w:highlight w:val="yellow"/>
        </w:rPr>
        <w:t>Looking at the</w:t>
      </w:r>
      <w:r w:rsidRPr="00797A77">
        <w:rPr>
          <w:rStyle w:val="StyleUnderline"/>
        </w:rPr>
        <w:t xml:space="preserve"> </w:t>
      </w:r>
      <w:r w:rsidRPr="00797A77">
        <w:rPr>
          <w:rStyle w:val="StyleUnderline"/>
          <w:highlight w:val="yellow"/>
        </w:rPr>
        <w:t>top-down approach, government leadership must be willing to</w:t>
      </w:r>
      <w:r w:rsidRPr="00797A77">
        <w:rPr>
          <w:sz w:val="16"/>
          <w:highlight w:val="yellow"/>
        </w:rPr>
        <w:t xml:space="preserve"> </w:t>
      </w:r>
      <w:r w:rsidRPr="00797A77">
        <w:rPr>
          <w:rStyle w:val="Emphasis"/>
          <w:highlight w:val="yellow"/>
        </w:rPr>
        <w:t>spend significant political capital</w:t>
      </w:r>
      <w:r w:rsidRPr="00797A77">
        <w:rPr>
          <w:rStyle w:val="StyleUnderline"/>
          <w:highlight w:val="yellow"/>
        </w:rPr>
        <w:t xml:space="preserve"> and</w:t>
      </w:r>
      <w:r w:rsidRPr="00797A77">
        <w:rPr>
          <w:rStyle w:val="StyleUnderline"/>
        </w:rPr>
        <w:t xml:space="preserve"> </w:t>
      </w:r>
      <w:r w:rsidRPr="00797A77">
        <w:rPr>
          <w:rStyle w:val="StyleUnderline"/>
          <w:highlight w:val="yellow"/>
        </w:rPr>
        <w:t>keep up dialogue on key issues over a significant period of time</w:t>
      </w:r>
      <w:r w:rsidRPr="00797A77">
        <w:rPr>
          <w:sz w:val="16"/>
        </w:rPr>
        <w:t xml:space="preserve">. Moreover, </w:t>
      </w:r>
      <w:r w:rsidRPr="00797A77">
        <w:rPr>
          <w:rStyle w:val="StyleUnderline"/>
          <w:highlight w:val="yellow"/>
        </w:rPr>
        <w:t>because sensitive issues</w:t>
      </w:r>
      <w:r w:rsidRPr="00797A77">
        <w:rPr>
          <w:rStyle w:val="StyleUnderline"/>
        </w:rPr>
        <w:t xml:space="preserve"> </w:t>
      </w:r>
      <w:r w:rsidRPr="00797A77">
        <w:rPr>
          <w:sz w:val="16"/>
        </w:rPr>
        <w:t xml:space="preserve">within the strategic domains </w:t>
      </w:r>
      <w:r w:rsidRPr="00797A77">
        <w:rPr>
          <w:rStyle w:val="StyleUnderline"/>
          <w:highlight w:val="yellow"/>
        </w:rPr>
        <w:t>are most commonly addressed</w:t>
      </w:r>
      <w:r w:rsidRPr="00797A77">
        <w:rPr>
          <w:sz w:val="16"/>
          <w:highlight w:val="yellow"/>
        </w:rPr>
        <w:t xml:space="preserve"> </w:t>
      </w:r>
      <w:r w:rsidRPr="00797A77">
        <w:rPr>
          <w:rStyle w:val="StyleUnderline"/>
          <w:highlight w:val="yellow"/>
        </w:rPr>
        <w:t>through bilateral discussions, it is critical to not simply</w:t>
      </w:r>
      <w:r w:rsidRPr="00797A77">
        <w:rPr>
          <w:rStyle w:val="StyleUnderline"/>
        </w:rPr>
        <w:t xml:space="preserve"> </w:t>
      </w:r>
      <w:r w:rsidRPr="00797A77">
        <w:rPr>
          <w:rStyle w:val="StyleUnderline"/>
          <w:highlight w:val="yellow"/>
        </w:rPr>
        <w:t>continue but expand Track 1.5 and 2 dialogues</w:t>
      </w:r>
      <w:r w:rsidRPr="00797A77">
        <w:rPr>
          <w:sz w:val="16"/>
        </w:rPr>
        <w:t xml:space="preserve"> on these issues </w:t>
      </w:r>
      <w:r w:rsidRPr="00797A77">
        <w:rPr>
          <w:rStyle w:val="StyleUnderline"/>
          <w:highlight w:val="yellow"/>
        </w:rPr>
        <w:t>in order to help inform and guide the</w:t>
      </w:r>
      <w:r w:rsidRPr="00797A77">
        <w:rPr>
          <w:rStyle w:val="StyleUnderline"/>
        </w:rPr>
        <w:t xml:space="preserve"> </w:t>
      </w:r>
      <w:r w:rsidRPr="00797A77">
        <w:rPr>
          <w:rStyle w:val="StyleUnderline"/>
          <w:highlight w:val="yellow"/>
        </w:rPr>
        <w:t>official process at the Track 1 level</w:t>
      </w:r>
      <w:r w:rsidRPr="00797A77">
        <w:rPr>
          <w:sz w:val="16"/>
        </w:rPr>
        <w:t xml:space="preserve">. </w:t>
      </w:r>
    </w:p>
    <w:p w:rsidR="00D9130A" w:rsidRDefault="00D9130A" w:rsidP="00D9130A">
      <w:pPr>
        <w:pStyle w:val="Heading4"/>
      </w:pPr>
      <w:r>
        <w:t>The executive must overcome any congressional opposition to military to military exchanges. Obviously, expenditure of political capital is required.</w:t>
      </w:r>
    </w:p>
    <w:p w:rsidR="00D9130A" w:rsidRDefault="00D9130A" w:rsidP="00D9130A">
      <w:r w:rsidRPr="00570666">
        <w:rPr>
          <w:rStyle w:val="Heading4Char"/>
        </w:rPr>
        <w:t>Kamphausen &amp; Drun 4-16</w:t>
      </w:r>
      <w:r>
        <w:t xml:space="preserve"> [Roy, Senior Vice President for Research and Director of the Washington, D.C., office at the National Bureau of Asian Research; Jessica, Bridge Award Fellow at the National Bureau of Asian Research; US China Relations in Strategic Domains (Tanner &amp; Dong, editors), “Sino-U.S. Military-to-Military Relations;” NBR Special Report #57, April 2016, </w:t>
      </w:r>
      <w:hyperlink r:id="rId8" w:history="1">
        <w:r w:rsidRPr="005269A3">
          <w:rPr>
            <w:rStyle w:val="Hyperlink"/>
          </w:rPr>
          <w:t>http://www.nbr.org/publications/specialreport/pdf/Free/06192016/SR57_US-China_April2016.pdf</w:t>
        </w:r>
      </w:hyperlink>
      <w:r>
        <w:t>]</w:t>
      </w:r>
    </w:p>
    <w:p w:rsidR="00D9130A" w:rsidRDefault="00D9130A" w:rsidP="00D9130A">
      <w:pPr>
        <w:rPr>
          <w:sz w:val="16"/>
        </w:rPr>
      </w:pPr>
      <w:r w:rsidRPr="00CB2223">
        <w:rPr>
          <w:sz w:val="16"/>
        </w:rPr>
        <w:t>Finally</w:t>
      </w:r>
      <w:r w:rsidRPr="00CB2223">
        <w:rPr>
          <w:rStyle w:val="StyleUnderline"/>
        </w:rPr>
        <w:t xml:space="preserve">, </w:t>
      </w:r>
      <w:r w:rsidRPr="00CB2223">
        <w:rPr>
          <w:rStyle w:val="StyleUnderline"/>
          <w:highlight w:val="yellow"/>
        </w:rPr>
        <w:t>the U</w:t>
      </w:r>
      <w:r w:rsidRPr="00CB2223">
        <w:rPr>
          <w:sz w:val="16"/>
        </w:rPr>
        <w:t>nited</w:t>
      </w:r>
      <w:r w:rsidRPr="00CB2223">
        <w:rPr>
          <w:sz w:val="16"/>
          <w:highlight w:val="yellow"/>
        </w:rPr>
        <w:t xml:space="preserve"> </w:t>
      </w:r>
      <w:r w:rsidRPr="00CB2223">
        <w:rPr>
          <w:rStyle w:val="StyleUnderline"/>
          <w:highlight w:val="yellow"/>
        </w:rPr>
        <w:t>S</w:t>
      </w:r>
      <w:r w:rsidRPr="00CB2223">
        <w:rPr>
          <w:sz w:val="16"/>
        </w:rPr>
        <w:t xml:space="preserve">tates </w:t>
      </w:r>
      <w:r w:rsidRPr="00CB2223">
        <w:rPr>
          <w:rStyle w:val="StyleUnderline"/>
          <w:highlight w:val="yellow"/>
        </w:rPr>
        <w:t>must manage domestic constraints in conducting mil-mil relations</w:t>
      </w:r>
      <w:r w:rsidRPr="00CB2223">
        <w:rPr>
          <w:sz w:val="16"/>
          <w:highlight w:val="yellow"/>
        </w:rPr>
        <w:t xml:space="preserve">, </w:t>
      </w:r>
      <w:r w:rsidRPr="00CB2223">
        <w:rPr>
          <w:rStyle w:val="StyleUnderline"/>
          <w:highlight w:val="yellow"/>
        </w:rPr>
        <w:t>particularly</w:t>
      </w:r>
      <w:r w:rsidRPr="00CB2223">
        <w:rPr>
          <w:rStyle w:val="StyleUnderline"/>
        </w:rPr>
        <w:t xml:space="preserve"> </w:t>
      </w:r>
      <w:r w:rsidRPr="00CB2223">
        <w:rPr>
          <w:rStyle w:val="StyleUnderline"/>
          <w:highlight w:val="yellow"/>
        </w:rPr>
        <w:t>those imposed by</w:t>
      </w:r>
      <w:r w:rsidRPr="00CB2223">
        <w:rPr>
          <w:rStyle w:val="StyleUnderline"/>
        </w:rPr>
        <w:t xml:space="preserve"> the</w:t>
      </w:r>
      <w:r w:rsidRPr="00CB2223">
        <w:rPr>
          <w:sz w:val="16"/>
        </w:rPr>
        <w:t xml:space="preserve"> U.S. </w:t>
      </w:r>
      <w:r w:rsidRPr="00CB2223">
        <w:rPr>
          <w:rStyle w:val="StyleUnderline"/>
          <w:highlight w:val="yellow"/>
        </w:rPr>
        <w:t>Congress.</w:t>
      </w:r>
      <w:r w:rsidRPr="00CB2223">
        <w:rPr>
          <w:sz w:val="16"/>
          <w:highlight w:val="yellow"/>
        </w:rPr>
        <w:t xml:space="preserve"> </w:t>
      </w:r>
      <w:r w:rsidRPr="00CB2223">
        <w:rPr>
          <w:rStyle w:val="StyleUnderline"/>
          <w:highlight w:val="yellow"/>
        </w:rPr>
        <w:t>The National Defense Authorization Act</w:t>
      </w:r>
      <w:r w:rsidRPr="00CB2223">
        <w:rPr>
          <w:rStyle w:val="StyleUnderline"/>
        </w:rPr>
        <w:t xml:space="preserve"> of 2000</w:t>
      </w:r>
      <w:r w:rsidRPr="00CB2223">
        <w:rPr>
          <w:sz w:val="16"/>
        </w:rPr>
        <w:t xml:space="preserve"> (as amended in 2010</w:t>
      </w:r>
      <w:r w:rsidRPr="00CB2223">
        <w:rPr>
          <w:rStyle w:val="StyleUnderline"/>
        </w:rPr>
        <w:t xml:space="preserve">) </w:t>
      </w:r>
      <w:r w:rsidRPr="00CB2223">
        <w:rPr>
          <w:rStyle w:val="StyleUnderline"/>
          <w:highlight w:val="yellow"/>
        </w:rPr>
        <w:t>limits</w:t>
      </w:r>
      <w:r w:rsidRPr="00CB2223">
        <w:rPr>
          <w:sz w:val="16"/>
        </w:rPr>
        <w:t xml:space="preserve"> the </w:t>
      </w:r>
      <w:r w:rsidRPr="00CB2223">
        <w:rPr>
          <w:rStyle w:val="StyleUnderline"/>
          <w:highlight w:val="yellow"/>
        </w:rPr>
        <w:t>types of operational engagements that the U</w:t>
      </w:r>
      <w:r w:rsidRPr="00CB2223">
        <w:rPr>
          <w:sz w:val="16"/>
        </w:rPr>
        <w:t xml:space="preserve">nited </w:t>
      </w:r>
      <w:r w:rsidRPr="00CB2223">
        <w:rPr>
          <w:rStyle w:val="StyleUnderline"/>
          <w:highlight w:val="yellow"/>
        </w:rPr>
        <w:t>S</w:t>
      </w:r>
      <w:r w:rsidRPr="00CB2223">
        <w:rPr>
          <w:sz w:val="16"/>
        </w:rPr>
        <w:t xml:space="preserve">tate </w:t>
      </w:r>
      <w:r w:rsidRPr="00CB2223">
        <w:rPr>
          <w:rStyle w:val="StyleUnderline"/>
          <w:highlight w:val="yellow"/>
        </w:rPr>
        <w:t>can pursue</w:t>
      </w:r>
      <w:r w:rsidRPr="00CB2223">
        <w:rPr>
          <w:sz w:val="16"/>
          <w:highlight w:val="yellow"/>
        </w:rPr>
        <w:t xml:space="preserve"> </w:t>
      </w:r>
      <w:r w:rsidRPr="00CB2223">
        <w:rPr>
          <w:rStyle w:val="StyleUnderline"/>
          <w:highlight w:val="yellow"/>
        </w:rPr>
        <w:t>between the U.S. military</w:t>
      </w:r>
      <w:r w:rsidRPr="00CB2223">
        <w:rPr>
          <w:rStyle w:val="StyleUnderline"/>
        </w:rPr>
        <w:t xml:space="preserve"> </w:t>
      </w:r>
      <w:r w:rsidRPr="00CB2223">
        <w:rPr>
          <w:rStyle w:val="StyleUnderline"/>
          <w:highlight w:val="yellow"/>
        </w:rPr>
        <w:t>and the PLA</w:t>
      </w:r>
      <w:r w:rsidRPr="00CB2223">
        <w:rPr>
          <w:sz w:val="16"/>
        </w:rPr>
        <w:t xml:space="preserve">, unless the secretary of defense judges the risk of exposure to be manageable. </w:t>
      </w:r>
      <w:r w:rsidRPr="00570666">
        <w:rPr>
          <w:rStyle w:val="StyleUnderline"/>
          <w:highlight w:val="yellow"/>
        </w:rPr>
        <w:t>Congress maintains keen</w:t>
      </w:r>
      <w:r w:rsidRPr="00CB2223">
        <w:rPr>
          <w:rStyle w:val="StyleUnderline"/>
        </w:rPr>
        <w:t xml:space="preserve"> </w:t>
      </w:r>
      <w:r w:rsidRPr="00570666">
        <w:rPr>
          <w:rStyle w:val="StyleUnderline"/>
          <w:highlight w:val="yellow"/>
        </w:rPr>
        <w:t>oversight of Sino-U.S. military contacts</w:t>
      </w:r>
      <w:r w:rsidRPr="00CB2223">
        <w:rPr>
          <w:sz w:val="16"/>
        </w:rPr>
        <w:t xml:space="preserve"> in order </w:t>
      </w:r>
      <w:r w:rsidRPr="00570666">
        <w:rPr>
          <w:rStyle w:val="StyleUnderline"/>
          <w:highlight w:val="yellow"/>
        </w:rPr>
        <w:t>to ensure</w:t>
      </w:r>
      <w:r w:rsidRPr="00570666">
        <w:rPr>
          <w:sz w:val="16"/>
          <w:highlight w:val="yellow"/>
        </w:rPr>
        <w:t xml:space="preserve"> </w:t>
      </w:r>
      <w:r w:rsidRPr="00570666">
        <w:rPr>
          <w:rStyle w:val="StyleUnderline"/>
          <w:highlight w:val="yellow"/>
        </w:rPr>
        <w:t>adherence to the act</w:t>
      </w:r>
      <w:r w:rsidRPr="00CB2223">
        <w:rPr>
          <w:sz w:val="16"/>
        </w:rPr>
        <w:t xml:space="preserve">, and for a variety of reasons </w:t>
      </w:r>
      <w:r w:rsidRPr="00570666">
        <w:rPr>
          <w:rStyle w:val="StyleUnderline"/>
          <w:highlight w:val="yellow"/>
        </w:rPr>
        <w:t>the</w:t>
      </w:r>
      <w:r w:rsidRPr="00CB2223">
        <w:rPr>
          <w:rStyle w:val="StyleUnderline"/>
        </w:rPr>
        <w:t xml:space="preserve"> </w:t>
      </w:r>
      <w:r w:rsidRPr="00570666">
        <w:rPr>
          <w:rStyle w:val="StyleUnderline"/>
          <w:highlight w:val="yellow"/>
        </w:rPr>
        <w:t>Department of Defense must be responsive to</w:t>
      </w:r>
      <w:r w:rsidRPr="00570666">
        <w:rPr>
          <w:sz w:val="16"/>
          <w:highlight w:val="yellow"/>
        </w:rPr>
        <w:t xml:space="preserve"> </w:t>
      </w:r>
      <w:r w:rsidRPr="00570666">
        <w:rPr>
          <w:rStyle w:val="StyleUnderline"/>
          <w:highlight w:val="yellow"/>
        </w:rPr>
        <w:t>congressional concerns</w:t>
      </w:r>
      <w:r w:rsidRPr="00CB2223">
        <w:rPr>
          <w:sz w:val="16"/>
        </w:rPr>
        <w:t xml:space="preserve">. </w:t>
      </w:r>
    </w:p>
    <w:p w:rsidR="00D9130A" w:rsidRPr="00CB2223" w:rsidRDefault="00D9130A" w:rsidP="00D9130A">
      <w:pPr>
        <w:pStyle w:val="Heading3"/>
      </w:pPr>
      <w:r>
        <w:t>Chinese Internal Politics Link</w:t>
      </w:r>
    </w:p>
    <w:p w:rsidR="00D9130A" w:rsidRDefault="00D9130A" w:rsidP="00D9130A">
      <w:r w:rsidRPr="00A00F92">
        <w:rPr>
          <w:rStyle w:val="Heading4Char"/>
        </w:rPr>
        <w:t>The PRC must expend substantial political capital to maintain ongoing, long term Track 1.5, 2 and 1 dialogues</w:t>
      </w:r>
      <w:r>
        <w:t>.</w:t>
      </w:r>
    </w:p>
    <w:p w:rsidR="00D9130A" w:rsidRPr="00797A77" w:rsidRDefault="00D9130A" w:rsidP="00D9130A">
      <w:r w:rsidRPr="00797A77">
        <w:rPr>
          <w:rFonts w:eastAsiaTheme="majorEastAsia" w:cstheme="majorBidi"/>
          <w:b/>
          <w:iCs/>
          <w:sz w:val="26"/>
        </w:rPr>
        <w:t>Tanner &amp; Dong, 4-2016</w:t>
      </w:r>
      <w:r>
        <w:t xml:space="preserve"> [Travis, Senior Vice President and Chief Operating Officer, 100,000 Strong Foundation; Wang, Associate Professor, School of International Studies, Peking University; US China Relations in Strategic Domains (Tanner &amp; Dong, editors), NBR Special Report #57,  April 2016, http://www.nbr.org/publications/specialreport/pdf/Free/06192016/SR57_US-China_April2016.pdf]</w:t>
      </w:r>
    </w:p>
    <w:p w:rsidR="00D9130A" w:rsidRDefault="00D9130A" w:rsidP="00D9130A">
      <w:pPr>
        <w:rPr>
          <w:sz w:val="16"/>
        </w:rPr>
      </w:pPr>
      <w:r w:rsidRPr="00797A77">
        <w:rPr>
          <w:rStyle w:val="StyleUnderline"/>
          <w:highlight w:val="yellow"/>
        </w:rPr>
        <w:t>An important question</w:t>
      </w:r>
      <w:r w:rsidRPr="00797A77">
        <w:rPr>
          <w:rStyle w:val="StyleUnderline"/>
        </w:rPr>
        <w:t xml:space="preserve"> </w:t>
      </w:r>
      <w:r w:rsidRPr="00797A77">
        <w:rPr>
          <w:sz w:val="16"/>
        </w:rPr>
        <w:t xml:space="preserve">addressed by the report </w:t>
      </w:r>
      <w:r w:rsidRPr="00797A77">
        <w:rPr>
          <w:rStyle w:val="StyleUnderline"/>
          <w:highlight w:val="yellow"/>
        </w:rPr>
        <w:t>relates to the best structural approach to take in</w:t>
      </w:r>
      <w:r w:rsidRPr="00797A77">
        <w:rPr>
          <w:sz w:val="16"/>
          <w:highlight w:val="yellow"/>
        </w:rPr>
        <w:t xml:space="preserve"> </w:t>
      </w:r>
      <w:r w:rsidRPr="00797A77">
        <w:rPr>
          <w:rStyle w:val="StyleUnderline"/>
          <w:highlight w:val="yellow"/>
        </w:rPr>
        <w:t>enhancing</w:t>
      </w:r>
      <w:r w:rsidRPr="00797A77">
        <w:rPr>
          <w:rStyle w:val="StyleUnderline"/>
        </w:rPr>
        <w:t xml:space="preserve"> </w:t>
      </w:r>
      <w:r w:rsidRPr="00797A77">
        <w:rPr>
          <w:rStyle w:val="StyleUnderline"/>
          <w:highlight w:val="yellow"/>
        </w:rPr>
        <w:t>U.S.-China cooperation</w:t>
      </w:r>
      <w:r w:rsidRPr="00797A77">
        <w:rPr>
          <w:sz w:val="16"/>
          <w:highlight w:val="yellow"/>
        </w:rPr>
        <w:t xml:space="preserve">. </w:t>
      </w:r>
      <w:r w:rsidRPr="00797A77">
        <w:rPr>
          <w:rStyle w:val="StyleUnderline"/>
          <w:highlight w:val="yellow"/>
        </w:rPr>
        <w:t>Is a top-down or bottom-up approach, or</w:t>
      </w:r>
      <w:r w:rsidRPr="00797A77">
        <w:rPr>
          <w:rStyle w:val="StyleUnderline"/>
        </w:rPr>
        <w:t xml:space="preserve"> perhaps </w:t>
      </w:r>
      <w:r w:rsidRPr="00797A77">
        <w:rPr>
          <w:rStyle w:val="StyleUnderline"/>
          <w:highlight w:val="yellow"/>
        </w:rPr>
        <w:t>a combination of</w:t>
      </w:r>
      <w:r w:rsidRPr="00797A77">
        <w:rPr>
          <w:sz w:val="16"/>
          <w:highlight w:val="yellow"/>
        </w:rPr>
        <w:t xml:space="preserve"> </w:t>
      </w:r>
      <w:r w:rsidRPr="00797A77">
        <w:rPr>
          <w:rStyle w:val="StyleUnderline"/>
          <w:highlight w:val="yellow"/>
        </w:rPr>
        <w:t>both</w:t>
      </w:r>
      <w:r w:rsidRPr="00797A77">
        <w:rPr>
          <w:sz w:val="16"/>
        </w:rPr>
        <w:t xml:space="preserve">, the most conducive to achieving successful outcomes in these strategic domains and bilateral modes of exchange? </w:t>
      </w:r>
      <w:r w:rsidRPr="00797A77">
        <w:rPr>
          <w:rStyle w:val="StyleUnderline"/>
          <w:highlight w:val="yellow"/>
        </w:rPr>
        <w:t>Looking at the</w:t>
      </w:r>
      <w:r w:rsidRPr="00797A77">
        <w:rPr>
          <w:rStyle w:val="StyleUnderline"/>
        </w:rPr>
        <w:t xml:space="preserve"> </w:t>
      </w:r>
      <w:r w:rsidRPr="00797A77">
        <w:rPr>
          <w:rStyle w:val="StyleUnderline"/>
          <w:highlight w:val="yellow"/>
        </w:rPr>
        <w:t>top-down approach, government leadership must be willing to</w:t>
      </w:r>
      <w:r w:rsidRPr="00797A77">
        <w:rPr>
          <w:sz w:val="16"/>
          <w:highlight w:val="yellow"/>
        </w:rPr>
        <w:t xml:space="preserve"> </w:t>
      </w:r>
      <w:r w:rsidRPr="00797A77">
        <w:rPr>
          <w:rStyle w:val="Emphasis"/>
          <w:highlight w:val="yellow"/>
        </w:rPr>
        <w:t>spend significant political capital</w:t>
      </w:r>
      <w:r w:rsidRPr="00797A77">
        <w:rPr>
          <w:rStyle w:val="StyleUnderline"/>
          <w:highlight w:val="yellow"/>
        </w:rPr>
        <w:t xml:space="preserve"> and</w:t>
      </w:r>
      <w:r w:rsidRPr="00797A77">
        <w:rPr>
          <w:rStyle w:val="StyleUnderline"/>
        </w:rPr>
        <w:t xml:space="preserve"> </w:t>
      </w:r>
      <w:r w:rsidRPr="00797A77">
        <w:rPr>
          <w:rStyle w:val="StyleUnderline"/>
          <w:highlight w:val="yellow"/>
        </w:rPr>
        <w:t>keep up dialogue on key issues over a significant period of time</w:t>
      </w:r>
      <w:r w:rsidRPr="00797A77">
        <w:rPr>
          <w:sz w:val="16"/>
        </w:rPr>
        <w:t xml:space="preserve">. Moreover, </w:t>
      </w:r>
      <w:r w:rsidRPr="00797A77">
        <w:rPr>
          <w:rStyle w:val="StyleUnderline"/>
          <w:highlight w:val="yellow"/>
        </w:rPr>
        <w:t>because sensitive issues</w:t>
      </w:r>
      <w:r w:rsidRPr="00797A77">
        <w:rPr>
          <w:rStyle w:val="StyleUnderline"/>
        </w:rPr>
        <w:t xml:space="preserve"> </w:t>
      </w:r>
      <w:r w:rsidRPr="00797A77">
        <w:rPr>
          <w:sz w:val="16"/>
        </w:rPr>
        <w:t xml:space="preserve">within the strategic domains </w:t>
      </w:r>
      <w:r w:rsidRPr="00797A77">
        <w:rPr>
          <w:rStyle w:val="StyleUnderline"/>
          <w:highlight w:val="yellow"/>
        </w:rPr>
        <w:t>are most commonly addressed</w:t>
      </w:r>
      <w:r w:rsidRPr="00797A77">
        <w:rPr>
          <w:sz w:val="16"/>
          <w:highlight w:val="yellow"/>
        </w:rPr>
        <w:t xml:space="preserve"> </w:t>
      </w:r>
      <w:r w:rsidRPr="00797A77">
        <w:rPr>
          <w:rStyle w:val="StyleUnderline"/>
          <w:highlight w:val="yellow"/>
        </w:rPr>
        <w:t>through bilateral discussions, it is critical to not simply</w:t>
      </w:r>
      <w:r w:rsidRPr="00797A77">
        <w:rPr>
          <w:rStyle w:val="StyleUnderline"/>
        </w:rPr>
        <w:t xml:space="preserve"> </w:t>
      </w:r>
      <w:r w:rsidRPr="00797A77">
        <w:rPr>
          <w:rStyle w:val="StyleUnderline"/>
          <w:highlight w:val="yellow"/>
        </w:rPr>
        <w:t>continue but expand Track 1.5 and 2 dialogues</w:t>
      </w:r>
      <w:r w:rsidRPr="00797A77">
        <w:rPr>
          <w:sz w:val="16"/>
        </w:rPr>
        <w:t xml:space="preserve"> on these issues </w:t>
      </w:r>
      <w:r w:rsidRPr="00797A77">
        <w:rPr>
          <w:rStyle w:val="StyleUnderline"/>
          <w:highlight w:val="yellow"/>
        </w:rPr>
        <w:t>in order to help inform and guide the</w:t>
      </w:r>
      <w:r w:rsidRPr="00797A77">
        <w:rPr>
          <w:rStyle w:val="StyleUnderline"/>
        </w:rPr>
        <w:t xml:space="preserve"> </w:t>
      </w:r>
      <w:r w:rsidRPr="00797A77">
        <w:rPr>
          <w:rStyle w:val="StyleUnderline"/>
          <w:highlight w:val="yellow"/>
        </w:rPr>
        <w:t>official process at the Track 1 level</w:t>
      </w:r>
      <w:r w:rsidRPr="00797A77">
        <w:rPr>
          <w:sz w:val="16"/>
        </w:rPr>
        <w:t xml:space="preserve">. </w:t>
      </w:r>
    </w:p>
    <w:p w:rsidR="00D9130A" w:rsidRDefault="00D9130A" w:rsidP="00D9130A">
      <w:pPr>
        <w:pStyle w:val="Heading4"/>
      </w:pPr>
      <w:r>
        <w:t xml:space="preserve">Chinese Hardliners hate dialogue with US—sees it as a sugarcoated threat to preserve US power </w:t>
      </w:r>
    </w:p>
    <w:p w:rsidR="00D9130A" w:rsidRDefault="00D9130A" w:rsidP="00D9130A">
      <w:r>
        <w:t xml:space="preserve">Andrew J. </w:t>
      </w:r>
      <w:r w:rsidRPr="000B451B">
        <w:rPr>
          <w:rStyle w:val="Style13ptBold"/>
        </w:rPr>
        <w:t xml:space="preserve">Nathan and </w:t>
      </w:r>
      <w:r>
        <w:t xml:space="preserve">Andrew </w:t>
      </w:r>
      <w:r w:rsidRPr="000B451B">
        <w:rPr>
          <w:rStyle w:val="Style13ptBold"/>
        </w:rPr>
        <w:t>Scobell 14</w:t>
      </w:r>
      <w:r>
        <w:t>, [Andrew J. Nathan-</w:t>
      </w:r>
      <w:r w:rsidRPr="000B451B">
        <w:t>Andrew J. Nathan and Andrew Scobell 14, [Andrew J. Nathan and Andrew Scobell-</w:t>
      </w:r>
      <w:r>
        <w:t>senior political scientist at the RAND Corporation</w:t>
      </w:r>
      <w:r w:rsidRPr="000B451B">
        <w:t xml:space="preserve"> "How China Sees America", Foreign Affairs, 11-12-2014, https://www.foreignaffairs.com/articles/china/2012-08-16/how-china-sees-america] Valiaveedu</w:t>
      </w:r>
      <w:r>
        <w:t xml:space="preserve"> and Andrew Scobell- "How China Sees America", Foreign Affairs, 11-12-2014, https://www.foreignaffairs.com/articles/china/2012-08-16/how-china-sees-america] Valiaveedu</w:t>
      </w:r>
    </w:p>
    <w:p w:rsidR="00D9130A" w:rsidRDefault="00D9130A" w:rsidP="00D9130A">
      <w:pPr>
        <w:rPr>
          <w:rStyle w:val="StyleUnderline"/>
        </w:rPr>
      </w:pPr>
      <w:r w:rsidRPr="00D9130A">
        <w:rPr>
          <w:sz w:val="14"/>
        </w:rPr>
        <w:t>Third, American theories of international relations have become popular among younger Chinese policy analysts, many of whom have earned advanced degrees in the United States. The most influential body of international relations theory in China is so-called offensive realism, which holds that a country will try to control its security environment to the full extent that its capabilities permit. According to this theory, the United States cannot be satisfied with the existence of a powerful China and therefore seeks to make the ruling regime there weaker and more pro-American. Chinese analysts see evidence of this intent in Washington's calls for democracy and its support for what China sees as separatist movements in Taiwan, Tibet, and Xinjiang. Whether they see the United States primarily through a culturalist, Marxist, or realist lens,</w:t>
      </w:r>
      <w:r w:rsidRPr="000B451B">
        <w:rPr>
          <w:rStyle w:val="StyleUnderline"/>
        </w:rPr>
        <w:t xml:space="preserve"> most Chinese strategists assume that a country as powerful as the U</w:t>
      </w:r>
      <w:r w:rsidRPr="00D9130A">
        <w:rPr>
          <w:sz w:val="14"/>
        </w:rPr>
        <w:t>nited</w:t>
      </w:r>
      <w:r w:rsidRPr="000B451B">
        <w:rPr>
          <w:rStyle w:val="StyleUnderline"/>
        </w:rPr>
        <w:t xml:space="preserve"> S</w:t>
      </w:r>
      <w:r w:rsidRPr="00D9130A">
        <w:rPr>
          <w:sz w:val="14"/>
        </w:rPr>
        <w:t xml:space="preserve">tates </w:t>
      </w:r>
      <w:r w:rsidRPr="000B451B">
        <w:rPr>
          <w:rStyle w:val="StyleUnderline"/>
        </w:rPr>
        <w:t xml:space="preserve">will use its power to preserve and enhance its privileges and will treat efforts by other countries to protect their interests as threats to its own security. </w:t>
      </w:r>
      <w:r w:rsidRPr="00D9130A">
        <w:rPr>
          <w:sz w:val="14"/>
        </w:rPr>
        <w:t>This assumption leads to a pessimistic conclusion</w:t>
      </w:r>
      <w:r w:rsidRPr="000B451B">
        <w:rPr>
          <w:rStyle w:val="StyleUnderline"/>
        </w:rPr>
        <w:t xml:space="preserve">: </w:t>
      </w:r>
      <w:r w:rsidRPr="000B451B">
        <w:rPr>
          <w:rStyle w:val="Emphasis"/>
        </w:rPr>
        <w:t>as China rises, the U</w:t>
      </w:r>
      <w:r w:rsidRPr="00D9130A">
        <w:rPr>
          <w:sz w:val="14"/>
        </w:rPr>
        <w:t xml:space="preserve">nited </w:t>
      </w:r>
      <w:r w:rsidRPr="000B451B">
        <w:rPr>
          <w:rStyle w:val="Emphasis"/>
        </w:rPr>
        <w:t>S</w:t>
      </w:r>
      <w:r w:rsidRPr="00D9130A">
        <w:rPr>
          <w:sz w:val="14"/>
        </w:rPr>
        <w:t xml:space="preserve">tates </w:t>
      </w:r>
      <w:r w:rsidRPr="000B451B">
        <w:rPr>
          <w:rStyle w:val="Emphasis"/>
        </w:rPr>
        <w:t>will resist</w:t>
      </w:r>
      <w:r w:rsidRPr="00D9130A">
        <w:rPr>
          <w:sz w:val="14"/>
        </w:rPr>
        <w:t xml:space="preserve">. </w:t>
      </w:r>
      <w:r w:rsidRPr="000B451B">
        <w:rPr>
          <w:rStyle w:val="Emphasis"/>
        </w:rPr>
        <w:t>The U</w:t>
      </w:r>
      <w:r w:rsidRPr="00D9130A">
        <w:rPr>
          <w:sz w:val="14"/>
        </w:rPr>
        <w:t>nited</w:t>
      </w:r>
      <w:r w:rsidRPr="000B451B">
        <w:rPr>
          <w:rStyle w:val="Emphasis"/>
        </w:rPr>
        <w:t xml:space="preserve"> S</w:t>
      </w:r>
      <w:r w:rsidRPr="00D9130A">
        <w:rPr>
          <w:sz w:val="14"/>
        </w:rPr>
        <w:t>tates</w:t>
      </w:r>
      <w:r w:rsidRPr="000B451B">
        <w:rPr>
          <w:rStyle w:val="Emphasis"/>
        </w:rPr>
        <w:t xml:space="preserve"> uses soothing words</w:t>
      </w:r>
      <w:r w:rsidRPr="000B451B">
        <w:rPr>
          <w:rStyle w:val="StyleUnderline"/>
        </w:rPr>
        <w:t xml:space="preserve">; casts its actions as a search for peace, </w:t>
      </w:r>
      <w:r w:rsidRPr="00D9130A">
        <w:rPr>
          <w:sz w:val="14"/>
        </w:rPr>
        <w:t>human rights,</w:t>
      </w:r>
      <w:r w:rsidRPr="000B451B">
        <w:rPr>
          <w:rStyle w:val="StyleUnderline"/>
        </w:rPr>
        <w:t xml:space="preserve"> and a level playing field; and sometimes offers China genuine assistance. But the U</w:t>
      </w:r>
      <w:r w:rsidRPr="00D9130A">
        <w:rPr>
          <w:sz w:val="14"/>
        </w:rPr>
        <w:t xml:space="preserve">nited </w:t>
      </w:r>
      <w:r w:rsidRPr="000B451B">
        <w:rPr>
          <w:rStyle w:val="StyleUnderline"/>
        </w:rPr>
        <w:t>S</w:t>
      </w:r>
      <w:r w:rsidRPr="00D9130A">
        <w:rPr>
          <w:sz w:val="14"/>
        </w:rPr>
        <w:t>tates</w:t>
      </w:r>
      <w:r w:rsidRPr="000B451B">
        <w:rPr>
          <w:rStyle w:val="StyleUnderline"/>
        </w:rPr>
        <w:t xml:space="preserve"> is two-faced. It intends to remain the global hegemon and prevent China from growing strong enough to challenge it.</w:t>
      </w:r>
      <w:r w:rsidRPr="00D9130A">
        <w:rPr>
          <w:sz w:val="14"/>
        </w:rPr>
        <w:t xml:space="preserve"> In a 2011 interview with Liaowang,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the United States is worried about a more powerful China and uses multiple means to delay its development and to remake China with U.S. values." A small group of mostly younger Chinese analysts who have closely studied the United States argues that Chinese and American interests are not totally at odds. In their view, the two countries are sufficiently remote from each other that their core security interests need not clash. They can gain mutual benefit from trade and other common interests. But those holding such views are outnumbered by </w:t>
      </w:r>
      <w:r w:rsidRPr="000B451B">
        <w:rPr>
          <w:rStyle w:val="StyleUnderline"/>
        </w:rPr>
        <w:t>strategists on the other side of the spectrum, mostly personnel from the military and security agencies, who take a dim view of U.S. policy and have more confrontational ideas about how China should respond to it. They believe that China must stand up to the U</w:t>
      </w:r>
      <w:r w:rsidRPr="00D9130A">
        <w:rPr>
          <w:sz w:val="14"/>
        </w:rPr>
        <w:t>nited</w:t>
      </w:r>
      <w:r w:rsidRPr="000B451B">
        <w:rPr>
          <w:rStyle w:val="StyleUnderline"/>
        </w:rPr>
        <w:t xml:space="preserve"> S</w:t>
      </w:r>
      <w:r w:rsidRPr="00D9130A">
        <w:rPr>
          <w:sz w:val="14"/>
        </w:rPr>
        <w:t>tates</w:t>
      </w:r>
      <w:r w:rsidRPr="000B451B">
        <w:rPr>
          <w:rStyle w:val="StyleUnderline"/>
        </w:rPr>
        <w:t xml:space="preserve"> militarily and that it can win a conflict, should one occur, by outpacing U.S. military technology </w:t>
      </w:r>
      <w:r w:rsidRPr="00D9130A">
        <w:rPr>
          <w:sz w:val="14"/>
        </w:rPr>
        <w:t>and taking advantage of what they believe to be superior morale within China's armed forces. Their views are usually kept out of sight to avoid frightening both China's rivals and its friends.</w:t>
      </w:r>
      <w:r w:rsidRPr="000B451B">
        <w:rPr>
          <w:rStyle w:val="StyleUnderline"/>
        </w:rPr>
        <w:t xml:space="preserve"> </w:t>
      </w:r>
    </w:p>
    <w:p w:rsidR="0070647A" w:rsidRPr="00A81840" w:rsidRDefault="0070647A" w:rsidP="0070647A">
      <w:pPr>
        <w:pStyle w:val="Heading4"/>
      </w:pPr>
      <w:r>
        <w:t xml:space="preserve">China opposes nuclear negotiations because its seen as a method of containment – failed talks are leverage to halt US actions </w:t>
      </w:r>
    </w:p>
    <w:p w:rsidR="0070647A" w:rsidRDefault="0070647A" w:rsidP="0070647A">
      <w:r w:rsidRPr="00A81840">
        <w:rPr>
          <w:rStyle w:val="Style13ptBold"/>
        </w:rPr>
        <w:t>Stratfor</w:t>
      </w:r>
      <w:r>
        <w:t xml:space="preserve"> 1-11-20</w:t>
      </w:r>
      <w:r w:rsidRPr="00A81840">
        <w:rPr>
          <w:rStyle w:val="Style13ptBold"/>
        </w:rPr>
        <w:t>11</w:t>
      </w:r>
      <w:r>
        <w:t>, "Military Dialogue Between China and the United States," Stratfor, https://www.stratfor.com/analysis/military-dialogue-between-china-and-united-states</w:t>
      </w:r>
    </w:p>
    <w:p w:rsidR="0070647A" w:rsidRDefault="0070647A" w:rsidP="0070647A">
      <w:r w:rsidRPr="00446239">
        <w:t>For China, however, the military relationship is permanently troubled</w:t>
      </w:r>
      <w:r>
        <w:t xml:space="preserve"> not only because of the U.S. commitment to continue selling arms to Taiwan, but also </w:t>
      </w:r>
      <w:r w:rsidRPr="00446239">
        <w:rPr>
          <w:rStyle w:val="StyleUnderline"/>
        </w:rPr>
        <w:t>because of gradually accumulating suspicion that the U</w:t>
      </w:r>
      <w:r>
        <w:t xml:space="preserve">nited </w:t>
      </w:r>
      <w:r w:rsidRPr="00446239">
        <w:rPr>
          <w:rStyle w:val="StyleUnderline"/>
        </w:rPr>
        <w:t>S</w:t>
      </w:r>
      <w:r>
        <w:t xml:space="preserve">tates </w:t>
      </w:r>
      <w:r w:rsidRPr="00446239">
        <w:rPr>
          <w:rStyle w:val="StyleUnderline"/>
        </w:rPr>
        <w:t>is pursuing a containment policy against China. Beijing uses the ability to halt military talks as a lever against Washington</w:t>
      </w:r>
      <w:r>
        <w:t xml:space="preserve">. </w:t>
      </w:r>
      <w:r w:rsidRPr="00446239">
        <w:rPr>
          <w:rStyle w:val="StyleUnderline"/>
        </w:rPr>
        <w:t>While Beijing would also gain from deeper discussions, secrecy is one of its chief advantages.</w:t>
      </w:r>
      <w:r>
        <w:t xml:space="preserve"> Needless to say, on Jan. 10, Liang would not rule out the option of canceling talks in the future — this response has become a domestic political necessity.</w:t>
      </w:r>
    </w:p>
    <w:p w:rsidR="0070647A" w:rsidRPr="000B451B" w:rsidRDefault="0070647A" w:rsidP="00D9130A">
      <w:pPr>
        <w:rPr>
          <w:rStyle w:val="StyleUnderline"/>
        </w:rPr>
      </w:pPr>
    </w:p>
    <w:p w:rsidR="00D9130A" w:rsidRDefault="00D9130A" w:rsidP="00D9130A">
      <w:pPr>
        <w:rPr>
          <w:sz w:val="16"/>
        </w:rPr>
      </w:pPr>
    </w:p>
    <w:p w:rsidR="00730085" w:rsidRDefault="00730085" w:rsidP="00730085">
      <w:pPr>
        <w:pStyle w:val="Heading2"/>
      </w:pPr>
      <w:r>
        <w:t>Dip Cap DA</w:t>
      </w:r>
    </w:p>
    <w:p w:rsidR="00D9130A" w:rsidRDefault="0070647A" w:rsidP="00D9130A">
      <w:pPr>
        <w:pStyle w:val="Heading3"/>
      </w:pPr>
      <w:r>
        <w:t>Diplomatic Capital Disad Link</w:t>
      </w:r>
    </w:p>
    <w:p w:rsidR="00D9130A" w:rsidRDefault="00D9130A" w:rsidP="00D9130A">
      <w:r>
        <w:rPr>
          <w:rStyle w:val="Heading4Char"/>
        </w:rPr>
        <w:t xml:space="preserve">U.S. </w:t>
      </w:r>
      <w:r w:rsidRPr="00D71CB3">
        <w:rPr>
          <w:rStyle w:val="Heading4Char"/>
        </w:rPr>
        <w:t>diplomatic efforts with China trade-off with endeavors in the Middle East and Eastern Europe</w:t>
      </w:r>
      <w:r>
        <w:t>.</w:t>
      </w:r>
    </w:p>
    <w:p w:rsidR="00D9130A" w:rsidRPr="00D71CB3" w:rsidRDefault="00D9130A" w:rsidP="00D9130A">
      <w:r w:rsidRPr="00D71CB3">
        <w:rPr>
          <w:rStyle w:val="Heading4Char"/>
        </w:rPr>
        <w:t>Tiezzi, ’14</w:t>
      </w:r>
      <w:r>
        <w:t xml:space="preserve"> [Shannon, Editor at The Diplomat. Her main focus is China, and she writes on China’s foreign relations, domestic politics, and economy. Shannon previously served as a research associate at the U.S.-China Policy Foundation, where she hosted the weekly television show China Forum; “Where Was the Rebalance to Asia in Obama’s West Point Speech?” The Diplomat, May 29, 2014, http://thediplomat.com/2014/05/where-was-the-rebalance-to-asia-in-obamas-west-point-speech/</w:t>
      </w:r>
    </w:p>
    <w:p w:rsidR="00D9130A" w:rsidRPr="009B2BBA" w:rsidRDefault="00D9130A" w:rsidP="00D9130A">
      <w:pPr>
        <w:rPr>
          <w:sz w:val="16"/>
        </w:rPr>
      </w:pPr>
      <w:r w:rsidRPr="00D71CB3">
        <w:rPr>
          <w:sz w:val="16"/>
        </w:rPr>
        <w:t xml:space="preserve">It’s clear then that </w:t>
      </w:r>
      <w:r w:rsidRPr="00D71CB3">
        <w:rPr>
          <w:rStyle w:val="StyleUnderline"/>
          <w:highlight w:val="yellow"/>
        </w:rPr>
        <w:t>the U.S. will continue to focus its efforts on fighting terrorism. This includes</w:t>
      </w:r>
      <w:r w:rsidRPr="00D71CB3">
        <w:rPr>
          <w:sz w:val="16"/>
          <w:highlight w:val="yellow"/>
        </w:rPr>
        <w:t xml:space="preserve"> r</w:t>
      </w:r>
      <w:r w:rsidRPr="00D71CB3">
        <w:rPr>
          <w:sz w:val="16"/>
        </w:rPr>
        <w:t>esolvin</w:t>
      </w:r>
      <w:r w:rsidRPr="00D71CB3">
        <w:rPr>
          <w:sz w:val="16"/>
          <w:highlight w:val="yellow"/>
        </w:rPr>
        <w:t xml:space="preserve">g </w:t>
      </w:r>
      <w:r w:rsidRPr="00D71CB3">
        <w:rPr>
          <w:rStyle w:val="StyleUnderline"/>
          <w:highlight w:val="yellow"/>
        </w:rPr>
        <w:t>the</w:t>
      </w:r>
      <w:r w:rsidRPr="009B2BBA">
        <w:rPr>
          <w:rStyle w:val="StyleUnderline"/>
        </w:rPr>
        <w:t xml:space="preserve"> </w:t>
      </w:r>
      <w:r w:rsidRPr="00D71CB3">
        <w:rPr>
          <w:rStyle w:val="StyleUnderline"/>
          <w:highlight w:val="yellow"/>
        </w:rPr>
        <w:t>Syria crisis</w:t>
      </w:r>
      <w:r w:rsidRPr="009B2BBA">
        <w:rPr>
          <w:sz w:val="16"/>
        </w:rPr>
        <w:t xml:space="preserve"> — funds from the new CTPF will go to help Syria’s neighbors host refugees and clamp down on cross-border terrorism. </w:t>
      </w:r>
      <w:r w:rsidRPr="00D71CB3">
        <w:rPr>
          <w:rStyle w:val="StyleUnderline"/>
          <w:highlight w:val="yellow"/>
        </w:rPr>
        <w:t>Obama</w:t>
      </w:r>
      <w:r w:rsidRPr="009B2BBA">
        <w:rPr>
          <w:sz w:val="16"/>
        </w:rPr>
        <w:t xml:space="preserve"> also </w:t>
      </w:r>
      <w:r w:rsidRPr="00D71CB3">
        <w:rPr>
          <w:rStyle w:val="StyleUnderline"/>
          <w:highlight w:val="yellow"/>
        </w:rPr>
        <w:t>devoted chunks of his speech to discussing</w:t>
      </w:r>
      <w:r w:rsidRPr="00D71CB3">
        <w:rPr>
          <w:sz w:val="16"/>
          <w:highlight w:val="yellow"/>
        </w:rPr>
        <w:t xml:space="preserve"> </w:t>
      </w:r>
      <w:r w:rsidRPr="00D71CB3">
        <w:rPr>
          <w:rStyle w:val="StyleUnderline"/>
          <w:highlight w:val="yellow"/>
        </w:rPr>
        <w:t>the U.S. response to the crisis in Ukraine and</w:t>
      </w:r>
      <w:r w:rsidRPr="009B2BBA">
        <w:rPr>
          <w:rStyle w:val="StyleUnderline"/>
        </w:rPr>
        <w:t xml:space="preserve"> the </w:t>
      </w:r>
      <w:r w:rsidRPr="00D71CB3">
        <w:rPr>
          <w:rStyle w:val="StyleUnderline"/>
          <w:highlight w:val="yellow"/>
        </w:rPr>
        <w:t>Iranian nuclear negotiations</w:t>
      </w:r>
      <w:r w:rsidRPr="00D71CB3">
        <w:rPr>
          <w:sz w:val="16"/>
          <w:highlight w:val="yellow"/>
        </w:rPr>
        <w:t xml:space="preserve">. </w:t>
      </w:r>
      <w:r w:rsidRPr="00D71CB3">
        <w:rPr>
          <w:rStyle w:val="StyleUnderline"/>
          <w:highlight w:val="yellow"/>
        </w:rPr>
        <w:t>The Asia-Pacific</w:t>
      </w:r>
      <w:r w:rsidRPr="009B2BBA">
        <w:rPr>
          <w:sz w:val="16"/>
        </w:rPr>
        <w:t xml:space="preserve">, meanwhile, </w:t>
      </w:r>
      <w:r w:rsidRPr="00D71CB3">
        <w:rPr>
          <w:rStyle w:val="StyleUnderline"/>
          <w:highlight w:val="yellow"/>
        </w:rPr>
        <w:t>was</w:t>
      </w:r>
      <w:r w:rsidRPr="009B2BBA">
        <w:rPr>
          <w:rStyle w:val="StyleUnderline"/>
        </w:rPr>
        <w:t xml:space="preserve"> relatively </w:t>
      </w:r>
      <w:r w:rsidRPr="00D71CB3">
        <w:rPr>
          <w:rStyle w:val="StyleUnderline"/>
          <w:highlight w:val="yellow"/>
        </w:rPr>
        <w:t>neglected</w:t>
      </w:r>
      <w:r w:rsidRPr="00D71CB3">
        <w:rPr>
          <w:sz w:val="16"/>
          <w:highlight w:val="yellow"/>
        </w:rPr>
        <w:t>.</w:t>
      </w:r>
      <w:r w:rsidRPr="009B2BBA">
        <w:rPr>
          <w:sz w:val="16"/>
        </w:rPr>
        <w:t xml:space="preserve"> The major accomplishment Obama claimed in the Asia-Pacific was Burma’s political reforms — obviously not something the U.S. can claim direct credit for. For a speech that was meant to lay out Obama’s foreign policy priorities, it’s puzzling that </w:t>
      </w:r>
      <w:r w:rsidRPr="00D71CB3">
        <w:rPr>
          <w:rStyle w:val="StyleUnderline"/>
          <w:highlight w:val="yellow"/>
        </w:rPr>
        <w:t>his</w:t>
      </w:r>
      <w:r w:rsidRPr="009B2BBA">
        <w:rPr>
          <w:sz w:val="16"/>
        </w:rPr>
        <w:t xml:space="preserve"> administration’s </w:t>
      </w:r>
      <w:r w:rsidRPr="00D71CB3">
        <w:rPr>
          <w:rStyle w:val="StyleUnderline"/>
          <w:highlight w:val="yellow"/>
        </w:rPr>
        <w:t>signature foreign policy initiative, the “rebalance to Asia,” wasn’t even reference</w:t>
      </w:r>
      <w:r w:rsidRPr="009B2BBA">
        <w:rPr>
          <w:rStyle w:val="StyleUnderline"/>
        </w:rPr>
        <w:t>d</w:t>
      </w:r>
      <w:r w:rsidRPr="009B2BBA">
        <w:rPr>
          <w:sz w:val="16"/>
        </w:rPr>
        <w:t xml:space="preserve"> in the text. </w:t>
      </w:r>
      <w:r w:rsidRPr="00D71CB3">
        <w:rPr>
          <w:rStyle w:val="StyleUnderline"/>
          <w:highlight w:val="yellow"/>
        </w:rPr>
        <w:t>The</w:t>
      </w:r>
      <w:r w:rsidRPr="009B2BBA">
        <w:rPr>
          <w:rStyle w:val="StyleUnderline"/>
        </w:rPr>
        <w:t xml:space="preserve"> </w:t>
      </w:r>
      <w:r w:rsidRPr="00D71CB3">
        <w:rPr>
          <w:rStyle w:val="StyleUnderline"/>
          <w:highlight w:val="yellow"/>
        </w:rPr>
        <w:t>geographic areas of emphasis</w:t>
      </w:r>
      <w:r w:rsidRPr="009B2BBA">
        <w:rPr>
          <w:sz w:val="16"/>
        </w:rPr>
        <w:t xml:space="preserve"> in his speech </w:t>
      </w:r>
      <w:r w:rsidRPr="00D71CB3">
        <w:rPr>
          <w:rStyle w:val="StyleUnderline"/>
          <w:highlight w:val="yellow"/>
        </w:rPr>
        <w:t>were primarily</w:t>
      </w:r>
      <w:r w:rsidRPr="009B2BBA">
        <w:rPr>
          <w:rStyle w:val="StyleUnderline"/>
        </w:rPr>
        <w:t xml:space="preserve"> in </w:t>
      </w:r>
      <w:r w:rsidRPr="00D71CB3">
        <w:rPr>
          <w:rStyle w:val="StyleUnderline"/>
          <w:highlight w:val="yellow"/>
        </w:rPr>
        <w:t>the Middle East and Eastern</w:t>
      </w:r>
      <w:r w:rsidRPr="00D71CB3">
        <w:rPr>
          <w:sz w:val="16"/>
          <w:highlight w:val="yellow"/>
        </w:rPr>
        <w:t xml:space="preserve"> </w:t>
      </w:r>
      <w:r w:rsidRPr="00D71CB3">
        <w:rPr>
          <w:rStyle w:val="StyleUnderline"/>
          <w:highlight w:val="yellow"/>
        </w:rPr>
        <w:t>Europe, with a</w:t>
      </w:r>
      <w:r w:rsidRPr="009B2BBA">
        <w:rPr>
          <w:rStyle w:val="StyleUnderline"/>
        </w:rPr>
        <w:t xml:space="preserve"> </w:t>
      </w:r>
      <w:r w:rsidRPr="00D71CB3">
        <w:rPr>
          <w:rStyle w:val="StyleUnderline"/>
          <w:highlight w:val="yellow"/>
        </w:rPr>
        <w:t>few references to the South China Sea and</w:t>
      </w:r>
      <w:r w:rsidRPr="009B2BBA">
        <w:rPr>
          <w:sz w:val="16"/>
        </w:rPr>
        <w:t xml:space="preserve"> general unease caused by </w:t>
      </w:r>
      <w:r w:rsidRPr="00D71CB3">
        <w:rPr>
          <w:rStyle w:val="StyleUnderline"/>
          <w:highlight w:val="yellow"/>
        </w:rPr>
        <w:t>China’s rise</w:t>
      </w:r>
      <w:r w:rsidRPr="009B2BBA">
        <w:rPr>
          <w:sz w:val="16"/>
        </w:rPr>
        <w:t xml:space="preserve">. </w:t>
      </w:r>
      <w:r w:rsidRPr="00D71CB3">
        <w:rPr>
          <w:rStyle w:val="StyleUnderline"/>
          <w:highlight w:val="yellow"/>
        </w:rPr>
        <w:t>His</w:t>
      </w:r>
      <w:r w:rsidRPr="00D71CB3">
        <w:rPr>
          <w:sz w:val="16"/>
          <w:highlight w:val="yellow"/>
        </w:rPr>
        <w:t xml:space="preserve"> </w:t>
      </w:r>
      <w:r w:rsidRPr="00D71CB3">
        <w:rPr>
          <w:rStyle w:val="StyleUnderline"/>
          <w:highlight w:val="yellow"/>
        </w:rPr>
        <w:t>speech will do little to</w:t>
      </w:r>
      <w:r w:rsidRPr="009B2BBA">
        <w:rPr>
          <w:rStyle w:val="StyleUnderline"/>
        </w:rPr>
        <w:t xml:space="preserve"> </w:t>
      </w:r>
      <w:r w:rsidRPr="00D71CB3">
        <w:rPr>
          <w:rStyle w:val="StyleUnderline"/>
          <w:highlight w:val="yellow"/>
        </w:rPr>
        <w:t>reassure critics who feel the Asia-Pacific region</w:t>
      </w:r>
      <w:r w:rsidRPr="009B2BBA">
        <w:rPr>
          <w:rStyle w:val="StyleUnderline"/>
        </w:rPr>
        <w:t xml:space="preserve"> </w:t>
      </w:r>
      <w:r w:rsidRPr="009B2BBA">
        <w:rPr>
          <w:sz w:val="16"/>
        </w:rPr>
        <w:t xml:space="preserve">still </w:t>
      </w:r>
      <w:r w:rsidRPr="00D71CB3">
        <w:rPr>
          <w:rStyle w:val="StyleUnderline"/>
          <w:highlight w:val="yellow"/>
        </w:rPr>
        <w:t>plays second fiddle to more</w:t>
      </w:r>
      <w:r w:rsidRPr="00D71CB3">
        <w:rPr>
          <w:sz w:val="16"/>
          <w:highlight w:val="yellow"/>
        </w:rPr>
        <w:t xml:space="preserve"> </w:t>
      </w:r>
      <w:r w:rsidRPr="00D71CB3">
        <w:rPr>
          <w:rStyle w:val="StyleUnderline"/>
          <w:highlight w:val="yellow"/>
        </w:rPr>
        <w:t>traditional areas of U.S</w:t>
      </w:r>
      <w:r w:rsidRPr="009B2BBA">
        <w:rPr>
          <w:rStyle w:val="StyleUnderline"/>
        </w:rPr>
        <w:t xml:space="preserve">. </w:t>
      </w:r>
      <w:r w:rsidRPr="00D71CB3">
        <w:rPr>
          <w:rStyle w:val="StyleUnderline"/>
          <w:highlight w:val="yellow"/>
        </w:rPr>
        <w:t>concern</w:t>
      </w:r>
      <w:r w:rsidRPr="00D71CB3">
        <w:rPr>
          <w:sz w:val="16"/>
          <w:highlight w:val="yellow"/>
        </w:rPr>
        <w:t>.</w:t>
      </w:r>
      <w:r w:rsidRPr="009B2BBA">
        <w:rPr>
          <w:sz w:val="16"/>
        </w:rPr>
        <w:t xml:space="preserve"> </w:t>
      </w:r>
    </w:p>
    <w:p w:rsidR="00D9130A" w:rsidRDefault="00D9130A" w:rsidP="00D9130A"/>
    <w:p w:rsidR="00D9130A" w:rsidRDefault="00D9130A" w:rsidP="0070647A"/>
    <w:p w:rsidR="0070647A" w:rsidRDefault="0070647A" w:rsidP="0070647A">
      <w:pPr>
        <w:pStyle w:val="Heading2"/>
      </w:pPr>
      <w:r>
        <w:t xml:space="preserve">Unilateral </w:t>
      </w:r>
      <w:r w:rsidR="00730085">
        <w:t>de-alert/NFU</w:t>
      </w:r>
      <w:r>
        <w:t xml:space="preserve"> Counterplan</w:t>
      </w:r>
    </w:p>
    <w:p w:rsidR="0070647A" w:rsidRDefault="0070647A" w:rsidP="0070647A"/>
    <w:p w:rsidR="0070647A" w:rsidRDefault="0070647A" w:rsidP="0070647A">
      <w:pPr>
        <w:pStyle w:val="Heading3"/>
      </w:pPr>
      <w:r>
        <w:t>De-alert/NFU CP</w:t>
      </w:r>
      <w:r w:rsidR="00730085">
        <w:t xml:space="preserve"> – INC Shell</w:t>
      </w:r>
    </w:p>
    <w:p w:rsidR="0070647A" w:rsidRPr="0070647A" w:rsidRDefault="00730085" w:rsidP="00730085">
      <w:pPr>
        <w:pStyle w:val="Heading4"/>
      </w:pPr>
      <w:r>
        <w:t xml:space="preserve">Text: </w:t>
      </w:r>
      <w:r w:rsidR="0070647A">
        <w:t>Without engaging in dialogue with China, the Executive should de-alert all US nuclear weapons, declare a No First Use policy, and declare itself vulnerability to Chinese nuclear weapons.</w:t>
      </w:r>
    </w:p>
    <w:p w:rsidR="0070647A" w:rsidRPr="00BA0B6B" w:rsidRDefault="0070647A" w:rsidP="0070647A">
      <w:pPr>
        <w:pStyle w:val="Heading4"/>
      </w:pPr>
      <w:r>
        <w:t>The CP solves Chinese weapon modernization and miscalc and maintains US extended deterrence and global status.</w:t>
      </w:r>
    </w:p>
    <w:p w:rsidR="0070647A" w:rsidRDefault="0070647A" w:rsidP="0070647A">
      <w:r>
        <w:t xml:space="preserve">Ben </w:t>
      </w:r>
      <w:r w:rsidRPr="00BA0B6B">
        <w:rPr>
          <w:rStyle w:val="Style13ptBold"/>
        </w:rPr>
        <w:t>Rimland</w:t>
      </w:r>
      <w:r>
        <w:t>, 5-3-</w:t>
      </w:r>
      <w:r w:rsidRPr="00BA0B6B">
        <w:rPr>
          <w:rStyle w:val="Style13ptBold"/>
        </w:rPr>
        <w:t>16,</w:t>
      </w:r>
      <w:r>
        <w:t xml:space="preserve"> MPhil student in the Modern Japanese Studies department at St. Antony’s College, University of Oxford, where he studies maritime security and East Asia defense issues, “The US Should Admit Its Vulnerability to Chinese Nuclear Attacks,” The Diplomat, </w:t>
      </w:r>
      <w:hyperlink r:id="rId9" w:history="1">
        <w:r w:rsidRPr="008C76DC">
          <w:rPr>
            <w:rStyle w:val="Hyperlink"/>
          </w:rPr>
          <w:t>http://thediplomat.com/2016/05/the-us-should-admit-its-vulnerability-to-chinese-nuclear-attacks/</w:t>
        </w:r>
      </w:hyperlink>
    </w:p>
    <w:p w:rsidR="0070647A" w:rsidRPr="00BA0B6B" w:rsidRDefault="0070647A" w:rsidP="0070647A">
      <w:pPr>
        <w:rPr>
          <w:rStyle w:val="Emphasis"/>
        </w:rPr>
      </w:pPr>
      <w:r w:rsidRPr="00BA0B6B">
        <w:rPr>
          <w:sz w:val="16"/>
        </w:rPr>
        <w:t xml:space="preserve">By contrast, the Chinese arsenal had, for years, not approached the alert level or sophistication of the Soviet/Russian stockpile. With a force of around 300 warheads physically separated from their land-based missile systems, the Chinese stockpile has focused on survivability. The PRC government refrained from developing early warning systems and declared a no-first use policy. From the very first test of its nuclear capability in 1964, furthermore, the Chinese nuclear arsenal has been aimed at “protecting the Chinese people” against what the PRC labeled a policy of “U.S. threats to launch a nuclear war.” Coming little more than a decade after the United States threatened to use nuclear weapons against China to turn the tide of the Korean war, this was not simply propagandistic bluster. After the 1996 Taiwan Straits crisis, China set about constructing a fearsome conventional force to push back against American regional power, yet largely left both its nuclear doctrine and systems alone. The United States, in response, did not shift its Cold War-era strategy of refusing to admit mutual vulnerability. With the sophistication of American precision munitions and defenses, U.S. policymakers did not want to encourage further Chinese vertical proliferation or goad the Chinese into thinking that they had become peer competitors of the United States. This strategy has, however, largely backfired. </w:t>
      </w:r>
      <w:r w:rsidRPr="00BA0B6B">
        <w:rPr>
          <w:rStyle w:val="StyleUnderline"/>
        </w:rPr>
        <w:t>For the first time in decades, China has resumed the technological development of its nuclear arsenal, constructing a road-mobile ICBM with</w:t>
      </w:r>
      <w:r w:rsidRPr="00BA0B6B">
        <w:rPr>
          <w:sz w:val="16"/>
        </w:rPr>
        <w:t xml:space="preserve"> Multiple Independently Targetable Re-Entry Vehicles (</w:t>
      </w:r>
      <w:r w:rsidRPr="00BA0B6B">
        <w:rPr>
          <w:rStyle w:val="StyleUnderline"/>
        </w:rPr>
        <w:t>MIRV) and a new</w:t>
      </w:r>
      <w:r w:rsidRPr="00BA0B6B">
        <w:rPr>
          <w:sz w:val="16"/>
        </w:rPr>
        <w:t xml:space="preserve"> submarine-launched ballistic missile (</w:t>
      </w:r>
      <w:r w:rsidRPr="00BA0B6B">
        <w:rPr>
          <w:rStyle w:val="StyleUnderline"/>
        </w:rPr>
        <w:t>SLBM)</w:t>
      </w:r>
      <w:r w:rsidRPr="00BA0B6B">
        <w:rPr>
          <w:sz w:val="16"/>
        </w:rPr>
        <w:t xml:space="preserve">. Disturbingly, the People’s Liberation Army has successfully tested a hypersonic glide vehicle (HGV), a system that would allow Chinese missiles to defeat American ABM systems. Finally, </w:t>
      </w:r>
      <w:r w:rsidRPr="00BA0B6B">
        <w:rPr>
          <w:rStyle w:val="StyleUnderline"/>
        </w:rPr>
        <w:t>these technological changes arrive at a time of considerable debate</w:t>
      </w:r>
      <w:r w:rsidRPr="00BA0B6B">
        <w:rPr>
          <w:sz w:val="16"/>
        </w:rPr>
        <w:t xml:space="preserve"> within Chinese policy circles </w:t>
      </w:r>
      <w:r w:rsidRPr="00BA0B6B">
        <w:rPr>
          <w:rStyle w:val="StyleUnderline"/>
        </w:rPr>
        <w:t xml:space="preserve">about the wisdom of placing their arsenal on a higher status of alert, with the leader of the </w:t>
      </w:r>
      <w:r w:rsidRPr="00BA0B6B">
        <w:rPr>
          <w:rStyle w:val="Emphasis"/>
        </w:rPr>
        <w:t>P</w:t>
      </w:r>
      <w:r w:rsidRPr="00BA0B6B">
        <w:rPr>
          <w:sz w:val="16"/>
        </w:rPr>
        <w:t xml:space="preserve">eople’s </w:t>
      </w:r>
      <w:r w:rsidRPr="00BA0B6B">
        <w:rPr>
          <w:rStyle w:val="Emphasis"/>
        </w:rPr>
        <w:t>L</w:t>
      </w:r>
      <w:r w:rsidRPr="00BA0B6B">
        <w:rPr>
          <w:sz w:val="16"/>
        </w:rPr>
        <w:t xml:space="preserve">iberation </w:t>
      </w:r>
      <w:r w:rsidRPr="00BA0B6B">
        <w:rPr>
          <w:rStyle w:val="Emphasis"/>
        </w:rPr>
        <w:t>A</w:t>
      </w:r>
      <w:r w:rsidRPr="00BA0B6B">
        <w:rPr>
          <w:sz w:val="16"/>
        </w:rPr>
        <w:t xml:space="preserve">rmy </w:t>
      </w:r>
      <w:r w:rsidRPr="00BA0B6B">
        <w:rPr>
          <w:rStyle w:val="Emphasis"/>
        </w:rPr>
        <w:t>Rocket Force</w:t>
      </w:r>
      <w:r w:rsidRPr="00BA0B6B">
        <w:rPr>
          <w:sz w:val="16"/>
        </w:rPr>
        <w:t xml:space="preserve"> (formerly the Second Artillery Corps) emphasizing that a recent visit by President Xi Jinping necessitated the creation of an arsenal “ready to go” in the event of a crisis. </w:t>
      </w:r>
      <w:r w:rsidRPr="00BA0B6B">
        <w:rPr>
          <w:rStyle w:val="StyleUnderline"/>
        </w:rPr>
        <w:t>When considered together, these doctrinal and technological changes represent a direct strategic threat to the U</w:t>
      </w:r>
      <w:r w:rsidRPr="00BA0B6B">
        <w:rPr>
          <w:sz w:val="16"/>
        </w:rPr>
        <w:t xml:space="preserve">nited </w:t>
      </w:r>
      <w:r w:rsidRPr="00BA0B6B">
        <w:rPr>
          <w:rStyle w:val="StyleUnderline"/>
        </w:rPr>
        <w:t>S</w:t>
      </w:r>
      <w:r w:rsidRPr="00BA0B6B">
        <w:rPr>
          <w:sz w:val="16"/>
        </w:rPr>
        <w:t xml:space="preserve">tates, </w:t>
      </w:r>
      <w:r w:rsidRPr="00BA0B6B">
        <w:rPr>
          <w:rStyle w:val="StyleUnderline"/>
        </w:rPr>
        <w:t>and provide the Chinese with secure-second-strike capability</w:t>
      </w:r>
      <w:r w:rsidRPr="00BA0B6B">
        <w:rPr>
          <w:sz w:val="16"/>
        </w:rPr>
        <w:t xml:space="preserve"> — the insurance that their arsenal will survive any American first strike and, on heightened alert and with HGV technology, be able to effectively penetrate American ABM systems. In light of these developments, </w:t>
      </w:r>
      <w:r w:rsidRPr="00BA0B6B">
        <w:rPr>
          <w:rStyle w:val="Emphasis"/>
        </w:rPr>
        <w:t>the current American policy of strategic ambiguity is destabilizing at best and foolish at worst</w:t>
      </w:r>
      <w:r w:rsidRPr="00BA0B6B">
        <w:rPr>
          <w:sz w:val="16"/>
        </w:rPr>
        <w:t xml:space="preserve">. </w:t>
      </w:r>
      <w:r w:rsidRPr="00BA0B6B">
        <w:rPr>
          <w:rStyle w:val="Emphasis"/>
        </w:rPr>
        <w:t>Refusal to declare vulnerability to Chinese missiles only provides fodder for hawks within the PLA and</w:t>
      </w:r>
      <w:r w:rsidRPr="00BA0B6B">
        <w:rPr>
          <w:sz w:val="16"/>
        </w:rPr>
        <w:t xml:space="preserve"> Central Military Commission (</w:t>
      </w:r>
      <w:r w:rsidRPr="00BA0B6B">
        <w:rPr>
          <w:rStyle w:val="Emphasis"/>
        </w:rPr>
        <w:t>CMC) who see further vertical proliferation as the only answer to what they perceive as American strategic jingoism</w:t>
      </w:r>
      <w:r w:rsidRPr="00BA0B6B">
        <w:rPr>
          <w:sz w:val="16"/>
        </w:rPr>
        <w:t xml:space="preserve">. Though the suggestion that America’s strategic posture in East Asia is aggressive may surprise a U.S. policymaker, </w:t>
      </w:r>
      <w:r w:rsidRPr="00BA0B6B">
        <w:rPr>
          <w:rStyle w:val="Emphasis"/>
        </w:rPr>
        <w:t>the fact remains that the U</w:t>
      </w:r>
      <w:r w:rsidRPr="00904934">
        <w:t xml:space="preserve">nited </w:t>
      </w:r>
      <w:r w:rsidRPr="00BA0B6B">
        <w:rPr>
          <w:rStyle w:val="Emphasis"/>
        </w:rPr>
        <w:t>S</w:t>
      </w:r>
      <w:r w:rsidRPr="00904934">
        <w:t>tates</w:t>
      </w:r>
      <w:r w:rsidRPr="00BA0B6B">
        <w:rPr>
          <w:rStyle w:val="Emphasis"/>
        </w:rPr>
        <w:t xml:space="preserve"> has refused to rule out a nuclear first strike against China and maintains its warheads on high alert</w:t>
      </w:r>
      <w:r w:rsidRPr="00BA0B6B">
        <w:rPr>
          <w:sz w:val="16"/>
        </w:rPr>
        <w:t xml:space="preserve">, ready to be launched in minutes. Given that the United States says the high alert status is not for launch on warning, but “launch under attack,” </w:t>
      </w:r>
      <w:r w:rsidRPr="00BA0B6B">
        <w:rPr>
          <w:rStyle w:val="Emphasis"/>
        </w:rPr>
        <w:t>the result is an inchoate, jumbled “strategy” that does not effectively communicate how and when the U</w:t>
      </w:r>
      <w:r w:rsidRPr="00BA0B6B">
        <w:rPr>
          <w:sz w:val="16"/>
        </w:rPr>
        <w:t xml:space="preserve">nited </w:t>
      </w:r>
      <w:r w:rsidRPr="00BA0B6B">
        <w:rPr>
          <w:rStyle w:val="Emphasis"/>
        </w:rPr>
        <w:t>S</w:t>
      </w:r>
      <w:r w:rsidRPr="00BA0B6B">
        <w:rPr>
          <w:sz w:val="16"/>
        </w:rPr>
        <w:t xml:space="preserve">tates </w:t>
      </w:r>
      <w:r w:rsidRPr="00BA0B6B">
        <w:rPr>
          <w:rStyle w:val="Emphasis"/>
        </w:rPr>
        <w:t>would deploy its nuclear weapons against China</w:t>
      </w:r>
      <w:r w:rsidRPr="00BA0B6B">
        <w:rPr>
          <w:sz w:val="16"/>
        </w:rPr>
        <w:t xml:space="preserve">. </w:t>
      </w:r>
      <w:r w:rsidRPr="00BA0B6B">
        <w:rPr>
          <w:rStyle w:val="Emphasis"/>
        </w:rPr>
        <w:t xml:space="preserve">Half of the power of deterrence is clear communication, </w:t>
      </w:r>
      <w:r w:rsidRPr="00BA0B6B">
        <w:rPr>
          <w:sz w:val="16"/>
        </w:rPr>
        <w:t xml:space="preserve">and so America’s nuclear deterrence policy against China serves to provoke rather than protect. With tensions among China, its neighbors, and the United States at a high, </w:t>
      </w:r>
      <w:r w:rsidRPr="00BA0B6B">
        <w:rPr>
          <w:rStyle w:val="Emphasis"/>
        </w:rPr>
        <w:t>the time is now for America to shift its deterrence policy with regard to China. By declaring mutual vulnerability and slowing the development of ABM systems</w:t>
      </w:r>
      <w:r w:rsidRPr="00BA0B6B">
        <w:rPr>
          <w:sz w:val="16"/>
        </w:rPr>
        <w:t xml:space="preserve"> (which have already proven to be of dubious efficacy), </w:t>
      </w:r>
      <w:r w:rsidRPr="00BA0B6B">
        <w:rPr>
          <w:rStyle w:val="StyleUnderline"/>
        </w:rPr>
        <w:t>the U</w:t>
      </w:r>
      <w:r w:rsidRPr="00BA0B6B">
        <w:rPr>
          <w:sz w:val="16"/>
        </w:rPr>
        <w:t xml:space="preserve">nited </w:t>
      </w:r>
      <w:r w:rsidRPr="00BA0B6B">
        <w:rPr>
          <w:rStyle w:val="StyleUnderline"/>
        </w:rPr>
        <w:t>S</w:t>
      </w:r>
      <w:r w:rsidRPr="00BA0B6B">
        <w:rPr>
          <w:sz w:val="16"/>
        </w:rPr>
        <w:t xml:space="preserve">tates </w:t>
      </w:r>
      <w:r w:rsidRPr="00BA0B6B">
        <w:rPr>
          <w:rStyle w:val="StyleUnderline"/>
        </w:rPr>
        <w:t>will adopt a clearer, more coherent strategic posture</w:t>
      </w:r>
      <w:r w:rsidRPr="00BA0B6B">
        <w:rPr>
          <w:sz w:val="16"/>
        </w:rPr>
        <w:t xml:space="preserve"> in East Asia, </w:t>
      </w:r>
      <w:r w:rsidRPr="00BA0B6B">
        <w:rPr>
          <w:rStyle w:val="Emphasis"/>
        </w:rPr>
        <w:t xml:space="preserve">both reassuring allies and deterring adversaries. </w:t>
      </w:r>
      <w:r w:rsidRPr="00BA0B6B">
        <w:rPr>
          <w:rStyle w:val="StyleUnderline"/>
        </w:rPr>
        <w:t>The adoption of mutual vulnerability will ensure that Chinese policymakers do not see vertical proliferation as the route to mutual respect, and will mitigate the need to adopt a higher alert status.</w:t>
      </w:r>
      <w:r w:rsidRPr="00BA0B6B">
        <w:rPr>
          <w:sz w:val="16"/>
        </w:rPr>
        <w:t xml:space="preserve"> </w:t>
      </w:r>
      <w:r w:rsidRPr="00BA0B6B">
        <w:rPr>
          <w:rStyle w:val="StyleUnderline"/>
        </w:rPr>
        <w:t>By doing so, America ensures that</w:t>
      </w:r>
      <w:r w:rsidRPr="00BA0B6B">
        <w:rPr>
          <w:sz w:val="16"/>
        </w:rPr>
        <w:t xml:space="preserve">, unlike the Russian arsenal, </w:t>
      </w:r>
      <w:r w:rsidRPr="00BA0B6B">
        <w:rPr>
          <w:rStyle w:val="StyleUnderline"/>
        </w:rPr>
        <w:t>the Chinese stockpile does not fall victim to the same sort of early warning snafus that have</w:t>
      </w:r>
      <w:r w:rsidRPr="00BA0B6B">
        <w:rPr>
          <w:sz w:val="16"/>
        </w:rPr>
        <w:t xml:space="preserve">, </w:t>
      </w:r>
      <w:r w:rsidRPr="00BA0B6B">
        <w:rPr>
          <w:rStyle w:val="StyleUnderline"/>
        </w:rPr>
        <w:t xml:space="preserve">on multiple occasions, nearly prompted the Russians to </w:t>
      </w:r>
      <w:r w:rsidRPr="00BA0B6B">
        <w:rPr>
          <w:rStyle w:val="Emphasis"/>
        </w:rPr>
        <w:t>launch their weapons by mistake or miscalculation.</w:t>
      </w:r>
      <w:r>
        <w:rPr>
          <w:rStyle w:val="StyleUnderline"/>
        </w:rPr>
        <w:t xml:space="preserve"> </w:t>
      </w:r>
      <w:r w:rsidRPr="00BA0B6B">
        <w:rPr>
          <w:sz w:val="16"/>
        </w:rPr>
        <w:t xml:space="preserve">None of this is to say that America should renege or capitulate on its core interests in East Asia. The United States should continue to press for greater integration and interoperability among its East Asian allies, with the goal of widespread participation in freedom-of-navigation operations (FONOPs) to push back forcefully against repeated Chinese aggression. As always, North Korea represents a major threat, and American deployment of the THAAD ABM system to South Korea should go through as planned. With Chinese concerns over the deployment of the THAAD’s powerful search radar so close to Chinese territory, however, cleaning up America’s deterrence posture and strategic communication will go far towards mollifying Chinese defense planners with regard to the THAAD. In the late 1980s, a strong American conventional presence in Europe, together with shrewd diplomatic maneuvering, led to the Intermediate Nuclear Forces (INF) treaty, removing an entire class of nuclear weapons from the battlespace. The political good will and reduced tensions from these nuclear negotiations led, in turn, to the Conventional Forces in Europe treaty, largely spelling an end to the military tensions that defined the Cold War. </w:t>
      </w:r>
      <w:r w:rsidRPr="00BA0B6B">
        <w:rPr>
          <w:rStyle w:val="Emphasis"/>
        </w:rPr>
        <w:t>A robust conventional presence in East Asia, combined with a more realistic American deterrence strategy, may present the best combination of sticks and carrots to induce greater Chinese cooperation in the rules-based order</w:t>
      </w:r>
      <w:r w:rsidRPr="00BA0B6B">
        <w:rPr>
          <w:sz w:val="16"/>
        </w:rPr>
        <w:t xml:space="preserve">. Such an outcome would undoubtedly be beneficial to all involved, </w:t>
      </w:r>
      <w:r w:rsidRPr="00BA0B6B">
        <w:rPr>
          <w:rStyle w:val="Emphasis"/>
        </w:rPr>
        <w:t>secure America’s continued place as the undisputed military hegemon in East Asia, and ensure China’s rise does not contribute to greater global instability.</w:t>
      </w:r>
    </w:p>
    <w:p w:rsidR="0070647A" w:rsidRDefault="0070647A" w:rsidP="0070647A">
      <w:pPr>
        <w:pStyle w:val="Heading4"/>
      </w:pPr>
      <w:r>
        <w:t xml:space="preserve">And the CP solves threat construction </w:t>
      </w:r>
      <w:r w:rsidR="00730085">
        <w:t>–</w:t>
      </w:r>
      <w:r>
        <w:t xml:space="preserve"> </w:t>
      </w:r>
      <w:r w:rsidR="00730085">
        <w:t>we eliminate the means that allows threat construction to escalate to global nuclear war.</w:t>
      </w:r>
    </w:p>
    <w:p w:rsidR="00730085" w:rsidRPr="00730085" w:rsidRDefault="00730085" w:rsidP="00730085">
      <w:pPr>
        <w:pStyle w:val="Heading3"/>
      </w:pPr>
      <w:r>
        <w:t>Solves miscalc, LOW, &amp; avoids politics</w:t>
      </w:r>
    </w:p>
    <w:p w:rsidR="0070647A" w:rsidRDefault="0070647A" w:rsidP="0070647A">
      <w:pPr>
        <w:pStyle w:val="Heading4"/>
      </w:pPr>
      <w:r>
        <w:t xml:space="preserve">The counterplan solves miscalc, Chinese </w:t>
      </w:r>
      <w:r w:rsidR="00730085">
        <w:t>LOW</w:t>
      </w:r>
      <w:r>
        <w:t xml:space="preserve"> policy, and spills over to Russian nuclear policy. The CP is popular and avoids congressional debate as well.  </w:t>
      </w:r>
    </w:p>
    <w:p w:rsidR="0070647A" w:rsidRDefault="0070647A" w:rsidP="0070647A">
      <w:r>
        <w:t xml:space="preserve">Elliott </w:t>
      </w:r>
      <w:r w:rsidRPr="0087655B">
        <w:rPr>
          <w:rStyle w:val="Style13ptBold"/>
        </w:rPr>
        <w:t>Negin</w:t>
      </w:r>
      <w:r>
        <w:t>, 2-12-20</w:t>
      </w:r>
      <w:r w:rsidRPr="0087655B">
        <w:rPr>
          <w:rStyle w:val="Style13ptBold"/>
        </w:rPr>
        <w:t>16</w:t>
      </w:r>
      <w:r>
        <w:t xml:space="preserve">, senior writer at the Union of Concerned Scientists, Huffington Post, </w:t>
      </w:r>
      <w:hyperlink r:id="rId10" w:history="1">
        <w:r w:rsidRPr="006029D6">
          <w:rPr>
            <w:rStyle w:val="Hyperlink"/>
          </w:rPr>
          <w:t>http://www.huffingtonpost.com/elliott-negin/china-may-put-its-nuclear_b_9213552.html</w:t>
        </w:r>
      </w:hyperlink>
      <w:r>
        <w:t>, KEL</w:t>
      </w:r>
    </w:p>
    <w:p w:rsidR="0070647A" w:rsidRDefault="0070647A" w:rsidP="0070647A">
      <w:r>
        <w:t xml:space="preserve">Still Time to Nip It in the Bud </w:t>
      </w:r>
      <w:r w:rsidRPr="0087655B">
        <w:rPr>
          <w:rStyle w:val="StyleUnderline"/>
        </w:rPr>
        <w:t>The U</w:t>
      </w:r>
      <w:r>
        <w:t xml:space="preserve">nited </w:t>
      </w:r>
      <w:r w:rsidRPr="0087655B">
        <w:rPr>
          <w:rStyle w:val="StyleUnderline"/>
        </w:rPr>
        <w:t>S</w:t>
      </w:r>
      <w:r>
        <w:t xml:space="preserve">tates </w:t>
      </w:r>
      <w:r w:rsidRPr="0087655B">
        <w:rPr>
          <w:rStyle w:val="StyleUnderline"/>
        </w:rPr>
        <w:t>has a strong incentive to dissuade China from adopting a hair-trigger policy</w:t>
      </w:r>
      <w:r>
        <w:t xml:space="preserve">. As noted above, </w:t>
      </w:r>
      <w:r w:rsidRPr="0087655B">
        <w:rPr>
          <w:rStyle w:val="StyleUnderline"/>
        </w:rPr>
        <w:t>putting weapons on alert increases the risk of nuclear launches instigated by accidents or false warnings</w:t>
      </w:r>
      <w:r>
        <w:t xml:space="preserve">. And a mistaken launch due to a false warning is more likely to happen during the development of a new warning system. Indeed, the record shows that it was in the early days of U.S. and Soviet warning systems when technical glitches and human errors were a particular problem. </w:t>
      </w:r>
      <w:r w:rsidRPr="00575CEB">
        <w:rPr>
          <w:rStyle w:val="StyleUnderline"/>
        </w:rPr>
        <w:t>Kulacki recommended a number of actions the United States can take to help keep Chinese nuclear weapons off alert</w:t>
      </w:r>
      <w:r>
        <w:t xml:space="preserve">. </w:t>
      </w:r>
      <w:r w:rsidRPr="00575CEB">
        <w:rPr>
          <w:rStyle w:val="Emphasis"/>
        </w:rPr>
        <w:t>One</w:t>
      </w:r>
      <w:r w:rsidRPr="00575CEB">
        <w:rPr>
          <w:rStyle w:val="StyleUnderline"/>
        </w:rPr>
        <w:t xml:space="preserve"> is for U.S. officials to </w:t>
      </w:r>
      <w:r w:rsidRPr="00575CEB">
        <w:rPr>
          <w:rStyle w:val="Emphasis"/>
        </w:rPr>
        <w:t>recognize China’s nuclear deterrent by acknowledging that the U</w:t>
      </w:r>
      <w:r>
        <w:t xml:space="preserve">nited </w:t>
      </w:r>
      <w:r w:rsidRPr="00575CEB">
        <w:rPr>
          <w:rStyle w:val="Emphasis"/>
        </w:rPr>
        <w:t>S</w:t>
      </w:r>
      <w:r>
        <w:t xml:space="preserve">tates </w:t>
      </w:r>
      <w:r w:rsidRPr="00575CEB">
        <w:rPr>
          <w:rStyle w:val="Emphasis"/>
        </w:rPr>
        <w:t>and China are vulnerable to a nuclear attack from each other</w:t>
      </w:r>
      <w:r>
        <w:t xml:space="preserve">. </w:t>
      </w:r>
      <w:r w:rsidRPr="00575CEB">
        <w:rPr>
          <w:rStyle w:val="Emphasis"/>
        </w:rPr>
        <w:t>A second</w:t>
      </w:r>
      <w:r>
        <w:t xml:space="preserve"> </w:t>
      </w:r>
      <w:r w:rsidRPr="00575CEB">
        <w:rPr>
          <w:rStyle w:val="Emphasis"/>
        </w:rPr>
        <w:t>is for the U</w:t>
      </w:r>
      <w:r>
        <w:t xml:space="preserve">nited </w:t>
      </w:r>
      <w:r w:rsidRPr="00575CEB">
        <w:rPr>
          <w:rStyle w:val="Emphasis"/>
        </w:rPr>
        <w:t>S</w:t>
      </w:r>
      <w:r>
        <w:t xml:space="preserve">tates </w:t>
      </w:r>
      <w:r w:rsidRPr="00575CEB">
        <w:rPr>
          <w:rStyle w:val="Emphasis"/>
        </w:rPr>
        <w:t>to abandon first-strike options</w:t>
      </w:r>
      <w:r>
        <w:t xml:space="preserve"> </w:t>
      </w:r>
      <w:r w:rsidRPr="00575CEB">
        <w:rPr>
          <w:rStyle w:val="StyleUnderline"/>
        </w:rPr>
        <w:t xml:space="preserve">by declaring that the sole purpose of its nuclear force is to deter </w:t>
      </w:r>
      <w:r>
        <w:t xml:space="preserve">and, if necessary, respond to a nuclear attack by another country. </w:t>
      </w:r>
      <w:r w:rsidRPr="00575CEB">
        <w:rPr>
          <w:rStyle w:val="Emphasis"/>
        </w:rPr>
        <w:t>Kulacki also argued that the U</w:t>
      </w:r>
      <w:r>
        <w:t xml:space="preserve">nited </w:t>
      </w:r>
      <w:r w:rsidRPr="00575CEB">
        <w:rPr>
          <w:rStyle w:val="Emphasis"/>
        </w:rPr>
        <w:t>States should end its own hair-trigger policy</w:t>
      </w:r>
      <w:r>
        <w:t xml:space="preserve">. </w:t>
      </w:r>
      <w:r w:rsidRPr="00575CEB">
        <w:t>How can the</w:t>
      </w:r>
      <w:r>
        <w:t xml:space="preserve"> </w:t>
      </w:r>
      <w:r w:rsidRPr="00575CEB">
        <w:t>U</w:t>
      </w:r>
      <w:r>
        <w:t xml:space="preserve">nited </w:t>
      </w:r>
      <w:r w:rsidRPr="00575CEB">
        <w:t>S</w:t>
      </w:r>
      <w:r>
        <w:t xml:space="preserve">tates </w:t>
      </w:r>
      <w:r w:rsidRPr="00575CEB">
        <w:t>credibly argue that China should not put its nuclear weapons on high alert when some 900 U.S. warheads can be fired within minutes</w:t>
      </w:r>
      <w:r>
        <w:t xml:space="preserve">? In any event, </w:t>
      </w:r>
      <w:r w:rsidRPr="00575CEB">
        <w:rPr>
          <w:rStyle w:val="Emphasis"/>
        </w:rPr>
        <w:t>keeping U.S. weapons on high alert is not necessary for deterrence and increases the risk of a nuclear exchange</w:t>
      </w:r>
      <w:r>
        <w:t xml:space="preserve"> that could devastate the United States. The Union of Concerned Scientists has long recommended that the United States take its own nuclear weapons off high alert, and President </w:t>
      </w:r>
      <w:r w:rsidRPr="00575CEB">
        <w:rPr>
          <w:rStyle w:val="Emphasis"/>
        </w:rPr>
        <w:t>Obama could do that without congressional approval before leaving office</w:t>
      </w:r>
      <w:r>
        <w:t xml:space="preserve">. </w:t>
      </w:r>
      <w:r w:rsidRPr="00575CEB">
        <w:rPr>
          <w:rStyle w:val="Emphasis"/>
        </w:rPr>
        <w:t>Such a move, which has the support of a significant number of former high-ranking administration and Pentagon officials, would help put international pressure on Russia to do the same and China to refrain from adopting such a policy</w:t>
      </w:r>
      <w:r>
        <w:t>. “It’s critical for the Obama administration to pay attention to this ongoing debate in China over a hair-trigger policy because it’s part of a bigger conversation about the future of the country’s nuclear forces,” said Kulacki. “They’re also talking about abandoning their no-first-use policy and using nuclear weapons to respond to conventional attacks. The alarm bells should be going off. “But U.S. officials have to realize that China is contemplating these changes because it believes the United States is unwilling to reduce the role of nuclear weapons in its national security strategy—what President Obama promised to do in his famous speech in Prague back in 2009,” he added. “What the U.S. says and does regarding nuclear weapons has a profound effect on Chinese thinking. And right now, we’re pushing China in the wrong direction.”</w:t>
      </w:r>
    </w:p>
    <w:p w:rsidR="0070647A" w:rsidRDefault="00730085" w:rsidP="00730085">
      <w:pPr>
        <w:pStyle w:val="Heading3"/>
      </w:pPr>
      <w:r>
        <w:t>Solves China LOW</w:t>
      </w:r>
    </w:p>
    <w:p w:rsidR="0070647A" w:rsidRPr="00C123AD" w:rsidRDefault="0070647A" w:rsidP="0070647A">
      <w:pPr>
        <w:pStyle w:val="Heading4"/>
      </w:pPr>
      <w:r w:rsidRPr="00C123AD">
        <w:t>US de</w:t>
      </w:r>
      <w:r>
        <w:t>-</w:t>
      </w:r>
      <w:r w:rsidRPr="00C123AD">
        <w:t>alerting</w:t>
      </w:r>
      <w:r>
        <w:t xml:space="preserve"> can solve recent Chinese </w:t>
      </w:r>
      <w:r w:rsidR="00730085">
        <w:t>LOW</w:t>
      </w:r>
      <w:r>
        <w:t xml:space="preserve"> status</w:t>
      </w:r>
    </w:p>
    <w:p w:rsidR="0070647A" w:rsidRDefault="0070647A" w:rsidP="0070647A">
      <w:r>
        <w:t xml:space="preserve">Ankit </w:t>
      </w:r>
      <w:r w:rsidRPr="007D5DD5">
        <w:rPr>
          <w:rStyle w:val="Style13ptBold"/>
        </w:rPr>
        <w:t>Panda</w:t>
      </w:r>
      <w:r>
        <w:t>, 2-16-20</w:t>
      </w:r>
      <w:r w:rsidRPr="007D5DD5">
        <w:rPr>
          <w:rStyle w:val="Style13ptBold"/>
        </w:rPr>
        <w:t>16</w:t>
      </w:r>
      <w:r>
        <w:t xml:space="preserve">, editor at The Diplomat. He writes on security, politics, economics, and culture, "Is China Considering a High-Risk Change to Its Nuclear Deterrence Posture?," Diplomat, </w:t>
      </w:r>
      <w:hyperlink r:id="rId11" w:history="1">
        <w:r w:rsidRPr="006029D6">
          <w:rPr>
            <w:rStyle w:val="Hyperlink"/>
          </w:rPr>
          <w:t>http://thediplomat.com/2016/02/is-china-considering-a-high-risk-change-to-its-nuclear-deterrence-posture/</w:t>
        </w:r>
      </w:hyperlink>
      <w:r>
        <w:t>, KEL</w:t>
      </w:r>
    </w:p>
    <w:p w:rsidR="0070647A" w:rsidRDefault="0070647A" w:rsidP="0070647A">
      <w:pPr>
        <w:rPr>
          <w:sz w:val="16"/>
        </w:rPr>
      </w:pPr>
      <w:r w:rsidRPr="007D5DD5">
        <w:rPr>
          <w:rStyle w:val="StyleUnderline"/>
        </w:rPr>
        <w:t>Is China considering a change to its nuclear weapons posture that could threaten global strategic stability</w:t>
      </w:r>
      <w:r w:rsidRPr="00C123AD">
        <w:rPr>
          <w:sz w:val="16"/>
        </w:rPr>
        <w:t xml:space="preserve">? Gregory Kulacki with </w:t>
      </w:r>
      <w:r w:rsidRPr="007D5DD5">
        <w:rPr>
          <w:rStyle w:val="StyleUnderline"/>
        </w:rPr>
        <w:t>the Union of Concerned Scientists</w:t>
      </w:r>
      <w:r w:rsidRPr="00C123AD">
        <w:rPr>
          <w:sz w:val="16"/>
        </w:rPr>
        <w:t xml:space="preserve"> (UCS) thinks so. In a recently published report, Kulacki highlights internal military discourse within the People’s Liberation Army that suggests </w:t>
      </w:r>
      <w:r w:rsidRPr="007D5DD5">
        <w:rPr>
          <w:rStyle w:val="StyleUnderline"/>
        </w:rPr>
        <w:t>China may be considering putting its nuclear forces on alert</w:t>
      </w:r>
      <w:r w:rsidRPr="00C123AD">
        <w:rPr>
          <w:sz w:val="16"/>
        </w:rPr>
        <w:t xml:space="preserve">. The full report [PDF] summarizes the context of the discourse on this issue within China and offers evidence suggesting that this idea is under serious consideration. (Kulacki’s UCS colleague Elliot Negin has a helpful post at the Huffington Post examining some of the ramifications of a Chinese shift in posture.) In short, China has a fairly modest strategic nuclear weapons arsenal and it has historically sought to position itself to assure nuclear retaliation against an opponent for any first nuclear strike against its territory. According to the Stockholm International Peace Research Institute’s January 2015 estimates, China possesses a total inventory of just 260 warheads–a paltry sum compared to the 7,500 and 7,260 Russia and the United States respectively possess. (Each country has over a thousand warheads deployed.) </w:t>
      </w:r>
      <w:r w:rsidRPr="007D5DD5">
        <w:rPr>
          <w:rStyle w:val="StyleUnderline"/>
        </w:rPr>
        <w:t>What’s important in China’s case is that the country has historically not placed its nuclear forces on “high alert</w:t>
      </w:r>
      <w:r w:rsidRPr="00C123AD">
        <w:rPr>
          <w:sz w:val="16"/>
        </w:rPr>
        <w:t xml:space="preserve">.” Nuclear weapons on alert are mated with their delivery vehicles–usually intercontinental ballistic missiles for strategic deterrence–are ready to fire with fewer triggering events. For instance, during the Cold War, mutually assured destruction (MAD) famously held because the United States and the Soviet Union knew that should either of them receive early warning of a nuclear launch, they could in minutes offer strategic retaliation. Kulacki explains why China never quite got around to placing its nuclear weapons on alert and the reasons have less to do with it feeling that it didn’t have to: First, the PLA is worried that it doesn’t have a credible nuclear retaliatory counterweight to highly accurate U.S. nuclear weapons, conventional weapons, and missile defense systems. Second, U.S. officials have refused to acknowledge that the United States is vulnerable to a Chinese retaliatory strike, which the Chinese think means the United States is not deterred from attacking them. And third, the United States has threatened China with a nuclear attack a number of times and still refuses to adopt a no-first-use policy. All that makes the PLA very nervous. It’s unclear if the recent creation of China’s People’s Liberation Army Rocket Force (PLARF) suggests that a shift to a high alert nuclear force is more likely or, indeed, that it is a fait accompli and already in place without public notification (a highly dangerous idea and unlikely for now). It is clear that changes are afoot for China’s nuclear forces. For example, as my colleague Franz-Stefan Gady noted recently, China is upgrading its older ICBMs with multiple, independently retargetable reentry vehicles (MIRVs), a destabilizing modifier to its existing nuclear forces. Moreover, China has been testing hypersonic launch vehicles capable of delivering nuclear strikes, another highly destabilizing innovation for strategic stability. Interestingly, China’s 2015 Defense White Paper explicitly affirmed its no-first use policy and highlighted that its nuclear weapons were position solely for “strategic deterrence and nuclear counterattack.” Interestingly, as Tong Zhao noted in The Diplomat last year, the White Paper, for the first time, explicitly notes that Beijing was interested in improving its “strategic early warning” for its nuclear forces. Improving its early warning capabilities would certainly suggest that Beijing may be moving toward a highly alert and rapid response capable nuclear force. If Kulacki’s finding reflect a shifting tide within China, it is clear that the United States needs to engage China on this issue, lest Beijing push on with its plans to shift to an early warning-dependent high alert nuclear force. </w:t>
      </w:r>
      <w:r w:rsidRPr="00C123AD">
        <w:rPr>
          <w:rStyle w:val="Emphasis"/>
        </w:rPr>
        <w:t>Bilateral negotiations are one approach</w:t>
      </w:r>
      <w:r w:rsidRPr="00C123AD">
        <w:rPr>
          <w:sz w:val="16"/>
        </w:rPr>
        <w:t xml:space="preserve">, as Kulacki highlights, </w:t>
      </w:r>
      <w:r w:rsidRPr="00C123AD">
        <w:rPr>
          <w:rStyle w:val="Emphasis"/>
        </w:rPr>
        <w:t>but the other</w:t>
      </w:r>
      <w:r w:rsidRPr="00C123AD">
        <w:rPr>
          <w:sz w:val="16"/>
        </w:rPr>
        <w:t xml:space="preserve">–”nuclear </w:t>
      </w:r>
      <w:r w:rsidRPr="00C123AD">
        <w:rPr>
          <w:rStyle w:val="Emphasis"/>
        </w:rPr>
        <w:t>option</w:t>
      </w:r>
      <w:r w:rsidRPr="00C123AD">
        <w:rPr>
          <w:sz w:val="16"/>
        </w:rPr>
        <w:t>” so to speak–</w:t>
      </w:r>
      <w:r w:rsidRPr="00C123AD">
        <w:rPr>
          <w:rStyle w:val="Emphasis"/>
        </w:rPr>
        <w:t>is for the U</w:t>
      </w:r>
      <w:r w:rsidRPr="00C123AD">
        <w:rPr>
          <w:sz w:val="16"/>
        </w:rPr>
        <w:t xml:space="preserve">nited </w:t>
      </w:r>
      <w:r w:rsidRPr="00C123AD">
        <w:rPr>
          <w:rStyle w:val="Emphasis"/>
        </w:rPr>
        <w:t>S</w:t>
      </w:r>
      <w:r w:rsidRPr="00C123AD">
        <w:rPr>
          <w:sz w:val="16"/>
        </w:rPr>
        <w:t xml:space="preserve">tates </w:t>
      </w:r>
      <w:r w:rsidRPr="00C123AD">
        <w:rPr>
          <w:rStyle w:val="Emphasis"/>
        </w:rPr>
        <w:t>to take</w:t>
      </w:r>
      <w:r w:rsidRPr="00C123AD">
        <w:rPr>
          <w:sz w:val="16"/>
        </w:rPr>
        <w:t xml:space="preserve"> </w:t>
      </w:r>
      <w:r w:rsidRPr="00C123AD">
        <w:rPr>
          <w:rStyle w:val="Emphasis"/>
        </w:rPr>
        <w:t>its own nuclear forces off high alert</w:t>
      </w:r>
      <w:r w:rsidRPr="00C123AD">
        <w:rPr>
          <w:sz w:val="16"/>
        </w:rPr>
        <w:t>. Washington hasn’t to date made engaging China on this topic a priority, but as U.S.-China relations continue to grow more complicated year after year, expect to hear more about China’s shifting thinking about its own nuclear posture.</w:t>
      </w:r>
    </w:p>
    <w:p w:rsidR="00730085" w:rsidRDefault="00730085" w:rsidP="00730085">
      <w:pPr>
        <w:pStyle w:val="Heading3"/>
      </w:pPr>
      <w:r>
        <w:t>China wants a US NFU</w:t>
      </w:r>
    </w:p>
    <w:p w:rsidR="00730085" w:rsidRPr="000520E1" w:rsidRDefault="00730085" w:rsidP="00730085">
      <w:pPr>
        <w:pStyle w:val="Heading4"/>
      </w:pPr>
      <w:r w:rsidRPr="000520E1">
        <w:t xml:space="preserve">China wants NFU – US must reciprocate </w:t>
      </w:r>
    </w:p>
    <w:p w:rsidR="00730085" w:rsidRPr="00AE2D19" w:rsidRDefault="00730085" w:rsidP="00730085">
      <w:r w:rsidRPr="00AE2D19">
        <w:rPr>
          <w:rStyle w:val="Style13ptBold"/>
        </w:rPr>
        <w:t>Yu &amp; Guangqian</w:t>
      </w:r>
      <w:r>
        <w:rPr>
          <w:rStyle w:val="Style13ptBold"/>
        </w:rPr>
        <w:t xml:space="preserve"> 09’ </w:t>
      </w:r>
      <w:r w:rsidRPr="00AE2D19">
        <w:t>(Rong  - manages SOW Asia's start-up accelerator programs, Peng - major general in the People's Liberation Army and a strategist for China's Academy of Military Science, Nuclear No First Use Revisited) file:///C:/Users/Alexandria/Downloads/Rong_Peng%20(1).pdf</w:t>
      </w:r>
    </w:p>
    <w:p w:rsidR="00730085" w:rsidRPr="00D6044D" w:rsidRDefault="00730085" w:rsidP="00730085">
      <w:pPr>
        <w:rPr>
          <w:sz w:val="16"/>
        </w:rPr>
      </w:pPr>
      <w:r w:rsidRPr="00D6044D">
        <w:rPr>
          <w:sz w:val="16"/>
        </w:rPr>
        <w:t xml:space="preserve">The year 1950 witnessed the first popular outcry against the use of nuclear weapons with the meeting of the World Council of Peace in Stockholm. The famous Stockholm Appeal proclaimed that any government which was the first to use atomic weapons against any other country would be committing a crime against humanity and should be regarded as a war criminal.1 Over 500 million signatures were eventually gathered in support of the appeal.2 Since then, </w:t>
      </w:r>
      <w:r w:rsidRPr="00D6044D">
        <w:rPr>
          <w:rStyle w:val="StyleUnderline"/>
          <w:highlight w:val="yellow"/>
        </w:rPr>
        <w:t>demand for criminalization of the use of nuclear weapons has been repeatedly voiced in various forms by world peace movements and anti-nuclear campaigns</w:t>
      </w:r>
      <w:r w:rsidRPr="00D6044D">
        <w:rPr>
          <w:rStyle w:val="StyleUnderline"/>
        </w:rPr>
        <w:t xml:space="preserve"> alike.</w:t>
      </w:r>
      <w:r w:rsidRPr="00D6044D">
        <w:rPr>
          <w:sz w:val="16"/>
        </w:rPr>
        <w:t xml:space="preserve"> </w:t>
      </w:r>
      <w:r w:rsidRPr="00D6044D">
        <w:rPr>
          <w:rStyle w:val="StyleUnderline"/>
        </w:rPr>
        <w:t xml:space="preserve">A declaratory </w:t>
      </w:r>
      <w:r w:rsidRPr="00D6044D">
        <w:rPr>
          <w:rStyle w:val="StyleUnderline"/>
          <w:highlight w:val="yellow"/>
        </w:rPr>
        <w:t>no-first-use (NFU) of nuclear weapons policy has been considered to be an important first step towards a comprehensive ban and complete elimination of nuclear weapons</w:t>
      </w:r>
      <w:r w:rsidRPr="00D6044D">
        <w:rPr>
          <w:rStyle w:val="StyleUnderline"/>
        </w:rPr>
        <w:t>.</w:t>
      </w:r>
      <w:r w:rsidRPr="00D6044D">
        <w:rPr>
          <w:sz w:val="16"/>
        </w:rPr>
        <w:t xml:space="preserve">3 To date, China alone of the five declared nuclear powers holds to an unconditional NFU policy. </w:t>
      </w:r>
      <w:r w:rsidRPr="00D6044D">
        <w:rPr>
          <w:rStyle w:val="StyleUnderline"/>
        </w:rPr>
        <w:t>The former Soviet Union declared such a policy in 1982, but its successor, the Russian Federation, rescinded it in 1995. India has also committed to NFU.</w:t>
      </w:r>
      <w:r w:rsidRPr="00D6044D">
        <w:rPr>
          <w:sz w:val="16"/>
        </w:rPr>
        <w:t xml:space="preserve"> However, it is not recognized as a legitimate nuclear weapons state. </w:t>
      </w:r>
      <w:r w:rsidRPr="00D6044D">
        <w:rPr>
          <w:rStyle w:val="StyleUnderline"/>
        </w:rPr>
        <w:t>The Democratic People’s Republic of Korea (DPRK) also announced an unconditional NFU policy immediately after their alleged nuclear test</w:t>
      </w:r>
      <w:r w:rsidRPr="00D6044D">
        <w:rPr>
          <w:sz w:val="16"/>
        </w:rPr>
        <w:t xml:space="preserve">, despite the fact that the success of the test remains in question. </w:t>
      </w:r>
      <w:r w:rsidRPr="00D6044D">
        <w:rPr>
          <w:rStyle w:val="StyleUnderline"/>
          <w:highlight w:val="yellow"/>
        </w:rPr>
        <w:t>China has actively pushed for a multilateral NFU treaty among all nuclear weapons states</w:t>
      </w:r>
      <w:r w:rsidRPr="00D6044D">
        <w:rPr>
          <w:rStyle w:val="StyleUnderline"/>
        </w:rPr>
        <w:t>.</w:t>
      </w:r>
      <w:r w:rsidRPr="00D6044D">
        <w:rPr>
          <w:sz w:val="16"/>
        </w:rPr>
        <w:t xml:space="preserve"> In </w:t>
      </w:r>
      <w:r w:rsidRPr="00D6044D">
        <w:rPr>
          <w:rStyle w:val="StyleUnderline"/>
        </w:rPr>
        <w:t>1994, at the 49th General Assembly of the United Nations, China officially briefed the United States, Russia, the United Kingdom and France on the draft “Mutual No-First-Use of Nuclear Weapons Treaty,”</w:t>
      </w:r>
      <w:r w:rsidRPr="00D6044D">
        <w:rPr>
          <w:sz w:val="16"/>
        </w:rPr>
        <w:t xml:space="preserve"> while strongly urging the five states to negotiate this issue.4 China’s diplomatic efforts have proven to be futile, however, with </w:t>
      </w:r>
      <w:r w:rsidRPr="00D6044D">
        <w:rPr>
          <w:rStyle w:val="StyleUnderline"/>
        </w:rPr>
        <w:t xml:space="preserve">the only tangible fruit being a joint Russia-China pledge not to target or use nuclear weapons first against each other.5 After almost 60 years </w:t>
      </w:r>
      <w:r w:rsidRPr="00D6044D">
        <w:rPr>
          <w:rStyle w:val="StyleUnderline"/>
          <w:highlight w:val="yellow"/>
        </w:rPr>
        <w:t>since the first call for NFU, little progress has been made.</w:t>
      </w:r>
      <w:r w:rsidRPr="00D6044D">
        <w:rPr>
          <w:sz w:val="16"/>
        </w:rPr>
        <w:t xml:space="preserve"> A universal international regime remains elusive. Why is a simple pledge so hard to realize even when the whole world wishes it? Where do the impediments lie? Is there any hope at all of overcoming these problems? Historical factors as well as current obstacles shed light on the failures to date and the prospects ahead. </w:t>
      </w:r>
    </w:p>
    <w:p w:rsidR="00730085" w:rsidRPr="00730085" w:rsidRDefault="00730085" w:rsidP="00730085"/>
    <w:p w:rsidR="0070647A" w:rsidRDefault="00730085" w:rsidP="00730085">
      <w:pPr>
        <w:pStyle w:val="Heading3"/>
      </w:pPr>
      <w:r>
        <w:t>US NFU good</w:t>
      </w:r>
    </w:p>
    <w:p w:rsidR="0070647A" w:rsidRDefault="0070647A" w:rsidP="0070647A">
      <w:pPr>
        <w:pStyle w:val="Heading4"/>
      </w:pPr>
      <w:r>
        <w:t xml:space="preserve">US should focus on No First Use </w:t>
      </w:r>
    </w:p>
    <w:p w:rsidR="0070647A" w:rsidRPr="00820E66" w:rsidRDefault="0070647A" w:rsidP="0070647A">
      <w:r w:rsidRPr="00820E66">
        <w:rPr>
          <w:rStyle w:val="Style13ptBold"/>
        </w:rPr>
        <w:t xml:space="preserve">Sagan 11’ </w:t>
      </w:r>
      <w:r w:rsidRPr="00820E66">
        <w:t>(Scott, Caroline S.G. Munro Professor of Political Science, The Case for No First Use, Taylor and Francis online)http://www.tandfonline.com/doi/full/10.1080/00396330903011545</w:t>
      </w:r>
    </w:p>
    <w:p w:rsidR="0070647A" w:rsidRDefault="0070647A" w:rsidP="0070647A">
      <w:pPr>
        <w:rPr>
          <w:rStyle w:val="StyleUnderline"/>
        </w:rPr>
      </w:pPr>
      <w:r w:rsidRPr="00F72573">
        <w:rPr>
          <w:rStyle w:val="StyleUnderline"/>
        </w:rPr>
        <w:t xml:space="preserve">The forthcoming </w:t>
      </w:r>
      <w:r w:rsidRPr="00F72573">
        <w:rPr>
          <w:rStyle w:val="StyleUnderline"/>
          <w:highlight w:val="yellow"/>
        </w:rPr>
        <w:t>US Nuclear Posture</w:t>
      </w:r>
      <w:r w:rsidRPr="00F72573">
        <w:rPr>
          <w:rStyle w:val="StyleUnderline"/>
        </w:rPr>
        <w:t xml:space="preserve"> Review </w:t>
      </w:r>
      <w:r w:rsidRPr="00F72573">
        <w:rPr>
          <w:rStyle w:val="StyleUnderline"/>
          <w:highlight w:val="yellow"/>
        </w:rPr>
        <w:t>should</w:t>
      </w:r>
      <w:r w:rsidRPr="00F72573">
        <w:rPr>
          <w:rStyle w:val="StyleUnderline"/>
        </w:rPr>
        <w:t xml:space="preserve"> broaden the traditional </w:t>
      </w:r>
      <w:r w:rsidRPr="00F72573">
        <w:rPr>
          <w:rStyle w:val="StyleUnderline"/>
          <w:highlight w:val="yellow"/>
        </w:rPr>
        <w:t>focus</w:t>
      </w:r>
      <w:r w:rsidRPr="00F72573">
        <w:rPr>
          <w:rStyle w:val="StyleUnderline"/>
        </w:rPr>
        <w:t xml:space="preserve"> of such policy reviews </w:t>
      </w:r>
      <w:r w:rsidRPr="00F72573">
        <w:rPr>
          <w:rStyle w:val="StyleUnderline"/>
          <w:highlight w:val="yellow"/>
        </w:rPr>
        <w:t>on deterrence requirements</w:t>
      </w:r>
      <w:r w:rsidRPr="002732BB">
        <w:rPr>
          <w:sz w:val="16"/>
        </w:rPr>
        <w:t xml:space="preserve"> and include a thorough analysis of how US nuclear declaratory policy influences the likelihood of nuclear proliferation, the consequences of proliferation, and perceptions of the illegitimacy of nuclear terrorism. Such a broader frame of analysis leads to the conclusion that </w:t>
      </w:r>
      <w:r w:rsidRPr="00F72573">
        <w:rPr>
          <w:rStyle w:val="StyleUnderline"/>
        </w:rPr>
        <w:t xml:space="preserve">it would be in the US national interest to adopt a no-first-use declaratory policy, stating clearly that </w:t>
      </w:r>
      <w:r w:rsidRPr="00D6044D">
        <w:rPr>
          <w:rStyle w:val="StyleUnderline"/>
          <w:highlight w:val="yellow"/>
        </w:rPr>
        <w:t>‘the role of U.S. nuclear weapons is to deter nuclear weapons use by other nuclear weapons states against the United States, our allies, and our armed forces</w:t>
      </w:r>
      <w:r w:rsidRPr="00F72573">
        <w:rPr>
          <w:rStyle w:val="StyleUnderline"/>
        </w:rPr>
        <w:t>, and to be able respond, with an appropriate range of second-strike nuclear retaliation options, if necessary, in the event that deterrence fails’.</w:t>
      </w:r>
    </w:p>
    <w:p w:rsidR="0070647A" w:rsidRDefault="0070647A" w:rsidP="0070647A">
      <w:pPr>
        <w:rPr>
          <w:rStyle w:val="StyleUnderline"/>
        </w:rPr>
      </w:pPr>
    </w:p>
    <w:p w:rsidR="0070647A" w:rsidRPr="00357570" w:rsidRDefault="0070647A" w:rsidP="0070647A">
      <w:pPr>
        <w:pStyle w:val="Heading4"/>
      </w:pPr>
      <w:r w:rsidRPr="00357570">
        <w:t xml:space="preserve">US No First Use would eliminate arms race </w:t>
      </w:r>
    </w:p>
    <w:p w:rsidR="0070647A" w:rsidRPr="00550185" w:rsidRDefault="0070647A" w:rsidP="0070647A">
      <w:pPr>
        <w:rPr>
          <w:rStyle w:val="StyleUnderline"/>
          <w:u w:val="none"/>
        </w:rPr>
      </w:pPr>
      <w:r w:rsidRPr="002F062A">
        <w:rPr>
          <w:rStyle w:val="Style13ptBold"/>
        </w:rPr>
        <w:t xml:space="preserve">Deutsch 15 </w:t>
      </w:r>
      <w:r w:rsidRPr="002F062A">
        <w:t>(Morton, social psychologist and researcher in conflict resolution, Undoing Nuclear Insanity: A Psychological Perspective, Springer link) http://link.springer.com/chapter/10.1007/978-3-319-15443-5_4</w:t>
      </w:r>
    </w:p>
    <w:p w:rsidR="0070647A" w:rsidRDefault="0070647A" w:rsidP="0070647A">
      <w:pPr>
        <w:rPr>
          <w:rStyle w:val="StyleUnderline"/>
        </w:rPr>
      </w:pPr>
      <w:r w:rsidRPr="002F062A">
        <w:rPr>
          <w:rStyle w:val="StyleUnderline"/>
        </w:rPr>
        <w:t xml:space="preserve">What is so seductive about nuclear weapons and the scenarios of nuclear war </w:t>
      </w:r>
      <w:r w:rsidRPr="002F062A">
        <w:rPr>
          <w:sz w:val="16"/>
        </w:rPr>
        <w:t xml:space="preserve">that the strategists and decision-makers in both of the superpowers seem drawn to them like moths to a ﬂame? There are so many dimensions of power—economic, political, cultural, scientiﬁc, sports, educational, etc.—in which the power struggle could be played out. What is the special fascination to playing the international power game with nuclear weapons? </w:t>
      </w:r>
      <w:r w:rsidRPr="001E1748">
        <w:rPr>
          <w:rStyle w:val="StyleUnderline"/>
        </w:rPr>
        <w:t xml:space="preserve">There are two key psychological features that make the power game with nuclear toys a super game. The game is very tidy and abstract; and it has a tremendous emotional kick for </w:t>
      </w:r>
      <w:r w:rsidRPr="002F062A">
        <w:rPr>
          <w:sz w:val="16"/>
        </w:rPr>
        <w:t xml:space="preserve">those with strong power drives: the stakes are high (the fate of the earth is at risk), decisions have to be made quickly (there is no time for indecisiveness), </w:t>
      </w:r>
      <w:r w:rsidRPr="001E1748">
        <w:rPr>
          <w:rStyle w:val="StyleUnderline"/>
        </w:rPr>
        <w:t>and nuclear weapons are a highly concentrated power.</w:t>
      </w:r>
      <w:r w:rsidRPr="002F062A">
        <w:rPr>
          <w:sz w:val="16"/>
        </w:rPr>
        <w:t xml:space="preserve"> To play the game, each side has to make assumptions about how its own weapons (as well as how its command, control, and communication systems) will operate in various hypothetical future nuclear war scenarios as well as how the other side’s will operate</w:t>
      </w:r>
      <w:r w:rsidRPr="002F062A">
        <w:rPr>
          <w:rStyle w:val="StyleUnderline"/>
        </w:rPr>
        <w:t>. There is, of course, very little basis in actual experience for making’ accurate, reliable, or valid assumptions about these matters since none of these weapons or systems have been tested or employed in circumstances even remotely resembling the situation of any imaginable nuclear war.</w:t>
      </w:r>
      <w:r w:rsidRPr="002F062A">
        <w:rPr>
          <w:sz w:val="16"/>
        </w:rPr>
        <w:t xml:space="preserve"> </w:t>
      </w:r>
      <w:r w:rsidRPr="001E1748">
        <w:rPr>
          <w:rStyle w:val="StyleUnderline"/>
        </w:rPr>
        <w:t xml:space="preserve">However, for the nuclear game to be played and for scenarios to be developed, assumptions about these matters have to be made. </w:t>
      </w:r>
      <w:r w:rsidRPr="002F062A">
        <w:rPr>
          <w:sz w:val="16"/>
        </w:rPr>
        <w:t xml:space="preserve">Once these assumptions have been made and have, by consensus, been accepted within one side’s strategic group, they become psychologically ‘real’ and are treated as “hard facts”, no matter how dubious their grounding in actual realities. These “psychological realities” and dubious “hard facts” are then used as a basis for further decisions in the strategic game of preparing for the eventuality of nuclear war. </w:t>
      </w:r>
      <w:r w:rsidRPr="002F062A">
        <w:rPr>
          <w:rStyle w:val="StyleUnderline"/>
        </w:rPr>
        <w:t>These decisions may entail potential expenditures of hundreds of billions of dollars for new nuclear weapons</w:t>
      </w:r>
      <w:r w:rsidRPr="002F062A">
        <w:rPr>
          <w:sz w:val="16"/>
        </w:rPr>
        <w:t xml:space="preserve">—as, for instance, on the MX missile and the B-l bomber—which will require the strategic gamesman on the other side to respond (also based on their “psychological realities” and dubious “hard facts”) in a way that will prevent than from ‘losing’ the nuclear war game. Citizens and elected ofﬁcials must vigorously challenge the dubious “hard facts” underlying the “psychological realities” of the strategic gamesmen on both sides. </w:t>
      </w:r>
      <w:r w:rsidRPr="002F062A">
        <w:rPr>
          <w:rStyle w:val="StyleUnderline"/>
        </w:rPr>
        <w:t xml:space="preserve">What can be done </w:t>
      </w:r>
      <w:r w:rsidRPr="002F062A">
        <w:rPr>
          <w:rStyle w:val="StyleUnderline"/>
          <w:highlight w:val="yellow"/>
        </w:rPr>
        <w:t>to reverse the malignant social process</w:t>
      </w:r>
      <w:r w:rsidRPr="002F062A">
        <w:rPr>
          <w:rStyle w:val="StyleUnderline"/>
        </w:rPr>
        <w:t xml:space="preserve"> I have described, </w:t>
      </w:r>
      <w:r w:rsidRPr="002F062A">
        <w:rPr>
          <w:rStyle w:val="StyleUnderline"/>
          <w:highlight w:val="yellow"/>
        </w:rPr>
        <w:t>and</w:t>
      </w:r>
      <w:r w:rsidRPr="002F062A">
        <w:rPr>
          <w:rStyle w:val="StyleUnderline"/>
        </w:rPr>
        <w:t xml:space="preserve"> how can we begin to </w:t>
      </w:r>
      <w:r w:rsidRPr="002F062A">
        <w:rPr>
          <w:rStyle w:val="StyleUnderline"/>
          <w:highlight w:val="yellow"/>
        </w:rPr>
        <w:t>reduce the dangers resulting from the military gamesmanship and security dilemmas of the superpowers</w:t>
      </w:r>
      <w:r w:rsidRPr="002F062A">
        <w:rPr>
          <w:sz w:val="16"/>
          <w:highlight w:val="yellow"/>
        </w:rPr>
        <w:t>?</w:t>
      </w:r>
      <w:r w:rsidRPr="002F062A">
        <w:rPr>
          <w:sz w:val="16"/>
        </w:rPr>
        <w:t xml:space="preserve"> Let me address the latter question ﬁrst. A bold and courageous leadership </w:t>
      </w:r>
      <w:r w:rsidRPr="002F062A">
        <w:rPr>
          <w:rStyle w:val="StyleUnderline"/>
        </w:rPr>
        <w:t xml:space="preserve">in </w:t>
      </w:r>
      <w:r w:rsidRPr="002F062A">
        <w:rPr>
          <w:rStyle w:val="StyleUnderline"/>
          <w:highlight w:val="yellow"/>
        </w:rPr>
        <w:t>the United States would</w:t>
      </w:r>
      <w:r w:rsidRPr="002F062A">
        <w:rPr>
          <w:rStyle w:val="StyleUnderline"/>
        </w:rPr>
        <w:t xml:space="preserve"> take a risk for peace. It would </w:t>
      </w:r>
      <w:r w:rsidRPr="002F062A">
        <w:rPr>
          <w:rStyle w:val="StyleUnderline"/>
          <w:highlight w:val="yellow"/>
        </w:rPr>
        <w:t>announce its determination to end the insane arms race</w:t>
      </w:r>
      <w:r w:rsidRPr="002F062A">
        <w:rPr>
          <w:rStyle w:val="StyleUnderline"/>
        </w:rPr>
        <w:t xml:space="preserve">. It would </w:t>
      </w:r>
      <w:r w:rsidRPr="002F062A">
        <w:rPr>
          <w:rStyle w:val="StyleUnderline"/>
          <w:highlight w:val="yellow"/>
        </w:rPr>
        <w:t>offer</w:t>
      </w:r>
      <w:r w:rsidRPr="002F062A">
        <w:rPr>
          <w:rStyle w:val="StyleUnderline"/>
        </w:rPr>
        <w:t xml:space="preserve"> to agree on </w:t>
      </w:r>
      <w:r w:rsidRPr="002F062A">
        <w:rPr>
          <w:rStyle w:val="StyleUnderline"/>
          <w:highlight w:val="yellow"/>
        </w:rPr>
        <w:t>a package of “no ﬁrst use of nuclear weapons,” a non-aggression pact</w:t>
      </w:r>
      <w:r w:rsidRPr="002F062A">
        <w:rPr>
          <w:rStyle w:val="StyleUnderline"/>
        </w:rPr>
        <w:t xml:space="preserve"> between NATO and the Warsaw Pact, a substantial reduction and equalization of the opposing conventional forces in Europe, and a veriﬁable freeze on further research, development, testing, and production of nuclear weapons.</w:t>
      </w:r>
      <w:r w:rsidRPr="002F062A">
        <w:rPr>
          <w:sz w:val="16"/>
        </w:rPr>
        <w:t xml:space="preserve"> At the same time the United States would initiate a GRIT process: GRIT stands for “graduated reciprocation in tension reduction”, a psychological strategy for reducing international tension articulated by Professor Charles Osgood of the University of Illinois, a former President of the American Psychological Association</w:t>
      </w:r>
      <w:r w:rsidRPr="002F062A">
        <w:rPr>
          <w:rStyle w:val="StyleUnderline"/>
        </w:rPr>
        <w:t>. We would announce a unilateral reduction of, for example, 10 % of our existing nuclear weapons</w:t>
      </w:r>
      <w:r w:rsidRPr="002F062A">
        <w:rPr>
          <w:sz w:val="16"/>
        </w:rPr>
        <w:t xml:space="preserve"> and would invite the USSR and other nations to verify that they were being destroyed. We would request the USSR to reciprocate. We have such an excess of nuclear weapons that we could afford to make several rounds of unilateral cuts in case the Soviets did not initially reciprocate, without losing our capacity to destroy Soviet society, even if they were to attack us ﬁrst. Such repeated unilateral initiatives, if sincere in their intent and execution, would place the Soviet Union under the strongest pressure to reciprocate. President Kennedy in his “Strategy for Peace” address on June 10, 1963 initiated something like a GRIT process by announcing a unilateral halt to all atmospheric nuclear tests, in the context of asking Americans to reexamine their attitudes toward the Cold War. This politically courageous action led the Russians to reciprocate and the superpowers agreed to end their atmospheric nuclear tests permanently. </w:t>
      </w:r>
      <w:r w:rsidRPr="002F062A">
        <w:rPr>
          <w:rStyle w:val="StyleUnderline"/>
          <w:highlight w:val="yellow"/>
        </w:rPr>
        <w:t xml:space="preserve">If American leaders could now show similar wisdom and courage, we might replace </w:t>
      </w:r>
      <w:r w:rsidR="00730085">
        <w:rPr>
          <w:rStyle w:val="StyleUnderline"/>
          <w:highlight w:val="yellow"/>
        </w:rPr>
        <w:t>the arms race with a peace race</w:t>
      </w:r>
    </w:p>
    <w:p w:rsidR="0070647A" w:rsidRDefault="0070647A" w:rsidP="0070647A">
      <w:pPr>
        <w:pStyle w:val="Heading4"/>
      </w:pPr>
      <w:r>
        <w:t>US Must adopt No First Use Policy – Holds limitless benefits</w:t>
      </w:r>
    </w:p>
    <w:p w:rsidR="0070647A" w:rsidRDefault="0070647A" w:rsidP="0070647A">
      <w:r w:rsidRPr="009B435F">
        <w:rPr>
          <w:rStyle w:val="Style13ptBold"/>
        </w:rPr>
        <w:t>Gerson 10</w:t>
      </w:r>
      <w:r>
        <w:t xml:space="preserve"> </w:t>
      </w:r>
      <w:r w:rsidRPr="009B435F">
        <w:t>(Michael, Michael S. Gerson is a principal analyst and project director at the Center for Naval Analysis, No First Use, The Next Step for U.S. Nuclear Policy)http://www.mitpressjournals.org/doi/pdf/10.1162/ISEC_a_00018</w:t>
      </w:r>
    </w:p>
    <w:p w:rsidR="0070647A" w:rsidRPr="009B435F" w:rsidRDefault="0070647A" w:rsidP="0070647A">
      <w:pPr>
        <w:rPr>
          <w:sz w:val="16"/>
        </w:rPr>
      </w:pPr>
      <w:r w:rsidRPr="009B435F">
        <w:rPr>
          <w:sz w:val="16"/>
        </w:rPr>
        <w:t xml:space="preserve">For the </w:t>
      </w:r>
      <w:r w:rsidRPr="009B435F">
        <w:rPr>
          <w:rStyle w:val="StyleUnderline"/>
          <w:highlight w:val="yellow"/>
        </w:rPr>
        <w:t>United States</w:t>
      </w:r>
      <w:r w:rsidRPr="00675652">
        <w:rPr>
          <w:rStyle w:val="StyleUnderline"/>
        </w:rPr>
        <w:t xml:space="preserve"> and its allies, </w:t>
      </w:r>
      <w:r w:rsidRPr="009B435F">
        <w:rPr>
          <w:rStyle w:val="StyleUnderline"/>
          <w:highlight w:val="yellow"/>
        </w:rPr>
        <w:t>NFU has several military and political benefits</w:t>
      </w:r>
      <w:r w:rsidRPr="009B435F">
        <w:rPr>
          <w:sz w:val="16"/>
        </w:rPr>
        <w:t>. First, and most important</w:t>
      </w:r>
      <w:r w:rsidRPr="009B435F">
        <w:rPr>
          <w:rStyle w:val="StyleUnderline"/>
          <w:highlight w:val="yellow"/>
        </w:rPr>
        <w:t>, NFU would enhance crisis stability</w:t>
      </w:r>
      <w:r w:rsidRPr="009B435F">
        <w:rPr>
          <w:sz w:val="16"/>
          <w:highlight w:val="yellow"/>
        </w:rPr>
        <w:t>.</w:t>
      </w:r>
      <w:r w:rsidRPr="009B435F">
        <w:rPr>
          <w:sz w:val="16"/>
        </w:rPr>
        <w:t xml:space="preserve"> Acredible </w:t>
      </w:r>
      <w:r w:rsidRPr="00675652">
        <w:rPr>
          <w:rStyle w:val="StyleUnderline"/>
        </w:rPr>
        <w:t xml:space="preserve">NFU policy will help </w:t>
      </w:r>
      <w:r w:rsidRPr="009B435F">
        <w:rPr>
          <w:rStyle w:val="StyleUnderline"/>
          <w:highlight w:val="yellow"/>
        </w:rPr>
        <w:t>decrease an opponent’s trepidations</w:t>
      </w:r>
      <w:r w:rsidRPr="00675652">
        <w:rPr>
          <w:rStyle w:val="StyleUnderline"/>
        </w:rPr>
        <w:t xml:space="preserve"> about a U.S</w:t>
      </w:r>
      <w:r w:rsidRPr="009B435F">
        <w:rPr>
          <w:sz w:val="16"/>
        </w:rPr>
        <w:t>. ªrst strike, thereby decreasing the possibility that nuclear weapons are used accidentally, inadvertently, or deliberately in a severe crisis</w:t>
      </w:r>
      <w:r w:rsidRPr="00675652">
        <w:rPr>
          <w:rStyle w:val="StyleUnderline"/>
        </w:rPr>
        <w:t xml:space="preserve">. </w:t>
      </w:r>
      <w:r w:rsidRPr="009B435F">
        <w:rPr>
          <w:rStyle w:val="StyleUnderline"/>
          <w:highlight w:val="yellow"/>
        </w:rPr>
        <w:t>Second,</w:t>
      </w:r>
      <w:r w:rsidRPr="00675652">
        <w:rPr>
          <w:rStyle w:val="StyleUnderline"/>
        </w:rPr>
        <w:t xml:space="preserve"> by removing the</w:t>
      </w:r>
      <w:r>
        <w:rPr>
          <w:rStyle w:val="StyleUnderline"/>
        </w:rPr>
        <w:t xml:space="preserve"> option to use nuclear weapons fi</w:t>
      </w:r>
      <w:r w:rsidRPr="00675652">
        <w:rPr>
          <w:rStyle w:val="StyleUnderline"/>
        </w:rPr>
        <w:t xml:space="preserve">rst, the </w:t>
      </w:r>
      <w:r w:rsidRPr="009B435F">
        <w:rPr>
          <w:rStyle w:val="StyleUnderline"/>
          <w:highlight w:val="yellow"/>
        </w:rPr>
        <w:t>United States would have</w:t>
      </w:r>
      <w:r w:rsidRPr="00675652">
        <w:rPr>
          <w:rStyle w:val="StyleUnderline"/>
        </w:rPr>
        <w:t xml:space="preserve"> a consistent and inherently </w:t>
      </w:r>
      <w:r w:rsidRPr="009B435F">
        <w:rPr>
          <w:rStyle w:val="StyleUnderline"/>
          <w:highlight w:val="yellow"/>
        </w:rPr>
        <w:t>credible nuclear policy.</w:t>
      </w:r>
      <w:r w:rsidRPr="009B435F">
        <w:rPr>
          <w:sz w:val="16"/>
        </w:rPr>
        <w:t xml:space="preserve"> Although some states might question U.S. political resolve to use nuclear weapons first—in which case the NPR’s decision to retain the option in many circumstances does not contribute to deterrence—current and potential adversaries cannot dismiss the possibility of a nuclear response after U.S. interests have been attacked with nuclear weapons.105 </w:t>
      </w:r>
      <w:r w:rsidRPr="00675652">
        <w:rPr>
          <w:rStyle w:val="StyleUnderline"/>
        </w:rPr>
        <w:t>The threat to use nuclear weapons in response to a nuclear attack is highly credible, and it is a threat that U.S. political leaders should want to execute if deterrence fails</w:t>
      </w:r>
      <w:r w:rsidRPr="009B435F">
        <w:rPr>
          <w:sz w:val="16"/>
        </w:rPr>
        <w:t xml:space="preserve">. In fact, </w:t>
      </w:r>
      <w:r w:rsidRPr="009B435F">
        <w:rPr>
          <w:rStyle w:val="StyleUnderline"/>
          <w:highlight w:val="yellow"/>
        </w:rPr>
        <w:t>NFU</w:t>
      </w:r>
      <w:r w:rsidRPr="00675652">
        <w:rPr>
          <w:rStyle w:val="StyleUnderline"/>
        </w:rPr>
        <w:t xml:space="preserve"> could further </w:t>
      </w:r>
      <w:r w:rsidRPr="009B435F">
        <w:rPr>
          <w:rStyle w:val="StyleUnderline"/>
          <w:highlight w:val="yellow"/>
        </w:rPr>
        <w:t>strengthen</w:t>
      </w:r>
      <w:r w:rsidRPr="00675652">
        <w:rPr>
          <w:rStyle w:val="StyleUnderline"/>
        </w:rPr>
        <w:t xml:space="preserve"> the </w:t>
      </w:r>
      <w:r w:rsidRPr="009B435F">
        <w:rPr>
          <w:rStyle w:val="StyleUnderline"/>
          <w:highlight w:val="yellow"/>
        </w:rPr>
        <w:t>credibility</w:t>
      </w:r>
      <w:r w:rsidRPr="00675652">
        <w:rPr>
          <w:rStyle w:val="StyleUnderline"/>
        </w:rPr>
        <w:t xml:space="preserve"> of nuclear deterrence by signaling that the United States retains nuclear forces only for retaliation to a nuclear attack</w:t>
      </w:r>
      <w:r w:rsidRPr="009B435F">
        <w:rPr>
          <w:sz w:val="16"/>
        </w:rPr>
        <w:t xml:space="preserve">, which, in the mind of the adversary, could increase the likelihood that nuclear retaliation would indeed come if it crosses the nuclear threshold.106 An NFU declaration would be a kind of commitment tactic that would increase the credibility of nuclear deterrence by seemingly binding U.S. decisionmakers to use nuclear weapons for the one mission they have been assigned in the event of a nuclear attack.107 </w:t>
      </w:r>
      <w:r w:rsidRPr="009B435F">
        <w:rPr>
          <w:rStyle w:val="StyleUnderline"/>
          <w:highlight w:val="yellow"/>
        </w:rPr>
        <w:t>Third, NFU</w:t>
      </w:r>
      <w:r w:rsidRPr="00675652">
        <w:rPr>
          <w:rStyle w:val="StyleUnderline"/>
        </w:rPr>
        <w:t xml:space="preserve"> </w:t>
      </w:r>
      <w:r w:rsidRPr="009B435F">
        <w:rPr>
          <w:rStyle w:val="StyleUnderline"/>
          <w:highlight w:val="yellow"/>
        </w:rPr>
        <w:t>places</w:t>
      </w:r>
      <w:r w:rsidRPr="00675652">
        <w:rPr>
          <w:rStyle w:val="StyleUnderline"/>
        </w:rPr>
        <w:t xml:space="preserve"> primary </w:t>
      </w:r>
      <w:r w:rsidRPr="009B435F">
        <w:rPr>
          <w:rStyle w:val="StyleUnderline"/>
          <w:highlight w:val="yellow"/>
        </w:rPr>
        <w:t>emphasis on U.S. conventional forces</w:t>
      </w:r>
      <w:r w:rsidRPr="009B435F">
        <w:rPr>
          <w:sz w:val="16"/>
        </w:rPr>
        <w:t xml:space="preserve">. By relegating nuclear weapons to the sole mission of retaliation for nuclear attacks, the United States would make conventional forces the sole instrument of war fighting absent an opponent’s nuclear escalation. Given U.S. advantages in conventional power, this is precisely the level where it should want to fight. </w:t>
      </w:r>
      <w:r w:rsidRPr="00675652">
        <w:rPr>
          <w:rStyle w:val="StyleUnderline"/>
        </w:rPr>
        <w:t>NFU would place a necessary and important burden on the Defense Department to maintain superior conventional forces and power-projection capabilities against any conceivable threat</w:t>
      </w:r>
      <w:r w:rsidRPr="009B435F">
        <w:rPr>
          <w:sz w:val="16"/>
        </w:rPr>
        <w:t>. This responsibility would ensure that political and military leaders would not again be tempted, as they were in the early period of the Cold War, to rely on the threat of nuclear escalation as a cost-efficient alternative to expending the effort and resources to maintain conventional superiority</w:t>
      </w:r>
      <w:r w:rsidRPr="009B435F">
        <w:rPr>
          <w:rStyle w:val="StyleUnderline"/>
          <w:highlight w:val="yellow"/>
        </w:rPr>
        <w:t>. Fourth, NFU</w:t>
      </w:r>
      <w:r w:rsidRPr="00675652">
        <w:rPr>
          <w:rStyle w:val="StyleUnderline"/>
        </w:rPr>
        <w:t xml:space="preserve"> could </w:t>
      </w:r>
      <w:r w:rsidRPr="009B435F">
        <w:rPr>
          <w:rStyle w:val="StyleUnderline"/>
          <w:highlight w:val="yellow"/>
        </w:rPr>
        <w:t>help assuage</w:t>
      </w:r>
      <w:r w:rsidRPr="00675652">
        <w:rPr>
          <w:rStyle w:val="StyleUnderline"/>
        </w:rPr>
        <w:t xml:space="preserve"> some of the recent </w:t>
      </w:r>
      <w:r w:rsidRPr="009B435F">
        <w:rPr>
          <w:rStyle w:val="StyleUnderline"/>
          <w:highlight w:val="yellow"/>
        </w:rPr>
        <w:t>criticisms of U.S. missile defense and nuclear stockpile maintenance initiatives.</w:t>
      </w:r>
      <w:r w:rsidRPr="009B435F">
        <w:rPr>
          <w:sz w:val="16"/>
        </w:rPr>
        <w:t xml:space="preserve"> NFU could help assure states that might be threatened by U.S. missile defense efforts that they are for purely defensive purposes. NFU could help alleviate concerns that missile defenses might be used to complement offensive operations, such as providing a “safety net” for any remaining weapons launched in retaliation after a U.S. counterforce first strike against a state’s nuclear capabilities. An NFU policy might also score political points with domestic opposition to efforts by the United States to update its aging nuclear stockpile, which has been criticized because of the potential negative impact on U.S. nonproliferation efforts. A nuclear doctrine that de-emphasized nuclear weapons by relegating them only to deterrence of a nuclear attack could help ease domestic and international concerns that efforts to update and enhance the safety and security features of the U.S. nuclear arsenal might inadvertently signal that the United States views nuclear weapons as militarily useful. </w:t>
      </w:r>
      <w:r w:rsidRPr="009B435F">
        <w:rPr>
          <w:rStyle w:val="StyleUnderline"/>
          <w:highlight w:val="yellow"/>
        </w:rPr>
        <w:t xml:space="preserve">Fifth, an NFU declaration </w:t>
      </w:r>
      <w:r w:rsidRPr="009B435F">
        <w:rPr>
          <w:rStyle w:val="StyleUnderline"/>
        </w:rPr>
        <w:t xml:space="preserve">might </w:t>
      </w:r>
      <w:r w:rsidRPr="009B435F">
        <w:rPr>
          <w:rStyle w:val="StyleUnderline"/>
          <w:highlight w:val="yellow"/>
        </w:rPr>
        <w:t>also provide an incentive to other nuclear powers to revise their nuclear policies</w:t>
      </w:r>
      <w:r w:rsidRPr="00675652">
        <w:rPr>
          <w:rStyle w:val="StyleUnderline"/>
        </w:rPr>
        <w:t>.</w:t>
      </w:r>
      <w:r w:rsidRPr="009B435F">
        <w:rPr>
          <w:sz w:val="16"/>
        </w:rPr>
        <w:t xml:space="preserve"> Although changes in U.S. declaratory policy might not affect North Korean and Iranian nuclear decisions, there is some evidence suggesting that changes in U.S. nuclear policy can inºuence other nuclear states. India, for example, revised its nuclear policy in January 2003toincludetheoptiontousenuclearweaponsinresponsetoCWorBWattacks, apparently in an effort to more closely align its policies with the United States and other nuclear powers.108 Following the U.S. disclosure in May 2010 of the exact size of its nuclear stockpile, the United Kingdom followed suit, explaining, “[T]he time is now right to be more open about the weapons we hold.” In addition, the U.K. government stated, “[W]e have decided that the time is right to look again at our [nuclear] policy, as the U.S. has done in their recent Nuclear Posture Review, to ensure that it is fully appropriate for the political and security context in 2010 and beyond.”10deterrence of a nuclear attack could help ease domestic and international concerns that efforts to update and enhance the safety and security features of the U.S. nuclear arsenal might inadvertently signal that the United States views nuclear weapons as militarily useful. </w:t>
      </w:r>
    </w:p>
    <w:p w:rsidR="0070647A" w:rsidRDefault="0070647A" w:rsidP="0070647A">
      <w:pPr>
        <w:rPr>
          <w:rStyle w:val="StyleUnderline"/>
        </w:rPr>
      </w:pPr>
    </w:p>
    <w:p w:rsidR="0070647A" w:rsidRDefault="0070647A" w:rsidP="0070647A">
      <w:pPr>
        <w:rPr>
          <w:rStyle w:val="StyleUnderline"/>
        </w:rPr>
      </w:pPr>
    </w:p>
    <w:p w:rsidR="0070647A" w:rsidRPr="0070647A" w:rsidRDefault="0070647A" w:rsidP="0070647A"/>
    <w:p w:rsidR="0070647A" w:rsidRDefault="0070647A" w:rsidP="00730085">
      <w:pPr>
        <w:pStyle w:val="Heading2"/>
      </w:pPr>
      <w:r>
        <w:t>North Korea Advantage CP</w:t>
      </w:r>
    </w:p>
    <w:p w:rsidR="0070647A" w:rsidRDefault="0070647A" w:rsidP="0070647A">
      <w:pPr>
        <w:pStyle w:val="Heading4"/>
      </w:pPr>
      <w:r>
        <w:t>The USFG should restart the six-party talks to renegotiate North Korean proliferation</w:t>
      </w:r>
    </w:p>
    <w:p w:rsidR="0070647A" w:rsidRDefault="0070647A" w:rsidP="0070647A"/>
    <w:p w:rsidR="0070647A" w:rsidRDefault="0070647A" w:rsidP="0070647A">
      <w:pPr>
        <w:pStyle w:val="Heading4"/>
      </w:pPr>
      <w:r>
        <w:t>Solves better than the aff since it would include more nations and China wants this. However U.S. refuses to do this.</w:t>
      </w:r>
    </w:p>
    <w:p w:rsidR="0070647A" w:rsidRPr="00284966" w:rsidRDefault="0070647A" w:rsidP="0070647A">
      <w:r>
        <w:t xml:space="preserve">Angela </w:t>
      </w:r>
      <w:r w:rsidRPr="00284966">
        <w:rPr>
          <w:rStyle w:val="Style13ptBold"/>
        </w:rPr>
        <w:t>Stanzel 15</w:t>
      </w:r>
      <w:r>
        <w:t>, [Angela Stanzel- Angela Stanzel is a policy fellow in the Asia programme at the European Council on Foreign Relations., "China urges a reboot of Six Party Talks", Al Jazeera, 10-13-2015, http://www.aljazeera.com/indepth/opinion/2015/10/china-urges-reboot-party-talks-151008074746705.html] Valiaveedu</w:t>
      </w:r>
    </w:p>
    <w:p w:rsidR="0070647A" w:rsidRPr="00284966" w:rsidRDefault="0070647A" w:rsidP="0070647A">
      <w:pPr>
        <w:rPr>
          <w:sz w:val="16"/>
        </w:rPr>
      </w:pPr>
      <w:r w:rsidRPr="00284966">
        <w:rPr>
          <w:sz w:val="16"/>
        </w:rPr>
        <w:t xml:space="preserve">In September, </w:t>
      </w:r>
      <w:r w:rsidRPr="00284966">
        <w:rPr>
          <w:rStyle w:val="StyleUnderline"/>
        </w:rPr>
        <w:t>Chinese Foreign Minister Wang Yi urged China's five fellow participants of the Six-Party Talks to restart negotiations with North Korea. The Six-Party Talks, which were launched in 2003, include China, Japan, South Korea, Russia and the United States in negotiations with North Korea around the termination of its nuclear programme. Time and again, the talks stopped and were relaunched, until eventually collapsing completely in 2009, after a North Korean satellite launch prompted the UN Security Council to expand sanctions on North Korean firms</w:t>
      </w:r>
      <w:r w:rsidRPr="00284966">
        <w:rPr>
          <w:sz w:val="16"/>
        </w:rPr>
        <w:t xml:space="preserve">. South and North Korea: escalation or peace opportunity? Ever since, </w:t>
      </w:r>
      <w:r w:rsidRPr="00284966">
        <w:rPr>
          <w:rStyle w:val="Emphasis"/>
        </w:rPr>
        <w:t>China has been attempting to reconvene the talks but has failed as the other parties (mainly the US) do not wish to resume negotiations without imposing preconditions on North Korea.</w:t>
      </w:r>
      <w:r w:rsidRPr="00284966">
        <w:rPr>
          <w:sz w:val="16"/>
        </w:rPr>
        <w:t xml:space="preserve"> When Kim Jong-un succeeded his father Kim Jong-il in December 2011, hopes rose again that the son would be more willing to re-engage in negotiations. Those who had this hope were disappointed soon. In 2012, Kim oversaw nuclear and missile tests to which the UN responded by broadening sanctions against North Korea. He threatened nuclear strikes against both the US and South Korea in 2013, and tested again ballistic missiles in 2014. </w:t>
      </w:r>
      <w:r w:rsidRPr="00284966">
        <w:rPr>
          <w:rStyle w:val="StyleUnderline"/>
        </w:rPr>
        <w:t>Pyongyang's actions that are both aggressive and destabilising have increasingly frustrated and infuriated Beijing, as any larger crisis on the peninsula would quickly involve China. Therefore, China remained committed to the Six-Party Talks and to involving all parties.</w:t>
      </w:r>
      <w:r w:rsidRPr="00284966">
        <w:rPr>
          <w:sz w:val="16"/>
        </w:rPr>
        <w:t xml:space="preserve"> Beginning of 2014, </w:t>
      </w:r>
      <w:r w:rsidRPr="00284966">
        <w:rPr>
          <w:rStyle w:val="StyleUnderline"/>
        </w:rPr>
        <w:t>Chinese President Xi Jinping visited South Korea before North Korea the first time, and several visits of Chinese officials to Pyongyang and Seoul followed, attempting to resume the talks.</w:t>
      </w:r>
      <w:r w:rsidRPr="00284966">
        <w:rPr>
          <w:sz w:val="16"/>
        </w:rPr>
        <w:t xml:space="preserve"> As China will be one of the immediately affected countries, </w:t>
      </w:r>
      <w:r w:rsidRPr="00284966">
        <w:rPr>
          <w:rStyle w:val="Emphasis"/>
        </w:rPr>
        <w:t>the Six-Party Talks might be the last resort to keep Pyongyang in check.</w:t>
      </w:r>
      <w:r w:rsidRPr="00284966">
        <w:rPr>
          <w:sz w:val="16"/>
        </w:rPr>
        <w:t xml:space="preserve"> In particular, since it became apparent that North Korea's new leadership seeks to weaken China's control and influence in the north. Also read: North Korea and nukes: </w:t>
      </w:r>
      <w:r w:rsidRPr="00284966">
        <w:rPr>
          <w:rStyle w:val="StyleUnderline"/>
        </w:rPr>
        <w:t>It's not all bluff China is understood to be pressuring the regime by limiting exports and assistance, but the apparently unpredictable young leader in Pyongyang seems to have little concern for his only ally.</w:t>
      </w:r>
      <w:r w:rsidRPr="00284966">
        <w:rPr>
          <w:sz w:val="16"/>
        </w:rPr>
        <w:t xml:space="preserve"> Meanwhile, Kim is seeking alternative allies. </w:t>
      </w:r>
      <w:r w:rsidRPr="00284966">
        <w:rPr>
          <w:rStyle w:val="StyleUnderline"/>
        </w:rPr>
        <w:t>Although Russia too is concerned over North Korea's nuclear programme, both countries have taken first but evident steps towards an improvement of both countries' relations since the Ukraine crisis. For Russia, North Korea is a convenient ally, and for North Korea, which needs all the support it can get, it's a lucky turn of events</w:t>
      </w:r>
      <w:r w:rsidRPr="00284966">
        <w:rPr>
          <w:sz w:val="16"/>
        </w:rPr>
        <w:t xml:space="preserve">: Besides more frequent high-level visits, Russia cancelled most of North Korea's $11bn debt last year. Earlier this year, </w:t>
      </w:r>
      <w:r w:rsidRPr="00284966">
        <w:rPr>
          <w:rStyle w:val="StyleUnderline"/>
        </w:rPr>
        <w:t>India too was signalling a wish to enhance relations with North Korea. In April, North Korea's Foreign Minister Ri Su-yong went on a three-day trip to India marking the first high-level visit since 2009 and the first visit of a North Korean foreign minister in 25 years. Beijing is trying to keep the ties with Pyongyang alive, but it seems doubtful that these efforts will be sufficient to reach any consensus with North Korea on the matter of the Six-Party Talks.</w:t>
      </w:r>
      <w:r w:rsidRPr="00284966">
        <w:rPr>
          <w:sz w:val="16"/>
        </w:rPr>
        <w:t xml:space="preserve"> </w:t>
      </w:r>
    </w:p>
    <w:p w:rsidR="0070647A" w:rsidRPr="00284966" w:rsidRDefault="0070647A" w:rsidP="0070647A"/>
    <w:p w:rsidR="0070647A" w:rsidRPr="006B5452" w:rsidRDefault="0070647A" w:rsidP="0070647A"/>
    <w:p w:rsidR="0070647A" w:rsidRPr="00C037D1" w:rsidRDefault="0070647A" w:rsidP="0070647A"/>
    <w:p w:rsidR="0070647A" w:rsidRDefault="0070647A" w:rsidP="00730085">
      <w:pPr>
        <w:pStyle w:val="Heading2"/>
      </w:pPr>
      <w:r>
        <w:t>Military-to-Military Exchanges CP</w:t>
      </w:r>
    </w:p>
    <w:p w:rsidR="0070647A" w:rsidRPr="005E7A02" w:rsidRDefault="0070647A" w:rsidP="0070647A">
      <w:pPr>
        <w:pStyle w:val="Heading4"/>
        <w:rPr>
          <w:rFonts w:cs="Times New Roman"/>
        </w:rPr>
      </w:pPr>
      <w:r w:rsidRPr="005E7A02">
        <w:rPr>
          <w:rFonts w:cs="Times New Roman"/>
        </w:rPr>
        <w:t>Regular meetings and military-to-military ties decrease the risk of conflict</w:t>
      </w:r>
    </w:p>
    <w:p w:rsidR="0070647A" w:rsidRPr="005E7A02" w:rsidRDefault="0070647A" w:rsidP="0070647A">
      <w:r w:rsidRPr="005E7A02">
        <w:rPr>
          <w:rStyle w:val="Style13ptBold"/>
        </w:rPr>
        <w:t>Bin 15 – CCTV Staff Reporter</w:t>
      </w:r>
      <w:r w:rsidRPr="005E7A02">
        <w:t xml:space="preserve"> [Han Bin, Xi Jinping's visit expands China-US military trust, 09-25-2015 00:35 BJT, </w:t>
      </w:r>
      <w:hyperlink r:id="rId12" w:history="1">
        <w:r w:rsidRPr="005E7A02">
          <w:rPr>
            <w:rStyle w:val="Hyperlink"/>
          </w:rPr>
          <w:t>http://english.cntv.cn/2015/09/25/VIDE1443112437412876.shtml</w:t>
        </w:r>
      </w:hyperlink>
      <w:r w:rsidRPr="005E7A02">
        <w:t>]</w:t>
      </w:r>
    </w:p>
    <w:p w:rsidR="0070647A" w:rsidRPr="005E7A02" w:rsidRDefault="0070647A" w:rsidP="0070647A"/>
    <w:p w:rsidR="0070647A" w:rsidRPr="005E7A02" w:rsidRDefault="0070647A" w:rsidP="0070647A">
      <w:r w:rsidRPr="005E7A02">
        <w:rPr>
          <w:rStyle w:val="StyleUnderline"/>
        </w:rPr>
        <w:t>China's military hopes to expand trust and cooperation with its US counterpart, in forging the 'new type of military to military relationship'</w:t>
      </w:r>
      <w:r w:rsidRPr="005E7A02">
        <w:rPr>
          <w:sz w:val="16"/>
        </w:rPr>
        <w:t xml:space="preserve"> envisioned by the two leaders.  The </w:t>
      </w:r>
      <w:r w:rsidRPr="005E7A02">
        <w:rPr>
          <w:rStyle w:val="StyleUnderline"/>
        </w:rPr>
        <w:t>remarks</w:t>
      </w:r>
      <w:r w:rsidRPr="005E7A02">
        <w:rPr>
          <w:sz w:val="16"/>
        </w:rPr>
        <w:t xml:space="preserve"> were </w:t>
      </w:r>
      <w:r w:rsidRPr="005E7A02">
        <w:rPr>
          <w:rStyle w:val="StyleUnderline"/>
        </w:rPr>
        <w:t>made by a</w:t>
      </w:r>
      <w:r w:rsidRPr="005E7A02">
        <w:rPr>
          <w:sz w:val="16"/>
        </w:rPr>
        <w:t xml:space="preserve"> </w:t>
      </w:r>
      <w:r w:rsidRPr="005E7A02">
        <w:rPr>
          <w:rStyle w:val="StyleUnderline"/>
        </w:rPr>
        <w:t>Chinese military spokesman</w:t>
      </w:r>
      <w:r w:rsidRPr="005E7A02">
        <w:rPr>
          <w:sz w:val="16"/>
        </w:rPr>
        <w:t xml:space="preserve"> during Thursday's monthly press conference. Military cooperation </w:t>
      </w:r>
      <w:r w:rsidRPr="005E7A02">
        <w:rPr>
          <w:rStyle w:val="StyleUnderline"/>
        </w:rPr>
        <w:t>has become one of the key issues</w:t>
      </w:r>
      <w:r w:rsidRPr="005E7A02">
        <w:rPr>
          <w:sz w:val="16"/>
        </w:rPr>
        <w:t xml:space="preserve"> during President Xi Jinping's visit to the US. As Han Bin reports, </w:t>
      </w:r>
      <w:r w:rsidRPr="005E7A02">
        <w:rPr>
          <w:rStyle w:val="StyleUnderline"/>
        </w:rPr>
        <w:t>despite differences on a number of issues, the two sides have found common understanding for an active engagement.</w:t>
      </w:r>
      <w:r>
        <w:rPr>
          <w:rStyle w:val="StyleUnderline"/>
        </w:rPr>
        <w:t xml:space="preserve"> </w:t>
      </w:r>
      <w:r w:rsidRPr="005E7A02">
        <w:rPr>
          <w:sz w:val="16"/>
        </w:rPr>
        <w:t>A test for the “new type of major power relations.”</w:t>
      </w:r>
      <w:r>
        <w:rPr>
          <w:sz w:val="16"/>
        </w:rPr>
        <w:t xml:space="preserve"> </w:t>
      </w:r>
      <w:r w:rsidRPr="005E7A02">
        <w:rPr>
          <w:sz w:val="16"/>
        </w:rPr>
        <w:t xml:space="preserve">Chinese President </w:t>
      </w:r>
      <w:r w:rsidRPr="005E7A02">
        <w:rPr>
          <w:rStyle w:val="StyleUnderline"/>
        </w:rPr>
        <w:t>Xi</w:t>
      </w:r>
      <w:r w:rsidRPr="005E7A02">
        <w:rPr>
          <w:sz w:val="16"/>
        </w:rPr>
        <w:t xml:space="preserve"> Jinping</w:t>
      </w:r>
      <w:r w:rsidRPr="005E7A02">
        <w:rPr>
          <w:rStyle w:val="StyleUnderline"/>
        </w:rPr>
        <w:t>'s</w:t>
      </w:r>
      <w:r w:rsidRPr="005E7A02">
        <w:rPr>
          <w:sz w:val="16"/>
        </w:rPr>
        <w:t xml:space="preserve"> </w:t>
      </w:r>
      <w:r w:rsidRPr="005E7A02">
        <w:rPr>
          <w:rStyle w:val="StyleUnderline"/>
        </w:rPr>
        <w:t>visit to the US highlights the determination of the top leaders to avoid conflicts.</w:t>
      </w:r>
      <w:r>
        <w:rPr>
          <w:rStyle w:val="StyleUnderline"/>
        </w:rPr>
        <w:t xml:space="preserve"> </w:t>
      </w:r>
      <w:r w:rsidRPr="005E7A02">
        <w:rPr>
          <w:rStyle w:val="StyleUnderline"/>
        </w:rPr>
        <w:t>The China-US military-to-military relationship has been subject to constant tests. He says the US military engages in plenty of actions that China views as confrontational. These range from close-in surveillance</w:t>
      </w:r>
      <w:r w:rsidRPr="005E7A02">
        <w:rPr>
          <w:sz w:val="16"/>
        </w:rPr>
        <w:t xml:space="preserve"> of Chinese coastal regions, </w:t>
      </w:r>
      <w:r w:rsidRPr="005E7A02">
        <w:rPr>
          <w:rStyle w:val="StyleUnderline"/>
        </w:rPr>
        <w:t>to regular arms sales to Taiwan, from openly criticizing China in the South China Sea, to the disputes on cyber-security issues</w:t>
      </w:r>
      <w:r w:rsidRPr="005E7A02">
        <w:rPr>
          <w:sz w:val="16"/>
        </w:rPr>
        <w:t>.</w:t>
      </w:r>
      <w:r>
        <w:rPr>
          <w:sz w:val="16"/>
        </w:rPr>
        <w:t xml:space="preserve"> </w:t>
      </w:r>
      <w:r w:rsidRPr="005E7A02">
        <w:rPr>
          <w:sz w:val="16"/>
        </w:rPr>
        <w:t>China and the US have overlapping interests in the Asia-Pacific.</w:t>
      </w:r>
      <w:r>
        <w:rPr>
          <w:sz w:val="16"/>
        </w:rPr>
        <w:t xml:space="preserve"> </w:t>
      </w:r>
      <w:r w:rsidRPr="005E7A02">
        <w:rPr>
          <w:sz w:val="16"/>
        </w:rPr>
        <w:t xml:space="preserve">"Two people can’t be dominant at the same time. </w:t>
      </w:r>
      <w:r w:rsidRPr="005E7A02">
        <w:rPr>
          <w:rStyle w:val="StyleUnderline"/>
        </w:rPr>
        <w:t>We have to find a way to work each other, exchange views</w:t>
      </w:r>
      <w:r w:rsidRPr="005E7A02">
        <w:rPr>
          <w:sz w:val="16"/>
        </w:rPr>
        <w:t xml:space="preserve"> on the things that trouble us, as China to tell us more on transparency on military activities and the history of the islands," Former US Secreatary of State Colin </w:t>
      </w:r>
      <w:r w:rsidRPr="005E7A02">
        <w:rPr>
          <w:rStyle w:val="StyleUnderline"/>
        </w:rPr>
        <w:t>Powell said.</w:t>
      </w:r>
      <w:r>
        <w:rPr>
          <w:rStyle w:val="StyleUnderline"/>
        </w:rPr>
        <w:t xml:space="preserve"> </w:t>
      </w:r>
      <w:r w:rsidRPr="005E7A02">
        <w:rPr>
          <w:sz w:val="16"/>
        </w:rPr>
        <w:t>Still, both are trying to re-assure the other with new mechanisms to minimize risks.</w:t>
      </w:r>
      <w:r>
        <w:rPr>
          <w:sz w:val="16"/>
        </w:rPr>
        <w:t xml:space="preserve"> </w:t>
      </w:r>
      <w:r w:rsidRPr="005E7A02">
        <w:rPr>
          <w:sz w:val="16"/>
        </w:rPr>
        <w:t>The two militaries have reached three confidence-building agreements: one on notification on major operations, one on rules governing the behavior of military activities during air and sea encounters, and one regarding land force exchanges.</w:t>
      </w:r>
      <w:r>
        <w:rPr>
          <w:sz w:val="16"/>
        </w:rPr>
        <w:t xml:space="preserve"> </w:t>
      </w:r>
      <w:r w:rsidRPr="005E7A02">
        <w:rPr>
          <w:sz w:val="16"/>
        </w:rPr>
        <w:t>Both have signed a code of conduct, named CUES, that governs unexpected encounters between navies on the open seas.</w:t>
      </w:r>
      <w:r>
        <w:rPr>
          <w:sz w:val="16"/>
        </w:rPr>
        <w:t xml:space="preserve"> </w:t>
      </w:r>
      <w:r w:rsidRPr="005E7A02">
        <w:rPr>
          <w:rStyle w:val="StyleUnderline"/>
        </w:rPr>
        <w:t>"To build strategic trust, you need to control and manage possible conflicts so that frictions will not become military confrontations. That's very important," He</w:t>
      </w:r>
      <w:r w:rsidRPr="005E7A02">
        <w:rPr>
          <w:sz w:val="16"/>
        </w:rPr>
        <w:t xml:space="preserve"> Yafei, </w:t>
      </w:r>
      <w:r w:rsidRPr="005E7A02">
        <w:rPr>
          <w:rStyle w:val="StyleUnderline"/>
        </w:rPr>
        <w:t>vice minister of Office For Overseas Chinese, State Council, said</w:t>
      </w:r>
      <w:r w:rsidRPr="005E7A02">
        <w:rPr>
          <w:sz w:val="16"/>
        </w:rPr>
        <w:t>.</w:t>
      </w:r>
      <w:r>
        <w:rPr>
          <w:sz w:val="16"/>
        </w:rPr>
        <w:t xml:space="preserve"> </w:t>
      </w:r>
      <w:r w:rsidRPr="005E7A02">
        <w:rPr>
          <w:sz w:val="16"/>
        </w:rPr>
        <w:t>According to the Chinese military, China is invited to take part in RIMPAC for second time in 2016. The Rim of the Pacific Exercise is the world’s largest international maritime exercise by the US Navy.</w:t>
      </w:r>
      <w:r>
        <w:rPr>
          <w:sz w:val="16"/>
        </w:rPr>
        <w:t xml:space="preserve"> </w:t>
      </w:r>
      <w:r w:rsidRPr="005E7A02">
        <w:rPr>
          <w:sz w:val="16"/>
        </w:rPr>
        <w:t>Xi Jinping’s visit is expected to expand military exchanges and joint drills. But it will be long-term process that requires time and constant adjustments.</w:t>
      </w:r>
      <w:r>
        <w:rPr>
          <w:sz w:val="16"/>
        </w:rPr>
        <w:t xml:space="preserve"> </w:t>
      </w:r>
      <w:r w:rsidRPr="005E7A02">
        <w:rPr>
          <w:sz w:val="16"/>
        </w:rPr>
        <w:t xml:space="preserve">China-US military-to-military relations have improved markedly in recent years, despite growing tensions between the two countries. And there's been some criticism on the US side over more engagement with China. But </w:t>
      </w:r>
      <w:r w:rsidRPr="005E7A02">
        <w:rPr>
          <w:rStyle w:val="StyleUnderline"/>
        </w:rPr>
        <w:t>most realize that increased, stable communication between the two armed forces can help avoid conflicts, and provide a key source of leverage for both sides</w:t>
      </w:r>
      <w:r w:rsidRPr="005E7A02">
        <w:t>.</w:t>
      </w:r>
    </w:p>
    <w:p w:rsidR="0070647A" w:rsidRPr="005E7A02" w:rsidRDefault="0070647A" w:rsidP="0070647A"/>
    <w:p w:rsidR="0070647A" w:rsidRPr="005E7A02" w:rsidRDefault="0070647A" w:rsidP="0070647A">
      <w:pPr>
        <w:pStyle w:val="Heading4"/>
        <w:rPr>
          <w:rFonts w:cs="Times New Roman"/>
        </w:rPr>
      </w:pPr>
      <w:r w:rsidRPr="005E7A02">
        <w:rPr>
          <w:rFonts w:cs="Times New Roman"/>
        </w:rPr>
        <w:t>US-Sino mil-mil cooperation spreads to influence global issues</w:t>
      </w:r>
    </w:p>
    <w:p w:rsidR="0070647A" w:rsidRPr="005E7A02" w:rsidRDefault="0070647A" w:rsidP="0070647A">
      <w:r w:rsidRPr="005E7A02">
        <w:rPr>
          <w:rStyle w:val="Style13ptBold"/>
        </w:rPr>
        <w:t>Kamphausen &amp; Drun 16 – a. Senior Vice President for Research and Director of the, D.C., office at the National Bureau of Asian Research, b. Bridge Award Fellow at the National Bureau of Asian Research</w:t>
      </w:r>
      <w:r w:rsidRPr="005E7A02">
        <w:t xml:space="preserve"> [Roy D. Kamphausen &amp; Jessica Drun, Sino-U.S. Military-to-Military Relations, The national bureau of asian research, nbr special report #57 | april 2016, Edited by Travis Tanner and Wang Dong, http://nbr.org/publications/specialreport/pdf/Free/06192016/SR57_US-China_April2016.pdf] doa 5-11-16</w:t>
      </w:r>
    </w:p>
    <w:p w:rsidR="0070647A" w:rsidRPr="005E7A02" w:rsidRDefault="0070647A" w:rsidP="0070647A"/>
    <w:p w:rsidR="0070647A" w:rsidRPr="005E7A02" w:rsidRDefault="0070647A" w:rsidP="0070647A">
      <w:pPr>
        <w:rPr>
          <w:sz w:val="14"/>
        </w:rPr>
      </w:pPr>
      <w:r w:rsidRPr="005E7A02">
        <w:t>Advancing Cooperation on the Global Stage</w:t>
      </w:r>
      <w:r>
        <w:t xml:space="preserve"> </w:t>
      </w:r>
      <w:r w:rsidRPr="005E7A02">
        <w:rPr>
          <w:sz w:val="14"/>
        </w:rPr>
        <w:t xml:space="preserve">A fourth, more limited interest lies in advancing cooperation on shared global security issues, with the Gulf of Aden patrols serving as a notable example. Such an interest does not suggest that the United States regards a “G-2” arrangement as either optimal or desirable. What it does suggest is that </w:t>
      </w:r>
      <w:r w:rsidRPr="005E7A02">
        <w:rPr>
          <w:rStyle w:val="StyleUnderline"/>
        </w:rPr>
        <w:t>the two great powers have militaries with highly complementary capabilities, which, if organized effectively, might make useful contributions to the global good of international security</w:t>
      </w:r>
      <w:r w:rsidRPr="005E7A02">
        <w:rPr>
          <w:sz w:val="14"/>
        </w:rPr>
        <w:t xml:space="preserve">. </w:t>
      </w:r>
      <w:r w:rsidRPr="005E7A02">
        <w:rPr>
          <w:rStyle w:val="StyleUnderline"/>
        </w:rPr>
        <w:t>The challenge</w:t>
      </w:r>
      <w:r w:rsidRPr="005E7A02">
        <w:rPr>
          <w:sz w:val="14"/>
        </w:rPr>
        <w:t xml:space="preserve">, of course, </w:t>
      </w:r>
      <w:r w:rsidRPr="005E7A02">
        <w:rPr>
          <w:rStyle w:val="StyleUnderline"/>
        </w:rPr>
        <w:t>is that each side tends to regard security engagement with the other primarily through the prism of its impact on bilateral relations</w:t>
      </w:r>
      <w:r w:rsidRPr="005E7A02">
        <w:rPr>
          <w:sz w:val="14"/>
        </w:rPr>
        <w:t xml:space="preserve">, and this nips in the bud many potential collaborative endeavors with broader potential benefits. Even so, </w:t>
      </w:r>
      <w:r w:rsidRPr="005E7A02">
        <w:rPr>
          <w:rStyle w:val="StyleUnderline"/>
        </w:rPr>
        <w:t>the United States perceives that such shared global security interests are of growing importance to China but are not necessarily of greatest consequence</w:t>
      </w:r>
      <w:r w:rsidRPr="005E7A02">
        <w:rPr>
          <w:sz w:val="14"/>
        </w:rPr>
        <w:t xml:space="preserve">. In part, </w:t>
      </w:r>
      <w:r w:rsidRPr="005E7A02">
        <w:rPr>
          <w:rStyle w:val="StyleUnderline"/>
        </w:rPr>
        <w:t>this is related to the fact that the global dimensions of China’s military modernization are still only nascent</w:t>
      </w:r>
      <w:r w:rsidRPr="005E7A02">
        <w:rPr>
          <w:sz w:val="14"/>
        </w:rPr>
        <w:t xml:space="preserve">. Additionally, </w:t>
      </w:r>
      <w:r w:rsidRPr="005E7A02">
        <w:rPr>
          <w:rStyle w:val="StyleUnderline"/>
        </w:rPr>
        <w:t>China has endured much criticism for its unilateral military activities outside Asia</w:t>
      </w:r>
      <w:r w:rsidRPr="005E7A02">
        <w:rPr>
          <w:sz w:val="14"/>
        </w:rPr>
        <w:t>—for example, the development of bases at ports in the western Indian Ocean and its activities in Africa—</w:t>
      </w:r>
      <w:r w:rsidRPr="005E7A02">
        <w:rPr>
          <w:rStyle w:val="StyleUnderline"/>
        </w:rPr>
        <w:t>and hardly wants to invite more criticism. The United States</w:t>
      </w:r>
      <w:r w:rsidRPr="005E7A02">
        <w:rPr>
          <w:sz w:val="14"/>
        </w:rPr>
        <w:t xml:space="preserve"> also </w:t>
      </w:r>
      <w:r w:rsidRPr="005E7A02">
        <w:rPr>
          <w:rStyle w:val="StyleUnderline"/>
        </w:rPr>
        <w:t>perceives that</w:t>
      </w:r>
      <w:r w:rsidRPr="005E7A02">
        <w:rPr>
          <w:sz w:val="14"/>
        </w:rPr>
        <w:t xml:space="preserve"> </w:t>
      </w:r>
      <w:r w:rsidRPr="005E7A02">
        <w:rPr>
          <w:rStyle w:val="StyleUnderline"/>
        </w:rPr>
        <w:t>Chinese concerns about nonintervention</w:t>
      </w:r>
      <w:r w:rsidRPr="005E7A02">
        <w:rPr>
          <w:sz w:val="14"/>
        </w:rPr>
        <w:t xml:space="preserve"> still </w:t>
      </w:r>
      <w:r w:rsidRPr="005E7A02">
        <w:rPr>
          <w:rStyle w:val="StyleUnderline"/>
        </w:rPr>
        <w:t>play a strong role in arguing against out-of-region deployments of the PLA to deal with security issues</w:t>
      </w:r>
      <w:r w:rsidRPr="005E7A02">
        <w:rPr>
          <w:sz w:val="14"/>
        </w:rPr>
        <w:t>.26</w:t>
      </w:r>
    </w:p>
    <w:p w:rsidR="0070647A" w:rsidRPr="005E7A02" w:rsidRDefault="0070647A" w:rsidP="0070647A"/>
    <w:p w:rsidR="0070647A" w:rsidRPr="005E7A02" w:rsidRDefault="0070647A" w:rsidP="0070647A">
      <w:pPr>
        <w:pStyle w:val="Heading4"/>
        <w:rPr>
          <w:rFonts w:cs="Times New Roman"/>
        </w:rPr>
      </w:pPr>
      <w:r w:rsidRPr="005E7A02">
        <w:rPr>
          <w:rFonts w:cs="Times New Roman"/>
        </w:rPr>
        <w:t>Mil-Mil ties key to overall relations</w:t>
      </w:r>
    </w:p>
    <w:p w:rsidR="0070647A" w:rsidRPr="005E7A02" w:rsidRDefault="0070647A" w:rsidP="0070647A">
      <w:r w:rsidRPr="005E7A02">
        <w:rPr>
          <w:rStyle w:val="Style13ptBold"/>
        </w:rPr>
        <w:t>Kamphausen &amp; Drun 16 – a. Senior Vice President for Research and Director of the, D.C., office at the National Bureau of Asian Research, b. Bridge Award Fellow at the National Bureau of Asian Research</w:t>
      </w:r>
      <w:r w:rsidRPr="005E7A02">
        <w:t xml:space="preserve"> [Roy D. Kamphausen &amp; Jessica Drun, Sino-U.S. Military-to-Military Relations, The national bureau of asian research, nbr special report #57 | april 2016, Edited by Travis Tanner and Wang Dong, http://nbr.org/publications/specialreport/pdf/Free/06192016/SR57_US-China_April2016.pdf] doa 5-11-16</w:t>
      </w:r>
    </w:p>
    <w:p w:rsidR="0070647A" w:rsidRPr="005E7A02" w:rsidRDefault="0070647A" w:rsidP="0070647A"/>
    <w:p w:rsidR="0070647A" w:rsidRPr="005E7A02" w:rsidRDefault="0070647A" w:rsidP="0070647A">
      <w:pPr>
        <w:rPr>
          <w:sz w:val="16"/>
        </w:rPr>
      </w:pPr>
      <w:r w:rsidRPr="005E7A02">
        <w:rPr>
          <w:rStyle w:val="StyleUnderline"/>
        </w:rPr>
        <w:t>The mil-mil relationship between the United States and China has seen periods of both cooperation and conflict</w:t>
      </w:r>
      <w:r w:rsidRPr="005E7A02">
        <w:rPr>
          <w:sz w:val="16"/>
        </w:rPr>
        <w:t xml:space="preserve"> since its inception during the Cold War. While </w:t>
      </w:r>
      <w:r w:rsidRPr="005E7A02">
        <w:rPr>
          <w:rStyle w:val="StyleUnderline"/>
        </w:rPr>
        <w:t>the state of mil-mil relations hinges largely on the overall state of the bilateral relationship, three decades of exchanges have revealed not only the inadvertent risks and shortcomings</w:t>
      </w:r>
      <w:r w:rsidRPr="005E7A02">
        <w:rPr>
          <w:sz w:val="16"/>
        </w:rPr>
        <w:t xml:space="preserve"> associated with these exchanges </w:t>
      </w:r>
      <w:r w:rsidRPr="005E7A02">
        <w:rPr>
          <w:rStyle w:val="StyleUnderline"/>
        </w:rPr>
        <w:t>but also their utility and importance</w:t>
      </w:r>
      <w:r w:rsidRPr="005E7A02">
        <w:rPr>
          <w:sz w:val="16"/>
        </w:rPr>
        <w:t xml:space="preserve"> in maintaining stability in the Asia-Pacific and safeguarding U.S. interests. At the same time, </w:t>
      </w:r>
      <w:r w:rsidRPr="005E7A02">
        <w:rPr>
          <w:rStyle w:val="StyleUnderline"/>
        </w:rPr>
        <w:t>these interactions have led to a deeper understanding of Chinese interests</w:t>
      </w:r>
      <w:r w:rsidRPr="005E7A02">
        <w:rPr>
          <w:sz w:val="16"/>
        </w:rPr>
        <w:t>—</w:t>
      </w:r>
      <w:r w:rsidRPr="005E7A02">
        <w:rPr>
          <w:rStyle w:val="StyleUnderline"/>
        </w:rPr>
        <w:t>and highlighted areas of convergence and divergence</w:t>
      </w:r>
      <w:r w:rsidRPr="005E7A02">
        <w:rPr>
          <w:sz w:val="16"/>
        </w:rPr>
        <w:t xml:space="preserve"> with U.S. interests. Acknowledgement of the limitations and differences has paved the way for a more sophisticated mil-mil relationship. </w:t>
      </w:r>
      <w:r w:rsidRPr="005E7A02">
        <w:rPr>
          <w:rStyle w:val="StyleUnderline"/>
        </w:rPr>
        <w:t>Future steps—ones that</w:t>
      </w:r>
      <w:r w:rsidRPr="005E7A02">
        <w:rPr>
          <w:sz w:val="16"/>
        </w:rPr>
        <w:t xml:space="preserve"> are modest, </w:t>
      </w:r>
      <w:r w:rsidRPr="005E7A02">
        <w:rPr>
          <w:rStyle w:val="StyleUnderline"/>
        </w:rPr>
        <w:t>incorporate shared goals, and avoid constraints—can contribute to a more effective mil-mil relationship that is optimal</w:t>
      </w:r>
      <w:r w:rsidRPr="005E7A02">
        <w:rPr>
          <w:sz w:val="16"/>
        </w:rPr>
        <w:t xml:space="preserve"> for both parties, bringing forth a new paradigm of U.S.-China engagement.</w:t>
      </w:r>
    </w:p>
    <w:p w:rsidR="0070647A" w:rsidRPr="005E7A02" w:rsidRDefault="0070647A" w:rsidP="0070647A"/>
    <w:p w:rsidR="0070647A" w:rsidRPr="005E7A02" w:rsidRDefault="0070647A" w:rsidP="0070647A"/>
    <w:p w:rsidR="0070647A" w:rsidRPr="005E7A02" w:rsidRDefault="0070647A" w:rsidP="0070647A"/>
    <w:p w:rsidR="0070647A" w:rsidRPr="005E7A02" w:rsidRDefault="0070647A" w:rsidP="0070647A">
      <w:pPr>
        <w:pStyle w:val="Heading4"/>
        <w:rPr>
          <w:rFonts w:cs="Times New Roman"/>
        </w:rPr>
      </w:pPr>
      <w:r w:rsidRPr="005E7A02">
        <w:rPr>
          <w:rFonts w:cs="Times New Roman"/>
        </w:rPr>
        <w:t>Improved Mil-Mil exchanges – based on mutual agenda – key to larger US-Sino ties</w:t>
      </w:r>
    </w:p>
    <w:p w:rsidR="0070647A" w:rsidRPr="005E7A02" w:rsidRDefault="0070647A" w:rsidP="0070647A">
      <w:r w:rsidRPr="005E7A02">
        <w:rPr>
          <w:rStyle w:val="Style13ptBold"/>
        </w:rPr>
        <w:t>Kamphausen &amp; Drun 16 - Senior Vice President for Research and Director of the Washington, D.C., office at the National Bureau of Asian Research, Bridge Award Fellow at the National Bureau of Asian Research</w:t>
      </w:r>
      <w:r w:rsidRPr="005E7A02">
        <w:t xml:space="preserve"> [Roy D. Kamphausen &amp; Jessica Drun, What are Mil-Mil Ties between the U.S. and China good for?, April 22, 2016, </w:t>
      </w:r>
      <w:hyperlink r:id="rId13" w:history="1">
        <w:r w:rsidRPr="005E7A02">
          <w:rPr>
            <w:rStyle w:val="Hyperlink"/>
          </w:rPr>
          <w:t>http://warontherocks.com/2016/04/what-are-mil-mil-ties-between-the-u-s-and-china-good-for/</w:t>
        </w:r>
      </w:hyperlink>
      <w:r w:rsidRPr="005E7A02">
        <w:rPr>
          <w:rStyle w:val="Hyperlink"/>
        </w:rPr>
        <w:t>]</w:t>
      </w:r>
    </w:p>
    <w:p w:rsidR="0070647A" w:rsidRPr="005E7A02" w:rsidRDefault="0070647A" w:rsidP="0070647A"/>
    <w:p w:rsidR="0070647A" w:rsidRPr="005E7A02" w:rsidRDefault="0070647A" w:rsidP="0070647A">
      <w:pPr>
        <w:rPr>
          <w:sz w:val="16"/>
        </w:rPr>
      </w:pPr>
      <w:r w:rsidRPr="005E7A02">
        <w:rPr>
          <w:sz w:val="16"/>
        </w:rPr>
        <w:t>Senior Defense Department leadership clarified this week that China’s invitation to the 2016 Rim of the Pacific (RIMPAC) exercises still stands, despite calls from Capitol Hill for its withdrawal. Opponents to Chinese participation argue that the United States should impose costs for China’s increasingly aggressive actions in the South China Sea. However, military-to-military (mil-mil) — which include multilateral and bilateral exercises but encompass a wide range of activities that serve as confidence-building and deconfliction measures — play an important role in the broader U.S.–China relationship, serving as a channel for sustained dialogue and conflict management.</w:t>
      </w:r>
      <w:r>
        <w:rPr>
          <w:sz w:val="16"/>
        </w:rPr>
        <w:t xml:space="preserve"> </w:t>
      </w:r>
      <w:r w:rsidRPr="005E7A02">
        <w:rPr>
          <w:sz w:val="16"/>
        </w:rPr>
        <w:t xml:space="preserve">Former head of U.S. Pacific Command Adm. Samuel Locklear, during a keynote address at an event this Tuesday co-hosted by the National Bureau of Asian Research, advanced this view, noting that China’s participation in RIMPAC 2014 was a “very big success” and that Washington “should do all that [it] can to keep the PLA engaged in international military forums.” His comments come at a time where </w:t>
      </w:r>
      <w:r w:rsidRPr="005E7A02">
        <w:rPr>
          <w:rStyle w:val="StyleUnderline"/>
        </w:rPr>
        <w:t>mil-mil relations between the United States and China are growing ever more consequential, in light of recent developments in the Asia-Pacific. Increasing militarization in the region and Chinese assertiveness in the South China Sea heighten the need for mil-mil contacts as a way to manage tensions, ensure stability, and communicate each sides’ respective interests to avoid miscalculations.</w:t>
      </w:r>
      <w:r>
        <w:rPr>
          <w:sz w:val="16"/>
        </w:rPr>
        <w:t xml:space="preserve"> </w:t>
      </w:r>
      <w:r w:rsidRPr="005E7A02">
        <w:rPr>
          <w:rStyle w:val="StyleUnderline"/>
        </w:rPr>
        <w:t>Both</w:t>
      </w:r>
      <w:r w:rsidRPr="005E7A02">
        <w:rPr>
          <w:sz w:val="16"/>
        </w:rPr>
        <w:t xml:space="preserve"> Washington and Beijing </w:t>
      </w:r>
      <w:r w:rsidRPr="005E7A02">
        <w:rPr>
          <w:rStyle w:val="StyleUnderline"/>
        </w:rPr>
        <w:t>have acknowledged the importance of</w:t>
      </w:r>
      <w:r w:rsidRPr="005E7A02">
        <w:rPr>
          <w:sz w:val="16"/>
        </w:rPr>
        <w:t xml:space="preserve"> the U.S.–China relationship for </w:t>
      </w:r>
      <w:r w:rsidRPr="005E7A02">
        <w:rPr>
          <w:rStyle w:val="StyleUnderline"/>
        </w:rPr>
        <w:t>maintaining stability</w:t>
      </w:r>
      <w:r w:rsidRPr="005E7A02">
        <w:rPr>
          <w:sz w:val="16"/>
        </w:rPr>
        <w:t xml:space="preserve"> in the Asia-Pacific. Presidents Barack </w:t>
      </w:r>
      <w:r w:rsidRPr="005E7A02">
        <w:rPr>
          <w:rStyle w:val="StyleUnderline"/>
        </w:rPr>
        <w:t>Obama and Xi</w:t>
      </w:r>
      <w:r w:rsidRPr="005E7A02">
        <w:rPr>
          <w:sz w:val="16"/>
        </w:rPr>
        <w:t xml:space="preserve"> Jinping </w:t>
      </w:r>
      <w:r w:rsidRPr="005E7A02">
        <w:rPr>
          <w:rStyle w:val="StyleUnderline"/>
        </w:rPr>
        <w:t>jointly advocated for</w:t>
      </w:r>
      <w:r w:rsidRPr="005E7A02">
        <w:rPr>
          <w:sz w:val="16"/>
        </w:rPr>
        <w:t xml:space="preserve"> </w:t>
      </w:r>
      <w:r w:rsidRPr="005E7A02">
        <w:rPr>
          <w:rStyle w:val="StyleUnderline"/>
        </w:rPr>
        <w:t>a more mature and robust mil-mil relationship</w:t>
      </w:r>
      <w:r w:rsidRPr="005E7A02">
        <w:rPr>
          <w:sz w:val="16"/>
        </w:rPr>
        <w:t xml:space="preserve"> during respective state visits in November 2014 and September 2015. Clearly both sides want to avoid military tensions and armed conflict because they recognize that conflict would be disastrous for both countries and catastrophic for the region.</w:t>
      </w:r>
      <w:r>
        <w:rPr>
          <w:sz w:val="16"/>
        </w:rPr>
        <w:t xml:space="preserve"> </w:t>
      </w:r>
      <w:r w:rsidRPr="005E7A02">
        <w:rPr>
          <w:rStyle w:val="StyleUnderline"/>
        </w:rPr>
        <w:t>However, the United States and China share a long history of highs and</w:t>
      </w:r>
      <w:r w:rsidRPr="005E7A02">
        <w:rPr>
          <w:sz w:val="16"/>
        </w:rPr>
        <w:t xml:space="preserve">, more frequently, </w:t>
      </w:r>
      <w:r w:rsidRPr="005E7A02">
        <w:rPr>
          <w:rStyle w:val="StyleUnderline"/>
        </w:rPr>
        <w:t>lows</w:t>
      </w:r>
      <w:r w:rsidRPr="005E7A02">
        <w:rPr>
          <w:sz w:val="16"/>
        </w:rPr>
        <w:t xml:space="preserve"> </w:t>
      </w:r>
      <w:r w:rsidRPr="005E7A02">
        <w:rPr>
          <w:rStyle w:val="StyleUnderline"/>
        </w:rPr>
        <w:t>in the mil-mil domain, given its correlation to overall political ties</w:t>
      </w:r>
      <w:r w:rsidRPr="005E7A02">
        <w:rPr>
          <w:sz w:val="16"/>
        </w:rPr>
        <w:t>. The mil-mil relationship took root during the Sino–Soviet split. But mil-mil relations fluctuated in the following years, subject to the ripple effects of the Tiananmen Square incident, the cross-strait crisis in 1995 and 1996, NATO’s accidental bombing of the Chinese embassy in Belgrade in 1999, the EP-3 incident, and arms sales to Taiwan.</w:t>
      </w:r>
      <w:r>
        <w:rPr>
          <w:sz w:val="16"/>
        </w:rPr>
        <w:t xml:space="preserve"> </w:t>
      </w:r>
      <w:r w:rsidRPr="005E7A02">
        <w:rPr>
          <w:rStyle w:val="StyleUnderline"/>
        </w:rPr>
        <w:t>Mil-mil ties were always reestablished after</w:t>
      </w:r>
      <w:r w:rsidRPr="005E7A02">
        <w:rPr>
          <w:sz w:val="16"/>
        </w:rPr>
        <w:t xml:space="preserve"> these </w:t>
      </w:r>
      <w:r w:rsidRPr="005E7A02">
        <w:rPr>
          <w:rStyle w:val="StyleUnderline"/>
        </w:rPr>
        <w:t>crises subsided</w:t>
      </w:r>
      <w:r w:rsidRPr="005E7A02">
        <w:rPr>
          <w:sz w:val="16"/>
        </w:rPr>
        <w:t xml:space="preserve">. </w:t>
      </w:r>
      <w:r w:rsidRPr="005E7A02">
        <w:rPr>
          <w:rStyle w:val="StyleUnderline"/>
        </w:rPr>
        <w:t>All the more, the type and sophistication of mil-mil ties have markedly increased, to include a first-ever naval exercise involving cross-deck helicopter landings in 2013, the completion of an air annex, and an increase in the number of high-level exchanges, among others.</w:t>
      </w:r>
      <w:r w:rsidRPr="005E7A02">
        <w:rPr>
          <w:sz w:val="16"/>
        </w:rPr>
        <w:t xml:space="preserve"> The adaptability to change and fluctuations in the strategic environment reflects an overall maturation of the bilateral relationship and should signal confidence going forward, not cynicism. In particular, there is now a heightened awareness about the need for more restraint in suspending ties. For example, Admiral Harry Harris, the commander of U.S. Pacific Command, was welcomed in November 2015 by Chinese counterparts, despite the USS Lassen’s freedom of navigation operation in the South China Sea a few days earlier. A new round of arms sales to Taiwan late last year also did not result in suspension of mil-mil activities, serving as another solid indicator.</w:t>
      </w:r>
      <w:r>
        <w:rPr>
          <w:sz w:val="16"/>
        </w:rPr>
        <w:t xml:space="preserve"> </w:t>
      </w:r>
      <w:r w:rsidRPr="005E7A02">
        <w:rPr>
          <w:rStyle w:val="StyleUnderline"/>
        </w:rPr>
        <w:t>Yet the mil-mil program between the United States and China could be further optimized in the near term through collaboration in areas of shared interests. This includes enhancing communication mechanisms to reduce miscalculations and assuage differences</w:t>
      </w:r>
      <w:r w:rsidRPr="005E7A02">
        <w:rPr>
          <w:sz w:val="16"/>
        </w:rPr>
        <w:t xml:space="preserve">. </w:t>
      </w:r>
      <w:r w:rsidRPr="005E7A02">
        <w:rPr>
          <w:rStyle w:val="StyleUnderline"/>
        </w:rPr>
        <w:t>For example, they could mutually determine the correct mix of mil-mil activities or clarify interests to the other party</w:t>
      </w:r>
      <w:r w:rsidRPr="005E7A02">
        <w:rPr>
          <w:sz w:val="16"/>
        </w:rPr>
        <w:t>.</w:t>
      </w:r>
      <w:r>
        <w:rPr>
          <w:sz w:val="16"/>
        </w:rPr>
        <w:t xml:space="preserve"> </w:t>
      </w:r>
      <w:r w:rsidRPr="005E7A02">
        <w:rPr>
          <w:rStyle w:val="StyleUnderline"/>
        </w:rPr>
        <w:t>Longer term, the development of a collaborative agenda could both increase security and strengthen the relationship in important ways</w:t>
      </w:r>
      <w:r w:rsidRPr="005E7A02">
        <w:rPr>
          <w:sz w:val="16"/>
        </w:rPr>
        <w:t xml:space="preserve">. </w:t>
      </w:r>
      <w:r w:rsidRPr="005E7A02">
        <w:rPr>
          <w:rStyle w:val="StyleUnderline"/>
        </w:rPr>
        <w:t xml:space="preserve">There seems to be scope </w:t>
      </w:r>
      <w:r w:rsidRPr="005E7A02">
        <w:rPr>
          <w:sz w:val="16"/>
        </w:rPr>
        <w:t xml:space="preserve">— based off the success of extra-regional initiatives such as the Gulf of Aden exercises — for the United States and China </w:t>
      </w:r>
      <w:r w:rsidRPr="005E7A02">
        <w:rPr>
          <w:rStyle w:val="StyleUnderline"/>
        </w:rPr>
        <w:t>to develop a framework of mil-mil engagement through activities that manage each other’s important constraints and deal with existing challenges.</w:t>
      </w:r>
      <w:r>
        <w:rPr>
          <w:rStyle w:val="StyleUnderline"/>
        </w:rPr>
        <w:t xml:space="preserve"> </w:t>
      </w:r>
      <w:r w:rsidRPr="005E7A02">
        <w:rPr>
          <w:sz w:val="16"/>
        </w:rPr>
        <w:t>Additionally, Beijing and Washington must establish appropriate mechanisms for managing tensions in areas where interests diverge. A point of contention on the Chinese side has been U.S. congressional oversight, which Beijing views as a major hindrance to mil-mil progress. Washington should be more vocal in emphasizing the relevant role of Congress and should actively engage with Capitol Hill during mil-mil exchanges — for example, by increasing the involvement of key members and staff, as well as congressional representation at the Defense Consultative Talks and major mil-mil exercises.</w:t>
      </w:r>
      <w:r>
        <w:rPr>
          <w:sz w:val="16"/>
        </w:rPr>
        <w:t xml:space="preserve"> </w:t>
      </w:r>
      <w:r w:rsidRPr="005E7A02">
        <w:rPr>
          <w:sz w:val="16"/>
        </w:rPr>
        <w:t xml:space="preserve">Further options for mitigating tensions in areas of conflicting interests include pursuing trilateral security dialogues with U.S. allies to demonstrate the impact that such relationships have on regional stability. Over the longer term, both sides should work to address common challenges, such as the threats posed by North Korea or in the emerging domains of space and cyberspace. Ultimately, </w:t>
      </w:r>
      <w:r w:rsidRPr="005E7A02">
        <w:rPr>
          <w:rStyle w:val="StyleUnderline"/>
        </w:rPr>
        <w:t>the key to mil-mil cooperation will be moving beyond a relationship defined by the satisfaction of each party with bilateral exchanges and embracing a new paradigm in which Sino–U.S. mil-mil engagement makes real contributions to regional and global security</w:t>
      </w:r>
      <w:r w:rsidRPr="005E7A02">
        <w:rPr>
          <w:sz w:val="16"/>
        </w:rPr>
        <w:t>.</w:t>
      </w:r>
    </w:p>
    <w:p w:rsidR="0070647A" w:rsidRPr="005E7A02" w:rsidRDefault="0070647A" w:rsidP="0070647A"/>
    <w:p w:rsidR="0070647A" w:rsidRPr="005E7A02" w:rsidRDefault="0070647A" w:rsidP="0070647A"/>
    <w:p w:rsidR="0070647A" w:rsidRPr="005E7A02" w:rsidRDefault="0070647A" w:rsidP="0070647A">
      <w:pPr>
        <w:pStyle w:val="Heading4"/>
        <w:rPr>
          <w:rFonts w:cs="Times New Roman"/>
        </w:rPr>
      </w:pPr>
      <w:r w:rsidRPr="005E7A02">
        <w:rPr>
          <w:rFonts w:cs="Times New Roman"/>
        </w:rPr>
        <w:t>Mil-Mil cooperation locks in overall relations</w:t>
      </w:r>
    </w:p>
    <w:p w:rsidR="0070647A" w:rsidRPr="005E7A02" w:rsidRDefault="0070647A" w:rsidP="0070647A">
      <w:r w:rsidRPr="005E7A02">
        <w:rPr>
          <w:rStyle w:val="Style13ptBold"/>
        </w:rPr>
        <w:t>Kamphausen &amp; Drun 16 – a. Senior Vice President for Research and Director of the, D.C., office at the National Bureau of Asian Research, b. Bridge Award Fellow at the National Bureau of Asian Research</w:t>
      </w:r>
      <w:r w:rsidRPr="005E7A02">
        <w:t xml:space="preserve"> [Roy D. Kamphausen &amp; Jessica Drun, Sino-U.S. Military-to-Military Relations, The national bureau of asian research, nbr special report #57 | april 2016, Edited by Travis Tanner and Wang Dong, http://nbr.org/publications/specialreport/pdf/Free/06192016/SR57_US-China_April2016.pdf] doa 5-11-16</w:t>
      </w:r>
    </w:p>
    <w:p w:rsidR="0070647A" w:rsidRPr="005E7A02" w:rsidRDefault="0070647A" w:rsidP="0070647A"/>
    <w:p w:rsidR="0070647A" w:rsidRPr="005D721C" w:rsidRDefault="0070647A" w:rsidP="0070647A">
      <w:pPr>
        <w:rPr>
          <w:sz w:val="16"/>
        </w:rPr>
      </w:pPr>
      <w:r w:rsidRPr="005E7A02">
        <w:t>Interests and Challenges in Mil-Mil Relations</w:t>
      </w:r>
      <w:r>
        <w:t xml:space="preserve"> </w:t>
      </w:r>
      <w:r w:rsidRPr="005E7A02">
        <w:rPr>
          <w:rStyle w:val="StyleUnderline"/>
        </w:rPr>
        <w:t>The U.S.-China relationship faces numerous challenges</w:t>
      </w:r>
      <w:r w:rsidRPr="005E7A02">
        <w:rPr>
          <w:sz w:val="16"/>
        </w:rPr>
        <w:t xml:space="preserve"> that are grounded in the very nature of the dynamic between the two countries. The United States is the established power, and China is the rising power. </w:t>
      </w:r>
      <w:r w:rsidRPr="005E7A02">
        <w:rPr>
          <w:rStyle w:val="StyleUnderline"/>
        </w:rPr>
        <w:t>Their military relationship reflects the challenges posed by a power transition</w:t>
      </w:r>
      <w:r w:rsidRPr="005E7A02">
        <w:rPr>
          <w:sz w:val="16"/>
        </w:rPr>
        <w:t xml:space="preserve">. </w:t>
      </w:r>
      <w:r w:rsidRPr="005E7A02">
        <w:rPr>
          <w:rStyle w:val="StyleUnderline"/>
        </w:rPr>
        <w:t xml:space="preserve">Although </w:t>
      </w:r>
      <w:r w:rsidRPr="005E7A02">
        <w:rPr>
          <w:sz w:val="16"/>
        </w:rPr>
        <w:t xml:space="preserve">the two militaries are </w:t>
      </w:r>
      <w:r w:rsidRPr="005E7A02">
        <w:rPr>
          <w:rStyle w:val="StyleUnderline"/>
        </w:rPr>
        <w:t>not actively engaged in competition, planners on both sides are considering such possibilities</w:t>
      </w:r>
      <w:r w:rsidRPr="005E7A02">
        <w:rPr>
          <w:sz w:val="16"/>
        </w:rPr>
        <w:t xml:space="preserve">. To be sure, </w:t>
      </w:r>
      <w:r w:rsidRPr="005E7A02">
        <w:rPr>
          <w:rStyle w:val="StyleUnderline"/>
        </w:rPr>
        <w:t>the two militaries</w:t>
      </w:r>
      <w:r w:rsidRPr="005E7A02">
        <w:rPr>
          <w:sz w:val="16"/>
        </w:rPr>
        <w:t xml:space="preserve"> cannot change this core dynamic, but </w:t>
      </w:r>
      <w:r w:rsidRPr="005E7A02">
        <w:rPr>
          <w:rStyle w:val="StyleUnderline"/>
        </w:rPr>
        <w:t>when they interact</w:t>
      </w:r>
      <w:r w:rsidRPr="005E7A02">
        <w:rPr>
          <w:sz w:val="16"/>
        </w:rPr>
        <w:t xml:space="preserve"> this reality </w:t>
      </w:r>
      <w:r w:rsidRPr="005E7A02">
        <w:rPr>
          <w:rStyle w:val="StyleUnderline"/>
        </w:rPr>
        <w:t xml:space="preserve">makes their engagement fraught with more consequence than might be fair or realistic. </w:t>
      </w:r>
      <w:r w:rsidRPr="005E7A02">
        <w:rPr>
          <w:sz w:val="16"/>
        </w:rPr>
        <w:t>Managing Security Challenges</w:t>
      </w:r>
      <w:r>
        <w:rPr>
          <w:sz w:val="16"/>
        </w:rPr>
        <w:t xml:space="preserve"> </w:t>
      </w:r>
      <w:r w:rsidRPr="005E7A02">
        <w:rPr>
          <w:rStyle w:val="StyleUnderline"/>
        </w:rPr>
        <w:t>The United States’ principal interests in effective U.S.-China mil-mil relations are to avoid conflict, reduce risk, and manage existing and emerging security challenges</w:t>
      </w:r>
      <w:r w:rsidRPr="005E7A02">
        <w:rPr>
          <w:sz w:val="16"/>
        </w:rPr>
        <w:t xml:space="preserve"> in ways </w:t>
      </w:r>
      <w:r w:rsidRPr="005E7A02">
        <w:rPr>
          <w:rStyle w:val="StyleUnderline"/>
        </w:rPr>
        <w:t>that avoid security dilemma outcomes</w:t>
      </w:r>
      <w:r w:rsidRPr="005E7A02">
        <w:rPr>
          <w:sz w:val="16"/>
        </w:rPr>
        <w:t xml:space="preserve"> and do not undermine the United States’ prerogatives or military posture, nor limit potential future opportunities in the Asia-Pacific.23 </w:t>
      </w:r>
      <w:r w:rsidRPr="005E7A02">
        <w:rPr>
          <w:rStyle w:val="StyleUnderline"/>
        </w:rPr>
        <w:t>Achieving these goals would be a substantive contribution to the broader bilateral relationship</w:t>
      </w:r>
      <w:r w:rsidRPr="005E7A02">
        <w:rPr>
          <w:sz w:val="16"/>
        </w:rPr>
        <w:t xml:space="preserve">. Moreover, </w:t>
      </w:r>
      <w:r w:rsidRPr="005E7A02">
        <w:rPr>
          <w:rStyle w:val="StyleUnderline"/>
        </w:rPr>
        <w:t>it is imperative that the United States engage in mil-mil activities with China because of how consequential both countries’ militaries are; for Washington to do otherwise would be destabilizing in the region and strongly opposed by friends and adversaries alike</w:t>
      </w:r>
      <w:r w:rsidRPr="005E7A02">
        <w:rPr>
          <w:sz w:val="16"/>
        </w:rPr>
        <w:t>.</w:t>
      </w:r>
      <w:r>
        <w:rPr>
          <w:sz w:val="16"/>
        </w:rPr>
        <w:t xml:space="preserve"> </w:t>
      </w:r>
      <w:r w:rsidRPr="005E7A02">
        <w:rPr>
          <w:rStyle w:val="StyleUnderline"/>
        </w:rPr>
        <w:t>The U</w:t>
      </w:r>
      <w:r w:rsidRPr="005E7A02">
        <w:rPr>
          <w:sz w:val="16"/>
        </w:rPr>
        <w:t xml:space="preserve">nited </w:t>
      </w:r>
      <w:r w:rsidRPr="005E7A02">
        <w:rPr>
          <w:rStyle w:val="StyleUnderline"/>
        </w:rPr>
        <w:t>S</w:t>
      </w:r>
      <w:r w:rsidRPr="005E7A02">
        <w:rPr>
          <w:sz w:val="16"/>
        </w:rPr>
        <w:t xml:space="preserve">tates </w:t>
      </w:r>
      <w:r w:rsidRPr="005E7A02">
        <w:rPr>
          <w:rStyle w:val="StyleUnderline"/>
        </w:rPr>
        <w:t>perceives</w:t>
      </w:r>
      <w:r w:rsidRPr="005E7A02">
        <w:rPr>
          <w:sz w:val="16"/>
        </w:rPr>
        <w:t xml:space="preserve"> </w:t>
      </w:r>
      <w:r w:rsidRPr="005E7A02">
        <w:rPr>
          <w:rStyle w:val="StyleUnderline"/>
        </w:rPr>
        <w:t>that China has similar interests in conflict avoidance, risk reduction, and tension management but expresses these goals in</w:t>
      </w:r>
      <w:r w:rsidRPr="005E7A02">
        <w:rPr>
          <w:sz w:val="16"/>
        </w:rPr>
        <w:t xml:space="preserve"> somewhat </w:t>
      </w:r>
      <w:r w:rsidRPr="005E7A02">
        <w:rPr>
          <w:rStyle w:val="StyleUnderline"/>
        </w:rPr>
        <w:t>different terms</w:t>
      </w:r>
      <w:r w:rsidRPr="005E7A02">
        <w:rPr>
          <w:sz w:val="16"/>
        </w:rPr>
        <w:t>. For instance, Chinese counterparts in this project have emphasized that the proper framework for managing bilateral issues would be under the rubric of “building a new type of major-power relations” (xinxing daguo guanxi). In the process, they emphasize the framework for addressing the issues as much as, or even more than, the outcomes themselves.</w:t>
      </w:r>
      <w:r>
        <w:rPr>
          <w:sz w:val="16"/>
        </w:rPr>
        <w:t xml:space="preserve"> </w:t>
      </w:r>
      <w:r w:rsidRPr="005E7A02">
        <w:rPr>
          <w:sz w:val="16"/>
        </w:rPr>
        <w:t xml:space="preserve">Moreover, </w:t>
      </w:r>
      <w:r w:rsidRPr="005E7A02">
        <w:rPr>
          <w:rStyle w:val="StyleUnderline"/>
        </w:rPr>
        <w:t>the United States fully understands that China firmly opposes U.S. military operations in the air and sea off China’s coast</w:t>
      </w:r>
      <w:r w:rsidRPr="005E7A02">
        <w:rPr>
          <w:sz w:val="16"/>
        </w:rPr>
        <w:t xml:space="preserve"> but outside its territorial waters. </w:t>
      </w:r>
      <w:r w:rsidRPr="005E7A02">
        <w:rPr>
          <w:rStyle w:val="StyleUnderline"/>
        </w:rPr>
        <w:t>The United States hears Chinese assertions that these acts are constituent elements of a strategy to contain China, but it strongly believes that this Chinese perception is belied by more than 35 years</w:t>
      </w:r>
      <w:r w:rsidRPr="005E7A02">
        <w:rPr>
          <w:sz w:val="16"/>
        </w:rPr>
        <w:t>—and six presidential administrations—</w:t>
      </w:r>
      <w:r w:rsidRPr="005E7A02">
        <w:rPr>
          <w:rStyle w:val="StyleUnderline"/>
        </w:rPr>
        <w:t>of policy and practice</w:t>
      </w:r>
      <w:r w:rsidRPr="005E7A02">
        <w:rPr>
          <w:sz w:val="16"/>
        </w:rPr>
        <w:t>. Finally, U.S. leaders wonder whether China’s historically defensive national security orientation—and the doctrine, disposition, and development that support such an orientation—might be changing as new activities (e.g., land reclamation) are observed and new weapons systems (e.g., anti-ship ballistic missiles) come online.</w:t>
      </w:r>
    </w:p>
    <w:p w:rsidR="0070647A" w:rsidRPr="005E7A02" w:rsidRDefault="0070647A" w:rsidP="0070647A"/>
    <w:p w:rsidR="0070647A" w:rsidRPr="005E7A02" w:rsidRDefault="0070647A" w:rsidP="0070647A">
      <w:pPr>
        <w:pStyle w:val="Heading4"/>
        <w:rPr>
          <w:rFonts w:cs="Times New Roman"/>
        </w:rPr>
      </w:pPr>
      <w:r w:rsidRPr="005E7A02">
        <w:rPr>
          <w:rFonts w:cs="Times New Roman"/>
        </w:rPr>
        <w:t>Mil-Mil engagement key to combat mistrust</w:t>
      </w:r>
    </w:p>
    <w:p w:rsidR="0070647A" w:rsidRPr="005E7A02" w:rsidRDefault="0070647A" w:rsidP="0070647A">
      <w:r w:rsidRPr="005E7A02">
        <w:rPr>
          <w:rStyle w:val="Style13ptBold"/>
        </w:rPr>
        <w:t>Fong 13 – Commander, US Navy</w:t>
      </w:r>
      <w:r w:rsidRPr="005E7A02">
        <w:t xml:space="preserve"> [Fong, Arthur C. Dancing with the Dragon: US-China Engagement Policy. ARMY WAR COLLEGE CARLISLE BARRACKS PA, 2013] doa 5-15-16</w:t>
      </w:r>
    </w:p>
    <w:p w:rsidR="0070647A" w:rsidRPr="005E7A02" w:rsidRDefault="0070647A" w:rsidP="0070647A">
      <w:pPr>
        <w:rPr>
          <w:sz w:val="16"/>
        </w:rPr>
      </w:pPr>
      <w:r w:rsidRPr="005E7A02">
        <w:rPr>
          <w:rStyle w:val="StyleUnderline"/>
        </w:rPr>
        <w:t>Military-to-military engagement</w:t>
      </w:r>
      <w:r w:rsidRPr="005E7A02">
        <w:rPr>
          <w:sz w:val="16"/>
        </w:rPr>
        <w:t xml:space="preserve"> between the U.S. and China </w:t>
      </w:r>
      <w:r w:rsidRPr="005E7A02">
        <w:rPr>
          <w:rStyle w:val="StyleUnderline"/>
        </w:rPr>
        <w:t>must be expanded</w:t>
      </w:r>
      <w:r w:rsidRPr="005E7A02">
        <w:rPr>
          <w:sz w:val="16"/>
        </w:rPr>
        <w:t xml:space="preserve"> at multiple levels. </w:t>
      </w:r>
      <w:r w:rsidRPr="005E7A02">
        <w:rPr>
          <w:rStyle w:val="StyleUnderline"/>
        </w:rPr>
        <w:t>These engagements</w:t>
      </w:r>
      <w:r w:rsidRPr="005E7A02">
        <w:rPr>
          <w:sz w:val="16"/>
        </w:rPr>
        <w:t xml:space="preserve"> would </w:t>
      </w:r>
      <w:r w:rsidRPr="005E7A02">
        <w:rPr>
          <w:rStyle w:val="StyleUnderline"/>
        </w:rPr>
        <w:t>enable</w:t>
      </w:r>
      <w:r w:rsidRPr="005E7A02">
        <w:rPr>
          <w:sz w:val="16"/>
        </w:rPr>
        <w:t xml:space="preserve"> our </w:t>
      </w:r>
      <w:r w:rsidRPr="005E7A02">
        <w:rPr>
          <w:rStyle w:val="StyleUnderline"/>
        </w:rPr>
        <w:t>leaders to clearly</w:t>
      </w:r>
      <w:r w:rsidRPr="005E7A02">
        <w:rPr>
          <w:sz w:val="16"/>
        </w:rPr>
        <w:t xml:space="preserve"> </w:t>
      </w:r>
      <w:r w:rsidRPr="005E7A02">
        <w:rPr>
          <w:rStyle w:val="StyleUnderline"/>
        </w:rPr>
        <w:t>communicate their intent in order to avoid misunderstandings and distrust while building positive relationships</w:t>
      </w:r>
      <w:r w:rsidRPr="005E7A02">
        <w:rPr>
          <w:sz w:val="16"/>
        </w:rPr>
        <w:t xml:space="preserve"> in the long run. </w:t>
      </w:r>
      <w:r w:rsidRPr="005E7A02">
        <w:rPr>
          <w:rStyle w:val="StyleUnderline"/>
        </w:rPr>
        <w:t>The PACOM commander is in the best position to carry out this warrior-diplomat role.</w:t>
      </w:r>
      <w:r w:rsidRPr="005E7A02">
        <w:rPr>
          <w:sz w:val="16"/>
        </w:rPr>
        <w:t xml:space="preserve"> </w:t>
      </w:r>
      <w:r w:rsidRPr="005E7A02">
        <w:rPr>
          <w:rStyle w:val="StyleUnderline"/>
        </w:rPr>
        <w:t>For example, the PLA Navy could be invited to join a RIMPAC exercise</w:t>
      </w:r>
      <w:r w:rsidRPr="005E7A02">
        <w:rPr>
          <w:sz w:val="16"/>
        </w:rPr>
        <w:t>; PLA officers could join the Army War College international fellow program; U.S. forces could participate alongside PLA units in UN peacekeeping missions; U.S. could finalize the Military Maritime Consultation Agreement between the two navies; U.S. Navy could increase port calls to Chinese ports such as Hong Kong and Shanghai. Military</w:t>
      </w:r>
      <w:r w:rsidRPr="005E7A02">
        <w:rPr>
          <w:rStyle w:val="StyleUnderline"/>
        </w:rPr>
        <w:t>-to-military engagements are great investments and truly support diplomacy while influencing adversaries during peacetime. They also enhance cooperation and mitigate distrust</w:t>
      </w:r>
      <w:r w:rsidRPr="005E7A02">
        <w:rPr>
          <w:sz w:val="16"/>
        </w:rPr>
        <w:t>.</w:t>
      </w:r>
      <w:r>
        <w:rPr>
          <w:sz w:val="16"/>
        </w:rPr>
        <w:t xml:space="preserve"> </w:t>
      </w:r>
      <w:r w:rsidRPr="005E7A02">
        <w:rPr>
          <w:sz w:val="16"/>
        </w:rPr>
        <w:t xml:space="preserve">Last but not the least, U.S. leaders must realistically address China’s rise to global prominence and the transition of power with China. They should not hold the belief that the United States is in a zero-sum game with China. We, </w:t>
      </w:r>
      <w:r w:rsidRPr="005E7A02">
        <w:rPr>
          <w:rStyle w:val="StyleUnderline"/>
        </w:rPr>
        <w:t>Americans and Chinese, must invest in the future of both countries through a long-term strategy. Cultivating mutual respect and constructive dialogue is the only way to move forward</w:t>
      </w:r>
      <w:r w:rsidRPr="005E7A02">
        <w:rPr>
          <w:sz w:val="16"/>
        </w:rPr>
        <w:t>.</w:t>
      </w:r>
      <w:r>
        <w:rPr>
          <w:sz w:val="16"/>
        </w:rPr>
        <w:t xml:space="preserve"> </w:t>
      </w:r>
      <w:r w:rsidRPr="002D25FF">
        <w:rPr>
          <w:rStyle w:val="StyleUnderline"/>
        </w:rPr>
        <w:t>uses should orchestrate a full range of meaningful exercises that show tangible cooperation between their militaries, ultimately cultivating “military trust.” These exercises could include joint training on maritime air encounters, counter-piracy,</w:t>
      </w:r>
      <w:r w:rsidRPr="002D25FF">
        <w:rPr>
          <w:sz w:val="16"/>
        </w:rPr>
        <w:t xml:space="preserve"> humanitarian assistance/disaster relief (</w:t>
      </w:r>
      <w:r w:rsidRPr="002D25FF">
        <w:rPr>
          <w:rStyle w:val="StyleUnderline"/>
        </w:rPr>
        <w:t>HADR</w:t>
      </w:r>
      <w:r w:rsidRPr="002D25FF">
        <w:rPr>
          <w:sz w:val="16"/>
        </w:rPr>
        <w:t xml:space="preserve">), </w:t>
      </w:r>
      <w:r w:rsidRPr="002D25FF">
        <w:rPr>
          <w:rStyle w:val="StyleUnderline"/>
        </w:rPr>
        <w:t>emergency evacuations</w:t>
      </w:r>
      <w:r w:rsidRPr="002D25FF">
        <w:rPr>
          <w:sz w:val="16"/>
        </w:rPr>
        <w:t xml:space="preserve">, </w:t>
      </w:r>
      <w:r w:rsidRPr="002D25FF">
        <w:rPr>
          <w:rStyle w:val="StyleUnderline"/>
        </w:rPr>
        <w:t>and naval escort exercises</w:t>
      </w:r>
      <w:r w:rsidRPr="002D25FF">
        <w:rPr>
          <w:sz w:val="16"/>
        </w:rPr>
        <w:t xml:space="preserve">, such as those that were recently completed. </w:t>
      </w:r>
      <w:r w:rsidRPr="002D25FF">
        <w:rPr>
          <w:rStyle w:val="StyleUnderline"/>
        </w:rPr>
        <w:t xml:space="preserve">In a multilateral capacity, the United States and China could go so far as to joint-host training events </w:t>
      </w:r>
      <w:r w:rsidRPr="002D25FF">
        <w:rPr>
          <w:sz w:val="16"/>
        </w:rPr>
        <w:t>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w:t>
      </w:r>
      <w:r>
        <w:rPr>
          <w:sz w:val="16"/>
        </w:rPr>
        <w:t xml:space="preserve"> </w:t>
      </w:r>
      <w:r w:rsidRPr="002D25FF">
        <w:rPr>
          <w:rStyle w:val="StyleUnderline"/>
        </w:rPr>
        <w:t>A new era of U.S.-China mil-to-mil exchange should imitate diplomatic meetings as regular, recurring events.</w:t>
      </w:r>
      <w:r w:rsidRPr="002D25FF">
        <w:rPr>
          <w:sz w:val="16"/>
        </w:rPr>
        <w:t xml:space="preserve"> </w:t>
      </w:r>
      <w:r w:rsidRPr="002D25FF">
        <w:rPr>
          <w:rStyle w:val="StyleUnderline"/>
        </w:rPr>
        <w:t>Military exchanges between the two countries are currently episodic and highly vulnerable to political and congressional cancellation</w:t>
      </w:r>
      <w:r w:rsidRPr="002D25FF">
        <w:rPr>
          <w:sz w:val="16"/>
        </w:rPr>
        <w:t xml:space="preserve">. </w:t>
      </w:r>
      <w:r w:rsidRPr="002D25FF">
        <w:rPr>
          <w:rStyle w:val="StyleUnderline"/>
        </w:rPr>
        <w:t>The result? The bulk of military unit “exchanges” between the two navies consist of adversarial shadowing of warships and unsafe military air interceptions –</w:t>
      </w:r>
      <w:r w:rsidRPr="002D25FF">
        <w:rPr>
          <w:sz w:val="16"/>
        </w:rPr>
        <w:t xml:space="preserve">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w:t>
      </w:r>
      <w:r>
        <w:rPr>
          <w:sz w:val="16"/>
        </w:rPr>
        <w:t xml:space="preserve"> </w:t>
      </w:r>
      <w:r w:rsidRPr="002D25FF">
        <w:rPr>
          <w:sz w:val="16"/>
        </w:rPr>
        <w:t xml:space="preserve">Washington put on its largest dog-and-pony show for Chinese President Xi Jinping’s official state visit. But </w:t>
      </w:r>
      <w:r w:rsidRPr="002D25FF">
        <w:rPr>
          <w:rStyle w:val="StyleUnderline"/>
        </w:rPr>
        <w:t>formalities cannot take the place of substantive discussions of Beijing’s provocations in the East and South China Seas and the need to mitigate PLAN belligerence</w:t>
      </w:r>
      <w:r w:rsidRPr="002D25FF">
        <w:rPr>
          <w:sz w:val="16"/>
        </w:rPr>
        <w:t xml:space="preserve">. </w:t>
      </w:r>
      <w:r w:rsidRPr="002D25FF">
        <w:rPr>
          <w:rStyle w:val="StyleUnderline"/>
        </w:rPr>
        <w:t>Washington should explicitly stress that the scope of China’s aggressive claims and island construction</w:t>
      </w:r>
      <w:r w:rsidRPr="002D25FF">
        <w:rPr>
          <w:sz w:val="16"/>
        </w:rPr>
        <w:t xml:space="preserve"> in international waters </w:t>
      </w:r>
      <w:r w:rsidRPr="002D25FF">
        <w:rPr>
          <w:rStyle w:val="StyleUnderline"/>
        </w:rPr>
        <w:t>is unacceptable, while</w:t>
      </w:r>
      <w:r w:rsidRPr="002D25FF">
        <w:rPr>
          <w:sz w:val="16"/>
        </w:rPr>
        <w:t xml:space="preserve"> simultaneously </w:t>
      </w:r>
      <w:r w:rsidRPr="002D25FF">
        <w:rPr>
          <w:rStyle w:val="StyleUnderline"/>
        </w:rPr>
        <w:t>opening channels for increased communications and understanding between armed forces</w:t>
      </w:r>
      <w:r w:rsidRPr="002D25FF">
        <w:rPr>
          <w:sz w:val="16"/>
        </w:rPr>
        <w:t xml:space="preserve">. From senior military officers to deck-plate sailors, </w:t>
      </w:r>
      <w:r w:rsidRPr="002D25FF">
        <w:rPr>
          <w:rStyle w:val="StyleUnderline"/>
        </w:rPr>
        <w:t>all should have the opportunity to stop and meet their counterparts in substantive joint training</w:t>
      </w:r>
      <w:r w:rsidRPr="002D25FF">
        <w:rPr>
          <w:sz w:val="16"/>
        </w:rPr>
        <w:t xml:space="preserve">. To learn to live with one another in peace, </w:t>
      </w:r>
      <w:r w:rsidRPr="002D25FF">
        <w:rPr>
          <w:rStyle w:val="StyleUnderline"/>
        </w:rPr>
        <w:t>U.S.-China military exchange must be deeper than adversarial interactions or superficial gestures, lest silence between the two militaries increase both tension and the possibility of needless death.</w:t>
      </w:r>
      <w:r w:rsidRPr="002D25FF">
        <w:rPr>
          <w:sz w:val="16"/>
        </w:rPr>
        <w:t xml:space="preserve"> As poet Henry Wadsworth Longfellow concludes that famous verse on ships that pass in the night: “So on the ocean of life, we pass and speak one another, only a look and a voice, then darkness again and a silence…”</w:t>
      </w:r>
    </w:p>
    <w:p w:rsidR="0070647A" w:rsidRPr="005D721C" w:rsidRDefault="0070647A" w:rsidP="0070647A"/>
    <w:p w:rsidR="0070647A" w:rsidRDefault="0070647A" w:rsidP="00730085">
      <w:pPr>
        <w:pStyle w:val="Heading1"/>
      </w:pPr>
      <w:r>
        <w:t>Case Debate</w:t>
      </w:r>
    </w:p>
    <w:p w:rsidR="00086250" w:rsidRDefault="00086250" w:rsidP="00086250">
      <w:pPr>
        <w:pStyle w:val="Heading2"/>
      </w:pPr>
      <w:r>
        <w:t>Inherency</w:t>
      </w:r>
    </w:p>
    <w:p w:rsidR="00086250" w:rsidRDefault="00086250" w:rsidP="00086250">
      <w:pPr>
        <w:pStyle w:val="Heading4"/>
      </w:pPr>
      <w:r>
        <w:t>Double-bind: either the Strategic and Economic Dialogue would solve the aff already or the impacts are inevitable</w:t>
      </w:r>
    </w:p>
    <w:p w:rsidR="00086250" w:rsidRDefault="00086250" w:rsidP="00086250">
      <w:r>
        <w:t xml:space="preserve">Jin </w:t>
      </w:r>
      <w:r w:rsidRPr="00D911B2">
        <w:rPr>
          <w:rStyle w:val="Style13ptBold"/>
        </w:rPr>
        <w:t>Canrong 16</w:t>
      </w:r>
      <w:r>
        <w:t>, [Jin Canrong- professor and Associate Dean with the School of International Studies at Renmin University of China. He is also a visiting professor at the Gerald Ford School of Public Policy, University of Michigan, and the Weilun Chair Professor at Tsinghua University., "US-China talks to focus on touchy issues", DW, 12-7-2016, http://www.dw.com/en/us-china-talks-to-focus-on-touchy-issues/a-19305056] Valiaveedu</w:t>
      </w:r>
    </w:p>
    <w:p w:rsidR="00086250" w:rsidRDefault="00086250" w:rsidP="00086250">
      <w:pPr>
        <w:rPr>
          <w:rStyle w:val="StyleUnderline"/>
        </w:rPr>
      </w:pPr>
      <w:r w:rsidRPr="006F461C">
        <w:rPr>
          <w:sz w:val="16"/>
        </w:rPr>
        <w:t xml:space="preserve">In the economic area, </w:t>
      </w:r>
      <w:r w:rsidRPr="00D911B2">
        <w:rPr>
          <w:rStyle w:val="StyleUnderline"/>
        </w:rPr>
        <w:t>talks will be held to advance</w:t>
      </w:r>
      <w:r w:rsidRPr="006F461C">
        <w:rPr>
          <w:sz w:val="16"/>
        </w:rPr>
        <w:t xml:space="preserve"> a Bilateral Investment Treaty (</w:t>
      </w:r>
      <w:r w:rsidRPr="00D911B2">
        <w:rPr>
          <w:rStyle w:val="StyleUnderline"/>
        </w:rPr>
        <w:t>BIT</w:t>
      </w:r>
      <w:r w:rsidRPr="006F461C">
        <w:rPr>
          <w:sz w:val="16"/>
        </w:rPr>
        <w:t xml:space="preserve">), </w:t>
      </w:r>
      <w:r w:rsidRPr="00D911B2">
        <w:rPr>
          <w:rStyle w:val="StyleUnderline"/>
        </w:rPr>
        <w:t>which would help</w:t>
      </w:r>
      <w:r w:rsidRPr="006F461C">
        <w:rPr>
          <w:sz w:val="16"/>
        </w:rPr>
        <w:t xml:space="preserve"> facilitate an </w:t>
      </w:r>
      <w:r w:rsidRPr="00D911B2">
        <w:rPr>
          <w:rStyle w:val="StyleUnderline"/>
        </w:rPr>
        <w:t xml:space="preserve">opening up </w:t>
      </w:r>
      <w:r w:rsidRPr="006F461C">
        <w:rPr>
          <w:sz w:val="16"/>
        </w:rPr>
        <w:t xml:space="preserve">of the </w:t>
      </w:r>
      <w:r w:rsidRPr="00D911B2">
        <w:rPr>
          <w:rStyle w:val="StyleUnderline"/>
        </w:rPr>
        <w:t>sectors closed to foreign direct investment in China</w:t>
      </w:r>
      <w:r w:rsidRPr="006F461C">
        <w:rPr>
          <w:sz w:val="16"/>
        </w:rPr>
        <w:t xml:space="preserve">. On the strategic front, </w:t>
      </w:r>
      <w:r w:rsidRPr="00D911B2">
        <w:rPr>
          <w:rStyle w:val="StyleUnderline"/>
        </w:rPr>
        <w:t>there will be discussions on Taiwan</w:t>
      </w:r>
      <w:r w:rsidRPr="006F461C">
        <w:rPr>
          <w:sz w:val="16"/>
        </w:rPr>
        <w:t xml:space="preserve">. The political situation on the island changed following the inauguration of Tsai Ing-wen as president, leading to growing distrust between the two sides of the Taiwan Strait. But both Beijing and Washington want to avoid any untoward incidents. </w:t>
      </w:r>
      <w:r w:rsidRPr="00D911B2">
        <w:rPr>
          <w:rStyle w:val="StyleUnderline"/>
        </w:rPr>
        <w:t>Another topic</w:t>
      </w:r>
      <w:r w:rsidRPr="006F461C">
        <w:rPr>
          <w:sz w:val="16"/>
        </w:rPr>
        <w:t xml:space="preserve"> of discussion </w:t>
      </w:r>
      <w:r w:rsidRPr="00D911B2">
        <w:rPr>
          <w:rStyle w:val="StyleUnderline"/>
        </w:rPr>
        <w:t>will be the territorial tiffs in the South China Sea (SCS).</w:t>
      </w:r>
      <w:r w:rsidRPr="006F461C">
        <w:rPr>
          <w:sz w:val="16"/>
        </w:rPr>
        <w:t xml:space="preserve"> While there is disagreement between the two sides over the SCS, they </w:t>
      </w:r>
      <w:r w:rsidRPr="006F461C">
        <w:rPr>
          <w:rStyle w:val="StyleUnderline"/>
        </w:rPr>
        <w:t>both share a common interest in preventing the disputes from escalating into a major military conflict. Both Beijing and Washington agree that Pyongyang must not develop nuclear weapons and they both can work together toward that goal</w:t>
      </w:r>
      <w:r w:rsidRPr="006F461C">
        <w:rPr>
          <w:sz w:val="16"/>
        </w:rPr>
        <w:t xml:space="preserve"> The Philippines lodged a case with the Permanent Court of Arbitration in The Hague over territorial claims in the SCS. And the verdict is expected in June. How do you think it will impact Sino-US ties? </w:t>
      </w:r>
      <w:r w:rsidRPr="006F461C">
        <w:rPr>
          <w:rStyle w:val="StyleUnderline"/>
        </w:rPr>
        <w:t>The Chinese government has already stated that it does not accept the tribunal's jurisdiction over this matter and will not abide by its decision. While Washington has accused China of violating international law, Beijing has criticized the US for its intervening in the process - as over 3,000 documents submitted to the tribunal as evidence came from the US</w:t>
      </w:r>
      <w:r w:rsidRPr="006F461C">
        <w:rPr>
          <w:sz w:val="16"/>
        </w:rPr>
        <w:t xml:space="preserve">. Beijing views it as a political move. It is also possible that the US would take punitive measures against China after the tribunal delivered its verdict. And then Beijing might respond accordingly. </w:t>
      </w:r>
      <w:r w:rsidRPr="006F461C">
        <w:rPr>
          <w:rStyle w:val="StyleUnderline"/>
        </w:rPr>
        <w:t>Taiwan now has a president who is viewed as being critical of China</w:t>
      </w:r>
      <w:r w:rsidRPr="006F461C">
        <w:rPr>
          <w:sz w:val="16"/>
        </w:rPr>
        <w:t xml:space="preserve">. In this context, do you see any need for the US to revise its Taiwan policy? The </w:t>
      </w:r>
      <w:r w:rsidRPr="006F461C">
        <w:rPr>
          <w:rStyle w:val="StyleUnderline"/>
        </w:rPr>
        <w:t>US has a strong interest in ensuring peace and stability in the Taiwan Strait</w:t>
      </w:r>
      <w:r w:rsidRPr="006F461C">
        <w:rPr>
          <w:sz w:val="16"/>
        </w:rPr>
        <w:t xml:space="preserve">. A large US delegation was present at the swearing-in ceremony of the new administration of President Tsai Ing-wen. </w:t>
      </w:r>
      <w:r w:rsidRPr="006F461C">
        <w:rPr>
          <w:rStyle w:val="StyleUnderline"/>
        </w:rPr>
        <w:t>The position of the US government is consistent. Washington wants to ensure the status quo and stability and doesn't want to see any new conflict between the two sides of the strait</w:t>
      </w:r>
      <w:r w:rsidRPr="006F461C">
        <w:rPr>
          <w:sz w:val="16"/>
        </w:rPr>
        <w:t xml:space="preserve">. North Korea continues to provoke the international community with its nuclear and missile tests. Is there a possibility for the US and China to join hands against Pyongyang? </w:t>
      </w:r>
      <w:r w:rsidRPr="00D911B2">
        <w:rPr>
          <w:rStyle w:val="StyleUnderline"/>
        </w:rPr>
        <w:t>North Korea's nuclear program is certainly on the agenda</w:t>
      </w:r>
      <w:r w:rsidRPr="006F461C">
        <w:rPr>
          <w:sz w:val="16"/>
        </w:rPr>
        <w:t xml:space="preserve">. </w:t>
      </w:r>
      <w:r w:rsidRPr="006F461C">
        <w:rPr>
          <w:rStyle w:val="StyleUnderline"/>
        </w:rPr>
        <w:t>Both Beijing and Washington agree that Pyongyang must not develop nuclear weapons and they both can work together toward that goal</w:t>
      </w:r>
      <w:r w:rsidRPr="006F461C">
        <w:rPr>
          <w:sz w:val="16"/>
        </w:rPr>
        <w:t xml:space="preserve">. But China also has big worries, because North Korea is its immediate neighbor. China has already implemented the sanctions imposed against the regime in Pyongyang, and Beijing will not want to stoke more hostility from the North. That's why leaders in both countries have continued to engage with each other, with Chinese President Xi Jinping recently receiving a high-level delegation from the North. Over North Korea, the interests and the </w:t>
      </w:r>
      <w:r w:rsidRPr="006F461C">
        <w:rPr>
          <w:rStyle w:val="StyleUnderline"/>
        </w:rPr>
        <w:t>approaches of China and the US may be different, but they share a common objective.</w:t>
      </w:r>
    </w:p>
    <w:p w:rsidR="00086250" w:rsidRDefault="00086250" w:rsidP="00086250">
      <w:pPr>
        <w:pStyle w:val="Heading4"/>
      </w:pPr>
      <w:r>
        <w:t xml:space="preserve">The S&amp;ED should have solved most of your impacts. Or dialogue won’t solve  </w:t>
      </w:r>
    </w:p>
    <w:p w:rsidR="00086250" w:rsidRPr="004D5A37" w:rsidRDefault="00086250" w:rsidP="00086250">
      <w:r>
        <w:t xml:space="preserve">Peter </w:t>
      </w:r>
      <w:r w:rsidRPr="004D5A37">
        <w:rPr>
          <w:rStyle w:val="Style13ptBold"/>
        </w:rPr>
        <w:t>Bittner 16</w:t>
      </w:r>
      <w:r>
        <w:t>, [Peter Bittner- editorial Assistant at The Diplomat based in Berkeley, CA where he writes mainly on foreign affairs in East and Central Asia, with an emphasis on environmental issues, international trade and development, and U.S. foreign policy in the region."US-China Strategic and Economic Dialogue: Key Takeaways", Diplomat, 6-10-2016, http://thediplomat.com/2016/06/us-china-strategic-and-economic-dialogue-key-takeaways/] Valiaveedu</w:t>
      </w:r>
    </w:p>
    <w:p w:rsidR="00086250" w:rsidRDefault="00086250" w:rsidP="00086250">
      <w:pPr>
        <w:rPr>
          <w:sz w:val="16"/>
        </w:rPr>
      </w:pPr>
      <w:r w:rsidRPr="004D5A37">
        <w:rPr>
          <w:rStyle w:val="Emphasis"/>
        </w:rPr>
        <w:t>On June 6-7, high-level officials from the United States and China met in Beijing to discuss trade, finance, security, the environment, and more</w:t>
      </w:r>
      <w:r w:rsidRPr="004D5A37">
        <w:rPr>
          <w:sz w:val="16"/>
        </w:rPr>
        <w:t xml:space="preserve">. Chinese Vice Premier Wang Yang and State Councilor </w:t>
      </w:r>
      <w:r w:rsidRPr="004D5A37">
        <w:rPr>
          <w:rStyle w:val="StyleUnderline"/>
        </w:rPr>
        <w:t>Yang Jiechi and</w:t>
      </w:r>
      <w:r w:rsidRPr="004D5A37">
        <w:rPr>
          <w:sz w:val="16"/>
        </w:rPr>
        <w:t xml:space="preserve"> U.S. Secretary of State </w:t>
      </w:r>
      <w:r w:rsidRPr="004D5A37">
        <w:rPr>
          <w:rStyle w:val="StyleUnderline"/>
        </w:rPr>
        <w:t xml:space="preserve">John Kerry and </w:t>
      </w:r>
      <w:r w:rsidRPr="004D5A37">
        <w:rPr>
          <w:sz w:val="16"/>
        </w:rPr>
        <w:t xml:space="preserve">Treasury Secretary </w:t>
      </w:r>
      <w:r w:rsidRPr="004D5A37">
        <w:rPr>
          <w:rStyle w:val="StyleUnderline"/>
        </w:rPr>
        <w:t xml:space="preserve">Jacob Lew co-chaired the talks, with Wang and Lew heading up the economic track and Yang and Kerry handling the strategic track. </w:t>
      </w:r>
      <w:r w:rsidRPr="004D5A37">
        <w:rPr>
          <w:sz w:val="16"/>
        </w:rPr>
        <w:t xml:space="preserve">It was the eighth annual meeting between senior Cabinet-level officials from the governments of the world’s two largest economies. </w:t>
      </w:r>
      <w:r w:rsidRPr="004D5A37">
        <w:rPr>
          <w:rStyle w:val="Emphasis"/>
        </w:rPr>
        <w:t>Many international observers were critical of the talks, citing few concrete results—particularly in relation to the ongoing disputes over China’s militarization of the South China Sea.</w:t>
      </w:r>
      <w:r w:rsidRPr="004D5A37">
        <w:rPr>
          <w:sz w:val="16"/>
        </w:rPr>
        <w:t xml:space="preserve"> Enjoying this article? Click here to subscribe for full access. Just $5 a month. </w:t>
      </w:r>
      <w:r w:rsidRPr="004D5A37">
        <w:rPr>
          <w:rStyle w:val="StyleUnderline"/>
        </w:rPr>
        <w:t xml:space="preserve">On the final day of the two-day dialogue, a Chinese J-10 fighter jet conducted what the U.S. Department of Defense called an “unsafe” intercept of an American reconnaissance plane over international waters in the East China Sea, allegedly passing within 100 feet of the U.S. aircraft at high speed. </w:t>
      </w:r>
      <w:r w:rsidRPr="004D5A37">
        <w:rPr>
          <w:rStyle w:val="Emphasis"/>
        </w:rPr>
        <w:t>No meaningful progress was made in regards to the continuing tensions over the disputed territories, reinforcing how difficult it is for each country to see eye-to-eye on the matter</w:t>
      </w:r>
      <w:r w:rsidRPr="004D5A37">
        <w:rPr>
          <w:rStyle w:val="StyleUnderline"/>
        </w:rPr>
        <w:t>. On the economic front, many U.S. companies were disappointed with the outcomes of the talks and used the dialogue to voice their continued frustration over doing business in China. Many foreign businesses</w:t>
      </w:r>
      <w:r w:rsidRPr="004D5A37">
        <w:rPr>
          <w:sz w:val="16"/>
        </w:rPr>
        <w:t xml:space="preserve"> are increasingly </w:t>
      </w:r>
      <w:r w:rsidRPr="004D5A37">
        <w:rPr>
          <w:rStyle w:val="StyleUnderline"/>
        </w:rPr>
        <w:t>gloomy</w:t>
      </w:r>
      <w:r w:rsidRPr="004D5A37">
        <w:rPr>
          <w:sz w:val="16"/>
        </w:rPr>
        <w:t xml:space="preserve"> in their outlooks on conducting operations in China, partially due to China’s struggling economy but also </w:t>
      </w:r>
      <w:r w:rsidRPr="004D5A37">
        <w:rPr>
          <w:rStyle w:val="StyleUnderline"/>
        </w:rPr>
        <w:t xml:space="preserve">due to discontent with what many see as protectionism. </w:t>
      </w:r>
      <w:r w:rsidRPr="004D5A37">
        <w:rPr>
          <w:sz w:val="16"/>
        </w:rPr>
        <w:t xml:space="preserve">At the talks, </w:t>
      </w:r>
      <w:r w:rsidRPr="004D5A37">
        <w:rPr>
          <w:rStyle w:val="StyleUnderline"/>
        </w:rPr>
        <w:t xml:space="preserve">U.S. representatives pressured China to curtail its unparalleled glut of steel, which has caused global indignation due the damaging effects of decreased prices upon U.S and E.U. producers. The U.S. recently slapped countervailing subsidies and anti-dumping duties on Chinese steel. At the opening of the two-day event, Lew voiced strong criticism of China’s overproduction, citing its “damaging and distorting effects” on international markets. </w:t>
      </w:r>
      <w:r w:rsidRPr="004D5A37">
        <w:rPr>
          <w:sz w:val="16"/>
        </w:rPr>
        <w:t xml:space="preserve">“Implementing policies to substantially reduce production in a range of sectors suffering from overcapacity, including steel and aluminum, is critical to the function and stability of international markets,” said Lew. In his own opening remarks, President Xi Jinping promised to “redouble efforts” to reduce overcapacity of steel but announced no new initiatives or specific measures. </w:t>
      </w:r>
      <w:r w:rsidRPr="004D5A37">
        <w:rPr>
          <w:rStyle w:val="Emphasis"/>
        </w:rPr>
        <w:t>No agreements were reached in regards to China’s overcapacity of aluminum either</w:t>
      </w:r>
      <w:r w:rsidRPr="004D5A37">
        <w:rPr>
          <w:sz w:val="16"/>
        </w:rPr>
        <w:t xml:space="preserve">. China’s finance minister, Lou Jiwei, emphasized the role of market forces as an impetus to curb overproduction and reiterated that China’s economy will respond to global price changes. Some Western observers are skeptical of Beijing’s intimations to drastically decrease production, which could mean laying off millions of workers. </w:t>
      </w:r>
      <w:r w:rsidRPr="004D5A37">
        <w:rPr>
          <w:rStyle w:val="StyleUnderline"/>
        </w:rPr>
        <w:t xml:space="preserve">One of the few tangible results of the dialogue was a major development in international finance. China for the first time included the United States in a plan allowing American banks to clear renminbi-denominated transactions, </w:t>
      </w:r>
      <w:r w:rsidRPr="004D5A37">
        <w:rPr>
          <w:sz w:val="16"/>
        </w:rPr>
        <w:t>allowing</w:t>
      </w:r>
      <w:r w:rsidRPr="004D5A37">
        <w:rPr>
          <w:rStyle w:val="StyleUnderline"/>
        </w:rPr>
        <w:t xml:space="preserve"> a quota of up to $52 billion under its Renminbi Qualified Foreign Institutional Investment program</w:t>
      </w:r>
      <w:r w:rsidRPr="004D5A37">
        <w:rPr>
          <w:sz w:val="16"/>
        </w:rPr>
        <w:t>. According to a fact sheet published by the U.S. Treasury Department, the United States and China reiterated their previous pledges on exchange rates, including “refraining from competitive devaluation” and targeting exchange rates for competitive purposes. The U.S. Federal Open Market Committee (FOMC), a key determiner of monetary policy, assured China it would conduct its policies in a manner “sensitive to the effects on the international financial system.” China meanwhile promised “to continuously deepen reform, promote economic structural adjustments, and expand domestic demand by increasing household consumption, increasing the service sector’s proportion of the economy, and ensuring investment is high quality and driven by the private sector.” In May, China’s exports fell 4.1 percent, a sign of weak global demand, but its imports surpassed experts’ expectations—suggesting China’s domestic demand may be picking up. China’s central bank recently forecast its 2016 economic growth at 6.8 percent, higher than many outside analysts’ figures. The United States is widely believed to be recovering from the 2008 global economic crisis; however, May unemployment figures were weaker than anticipated. With the United States in the throes of the 2016 elections, Chinese officials are wary of anti-China rhetoric, especially talk of protectionist trade policies. Washington., meanwhile, hopes the elections will spur China to liberalize foreign investment policies. Next week, China is expected to release a newly revised list of sectors barred from international investors, a so-called “negative list”—part of the ongoing negotiations over a Bilateral Investment Treaty.</w:t>
      </w:r>
    </w:p>
    <w:p w:rsidR="00086250" w:rsidRDefault="00086250" w:rsidP="00086250">
      <w:pPr>
        <w:pStyle w:val="Heading4"/>
      </w:pPr>
      <w:r>
        <w:t xml:space="preserve">Aff isn’t inherent. US and China have done a Strategic &amp; Economic Dialogue for EIGHT YEARS. Status quo dialogues already solve relations and many other impacts. </w:t>
      </w:r>
    </w:p>
    <w:p w:rsidR="00086250" w:rsidRDefault="00086250" w:rsidP="00086250">
      <w:r w:rsidRPr="00AC1506">
        <w:rPr>
          <w:rStyle w:val="Style13ptBold"/>
        </w:rPr>
        <w:t>Xinhua 16</w:t>
      </w:r>
      <w:r>
        <w:t>, [Xinhua- major news station in China 2016-06-08, "China And U.S. Successfully Wrap Up 8th S&amp;amp;Ed, Look Back At Ties", 6-8-2016, http://news.xinhuanet.com/english/2016-06/08/c_135423245.htm] Valiaveedu</w:t>
      </w:r>
    </w:p>
    <w:p w:rsidR="00086250" w:rsidRPr="00DF7A35" w:rsidRDefault="00086250" w:rsidP="00086250">
      <w:pPr>
        <w:rPr>
          <w:u w:val="single"/>
        </w:rPr>
      </w:pPr>
      <w:r w:rsidRPr="00AC1506">
        <w:rPr>
          <w:sz w:val="16"/>
        </w:rPr>
        <w:t xml:space="preserve">BEIJING, June 8 (Xinhua) -- </w:t>
      </w:r>
      <w:r w:rsidRPr="00AC1506">
        <w:rPr>
          <w:rStyle w:val="StyleUnderline"/>
        </w:rPr>
        <w:t xml:space="preserve">The eighth China-U.S. Strategic and Economic Dialogue (S&amp;ED) concluded here Tuesday with fruitful results. Despite ups and downs in bilateral ties, </w:t>
      </w:r>
      <w:r w:rsidRPr="00AC1506">
        <w:rPr>
          <w:rStyle w:val="Emphasis"/>
        </w:rPr>
        <w:t>the two countries have tried to seek common ground through such dialogues and promoted the establishment of a new model of major power relations</w:t>
      </w:r>
      <w:r w:rsidRPr="00AC1506">
        <w:rPr>
          <w:rStyle w:val="StyleUnderline"/>
        </w:rPr>
        <w:t>.</w:t>
      </w:r>
      <w:r w:rsidRPr="00AC1506">
        <w:rPr>
          <w:sz w:val="16"/>
        </w:rPr>
        <w:t xml:space="preserve"> Here is what Ma Xiaolin, an observer based in Beijing, has said of the development of China-U.S. relations throughout the eight years. -- As the world's biggest developed country and the biggest developing country, </w:t>
      </w:r>
      <w:r w:rsidRPr="00AC1506">
        <w:rPr>
          <w:rStyle w:val="Emphasis"/>
        </w:rPr>
        <w:t>the United States and China respectively have witnessed a unique course of interactions between them: Competition and cooperation have existed side by side, conflicts often ended with compromises from both sides, and both stuck to their own opinions while effectively navigating risks and crises</w:t>
      </w:r>
      <w:r w:rsidRPr="00AC1506">
        <w:rPr>
          <w:sz w:val="16"/>
        </w:rPr>
        <w:t xml:space="preserve">. -- In today's world of multi-polarizing and power-reshuffling, the handling of China-U.S. relations will go beyond various existing theoretical frameworks of international relations, and even break the general pattern of the distribution and transfer of power. -- Despite the significant advance in economic aggregate, military power and global standing, </w:t>
      </w:r>
      <w:r w:rsidRPr="00AC1506">
        <w:rPr>
          <w:rStyle w:val="StyleUnderline"/>
        </w:rPr>
        <w:t>China</w:t>
      </w:r>
      <w:r w:rsidRPr="00AC1506">
        <w:rPr>
          <w:sz w:val="16"/>
        </w:rPr>
        <w:t xml:space="preserve"> remains a developing country which is learning how to behave like a rising star. It </w:t>
      </w:r>
      <w:r w:rsidRPr="00AC1506">
        <w:rPr>
          <w:rStyle w:val="StyleUnderline"/>
        </w:rPr>
        <w:t>has neither the capability to replace the United States, nor the desire to be the "world police." That's why China has repeatedly stressed that it sticks to maintaining the existing structure of international relations and global security order, and is also pleased to see the United States playing its role in the Asia Pacific. Such self-positioning and recognition between the two sides are key factors that maintain the stability of bilateral ties</w:t>
      </w:r>
      <w:r w:rsidRPr="00AC1506">
        <w:rPr>
          <w:sz w:val="16"/>
        </w:rPr>
        <w:t xml:space="preserve">. -- </w:t>
      </w:r>
      <w:r w:rsidRPr="00AC1506">
        <w:rPr>
          <w:rStyle w:val="StyleUnderline"/>
        </w:rPr>
        <w:t>The United States has said it welcomes China's peaceful rise while repeatedly stressing its own role of world leader. Meanwhile, China has tried to adapt to the existing global governance system while proposing to improve the global political and economic order. Such interdependency and compromise have increased China's engagement in international affairs and given it greater say and influence</w:t>
      </w:r>
      <w:r w:rsidRPr="00AC1506">
        <w:rPr>
          <w:sz w:val="16"/>
        </w:rPr>
        <w:t xml:space="preserve">. -- </w:t>
      </w:r>
      <w:r w:rsidRPr="00AC1506">
        <w:rPr>
          <w:rStyle w:val="StyleUnderline"/>
        </w:rPr>
        <w:t>On the South China Sea issue, despite military presence from both sides, China and the United States have effectively managed crises and avoided</w:t>
      </w:r>
      <w:r w:rsidRPr="00AC1506">
        <w:rPr>
          <w:sz w:val="16"/>
        </w:rPr>
        <w:t xml:space="preserve"> -- as some observers predicted -- </w:t>
      </w:r>
      <w:r w:rsidRPr="00AC1506">
        <w:rPr>
          <w:rStyle w:val="StyleUnderline"/>
        </w:rPr>
        <w:t>any military confrontation. This proves that the two sides stick to the strategic bottom line and safeguard maritime safety, which shows stable and mature bilateral ties</w:t>
      </w:r>
      <w:r w:rsidRPr="00AC1506">
        <w:rPr>
          <w:sz w:val="16"/>
        </w:rPr>
        <w:t xml:space="preserve">. -- </w:t>
      </w:r>
      <w:r w:rsidRPr="00AC1506">
        <w:rPr>
          <w:rStyle w:val="StyleUnderline"/>
        </w:rPr>
        <w:t>The United States has attempted to call upon its Asian allies to confront China on the South China Sea issue</w:t>
      </w:r>
      <w:r w:rsidRPr="00AC1506">
        <w:rPr>
          <w:sz w:val="16"/>
        </w:rPr>
        <w:t xml:space="preserve">, but those countries were caught in a dilemma: </w:t>
      </w:r>
      <w:r w:rsidRPr="00AC1506">
        <w:rPr>
          <w:rStyle w:val="StyleUnderline"/>
        </w:rPr>
        <w:t>They rely on the safety net provided by the United States, while also needing economic cooperation with China. The situation made them hesitate to act against China, thus eliminating on a large scale any pressure from the United States.</w:t>
      </w:r>
      <w:r w:rsidRPr="00AC1506">
        <w:rPr>
          <w:sz w:val="16"/>
        </w:rPr>
        <w:t xml:space="preserve"> -- A "</w:t>
      </w:r>
      <w:r w:rsidRPr="00AC1506">
        <w:rPr>
          <w:rStyle w:val="StyleUnderline"/>
        </w:rPr>
        <w:t>new normal" has been formed in China-U.S. relations: seeking harmony in differences, sometimes quarreling but never starting wars, gaining mutual understanding in stalemates and broadening consensus in divergences. This will long exist in the development path of China-U.S. ties.</w:t>
      </w:r>
    </w:p>
    <w:p w:rsidR="00086250" w:rsidRDefault="00086250" w:rsidP="00086250">
      <w:pPr>
        <w:pStyle w:val="Heading4"/>
      </w:pPr>
      <w:r>
        <w:t>Unofficial nuclear focused Track 2 and 1.5 dialogues have substantially promoted transparency and positively influenced nuclear policy.</w:t>
      </w:r>
    </w:p>
    <w:p w:rsidR="00086250" w:rsidRPr="00002D3F" w:rsidRDefault="00086250" w:rsidP="00086250">
      <w:r w:rsidRPr="00002D3F">
        <w:rPr>
          <w:rStyle w:val="Heading4Char"/>
        </w:rPr>
        <w:t>Cossa &amp; Warden, 5-4-2015</w:t>
      </w:r>
      <w:r>
        <w:t xml:space="preserve"> [Ralph, President of the Pacific Forum Center for Strategic and International Studies; John, WSD-Handa Fellow at the Pacific Forum CSIS; PacNet #14 – ”The Time is Right for US-China Nuclear Dialogue,” May 4, 2015, https://www.csis.org/analysis/pacnet-14-time-right-us-china-nuclear-dialogue]</w:t>
      </w:r>
    </w:p>
    <w:p w:rsidR="00086250" w:rsidRDefault="00086250" w:rsidP="00086250">
      <w:pPr>
        <w:rPr>
          <w:sz w:val="16"/>
        </w:rPr>
      </w:pPr>
      <w:r w:rsidRPr="00002D3F">
        <w:rPr>
          <w:sz w:val="16"/>
        </w:rPr>
        <w:t xml:space="preserve">Make no mistake, </w:t>
      </w:r>
      <w:r w:rsidRPr="00002D3F">
        <w:rPr>
          <w:rStyle w:val="StyleUnderline"/>
          <w:highlight w:val="yellow"/>
        </w:rPr>
        <w:t>nuclear-focused Track 2 and Track 1.5 dialogues between the</w:t>
      </w:r>
      <w:r w:rsidRPr="00002D3F">
        <w:rPr>
          <w:sz w:val="16"/>
          <w:highlight w:val="yellow"/>
        </w:rPr>
        <w:t xml:space="preserve"> </w:t>
      </w:r>
      <w:r w:rsidRPr="00002D3F">
        <w:rPr>
          <w:rStyle w:val="StyleUnderline"/>
          <w:highlight w:val="yellow"/>
        </w:rPr>
        <w:t>U</w:t>
      </w:r>
      <w:r w:rsidRPr="00002D3F">
        <w:rPr>
          <w:sz w:val="16"/>
        </w:rPr>
        <w:t xml:space="preserve">nited </w:t>
      </w:r>
      <w:r w:rsidRPr="00002D3F">
        <w:rPr>
          <w:rStyle w:val="StyleUnderline"/>
          <w:highlight w:val="yellow"/>
        </w:rPr>
        <w:t>S</w:t>
      </w:r>
      <w:r w:rsidRPr="00002D3F">
        <w:rPr>
          <w:sz w:val="16"/>
        </w:rPr>
        <w:t xml:space="preserve">tates </w:t>
      </w:r>
      <w:r w:rsidRPr="00002D3F">
        <w:rPr>
          <w:rStyle w:val="StyleUnderline"/>
          <w:highlight w:val="yellow"/>
        </w:rPr>
        <w:t>and China have</w:t>
      </w:r>
      <w:r w:rsidRPr="00002D3F">
        <w:rPr>
          <w:rStyle w:val="StyleUnderline"/>
        </w:rPr>
        <w:t xml:space="preserve"> </w:t>
      </w:r>
      <w:r w:rsidRPr="00002D3F">
        <w:rPr>
          <w:rStyle w:val="StyleUnderline"/>
          <w:highlight w:val="yellow"/>
        </w:rPr>
        <w:t>made important progress. At the 9th</w:t>
      </w:r>
      <w:r w:rsidRPr="00002D3F">
        <w:rPr>
          <w:sz w:val="16"/>
        </w:rPr>
        <w:t xml:space="preserve"> iteration of the </w:t>
      </w:r>
      <w:r w:rsidRPr="00002D3F">
        <w:rPr>
          <w:rStyle w:val="StyleUnderline"/>
          <w:highlight w:val="yellow"/>
        </w:rPr>
        <w:t>China-US Dialogue on Strategic</w:t>
      </w:r>
      <w:r w:rsidRPr="00002D3F">
        <w:rPr>
          <w:sz w:val="16"/>
          <w:highlight w:val="yellow"/>
        </w:rPr>
        <w:t xml:space="preserve"> </w:t>
      </w:r>
      <w:r w:rsidRPr="00002D3F">
        <w:rPr>
          <w:rStyle w:val="StyleUnderline"/>
          <w:highlight w:val="yellow"/>
        </w:rPr>
        <w:t>Nuclear Dynamics</w:t>
      </w:r>
      <w:r w:rsidRPr="00002D3F">
        <w:rPr>
          <w:sz w:val="16"/>
        </w:rPr>
        <w:t xml:space="preserve"> – hosted by the Pacific Forum CSIS and the China Foundation for International and Strategic Studies – </w:t>
      </w:r>
      <w:r w:rsidRPr="00002D3F">
        <w:rPr>
          <w:rStyle w:val="StyleUnderline"/>
          <w:highlight w:val="yellow"/>
        </w:rPr>
        <w:t>US and Chinese experts</w:t>
      </w:r>
      <w:r w:rsidRPr="00002D3F">
        <w:rPr>
          <w:rStyle w:val="StyleUnderline"/>
        </w:rPr>
        <w:t xml:space="preserve">, </w:t>
      </w:r>
      <w:r w:rsidRPr="00002D3F">
        <w:rPr>
          <w:rStyle w:val="StyleUnderline"/>
          <w:highlight w:val="yellow"/>
        </w:rPr>
        <w:t>officials, and military officers (all in</w:t>
      </w:r>
      <w:r w:rsidRPr="00002D3F">
        <w:rPr>
          <w:sz w:val="16"/>
          <w:highlight w:val="yellow"/>
        </w:rPr>
        <w:t xml:space="preserve"> </w:t>
      </w:r>
      <w:r w:rsidRPr="00002D3F">
        <w:rPr>
          <w:sz w:val="16"/>
        </w:rPr>
        <w:t xml:space="preserve">their </w:t>
      </w:r>
      <w:r w:rsidRPr="00002D3F">
        <w:rPr>
          <w:rStyle w:val="StyleUnderline"/>
          <w:highlight w:val="yellow"/>
        </w:rPr>
        <w:t>private capacities</w:t>
      </w:r>
      <w:r w:rsidRPr="00002D3F">
        <w:rPr>
          <w:sz w:val="16"/>
        </w:rPr>
        <w:t xml:space="preserve">) </w:t>
      </w:r>
      <w:r w:rsidRPr="00002D3F">
        <w:rPr>
          <w:rStyle w:val="StyleUnderline"/>
          <w:highlight w:val="yellow"/>
        </w:rPr>
        <w:t>discussed</w:t>
      </w:r>
      <w:r w:rsidRPr="00002D3F">
        <w:rPr>
          <w:rStyle w:val="StyleUnderline"/>
        </w:rPr>
        <w:t xml:space="preserve"> the </w:t>
      </w:r>
      <w:r w:rsidRPr="00002D3F">
        <w:rPr>
          <w:rStyle w:val="StyleUnderline"/>
          <w:highlight w:val="yellow"/>
        </w:rPr>
        <w:t>strategic landscape,</w:t>
      </w:r>
      <w:r w:rsidRPr="00002D3F">
        <w:rPr>
          <w:rStyle w:val="StyleUnderline"/>
        </w:rPr>
        <w:t xml:space="preserve"> </w:t>
      </w:r>
      <w:r w:rsidRPr="00002D3F">
        <w:rPr>
          <w:rStyle w:val="StyleUnderline"/>
          <w:highlight w:val="yellow"/>
        </w:rPr>
        <w:t>nuclear</w:t>
      </w:r>
      <w:r w:rsidRPr="00002D3F">
        <w:rPr>
          <w:rStyle w:val="StyleUnderline"/>
        </w:rPr>
        <w:t xml:space="preserve"> </w:t>
      </w:r>
      <w:r w:rsidRPr="00002D3F">
        <w:rPr>
          <w:rStyle w:val="StyleUnderline"/>
          <w:highlight w:val="yellow"/>
        </w:rPr>
        <w:t>dimensions of a ̳new type of major-country relations,‘</w:t>
      </w:r>
      <w:r w:rsidRPr="00002D3F">
        <w:rPr>
          <w:sz w:val="16"/>
          <w:highlight w:val="yellow"/>
        </w:rPr>
        <w:t xml:space="preserve"> </w:t>
      </w:r>
      <w:r w:rsidRPr="00002D3F">
        <w:rPr>
          <w:rStyle w:val="StyleUnderline"/>
          <w:highlight w:val="yellow"/>
        </w:rPr>
        <w:t>strategic stability and reassurance, and crisis</w:t>
      </w:r>
      <w:r w:rsidRPr="00002D3F">
        <w:rPr>
          <w:rStyle w:val="StyleUnderline"/>
        </w:rPr>
        <w:t xml:space="preserve"> </w:t>
      </w:r>
      <w:r w:rsidRPr="00002D3F">
        <w:rPr>
          <w:rStyle w:val="StyleUnderline"/>
          <w:highlight w:val="yellow"/>
        </w:rPr>
        <w:t>management</w:t>
      </w:r>
      <w:r w:rsidRPr="00002D3F">
        <w:rPr>
          <w:sz w:val="16"/>
        </w:rPr>
        <w:t xml:space="preserve">. Over the years, </w:t>
      </w:r>
      <w:r w:rsidRPr="00002D3F">
        <w:rPr>
          <w:rStyle w:val="StyleUnderline"/>
          <w:highlight w:val="yellow"/>
        </w:rPr>
        <w:t>these discussions have</w:t>
      </w:r>
      <w:r w:rsidRPr="00002D3F">
        <w:rPr>
          <w:sz w:val="16"/>
          <w:highlight w:val="yellow"/>
        </w:rPr>
        <w:t xml:space="preserve"> </w:t>
      </w:r>
      <w:r w:rsidRPr="00002D3F">
        <w:rPr>
          <w:rStyle w:val="StyleUnderline"/>
          <w:highlight w:val="yellow"/>
        </w:rPr>
        <w:t>given US experts greater insight into China‘s nuclear</w:t>
      </w:r>
      <w:r w:rsidRPr="00002D3F">
        <w:rPr>
          <w:rStyle w:val="StyleUnderline"/>
        </w:rPr>
        <w:t xml:space="preserve"> </w:t>
      </w:r>
      <w:r w:rsidRPr="00002D3F">
        <w:rPr>
          <w:rStyle w:val="StyleUnderline"/>
          <w:highlight w:val="yellow"/>
        </w:rPr>
        <w:t>thinking – knowledge that has filtered into the US</w:t>
      </w:r>
      <w:r w:rsidRPr="00002D3F">
        <w:rPr>
          <w:sz w:val="16"/>
          <w:highlight w:val="yellow"/>
        </w:rPr>
        <w:t xml:space="preserve"> </w:t>
      </w:r>
      <w:r w:rsidRPr="00002D3F">
        <w:rPr>
          <w:rStyle w:val="StyleUnderline"/>
          <w:highlight w:val="yellow"/>
        </w:rPr>
        <w:t>government. For China, the Track 1.5/2 process has</w:t>
      </w:r>
      <w:r w:rsidRPr="00002D3F">
        <w:rPr>
          <w:rStyle w:val="StyleUnderline"/>
        </w:rPr>
        <w:t>,</w:t>
      </w:r>
      <w:r w:rsidRPr="00002D3F">
        <w:rPr>
          <w:sz w:val="16"/>
        </w:rPr>
        <w:t xml:space="preserve"> according to a prominent Chinese participant, </w:t>
      </w:r>
      <w:r w:rsidRPr="00002D3F">
        <w:rPr>
          <w:rStyle w:val="StyleUnderline"/>
          <w:highlight w:val="yellow"/>
        </w:rPr>
        <w:t>generated expertise and the ability to explain China‘s policies and</w:t>
      </w:r>
      <w:r w:rsidRPr="00002D3F">
        <w:rPr>
          <w:rStyle w:val="StyleUnderline"/>
        </w:rPr>
        <w:t xml:space="preserve"> </w:t>
      </w:r>
      <w:r w:rsidRPr="00002D3F">
        <w:rPr>
          <w:rStyle w:val="StyleUnderline"/>
          <w:highlight w:val="yellow"/>
        </w:rPr>
        <w:t>concerns, helped to form</w:t>
      </w:r>
      <w:r w:rsidRPr="00002D3F">
        <w:rPr>
          <w:rStyle w:val="StyleUnderline"/>
        </w:rPr>
        <w:t xml:space="preserve"> an </w:t>
      </w:r>
      <w:r w:rsidRPr="00002D3F">
        <w:rPr>
          <w:rStyle w:val="StyleUnderline"/>
          <w:highlight w:val="yellow"/>
        </w:rPr>
        <w:t>internal</w:t>
      </w:r>
      <w:r w:rsidRPr="00002D3F">
        <w:rPr>
          <w:sz w:val="16"/>
          <w:highlight w:val="yellow"/>
        </w:rPr>
        <w:t xml:space="preserve"> </w:t>
      </w:r>
      <w:r w:rsidRPr="00002D3F">
        <w:rPr>
          <w:rStyle w:val="StyleUnderline"/>
          <w:highlight w:val="yellow"/>
        </w:rPr>
        <w:t>consensus among the Chinese academic community, and</w:t>
      </w:r>
      <w:r w:rsidRPr="00002D3F">
        <w:rPr>
          <w:rStyle w:val="StyleUnderline"/>
        </w:rPr>
        <w:t xml:space="preserve">, </w:t>
      </w:r>
      <w:r w:rsidRPr="00002D3F">
        <w:rPr>
          <w:rStyle w:val="StyleUnderline"/>
          <w:highlight w:val="yellow"/>
        </w:rPr>
        <w:t>through direct channels to top leaders</w:t>
      </w:r>
      <w:r w:rsidRPr="00002D3F">
        <w:rPr>
          <w:sz w:val="16"/>
          <w:highlight w:val="yellow"/>
        </w:rPr>
        <w:t xml:space="preserve">, </w:t>
      </w:r>
      <w:r w:rsidRPr="00002D3F">
        <w:rPr>
          <w:rStyle w:val="StyleUnderline"/>
          <w:highlight w:val="yellow"/>
        </w:rPr>
        <w:t>shaped China‘s policies</w:t>
      </w:r>
      <w:r w:rsidRPr="00002D3F">
        <w:rPr>
          <w:sz w:val="16"/>
        </w:rPr>
        <w:t>.</w:t>
      </w:r>
    </w:p>
    <w:p w:rsidR="00086250" w:rsidRDefault="00086250" w:rsidP="00086250">
      <w:pPr>
        <w:pStyle w:val="Heading4"/>
      </w:pPr>
      <w:r>
        <w:t>Empirically, the US and PRC have already cooperated to advance nuclear safety and security.</w:t>
      </w:r>
    </w:p>
    <w:p w:rsidR="00086250" w:rsidRPr="000F01A9" w:rsidRDefault="00086250" w:rsidP="00086250">
      <w:r w:rsidRPr="000F01A9">
        <w:rPr>
          <w:rStyle w:val="Heading4Char"/>
        </w:rPr>
        <w:t>Cossa, Glosserman and Santaro, 9-1-2015</w:t>
      </w:r>
      <w:r>
        <w:t xml:space="preserve"> [Ralph, President of Pacific Forum, Center for Strategic &amp; International Studies; Brad, Executive Director, Pacific Forum CSIS; David, Senior Fellow, Nuclear Policy, Pacific Forum CSIS; Issues and Insights Vol. 15, No. 7 – “US-China Strategic Nuclear Relations: Time to Move to Track-1 Dialogue,” September 1, 2015, https://www.csis.org/analysis/issues-and-insights-vol-15-no-7-us-china-strategic-nuclear-relations-time-move-track-1]</w:t>
      </w:r>
    </w:p>
    <w:p w:rsidR="00086250" w:rsidRDefault="00086250" w:rsidP="00086250">
      <w:pPr>
        <w:rPr>
          <w:sz w:val="16"/>
        </w:rPr>
      </w:pPr>
      <w:r w:rsidRPr="000F01A9">
        <w:rPr>
          <w:rStyle w:val="StyleUnderline"/>
          <w:highlight w:val="yellow"/>
        </w:rPr>
        <w:t>Nuclear safety and security is an area where China and the US have expanded cooperation</w:t>
      </w:r>
      <w:r w:rsidRPr="000F01A9">
        <w:rPr>
          <w:sz w:val="16"/>
          <w:highlight w:val="yellow"/>
        </w:rPr>
        <w:t xml:space="preserve">. </w:t>
      </w:r>
      <w:r w:rsidRPr="000F01A9">
        <w:rPr>
          <w:rStyle w:val="StyleUnderline"/>
          <w:highlight w:val="yellow"/>
        </w:rPr>
        <w:t>The</w:t>
      </w:r>
      <w:r w:rsidRPr="000F01A9">
        <w:rPr>
          <w:sz w:val="16"/>
        </w:rPr>
        <w:t xml:space="preserve"> </w:t>
      </w:r>
      <w:r w:rsidRPr="000F01A9">
        <w:rPr>
          <w:rStyle w:val="StyleUnderline"/>
          <w:highlight w:val="yellow"/>
        </w:rPr>
        <w:t>Chinese nuclear security Center of Excellence is a success story, where more bilateral cooperation can</w:t>
      </w:r>
      <w:r w:rsidRPr="000F01A9">
        <w:rPr>
          <w:sz w:val="16"/>
        </w:rPr>
        <w:t xml:space="preserve"> </w:t>
      </w:r>
      <w:r w:rsidRPr="000F01A9">
        <w:rPr>
          <w:rStyle w:val="StyleUnderline"/>
          <w:highlight w:val="yellow"/>
        </w:rPr>
        <w:t>occur. General agreement at the Third Nuclear Security Summit was</w:t>
      </w:r>
      <w:r w:rsidRPr="000F01A9">
        <w:rPr>
          <w:sz w:val="16"/>
        </w:rPr>
        <w:t xml:space="preserve"> also </w:t>
      </w:r>
      <w:r w:rsidRPr="000F01A9">
        <w:rPr>
          <w:rStyle w:val="StyleUnderline"/>
          <w:highlight w:val="yellow"/>
        </w:rPr>
        <w:t>highlighted as a positive step</w:t>
      </w:r>
      <w:r w:rsidRPr="000F01A9">
        <w:rPr>
          <w:sz w:val="16"/>
        </w:rPr>
        <w:t xml:space="preserve"> </w:t>
      </w:r>
      <w:r w:rsidRPr="000F01A9">
        <w:rPr>
          <w:rStyle w:val="StyleUnderline"/>
          <w:highlight w:val="yellow"/>
        </w:rPr>
        <w:t>underscoring bilateral cooperation</w:t>
      </w:r>
      <w:r w:rsidRPr="000F01A9">
        <w:rPr>
          <w:sz w:val="16"/>
        </w:rPr>
        <w:t>.</w:t>
      </w:r>
    </w:p>
    <w:p w:rsidR="00086250" w:rsidRDefault="00086250" w:rsidP="00086250">
      <w:pPr>
        <w:pStyle w:val="Heading4"/>
      </w:pPr>
      <w:r>
        <w:t>Informal US-PRC security dialogues are occurring outside the formal Track 1.5/2 process. They cover the same or similar issues.</w:t>
      </w:r>
    </w:p>
    <w:p w:rsidR="00086250" w:rsidRPr="00895A43" w:rsidRDefault="00086250" w:rsidP="00086250">
      <w:r w:rsidRPr="00895A43">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file:///C:/Users/owner/Downloads/ADA622481.pdf]</w:t>
      </w:r>
    </w:p>
    <w:p w:rsidR="00086250" w:rsidRDefault="00086250" w:rsidP="00086250">
      <w:pPr>
        <w:rPr>
          <w:sz w:val="16"/>
        </w:rPr>
      </w:pPr>
      <w:r w:rsidRPr="00895A43">
        <w:rPr>
          <w:rStyle w:val="StyleUnderline"/>
        </w:rPr>
        <w:t xml:space="preserve"> </w:t>
      </w:r>
      <w:r w:rsidRPr="00895A43">
        <w:rPr>
          <w:rStyle w:val="StyleUnderline"/>
          <w:highlight w:val="yellow"/>
        </w:rPr>
        <w:t>Today there are several informal security dialogues outside of the Track 1.5/2 process, which</w:t>
      </w:r>
      <w:r w:rsidRPr="00895A43">
        <w:rPr>
          <w:sz w:val="16"/>
        </w:rPr>
        <w:t xml:space="preserve"> also </w:t>
      </w:r>
      <w:r w:rsidRPr="00895A43">
        <w:rPr>
          <w:rStyle w:val="StyleUnderline"/>
          <w:highlight w:val="yellow"/>
        </w:rPr>
        <w:t>provide</w:t>
      </w:r>
      <w:r w:rsidRPr="00895A43">
        <w:rPr>
          <w:rStyle w:val="StyleUnderline"/>
        </w:rPr>
        <w:t xml:space="preserve"> the </w:t>
      </w:r>
      <w:r w:rsidRPr="00895A43">
        <w:rPr>
          <w:rStyle w:val="StyleUnderline"/>
          <w:highlight w:val="yellow"/>
        </w:rPr>
        <w:t>opportunity for Americans to interact with Chinese counterparts to discuss nuclear issues</w:t>
      </w:r>
      <w:r w:rsidRPr="00895A43">
        <w:rPr>
          <w:sz w:val="16"/>
        </w:rPr>
        <w:t xml:space="preserve">. </w:t>
      </w:r>
      <w:r w:rsidRPr="00895A43">
        <w:rPr>
          <w:rStyle w:val="StyleUnderline"/>
          <w:highlight w:val="yellow"/>
        </w:rPr>
        <w:t>They include</w:t>
      </w:r>
      <w:r w:rsidRPr="00895A43">
        <w:rPr>
          <w:sz w:val="16"/>
          <w:highlight w:val="yellow"/>
        </w:rPr>
        <w:t xml:space="preserve"> • </w:t>
      </w:r>
      <w:r w:rsidRPr="00895A43">
        <w:rPr>
          <w:rStyle w:val="StyleUnderline"/>
          <w:highlight w:val="yellow"/>
        </w:rPr>
        <w:t>STRATCOM Deterrence Symposium</w:t>
      </w:r>
      <w:r w:rsidRPr="00895A43">
        <w:rPr>
          <w:sz w:val="16"/>
        </w:rPr>
        <w:t xml:space="preserve">. Since 2009, the Commander of U.S. Strategic Command (STRATCOM) </w:t>
      </w:r>
      <w:r w:rsidRPr="00895A43">
        <w:rPr>
          <w:rStyle w:val="StyleUnderline"/>
          <w:highlight w:val="yellow"/>
        </w:rPr>
        <w:t>has sponsored an annual Strategic Deterrence Symposium</w:t>
      </w:r>
      <w:r w:rsidRPr="00895A43">
        <w:rPr>
          <w:sz w:val="16"/>
        </w:rPr>
        <w:t xml:space="preserve"> in Omaha, Nebraska. This event is unclassified and held in the town of Omaha, not at near-by Offutt Air Force Base (AFB) where STRATCOM is headquartered. Strategic Deterrence Symposia were convened in Omaha in 2009, 2010, and 2011, but fell victim to budget cuts in 2012 and 2013. STRATCOM revived the symposium in 2014. On several occasions, China has sent Major General (then Senior Colonel) Yao Yunzhu to speak in this forum (more will be said about General Yao later in this paper).13 • </w:t>
      </w:r>
      <w:r w:rsidRPr="00895A43">
        <w:rPr>
          <w:rStyle w:val="StyleUnderline"/>
          <w:highlight w:val="yellow"/>
        </w:rPr>
        <w:t>Carnegie International Nuclear Policy</w:t>
      </w:r>
      <w:r w:rsidRPr="00895A43">
        <w:rPr>
          <w:rStyle w:val="StyleUnderline"/>
        </w:rPr>
        <w:t xml:space="preserve"> </w:t>
      </w:r>
      <w:r w:rsidRPr="00895A43">
        <w:rPr>
          <w:rStyle w:val="StyleUnderline"/>
          <w:highlight w:val="yellow"/>
        </w:rPr>
        <w:t>Conference</w:t>
      </w:r>
      <w:r w:rsidRPr="00895A43">
        <w:rPr>
          <w:sz w:val="16"/>
          <w:highlight w:val="yellow"/>
        </w:rPr>
        <w:t>. For</w:t>
      </w:r>
      <w:r w:rsidRPr="00895A43">
        <w:rPr>
          <w:sz w:val="16"/>
        </w:rPr>
        <w:t xml:space="preserve"> a number of years, the Carnegie Endowment has convened a bi-annual international security conference in Washington DC, with a focus on nuclear nonproliferation, arms control, and strategy issues. The Carnegie conference (which is on the record and open to the media) brings together serving officials with the broader retired diplomatic and military community, academics, scientists, activists, and other interested parties. In the early years of this event, senior Chinese participants typically were diplomats with backgrounds in nuclear disarmament and arms control activities. It was rare to encounter Chinese military officers at this conference discussing nuclear policy and strategy issues. That no longer is true. At the 2013 conference, for instance, Major General Yao appeared on a panel with Under Secretary of State Rose E. Gottemoeller and Alexei Arbatov, with George Perkovich as the moderator. The panel addressed nuclear deterrence, as well as nonproliferation and arms control questions. </w:t>
      </w:r>
      <w:r w:rsidRPr="00895A43">
        <w:rPr>
          <w:sz w:val="16"/>
          <w:highlight w:val="yellow"/>
        </w:rPr>
        <w:t xml:space="preserve">• </w:t>
      </w:r>
      <w:r w:rsidRPr="00895A43">
        <w:rPr>
          <w:rStyle w:val="StyleUnderline"/>
          <w:highlight w:val="yellow"/>
        </w:rPr>
        <w:t>IISS</w:t>
      </w:r>
      <w:r w:rsidRPr="00895A43">
        <w:rPr>
          <w:rStyle w:val="StyleUnderline"/>
        </w:rPr>
        <w:t xml:space="preserve"> </w:t>
      </w:r>
      <w:r w:rsidRPr="00895A43">
        <w:rPr>
          <w:rStyle w:val="StyleUnderline"/>
          <w:highlight w:val="yellow"/>
        </w:rPr>
        <w:t>Shangri-La Dialogue</w:t>
      </w:r>
      <w:r w:rsidRPr="00895A43">
        <w:rPr>
          <w:sz w:val="16"/>
        </w:rPr>
        <w:t xml:space="preserve">. Since 2002, the Institute for International Security Studies (IISS) has convened an annual Asia Security Summit (also known as the Shangri-La Dialogue) in Singapore. </w:t>
      </w:r>
      <w:r w:rsidRPr="00895A43">
        <w:rPr>
          <w:rStyle w:val="StyleUnderline"/>
        </w:rPr>
        <w:t xml:space="preserve">This is </w:t>
      </w:r>
      <w:r w:rsidRPr="00895A43">
        <w:rPr>
          <w:rStyle w:val="StyleUnderline"/>
          <w:highlight w:val="yellow"/>
        </w:rPr>
        <w:t>a high-level conference, where</w:t>
      </w:r>
      <w:r w:rsidRPr="00895A43">
        <w:rPr>
          <w:sz w:val="16"/>
          <w:highlight w:val="yellow"/>
        </w:rPr>
        <w:t xml:space="preserve"> </w:t>
      </w:r>
      <w:r w:rsidRPr="00895A43">
        <w:rPr>
          <w:rStyle w:val="StyleUnderline"/>
          <w:highlight w:val="yellow"/>
        </w:rPr>
        <w:t>the American</w:t>
      </w:r>
      <w:r w:rsidRPr="00895A43">
        <w:rPr>
          <w:rStyle w:val="StyleUnderline"/>
        </w:rPr>
        <w:t xml:space="preserve"> </w:t>
      </w:r>
      <w:r w:rsidRPr="00895A43">
        <w:rPr>
          <w:rStyle w:val="StyleUnderline"/>
          <w:highlight w:val="yellow"/>
        </w:rPr>
        <w:t>delegation typically is led by the Secretary of Defense</w:t>
      </w:r>
      <w:r w:rsidRPr="00895A43">
        <w:rPr>
          <w:sz w:val="16"/>
        </w:rPr>
        <w:t xml:space="preserve">. 14 In 2013, Secretary of Defense Chuck Hagel spoke at Shangri-La, while the Chinese delegation (typically smaller than that of the United States) was led by the Deputy Chief of the PLA General Staff. The Shangri-La plenary and panel sessions are on-the-record, open to the media, involve questions and answers (Q&amp;A) from the audience, and are documented in written and video formats. Former officials and military officers mingle with current civilian officials and military officers, academics, scientists, public figures, correspondents, and others, at the conference and on its margins. Major General Yao was one of the Chinese attendees at the 2013 Shangri-La Dialogue who publicly questioned Secretary Hagel. </w:t>
      </w:r>
      <w:r w:rsidRPr="00895A43">
        <w:rPr>
          <w:rStyle w:val="StyleUnderline"/>
          <w:highlight w:val="yellow"/>
        </w:rPr>
        <w:t>In the</w:t>
      </w:r>
      <w:r w:rsidRPr="00895A43">
        <w:rPr>
          <w:sz w:val="16"/>
          <w:highlight w:val="yellow"/>
        </w:rPr>
        <w:t xml:space="preserve"> </w:t>
      </w:r>
      <w:r w:rsidRPr="00895A43">
        <w:rPr>
          <w:rStyle w:val="StyleUnderline"/>
          <w:highlight w:val="yellow"/>
        </w:rPr>
        <w:t>past decade, there</w:t>
      </w:r>
      <w:r w:rsidRPr="00895A43">
        <w:rPr>
          <w:sz w:val="16"/>
        </w:rPr>
        <w:t xml:space="preserve"> also </w:t>
      </w:r>
      <w:r w:rsidRPr="00895A43">
        <w:rPr>
          <w:rStyle w:val="StyleUnderline"/>
          <w:highlight w:val="yellow"/>
        </w:rPr>
        <w:t>have emerged other opportunities for Americans to engage with</w:t>
      </w:r>
      <w:r w:rsidRPr="00895A43">
        <w:rPr>
          <w:rStyle w:val="StyleUnderline"/>
        </w:rPr>
        <w:t xml:space="preserve"> </w:t>
      </w:r>
      <w:r w:rsidRPr="00895A43">
        <w:rPr>
          <w:rStyle w:val="StyleUnderline"/>
          <w:highlight w:val="yellow"/>
        </w:rPr>
        <w:t>Chinese on</w:t>
      </w:r>
      <w:r w:rsidRPr="00895A43">
        <w:rPr>
          <w:sz w:val="16"/>
          <w:highlight w:val="yellow"/>
        </w:rPr>
        <w:t xml:space="preserve"> </w:t>
      </w:r>
      <w:r w:rsidRPr="00895A43">
        <w:rPr>
          <w:rStyle w:val="StyleUnderline"/>
          <w:highlight w:val="yellow"/>
        </w:rPr>
        <w:t>nuclear weapons policy and strategy issues. Two of the more prominent are • PONI</w:t>
      </w:r>
      <w:r w:rsidRPr="00895A43">
        <w:rPr>
          <w:rStyle w:val="StyleUnderline"/>
        </w:rPr>
        <w:t xml:space="preserve"> </w:t>
      </w:r>
      <w:r w:rsidRPr="00895A43">
        <w:rPr>
          <w:rStyle w:val="StyleUnderline"/>
          <w:highlight w:val="yellow"/>
        </w:rPr>
        <w:t>Working Group on</w:t>
      </w:r>
      <w:r w:rsidRPr="00895A43">
        <w:rPr>
          <w:sz w:val="16"/>
          <w:highlight w:val="yellow"/>
        </w:rPr>
        <w:t xml:space="preserve"> </w:t>
      </w:r>
      <w:r w:rsidRPr="00895A43">
        <w:rPr>
          <w:rStyle w:val="StyleUnderline"/>
          <w:highlight w:val="yellow"/>
        </w:rPr>
        <w:t>United States-China Nuclear Dynamics</w:t>
      </w:r>
      <w:r w:rsidRPr="00895A43">
        <w:rPr>
          <w:sz w:val="16"/>
        </w:rPr>
        <w:t xml:space="preserve">. The Center for Strategic and International Studies (CSIS) launched the Project on Nuclear Issues (PONI) in 2003 to help develop the next generation of nuclear weapons policy experts and officials in the United States. In 2012, PONI commissioned a Next Generation Working Group to study the trends and dynamics of United States-China nuclear issues and relations, and to draft a report that could inform and influence policy discussions in Washington and Beijing. Although the report was drafted by an exclusively American working group, it took into account Chinese critiques. In September 2012, members of the Working Group traveled to Beijing for a series of discussions with Chinese analysts and officials. The Working Group presented their initial findings to their Chinese interlocutors and took Chinese reactions under consideration in preparing the final report.15 </w:t>
      </w:r>
      <w:r w:rsidRPr="00895A43">
        <w:rPr>
          <w:rStyle w:val="StyleUnderline"/>
          <w:highlight w:val="yellow"/>
        </w:rPr>
        <w:t>• United States-Chinese Glossary of Nuclear Security Terms</w:t>
      </w:r>
      <w:r w:rsidRPr="00895A43">
        <w:rPr>
          <w:sz w:val="16"/>
        </w:rPr>
        <w:t xml:space="preserve">. For many years </w:t>
      </w:r>
      <w:r w:rsidRPr="00895A43">
        <w:rPr>
          <w:rStyle w:val="StyleUnderline"/>
        </w:rPr>
        <w:t>the</w:t>
      </w:r>
      <w:r w:rsidRPr="00895A43">
        <w:rPr>
          <w:sz w:val="16"/>
        </w:rPr>
        <w:t xml:space="preserve"> </w:t>
      </w:r>
      <w:r w:rsidRPr="00895A43">
        <w:rPr>
          <w:rStyle w:val="StyleUnderline"/>
          <w:highlight w:val="yellow"/>
        </w:rPr>
        <w:t>Committee on International Security and Arms Control</w:t>
      </w:r>
      <w:r w:rsidRPr="00895A43">
        <w:rPr>
          <w:sz w:val="16"/>
        </w:rPr>
        <w:t xml:space="preserve"> (CISAC) of the American National Academies of Science (NAS) </w:t>
      </w:r>
      <w:r w:rsidRPr="00895A43">
        <w:rPr>
          <w:rStyle w:val="StyleUnderline"/>
        </w:rPr>
        <w:t xml:space="preserve">has </w:t>
      </w:r>
      <w:r w:rsidRPr="00895A43">
        <w:rPr>
          <w:rStyle w:val="StyleUnderline"/>
          <w:highlight w:val="yellow"/>
        </w:rPr>
        <w:t>been meeting with its Chinese counterparts for Track 2 discussions of nuclear arms</w:t>
      </w:r>
      <w:r w:rsidRPr="00895A43">
        <w:rPr>
          <w:sz w:val="16"/>
        </w:rPr>
        <w:t xml:space="preserve"> </w:t>
      </w:r>
      <w:r w:rsidRPr="00895A43">
        <w:rPr>
          <w:rStyle w:val="StyleUnderline"/>
          <w:highlight w:val="yellow"/>
        </w:rPr>
        <w:t>control, nonproliferation, energy, and regional security issues</w:t>
      </w:r>
      <w:r w:rsidRPr="00895A43">
        <w:rPr>
          <w:sz w:val="16"/>
        </w:rPr>
        <w:t xml:space="preserve">.16 In 2006, the NAS/CISAC Track 2 began a joint project with the Chinese to produce an unclassified glossary of nuclear security terms. The glossary was prepared by teams from both sides, and reviewed in draft form by Americans and Chinese chosen for their diverse perspectives and technical expertise. The project resulted in a glossary published simultaneously in Washington, DC and Beijing.17 </w:t>
      </w:r>
      <w:r w:rsidRPr="00895A43">
        <w:rPr>
          <w:rStyle w:val="StyleUnderline"/>
          <w:highlight w:val="yellow"/>
        </w:rPr>
        <w:t>There are other Track 2s on</w:t>
      </w:r>
      <w:r w:rsidRPr="00895A43">
        <w:rPr>
          <w:rStyle w:val="StyleUnderline"/>
        </w:rPr>
        <w:t xml:space="preserve"> </w:t>
      </w:r>
      <w:r w:rsidRPr="00895A43">
        <w:rPr>
          <w:rStyle w:val="StyleUnderline"/>
          <w:highlight w:val="yellow"/>
        </w:rPr>
        <w:t>security issues organized by the Pacific Forum CSIS, the Monterrey Institute for Strategic Studies</w:t>
      </w:r>
      <w:r w:rsidRPr="00895A43">
        <w:rPr>
          <w:rStyle w:val="StyleUnderline"/>
        </w:rPr>
        <w:t>,</w:t>
      </w:r>
      <w:r w:rsidRPr="00895A43">
        <w:rPr>
          <w:sz w:val="16"/>
        </w:rPr>
        <w:t xml:space="preserve"> </w:t>
      </w:r>
      <w:r w:rsidRPr="00895A43">
        <w:rPr>
          <w:rStyle w:val="StyleUnderline"/>
          <w:highlight w:val="yellow"/>
        </w:rPr>
        <w:t>university institutes</w:t>
      </w:r>
      <w:r w:rsidRPr="00895A43">
        <w:rPr>
          <w:sz w:val="16"/>
        </w:rPr>
        <w:t xml:space="preserve"> (especially at Stanford and the University of California, San Diego), </w:t>
      </w:r>
      <w:r w:rsidRPr="00895A43">
        <w:rPr>
          <w:rStyle w:val="StyleUnderline"/>
          <w:highlight w:val="yellow"/>
        </w:rPr>
        <w:t>and</w:t>
      </w:r>
      <w:r w:rsidRPr="00895A43">
        <w:rPr>
          <w:sz w:val="16"/>
        </w:rPr>
        <w:t xml:space="preserve"> a variety of </w:t>
      </w:r>
      <w:r w:rsidRPr="00895A43">
        <w:rPr>
          <w:rStyle w:val="StyleUnderline"/>
          <w:highlight w:val="yellow"/>
        </w:rPr>
        <w:t>NGOs. They all</w:t>
      </w:r>
      <w:r w:rsidRPr="00895A43">
        <w:rPr>
          <w:rStyle w:val="StyleUnderline"/>
        </w:rPr>
        <w:t xml:space="preserve"> point to </w:t>
      </w:r>
      <w:r w:rsidRPr="00895A43">
        <w:rPr>
          <w:rStyle w:val="StyleUnderline"/>
          <w:highlight w:val="yellow"/>
        </w:rPr>
        <w:t>how far the concept of a Track 2 has evolved since the phrase originally was</w:t>
      </w:r>
      <w:r w:rsidRPr="00895A43">
        <w:rPr>
          <w:sz w:val="16"/>
          <w:highlight w:val="yellow"/>
        </w:rPr>
        <w:t xml:space="preserve"> </w:t>
      </w:r>
      <w:r w:rsidRPr="00895A43">
        <w:rPr>
          <w:rStyle w:val="StyleUnderline"/>
          <w:highlight w:val="yellow"/>
        </w:rPr>
        <w:t>coined</w:t>
      </w:r>
      <w:r w:rsidRPr="00895A43">
        <w:rPr>
          <w:sz w:val="16"/>
        </w:rPr>
        <w:t xml:space="preserve"> over </w:t>
      </w:r>
      <w:r w:rsidRPr="00895A43">
        <w:rPr>
          <w:rStyle w:val="StyleUnderline"/>
        </w:rPr>
        <w:t>thirty years ago.</w:t>
      </w:r>
      <w:r w:rsidRPr="00895A43">
        <w:rPr>
          <w:sz w:val="16"/>
        </w:rPr>
        <w:t xml:space="preserve"> </w:t>
      </w:r>
    </w:p>
    <w:p w:rsidR="00086250" w:rsidRDefault="00086250" w:rsidP="00086250">
      <w:pPr>
        <w:rPr>
          <w:sz w:val="16"/>
        </w:rPr>
      </w:pPr>
    </w:p>
    <w:p w:rsidR="00086250" w:rsidRDefault="00086250" w:rsidP="00086250">
      <w:pPr>
        <w:pStyle w:val="Heading4"/>
      </w:pPr>
      <w:r>
        <w:rPr>
          <w:color w:val="000000"/>
          <w:szCs w:val="26"/>
        </w:rPr>
        <w:t xml:space="preserve">The status quo solves the internal link - Diplomacy is </w:t>
      </w:r>
      <w:r>
        <w:rPr>
          <w:color w:val="000000"/>
          <w:szCs w:val="26"/>
          <w:u w:val="single"/>
        </w:rPr>
        <w:t>up</w:t>
      </w:r>
      <w:r>
        <w:rPr>
          <w:color w:val="000000"/>
          <w:szCs w:val="26"/>
        </w:rPr>
        <w:t xml:space="preserve"> and they can work out quarrels</w:t>
      </w:r>
    </w:p>
    <w:p w:rsidR="00086250" w:rsidRDefault="00086250" w:rsidP="00086250">
      <w:pPr>
        <w:pStyle w:val="NormalWeb"/>
        <w:spacing w:before="0" w:beforeAutospacing="0" w:after="160" w:afterAutospacing="0"/>
      </w:pPr>
      <w:r>
        <w:rPr>
          <w:b/>
          <w:bCs/>
          <w:color w:val="000000"/>
          <w:sz w:val="26"/>
          <w:szCs w:val="26"/>
        </w:rPr>
        <w:t>Tiezzi 15</w:t>
      </w:r>
      <w:r>
        <w:rPr>
          <w:color w:val="000000"/>
          <w:sz w:val="22"/>
          <w:szCs w:val="22"/>
        </w:rPr>
        <w:t xml:space="preserve"> - Shannon Tiezzi, author for the Diplomat on China, February 12, 2015 "Why 2015 Will Be a Great Year for US-China Relations" thediplomat.com/2015/02/why-2015-will-be-a-great-year-for-us-china-relations/</w:t>
      </w:r>
    </w:p>
    <w:p w:rsidR="00086250" w:rsidRDefault="00086250" w:rsidP="00086250">
      <w:pPr>
        <w:pStyle w:val="NormalWeb"/>
        <w:spacing w:before="0" w:beforeAutospacing="0" w:after="160" w:afterAutospacing="0"/>
      </w:pPr>
      <w:r>
        <w:rPr>
          <w:color w:val="000000"/>
          <w:sz w:val="14"/>
          <w:szCs w:val="14"/>
        </w:rPr>
        <w:t xml:space="preserve">It’s official: </w:t>
      </w:r>
      <w:r>
        <w:rPr>
          <w:color w:val="000000"/>
          <w:sz w:val="22"/>
          <w:szCs w:val="22"/>
          <w:u w:val="single"/>
          <w:shd w:val="clear" w:color="auto" w:fill="00FF00"/>
        </w:rPr>
        <w:t>Chinese President Xi</w:t>
      </w:r>
      <w:r>
        <w:rPr>
          <w:color w:val="000000"/>
          <w:sz w:val="22"/>
          <w:szCs w:val="22"/>
          <w:u w:val="single"/>
        </w:rPr>
        <w:t xml:space="preserve"> Jinping’s first state </w:t>
      </w:r>
      <w:r>
        <w:rPr>
          <w:color w:val="000000"/>
          <w:sz w:val="22"/>
          <w:szCs w:val="22"/>
          <w:u w:val="single"/>
          <w:shd w:val="clear" w:color="auto" w:fill="00FF00"/>
        </w:rPr>
        <w:t>visit to the U.S. is scheduled for September</w:t>
      </w:r>
      <w:r>
        <w:rPr>
          <w:color w:val="000000"/>
          <w:sz w:val="14"/>
          <w:szCs w:val="14"/>
        </w:rPr>
        <w:t xml:space="preserve">. Xinhua reported today that Xi, in a phone conversation with U.S. President Barack </w:t>
      </w:r>
      <w:r>
        <w:rPr>
          <w:color w:val="000000"/>
          <w:sz w:val="22"/>
          <w:szCs w:val="22"/>
          <w:u w:val="single"/>
        </w:rPr>
        <w:t>Obama, accepted the “invitation to pay a state visit to the United States in September.”</w:t>
      </w:r>
      <w:r>
        <w:rPr>
          <w:color w:val="000000"/>
          <w:sz w:val="14"/>
          <w:szCs w:val="14"/>
        </w:rPr>
        <w:t xml:space="preserve"> Xi is also expected to attend celebrations of the 70th anniversary of the United Nations in New York this September.</w:t>
      </w:r>
      <w:r>
        <w:rPr>
          <w:color w:val="000000"/>
          <w:sz w:val="12"/>
          <w:szCs w:val="12"/>
        </w:rPr>
        <w:t>¶</w:t>
      </w:r>
      <w:r>
        <w:rPr>
          <w:color w:val="000000"/>
          <w:sz w:val="14"/>
          <w:szCs w:val="14"/>
        </w:rPr>
        <w:t xml:space="preserve"> </w:t>
      </w:r>
      <w:r>
        <w:rPr>
          <w:color w:val="000000"/>
          <w:sz w:val="22"/>
          <w:szCs w:val="22"/>
          <w:u w:val="single"/>
          <w:shd w:val="clear" w:color="auto" w:fill="00FF00"/>
        </w:rPr>
        <w:t>Now the race is on for both the U.S. and China to hammer out some deliverables</w:t>
      </w:r>
      <w:r>
        <w:rPr>
          <w:color w:val="000000"/>
          <w:sz w:val="22"/>
          <w:szCs w:val="22"/>
          <w:u w:val="single"/>
        </w:rPr>
        <w:t xml:space="preserve"> over the course of the next seven months.</w:t>
      </w:r>
      <w:r>
        <w:rPr>
          <w:color w:val="000000"/>
          <w:sz w:val="14"/>
          <w:szCs w:val="14"/>
        </w:rPr>
        <w:t xml:space="preserve"> My colleague Ankit Panda provided some predictions of what topics might be on the agenda, including progress on a bilateral investment treaty (BIT). Other possible topics of discussion: military confidence building measures and agreement on what approach to take at December’s climate change conference to be held in Paris.</w:t>
      </w:r>
      <w:r>
        <w:rPr>
          <w:color w:val="000000"/>
          <w:sz w:val="12"/>
          <w:szCs w:val="12"/>
        </w:rPr>
        <w:t>¶</w:t>
      </w:r>
      <w:r>
        <w:rPr>
          <w:color w:val="000000"/>
          <w:sz w:val="14"/>
          <w:szCs w:val="14"/>
        </w:rPr>
        <w:t xml:space="preserve"> While the announcements won’t be made until September, the discussions are already taking place. Two high-ranking U.S. State Department officials are in Beijing this week to begin laying the groundwork for Xi’s visit: new Deputy Secretary of State Antony Blinken and Assistant Secretary of State for East Asian and Pacific Affairs Daniel Russel. Blinken stopped in China as part of a larger tour of Northeast Asia, his first trip abroad since assuming his post. Blinken was in Seoul from February 9-10 and will travel to Tokyo on February 12. </w:t>
      </w:r>
      <w:r>
        <w:rPr>
          <w:color w:val="000000"/>
          <w:sz w:val="22"/>
          <w:szCs w:val="22"/>
          <w:u w:val="single"/>
        </w:rPr>
        <w:t>The purpose of his visit, he announced on Twitter, was “advancing the rebalance” to Asia. Russel, meanwhile, traveled only to China; he’s in Beijing for talks from February 9-12</w:t>
      </w:r>
      <w:r>
        <w:rPr>
          <w:color w:val="000000"/>
          <w:sz w:val="14"/>
          <w:szCs w:val="14"/>
        </w:rPr>
        <w:t>.</w:t>
      </w:r>
      <w:r>
        <w:rPr>
          <w:color w:val="000000"/>
          <w:sz w:val="12"/>
          <w:szCs w:val="12"/>
        </w:rPr>
        <w:t>¶</w:t>
      </w:r>
      <w:r>
        <w:rPr>
          <w:color w:val="000000"/>
          <w:sz w:val="14"/>
          <w:szCs w:val="14"/>
        </w:rPr>
        <w:t xml:space="preserve"> Both Beijing and Washington were vague on the specifics of these meetings, but the focus was on cooperation rather than airing differences. The U.S. State Department’s press release on Blinken’s trip, for example, said only that the deputy secretary would “meet with senior Chinese government officials to discuss ongoing cooperation on a wide range of bilateral, regional and global issues.” China’s official news release on Blinken’s meetings spoke of “significant and positive progress in China-U.S. relations in 2014.” “</w:t>
      </w:r>
      <w:r>
        <w:rPr>
          <w:color w:val="000000"/>
          <w:sz w:val="22"/>
          <w:szCs w:val="22"/>
          <w:u w:val="single"/>
          <w:shd w:val="clear" w:color="auto" w:fill="00FF00"/>
        </w:rPr>
        <w:t>China expects both sides to keep up the pace this year and a successful visit by Xi will push forward the new type of major country relationship</w:t>
      </w:r>
      <w:r>
        <w:rPr>
          <w:color w:val="000000"/>
          <w:sz w:val="14"/>
          <w:szCs w:val="14"/>
        </w:rPr>
        <w:t>,” the release added.</w:t>
      </w:r>
      <w:r>
        <w:rPr>
          <w:color w:val="000000"/>
          <w:sz w:val="12"/>
          <w:szCs w:val="12"/>
        </w:rPr>
        <w:t>¶</w:t>
      </w:r>
      <w:r>
        <w:rPr>
          <w:color w:val="000000"/>
          <w:sz w:val="14"/>
          <w:szCs w:val="14"/>
        </w:rPr>
        <w:t xml:space="preserve"> In the past, preparations for a major bilateral summit (such as Xi’s visit to the U.S.) have meant concerted attempts by both sides to keep the relationship on an even keel. In October 2009, for example, Obama postponed a meeting with the Dalai Lama, not wanting to rock the boat before his first presidential visit to China in November 2009. Then the relationship entered a rocky period in 2010 – but tensions were carefully smoothed over in preparation for then-President Hu Jintao’s state visit to the United States in January 2011.</w:t>
      </w:r>
      <w:r>
        <w:rPr>
          <w:color w:val="000000"/>
          <w:sz w:val="12"/>
          <w:szCs w:val="12"/>
        </w:rPr>
        <w:t>¶</w:t>
      </w:r>
      <w:r>
        <w:rPr>
          <w:color w:val="000000"/>
          <w:sz w:val="14"/>
          <w:szCs w:val="14"/>
        </w:rPr>
        <w:t xml:space="preserve"> We saw more U.S.-China tensions build from late 2011, when the “pivot to Asia” was rolled out, through 2012 and 2013 – so much so that many analysts began to worry that structural factors were causing a permanent change for the worse in the U.S.-China relationship. Even the “Sunnylands Summit” between Obama and Xi in June 2013 couldn’t turn the tide – </w:t>
      </w:r>
      <w:r>
        <w:rPr>
          <w:color w:val="000000"/>
          <w:sz w:val="22"/>
          <w:szCs w:val="22"/>
          <w:u w:val="single"/>
        </w:rPr>
        <w:t>perhaps precisely because it was designed as an informal meeting, without the expectation of solid progress that comes with formal state visits. It took new announcements on U.S.-China cooperation made during Obama’s visit to Beijing last year to right the ship</w:t>
      </w:r>
      <w:r>
        <w:rPr>
          <w:color w:val="000000"/>
          <w:sz w:val="14"/>
          <w:szCs w:val="14"/>
        </w:rPr>
        <w:t>.</w:t>
      </w:r>
      <w:r>
        <w:rPr>
          <w:color w:val="000000"/>
          <w:sz w:val="12"/>
          <w:szCs w:val="12"/>
        </w:rPr>
        <w:t>¶</w:t>
      </w:r>
      <w:r>
        <w:rPr>
          <w:color w:val="000000"/>
          <w:sz w:val="14"/>
          <w:szCs w:val="14"/>
        </w:rPr>
        <w:t xml:space="preserve"> </w:t>
      </w:r>
      <w:r>
        <w:rPr>
          <w:b/>
          <w:bCs/>
          <w:color w:val="000000"/>
          <w:sz w:val="22"/>
          <w:szCs w:val="22"/>
          <w:u w:val="single"/>
          <w:shd w:val="clear" w:color="auto" w:fill="00FF00"/>
        </w:rPr>
        <w:t>Having two state visits in less than a year</w:t>
      </w:r>
      <w:r>
        <w:rPr>
          <w:color w:val="000000"/>
          <w:sz w:val="22"/>
          <w:szCs w:val="22"/>
          <w:u w:val="single"/>
        </w:rPr>
        <w:t xml:space="preserve"> – Obama’s trip to China in November 2014 and Xi’s September visit to Washington – </w:t>
      </w:r>
      <w:r>
        <w:rPr>
          <w:b/>
          <w:bCs/>
          <w:color w:val="000000"/>
          <w:sz w:val="22"/>
          <w:szCs w:val="22"/>
          <w:u w:val="single"/>
          <w:shd w:val="clear" w:color="auto" w:fill="00FF00"/>
        </w:rPr>
        <w:t>will help ensure that U.S.-China relations stay positive</w:t>
      </w:r>
      <w:r>
        <w:rPr>
          <w:color w:val="000000"/>
          <w:sz w:val="14"/>
          <w:szCs w:val="14"/>
        </w:rPr>
        <w:t xml:space="preserve">. As Russel put it in a recent press briefing on U.S. policy priorities in the Asia-Pacific, “We see 2015 as an important year [in U.S.-China relations], and making headway both on areas of cooperation and making headway on areas of concern, not limited to maritime disputes, are major objectives for the U.S.” </w:t>
      </w:r>
      <w:r>
        <w:rPr>
          <w:color w:val="000000"/>
          <w:sz w:val="22"/>
          <w:szCs w:val="22"/>
          <w:u w:val="single"/>
          <w:shd w:val="clear" w:color="auto" w:fill="00FF00"/>
        </w:rPr>
        <w:t>The U.S. in particular is looking for breakthroughs on climate change negotiations</w:t>
      </w:r>
      <w:r>
        <w:rPr>
          <w:color w:val="000000"/>
          <w:sz w:val="22"/>
          <w:szCs w:val="22"/>
          <w:u w:val="single"/>
        </w:rPr>
        <w:t xml:space="preserve"> and a BIT (“areas of cooperation”) </w:t>
      </w:r>
      <w:r>
        <w:rPr>
          <w:color w:val="000000"/>
          <w:sz w:val="22"/>
          <w:szCs w:val="22"/>
          <w:u w:val="single"/>
          <w:shd w:val="clear" w:color="auto" w:fill="00FF00"/>
        </w:rPr>
        <w:t>and on cybersecurity</w:t>
      </w:r>
      <w:r>
        <w:rPr>
          <w:color w:val="000000"/>
          <w:sz w:val="22"/>
          <w:szCs w:val="22"/>
          <w:u w:val="single"/>
        </w:rPr>
        <w:t xml:space="preserve"> issues and how to handle military contacts </w:t>
      </w:r>
      <w:r>
        <w:rPr>
          <w:color w:val="000000"/>
          <w:sz w:val="22"/>
          <w:szCs w:val="22"/>
          <w:u w:val="single"/>
          <w:shd w:val="clear" w:color="auto" w:fill="00FF00"/>
        </w:rPr>
        <w:t>in</w:t>
      </w:r>
      <w:r>
        <w:rPr>
          <w:color w:val="000000"/>
          <w:sz w:val="22"/>
          <w:szCs w:val="22"/>
          <w:u w:val="single"/>
        </w:rPr>
        <w:t xml:space="preserve"> China’s near seas (“</w:t>
      </w:r>
      <w:r>
        <w:rPr>
          <w:color w:val="000000"/>
          <w:sz w:val="22"/>
          <w:szCs w:val="22"/>
          <w:u w:val="single"/>
          <w:shd w:val="clear" w:color="auto" w:fill="00FF00"/>
        </w:rPr>
        <w:t>areas of concern</w:t>
      </w:r>
      <w:r>
        <w:rPr>
          <w:color w:val="000000"/>
          <w:sz w:val="22"/>
          <w:szCs w:val="22"/>
          <w:u w:val="single"/>
        </w:rPr>
        <w:t>”).</w:t>
      </w:r>
      <w:r>
        <w:rPr>
          <w:color w:val="000000"/>
          <w:sz w:val="12"/>
          <w:szCs w:val="12"/>
        </w:rPr>
        <w:t>¶</w:t>
      </w:r>
      <w:r>
        <w:rPr>
          <w:color w:val="000000"/>
          <w:sz w:val="14"/>
          <w:szCs w:val="14"/>
        </w:rPr>
        <w:t xml:space="preserve"> What that means for the next seven months is that both Beijing and Washington will try to keep their very real differences private as they seek to craft at least one major agreement to showcase during Xi’s September visit. </w:t>
      </w:r>
      <w:r>
        <w:rPr>
          <w:color w:val="000000"/>
          <w:sz w:val="22"/>
          <w:szCs w:val="22"/>
          <w:u w:val="single"/>
        </w:rPr>
        <w:t xml:space="preserve">Having </w:t>
      </w:r>
      <w:r>
        <w:rPr>
          <w:color w:val="000000"/>
          <w:sz w:val="22"/>
          <w:szCs w:val="22"/>
          <w:u w:val="single"/>
          <w:shd w:val="clear" w:color="auto" w:fill="00FF00"/>
        </w:rPr>
        <w:t>Xi’s visit</w:t>
      </w:r>
      <w:r>
        <w:rPr>
          <w:color w:val="000000"/>
          <w:sz w:val="22"/>
          <w:szCs w:val="22"/>
          <w:u w:val="single"/>
        </w:rPr>
        <w:t xml:space="preserve"> announced so early </w:t>
      </w:r>
      <w:r>
        <w:rPr>
          <w:b/>
          <w:bCs/>
          <w:color w:val="000000"/>
          <w:sz w:val="22"/>
          <w:szCs w:val="22"/>
          <w:u w:val="single"/>
          <w:shd w:val="clear" w:color="auto" w:fill="00FF00"/>
        </w:rPr>
        <w:t>puts the pressure on both sides to keep the relationship steady</w:t>
      </w:r>
      <w:r>
        <w:rPr>
          <w:color w:val="000000"/>
          <w:sz w:val="22"/>
          <w:szCs w:val="22"/>
          <w:u w:val="single"/>
        </w:rPr>
        <w:t xml:space="preserve"> for over half a year – a herculean task, given that a number of possible irritants in the relationship are out of the control of both Beijing and Washington.</w:t>
      </w:r>
    </w:p>
    <w:p w:rsidR="00086250" w:rsidRDefault="00086250" w:rsidP="00086250">
      <w:pPr>
        <w:pStyle w:val="Heading4"/>
      </w:pPr>
      <w:r>
        <w:rPr>
          <w:color w:val="000000"/>
          <w:szCs w:val="26"/>
        </w:rPr>
        <w:t>Mutually beneficial economic ties outweigh – hundreds of billions of $</w:t>
      </w:r>
    </w:p>
    <w:p w:rsidR="00086250" w:rsidRDefault="00086250" w:rsidP="00086250">
      <w:pPr>
        <w:pStyle w:val="NormalWeb"/>
        <w:spacing w:before="0" w:beforeAutospacing="0" w:after="160" w:afterAutospacing="0"/>
      </w:pPr>
      <w:r>
        <w:rPr>
          <w:b/>
          <w:bCs/>
          <w:color w:val="000000"/>
          <w:sz w:val="26"/>
          <w:szCs w:val="26"/>
        </w:rPr>
        <w:t>USDS 15</w:t>
      </w:r>
      <w:r>
        <w:rPr>
          <w:color w:val="000000"/>
          <w:sz w:val="22"/>
          <w:szCs w:val="22"/>
        </w:rPr>
        <w:t xml:space="preserve"> - US Department of State Fact Sheet January 21, 2015 "U.S. Relations With China"www.state.gov/r/pa/ei/bgn/18902.htm</w:t>
      </w:r>
    </w:p>
    <w:p w:rsidR="00086250" w:rsidRDefault="00086250" w:rsidP="00086250">
      <w:pPr>
        <w:pStyle w:val="NormalWeb"/>
        <w:spacing w:before="0" w:beforeAutospacing="0" w:after="160" w:afterAutospacing="0"/>
      </w:pPr>
      <w:r>
        <w:rPr>
          <w:color w:val="000000"/>
          <w:sz w:val="22"/>
          <w:szCs w:val="22"/>
          <w:u w:val="single"/>
          <w:shd w:val="clear" w:color="auto" w:fill="00FFFF"/>
        </w:rPr>
        <w:t>The U.S. approach to its economic relations with China</w:t>
      </w:r>
      <w:r>
        <w:rPr>
          <w:color w:val="000000"/>
          <w:sz w:val="22"/>
          <w:szCs w:val="22"/>
          <w:u w:val="single"/>
        </w:rPr>
        <w:t xml:space="preserve"> </w:t>
      </w:r>
      <w:r>
        <w:rPr>
          <w:color w:val="000000"/>
          <w:sz w:val="16"/>
          <w:szCs w:val="16"/>
        </w:rPr>
        <w:t xml:space="preserve">has two main elements: integrating China into the global, rules-based economic and trading system and expanding U.S. exporters' and investors' access to the Chinese market. </w:t>
      </w:r>
      <w:r>
        <w:rPr>
          <w:color w:val="000000"/>
          <w:sz w:val="22"/>
          <w:szCs w:val="22"/>
          <w:u w:val="single"/>
          <w:shd w:val="clear" w:color="auto" w:fill="00FFFF"/>
        </w:rPr>
        <w:t xml:space="preserve">Two-way trade between China and the United States has </w:t>
      </w:r>
      <w:r>
        <w:rPr>
          <w:color w:val="000000"/>
          <w:sz w:val="22"/>
          <w:szCs w:val="22"/>
          <w:u w:val="single"/>
        </w:rPr>
        <w:t xml:space="preserve">grown from $33 billion in 1992 </w:t>
      </w:r>
      <w:r>
        <w:rPr>
          <w:color w:val="000000"/>
          <w:sz w:val="22"/>
          <w:szCs w:val="22"/>
          <w:u w:val="single"/>
          <w:shd w:val="clear" w:color="auto" w:fill="00FFFF"/>
        </w:rPr>
        <w:t xml:space="preserve">to over </w:t>
      </w:r>
      <w:r>
        <w:rPr>
          <w:b/>
          <w:bCs/>
          <w:color w:val="000000"/>
          <w:sz w:val="22"/>
          <w:szCs w:val="22"/>
          <w:u w:val="single"/>
          <w:shd w:val="clear" w:color="auto" w:fill="00FFFF"/>
        </w:rPr>
        <w:t>$562 billion</w:t>
      </w:r>
      <w:r>
        <w:rPr>
          <w:color w:val="000000"/>
          <w:sz w:val="22"/>
          <w:szCs w:val="22"/>
          <w:u w:val="single"/>
          <w:shd w:val="clear" w:color="auto" w:fill="00FFFF"/>
        </w:rPr>
        <w:t xml:space="preserve"> in goods in 2013. China is currently the third largest export market for U.S. goods</w:t>
      </w:r>
      <w:r>
        <w:rPr>
          <w:color w:val="000000"/>
          <w:sz w:val="16"/>
          <w:szCs w:val="16"/>
        </w:rPr>
        <w:t xml:space="preserve"> (after Canada and Mexico), </w:t>
      </w:r>
      <w:r>
        <w:rPr>
          <w:color w:val="000000"/>
          <w:sz w:val="22"/>
          <w:szCs w:val="22"/>
          <w:u w:val="single"/>
          <w:shd w:val="clear" w:color="auto" w:fill="00FFFF"/>
        </w:rPr>
        <w:t xml:space="preserve">and the United States is China’s </w:t>
      </w:r>
      <w:r>
        <w:rPr>
          <w:b/>
          <w:bCs/>
          <w:color w:val="000000"/>
          <w:sz w:val="22"/>
          <w:szCs w:val="22"/>
          <w:u w:val="single"/>
          <w:shd w:val="clear" w:color="auto" w:fill="00FFFF"/>
        </w:rPr>
        <w:t>largest export market</w:t>
      </w:r>
      <w:r>
        <w:rPr>
          <w:color w:val="000000"/>
          <w:sz w:val="16"/>
          <w:szCs w:val="16"/>
        </w:rPr>
        <w:t>. The stock of U.S. foreign direct investment (</w:t>
      </w:r>
      <w:r>
        <w:rPr>
          <w:color w:val="000000"/>
          <w:sz w:val="22"/>
          <w:szCs w:val="22"/>
          <w:u w:val="single"/>
          <w:shd w:val="clear" w:color="auto" w:fill="00FFFF"/>
        </w:rPr>
        <w:t>FDI</w:t>
      </w:r>
      <w:r>
        <w:rPr>
          <w:color w:val="000000"/>
          <w:sz w:val="16"/>
          <w:szCs w:val="16"/>
        </w:rPr>
        <w:t xml:space="preserve">) </w:t>
      </w:r>
      <w:r>
        <w:rPr>
          <w:color w:val="000000"/>
          <w:sz w:val="22"/>
          <w:szCs w:val="22"/>
          <w:u w:val="single"/>
          <w:shd w:val="clear" w:color="auto" w:fill="00FFFF"/>
        </w:rPr>
        <w:t>in China was $61 billion</w:t>
      </w:r>
      <w:r>
        <w:rPr>
          <w:color w:val="000000"/>
          <w:sz w:val="16"/>
          <w:szCs w:val="16"/>
        </w:rPr>
        <w:t xml:space="preserve"> in 2013, up from $54 billion in 2012, and remained primarily in the manufacturing sector. During the economic track of the July 2014 S&amp;ED, </w:t>
      </w:r>
      <w:r>
        <w:rPr>
          <w:color w:val="000000"/>
          <w:sz w:val="22"/>
          <w:szCs w:val="22"/>
          <w:u w:val="single"/>
          <w:shd w:val="clear" w:color="auto" w:fill="00FFFF"/>
        </w:rPr>
        <w:t>the two countries announced measures to strengthen macroeconomic cooperation</w:t>
      </w:r>
      <w:r>
        <w:rPr>
          <w:color w:val="000000"/>
          <w:sz w:val="22"/>
          <w:szCs w:val="22"/>
          <w:u w:val="single"/>
        </w:rPr>
        <w:t>, promote open trade and investment, enhance global cooperation and international rules, and foster financial stability and reform.</w:t>
      </w:r>
      <w:r>
        <w:rPr>
          <w:color w:val="000000"/>
          <w:sz w:val="16"/>
          <w:szCs w:val="16"/>
        </w:rPr>
        <w:t xml:space="preserve"> </w:t>
      </w:r>
    </w:p>
    <w:p w:rsidR="00086250" w:rsidRDefault="00086250" w:rsidP="00086250">
      <w:pPr>
        <w:pStyle w:val="Heading4"/>
      </w:pPr>
      <w:r>
        <w:rPr>
          <w:color w:val="000000"/>
          <w:szCs w:val="26"/>
        </w:rPr>
        <w:t>Strong statistical support—economic ties trump “power rise”</w:t>
      </w:r>
    </w:p>
    <w:p w:rsidR="00086250" w:rsidRDefault="00086250" w:rsidP="00086250">
      <w:pPr>
        <w:pStyle w:val="NormalWeb"/>
        <w:spacing w:before="0" w:beforeAutospacing="0" w:after="160" w:afterAutospacing="0"/>
      </w:pPr>
      <w:r>
        <w:rPr>
          <w:b/>
          <w:bCs/>
          <w:color w:val="000000"/>
          <w:sz w:val="26"/>
          <w:szCs w:val="26"/>
        </w:rPr>
        <w:t>Hillebrand 10</w:t>
      </w:r>
      <w:r>
        <w:rPr>
          <w:color w:val="000000"/>
          <w:sz w:val="22"/>
          <w:szCs w:val="22"/>
        </w:rPr>
        <w:t xml:space="preserve"> (Professor of Diplomacy @ University of Kentucky and a Senior Economist for the Central Intelligence Agency, Evan E. Hillebrand, “Deglobalization Scenarios: Who Wins? Who Loses?”, Global Economy Journal, Volume 10, Issue 2)</w:t>
      </w:r>
    </w:p>
    <w:p w:rsidR="00086250" w:rsidRDefault="00086250" w:rsidP="00086250">
      <w:pPr>
        <w:pStyle w:val="NormalWeb"/>
        <w:spacing w:before="0" w:beforeAutospacing="0" w:after="160" w:afterAutospacing="0"/>
      </w:pPr>
      <w:r>
        <w:rPr>
          <w:color w:val="000000"/>
          <w:sz w:val="14"/>
          <w:szCs w:val="14"/>
        </w:rPr>
        <w:t xml:space="preserve">A long line of writers from Cruce (1623) to Kant (1797) to Angell (1907) to Gartzke (2003) have theorized that economic interdependence can lower the likelihood of war. Cruce thought that free trade enriched a society in general and so made people more peaceable; Kant thought that trade shifted political power away from the more warlike aristocracy, and Angell thought that economic interdependence shifted cost/benefit calculations in a peace-promoting direction. Gartzke contends that </w:t>
      </w:r>
      <w:r>
        <w:rPr>
          <w:color w:val="000000"/>
          <w:sz w:val="22"/>
          <w:szCs w:val="22"/>
          <w:u w:val="single"/>
        </w:rPr>
        <w:t xml:space="preserve">trade relations enhance transparency among nations and </w:t>
      </w:r>
      <w:r>
        <w:rPr>
          <w:color w:val="000000"/>
          <w:sz w:val="14"/>
          <w:szCs w:val="14"/>
        </w:rPr>
        <w:t xml:space="preserve">thus </w:t>
      </w:r>
      <w:r>
        <w:rPr>
          <w:color w:val="000000"/>
          <w:sz w:val="22"/>
          <w:szCs w:val="22"/>
          <w:u w:val="single"/>
        </w:rPr>
        <w:t xml:space="preserve">help avoid bargaining miscalculations. </w:t>
      </w:r>
      <w:r>
        <w:rPr>
          <w:color w:val="000000"/>
          <w:sz w:val="22"/>
          <w:szCs w:val="22"/>
          <w:u w:val="single"/>
          <w:shd w:val="clear" w:color="auto" w:fill="00FFFF"/>
        </w:rPr>
        <w:t>There has</w:t>
      </w:r>
      <w:r>
        <w:rPr>
          <w:color w:val="000000"/>
          <w:sz w:val="22"/>
          <w:szCs w:val="22"/>
          <w:u w:val="single"/>
        </w:rPr>
        <w:t xml:space="preserve"> also </w:t>
      </w:r>
      <w:r>
        <w:rPr>
          <w:color w:val="000000"/>
          <w:sz w:val="22"/>
          <w:szCs w:val="22"/>
          <w:u w:val="single"/>
          <w:shd w:val="clear" w:color="auto" w:fill="00FFFF"/>
        </w:rPr>
        <w:t xml:space="preserve">been a tremendous amount of </w:t>
      </w:r>
      <w:r>
        <w:rPr>
          <w:color w:val="000000"/>
          <w:sz w:val="22"/>
          <w:szCs w:val="22"/>
          <w:u w:val="single"/>
        </w:rPr>
        <w:t xml:space="preserve">empirical </w:t>
      </w:r>
      <w:r>
        <w:rPr>
          <w:color w:val="000000"/>
          <w:sz w:val="22"/>
          <w:szCs w:val="22"/>
          <w:u w:val="single"/>
          <w:shd w:val="clear" w:color="auto" w:fill="00FFFF"/>
        </w:rPr>
        <w:t>research</w:t>
      </w:r>
      <w:r>
        <w:rPr>
          <w:color w:val="000000"/>
          <w:sz w:val="14"/>
          <w:szCs w:val="14"/>
        </w:rPr>
        <w:t xml:space="preserve"> that mostly supports the idea of an inverse relationship between trade and war. Jack Levy said that, “While there are extensive debates over the proper research designs for investigating this question, and </w:t>
      </w:r>
      <w:r>
        <w:rPr>
          <w:color w:val="000000"/>
          <w:sz w:val="22"/>
          <w:szCs w:val="22"/>
          <w:u w:val="single"/>
        </w:rPr>
        <w:t>while some</w:t>
      </w:r>
      <w:r>
        <w:rPr>
          <w:color w:val="000000"/>
          <w:sz w:val="14"/>
          <w:szCs w:val="14"/>
        </w:rPr>
        <w:t xml:space="preserve"> empirical </w:t>
      </w:r>
      <w:r>
        <w:rPr>
          <w:color w:val="000000"/>
          <w:sz w:val="22"/>
          <w:szCs w:val="22"/>
          <w:u w:val="single"/>
        </w:rPr>
        <w:t>studies find</w:t>
      </w:r>
      <w:r>
        <w:rPr>
          <w:color w:val="000000"/>
          <w:sz w:val="14"/>
          <w:szCs w:val="14"/>
        </w:rPr>
        <w:t xml:space="preserve"> that </w:t>
      </w:r>
      <w:r>
        <w:rPr>
          <w:color w:val="000000"/>
          <w:sz w:val="22"/>
          <w:szCs w:val="22"/>
          <w:u w:val="single"/>
        </w:rPr>
        <w:t>trade is associated with international conflict, most studies conclude</w:t>
      </w:r>
      <w:r>
        <w:rPr>
          <w:color w:val="000000"/>
          <w:sz w:val="14"/>
          <w:szCs w:val="14"/>
        </w:rPr>
        <w:t xml:space="preserve"> that </w:t>
      </w:r>
      <w:r>
        <w:rPr>
          <w:b/>
          <w:bCs/>
          <w:color w:val="000000"/>
          <w:sz w:val="22"/>
          <w:szCs w:val="22"/>
          <w:u w:val="single"/>
          <w:shd w:val="clear" w:color="auto" w:fill="00FFFF"/>
        </w:rPr>
        <w:t>trade is associated with peace</w:t>
      </w:r>
      <w:r>
        <w:rPr>
          <w:color w:val="000000"/>
          <w:sz w:val="14"/>
          <w:szCs w:val="14"/>
        </w:rPr>
        <w:t xml:space="preserve">, both at the dyadic and systemic levels” (Levy, 2003, p. 127). There is another important line of theoretical and empirical work called Power Transition Theory that focuses on the relative power of states and warns that </w:t>
      </w:r>
      <w:r>
        <w:rPr>
          <w:b/>
          <w:bCs/>
          <w:color w:val="000000"/>
          <w:sz w:val="22"/>
          <w:szCs w:val="22"/>
          <w:u w:val="single"/>
        </w:rPr>
        <w:t xml:space="preserve">when rising powers approach the power level of </w:t>
      </w:r>
      <w:r>
        <w:rPr>
          <w:color w:val="000000"/>
          <w:sz w:val="14"/>
          <w:szCs w:val="14"/>
        </w:rPr>
        <w:t xml:space="preserve">their regional or </w:t>
      </w:r>
      <w:r>
        <w:rPr>
          <w:b/>
          <w:bCs/>
          <w:color w:val="000000"/>
          <w:sz w:val="22"/>
          <w:szCs w:val="22"/>
          <w:u w:val="single"/>
        </w:rPr>
        <w:t>global leader the chances of war increase</w:t>
      </w:r>
      <w:r>
        <w:rPr>
          <w:color w:val="000000"/>
          <w:sz w:val="14"/>
          <w:szCs w:val="14"/>
        </w:rPr>
        <w:t xml:space="preserve"> (Tammen, Lemke, et al, 2000). Jacek Kugler (2006) warns that </w:t>
      </w:r>
      <w:r>
        <w:rPr>
          <w:color w:val="000000"/>
          <w:sz w:val="22"/>
          <w:szCs w:val="22"/>
          <w:u w:val="single"/>
        </w:rPr>
        <w:t>the rising power of China relative to the United States greatly increases the chances of great power war</w:t>
      </w:r>
      <w:r>
        <w:rPr>
          <w:color w:val="000000"/>
          <w:sz w:val="14"/>
          <w:szCs w:val="14"/>
        </w:rPr>
        <w:t xml:space="preserve"> some time in the next few decades. The IFs model combines the theoretical and empirical work of the peacethrough- trade tradition with the work of the power transition scholars in an attempt to forecast the probability of interstate war. Hughes (2004) explains how he, after consulting with scholars in both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mean probability of a country being involved in at least one war was estimated to be 0.8%, with 104 countries having a probability of at least 1 war approaching zero. A dozen countries12, however, have initial probabilities over 3%. The globalization scenario projects that the probability for war will gradually decrease through 2035 for every country—but not every dyad--that had a significant (greater than 0.5% chance of war) in 2005 (Table 6). The decline in prospects for war stems from the scenario’s projections of rising levels of democracy, rising incomes, and rising trade interdependence—all of these factors figure in the algorithm that calculates the probabilities. Not all dyadic war probabilities decrease, however, because of the power transition mechanism that is also included in the IFs model. </w:t>
      </w:r>
      <w:r>
        <w:rPr>
          <w:b/>
          <w:bCs/>
          <w:color w:val="000000"/>
          <w:sz w:val="22"/>
          <w:szCs w:val="22"/>
          <w:u w:val="single"/>
          <w:shd w:val="clear" w:color="auto" w:fill="00FFFF"/>
        </w:rPr>
        <w:t>The probability for war between China and the US,</w:t>
      </w:r>
      <w:r>
        <w:rPr>
          <w:b/>
          <w:bCs/>
          <w:color w:val="000000"/>
          <w:sz w:val="22"/>
          <w:szCs w:val="22"/>
          <w:u w:val="single"/>
        </w:rPr>
        <w:t xml:space="preserve"> for example </w:t>
      </w:r>
      <w:r>
        <w:rPr>
          <w:b/>
          <w:bCs/>
          <w:color w:val="000000"/>
          <w:sz w:val="22"/>
          <w:szCs w:val="22"/>
          <w:u w:val="single"/>
          <w:shd w:val="clear" w:color="auto" w:fill="00FFFF"/>
        </w:rPr>
        <w:t>rises as China’s power</w:t>
      </w:r>
      <w:r>
        <w:rPr>
          <w:b/>
          <w:bCs/>
          <w:color w:val="000000"/>
          <w:sz w:val="22"/>
          <w:szCs w:val="22"/>
          <w:u w:val="single"/>
        </w:rPr>
        <w:t xml:space="preserve">13 </w:t>
      </w:r>
      <w:r>
        <w:rPr>
          <w:b/>
          <w:bCs/>
          <w:color w:val="000000"/>
          <w:sz w:val="22"/>
          <w:szCs w:val="22"/>
          <w:u w:val="single"/>
          <w:shd w:val="clear" w:color="auto" w:fill="00FFFF"/>
        </w:rPr>
        <w:t>rises</w:t>
      </w:r>
      <w:r>
        <w:rPr>
          <w:b/>
          <w:bCs/>
          <w:color w:val="000000"/>
          <w:sz w:val="22"/>
          <w:szCs w:val="22"/>
          <w:u w:val="single"/>
        </w:rPr>
        <w:t xml:space="preserve"> gradually toward the US level </w:t>
      </w:r>
      <w:r>
        <w:rPr>
          <w:b/>
          <w:bCs/>
          <w:color w:val="000000"/>
          <w:sz w:val="22"/>
          <w:szCs w:val="22"/>
          <w:u w:val="single"/>
          <w:shd w:val="clear" w:color="auto" w:fill="00FFFF"/>
        </w:rPr>
        <w:t xml:space="preserve">but </w:t>
      </w:r>
      <w:r>
        <w:rPr>
          <w:b/>
          <w:bCs/>
          <w:color w:val="000000"/>
          <w:sz w:val="22"/>
          <w:szCs w:val="22"/>
          <w:u w:val="single"/>
        </w:rPr>
        <w:t xml:space="preserve">in these calculations </w:t>
      </w:r>
      <w:r>
        <w:rPr>
          <w:b/>
          <w:bCs/>
          <w:color w:val="000000"/>
          <w:sz w:val="22"/>
          <w:szCs w:val="22"/>
          <w:u w:val="single"/>
          <w:shd w:val="clear" w:color="auto" w:fill="00FFFF"/>
        </w:rPr>
        <w:t>the probability of a China/US war never gets very high</w:t>
      </w:r>
      <w:r>
        <w:rPr>
          <w:b/>
          <w:bCs/>
          <w:color w:val="000000"/>
          <w:sz w:val="22"/>
          <w:szCs w:val="22"/>
          <w:u w:val="single"/>
        </w:rPr>
        <w:t>.</w:t>
      </w:r>
      <w:r>
        <w:rPr>
          <w:color w:val="000000"/>
          <w:sz w:val="14"/>
          <w:szCs w:val="14"/>
        </w:rPr>
        <w:t xml:space="preserve">14 Deglobalization raises the risks of war substantially. In a world with much lower average incomes, less democracy, and less trade interdependence, the average probability of a country having at least one war in 2035 rises from 0.6% in the globalization scenario to 3.7% in the deglobalization scenario. Among the top-20 war-prone countries, the average probability rises from 3.9% in the globalization scenario to 7.1% in the deglobalization scenario. The model estimates that in the deglobalization scenario there will be about 10 wars in 2035, vs. only 2 in the globalization scenario15. Over the whole period, 2005-2035, the model predicts four great power wars in the deglobalization scenario vs. 2 in the globalization scenario.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 The only winners are a small number of countries that were small and poor and not well integrated in the global economy to begin with—and the gains from deglobalization even for them are very small. Politically, </w:t>
      </w:r>
      <w:r>
        <w:rPr>
          <w:color w:val="000000"/>
          <w:sz w:val="22"/>
          <w:szCs w:val="22"/>
          <w:u w:val="single"/>
        </w:rPr>
        <w:t>deglobalization makes for less stable domestic politics and a greater likelihood of war.</w:t>
      </w:r>
      <w:r>
        <w:rPr>
          <w:color w:val="000000"/>
          <w:sz w:val="14"/>
          <w:szCs w:val="14"/>
        </w:rPr>
        <w:t xml:space="preserve"> </w:t>
      </w:r>
      <w:r>
        <w:rPr>
          <w:color w:val="000000"/>
          <w:sz w:val="22"/>
          <w:szCs w:val="22"/>
          <w:u w:val="single"/>
        </w:rPr>
        <w:t>The likelihood of state failure through internal war, projected to diminish through 2035 with increasing globalization, rises in the deglobalization scenario particularly among</w:t>
      </w:r>
      <w:r>
        <w:rPr>
          <w:color w:val="000000"/>
          <w:sz w:val="14"/>
          <w:szCs w:val="14"/>
        </w:rPr>
        <w:t xml:space="preserve"> the non-OECD </w:t>
      </w:r>
      <w:r>
        <w:rPr>
          <w:color w:val="000000"/>
          <w:sz w:val="22"/>
          <w:szCs w:val="22"/>
          <w:u w:val="single"/>
        </w:rPr>
        <w:t>democracies</w:t>
      </w:r>
      <w:r>
        <w:rPr>
          <w:color w:val="000000"/>
          <w:sz w:val="14"/>
          <w:szCs w:val="14"/>
        </w:rPr>
        <w:t xml:space="preserve">.  Similarly, </w:t>
      </w:r>
      <w:r>
        <w:rPr>
          <w:color w:val="000000"/>
          <w:sz w:val="22"/>
          <w:szCs w:val="22"/>
          <w:u w:val="single"/>
        </w:rPr>
        <w:t>deglobalization makes for more fractious relations among states and the probability for interstate war rises.</w:t>
      </w:r>
    </w:p>
    <w:p w:rsidR="00086250" w:rsidRDefault="00086250" w:rsidP="00086250">
      <w:pPr>
        <w:pStyle w:val="Heading4"/>
      </w:pPr>
      <w:r>
        <w:rPr>
          <w:color w:val="000000"/>
          <w:szCs w:val="26"/>
        </w:rPr>
        <w:t>And US-China relations are growing stronger without US intervention</w:t>
      </w:r>
    </w:p>
    <w:p w:rsidR="00086250" w:rsidRDefault="00086250" w:rsidP="00086250">
      <w:pPr>
        <w:pStyle w:val="NormalWeb"/>
        <w:spacing w:before="0" w:beforeAutospacing="0" w:after="160" w:afterAutospacing="0"/>
      </w:pPr>
      <w:r>
        <w:rPr>
          <w:b/>
          <w:bCs/>
          <w:color w:val="000000"/>
          <w:sz w:val="22"/>
          <w:szCs w:val="22"/>
        </w:rPr>
        <w:t>Fu Ying</w:t>
      </w:r>
      <w:r>
        <w:rPr>
          <w:color w:val="000000"/>
          <w:sz w:val="22"/>
          <w:szCs w:val="22"/>
        </w:rPr>
        <w:t xml:space="preserve"> </w:t>
      </w:r>
      <w:r>
        <w:rPr>
          <w:b/>
          <w:bCs/>
          <w:color w:val="000000"/>
          <w:sz w:val="22"/>
          <w:szCs w:val="22"/>
        </w:rPr>
        <w:t>June ‘16</w:t>
      </w:r>
      <w:r>
        <w:rPr>
          <w:color w:val="000000"/>
          <w:sz w:val="22"/>
          <w:szCs w:val="22"/>
        </w:rPr>
        <w:t>, Chairperson of Foreign Affairs Committee, National People’s Congress</w:t>
      </w:r>
    </w:p>
    <w:p w:rsidR="00086250" w:rsidRDefault="00086250" w:rsidP="00086250">
      <w:pPr>
        <w:pStyle w:val="NormalWeb"/>
        <w:spacing w:before="0" w:beforeAutospacing="0" w:after="0" w:afterAutospacing="0"/>
      </w:pPr>
      <w:r>
        <w:rPr>
          <w:color w:val="000000"/>
          <w:sz w:val="18"/>
          <w:szCs w:val="18"/>
        </w:rPr>
        <w:t xml:space="preserve">Ying, Fu. "The U.S. and China Are Neither Allies Nor Enemies — But They Must Get Along." </w:t>
      </w:r>
      <w:r>
        <w:rPr>
          <w:i/>
          <w:iCs/>
          <w:color w:val="000000"/>
          <w:sz w:val="18"/>
          <w:szCs w:val="18"/>
        </w:rPr>
        <w:t>The World Post</w:t>
      </w:r>
      <w:r>
        <w:rPr>
          <w:color w:val="000000"/>
          <w:sz w:val="18"/>
          <w:szCs w:val="18"/>
        </w:rPr>
        <w:t>. TheHuffingtonPost.com, Inc, 13 June 2016. Web. 13 Jan. 2016. http://www.huffingtonpost.com/entry/us-china-relationship_b_10439886</w:t>
      </w:r>
    </w:p>
    <w:p w:rsidR="00086250" w:rsidRDefault="00086250" w:rsidP="00086250"/>
    <w:p w:rsidR="00086250" w:rsidRDefault="00086250" w:rsidP="00086250">
      <w:pPr>
        <w:pStyle w:val="NormalWeb"/>
        <w:spacing w:before="0" w:beforeAutospacing="0" w:after="160" w:afterAutospacing="0"/>
      </w:pPr>
      <w:r>
        <w:rPr>
          <w:color w:val="000000"/>
          <w:sz w:val="16"/>
          <w:szCs w:val="16"/>
        </w:rPr>
        <w:t>BEIJING —</w:t>
      </w:r>
      <w:r>
        <w:rPr>
          <w:color w:val="000000"/>
          <w:sz w:val="22"/>
          <w:szCs w:val="22"/>
          <w:u w:val="single"/>
          <w:shd w:val="clear" w:color="auto" w:fill="00FF00"/>
        </w:rPr>
        <w:t xml:space="preserve"> </w:t>
      </w:r>
      <w:r>
        <w:rPr>
          <w:color w:val="000000"/>
          <w:sz w:val="16"/>
          <w:szCs w:val="16"/>
        </w:rPr>
        <w:t>Perceptions in both China and the United States on China-U.S. relations are now highly diverse. In particular, recent media reports have painted the South China Sea as a new geopolitical wrestling ground for the two countries. However, if you look at what is happening in real life, you see a different picture. Over the past three years,</w:t>
      </w:r>
      <w:r>
        <w:rPr>
          <w:color w:val="000000"/>
          <w:sz w:val="22"/>
          <w:szCs w:val="22"/>
          <w:u w:val="single"/>
          <w:shd w:val="clear" w:color="auto" w:fill="00FF00"/>
        </w:rPr>
        <w:t xml:space="preserve"> President Xi </w:t>
      </w:r>
      <w:r>
        <w:rPr>
          <w:color w:val="000000"/>
          <w:sz w:val="16"/>
          <w:szCs w:val="16"/>
        </w:rPr>
        <w:t xml:space="preserve">Jinping </w:t>
      </w:r>
      <w:r>
        <w:rPr>
          <w:color w:val="000000"/>
          <w:sz w:val="22"/>
          <w:szCs w:val="22"/>
          <w:u w:val="single"/>
          <w:shd w:val="clear" w:color="auto" w:fill="00FF00"/>
        </w:rPr>
        <w:t xml:space="preserve">and </w:t>
      </w:r>
      <w:r>
        <w:rPr>
          <w:color w:val="000000"/>
          <w:sz w:val="16"/>
          <w:szCs w:val="16"/>
        </w:rPr>
        <w:t>President</w:t>
      </w:r>
      <w:r>
        <w:rPr>
          <w:color w:val="000000"/>
          <w:sz w:val="22"/>
          <w:szCs w:val="22"/>
          <w:u w:val="single"/>
          <w:shd w:val="clear" w:color="auto" w:fill="00FF00"/>
        </w:rPr>
        <w:t xml:space="preserve"> Obama have </w:t>
      </w:r>
      <w:r>
        <w:rPr>
          <w:color w:val="000000"/>
          <w:sz w:val="16"/>
          <w:szCs w:val="16"/>
        </w:rPr>
        <w:t>had sixlengthy meetings that cover wide-ranging subjects,</w:t>
      </w:r>
      <w:r>
        <w:rPr>
          <w:color w:val="000000"/>
          <w:sz w:val="22"/>
          <w:szCs w:val="22"/>
          <w:u w:val="single"/>
          <w:shd w:val="clear" w:color="auto" w:fill="00FF00"/>
        </w:rPr>
        <w:t xml:space="preserve"> </w:t>
      </w:r>
      <w:r>
        <w:rPr>
          <w:color w:val="000000"/>
          <w:sz w:val="16"/>
          <w:szCs w:val="16"/>
        </w:rPr>
        <w:t>giving a strong</w:t>
      </w:r>
      <w:r>
        <w:rPr>
          <w:color w:val="000000"/>
          <w:sz w:val="22"/>
          <w:szCs w:val="22"/>
          <w:u w:val="single"/>
          <w:shd w:val="clear" w:color="auto" w:fill="00FF00"/>
        </w:rPr>
        <w:t xml:space="preserve"> push[ed] to the relationship by initiating </w:t>
      </w:r>
      <w:r>
        <w:rPr>
          <w:color w:val="000000"/>
          <w:sz w:val="16"/>
          <w:szCs w:val="16"/>
        </w:rPr>
        <w:t>important</w:t>
      </w:r>
      <w:r>
        <w:rPr>
          <w:color w:val="000000"/>
          <w:sz w:val="22"/>
          <w:szCs w:val="22"/>
          <w:u w:val="single"/>
          <w:shd w:val="clear" w:color="auto" w:fill="00FF00"/>
        </w:rPr>
        <w:t xml:space="preserve"> </w:t>
      </w:r>
      <w:r>
        <w:rPr>
          <w:color w:val="000000"/>
          <w:sz w:val="16"/>
          <w:szCs w:val="16"/>
        </w:rPr>
        <w:t>programs</w:t>
      </w:r>
      <w:r>
        <w:rPr>
          <w:color w:val="000000"/>
          <w:sz w:val="22"/>
          <w:szCs w:val="22"/>
          <w:u w:val="single"/>
          <w:shd w:val="clear" w:color="auto" w:fill="00FF00"/>
        </w:rPr>
        <w:t xml:space="preserve"> </w:t>
      </w:r>
      <w:r>
        <w:rPr>
          <w:color w:val="000000"/>
          <w:sz w:val="16"/>
          <w:szCs w:val="16"/>
        </w:rPr>
        <w:t>of</w:t>
      </w:r>
      <w:r>
        <w:rPr>
          <w:color w:val="000000"/>
          <w:sz w:val="22"/>
          <w:szCs w:val="22"/>
          <w:u w:val="single"/>
          <w:shd w:val="clear" w:color="auto" w:fill="00FF00"/>
        </w:rPr>
        <w:t xml:space="preserve"> cooperation. </w:t>
      </w:r>
      <w:r>
        <w:rPr>
          <w:color w:val="000000"/>
          <w:sz w:val="16"/>
          <w:szCs w:val="16"/>
        </w:rPr>
        <w:t>As the latest figures for January and February 2016 illustrate, China [is] has become one of the biggest trading partners of the U.S. on a monthly basis. Every 17 minutes, there is a flight between China and the United States, averaging hundreds of flights a week and some 4 million a year. Even</w:t>
      </w:r>
      <w:r>
        <w:rPr>
          <w:color w:val="000000"/>
          <w:sz w:val="22"/>
          <w:szCs w:val="22"/>
          <w:u w:val="single"/>
          <w:shd w:val="clear" w:color="auto" w:fill="00FF00"/>
        </w:rPr>
        <w:t xml:space="preserve"> the </w:t>
      </w:r>
      <w:r>
        <w:rPr>
          <w:color w:val="000000"/>
          <w:sz w:val="16"/>
          <w:szCs w:val="16"/>
        </w:rPr>
        <w:t>two</w:t>
      </w:r>
      <w:r>
        <w:rPr>
          <w:color w:val="000000"/>
          <w:sz w:val="22"/>
          <w:szCs w:val="22"/>
          <w:u w:val="single"/>
          <w:shd w:val="clear" w:color="auto" w:fill="00FF00"/>
        </w:rPr>
        <w:t xml:space="preserve"> militaries, </w:t>
      </w:r>
      <w:r>
        <w:rPr>
          <w:color w:val="000000"/>
          <w:sz w:val="16"/>
          <w:szCs w:val="16"/>
        </w:rPr>
        <w:t>which appear to have difficult tensions</w:t>
      </w:r>
      <w:r>
        <w:rPr>
          <w:color w:val="000000"/>
          <w:sz w:val="22"/>
          <w:szCs w:val="22"/>
          <w:u w:val="single"/>
          <w:shd w:val="clear" w:color="auto" w:fill="00FF00"/>
        </w:rPr>
        <w:t xml:space="preserve">, are </w:t>
      </w:r>
      <w:r>
        <w:rPr>
          <w:color w:val="000000"/>
          <w:sz w:val="16"/>
          <w:szCs w:val="16"/>
        </w:rPr>
        <w:t>actually</w:t>
      </w:r>
      <w:r>
        <w:rPr>
          <w:color w:val="000000"/>
          <w:sz w:val="22"/>
          <w:szCs w:val="22"/>
          <w:u w:val="single"/>
          <w:shd w:val="clear" w:color="auto" w:fill="00FF00"/>
        </w:rPr>
        <w:t xml:space="preserve"> engaged in more exchanges and dialogues than ever before. On </w:t>
      </w:r>
      <w:r>
        <w:rPr>
          <w:color w:val="000000"/>
          <w:sz w:val="16"/>
          <w:szCs w:val="16"/>
        </w:rPr>
        <w:t xml:space="preserve">such </w:t>
      </w:r>
      <w:r>
        <w:rPr>
          <w:color w:val="000000"/>
          <w:sz w:val="22"/>
          <w:szCs w:val="22"/>
          <w:u w:val="single"/>
        </w:rPr>
        <w:t xml:space="preserve">global issues as climate change and </w:t>
      </w:r>
      <w:r>
        <w:rPr>
          <w:color w:val="000000"/>
          <w:sz w:val="22"/>
          <w:szCs w:val="22"/>
          <w:u w:val="single"/>
          <w:shd w:val="clear" w:color="auto" w:fill="00FF00"/>
        </w:rPr>
        <w:t xml:space="preserve">nuclear security, the partnership </w:t>
      </w:r>
      <w:r>
        <w:rPr>
          <w:color w:val="000000"/>
          <w:sz w:val="16"/>
          <w:szCs w:val="16"/>
        </w:rPr>
        <w:t>between the two countries</w:t>
      </w:r>
      <w:r>
        <w:rPr>
          <w:color w:val="000000"/>
          <w:sz w:val="22"/>
          <w:szCs w:val="22"/>
          <w:u w:val="single"/>
          <w:shd w:val="clear" w:color="auto" w:fill="00FF00"/>
        </w:rPr>
        <w:t xml:space="preserve"> is </w:t>
      </w:r>
      <w:r>
        <w:rPr>
          <w:color w:val="000000"/>
          <w:sz w:val="16"/>
          <w:szCs w:val="16"/>
        </w:rPr>
        <w:t>increasingly</w:t>
      </w:r>
      <w:r>
        <w:rPr>
          <w:color w:val="000000"/>
          <w:sz w:val="22"/>
          <w:szCs w:val="22"/>
          <w:u w:val="single"/>
          <w:shd w:val="clear" w:color="auto" w:fill="00FF00"/>
        </w:rPr>
        <w:t xml:space="preserve"> playing a leading role </w:t>
      </w:r>
      <w:r>
        <w:rPr>
          <w:color w:val="000000"/>
          <w:sz w:val="16"/>
          <w:szCs w:val="16"/>
        </w:rPr>
        <w:t>globally</w:t>
      </w:r>
      <w:r>
        <w:rPr>
          <w:color w:val="000000"/>
          <w:sz w:val="22"/>
          <w:szCs w:val="22"/>
          <w:u w:val="single"/>
          <w:shd w:val="clear" w:color="auto" w:fill="00FF00"/>
        </w:rPr>
        <w:t xml:space="preserve">. </w:t>
      </w:r>
      <w:r>
        <w:rPr>
          <w:color w:val="000000"/>
          <w:sz w:val="16"/>
          <w:szCs w:val="16"/>
        </w:rPr>
        <w:t>So, which is the real state of China-U.S. relations? Confrontation or cooperation? Or are both real? There is no denying that the ground is shifting in China-U.S. relations. The impact of competition and the imperative for cooperation are both growing. So, perhaps the gap between perception and reality reflects the underlying need to rebuild consensus. I often hear in the U.S. that China is seeking to dominate the Asia-Pacific and replace U.S. leadership. This is a reflection of America’s own fear of losing its primacy in the world more than China’s ambitions. Recently, I was in the United States visiting several influential think tanks. The main concerns of American academics about China-U.S. relations as far as I can gather can be summarized in the following ways. First, many are expressing doubts about “the constructive engagement” policy that the U.S. government has followed for decades. That policy was based on the assumption that, by supporting market-oriented reforms, the U.S. would see political changes in China that would make it more like the West. Now that those political changes are not happening, they think that “constructive engagement” has failed and there needs to be a new grand strategy. Second, confidence about China’s economic prospects is waning as growth slows down. There are concerns that a possible hard landing of the Chinese economy would spill over and affect the American recovery. Though still attracted to the Chinese market, some U.S. businesses are disappointed that the economic reform dividend is shrinking. Third, there is rising anxiety about what global role China is going to play. A view I often hear in the U.S. is that China is seeking to dominate the Asia-Pacific and replace U.S. leadership. This we see as a reflection of America’s own fear of losing its primacy in the world more than China’s ambitions. At the same time, however, there is no shortage of rational and optimistic views from the U.S., which see</w:t>
      </w:r>
      <w:r>
        <w:rPr>
          <w:color w:val="000000"/>
          <w:sz w:val="22"/>
          <w:szCs w:val="22"/>
          <w:u w:val="single"/>
          <w:shd w:val="clear" w:color="auto" w:fill="00FF00"/>
        </w:rPr>
        <w:t xml:space="preserve"> China’s </w:t>
      </w:r>
      <w:r>
        <w:rPr>
          <w:color w:val="000000"/>
          <w:sz w:val="16"/>
          <w:szCs w:val="16"/>
        </w:rPr>
        <w:t>future role as</w:t>
      </w:r>
      <w:r>
        <w:rPr>
          <w:color w:val="000000"/>
          <w:sz w:val="22"/>
          <w:szCs w:val="22"/>
          <w:u w:val="single"/>
          <w:shd w:val="clear" w:color="auto" w:fill="00FF00"/>
        </w:rPr>
        <w:t xml:space="preserve"> being determined by its</w:t>
      </w:r>
      <w:r>
        <w:rPr>
          <w:color w:val="000000"/>
          <w:sz w:val="16"/>
          <w:szCs w:val="16"/>
        </w:rPr>
        <w:t xml:space="preserve"> own culture, history</w:t>
      </w:r>
      <w:r>
        <w:rPr>
          <w:color w:val="000000"/>
          <w:sz w:val="22"/>
          <w:szCs w:val="22"/>
          <w:u w:val="single"/>
          <w:shd w:val="clear" w:color="auto" w:fill="00FF00"/>
        </w:rPr>
        <w:t xml:space="preserve"> </w:t>
      </w:r>
      <w:r>
        <w:rPr>
          <w:color w:val="000000"/>
          <w:sz w:val="16"/>
          <w:szCs w:val="16"/>
        </w:rPr>
        <w:t>and</w:t>
      </w:r>
      <w:r>
        <w:rPr>
          <w:color w:val="000000"/>
          <w:sz w:val="22"/>
          <w:szCs w:val="22"/>
          <w:u w:val="single"/>
          <w:shd w:val="clear" w:color="auto" w:fill="00FF00"/>
        </w:rPr>
        <w:t xml:space="preserve"> sense of responsibility </w:t>
      </w:r>
      <w:r>
        <w:rPr>
          <w:color w:val="000000"/>
          <w:sz w:val="16"/>
          <w:szCs w:val="16"/>
        </w:rPr>
        <w:t>as it charts a path of interaction with the outside world. The views of Chinese academics about China-U.S. relations can also be summed up as follows: First, China’s policy objective for relations with the U.S. is in line with that of its general foreign policy, namely, to improve its international environment in order to develop and raise the living standards of its population. This objective</w:t>
      </w:r>
      <w:r>
        <w:rPr>
          <w:color w:val="000000"/>
          <w:sz w:val="22"/>
          <w:szCs w:val="22"/>
          <w:u w:val="single"/>
          <w:shd w:val="clear" w:color="auto" w:fill="00FF00"/>
        </w:rPr>
        <w:t xml:space="preserve"> involves no desire to </w:t>
      </w:r>
      <w:r>
        <w:rPr>
          <w:color w:val="000000"/>
          <w:sz w:val="16"/>
          <w:szCs w:val="16"/>
        </w:rPr>
        <w:t>export values or seek</w:t>
      </w:r>
      <w:r>
        <w:rPr>
          <w:color w:val="000000"/>
          <w:sz w:val="22"/>
          <w:szCs w:val="22"/>
          <w:u w:val="single"/>
          <w:shd w:val="clear" w:color="auto" w:fill="00FF00"/>
        </w:rPr>
        <w:t xml:space="preserve"> world power. </w:t>
      </w:r>
      <w:r>
        <w:rPr>
          <w:color w:val="000000"/>
          <w:sz w:val="16"/>
          <w:szCs w:val="16"/>
        </w:rPr>
        <w:t>China has gone a long way toward achieving its purposes in recent decades. We believe the U.S. has also gained tremendously from its relationship with China. Second, the Chinese economy is now undergoing difficult restructuring.</w:t>
      </w:r>
      <w:r>
        <w:rPr>
          <w:color w:val="000000"/>
          <w:sz w:val="22"/>
          <w:szCs w:val="22"/>
          <w:u w:val="single"/>
          <w:shd w:val="clear" w:color="auto" w:fill="00FF00"/>
        </w:rPr>
        <w:t xml:space="preserve"> The </w:t>
      </w:r>
      <w:r>
        <w:rPr>
          <w:color w:val="000000"/>
          <w:sz w:val="16"/>
          <w:szCs w:val="16"/>
        </w:rPr>
        <w:t>China</w:t>
      </w:r>
      <w:r>
        <w:rPr>
          <w:color w:val="000000"/>
          <w:sz w:val="22"/>
          <w:szCs w:val="22"/>
          <w:u w:val="single"/>
          <w:shd w:val="clear" w:color="auto" w:fill="00FF00"/>
        </w:rPr>
        <w:t>-</w:t>
      </w:r>
      <w:r>
        <w:rPr>
          <w:color w:val="000000"/>
          <w:sz w:val="16"/>
          <w:szCs w:val="16"/>
        </w:rPr>
        <w:t>U.S.</w:t>
      </w:r>
      <w:r>
        <w:rPr>
          <w:color w:val="000000"/>
          <w:sz w:val="22"/>
          <w:szCs w:val="22"/>
          <w:u w:val="single"/>
          <w:shd w:val="clear" w:color="auto" w:fill="00FF00"/>
        </w:rPr>
        <w:t xml:space="preserve"> </w:t>
      </w:r>
      <w:r>
        <w:rPr>
          <w:color w:val="000000"/>
          <w:sz w:val="16"/>
          <w:szCs w:val="16"/>
        </w:rPr>
        <w:t>economic</w:t>
      </w:r>
      <w:r>
        <w:rPr>
          <w:color w:val="000000"/>
          <w:sz w:val="22"/>
          <w:szCs w:val="22"/>
          <w:u w:val="single"/>
          <w:shd w:val="clear" w:color="auto" w:fill="00FF00"/>
        </w:rPr>
        <w:t xml:space="preserve"> relationship has reached a high</w:t>
      </w:r>
      <w:r>
        <w:rPr>
          <w:color w:val="000000"/>
          <w:sz w:val="16"/>
          <w:szCs w:val="16"/>
        </w:rPr>
        <w:t xml:space="preserve">er </w:t>
      </w:r>
      <w:r>
        <w:rPr>
          <w:color w:val="000000"/>
          <w:sz w:val="22"/>
          <w:szCs w:val="22"/>
          <w:u w:val="single"/>
          <w:shd w:val="clear" w:color="auto" w:fill="00FF00"/>
        </w:rPr>
        <w:t xml:space="preserve">level as </w:t>
      </w:r>
      <w:r>
        <w:rPr>
          <w:color w:val="000000"/>
          <w:sz w:val="16"/>
          <w:szCs w:val="16"/>
        </w:rPr>
        <w:t>Chinese businesses and direct</w:t>
      </w:r>
      <w:r>
        <w:rPr>
          <w:color w:val="000000"/>
          <w:sz w:val="22"/>
          <w:szCs w:val="22"/>
          <w:u w:val="single"/>
          <w:shd w:val="clear" w:color="auto" w:fill="00FF00"/>
        </w:rPr>
        <w:t xml:space="preserve"> investment </w:t>
      </w:r>
      <w:r>
        <w:rPr>
          <w:color w:val="000000"/>
          <w:sz w:val="16"/>
          <w:szCs w:val="16"/>
        </w:rPr>
        <w:t xml:space="preserve">are </w:t>
      </w:r>
      <w:r>
        <w:rPr>
          <w:color w:val="000000"/>
          <w:sz w:val="22"/>
          <w:szCs w:val="22"/>
          <w:u w:val="single"/>
          <w:shd w:val="clear" w:color="auto" w:fill="00FF00"/>
        </w:rPr>
        <w:t>enter</w:t>
      </w:r>
      <w:r>
        <w:rPr>
          <w:color w:val="000000"/>
          <w:sz w:val="16"/>
          <w:szCs w:val="16"/>
        </w:rPr>
        <w:t xml:space="preserve">ing </w:t>
      </w:r>
      <w:r>
        <w:rPr>
          <w:color w:val="000000"/>
          <w:sz w:val="22"/>
          <w:szCs w:val="22"/>
          <w:u w:val="single"/>
          <w:shd w:val="clear" w:color="auto" w:fill="00FF00"/>
        </w:rPr>
        <w:t xml:space="preserve">the </w:t>
      </w:r>
      <w:r>
        <w:rPr>
          <w:color w:val="000000"/>
          <w:sz w:val="16"/>
          <w:szCs w:val="16"/>
        </w:rPr>
        <w:t>U.S.</w:t>
      </w:r>
      <w:r>
        <w:rPr>
          <w:color w:val="000000"/>
          <w:sz w:val="22"/>
          <w:szCs w:val="22"/>
          <w:u w:val="single"/>
          <w:shd w:val="clear" w:color="auto" w:fill="00FF00"/>
        </w:rPr>
        <w:t xml:space="preserve"> market. </w:t>
      </w:r>
      <w:r>
        <w:rPr>
          <w:color w:val="000000"/>
          <w:sz w:val="16"/>
          <w:szCs w:val="16"/>
        </w:rPr>
        <w:t xml:space="preserve">But they are often constrained by the lack of political confidence. </w:t>
      </w:r>
      <w:r>
        <w:rPr>
          <w:color w:val="000000"/>
          <w:sz w:val="22"/>
          <w:szCs w:val="22"/>
          <w:u w:val="single"/>
        </w:rPr>
        <w:t xml:space="preserve">China is going to host the G-20 summit this September, which we all hope </w:t>
      </w:r>
      <w:r>
        <w:rPr>
          <w:color w:val="000000"/>
          <w:sz w:val="22"/>
          <w:szCs w:val="22"/>
          <w:u w:val="single"/>
          <w:shd w:val="clear" w:color="auto" w:fill="00FF00"/>
        </w:rPr>
        <w:t xml:space="preserve">will open </w:t>
      </w:r>
      <w:r>
        <w:rPr>
          <w:color w:val="000000"/>
          <w:sz w:val="16"/>
          <w:szCs w:val="16"/>
        </w:rPr>
        <w:t>new</w:t>
      </w:r>
      <w:r>
        <w:rPr>
          <w:color w:val="000000"/>
          <w:sz w:val="22"/>
          <w:szCs w:val="22"/>
          <w:u w:val="single"/>
          <w:shd w:val="clear" w:color="auto" w:fill="00FF00"/>
        </w:rPr>
        <w:t xml:space="preserve"> opportunities </w:t>
      </w:r>
      <w:r>
        <w:rPr>
          <w:color w:val="000000"/>
          <w:sz w:val="16"/>
          <w:szCs w:val="16"/>
        </w:rPr>
        <w:t>for the two countries</w:t>
      </w:r>
      <w:r>
        <w:rPr>
          <w:color w:val="000000"/>
          <w:sz w:val="22"/>
          <w:szCs w:val="22"/>
          <w:u w:val="single"/>
          <w:shd w:val="clear" w:color="auto" w:fill="00FF00"/>
        </w:rPr>
        <w:t xml:space="preserve"> to work together </w:t>
      </w:r>
      <w:r>
        <w:rPr>
          <w:color w:val="000000"/>
          <w:sz w:val="16"/>
          <w:szCs w:val="16"/>
        </w:rPr>
        <w:t>for balanced global growth. Third, Chinese academics have also looked at changes in China-U.S. relations from the perspective of the evolution of international order. Many see the status of the relationship no longer as one between the weak and the strong, nor do they yet see the relationship as one between two strong powers. The U.S.- China relationship has come to a state where if they work together, they are capable of making a difference in the world. If they fight, they can bring disaster onto the world. In the past, it was said that China and the U.S. had friendly moments, but were never very close; they had problems, but the ties were strong enough to withstand being derailed. Now it seems that the relationship has come to a state where, if they work together, they are capable of making a difference in the world, but if they fight, they can bring disaster onto the world. The challenge for China as the second-largest economy in the world is two-fold. First is how to work with the U.S. within the existing order framework and not to fall into the so-called “Thucydides Trap“ of collision between rising and established powers. Second is how China adapts to and participates in the adjustment of the international order. Here, the message from the U.S. is confusing, reflected in its reluctance to acknowledge China’s effort to help improve the existing order by providing new public goods such as the Asian Infrastructure Investment Bank and the Belt and Road Initiative. Remarks like “China should not be allowed to make the 21st century rules” are inevitably affecting the assessment in China of the country’s external environment, its future role and relations with the U.S. The Chinese academic community has two concerns: Might U.S. policy towards China give way to anxiety and even an orientation towards imminent conflict? Might it lead to a reckless urge to throw down the gauntlet and stimulate spiraling tensions? The Hughes Reef is located in the Union banks area within the Spratly group of islands in the South China Sea. (DigitalGlobe via Getty Images) Recent tensions in the South China Sea are a good reflection of the risks involved.</w:t>
      </w:r>
      <w:r>
        <w:rPr>
          <w:color w:val="000000"/>
          <w:sz w:val="22"/>
          <w:szCs w:val="22"/>
          <w:u w:val="single"/>
          <w:shd w:val="clear" w:color="auto" w:fill="00FF00"/>
        </w:rPr>
        <w:t xml:space="preserve"> The Chinese concern is that America’s </w:t>
      </w:r>
      <w:r>
        <w:rPr>
          <w:color w:val="000000"/>
          <w:sz w:val="16"/>
          <w:szCs w:val="16"/>
        </w:rPr>
        <w:t>open involvement in the disputes between China and its neighbors, and its</w:t>
      </w:r>
      <w:r>
        <w:rPr>
          <w:color w:val="000000"/>
          <w:sz w:val="22"/>
          <w:szCs w:val="22"/>
          <w:u w:val="single"/>
          <w:shd w:val="clear" w:color="auto" w:fill="00FF00"/>
        </w:rPr>
        <w:t xml:space="preserve"> imagined contention with China, may [be]  </w:t>
      </w:r>
      <w:r>
        <w:rPr>
          <w:color w:val="000000"/>
          <w:sz w:val="16"/>
          <w:szCs w:val="16"/>
        </w:rPr>
        <w:t>sow the seeds of</w:t>
      </w:r>
      <w:r>
        <w:rPr>
          <w:color w:val="000000"/>
          <w:sz w:val="22"/>
          <w:szCs w:val="22"/>
          <w:u w:val="single"/>
          <w:shd w:val="clear" w:color="auto" w:fill="00FF00"/>
        </w:rPr>
        <w:t xml:space="preserve"> a self-fulfilling prophecy</w:t>
      </w:r>
      <w:r>
        <w:rPr>
          <w:color w:val="000000"/>
          <w:sz w:val="16"/>
          <w:szCs w:val="16"/>
        </w:rPr>
        <w:t>. Reading what is said in the American media, one has the impression that the discourse is far from having solid factual ground, such as the assertion that it is China which is trying to make new claims and coerce its neighbors. Some articles even cannot tell the Nansha Islands from the Xisha Islands. The South China Sea issue is basically a territorial dispute leftover from past history between China and certain countries in Southeast Asia about some land features of the Nansha Islands. But the U.S. involvement has created a new dimension. The U.S.-Asia-Pacific rebalancing strategy, from its very start, targeted China not only in rhetoric but also in its military and diplomatic arrangements. In China, most people believe that</w:t>
      </w:r>
      <w:r>
        <w:rPr>
          <w:color w:val="000000"/>
          <w:sz w:val="22"/>
          <w:szCs w:val="22"/>
          <w:u w:val="single"/>
          <w:shd w:val="clear" w:color="auto" w:fill="00FF00"/>
        </w:rPr>
        <w:t xml:space="preserve"> America’s </w:t>
      </w:r>
      <w:r>
        <w:rPr>
          <w:color w:val="000000"/>
          <w:sz w:val="22"/>
          <w:szCs w:val="22"/>
          <w:u w:val="single"/>
        </w:rPr>
        <w:t>growing</w:t>
      </w:r>
      <w:r>
        <w:rPr>
          <w:color w:val="000000"/>
          <w:sz w:val="22"/>
          <w:szCs w:val="22"/>
          <w:u w:val="single"/>
          <w:shd w:val="clear" w:color="auto" w:fill="00FF00"/>
        </w:rPr>
        <w:t xml:space="preserve"> interference and </w:t>
      </w:r>
      <w:r>
        <w:rPr>
          <w:color w:val="000000"/>
          <w:sz w:val="16"/>
          <w:szCs w:val="16"/>
        </w:rPr>
        <w:t>even direct</w:t>
      </w:r>
      <w:r>
        <w:rPr>
          <w:color w:val="000000"/>
          <w:sz w:val="22"/>
          <w:szCs w:val="22"/>
          <w:u w:val="single"/>
          <w:shd w:val="clear" w:color="auto" w:fill="00FF00"/>
        </w:rPr>
        <w:t xml:space="preserve"> intervention are </w:t>
      </w:r>
      <w:r>
        <w:rPr>
          <w:color w:val="000000"/>
          <w:sz w:val="16"/>
          <w:szCs w:val="16"/>
        </w:rPr>
        <w:t>making the situation in the South China Sea more complicated,</w:t>
      </w:r>
      <w:r>
        <w:rPr>
          <w:color w:val="000000"/>
          <w:sz w:val="22"/>
          <w:szCs w:val="22"/>
          <w:u w:val="single"/>
          <w:shd w:val="clear" w:color="auto" w:fill="00FF00"/>
        </w:rPr>
        <w:t xml:space="preserve"> turning </w:t>
      </w:r>
      <w:r>
        <w:rPr>
          <w:color w:val="000000"/>
          <w:sz w:val="16"/>
          <w:szCs w:val="16"/>
        </w:rPr>
        <w:t>what is</w:t>
      </w:r>
      <w:r>
        <w:rPr>
          <w:color w:val="000000"/>
          <w:sz w:val="22"/>
          <w:szCs w:val="22"/>
          <w:u w:val="single"/>
          <w:shd w:val="clear" w:color="auto" w:fill="00FF00"/>
        </w:rPr>
        <w:t xml:space="preserve"> </w:t>
      </w:r>
      <w:r>
        <w:rPr>
          <w:color w:val="000000"/>
          <w:sz w:val="16"/>
          <w:szCs w:val="16"/>
        </w:rPr>
        <w:t>essentially</w:t>
      </w:r>
      <w:r>
        <w:rPr>
          <w:color w:val="000000"/>
          <w:sz w:val="22"/>
          <w:szCs w:val="22"/>
          <w:u w:val="single"/>
          <w:shd w:val="clear" w:color="auto" w:fill="00FF00"/>
        </w:rPr>
        <w:t xml:space="preserve"> a regional dispute into geostrategic rivalry. China’s aim </w:t>
      </w:r>
      <w:r>
        <w:rPr>
          <w:color w:val="000000"/>
          <w:sz w:val="16"/>
          <w:szCs w:val="16"/>
        </w:rPr>
        <w:t xml:space="preserve">in the South China Sea </w:t>
      </w:r>
      <w:r>
        <w:rPr>
          <w:color w:val="000000"/>
          <w:sz w:val="22"/>
          <w:szCs w:val="22"/>
          <w:u w:val="single"/>
          <w:shd w:val="clear" w:color="auto" w:fill="00FF00"/>
        </w:rPr>
        <w:t xml:space="preserve">remains </w:t>
      </w:r>
      <w:r>
        <w:rPr>
          <w:color w:val="000000"/>
          <w:sz w:val="16"/>
          <w:szCs w:val="16"/>
        </w:rPr>
        <w:t>safeguarding national interests and territorial integrity while</w:t>
      </w:r>
      <w:r>
        <w:rPr>
          <w:color w:val="000000"/>
          <w:sz w:val="22"/>
          <w:szCs w:val="22"/>
          <w:u w:val="single"/>
          <w:shd w:val="clear" w:color="auto" w:fill="00FF00"/>
        </w:rPr>
        <w:t xml:space="preserve"> maintaining </w:t>
      </w:r>
      <w:r>
        <w:rPr>
          <w:color w:val="000000"/>
          <w:sz w:val="16"/>
          <w:szCs w:val="16"/>
        </w:rPr>
        <w:t>regional</w:t>
      </w:r>
      <w:r>
        <w:rPr>
          <w:color w:val="000000"/>
          <w:sz w:val="22"/>
          <w:szCs w:val="22"/>
          <w:u w:val="single"/>
          <w:shd w:val="clear" w:color="auto" w:fill="00FF00"/>
        </w:rPr>
        <w:t xml:space="preserve"> peace </w:t>
      </w:r>
      <w:r>
        <w:rPr>
          <w:color w:val="000000"/>
          <w:sz w:val="16"/>
          <w:szCs w:val="16"/>
        </w:rPr>
        <w:t>and tranquility. Finding a balance between the two objectives has always been hard, but in it is an effort in which China will persist. To understand China, one should not lose sight of the historical context. Though China is growing into a strong country, historical memory is painfully fresh for its people. The country stumbled into the 20th century with its capital under the occupation of imperialist armies. For over a century, China suffered the humiliation of repeated foreign aggression and bullying. That is why the Chinese people are very sensitive about anything that is related to the loss of territory. We would never allow such recurrence even if it involves just an inch of land. This is something the outside world needs to bear in mind when trying to understand China’s behavior. For over a century, China suffered the humiliation of repeated foreign aggression and bullying. That’s why the Chinese people are very sensitive about anything related to the loss of territory. It should be obvious to everyone that, to attain its economic goals, China needs a peaceful external environment, particularly in its own neighborhood.</w:t>
      </w:r>
      <w:r>
        <w:rPr>
          <w:color w:val="000000"/>
          <w:sz w:val="22"/>
          <w:szCs w:val="22"/>
          <w:u w:val="single"/>
          <w:shd w:val="clear" w:color="auto" w:fill="00FF00"/>
        </w:rPr>
        <w:t xml:space="preserve"> The South China Sea offers the most important </w:t>
      </w:r>
      <w:r>
        <w:rPr>
          <w:color w:val="000000"/>
          <w:sz w:val="16"/>
          <w:szCs w:val="16"/>
        </w:rPr>
        <w:t>international</w:t>
      </w:r>
      <w:r>
        <w:rPr>
          <w:color w:val="000000"/>
          <w:sz w:val="22"/>
          <w:szCs w:val="22"/>
          <w:u w:val="single"/>
          <w:shd w:val="clear" w:color="auto" w:fill="00FF00"/>
        </w:rPr>
        <w:t xml:space="preserve"> transportation route, </w:t>
      </w:r>
      <w:r>
        <w:rPr>
          <w:color w:val="000000"/>
          <w:sz w:val="16"/>
          <w:szCs w:val="16"/>
        </w:rPr>
        <w:t>which is also</w:t>
      </w:r>
      <w:r>
        <w:rPr>
          <w:color w:val="000000"/>
          <w:sz w:val="22"/>
          <w:szCs w:val="22"/>
          <w:u w:val="single"/>
          <w:shd w:val="clear" w:color="auto" w:fill="00FF00"/>
        </w:rPr>
        <w:t xml:space="preserve"> a lifeline for China. </w:t>
      </w:r>
      <w:r>
        <w:rPr>
          <w:color w:val="000000"/>
          <w:sz w:val="16"/>
          <w:szCs w:val="16"/>
        </w:rPr>
        <w:t>That is why our policy objective includes</w:t>
      </w:r>
      <w:r>
        <w:rPr>
          <w:color w:val="000000"/>
          <w:sz w:val="22"/>
          <w:szCs w:val="22"/>
          <w:u w:val="single"/>
          <w:shd w:val="clear" w:color="auto" w:fill="00FF00"/>
        </w:rPr>
        <w:t xml:space="preserve"> ensuring the freedom and safety of navigation </w:t>
      </w:r>
      <w:r>
        <w:rPr>
          <w:color w:val="000000"/>
          <w:sz w:val="16"/>
          <w:szCs w:val="16"/>
        </w:rPr>
        <w:t>in the area. In this regard, China needs to upgrade its capacity to better fulfill its responsibilities. President Xi has proposed that China and the U.S. should move towards a new model of “major-country relations” that will enable us to avoid conflict and confrontation, and respect each other in cooperation. To achieve that, we need to learn from each other. China is a newcomer on the world’s center stage, but it should not try to copy the U.S. The U.S. also needs to learn to work with countries like China, which may not be an ally, but is not an enemy, either. So, can today’s China and America accept and respect each other and build a new consensus? I hope it won’t take us long to find the answer.</w:t>
      </w:r>
    </w:p>
    <w:p w:rsidR="00086250" w:rsidRDefault="00086250" w:rsidP="00086250"/>
    <w:p w:rsidR="00086250" w:rsidRDefault="00086250" w:rsidP="00086250">
      <w:pPr>
        <w:pStyle w:val="Heading4"/>
      </w:pPr>
      <w:r>
        <w:rPr>
          <w:color w:val="000000"/>
          <w:szCs w:val="26"/>
        </w:rPr>
        <w:t>The US and China are already increasing their dialogue, the plan doesn’t add anything new to the equation</w:t>
      </w:r>
    </w:p>
    <w:p w:rsidR="00086250" w:rsidRDefault="00086250" w:rsidP="00086250">
      <w:pPr>
        <w:pStyle w:val="NormalWeb"/>
        <w:spacing w:before="0" w:beforeAutospacing="0" w:after="160" w:afterAutospacing="0"/>
      </w:pPr>
      <w:r>
        <w:rPr>
          <w:color w:val="000000"/>
          <w:sz w:val="22"/>
          <w:szCs w:val="22"/>
        </w:rPr>
        <w:t>Fu Ying, Chairperson of Foreign Affairs Committee, National People’s Congress</w:t>
      </w:r>
    </w:p>
    <w:p w:rsidR="00086250" w:rsidRDefault="00086250" w:rsidP="00086250">
      <w:pPr>
        <w:pStyle w:val="NormalWeb"/>
        <w:spacing w:before="0" w:beforeAutospacing="0" w:after="0" w:afterAutospacing="0"/>
      </w:pPr>
      <w:r>
        <w:rPr>
          <w:color w:val="000000"/>
          <w:sz w:val="16"/>
          <w:szCs w:val="16"/>
        </w:rPr>
        <w:t xml:space="preserve">Ying, Fu. "The U.S. and China Are Neither Allies Nor Enemies — But They Must Get Along." </w:t>
      </w:r>
      <w:r>
        <w:rPr>
          <w:i/>
          <w:iCs/>
          <w:color w:val="000000"/>
          <w:sz w:val="16"/>
          <w:szCs w:val="16"/>
        </w:rPr>
        <w:t>The World Post</w:t>
      </w:r>
      <w:r>
        <w:rPr>
          <w:color w:val="000000"/>
          <w:sz w:val="16"/>
          <w:szCs w:val="16"/>
        </w:rPr>
        <w:t>. TheHuffingtonPost.com, Inc, 13 June 2016. Web. 13 Jan. 2016. http://www.huffingtonpost.com/entry/us-china-relationship_b_10439886</w:t>
      </w:r>
    </w:p>
    <w:p w:rsidR="00086250" w:rsidRDefault="00086250" w:rsidP="00086250"/>
    <w:p w:rsidR="00086250" w:rsidRDefault="00086250" w:rsidP="00086250">
      <w:pPr>
        <w:pStyle w:val="NormalWeb"/>
        <w:spacing w:before="0" w:beforeAutospacing="0" w:after="160" w:afterAutospacing="0"/>
      </w:pPr>
      <w:r>
        <w:rPr>
          <w:color w:val="000000"/>
          <w:sz w:val="16"/>
          <w:szCs w:val="16"/>
        </w:rPr>
        <w:t>BEIJING — Perceptions in both China and the United States on China-U.S. relations are now highly diverse. In particular, recent media reports have painted the South China Sea as a new geopolitical wrestling ground for the two countries. However, if you look at what is happening in real life, you see a different picture.</w:t>
      </w:r>
      <w:r>
        <w:rPr>
          <w:color w:val="000000"/>
          <w:sz w:val="22"/>
          <w:szCs w:val="22"/>
          <w:u w:val="single"/>
          <w:shd w:val="clear" w:color="auto" w:fill="00FF00"/>
        </w:rPr>
        <w:t xml:space="preserve"> Over the past three years, President Xi </w:t>
      </w:r>
      <w:r>
        <w:rPr>
          <w:color w:val="000000"/>
          <w:sz w:val="16"/>
          <w:szCs w:val="16"/>
        </w:rPr>
        <w:t>Jinping</w:t>
      </w:r>
      <w:r>
        <w:rPr>
          <w:color w:val="000000"/>
          <w:sz w:val="22"/>
          <w:szCs w:val="22"/>
          <w:u w:val="single"/>
          <w:shd w:val="clear" w:color="auto" w:fill="00FF00"/>
        </w:rPr>
        <w:t xml:space="preserve"> and </w:t>
      </w:r>
      <w:r>
        <w:rPr>
          <w:color w:val="000000"/>
          <w:sz w:val="16"/>
          <w:szCs w:val="16"/>
        </w:rPr>
        <w:t>President</w:t>
      </w:r>
      <w:r>
        <w:rPr>
          <w:color w:val="000000"/>
          <w:sz w:val="22"/>
          <w:szCs w:val="22"/>
          <w:u w:val="single"/>
          <w:shd w:val="clear" w:color="auto" w:fill="00FF00"/>
        </w:rPr>
        <w:t xml:space="preserve"> Obama have had sixlengthy meetings </w:t>
      </w:r>
      <w:r>
        <w:rPr>
          <w:color w:val="000000"/>
          <w:sz w:val="16"/>
          <w:szCs w:val="16"/>
        </w:rPr>
        <w:t>that cover wide-ranging subjects,</w:t>
      </w:r>
      <w:r>
        <w:rPr>
          <w:color w:val="000000"/>
          <w:sz w:val="22"/>
          <w:szCs w:val="22"/>
          <w:u w:val="single"/>
          <w:shd w:val="clear" w:color="auto" w:fill="00FF00"/>
        </w:rPr>
        <w:t xml:space="preserve"> giving a strong push</w:t>
      </w:r>
      <w:r>
        <w:rPr>
          <w:color w:val="000000"/>
          <w:sz w:val="16"/>
          <w:szCs w:val="16"/>
        </w:rPr>
        <w:t>[ed]</w:t>
      </w:r>
      <w:r>
        <w:rPr>
          <w:color w:val="000000"/>
          <w:sz w:val="22"/>
          <w:szCs w:val="22"/>
          <w:u w:val="single"/>
          <w:shd w:val="clear" w:color="auto" w:fill="00FF00"/>
        </w:rPr>
        <w:t xml:space="preserve"> to the relationship by initiating </w:t>
      </w:r>
      <w:r>
        <w:rPr>
          <w:color w:val="000000"/>
          <w:sz w:val="16"/>
          <w:szCs w:val="16"/>
        </w:rPr>
        <w:t>important programs of</w:t>
      </w:r>
      <w:r>
        <w:rPr>
          <w:color w:val="000000"/>
          <w:sz w:val="22"/>
          <w:szCs w:val="22"/>
          <w:u w:val="single"/>
          <w:shd w:val="clear" w:color="auto" w:fill="00FF00"/>
        </w:rPr>
        <w:t xml:space="preserve"> cooperation. </w:t>
      </w:r>
      <w:r>
        <w:rPr>
          <w:color w:val="000000"/>
          <w:sz w:val="16"/>
          <w:szCs w:val="16"/>
        </w:rPr>
        <w:t>As the latest figures for January and February 2016 illustrate, China [is] has become one of the biggest trading partners of the U.S. on a monthly basis. Every 17 minutes, there is a flight between China and the United States, averaging hundreds of flights a week and some 4 million a year. Even</w:t>
      </w:r>
      <w:r>
        <w:rPr>
          <w:color w:val="000000"/>
          <w:sz w:val="22"/>
          <w:szCs w:val="22"/>
          <w:u w:val="single"/>
          <w:shd w:val="clear" w:color="auto" w:fill="00FF00"/>
        </w:rPr>
        <w:t xml:space="preserve"> the </w:t>
      </w:r>
      <w:r>
        <w:rPr>
          <w:color w:val="000000"/>
          <w:sz w:val="16"/>
          <w:szCs w:val="16"/>
        </w:rPr>
        <w:t>two</w:t>
      </w:r>
      <w:r>
        <w:rPr>
          <w:color w:val="000000"/>
          <w:sz w:val="22"/>
          <w:szCs w:val="22"/>
          <w:u w:val="single"/>
          <w:shd w:val="clear" w:color="auto" w:fill="00FF00"/>
        </w:rPr>
        <w:t xml:space="preserve"> militaries, which appear to have </w:t>
      </w:r>
      <w:r>
        <w:rPr>
          <w:color w:val="000000"/>
          <w:sz w:val="16"/>
          <w:szCs w:val="16"/>
        </w:rPr>
        <w:t>difficult</w:t>
      </w:r>
      <w:r>
        <w:rPr>
          <w:color w:val="000000"/>
          <w:sz w:val="22"/>
          <w:szCs w:val="22"/>
          <w:u w:val="single"/>
          <w:shd w:val="clear" w:color="auto" w:fill="00FF00"/>
        </w:rPr>
        <w:t xml:space="preserve"> tensions, are actually engaged in more exchanges and dialogues than ever before. On </w:t>
      </w:r>
      <w:r>
        <w:rPr>
          <w:color w:val="000000"/>
          <w:sz w:val="16"/>
          <w:szCs w:val="16"/>
        </w:rPr>
        <w:t>such</w:t>
      </w:r>
      <w:r>
        <w:rPr>
          <w:color w:val="000000"/>
          <w:sz w:val="22"/>
          <w:szCs w:val="22"/>
          <w:u w:val="single"/>
          <w:shd w:val="clear" w:color="auto" w:fill="00FF00"/>
        </w:rPr>
        <w:t xml:space="preserve"> </w:t>
      </w:r>
      <w:r>
        <w:rPr>
          <w:color w:val="000000"/>
          <w:sz w:val="16"/>
          <w:szCs w:val="16"/>
        </w:rPr>
        <w:t>global</w:t>
      </w:r>
      <w:r>
        <w:rPr>
          <w:color w:val="000000"/>
          <w:sz w:val="22"/>
          <w:szCs w:val="22"/>
          <w:u w:val="single"/>
          <w:shd w:val="clear" w:color="auto" w:fill="00FF00"/>
        </w:rPr>
        <w:t xml:space="preserve"> issues as climate change and nuclear security, the partnership </w:t>
      </w:r>
      <w:r>
        <w:rPr>
          <w:color w:val="000000"/>
          <w:sz w:val="16"/>
          <w:szCs w:val="16"/>
        </w:rPr>
        <w:t>between the two countries</w:t>
      </w:r>
      <w:r>
        <w:rPr>
          <w:color w:val="000000"/>
          <w:sz w:val="22"/>
          <w:szCs w:val="22"/>
          <w:u w:val="single"/>
          <w:shd w:val="clear" w:color="auto" w:fill="00FF00"/>
        </w:rPr>
        <w:t xml:space="preserve"> is increasing</w:t>
      </w:r>
      <w:r>
        <w:rPr>
          <w:color w:val="000000"/>
          <w:sz w:val="16"/>
          <w:szCs w:val="16"/>
        </w:rPr>
        <w:t xml:space="preserve">ly playing a leading role globally. So, which is the real state of China-U.S. relations? Confrontation or cooperation? Or are both real? There is no denying that the ground is shifting in China-U.S. relations. The impact of competition and the imperative for cooperation are both growing. So, perhaps the gap between perception and reality reflects the underlying need to rebuild consensus. I often hear in the U.S. that China is seeking to dominate the Asia-Pacific and replace U.S. leadership. This is a reflection of America’s own fear of losing its primacy in the world more than China’s ambitions. Recently, I was in the United States visiting several influential think tanks. The main concerns of American academics about China-U.S. relations as far as I can gather can be summarized in the following ways. First, many are expressing doubts about “the constructive engagement” policy that the U.S. government has followed for decades. That policy was based on the assumption that, by supporting market-oriented reforms, the U.S. would see political changes in China that would make it more like the West. Now that those political changes are not happening, they think that “constructive engagement” has failed and there needs to be a new grand strategy. Second, confidence about China’s economic prospects is waning as growth slows down. There are concerns that a possible hard landing of the Chinese economy would spill over and affect the American recovery. Though still attracted to the Chinese market, some U.S. businesses are disappointed that the economic reform dividend is shrinking. Third, there is rising anxiety about what global role China is going to play. A view I often hear in the U.S. is that China is seeking to dominate the Asia-Pacific and replace U.S. leadership. This we see as a reflection of America’s own fear of losing its primacy in the world more than China’s ambitions. At the same time, however, there is no shortage of rational and optimistic views from the U.S., which see China’s future role as being determined by its own culture, history and sense of responsibility as it charts a path of interaction with the outside world. The views of Chinese academics about China-U.S. relations can also be summed up as follows: First, China’s policy objective for relations with the U.S. is in line with that of its general foreign policy, namely, to improve its international environment in order to develop and raise the living standards of its population. This objective involves no desire to export values or seek world power. China has gone a long way toward achieving its purposes in recent decades. We believe the U.S. has also gained tremendously from its relationship with China. Second, the Chinese economy is now undergoing difficult restructuring. The China-U.S. economic relationship has reached a higher level as Chinese businesses and direct investment are entering the U.S. market. But they are often constrained by the lack of political confidence. China is going to host the G-20 summit this September, which we all hope will open new opportunities for the two countries to work together for balanced global growth. Third, Chinese academics have also looked at changes in China-U.S. relations from the perspective of the evolution of international order. Many see the status of the relationship no longer as one between the weak and the strong, nor do they yet see the relationship as one between two strong powers. The U.S.- China relationship has come to a state where if they work together, they are capable of making a difference in the world. If they fight, they can bring disaster onto the world. In the past, it was said that China and the U.S. had friendly moments, but were never very close; they had problems, but the ties were strong enough to withstand being derailed. Now it seems that the relationship has come to a state where, if they work together, they are capable of making a difference in the world, but if they fight, they can bring disaster onto the world. The challenge for China as the second-largest economy in the world is two-fold. First is how to work with the U.S. within the existing order framework and not to fall into the so-called “Thucydides Trap“ of collision between rising and established powers. Second is how China adapts to and participates in the adjustment of the international order. Here, the message from the U.S. is confusing, reflected in its reluctance to acknowledge China’s effort to help improve the existing order by providing new public goods such as the Asian Infrastructure Investment Bank and the Belt and Road Initiative. Remarks like “China should not be allowed to make the 21st century rules” are inevitably affecting the assessment in China of the country’s external environment, its future role and relations with the U.S. The Chinese academic community has two concerns: Might U.S. policy towards China give way to anxiety and even an orientation towards imminent conflict? Might it lead to a reckless urge to throw down the gauntlet and stimulate spiraling tensions? The Hughes Reef is located in the Union banks area within the Spratly group of islands in the South China Sea. (DigitalGlobe via Getty Images) Recent tensions in the South China Sea are a good reflection of the risks involved. The Chinese concern is that America’s open involvement in the disputes between China and its neighbors, and its imagined contention with China, may [be]  sow the seeds of a self-fulfilling prophecy. Reading what is said in the American media, one has the impression that the discourse is far from having solid factual ground, such as the assertion that it is China which is trying to make new claims and coerce its neighbors. Some articles even cannot tell the Nansha Islands from the Xisha Islands. The South China Sea issue is basically a territorial dispute leftover from past history between China and certain countries in Southeast Asia about some land features of the Nansha Islands. But the U.S. involvement has created a new dimension. The U.S.-Asia-Pacific rebalancing strategy, from its very start, targeted China not only in rhetoric but also in its military and diplomatic arrangements. In China, most people believe that America’s growing interference and even direct intervention are making the situation in the South China Sea more complicated, turning what is essentially a regional dispute into geostrategic rivalry. China’s aim in the South China Sea remains safeguarding national interests and territorial integrity while maintaining regional peace and tranquility. Finding a balance between the two objectives has always been hard, but in it is an effort in which China will persist. To understand China, one should not lose sight of the historical context. Though China is growing into a strong country, historical memory is painfully fresh for its people. The country stumbled into the 20th century with its capital under the occupation of imperialist armies. For over a century, China suffered the humiliation of repeated foreign aggression and bullying. That is why the Chinese people are very sensitive about anything that is related to the loss of territory. We would never allow such recurrence even if it involves just an inch of land. This is something the outside world needs to bear in mind when trying to understand China’s behavior. For over a century, China suffered the humiliation of repeated foreign aggression and bullying. That’s why the Chinese people are very sensitive about anything related to the loss of territory. It should be obvious to everyone that, to attain its economic goals, China needs a peaceful external environment, particularly in its own neighborhood. The South China Sea offers the most important international transportation route, which is also a lifeline for China. That is why our policy objective includes ensuring the freedom and safety of navigation in the area. In this regard, China needs to upgrade its capacity to better fulfill its responsibilities. </w:t>
      </w:r>
      <w:r>
        <w:rPr>
          <w:color w:val="000000"/>
          <w:sz w:val="22"/>
          <w:szCs w:val="22"/>
          <w:u w:val="single"/>
          <w:shd w:val="clear" w:color="auto" w:fill="00FF00"/>
        </w:rPr>
        <w:t xml:space="preserve">President Xi has proposed that China and the U.S. should move towards </w:t>
      </w:r>
      <w:r>
        <w:rPr>
          <w:color w:val="000000"/>
          <w:sz w:val="16"/>
          <w:szCs w:val="16"/>
        </w:rPr>
        <w:t>a new model of</w:t>
      </w:r>
      <w:r>
        <w:rPr>
          <w:color w:val="000000"/>
          <w:sz w:val="22"/>
          <w:szCs w:val="22"/>
          <w:u w:val="single"/>
          <w:shd w:val="clear" w:color="auto" w:fill="00FF00"/>
        </w:rPr>
        <w:t xml:space="preserve"> “major-country relations” </w:t>
      </w:r>
      <w:r>
        <w:rPr>
          <w:color w:val="000000"/>
          <w:sz w:val="16"/>
          <w:szCs w:val="16"/>
        </w:rPr>
        <w:t>that will enable us</w:t>
      </w:r>
      <w:r>
        <w:rPr>
          <w:color w:val="000000"/>
          <w:sz w:val="22"/>
          <w:szCs w:val="22"/>
          <w:u w:val="single"/>
          <w:shd w:val="clear" w:color="auto" w:fill="00FF00"/>
        </w:rPr>
        <w:t xml:space="preserve"> to avoid conflict and confrontation, and respect each other in cooperation</w:t>
      </w:r>
      <w:r>
        <w:rPr>
          <w:color w:val="000000"/>
          <w:sz w:val="16"/>
          <w:szCs w:val="16"/>
        </w:rPr>
        <w:t>. To achieve that, we need to learn from each other. China is a newcomer on the world’s center stage, but it should not try to copy the U.S. The U.S. also needs to learn to work with countries like China, which may not be an ally, but is not an enemy, either. So, can today’s China and America accept and respect each other and build a new consensus? I hope it won’t take us long to find the answer.</w:t>
      </w:r>
    </w:p>
    <w:p w:rsidR="009C1851" w:rsidRDefault="00730085" w:rsidP="00730085">
      <w:pPr>
        <w:pStyle w:val="Heading2"/>
      </w:pPr>
      <w:r>
        <w:t>AT Miscalc/Accidents</w:t>
      </w:r>
      <w:r w:rsidR="009C1851">
        <w:t xml:space="preserve"> </w:t>
      </w:r>
      <w:r>
        <w:t xml:space="preserve">– 1NC </w:t>
      </w:r>
    </w:p>
    <w:p w:rsidR="00D9130A" w:rsidRDefault="00D9130A" w:rsidP="00D9130A">
      <w:pPr>
        <w:pStyle w:val="Heading4"/>
      </w:pPr>
      <w:r>
        <w:t>Empirically, the Cold War proves local and regional maritime incidents do not cause worst case scenario escalation.</w:t>
      </w:r>
    </w:p>
    <w:p w:rsidR="00D9130A" w:rsidRPr="00F64F9C" w:rsidRDefault="00D9130A" w:rsidP="00D9130A">
      <w:r w:rsidRPr="00F64F9C">
        <w:rPr>
          <w:rStyle w:val="Heading4Char"/>
        </w:rPr>
        <w:t>Stashwick, 9-25-15</w:t>
      </w:r>
      <w:r>
        <w:t xml:space="preserve"> [Steven, spent 10 years on active duty as a U.S. naval officer, made several deployments to the Western Pacific, and completed graduate studies in international relations at the University of Chicago. He is a Lieutenant Commander in the U.S. Navy Reserve; “South China Sea: Conflict Escalation and ‘Miscalculation’ Myths,” The Diplomat, September 25, 2015, http://thediplomat.com/2015/09/south-china-sea-conflict-escalation-and-miscalculation-myths/]</w:t>
      </w:r>
    </w:p>
    <w:p w:rsidR="00D9130A" w:rsidRDefault="00D9130A" w:rsidP="00D9130A">
      <w:pPr>
        <w:rPr>
          <w:rStyle w:val="StyleUnderline"/>
        </w:rPr>
      </w:pPr>
      <w:r w:rsidRPr="00F64F9C">
        <w:rPr>
          <w:sz w:val="16"/>
        </w:rPr>
        <w:t xml:space="preserve">This concern over local miscalculation nonetheless reflects a longstanding view of the danger “incidents at sea” poses to peace stretching back to the Cold War. 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Yet </w:t>
      </w:r>
      <w:r w:rsidRPr="00F64F9C">
        <w:rPr>
          <w:rStyle w:val="StyleUnderline"/>
          <w:highlight w:val="yellow"/>
        </w:rPr>
        <w:t>despite explicit mutual, strategic, and existential antagonism between the U.S. and U.S.SR, none of the hundreds of maritime incidents that occurred</w:t>
      </w:r>
      <w:r w:rsidRPr="00F64F9C">
        <w:rPr>
          <w:rStyle w:val="StyleUnderline"/>
        </w:rPr>
        <w:t xml:space="preserve"> </w:t>
      </w:r>
      <w:r w:rsidRPr="00F64F9C">
        <w:rPr>
          <w:rStyle w:val="StyleUnderline"/>
          <w:highlight w:val="yellow"/>
        </w:rPr>
        <w:t>over the four decades of the Cold War escalated into</w:t>
      </w:r>
      <w:r w:rsidRPr="00F64F9C">
        <w:rPr>
          <w:sz w:val="16"/>
          <w:highlight w:val="yellow"/>
        </w:rPr>
        <w:t xml:space="preserve"> </w:t>
      </w:r>
      <w:r w:rsidRPr="00F64F9C">
        <w:rPr>
          <w:rStyle w:val="StyleUnderline"/>
          <w:highlight w:val="yellow"/>
        </w:rPr>
        <w:t>anything beyond a short diplomatic crisis</w:t>
      </w:r>
      <w:r w:rsidRPr="00F64F9C">
        <w:rPr>
          <w:sz w:val="16"/>
        </w:rPr>
        <w:t xml:space="preserve">. It is possible that they avoided a nuclear spiral in these incidents through diligent diplomacy and luck. But more likely, it suggests that </w:t>
      </w:r>
      <w:r w:rsidRPr="00F64F9C">
        <w:rPr>
          <w:rStyle w:val="StyleUnderline"/>
          <w:highlight w:val="yellow"/>
        </w:rPr>
        <w:t>this type of maritime incident is insufficient on its own to lead to the worst-case scenarios envisioned</w:t>
      </w:r>
      <w:r w:rsidRPr="00F64F9C">
        <w:rPr>
          <w:rStyle w:val="StyleUnderline"/>
        </w:rPr>
        <w:t>.</w:t>
      </w:r>
    </w:p>
    <w:p w:rsidR="005B1E05" w:rsidRDefault="005B1E05" w:rsidP="005B1E05">
      <w:pPr>
        <w:pStyle w:val="Heading4"/>
      </w:pPr>
      <w:r>
        <w:t>Strategic dialogue cannot resolve U.S.-PRC disputes over Taiwan and the South China Sea.</w:t>
      </w:r>
    </w:p>
    <w:p w:rsidR="005B1E05" w:rsidRPr="00C4045D" w:rsidRDefault="005B1E05" w:rsidP="005B1E05">
      <w:r w:rsidRPr="00C4045D">
        <w:rPr>
          <w:rStyle w:val="Heading4Char"/>
        </w:rPr>
        <w:t>Dingli, 6-14-16</w:t>
      </w:r>
      <w:r>
        <w:t xml:space="preserve"> [Dr. Shen, Professor and Vice Dean at the Institute of International Studies, Fudan University. He is founder and director of China’s first non-government-based Program on Arms Control and Regional Security at Fudan University; “Strategic Dialogue Advances Partnership, with a Limit,” China-US Focus, June 14, 2016, http://www.chinausfocus.com/foreign-policy/strategic-dialogue-advances-partnership-with-a-limit/]</w:t>
      </w:r>
    </w:p>
    <w:p w:rsidR="005B1E05" w:rsidRPr="005B1E05" w:rsidRDefault="005B1E05" w:rsidP="00D9130A">
      <w:pPr>
        <w:rPr>
          <w:rStyle w:val="StyleUnderline"/>
          <w:sz w:val="16"/>
          <w:u w:val="none"/>
        </w:rPr>
      </w:pPr>
      <w:r w:rsidRPr="00C4045D">
        <w:rPr>
          <w:sz w:val="16"/>
        </w:rPr>
        <w:t xml:space="preserve">So far, these </w:t>
      </w:r>
      <w:r w:rsidRPr="00C4045D">
        <w:rPr>
          <w:rStyle w:val="StyleUnderline"/>
          <w:highlight w:val="yellow"/>
        </w:rPr>
        <w:t>heightened talks have dealt with various issues of cooperation and competition</w:t>
      </w:r>
      <w:r w:rsidRPr="00C4045D">
        <w:rPr>
          <w:sz w:val="16"/>
        </w:rPr>
        <w:t xml:space="preserve">. Categorically, </w:t>
      </w:r>
      <w:r w:rsidRPr="00C4045D">
        <w:rPr>
          <w:rStyle w:val="StyleUnderline"/>
          <w:highlight w:val="yellow"/>
        </w:rPr>
        <w:t>they have yielded</w:t>
      </w:r>
      <w:r w:rsidRPr="00C4045D">
        <w:rPr>
          <w:sz w:val="16"/>
        </w:rPr>
        <w:t xml:space="preserve"> all sorts of </w:t>
      </w:r>
      <w:r w:rsidRPr="00C4045D">
        <w:rPr>
          <w:rStyle w:val="StyleUnderline"/>
          <w:highlight w:val="yellow"/>
        </w:rPr>
        <w:t>outcomes, such as positive cooperation and improved collaboration</w:t>
      </w:r>
      <w:r w:rsidRPr="00C4045D">
        <w:rPr>
          <w:sz w:val="16"/>
        </w:rPr>
        <w:t xml:space="preserve">. However, dialogues are not a cure-all. Thus far, </w:t>
      </w:r>
      <w:r w:rsidRPr="00C4045D">
        <w:rPr>
          <w:rStyle w:val="StyleUnderline"/>
          <w:highlight w:val="yellow"/>
        </w:rPr>
        <w:t>no dialogue could resolve fundamental</w:t>
      </w:r>
      <w:r w:rsidRPr="00C4045D">
        <w:rPr>
          <w:sz w:val="16"/>
          <w:highlight w:val="yellow"/>
        </w:rPr>
        <w:t xml:space="preserve"> </w:t>
      </w:r>
      <w:r w:rsidRPr="00C4045D">
        <w:rPr>
          <w:rStyle w:val="StyleUnderline"/>
          <w:highlight w:val="yellow"/>
        </w:rPr>
        <w:t>differences on</w:t>
      </w:r>
      <w:r w:rsidRPr="00C4045D">
        <w:rPr>
          <w:sz w:val="16"/>
        </w:rPr>
        <w:t xml:space="preserve"> the </w:t>
      </w:r>
      <w:r w:rsidRPr="00C4045D">
        <w:rPr>
          <w:rStyle w:val="StyleUnderline"/>
          <w:highlight w:val="yellow"/>
        </w:rPr>
        <w:t>Taiwan</w:t>
      </w:r>
      <w:r w:rsidRPr="00C4045D">
        <w:rPr>
          <w:sz w:val="16"/>
        </w:rPr>
        <w:t xml:space="preserve"> issue </w:t>
      </w:r>
      <w:r w:rsidRPr="00C4045D">
        <w:rPr>
          <w:rStyle w:val="StyleUnderline"/>
          <w:highlight w:val="yellow"/>
        </w:rPr>
        <w:t>and</w:t>
      </w:r>
      <w:r w:rsidRPr="00C4045D">
        <w:rPr>
          <w:rStyle w:val="StyleUnderline"/>
        </w:rPr>
        <w:t xml:space="preserve"> </w:t>
      </w:r>
      <w:r w:rsidRPr="00C4045D">
        <w:rPr>
          <w:rStyle w:val="StyleUnderline"/>
          <w:highlight w:val="yellow"/>
        </w:rPr>
        <w:t>South China Sea issue</w:t>
      </w:r>
      <w:r w:rsidRPr="00C4045D">
        <w:rPr>
          <w:sz w:val="16"/>
        </w:rPr>
        <w:t>.</w:t>
      </w:r>
    </w:p>
    <w:p w:rsidR="00730085" w:rsidRDefault="00730085" w:rsidP="00730085">
      <w:pPr>
        <w:pStyle w:val="Heading4"/>
      </w:pPr>
      <w:r w:rsidRPr="004F2187">
        <w:t>A Memorandum of Understanding substantially mitigates the risk of escalation</w:t>
      </w:r>
      <w:r>
        <w:t xml:space="preserve"> </w:t>
      </w:r>
      <w:r w:rsidRPr="004F2187">
        <w:t xml:space="preserve">over </w:t>
      </w:r>
      <w:r>
        <w:t xml:space="preserve"> </w:t>
      </w:r>
      <w:r w:rsidRPr="004F2187">
        <w:t xml:space="preserve"> maritime incidents between the US and PRC navies and air forces.</w:t>
      </w:r>
    </w:p>
    <w:p w:rsidR="00730085" w:rsidRPr="00171E61" w:rsidRDefault="00730085" w:rsidP="00730085">
      <w:r w:rsidRPr="00171E61">
        <w:rPr>
          <w:rStyle w:val="Heading4Char"/>
        </w:rPr>
        <w:t>Stashwick, 4-15-16</w:t>
      </w:r>
      <w:r>
        <w:t xml:space="preserve"> [Steven, spent 10 years on active duty as a U.S. naval officer, made several deployments to the Western Pacific, and completed graduate studies in international relations at the University of Chicago. He is a Lieutenant Commander in the U.S. Navy Reserve; “What 2 Russian Jets Can Teach Us About a US-China Clash in the South China Sea,” The Diplomat, April 15, 2016, http://thediplomat.com/2016/04/what-2-russian-jets-can-teach-us-about-a-us-china-clash-in-the-south-china-sea/]</w:t>
      </w:r>
    </w:p>
    <w:p w:rsidR="00730085" w:rsidRPr="00730085" w:rsidRDefault="00730085" w:rsidP="00D9130A">
      <w:pPr>
        <w:rPr>
          <w:rStyle w:val="StyleUnderline"/>
          <w:sz w:val="16"/>
          <w:u w:val="none"/>
        </w:rPr>
      </w:pPr>
      <w:r w:rsidRPr="00F64F9C">
        <w:rPr>
          <w:rStyle w:val="StyleUnderline"/>
          <w:highlight w:val="yellow"/>
        </w:rPr>
        <w:t>The</w:t>
      </w:r>
      <w:r w:rsidRPr="00F64F9C">
        <w:rPr>
          <w:sz w:val="16"/>
          <w:highlight w:val="yellow"/>
        </w:rPr>
        <w:t xml:space="preserve"> </w:t>
      </w:r>
      <w:r w:rsidRPr="00F64F9C">
        <w:rPr>
          <w:rStyle w:val="StyleUnderline"/>
          <w:highlight w:val="yellow"/>
        </w:rPr>
        <w:t>U</w:t>
      </w:r>
      <w:r w:rsidRPr="00F64F9C">
        <w:rPr>
          <w:sz w:val="16"/>
        </w:rPr>
        <w:t xml:space="preserve">nited </w:t>
      </w:r>
      <w:r w:rsidRPr="00F64F9C">
        <w:rPr>
          <w:rStyle w:val="StyleUnderline"/>
          <w:highlight w:val="yellow"/>
        </w:rPr>
        <w:t>S</w:t>
      </w:r>
      <w:r w:rsidRPr="00F64F9C">
        <w:rPr>
          <w:sz w:val="16"/>
        </w:rPr>
        <w:t xml:space="preserve">tates </w:t>
      </w:r>
      <w:r w:rsidRPr="00F64F9C">
        <w:rPr>
          <w:rStyle w:val="StyleUnderline"/>
          <w:highlight w:val="yellow"/>
        </w:rPr>
        <w:t>and China have concluded a</w:t>
      </w:r>
      <w:r w:rsidRPr="00F64F9C">
        <w:rPr>
          <w:sz w:val="16"/>
        </w:rPr>
        <w:t xml:space="preserve"> similar </w:t>
      </w:r>
      <w:r w:rsidRPr="00F64F9C">
        <w:rPr>
          <w:rStyle w:val="StyleUnderline"/>
          <w:highlight w:val="yellow"/>
        </w:rPr>
        <w:t>memorandum of understanding to govern</w:t>
      </w:r>
      <w:r w:rsidRPr="00F64F9C">
        <w:rPr>
          <w:sz w:val="16"/>
        </w:rPr>
        <w:t xml:space="preserve"> </w:t>
      </w:r>
      <w:r w:rsidRPr="00F64F9C">
        <w:rPr>
          <w:rStyle w:val="StyleUnderline"/>
          <w:highlight w:val="yellow"/>
        </w:rPr>
        <w:t>interactions between their ships and aircraft</w:t>
      </w:r>
      <w:r w:rsidRPr="00F64F9C">
        <w:rPr>
          <w:rStyle w:val="StyleUnderline"/>
        </w:rPr>
        <w:t>,</w:t>
      </w:r>
      <w:r w:rsidRPr="00F64F9C">
        <w:rPr>
          <w:sz w:val="16"/>
        </w:rPr>
        <w:t xml:space="preserve"> though it should be noted that everywhere the U.S.-Russian agreement uses the binding term “shall,” the U.S.-Chinese agreement uses the more voluntary “should</w:t>
      </w:r>
      <w:r w:rsidRPr="00F64F9C">
        <w:rPr>
          <w:rStyle w:val="StyleUnderline"/>
          <w:highlight w:val="yellow"/>
        </w:rPr>
        <w:t>.” For nearly 70 years</w:t>
      </w:r>
      <w:r w:rsidRPr="00F64F9C">
        <w:rPr>
          <w:sz w:val="16"/>
        </w:rPr>
        <w:t xml:space="preserve"> now, </w:t>
      </w:r>
      <w:r w:rsidRPr="00F64F9C">
        <w:rPr>
          <w:rStyle w:val="StyleUnderline"/>
          <w:highlight w:val="yellow"/>
        </w:rPr>
        <w:t>the</w:t>
      </w:r>
      <w:r w:rsidRPr="00F64F9C">
        <w:rPr>
          <w:rStyle w:val="StyleUnderline"/>
        </w:rPr>
        <w:t xml:space="preserve"> </w:t>
      </w:r>
      <w:r w:rsidRPr="00F64F9C">
        <w:rPr>
          <w:rStyle w:val="StyleUnderline"/>
          <w:highlight w:val="yellow"/>
        </w:rPr>
        <w:t>U.S. and Russian navies have operated around one</w:t>
      </w:r>
      <w:r w:rsidRPr="00F64F9C">
        <w:rPr>
          <w:sz w:val="16"/>
          <w:highlight w:val="yellow"/>
        </w:rPr>
        <w:t xml:space="preserve"> </w:t>
      </w:r>
      <w:r w:rsidRPr="00F64F9C">
        <w:rPr>
          <w:rStyle w:val="StyleUnderline"/>
          <w:highlight w:val="yellow"/>
        </w:rPr>
        <w:t>another, sometimes irresponsibly and dangerously</w:t>
      </w:r>
      <w:r w:rsidRPr="00F64F9C">
        <w:rPr>
          <w:sz w:val="16"/>
        </w:rPr>
        <w:t xml:space="preserve"> (occasionally with tragic results), </w:t>
      </w:r>
      <w:r w:rsidRPr="00F64F9C">
        <w:rPr>
          <w:rStyle w:val="StyleUnderline"/>
          <w:highlight w:val="yellow"/>
        </w:rPr>
        <w:t>but never with</w:t>
      </w:r>
      <w:r w:rsidRPr="00F64F9C">
        <w:rPr>
          <w:sz w:val="16"/>
          <w:highlight w:val="yellow"/>
        </w:rPr>
        <w:t xml:space="preserve"> </w:t>
      </w:r>
      <w:r w:rsidRPr="00F64F9C">
        <w:rPr>
          <w:rStyle w:val="StyleUnderline"/>
          <w:highlight w:val="yellow"/>
        </w:rPr>
        <w:t>the intent</w:t>
      </w:r>
      <w:r w:rsidRPr="00F64F9C">
        <w:rPr>
          <w:sz w:val="16"/>
        </w:rPr>
        <w:t xml:space="preserve"> for anyone to get hurt or </w:t>
      </w:r>
      <w:r w:rsidRPr="00F64F9C">
        <w:rPr>
          <w:rStyle w:val="StyleUnderline"/>
          <w:highlight w:val="yellow"/>
        </w:rPr>
        <w:t>of starting a conflict</w:t>
      </w:r>
      <w:r w:rsidRPr="00F64F9C">
        <w:rPr>
          <w:rStyle w:val="StyleUnderline"/>
        </w:rPr>
        <w:t xml:space="preserve"> by </w:t>
      </w:r>
      <w:r w:rsidRPr="00F64F9C">
        <w:rPr>
          <w:rStyle w:val="StyleUnderline"/>
          <w:highlight w:val="yellow"/>
        </w:rPr>
        <w:t>“accident” or “miscalculation</w:t>
      </w:r>
      <w:r w:rsidRPr="00F64F9C">
        <w:rPr>
          <w:sz w:val="16"/>
          <w:highlight w:val="yellow"/>
        </w:rPr>
        <w:t xml:space="preserve">.” </w:t>
      </w:r>
      <w:r w:rsidRPr="00F64F9C">
        <w:rPr>
          <w:rStyle w:val="StyleUnderline"/>
          <w:highlight w:val="yellow"/>
        </w:rPr>
        <w:t>We should</w:t>
      </w:r>
      <w:r w:rsidRPr="00F64F9C">
        <w:rPr>
          <w:sz w:val="16"/>
          <w:highlight w:val="yellow"/>
        </w:rPr>
        <w:t xml:space="preserve"> </w:t>
      </w:r>
      <w:r w:rsidRPr="00F64F9C">
        <w:rPr>
          <w:rStyle w:val="StyleUnderline"/>
          <w:highlight w:val="yellow"/>
        </w:rPr>
        <w:t>remember this history and not exaggerate</w:t>
      </w:r>
      <w:r w:rsidRPr="00F64F9C">
        <w:rPr>
          <w:rStyle w:val="StyleUnderline"/>
        </w:rPr>
        <w:t xml:space="preserve"> the </w:t>
      </w:r>
      <w:r w:rsidRPr="00F64F9C">
        <w:rPr>
          <w:rStyle w:val="StyleUnderline"/>
          <w:highlight w:val="yellow"/>
        </w:rPr>
        <w:t>risks of</w:t>
      </w:r>
      <w:r w:rsidRPr="00F64F9C">
        <w:rPr>
          <w:rStyle w:val="StyleUnderline"/>
        </w:rPr>
        <w:t xml:space="preserve"> </w:t>
      </w:r>
      <w:r w:rsidRPr="00F64F9C">
        <w:rPr>
          <w:rStyle w:val="StyleUnderline"/>
          <w:highlight w:val="yellow"/>
        </w:rPr>
        <w:t>confrontation when assessing even potentially</w:t>
      </w:r>
      <w:r w:rsidRPr="00F64F9C">
        <w:rPr>
          <w:sz w:val="16"/>
          <w:highlight w:val="yellow"/>
        </w:rPr>
        <w:t xml:space="preserve"> </w:t>
      </w:r>
      <w:r w:rsidRPr="00F64F9C">
        <w:rPr>
          <w:rStyle w:val="StyleUnderline"/>
          <w:highlight w:val="yellow"/>
        </w:rPr>
        <w:t>serious interactions that may transpire between the U.S. and Chinese navies in the years to come</w:t>
      </w:r>
      <w:r w:rsidRPr="00F64F9C">
        <w:rPr>
          <w:sz w:val="16"/>
          <w:highlight w:val="yellow"/>
        </w:rPr>
        <w:t>.</w:t>
      </w:r>
    </w:p>
    <w:p w:rsidR="009C1851" w:rsidRDefault="009C1851" w:rsidP="009C1851">
      <w:pPr>
        <w:pStyle w:val="Heading4"/>
      </w:pPr>
      <w:r>
        <w:t xml:space="preserve">No miscalc or accidents </w:t>
      </w:r>
      <w:r w:rsidR="00730085">
        <w:t>esclation</w:t>
      </w:r>
      <w:r>
        <w:t>- new Chinese capabilities require even more nuclear safeguards</w:t>
      </w:r>
    </w:p>
    <w:p w:rsidR="009C1851" w:rsidRDefault="009C1851" w:rsidP="009C1851">
      <w:r w:rsidRPr="006A6521">
        <w:t xml:space="preserve">Shannon </w:t>
      </w:r>
      <w:r w:rsidRPr="006A6521">
        <w:rPr>
          <w:rFonts w:eastAsiaTheme="majorEastAsia" w:cstheme="majorBidi"/>
          <w:b/>
          <w:iCs/>
          <w:sz w:val="26"/>
        </w:rPr>
        <w:t>Tiezzi</w:t>
      </w:r>
      <w:r w:rsidRPr="006A6521">
        <w:t>, Editor at The Diplomat, 1-5-</w:t>
      </w:r>
      <w:r w:rsidRPr="006A6521">
        <w:rPr>
          <w:rFonts w:eastAsiaTheme="majorEastAsia" w:cstheme="majorBidi"/>
          <w:b/>
          <w:iCs/>
          <w:sz w:val="26"/>
        </w:rPr>
        <w:t>2016</w:t>
      </w:r>
      <w:r w:rsidRPr="006A6521">
        <w:t xml:space="preserve">, "The New Military Force in Charge of China’s Nuclear Weapons," The Diplomat, </w:t>
      </w:r>
      <w:hyperlink r:id="rId14" w:history="1">
        <w:r w:rsidRPr="006A6521">
          <w:rPr>
            <w:rStyle w:val="Hyperlink"/>
          </w:rPr>
          <w:t>http://thediplomat.com/2016/01/the-new-military-force-in-charge-of-chinas-nuclear-weapons/</w:t>
        </w:r>
      </w:hyperlink>
      <w:r>
        <w:t>, KEL</w:t>
      </w:r>
    </w:p>
    <w:p w:rsidR="009C1851" w:rsidRDefault="009C1851" w:rsidP="009C1851">
      <w:r>
        <w:t>According to the U.S. Department of Defense’s 2015 report on the Chinese military, the Second Artillery Force had 50 to 60 inter-continental ballistic missiles. Meanwhile, China was devoting more energy to developing sea-based nuclear platforms, such as the Jin-class nuclear ballistic missile submarines (SSBNs). As the report notes, “</w:t>
      </w:r>
      <w:r w:rsidRPr="006A6521">
        <w:rPr>
          <w:rStyle w:val="StyleUnderline"/>
        </w:rPr>
        <w:t>Further increases in the number of mobile ICBMs and the beginning of SSBN deterrence patrols will force the PLA to</w:t>
      </w:r>
      <w:r>
        <w:t xml:space="preserve"> i</w:t>
      </w:r>
      <w:r w:rsidRPr="006A6521">
        <w:rPr>
          <w:rStyle w:val="Emphasis"/>
        </w:rPr>
        <w:t>mplement more sophisticated command and control systems and processes that safeguard the integrity of nuclear release authority</w:t>
      </w:r>
      <w:r>
        <w:t xml:space="preserve"> </w:t>
      </w:r>
      <w:r w:rsidRPr="006A6521">
        <w:rPr>
          <w:rStyle w:val="StyleUnderline"/>
        </w:rPr>
        <w:t>for a larger, more dispersed force</w:t>
      </w:r>
      <w:r>
        <w:t xml:space="preserve">.” </w:t>
      </w:r>
      <w:r w:rsidRPr="006A6521">
        <w:rPr>
          <w:rStyle w:val="StyleUnderline"/>
        </w:rPr>
        <w:t>The creation of the PLA Rocket Force may herald further changes to China’s command and control systems for nuclear forces</w:t>
      </w:r>
      <w:r>
        <w:t>.</w:t>
      </w:r>
    </w:p>
    <w:p w:rsidR="005B1E05" w:rsidRDefault="005B1E05" w:rsidP="005B1E05">
      <w:pPr>
        <w:pStyle w:val="Heading4"/>
      </w:pPr>
      <w:r w:rsidRPr="004F2187">
        <w:t>There is no real difference</w:t>
      </w:r>
      <w:r>
        <w:t xml:space="preserve"> in seriousness</w:t>
      </w:r>
      <w:r w:rsidRPr="004F2187">
        <w:t xml:space="preserve"> between US-Russia incidents and confrontations between the US and the PRC.</w:t>
      </w:r>
    </w:p>
    <w:p w:rsidR="005B1E05" w:rsidRPr="00171E61" w:rsidRDefault="005B1E05" w:rsidP="005B1E05">
      <w:r w:rsidRPr="00171E61">
        <w:rPr>
          <w:rFonts w:eastAsiaTheme="majorEastAsia" w:cstheme="majorBidi"/>
          <w:b/>
          <w:iCs/>
          <w:sz w:val="26"/>
        </w:rPr>
        <w:t>Stashwick, 4-15-16</w:t>
      </w:r>
      <w:r>
        <w:t xml:space="preserve"> [Steven, spent 10 years on active duty as a U.S. naval officer, made several deployments to the Western Pacific, and completed graduate studies in international relations at the University of Chicago. He is a Lieutenant Commander in the U.S. Navy Reserve; “What 2 Russian Jets Can Teach Us About a US-China Clash in the South China Sea,” The Diplomat, April 15, 2016, http://thediplomat.com/2016/04/what-2-russian-jets-can-teach-us-about-a-us-china-clash-in-the-south-china-sea/]</w:t>
      </w:r>
    </w:p>
    <w:p w:rsidR="005B1E05" w:rsidRPr="004F2187" w:rsidRDefault="005B1E05" w:rsidP="005B1E05">
      <w:pPr>
        <w:rPr>
          <w:rStyle w:val="StyleUnderline"/>
        </w:rPr>
      </w:pPr>
      <w:r w:rsidRPr="004F2187">
        <w:rPr>
          <w:rStyle w:val="StyleUnderline"/>
          <w:highlight w:val="yellow"/>
        </w:rPr>
        <w:t>Some might argue the difference</w:t>
      </w:r>
      <w:r w:rsidRPr="004F2187">
        <w:rPr>
          <w:rStyle w:val="StyleUnderline"/>
        </w:rPr>
        <w:t xml:space="preserve"> in treatment is </w:t>
      </w:r>
      <w:r w:rsidRPr="004F2187">
        <w:rPr>
          <w:rStyle w:val="StyleUnderline"/>
          <w:highlight w:val="yellow"/>
        </w:rPr>
        <w:t>because the strategic situation in the South China Sea</w:t>
      </w:r>
      <w:r w:rsidRPr="00171E61">
        <w:rPr>
          <w:sz w:val="16"/>
        </w:rPr>
        <w:t xml:space="preserve"> </w:t>
      </w:r>
      <w:r w:rsidRPr="004F2187">
        <w:rPr>
          <w:rStyle w:val="StyleUnderline"/>
          <w:highlight w:val="yellow"/>
        </w:rPr>
        <w:t>is more tense than the Baltic</w:t>
      </w:r>
      <w:r w:rsidRPr="00171E61">
        <w:rPr>
          <w:sz w:val="16"/>
        </w:rPr>
        <w:t xml:space="preserve">. But </w:t>
      </w:r>
      <w:r w:rsidRPr="004F2187">
        <w:rPr>
          <w:rStyle w:val="StyleUnderline"/>
          <w:highlight w:val="yellow"/>
        </w:rPr>
        <w:t>in the past eight years Russia has intervened militarily in three</w:t>
      </w:r>
      <w:r w:rsidRPr="00171E61">
        <w:rPr>
          <w:sz w:val="16"/>
        </w:rPr>
        <w:t xml:space="preserve"> sovereign </w:t>
      </w:r>
      <w:r w:rsidRPr="004F2187">
        <w:rPr>
          <w:rStyle w:val="StyleUnderline"/>
          <w:highlight w:val="yellow"/>
        </w:rPr>
        <w:t>countries: Georgia, Ukraine, and Syria. By contrast, China has occupied and built up several</w:t>
      </w:r>
      <w:r w:rsidRPr="00171E61">
        <w:rPr>
          <w:sz w:val="16"/>
        </w:rPr>
        <w:t xml:space="preserve"> </w:t>
      </w:r>
      <w:r w:rsidRPr="004F2187">
        <w:rPr>
          <w:rStyle w:val="StyleUnderline"/>
          <w:highlight w:val="yellow"/>
        </w:rPr>
        <w:t>uninhabited atolls and harassed</w:t>
      </w:r>
      <w:r w:rsidRPr="00171E61">
        <w:rPr>
          <w:sz w:val="16"/>
        </w:rPr>
        <w:t xml:space="preserve"> a lot of </w:t>
      </w:r>
      <w:r w:rsidRPr="004F2187">
        <w:rPr>
          <w:rStyle w:val="StyleUnderline"/>
          <w:highlight w:val="yellow"/>
        </w:rPr>
        <w:t>fishermen. This is not to minimize the seriousness of China’s</w:t>
      </w:r>
      <w:r w:rsidRPr="00171E61">
        <w:rPr>
          <w:sz w:val="16"/>
        </w:rPr>
        <w:t xml:space="preserve"> </w:t>
      </w:r>
      <w:r w:rsidRPr="004F2187">
        <w:rPr>
          <w:rStyle w:val="StyleUnderline"/>
          <w:highlight w:val="yellow"/>
        </w:rPr>
        <w:t>extensive activity in the South China Sea</w:t>
      </w:r>
      <w:r w:rsidRPr="00171E61">
        <w:rPr>
          <w:sz w:val="16"/>
        </w:rPr>
        <w:t xml:space="preserve"> and the major implications it has for other countries in the region. </w:t>
      </w:r>
      <w:r w:rsidRPr="004F2187">
        <w:rPr>
          <w:rStyle w:val="StyleUnderline"/>
          <w:highlight w:val="yellow"/>
        </w:rPr>
        <w:t>But it’s difficult to make the case that Chinese behavior is more worrisome or escalatory than</w:t>
      </w:r>
      <w:r w:rsidRPr="00171E61">
        <w:rPr>
          <w:sz w:val="16"/>
        </w:rPr>
        <w:t xml:space="preserve"> </w:t>
      </w:r>
      <w:r w:rsidRPr="004F2187">
        <w:rPr>
          <w:rStyle w:val="StyleUnderline"/>
          <w:highlight w:val="yellow"/>
        </w:rPr>
        <w:t>Russia’s</w:t>
      </w:r>
      <w:r w:rsidRPr="004F2187">
        <w:rPr>
          <w:rStyle w:val="StyleUnderline"/>
        </w:rPr>
        <w:t>.</w:t>
      </w:r>
      <w:r w:rsidRPr="00171E61">
        <w:rPr>
          <w:sz w:val="16"/>
        </w:rPr>
        <w:t xml:space="preserve"> In fact, General Dunford, the chairman of the Joint Chiefs of Staff, called Russia’s actions “alarming” and said Moscow — not Beijing — was the greatest military threat the U.S. could face. And yet the </w:t>
      </w:r>
      <w:r w:rsidRPr="004F2187">
        <w:rPr>
          <w:rStyle w:val="StyleUnderline"/>
          <w:highlight w:val="yellow"/>
        </w:rPr>
        <w:t>Russian jets are being treated almost as a curiosity, while the U</w:t>
      </w:r>
      <w:r w:rsidRPr="00171E61">
        <w:rPr>
          <w:sz w:val="16"/>
        </w:rPr>
        <w:t xml:space="preserve">nited </w:t>
      </w:r>
      <w:r w:rsidRPr="004F2187">
        <w:rPr>
          <w:rStyle w:val="StyleUnderline"/>
          <w:highlight w:val="yellow"/>
        </w:rPr>
        <w:t>S</w:t>
      </w:r>
      <w:r w:rsidRPr="00171E61">
        <w:rPr>
          <w:sz w:val="16"/>
        </w:rPr>
        <w:t xml:space="preserve">tates </w:t>
      </w:r>
      <w:r w:rsidRPr="00171E61">
        <w:rPr>
          <w:rStyle w:val="StyleUnderline"/>
          <w:highlight w:val="yellow"/>
        </w:rPr>
        <w:t>and China “jockey</w:t>
      </w:r>
      <w:r w:rsidRPr="00171E61">
        <w:rPr>
          <w:sz w:val="16"/>
        </w:rPr>
        <w:t xml:space="preserve"> </w:t>
      </w:r>
      <w:r w:rsidRPr="004F2187">
        <w:rPr>
          <w:rStyle w:val="StyleUnderline"/>
          <w:highlight w:val="yellow"/>
        </w:rPr>
        <w:t>for dominance</w:t>
      </w:r>
      <w:r w:rsidRPr="00171E61">
        <w:rPr>
          <w:sz w:val="16"/>
        </w:rPr>
        <w:t xml:space="preserve">” in the South China Sea </w:t>
      </w:r>
      <w:r w:rsidRPr="004F2187">
        <w:rPr>
          <w:rStyle w:val="StyleUnderline"/>
          <w:highlight w:val="yellow"/>
        </w:rPr>
        <w:t>and “are headed for a dangerous showdown</w:t>
      </w:r>
      <w:r w:rsidRPr="00171E61">
        <w:rPr>
          <w:sz w:val="16"/>
          <w:highlight w:val="yellow"/>
        </w:rPr>
        <w:t xml:space="preserve">,” </w:t>
      </w:r>
      <w:r w:rsidRPr="004F2187">
        <w:rPr>
          <w:rStyle w:val="StyleUnderline"/>
          <w:highlight w:val="yellow"/>
        </w:rPr>
        <w:t>according to</w:t>
      </w:r>
      <w:r w:rsidRPr="00171E61">
        <w:rPr>
          <w:sz w:val="16"/>
        </w:rPr>
        <w:t xml:space="preserve"> David Ignatius of </w:t>
      </w:r>
      <w:r w:rsidRPr="004F2187">
        <w:rPr>
          <w:rStyle w:val="StyleUnderline"/>
          <w:highlight w:val="yellow"/>
        </w:rPr>
        <w:t>The Washington Post.</w:t>
      </w:r>
    </w:p>
    <w:p w:rsidR="005B1E05" w:rsidRDefault="005B1E05" w:rsidP="009C1851"/>
    <w:p w:rsidR="00730085" w:rsidRDefault="00730085" w:rsidP="00730085">
      <w:pPr>
        <w:pStyle w:val="Heading2"/>
      </w:pPr>
      <w:r>
        <w:t>AT Miscalc/Accidents Adv - Extensions</w:t>
      </w:r>
    </w:p>
    <w:p w:rsidR="00730085" w:rsidRDefault="00730085" w:rsidP="00730085">
      <w:pPr>
        <w:pStyle w:val="Heading3"/>
      </w:pPr>
      <w:r>
        <w:t>Miscalc is a myth/wont escalate</w:t>
      </w:r>
    </w:p>
    <w:p w:rsidR="00730085" w:rsidRDefault="00730085" w:rsidP="00730085">
      <w:pPr>
        <w:pStyle w:val="Heading4"/>
      </w:pPr>
      <w:r>
        <w:t>Miscalculation is a myth – all conflict is rationally decided &amp; miscalculations don’t escalate</w:t>
      </w:r>
    </w:p>
    <w:p w:rsidR="00730085" w:rsidRDefault="00730085" w:rsidP="00730085">
      <w:r>
        <w:t xml:space="preserve">Steven </w:t>
      </w:r>
      <w:r w:rsidRPr="001A6BE2">
        <w:rPr>
          <w:rStyle w:val="Style13ptBold"/>
        </w:rPr>
        <w:t>Stashwick</w:t>
      </w:r>
      <w:r>
        <w:t>, 9-25-</w:t>
      </w:r>
      <w:r w:rsidRPr="001A6BE2">
        <w:rPr>
          <w:rStyle w:val="Style13ptBold"/>
        </w:rPr>
        <w:t>15</w:t>
      </w:r>
      <w:r>
        <w:t>, spent 10 years on active duty as a U.S. naval officer, made several deployments to the Western Pacific, and completed graduate studies in international relations at the University of Chicago. He is a Lieutenant Commander in the U.S. Navy Reserve, “South China Sea: Conflict Escalation and ‘Miscalculation’ Myths,” The Diplomat, http://thediplomat.com/2015/09/south-china-sea-conflict-escalation-and-miscalculation-myths/</w:t>
      </w:r>
    </w:p>
    <w:p w:rsidR="00730085" w:rsidRDefault="00730085" w:rsidP="00730085">
      <w:r>
        <w:rPr>
          <w:color w:val="000000"/>
          <w:u w:val="single"/>
        </w:rPr>
        <w:t xml:space="preserve">The threat of “miscalculation” is again in vogue. What was once a preoccupation of </w:t>
      </w:r>
      <w:hyperlink r:id="rId15" w:anchor="v=onepage&amp;q=schelling%20accidental%20war&amp;f=false" w:history="1">
        <w:r>
          <w:rPr>
            <w:rStyle w:val="Hyperlink"/>
            <w:color w:val="000000"/>
          </w:rPr>
          <w:t>accidental war theorists</w:t>
        </w:r>
      </w:hyperlink>
      <w:r>
        <w:rPr>
          <w:color w:val="000000"/>
          <w:u w:val="single"/>
        </w:rPr>
        <w:t xml:space="preserve"> has resurfaced in discussions about maritime disputes in Southeast Asia and Sino-U.S. relations.</w:t>
      </w:r>
      <w:r>
        <w:rPr>
          <w:rFonts w:ascii="Georgia" w:hAnsi="Georgia"/>
          <w:color w:val="333333"/>
          <w:sz w:val="16"/>
          <w:szCs w:val="16"/>
        </w:rPr>
        <w:t xml:space="preserve"> During the Cold War, </w:t>
      </w:r>
      <w:r>
        <w:rPr>
          <w:color w:val="000000"/>
          <w:u w:val="single"/>
        </w:rPr>
        <w:t xml:space="preserve">policymakers and </w:t>
      </w:r>
      <w:hyperlink r:id="rId16" w:history="1">
        <w:r>
          <w:rPr>
            <w:rStyle w:val="Hyperlink"/>
            <w:color w:val="000000"/>
          </w:rPr>
          <w:t>scholars</w:t>
        </w:r>
      </w:hyperlink>
      <w:r>
        <w:rPr>
          <w:color w:val="000000"/>
          <w:u w:val="single"/>
        </w:rPr>
        <w:t xml:space="preserve"> worried about nuclear annihilation sparked by </w:t>
      </w:r>
      <w:hyperlink r:id="rId17" w:history="1">
        <w:r>
          <w:rPr>
            <w:rStyle w:val="Hyperlink"/>
            <w:color w:val="000000"/>
          </w:rPr>
          <w:t>misinterpreted warnings</w:t>
        </w:r>
      </w:hyperlink>
      <w:r>
        <w:rPr>
          <w:color w:val="000000"/>
          <w:u w:val="single"/>
        </w:rPr>
        <w:t xml:space="preserve">, rogue officers, </w:t>
      </w:r>
      <w:hyperlink r:id="rId18" w:history="1">
        <w:r>
          <w:rPr>
            <w:rStyle w:val="Hyperlink"/>
            <w:color w:val="000000"/>
          </w:rPr>
          <w:t>technical glitches</w:t>
        </w:r>
      </w:hyperlink>
      <w:r>
        <w:rPr>
          <w:rFonts w:ascii="Georgia" w:hAnsi="Georgia"/>
          <w:color w:val="333333"/>
          <w:sz w:val="16"/>
          <w:szCs w:val="16"/>
        </w:rPr>
        <w:t xml:space="preserve"> in command and control systems, </w:t>
      </w:r>
      <w:r>
        <w:rPr>
          <w:color w:val="000000"/>
          <w:u w:val="single"/>
        </w:rPr>
        <w:t xml:space="preserve">or a lower-level confrontation </w:t>
      </w:r>
      <w:hyperlink r:id="rId19" w:history="1">
        <w:r>
          <w:rPr>
            <w:rStyle w:val="Hyperlink"/>
            <w:color w:val="000000"/>
          </w:rPr>
          <w:t>spiraling out of control</w:t>
        </w:r>
      </w:hyperlink>
      <w:r>
        <w:rPr>
          <w:color w:val="000000"/>
          <w:u w:val="single"/>
        </w:rPr>
        <w:t>.</w:t>
      </w:r>
      <w:r>
        <w:rPr>
          <w:rFonts w:ascii="Georgia" w:hAnsi="Georgia"/>
          <w:color w:val="333333"/>
          <w:sz w:val="16"/>
          <w:szCs w:val="16"/>
        </w:rPr>
        <w:t xml:space="preserve">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w:t>
      </w:r>
      <w:hyperlink r:id="rId20" w:history="1">
        <w:r>
          <w:rPr>
            <w:rStyle w:val="Hyperlink"/>
            <w:rFonts w:ascii="Georgia" w:hAnsi="Georgia"/>
            <w:color w:val="000000"/>
            <w:sz w:val="16"/>
            <w:szCs w:val="16"/>
          </w:rPr>
          <w:t>Gates</w:t>
        </w:r>
      </w:hyperlink>
      <w:r>
        <w:rPr>
          <w:rFonts w:ascii="Georgia" w:hAnsi="Georgia"/>
          <w:color w:val="000000"/>
          <w:sz w:val="16"/>
          <w:szCs w:val="16"/>
        </w:rPr>
        <w:t xml:space="preserve">, </w:t>
      </w:r>
      <w:hyperlink r:id="rId21" w:history="1">
        <w:r>
          <w:rPr>
            <w:rStyle w:val="Hyperlink"/>
            <w:rFonts w:ascii="Georgia" w:hAnsi="Georgia"/>
            <w:color w:val="000000"/>
            <w:sz w:val="16"/>
            <w:szCs w:val="16"/>
          </w:rPr>
          <w:t>Panetta</w:t>
        </w:r>
      </w:hyperlink>
      <w:r>
        <w:rPr>
          <w:rFonts w:ascii="Georgia" w:hAnsi="Georgia"/>
          <w:color w:val="000000"/>
          <w:sz w:val="16"/>
          <w:szCs w:val="16"/>
        </w:rPr>
        <w:t xml:space="preserve">, </w:t>
      </w:r>
      <w:hyperlink r:id="rId22" w:history="1">
        <w:r>
          <w:rPr>
            <w:rStyle w:val="Hyperlink"/>
            <w:rFonts w:ascii="Georgia" w:hAnsi="Georgia"/>
            <w:color w:val="000000"/>
            <w:sz w:val="16"/>
            <w:szCs w:val="16"/>
          </w:rPr>
          <w:t>Hagel</w:t>
        </w:r>
      </w:hyperlink>
      <w:r>
        <w:rPr>
          <w:rFonts w:ascii="Georgia" w:hAnsi="Georgia"/>
          <w:color w:val="000000"/>
          <w:sz w:val="16"/>
          <w:szCs w:val="16"/>
        </w:rPr>
        <w:t xml:space="preserve">, and current Defense Secretary </w:t>
      </w:r>
      <w:hyperlink r:id="rId23" w:history="1">
        <w:r>
          <w:rPr>
            <w:rStyle w:val="Hyperlink"/>
            <w:rFonts w:ascii="Georgia" w:hAnsi="Georgia"/>
            <w:color w:val="000000"/>
            <w:sz w:val="16"/>
            <w:szCs w:val="16"/>
          </w:rPr>
          <w:t>Carter</w:t>
        </w:r>
      </w:hyperlink>
      <w:r>
        <w:rPr>
          <w:rFonts w:ascii="Georgia" w:hAnsi="Georgia"/>
          <w:color w:val="000000"/>
          <w:sz w:val="16"/>
          <w:szCs w:val="16"/>
        </w:rPr>
        <w:t xml:space="preserve">, as well as Commanders of the </w:t>
      </w:r>
      <w:hyperlink r:id="rId24" w:history="1">
        <w:r>
          <w:rPr>
            <w:rStyle w:val="Hyperlink"/>
            <w:rFonts w:ascii="Georgia" w:hAnsi="Georgia"/>
            <w:color w:val="000000"/>
            <w:sz w:val="16"/>
            <w:szCs w:val="16"/>
          </w:rPr>
          <w:t>U.S. Pacific Fleet</w:t>
        </w:r>
      </w:hyperlink>
      <w:r>
        <w:rPr>
          <w:rFonts w:ascii="Georgia" w:hAnsi="Georgia"/>
          <w:color w:val="000000"/>
          <w:sz w:val="16"/>
          <w:szCs w:val="16"/>
        </w:rPr>
        <w:t xml:space="preserve"> and the U.S. </w:t>
      </w:r>
      <w:hyperlink r:id="rId25" w:history="1">
        <w:r>
          <w:rPr>
            <w:rStyle w:val="Hyperlink"/>
            <w:rFonts w:ascii="Georgia" w:hAnsi="Georgia"/>
            <w:color w:val="000000"/>
            <w:sz w:val="16"/>
            <w:szCs w:val="16"/>
          </w:rPr>
          <w:t>Pacific</w:t>
        </w:r>
      </w:hyperlink>
      <w:r>
        <w:rPr>
          <w:rFonts w:ascii="Georgia" w:hAnsi="Georgia"/>
          <w:color w:val="000000"/>
          <w:sz w:val="16"/>
          <w:szCs w:val="16"/>
        </w:rPr>
        <w:t xml:space="preserve"> </w:t>
      </w:r>
      <w:hyperlink r:id="rId26" w:history="1">
        <w:r>
          <w:rPr>
            <w:rStyle w:val="Hyperlink"/>
            <w:rFonts w:ascii="Georgia" w:hAnsi="Georgia"/>
            <w:color w:val="000000"/>
            <w:sz w:val="16"/>
            <w:szCs w:val="16"/>
          </w:rPr>
          <w:t>Command</w:t>
        </w:r>
      </w:hyperlink>
      <w:r>
        <w:rPr>
          <w:rFonts w:ascii="Georgia" w:hAnsi="Georgia"/>
          <w:color w:val="000000"/>
          <w:sz w:val="16"/>
          <w:szCs w:val="16"/>
        </w:rPr>
        <w:t xml:space="preserve">, and was a topic of policymaker discussion going back at least to the </w:t>
      </w:r>
      <w:hyperlink r:id="rId27" w:history="1">
        <w:r>
          <w:rPr>
            <w:rStyle w:val="Hyperlink"/>
            <w:rFonts w:ascii="Georgia" w:hAnsi="Georgia"/>
            <w:color w:val="000000"/>
            <w:sz w:val="16"/>
            <w:szCs w:val="16"/>
          </w:rPr>
          <w:t>1996 Taiwan Strait incident</w:t>
        </w:r>
      </w:hyperlink>
      <w:r>
        <w:rPr>
          <w:rFonts w:ascii="Georgia" w:hAnsi="Georgia"/>
          <w:color w:val="000000"/>
          <w:sz w:val="16"/>
          <w:szCs w:val="16"/>
        </w:rPr>
        <w:t>. These concerns are likewise found in too many</w:t>
      </w:r>
      <w:hyperlink r:id="rId28" w:anchor=".VfCI3vlViko" w:history="1">
        <w:r>
          <w:rPr>
            <w:rStyle w:val="Hyperlink"/>
            <w:rFonts w:ascii="Georgia" w:hAnsi="Georgia"/>
            <w:color w:val="000000"/>
            <w:sz w:val="16"/>
            <w:szCs w:val="16"/>
          </w:rPr>
          <w:t>op-eds</w:t>
        </w:r>
      </w:hyperlink>
      <w:r>
        <w:rPr>
          <w:rFonts w:ascii="Georgia" w:hAnsi="Georgia"/>
          <w:color w:val="000000"/>
          <w:sz w:val="16"/>
          <w:szCs w:val="16"/>
        </w:rPr>
        <w:t xml:space="preserve">, </w:t>
      </w:r>
      <w:hyperlink r:id="rId29" w:history="1">
        <w:r>
          <w:rPr>
            <w:rStyle w:val="Hyperlink"/>
            <w:rFonts w:ascii="Georgia" w:hAnsi="Georgia"/>
            <w:color w:val="000000"/>
            <w:sz w:val="16"/>
            <w:szCs w:val="16"/>
          </w:rPr>
          <w:t>reports</w:t>
        </w:r>
      </w:hyperlink>
      <w:r>
        <w:rPr>
          <w:rFonts w:ascii="Georgia" w:hAnsi="Georgia"/>
          <w:color w:val="000000"/>
          <w:sz w:val="16"/>
          <w:szCs w:val="16"/>
        </w:rPr>
        <w:t xml:space="preserve">, </w:t>
      </w:r>
      <w:hyperlink r:id="rId30" w:history="1">
        <w:r>
          <w:rPr>
            <w:rStyle w:val="Hyperlink"/>
            <w:rFonts w:ascii="Georgia" w:hAnsi="Georgia"/>
            <w:color w:val="000000"/>
            <w:sz w:val="16"/>
            <w:szCs w:val="16"/>
          </w:rPr>
          <w:t>interviews</w:t>
        </w:r>
      </w:hyperlink>
      <w:r>
        <w:rPr>
          <w:rFonts w:ascii="Georgia" w:hAnsi="Georgia"/>
          <w:color w:val="000000"/>
          <w:sz w:val="16"/>
          <w:szCs w:val="16"/>
        </w:rPr>
        <w:t xml:space="preserve">, </w:t>
      </w:r>
      <w:hyperlink r:id="rId31" w:history="1">
        <w:r>
          <w:rPr>
            <w:rStyle w:val="Hyperlink"/>
            <w:rFonts w:ascii="Georgia" w:hAnsi="Georgia"/>
            <w:color w:val="000000"/>
            <w:sz w:val="16"/>
            <w:szCs w:val="16"/>
          </w:rPr>
          <w:t>commentaries</w:t>
        </w:r>
      </w:hyperlink>
      <w:r>
        <w:rPr>
          <w:rFonts w:ascii="Georgia" w:hAnsi="Georgia"/>
          <w:color w:val="000000"/>
          <w:sz w:val="16"/>
          <w:szCs w:val="16"/>
        </w:rPr>
        <w:t xml:space="preserve">, and </w:t>
      </w:r>
      <w:hyperlink r:id="rId32" w:history="1">
        <w:r>
          <w:rPr>
            <w:rStyle w:val="Hyperlink"/>
            <w:rFonts w:ascii="Georgia" w:hAnsi="Georgia"/>
            <w:color w:val="000000"/>
            <w:sz w:val="16"/>
            <w:szCs w:val="16"/>
          </w:rPr>
          <w:t>articles</w:t>
        </w:r>
      </w:hyperlink>
      <w:r>
        <w:rPr>
          <w:rFonts w:ascii="Georgia" w:hAnsi="Georgia"/>
          <w:color w:val="000000"/>
          <w:sz w:val="16"/>
          <w:szCs w:val="16"/>
        </w:rPr>
        <w:t xml:space="preserve"> to count (see also </w:t>
      </w:r>
      <w:hyperlink r:id="rId33" w:history="1">
        <w:r>
          <w:rPr>
            <w:rStyle w:val="Hyperlink"/>
            <w:rFonts w:ascii="Georgia" w:hAnsi="Georgia"/>
            <w:color w:val="000000"/>
            <w:sz w:val="16"/>
            <w:szCs w:val="16"/>
          </w:rPr>
          <w:t>here</w:t>
        </w:r>
      </w:hyperlink>
      <w:r>
        <w:rPr>
          <w:rFonts w:ascii="Georgia" w:hAnsi="Georgia"/>
          <w:color w:val="000000"/>
          <w:sz w:val="16"/>
          <w:szCs w:val="16"/>
        </w:rPr>
        <w:t xml:space="preserve">, </w:t>
      </w:r>
      <w:hyperlink r:id="rId34" w:history="1">
        <w:r>
          <w:rPr>
            <w:rStyle w:val="Hyperlink"/>
            <w:rFonts w:ascii="Georgia" w:hAnsi="Georgia"/>
            <w:color w:val="000000"/>
            <w:sz w:val="16"/>
            <w:szCs w:val="16"/>
          </w:rPr>
          <w:t>here</w:t>
        </w:r>
      </w:hyperlink>
      <w:r>
        <w:rPr>
          <w:rFonts w:ascii="Georgia" w:hAnsi="Georgia"/>
          <w:color w:val="000000"/>
          <w:sz w:val="16"/>
          <w:szCs w:val="16"/>
        </w:rPr>
        <w:t xml:space="preserve">, </w:t>
      </w:r>
      <w:hyperlink r:id="rId35" w:history="1">
        <w:r>
          <w:rPr>
            <w:rStyle w:val="Hyperlink"/>
            <w:rFonts w:ascii="Georgia" w:hAnsi="Georgia"/>
            <w:color w:val="000000"/>
            <w:sz w:val="16"/>
            <w:szCs w:val="16"/>
          </w:rPr>
          <w:t>here</w:t>
        </w:r>
      </w:hyperlink>
      <w:r>
        <w:rPr>
          <w:rFonts w:ascii="Georgia" w:hAnsi="Georgia"/>
          <w:color w:val="000000"/>
          <w:sz w:val="16"/>
          <w:szCs w:val="16"/>
        </w:rPr>
        <w:t xml:space="preserve">, and </w:t>
      </w:r>
      <w:hyperlink r:id="rId36" w:history="1">
        <w:r>
          <w:rPr>
            <w:rStyle w:val="Hyperlink"/>
            <w:rFonts w:ascii="Georgia" w:hAnsi="Georgia"/>
            <w:color w:val="000000"/>
            <w:sz w:val="16"/>
            <w:szCs w:val="16"/>
          </w:rPr>
          <w:t>here</w:t>
        </w:r>
      </w:hyperlink>
      <w:r>
        <w:rPr>
          <w:rFonts w:ascii="Georgia" w:hAnsi="Georgia"/>
          <w:color w:val="000000"/>
          <w:sz w:val="16"/>
          <w:szCs w:val="16"/>
        </w:rPr>
        <w:t xml:space="preserve">, etc.) However, while history shows that </w:t>
      </w:r>
      <w:hyperlink r:id="rId37" w:anchor="v=onepage&amp;q=miscalculation%20stalin%20korean%20war&amp;f=false" w:history="1">
        <w:r>
          <w:rPr>
            <w:rStyle w:val="Hyperlink"/>
            <w:rFonts w:ascii="Georgia" w:hAnsi="Georgia"/>
            <w:color w:val="000000"/>
            <w:sz w:val="16"/>
            <w:szCs w:val="16"/>
          </w:rPr>
          <w:t>strategic miscalculations</w:t>
        </w:r>
      </w:hyperlink>
      <w:r>
        <w:rPr>
          <w:rFonts w:ascii="Georgia" w:hAnsi="Georgia"/>
          <w:color w:val="000000"/>
          <w:sz w:val="16"/>
          <w:szCs w:val="16"/>
        </w:rPr>
        <w:t xml:space="preserve"> can lead states to war, or </w:t>
      </w:r>
      <w:hyperlink r:id="rId38" w:history="1">
        <w:r>
          <w:rPr>
            <w:rStyle w:val="Hyperlink"/>
            <w:rFonts w:ascii="Georgia" w:hAnsi="Georgia"/>
            <w:color w:val="000000"/>
            <w:sz w:val="16"/>
            <w:szCs w:val="16"/>
          </w:rPr>
          <w:t>dangerously close to it</w:t>
        </w:r>
      </w:hyperlink>
      <w:r>
        <w:rPr>
          <w:color w:val="000000"/>
          <w:u w:val="single"/>
        </w:rPr>
        <w:t xml:space="preserve">, evidence does not support the worry that miscalculation may cause a local or tactical-level incident to spiral out of control. To understand the risks associated with miscalculation, we must distinguish between miscalculation at the strategic level and miscalculation stemming from a </w:t>
      </w:r>
      <w:hyperlink r:id="rId39" w:history="1">
        <w:r>
          <w:rPr>
            <w:rStyle w:val="Hyperlink"/>
            <w:color w:val="000000"/>
          </w:rPr>
          <w:t>localized incident</w:t>
        </w:r>
      </w:hyperlink>
      <w:r>
        <w:rPr>
          <w:rFonts w:ascii="Georgia" w:hAnsi="Georgia"/>
          <w:color w:val="333333"/>
          <w:sz w:val="16"/>
          <w:szCs w:val="16"/>
        </w:rPr>
        <w:t xml:space="preserve"> between naval or air forces. At the strategic level – that is, a nation’s </w:t>
      </w:r>
      <w:r>
        <w:rPr>
          <w:rFonts w:ascii="Georgia" w:hAnsi="Georgia"/>
          <w:i/>
          <w:iCs/>
          <w:color w:val="333333"/>
          <w:sz w:val="16"/>
          <w:szCs w:val="16"/>
        </w:rPr>
        <w:t>a priori</w:t>
      </w:r>
      <w:r>
        <w:rPr>
          <w:rFonts w:ascii="Georgia" w:hAnsi="Georgia"/>
          <w:color w:val="333333"/>
          <w:sz w:val="16"/>
          <w:szCs w:val="16"/>
        </w:rPr>
        <w:t xml:space="preserve"> </w:t>
      </w:r>
      <w:hyperlink r:id="rId40" w:history="1">
        <w:r>
          <w:rPr>
            <w:rStyle w:val="Hyperlink"/>
            <w:rFonts w:ascii="Georgia" w:hAnsi="Georgia"/>
            <w:color w:val="000000"/>
            <w:sz w:val="16"/>
            <w:szCs w:val="16"/>
          </w:rPr>
          <w:t>willingness to escalate a conflict</w:t>
        </w:r>
      </w:hyperlink>
      <w:r>
        <w:rPr>
          <w:rFonts w:ascii="Georgia" w:hAnsi="Georgia"/>
          <w:color w:val="000000"/>
          <w:sz w:val="16"/>
          <w:szCs w:val="16"/>
        </w:rPr>
        <w:t xml:space="preserve"> and use military force to achieve its objectives – no co</w:t>
      </w:r>
      <w:r>
        <w:rPr>
          <w:rFonts w:ascii="Georgia" w:hAnsi="Georgia"/>
          <w:color w:val="333333"/>
          <w:sz w:val="16"/>
          <w:szCs w:val="16"/>
        </w:rPr>
        <w:t>untry starts a war expecting to lose. Yet</w:t>
      </w:r>
      <w:r>
        <w:rPr>
          <w:color w:val="000000"/>
          <w:u w:val="single"/>
        </w:rPr>
        <w:t>, “</w:t>
      </w:r>
      <w:hyperlink r:id="rId41" w:history="1">
        <w:r>
          <w:rPr>
            <w:rStyle w:val="Hyperlink"/>
            <w:color w:val="000000"/>
          </w:rPr>
          <w:t>most wars…end in the defeat of at least one nation which had expected victory</w:t>
        </w:r>
      </w:hyperlink>
      <w:r>
        <w:rPr>
          <w:color w:val="000000"/>
          <w:u w:val="single"/>
        </w:rPr>
        <w:t>,” implying all wars result from some degree of strategic miscalculation. That may be a plausible danger</w:t>
      </w:r>
      <w:r>
        <w:rPr>
          <w:rFonts w:ascii="Georgia" w:hAnsi="Georgia"/>
          <w:color w:val="333333"/>
          <w:sz w:val="16"/>
          <w:szCs w:val="16"/>
        </w:rPr>
        <w:t xml:space="preserve"> in Southeast Asia</w:t>
      </w:r>
      <w:r>
        <w:rPr>
          <w:color w:val="000000"/>
          <w:u w:val="single"/>
        </w:rPr>
        <w:t>, but a distinct one</w:t>
      </w:r>
      <w:r>
        <w:rPr>
          <w:rFonts w:ascii="Georgia" w:hAnsi="Georgia"/>
          <w:color w:val="333333"/>
          <w:sz w:val="16"/>
          <w:szCs w:val="16"/>
        </w:rPr>
        <w:t xml:space="preserve">. Instead, much of the discourse about localized maritime incidents in the South China Sea conflates strategic and local miscalculation risks, focusing on the latter’s potential to lead to a wider conflict. This concern over local </w:t>
      </w:r>
      <w:r>
        <w:rPr>
          <w:color w:val="000000"/>
          <w:u w:val="single"/>
        </w:rPr>
        <w:t>miscalculation</w:t>
      </w:r>
      <w:r>
        <w:rPr>
          <w:rFonts w:ascii="Georgia" w:hAnsi="Georgia"/>
          <w:color w:val="333333"/>
          <w:sz w:val="16"/>
          <w:szCs w:val="16"/>
        </w:rPr>
        <w:t xml:space="preserve"> nonetheless </w:t>
      </w:r>
      <w:r>
        <w:rPr>
          <w:color w:val="000000"/>
          <w:u w:val="single"/>
        </w:rPr>
        <w:t xml:space="preserve">reflects a longstanding view of the danger </w:t>
      </w:r>
      <w:r>
        <w:rPr>
          <w:rFonts w:ascii="Georgia" w:hAnsi="Georgia"/>
          <w:color w:val="333333"/>
          <w:sz w:val="16"/>
          <w:szCs w:val="16"/>
        </w:rPr>
        <w:t xml:space="preserve">“incidents at sea” poses to peace stretching back to the Cold War. Both U.S. and Soviet leaderships were concerned that an incident between “peppery young ship captains” could “lead people to shoot at each other with results that might…be impossible to control,” </w:t>
      </w:r>
      <w:hyperlink r:id="rId42" w:history="1">
        <w:r>
          <w:rPr>
            <w:rStyle w:val="Hyperlink"/>
            <w:rFonts w:ascii="Georgia" w:hAnsi="Georgia"/>
            <w:color w:val="000000"/>
            <w:sz w:val="16"/>
            <w:szCs w:val="16"/>
          </w:rPr>
          <w:t>in the words of Admiral Elmo Zumwalt</w:t>
        </w:r>
      </w:hyperlink>
      <w:r>
        <w:rPr>
          <w:rFonts w:ascii="Georgia" w:hAnsi="Georgia"/>
          <w:color w:val="000000"/>
          <w:sz w:val="16"/>
          <w:szCs w:val="16"/>
        </w:rPr>
        <w:t xml:space="preserve">, U.S. Chief of Naval Operations in the 1970s. Back then, the U.S. and Soviets were openly adversarial and serious incidents between their ships and aircraft </w:t>
      </w:r>
      <w:hyperlink r:id="rId43" w:history="1">
        <w:r>
          <w:rPr>
            <w:rStyle w:val="Hyperlink"/>
            <w:rFonts w:ascii="Georgia" w:hAnsi="Georgia"/>
            <w:color w:val="000000"/>
            <w:sz w:val="16"/>
            <w:szCs w:val="16"/>
          </w:rPr>
          <w:t>were almost commonplace</w:t>
        </w:r>
      </w:hyperlink>
      <w:r>
        <w:rPr>
          <w:rFonts w:ascii="Georgia" w:hAnsi="Georgia"/>
          <w:color w:val="333333"/>
          <w:sz w:val="16"/>
          <w:szCs w:val="16"/>
        </w:rPr>
        <w:t xml:space="preserve">. Yet despite explicit mutual, strategic, and existential antagonism between the U.S. and U.S.SR, none of the </w:t>
      </w:r>
      <w:r>
        <w:rPr>
          <w:rFonts w:ascii="Georgia" w:hAnsi="Georgia"/>
          <w:i/>
          <w:iCs/>
          <w:color w:val="333333"/>
          <w:sz w:val="16"/>
          <w:szCs w:val="16"/>
        </w:rPr>
        <w:t>hundreds</w:t>
      </w:r>
      <w:r>
        <w:rPr>
          <w:rFonts w:ascii="Georgia" w:hAnsi="Georgia"/>
          <w:color w:val="333333"/>
          <w:sz w:val="16"/>
          <w:szCs w:val="16"/>
        </w:rPr>
        <w:t xml:space="preserve"> of maritime incidents that occurred over the four decades of the Cold War escalated into anything beyond a short diplomatic crisis. It is possible that they avoided a nuclear spiral in these incidents through diligent diplomacy and luck. But more likely, it suggests that this type of maritime incident is insufficient on its own to lead to the worst-case scenarios envisioned</w:t>
      </w:r>
      <w:r>
        <w:rPr>
          <w:color w:val="000000"/>
          <w:sz w:val="16"/>
          <w:szCs w:val="16"/>
        </w:rPr>
        <w:t xml:space="preserve"> </w:t>
      </w:r>
      <w:r>
        <w:rPr>
          <w:rFonts w:ascii="Georgia" w:hAnsi="Georgia"/>
          <w:color w:val="333333"/>
          <w:sz w:val="16"/>
          <w:szCs w:val="16"/>
        </w:rPr>
        <w:t xml:space="preserve">Mitigating the miscalculation concerns of officials and the </w:t>
      </w:r>
      <w:hyperlink r:id="rId44" w:history="1">
        <w:r>
          <w:rPr>
            <w:rStyle w:val="Hyperlink"/>
            <w:rFonts w:ascii="Georgia" w:hAnsi="Georgia"/>
            <w:color w:val="000000"/>
            <w:sz w:val="16"/>
            <w:szCs w:val="16"/>
          </w:rPr>
          <w:t>extreme scenarios of some commentators</w:t>
        </w:r>
      </w:hyperlink>
      <w:r>
        <w:rPr>
          <w:rFonts w:ascii="Georgia" w:hAnsi="Georgia"/>
          <w:color w:val="333333"/>
          <w:sz w:val="16"/>
          <w:szCs w:val="16"/>
        </w:rPr>
        <w:t xml:space="preserve"> is that these maritime incidents do not occur in a vacuum, de-coupled from explicit national interests</w:t>
      </w:r>
      <w:r>
        <w:rPr>
          <w:color w:val="000000"/>
          <w:u w:val="single"/>
        </w:rPr>
        <w:t>. In a famous</w:t>
      </w:r>
      <w:hyperlink r:id="rId45" w:history="1">
        <w:r>
          <w:rPr>
            <w:rStyle w:val="Hyperlink"/>
            <w:color w:val="000000"/>
          </w:rPr>
          <w:t>1988 Cold War incident</w:t>
        </w:r>
      </w:hyperlink>
      <w:r>
        <w:rPr>
          <w:color w:val="000000"/>
          <w:u w:val="single"/>
        </w:rPr>
        <w:t>, Soviet vessels</w:t>
      </w:r>
      <w:r>
        <w:rPr>
          <w:rFonts w:ascii="Georgia" w:hAnsi="Georgia"/>
          <w:color w:val="333333"/>
          <w:sz w:val="16"/>
          <w:szCs w:val="16"/>
        </w:rPr>
        <w:t xml:space="preserve"> in the Black Sea </w:t>
      </w:r>
      <w:r>
        <w:rPr>
          <w:color w:val="000000"/>
          <w:u w:val="single"/>
        </w:rPr>
        <w:t>shouldered the U.S. warships</w:t>
      </w:r>
      <w:r>
        <w:rPr>
          <w:rFonts w:ascii="Georgia" w:hAnsi="Georgia"/>
          <w:color w:val="333333"/>
          <w:sz w:val="16"/>
          <w:szCs w:val="16"/>
        </w:rPr>
        <w:t xml:space="preserve"> </w:t>
      </w:r>
      <w:r>
        <w:rPr>
          <w:rFonts w:ascii="Georgia" w:hAnsi="Georgia"/>
          <w:i/>
          <w:iCs/>
          <w:color w:val="333333"/>
          <w:sz w:val="16"/>
          <w:szCs w:val="16"/>
        </w:rPr>
        <w:t>Yorktown</w:t>
      </w:r>
      <w:r>
        <w:rPr>
          <w:rFonts w:ascii="Georgia" w:hAnsi="Georgia"/>
          <w:color w:val="333333"/>
          <w:sz w:val="16"/>
          <w:szCs w:val="16"/>
        </w:rPr>
        <w:t xml:space="preserve"> and </w:t>
      </w:r>
      <w:r>
        <w:rPr>
          <w:rFonts w:ascii="Georgia" w:hAnsi="Georgia"/>
          <w:i/>
          <w:iCs/>
          <w:color w:val="333333"/>
          <w:sz w:val="16"/>
          <w:szCs w:val="16"/>
        </w:rPr>
        <w:t>Caron</w:t>
      </w:r>
      <w:r>
        <w:rPr>
          <w:rFonts w:ascii="Georgia" w:hAnsi="Georgia"/>
          <w:color w:val="333333"/>
          <w:sz w:val="16"/>
          <w:szCs w:val="16"/>
        </w:rPr>
        <w:t xml:space="preserve"> (a controlled collision meant to push a ship off-course) </w:t>
      </w:r>
      <w:r>
        <w:rPr>
          <w:color w:val="000000"/>
          <w:u w:val="single"/>
        </w:rPr>
        <w:t xml:space="preserve">while the latter were </w:t>
      </w:r>
      <w:hyperlink r:id="rId46" w:history="1">
        <w:r>
          <w:rPr>
            <w:rStyle w:val="Hyperlink"/>
            <w:color w:val="000000"/>
          </w:rPr>
          <w:t>deliberately contesting</w:t>
        </w:r>
      </w:hyperlink>
      <w:r>
        <w:rPr>
          <w:color w:val="000000"/>
          <w:u w:val="single"/>
        </w:rPr>
        <w:t xml:space="preserve">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w:t>
      </w:r>
      <w:r>
        <w:rPr>
          <w:rFonts w:ascii="Georgia" w:hAnsi="Georgia"/>
          <w:color w:val="333333"/>
          <w:sz w:val="16"/>
          <w:szCs w:val="16"/>
        </w:rPr>
        <w:t>; the Soviet vessels even radioed their intention to strike the U.S. ships. While not “safe” in the strictest sense (ships do not like to “swap paint” with each other), footage from the</w:t>
      </w:r>
      <w:hyperlink r:id="rId47" w:history="1">
        <w:r>
          <w:rPr>
            <w:rStyle w:val="Hyperlink"/>
            <w:rFonts w:ascii="Georgia" w:hAnsi="Georgia"/>
            <w:i/>
            <w:iCs/>
            <w:color w:val="000000"/>
            <w:sz w:val="16"/>
            <w:szCs w:val="16"/>
          </w:rPr>
          <w:t>Yorktown</w:t>
        </w:r>
      </w:hyperlink>
      <w:r>
        <w:rPr>
          <w:rFonts w:ascii="Georgia" w:hAnsi="Georgia"/>
          <w:color w:val="000000"/>
          <w:sz w:val="16"/>
          <w:szCs w:val="16"/>
        </w:rPr>
        <w:t xml:space="preserve"> and </w:t>
      </w:r>
      <w:hyperlink r:id="rId48" w:history="1">
        <w:r>
          <w:rPr>
            <w:rStyle w:val="Hyperlink"/>
            <w:rFonts w:ascii="Georgia" w:hAnsi="Georgia"/>
            <w:i/>
            <w:iCs/>
            <w:color w:val="000000"/>
            <w:sz w:val="16"/>
            <w:szCs w:val="16"/>
          </w:rPr>
          <w:t>Caron</w:t>
        </w:r>
      </w:hyperlink>
      <w:r>
        <w:rPr>
          <w:rFonts w:ascii="Georgia" w:hAnsi="Georgia"/>
          <w:color w:val="000000"/>
          <w:sz w:val="16"/>
          <w:szCs w:val="16"/>
        </w:rPr>
        <w:t xml:space="preserve"> being pushed shows the actions to be intense but deliberate, professionally executed, and clearly of an enforcement nature, rather than a prelude to combat. While a serious diplomatic incident, both sides understood the situation, which served to moderate concern over escalation. Similarly, </w:t>
      </w:r>
      <w:hyperlink r:id="rId49" w:history="1">
        <w:r>
          <w:rPr>
            <w:rStyle w:val="Hyperlink"/>
            <w:rFonts w:ascii="Georgia" w:hAnsi="Georgia"/>
            <w:color w:val="000000"/>
            <w:sz w:val="16"/>
            <w:szCs w:val="16"/>
          </w:rPr>
          <w:t>a shouldering incident</w:t>
        </w:r>
      </w:hyperlink>
      <w:r>
        <w:rPr>
          <w:rFonts w:ascii="Georgia" w:hAnsi="Georgia"/>
          <w:color w:val="000000"/>
          <w:sz w:val="16"/>
          <w:szCs w:val="16"/>
        </w:rPr>
        <w:t xml:space="preserve"> between the U.S. cruiser </w:t>
      </w:r>
      <w:r>
        <w:rPr>
          <w:rFonts w:ascii="Georgia" w:hAnsi="Georgia"/>
          <w:i/>
          <w:iCs/>
          <w:color w:val="000000"/>
          <w:sz w:val="16"/>
          <w:szCs w:val="16"/>
        </w:rPr>
        <w:t>Cowpens</w:t>
      </w:r>
      <w:r>
        <w:rPr>
          <w:rFonts w:ascii="Georgia" w:hAnsi="Georgia"/>
          <w:color w:val="000000"/>
          <w:sz w:val="16"/>
          <w:szCs w:val="16"/>
        </w:rPr>
        <w:t xml:space="preserve"> and a Chinese warship in 2013, while </w:t>
      </w:r>
      <w:hyperlink r:id="rId50" w:history="1">
        <w:r>
          <w:rPr>
            <w:rStyle w:val="Hyperlink"/>
            <w:rFonts w:ascii="Georgia" w:hAnsi="Georgia"/>
            <w:color w:val="000000"/>
            <w:sz w:val="16"/>
            <w:szCs w:val="16"/>
          </w:rPr>
          <w:t>concerning to the U.S.</w:t>
        </w:r>
      </w:hyperlink>
      <w:r>
        <w:rPr>
          <w:rFonts w:ascii="Georgia" w:hAnsi="Georgia"/>
          <w:color w:val="000000"/>
          <w:sz w:val="16"/>
          <w:szCs w:val="16"/>
        </w:rPr>
        <w:t xml:space="preserve"> from a safety-at-sea perspective, was understood to be motivated by Chinese sensitivities around </w:t>
      </w:r>
      <w:hyperlink r:id="rId51" w:history="1">
        <w:r>
          <w:rPr>
            <w:rStyle w:val="Hyperlink"/>
            <w:rFonts w:ascii="Georgia" w:hAnsi="Georgia"/>
            <w:color w:val="000000"/>
            <w:sz w:val="16"/>
            <w:szCs w:val="16"/>
          </w:rPr>
          <w:t>testing their new aircraft carrier</w:t>
        </w:r>
      </w:hyperlink>
      <w:r>
        <w:rPr>
          <w:rFonts w:ascii="Georgia" w:hAnsi="Georgia"/>
          <w:color w:val="000000"/>
          <w:sz w:val="16"/>
          <w:szCs w:val="16"/>
        </w:rPr>
        <w:t xml:space="preserve">, </w:t>
      </w:r>
      <w:hyperlink r:id="rId52" w:history="1">
        <w:r>
          <w:rPr>
            <w:rStyle w:val="Hyperlink"/>
            <w:rFonts w:ascii="Georgia" w:hAnsi="Georgia"/>
            <w:color w:val="000000"/>
            <w:sz w:val="16"/>
            <w:szCs w:val="16"/>
          </w:rPr>
          <w:t>not a precursor to hostilities</w:t>
        </w:r>
      </w:hyperlink>
      <w:r>
        <w:rPr>
          <w:rFonts w:ascii="Georgia" w:hAnsi="Georgia"/>
          <w:color w:val="000000"/>
          <w:sz w:val="16"/>
          <w:szCs w:val="16"/>
        </w:rPr>
        <w:t xml:space="preserve">. </w:t>
      </w:r>
      <w:r>
        <w:rPr>
          <w:color w:val="000000"/>
          <w:u w:val="single"/>
        </w:rPr>
        <w:t>Nonetheless, concerns over maritime incidents, miscalculation, and spiraling conflict contain enough intuitive logic to have endured</w:t>
      </w:r>
      <w:r>
        <w:rPr>
          <w:rFonts w:ascii="Georgia" w:hAnsi="Georgia"/>
          <w:color w:val="333333"/>
          <w:sz w:val="16"/>
          <w:szCs w:val="16"/>
        </w:rPr>
        <w:t xml:space="preserve">. A shared Cold War concern over miscalculations led to </w:t>
      </w:r>
      <w:hyperlink r:id="rId53" w:history="1">
        <w:r>
          <w:rPr>
            <w:rStyle w:val="Hyperlink"/>
            <w:rFonts w:ascii="Georgia" w:hAnsi="Georgia"/>
            <w:color w:val="000000"/>
            <w:sz w:val="16"/>
            <w:szCs w:val="16"/>
          </w:rPr>
          <w:t>accords that are still in effect</w:t>
        </w:r>
      </w:hyperlink>
      <w:r>
        <w:rPr>
          <w:rFonts w:ascii="Georgia" w:hAnsi="Georgia"/>
          <w:color w:val="000000"/>
          <w:sz w:val="16"/>
          <w:szCs w:val="16"/>
        </w:rPr>
        <w:t xml:space="preserve">,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agreements indicated a shared belief between U.S. and Soviet military leaderships that despite their feverish preparations for war against one another, neither wanted war to come as the result of a tactical-level incident between individual ships and aircraft. This suggests neither would </w:t>
      </w:r>
      <w:r>
        <w:rPr>
          <w:rFonts w:ascii="Georgia" w:hAnsi="Georgia"/>
          <w:i/>
          <w:iCs/>
          <w:color w:val="000000"/>
          <w:sz w:val="16"/>
          <w:szCs w:val="16"/>
        </w:rPr>
        <w:t>let</w:t>
      </w:r>
      <w:r>
        <w:rPr>
          <w:rFonts w:ascii="Georgia" w:hAnsi="Georgia"/>
          <w:color w:val="000000"/>
          <w:sz w:val="16"/>
          <w:szCs w:val="16"/>
        </w:rPr>
        <w:t xml:space="preserve"> an incident, however serious, become an independent </w:t>
      </w:r>
      <w:r>
        <w:rPr>
          <w:rFonts w:ascii="Georgia" w:hAnsi="Georgia"/>
          <w:i/>
          <w:iCs/>
          <w:color w:val="000000"/>
          <w:sz w:val="16"/>
          <w:szCs w:val="16"/>
        </w:rPr>
        <w:t>casus belli</w:t>
      </w:r>
      <w:r>
        <w:rPr>
          <w:rFonts w:ascii="Georgia" w:hAnsi="Georgia"/>
          <w:color w:val="000000"/>
          <w:sz w:val="16"/>
          <w:szCs w:val="16"/>
        </w:rPr>
        <w:t xml:space="preserve">. The substance of these accords (and those reached in the </w:t>
      </w:r>
      <w:hyperlink r:id="rId54" w:history="1">
        <w:r>
          <w:rPr>
            <w:rStyle w:val="Hyperlink"/>
            <w:rFonts w:ascii="Georgia" w:hAnsi="Georgia"/>
            <w:color w:val="000000"/>
            <w:sz w:val="16"/>
            <w:szCs w:val="16"/>
          </w:rPr>
          <w:t>South China Sea</w:t>
        </w:r>
      </w:hyperlink>
      <w:r>
        <w:rPr>
          <w:rFonts w:ascii="Georgia" w:hAnsi="Georgia"/>
          <w:color w:val="000000"/>
          <w:sz w:val="16"/>
          <w:szCs w:val="16"/>
        </w:rPr>
        <w:t xml:space="preserve">) further strengthens this thesis. While INCSEA and DMA contained rules of behavior, these were, again in Zumwalt’s words, “little more than a reaffirmation of the [maritime] Rules of the Road” (international rules that direct how ships </w:t>
      </w:r>
      <w:hyperlink r:id="rId55" w:history="1">
        <w:r>
          <w:rPr>
            <w:rStyle w:val="Hyperlink"/>
            <w:rFonts w:ascii="Georgia" w:hAnsi="Georgia"/>
            <w:color w:val="000000"/>
            <w:sz w:val="16"/>
            <w:szCs w:val="16"/>
          </w:rPr>
          <w:t>stay safe around each other at sea</w:t>
        </w:r>
      </w:hyperlink>
      <w:r>
        <w:rPr>
          <w:rFonts w:ascii="Georgia" w:hAnsi="Georgia"/>
          <w:color w:val="000000"/>
          <w:sz w:val="16"/>
          <w:szCs w:val="16"/>
        </w:rPr>
        <w:t xml:space="preserve">). What was groundbreaking was that in concluding the accords, the U.S. and U.S.SR implicitly recognized their intentions to violate those rules and practices when advantageous (consider the </w:t>
      </w:r>
      <w:r>
        <w:rPr>
          <w:rFonts w:ascii="Georgia" w:hAnsi="Georgia"/>
          <w:i/>
          <w:iCs/>
          <w:color w:val="000000"/>
          <w:sz w:val="16"/>
          <w:szCs w:val="16"/>
        </w:rPr>
        <w:t xml:space="preserve">Yorktown </w:t>
      </w:r>
      <w:r>
        <w:rPr>
          <w:rFonts w:ascii="Georgia" w:hAnsi="Georgia"/>
          <w:color w:val="000000"/>
          <w:sz w:val="16"/>
          <w:szCs w:val="16"/>
        </w:rPr>
        <w:t>and</w:t>
      </w:r>
      <w:r>
        <w:rPr>
          <w:rFonts w:ascii="Georgia" w:hAnsi="Georgia"/>
          <w:i/>
          <w:iCs/>
          <w:color w:val="000000"/>
          <w:sz w:val="16"/>
          <w:szCs w:val="16"/>
        </w:rPr>
        <w:t>Caron</w:t>
      </w:r>
      <w:r>
        <w:rPr>
          <w:rFonts w:ascii="Georgia" w:hAnsi="Georgia"/>
          <w:color w:val="000000"/>
          <w:sz w:val="16"/>
          <w:szCs w:val="16"/>
        </w:rPr>
        <w:t>). The 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 Of course, incidents intended to reinforce maritime claims and hostile actions can look the same right up until ordnance is exchanged, but now both sides could be more confident that if shooting did start, it was an</w:t>
      </w:r>
      <w:r>
        <w:rPr>
          <w:rFonts w:ascii="Georgia" w:hAnsi="Georgia"/>
          <w:i/>
          <w:iCs/>
          <w:color w:val="000000"/>
          <w:sz w:val="16"/>
          <w:szCs w:val="16"/>
        </w:rPr>
        <w:t>intentional</w:t>
      </w:r>
      <w:r>
        <w:rPr>
          <w:rFonts w:ascii="Georgia" w:hAnsi="Georgia"/>
          <w:color w:val="000000"/>
          <w:sz w:val="16"/>
          <w:szCs w:val="16"/>
        </w:rPr>
        <w:t xml:space="preserve"> act of war.</w:t>
      </w:r>
    </w:p>
    <w:p w:rsidR="00730085" w:rsidRPr="00730085" w:rsidRDefault="00730085" w:rsidP="00730085"/>
    <w:p w:rsidR="00730085" w:rsidRPr="00730085" w:rsidRDefault="00730085" w:rsidP="00730085">
      <w:pPr>
        <w:pStyle w:val="Heading3"/>
      </w:pPr>
      <w:r>
        <w:t>No Miscalc Escalation – de-alerted missiles</w:t>
      </w:r>
    </w:p>
    <w:p w:rsidR="009C1851" w:rsidRDefault="009C1851" w:rsidP="009C1851">
      <w:pPr>
        <w:pStyle w:val="Heading4"/>
      </w:pPr>
      <w:r>
        <w:t xml:space="preserve">No </w:t>
      </w:r>
      <w:r w:rsidR="002E4C01">
        <w:t>accidental</w:t>
      </w:r>
      <w:r>
        <w:t xml:space="preserve"> or miscalc nuclear war – China keeps its warheads far from their missiles</w:t>
      </w:r>
    </w:p>
    <w:p w:rsidR="009C1851" w:rsidRDefault="009C1851" w:rsidP="009C1851">
      <w:r>
        <w:t xml:space="preserve">Jeffrey </w:t>
      </w:r>
      <w:r w:rsidRPr="00653DD5">
        <w:rPr>
          <w:rStyle w:val="Style13ptBold"/>
        </w:rPr>
        <w:t>Lewis, 2013</w:t>
      </w:r>
      <w:r>
        <w:t xml:space="preserve">, </w:t>
      </w:r>
      <w:r w:rsidRPr="00492207">
        <w:t>Adjunct Professor and Director of the East Asia Nonproliferation Program at the James</w:t>
      </w:r>
      <w:r>
        <w:t xml:space="preserve"> </w:t>
      </w:r>
      <w:r w:rsidRPr="00492207">
        <w:t>Martin Center for Nonproliferation Studies at the Monterey Institute of International Studies.,</w:t>
      </w:r>
      <w:r>
        <w:t xml:space="preserve"> “China’s Nuclear Modernization: Surprise, Restraint, and Uncertainty,” Asia in the 2</w:t>
      </w:r>
      <w:r w:rsidRPr="00653DD5">
        <w:rPr>
          <w:vertAlign w:val="superscript"/>
        </w:rPr>
        <w:t>nd</w:t>
      </w:r>
      <w:r>
        <w:t xml:space="preserve"> Nuclear Age, Ed. By Ashley J. Tellis, Abraham M. Denmark, and Travis Tanner, pp. 67-96, KEL</w:t>
      </w:r>
    </w:p>
    <w:p w:rsidR="00730085" w:rsidRDefault="009C1851" w:rsidP="009C1851">
      <w:r w:rsidRPr="002652E5">
        <w:t xml:space="preserve">As mentioned above, </w:t>
      </w:r>
      <w:r w:rsidRPr="00051363">
        <w:rPr>
          <w:rStyle w:val="Emphasis"/>
        </w:rPr>
        <w:t>one unique aspect of China’s strategic deployment practices is that it keeps its nuclear warheads stored separately, often “tens of kilometers” from their ballistic missiles</w:t>
      </w:r>
      <w:r w:rsidRPr="002652E5">
        <w:t>, according to one former U.S. defense official.</w:t>
      </w:r>
      <w:r w:rsidRPr="00051363">
        <w:rPr>
          <w:rStyle w:val="Emphasis"/>
        </w:rPr>
        <w:t>21 China appears to maintain storage locations or depots for warheads that are distinct from the units deployed with ballistic missiles</w:t>
      </w:r>
      <w:r w:rsidRPr="002652E5">
        <w:t xml:space="preserve">. Additionally, </w:t>
      </w:r>
      <w:r w:rsidRPr="00051363">
        <w:rPr>
          <w:rStyle w:val="Emphasis"/>
        </w:rPr>
        <w:t>it appears to keep conventional and nuclear units at separate loca</w:t>
      </w:r>
      <w:r w:rsidRPr="002652E5">
        <w:t>tions,</w:t>
      </w:r>
      <w:r>
        <w:t xml:space="preserve"> although this judgment is difficult to make with any degree of certainty and questions exist about the deployment of conventional and nuclear-armed DF-21 ballistic missiles.</w:t>
      </w:r>
    </w:p>
    <w:p w:rsidR="00730085" w:rsidRDefault="00730085" w:rsidP="00730085">
      <w:pPr>
        <w:pStyle w:val="Heading4"/>
      </w:pPr>
      <w:r>
        <w:t>No risk of nuclear miscalc or accidental launch escalation – warheads are stored and no first use policy</w:t>
      </w:r>
    </w:p>
    <w:p w:rsidR="00730085" w:rsidRDefault="00730085" w:rsidP="00730085">
      <w:r>
        <w:t xml:space="preserve">Jeffrey </w:t>
      </w:r>
      <w:r w:rsidRPr="00653DD5">
        <w:rPr>
          <w:rStyle w:val="Style13ptBold"/>
        </w:rPr>
        <w:t>Lewis, 2013</w:t>
      </w:r>
      <w:r>
        <w:t xml:space="preserve">, </w:t>
      </w:r>
      <w:r w:rsidRPr="00492207">
        <w:t>Adjunct Professor and Director of the East Asia Nonproliferation Program at the James</w:t>
      </w:r>
      <w:r>
        <w:t xml:space="preserve"> </w:t>
      </w:r>
      <w:r w:rsidRPr="00492207">
        <w:t>Martin Center for Nonproliferation Studies at the Monterey Institute of International Studies.,</w:t>
      </w:r>
      <w:r>
        <w:t xml:space="preserve"> “China’s Nuclear Modernization: Surprise, Restraint, and Uncertainty,” Asia in the 2</w:t>
      </w:r>
      <w:r w:rsidRPr="00653DD5">
        <w:rPr>
          <w:vertAlign w:val="superscript"/>
        </w:rPr>
        <w:t>nd</w:t>
      </w:r>
      <w:r>
        <w:t xml:space="preserve"> Nuclear Age, Ed. By Ashley J. Tellis, Abraham M. Denmark, and Travis Tanner, pp. 67-96, KEL</w:t>
      </w:r>
    </w:p>
    <w:p w:rsidR="00730085" w:rsidRDefault="00730085" w:rsidP="00730085">
      <w:r>
        <w:t xml:space="preserve">If the history of the United States’ understanding of China’s nuclear capabilities and force development could be summarized in one word, it would be “surprise.” When the People’s Republic of China (PRC) tested its first nuclear device in 1964, U.S. policymakers and analysts were not only surprised that China possessed enough fissile material to conduct a test but were further surprised to learn that it had used highly enriched uranium rather than plutonium for its first device. China’s turbulent internal politics, as well as its different historical and ideological circumstances, have conspired to produce an approach to nuclear weapons and deterrence that is a puzzle to most U.S. observers. </w:t>
      </w:r>
      <w:r w:rsidRPr="00492207">
        <w:rPr>
          <w:rStyle w:val="Emphasis"/>
        </w:rPr>
        <w:t>The Chinese arsenal appears relatively small and vulnerable</w:t>
      </w:r>
      <w:r>
        <w:t xml:space="preserve">, almost provocatively so to a Western observer. </w:t>
      </w:r>
      <w:r w:rsidRPr="00492207">
        <w:rPr>
          <w:rStyle w:val="Emphasis"/>
        </w:rPr>
        <w:t xml:space="preserve">China possesses a few hundred warheads available for deployment on ballistic missiles, but the warheads are stored separately from the missiles and are constrained by a policy of “no first use” </w:t>
      </w:r>
      <w:r>
        <w:t xml:space="preserve">(NFU) </w:t>
      </w:r>
      <w:r w:rsidRPr="00492207">
        <w:rPr>
          <w:rStyle w:val="Emphasis"/>
        </w:rPr>
        <w:t>that requires the country’s nuclear forces to ride out a first strike</w:t>
      </w:r>
      <w:r>
        <w:t>.</w:t>
      </w:r>
    </w:p>
    <w:p w:rsidR="00730085" w:rsidRDefault="00730085" w:rsidP="009C1851"/>
    <w:p w:rsidR="00730085" w:rsidRDefault="00730085" w:rsidP="00730085">
      <w:pPr>
        <w:pStyle w:val="Heading3"/>
      </w:pPr>
      <w:r>
        <w:t>No miscal/accidents – PLA isn’t changing nuke posture</w:t>
      </w:r>
    </w:p>
    <w:p w:rsidR="00730085" w:rsidRDefault="00730085" w:rsidP="00730085">
      <w:pPr>
        <w:pStyle w:val="Heading4"/>
      </w:pPr>
      <w:r>
        <w:t>China’s strategic posture will not change under PLA control of nuclear weapons</w:t>
      </w:r>
    </w:p>
    <w:p w:rsidR="00730085" w:rsidRDefault="00730085" w:rsidP="00730085">
      <w:r w:rsidRPr="006A6521">
        <w:t xml:space="preserve">Shannon </w:t>
      </w:r>
      <w:r w:rsidRPr="006A6521">
        <w:rPr>
          <w:rFonts w:eastAsiaTheme="majorEastAsia" w:cstheme="majorBidi"/>
          <w:b/>
          <w:iCs/>
          <w:sz w:val="26"/>
        </w:rPr>
        <w:t>Tiezzi</w:t>
      </w:r>
      <w:r w:rsidRPr="006A6521">
        <w:t>, Editor at The Diplomat, 1-5-</w:t>
      </w:r>
      <w:r w:rsidRPr="006A6521">
        <w:rPr>
          <w:rFonts w:eastAsiaTheme="majorEastAsia" w:cstheme="majorBidi"/>
          <w:b/>
          <w:iCs/>
          <w:sz w:val="26"/>
        </w:rPr>
        <w:t>2016</w:t>
      </w:r>
      <w:r w:rsidRPr="006A6521">
        <w:t xml:space="preserve">, "The New Military Force in Charge of China’s Nuclear Weapons," The Diplomat, </w:t>
      </w:r>
      <w:hyperlink r:id="rId56" w:history="1">
        <w:r w:rsidRPr="006A6521">
          <w:rPr>
            <w:rStyle w:val="Hyperlink"/>
          </w:rPr>
          <w:t>http://thediplomat.com/2016/01/the-new-military-force-in-charge-of-chinas-nuclear-weapons/</w:t>
        </w:r>
      </w:hyperlink>
      <w:r>
        <w:t>, KEL</w:t>
      </w:r>
    </w:p>
    <w:p w:rsidR="00730085" w:rsidRDefault="00730085" w:rsidP="00730085">
      <w:r>
        <w:t xml:space="preserve">In the inauguration ceremony on Thursday, President Xi Jinping (who is also chairman of the Central Military Commission) called the PLA Rocket Force the “core force of strategic deterrence, a strategic buttress to the country’s position as a major power, and an important building block in upholding national security.” He tasked the new force with enhancing China’s nuclear deterrence and counter-strike capabilities, and thus maintaining a strategic balance. He also urged the Rocket Force to improve China’s ability to conduct medium- and long-range precision strikes. Yang Yujun, </w:t>
      </w:r>
      <w:r w:rsidRPr="006A6521">
        <w:rPr>
          <w:rStyle w:val="StyleUnderline"/>
        </w:rPr>
        <w:t>spokesperson for China’s Defense Ministry, emphasized</w:t>
      </w:r>
      <w:r>
        <w:t xml:space="preserve"> on Friday </w:t>
      </w:r>
      <w:r w:rsidRPr="006A6521">
        <w:rPr>
          <w:rStyle w:val="StyleUnderline"/>
        </w:rPr>
        <w:t>that China’s nuclear policy and strategy will not change under the PLA Rocket Force. China remains committed</w:t>
      </w:r>
      <w:r>
        <w:t xml:space="preserve"> </w:t>
      </w:r>
      <w:r w:rsidRPr="006A6521">
        <w:rPr>
          <w:rStyle w:val="Emphasis"/>
        </w:rPr>
        <w:t>to its no-first-use policy</w:t>
      </w:r>
      <w:r>
        <w:t xml:space="preserve"> on nuclear weapons, </w:t>
      </w:r>
      <w:r w:rsidRPr="006A6521">
        <w:rPr>
          <w:rStyle w:val="Emphasis"/>
        </w:rPr>
        <w:t>and will keep its “nuclear capability at the minimum level</w:t>
      </w:r>
      <w:r>
        <w:t xml:space="preserve"> required for safeguarding its national security,” Xinhua paraphrased Yang as saying.</w:t>
      </w:r>
    </w:p>
    <w:p w:rsidR="00730085" w:rsidRDefault="00730085" w:rsidP="009C1851"/>
    <w:p w:rsidR="001A6BE2" w:rsidRDefault="00730085" w:rsidP="00730085">
      <w:pPr>
        <w:pStyle w:val="Heading3"/>
      </w:pPr>
      <w:r>
        <w:t>No Miscalc escalation – NFU pledge is strong</w:t>
      </w:r>
    </w:p>
    <w:p w:rsidR="00BF2230" w:rsidRPr="00BF2230" w:rsidRDefault="00BF2230" w:rsidP="00BF2230">
      <w:pPr>
        <w:pStyle w:val="Heading4"/>
      </w:pPr>
      <w:r w:rsidRPr="00BF2230">
        <w:t>China still has a “no first use” policy</w:t>
      </w:r>
    </w:p>
    <w:p w:rsidR="00BF2230" w:rsidRPr="00BF2230" w:rsidRDefault="00BF2230" w:rsidP="00BF2230">
      <w:pPr>
        <w:rPr>
          <w:b/>
          <w:bCs/>
          <w:sz w:val="26"/>
        </w:rPr>
      </w:pPr>
      <w:r w:rsidRPr="00BF2230">
        <w:rPr>
          <w:rStyle w:val="Style13ptBold"/>
        </w:rPr>
        <w:t>Fravel 13</w:t>
      </w:r>
      <w:r>
        <w:rPr>
          <w:rStyle w:val="Style13ptBold"/>
        </w:rPr>
        <w:t xml:space="preserve"> </w:t>
      </w:r>
      <w:r w:rsidRPr="00BF2230">
        <w:t>(China Has Not (Yet) Changed Its Position on Nuclear Weapons, Taylor Fravel is a journalist at The Diplomat and apart of the Institute for Security and Conflict Studies, 4/22/13, </w:t>
      </w:r>
      <w:hyperlink r:id="rId57" w:tgtFrame="_blank" w:history="1">
        <w:r w:rsidRPr="00BF2230">
          <w:rPr>
            <w:rStyle w:val="Hyperlink"/>
          </w:rPr>
          <w:t>http://thediplomat.com/2013/04/china-has-not-yet-changed-its-position-on-nuclear-weapons/</w:t>
        </w:r>
      </w:hyperlink>
      <w:r w:rsidRPr="00BF2230">
        <w:t>)</w:t>
      </w:r>
    </w:p>
    <w:p w:rsidR="00BF2230" w:rsidRDefault="00BF2230" w:rsidP="00BF2230">
      <w:pPr>
        <w:shd w:val="clear" w:color="auto" w:fill="FFFFFF"/>
        <w:rPr>
          <w:rFonts w:ascii="Arial" w:hAnsi="Arial" w:cs="Arial"/>
          <w:color w:val="000000"/>
        </w:rPr>
      </w:pPr>
      <w:r>
        <w:rPr>
          <w:rFonts w:ascii="Georgia" w:hAnsi="Georgia" w:cs="Arial"/>
          <w:color w:val="000000"/>
          <w:sz w:val="16"/>
          <w:szCs w:val="16"/>
        </w:rPr>
        <w:t>First,</w:t>
      </w:r>
      <w:r>
        <w:rPr>
          <w:rStyle w:val="apple-converted-space"/>
          <w:rFonts w:ascii="Georgia" w:hAnsi="Georgia" w:cs="Arial"/>
          <w:color w:val="000000"/>
          <w:sz w:val="16"/>
          <w:szCs w:val="16"/>
        </w:rPr>
        <w:t> </w:t>
      </w:r>
      <w:r>
        <w:rPr>
          <w:rFonts w:ascii="Georgia" w:hAnsi="Georgia" w:cs="Arial"/>
          <w:b/>
          <w:bCs/>
          <w:color w:val="000000"/>
          <w:u w:val="single"/>
          <w:shd w:val="clear" w:color="auto" w:fill="00FFFF"/>
        </w:rPr>
        <w:t>no first use has been a core feature of Chinese defense policy for decades,</w:t>
      </w:r>
      <w:r>
        <w:rPr>
          <w:rStyle w:val="apple-converted-space"/>
          <w:rFonts w:ascii="Georgia" w:hAnsi="Georgia" w:cs="Arial"/>
          <w:b/>
          <w:bCs/>
          <w:color w:val="000000"/>
          <w:shd w:val="clear" w:color="auto" w:fill="00FFFF"/>
        </w:rPr>
        <w:t> </w:t>
      </w:r>
      <w:r>
        <w:rPr>
          <w:rFonts w:ascii="Georgia" w:hAnsi="Georgia" w:cs="Arial"/>
          <w:color w:val="000000"/>
          <w:sz w:val="16"/>
          <w:szCs w:val="16"/>
        </w:rPr>
        <w:t>having been</w:t>
      </w:r>
      <w:r>
        <w:rPr>
          <w:rStyle w:val="apple-converted-space"/>
          <w:rFonts w:ascii="Georgia" w:hAnsi="Georgia" w:cs="Arial"/>
          <w:b/>
          <w:bCs/>
          <w:color w:val="000000"/>
          <w:sz w:val="16"/>
          <w:szCs w:val="16"/>
        </w:rPr>
        <w:t> </w:t>
      </w:r>
      <w:r>
        <w:rPr>
          <w:rFonts w:ascii="Georgia" w:hAnsi="Georgia" w:cs="Arial"/>
          <w:b/>
          <w:bCs/>
          <w:color w:val="000000"/>
          <w:u w:val="single"/>
          <w:shd w:val="clear" w:color="auto" w:fill="00FFFF"/>
        </w:rPr>
        <w:t>decided by Mao himself in 1964.  If China abandoned or altered this policy position, it would reflect a major change in China’s approach to nuclear weapons – and a major change in China’s international image. This would not be a casual decision by China’s top leaders but rather a radical change precipitated by a major shift in China’s security environment.</w:t>
      </w:r>
      <w:r>
        <w:rPr>
          <w:rStyle w:val="apple-converted-space"/>
          <w:rFonts w:ascii="Georgia" w:hAnsi="Georgia" w:cs="Arial"/>
          <w:b/>
          <w:bCs/>
          <w:color w:val="000000"/>
        </w:rPr>
        <w:t> </w:t>
      </w:r>
      <w:r>
        <w:rPr>
          <w:rFonts w:ascii="Georgia" w:hAnsi="Georgia" w:cs="Arial"/>
          <w:color w:val="000000"/>
          <w:sz w:val="16"/>
          <w:szCs w:val="16"/>
        </w:rPr>
        <w:t>Although China’s concerns about U.S. missile defense policies that Acton notes are real, these concerns have existed since the mid-1990s and shape China’s current efforts to reduce the vulnerability of its nuclear forces.</w:t>
      </w:r>
    </w:p>
    <w:p w:rsidR="00BF2230" w:rsidRDefault="00BF2230" w:rsidP="00BF2230">
      <w:pPr>
        <w:shd w:val="clear" w:color="auto" w:fill="FFFFFF"/>
        <w:rPr>
          <w:rFonts w:ascii="Arial" w:hAnsi="Arial" w:cs="Arial"/>
          <w:color w:val="000000"/>
        </w:rPr>
      </w:pPr>
      <w:r>
        <w:rPr>
          <w:rFonts w:ascii="Georgia" w:hAnsi="Georgia" w:cs="Arial"/>
          <w:color w:val="000000"/>
          <w:sz w:val="16"/>
          <w:szCs w:val="16"/>
        </w:rPr>
        <w:t>To date,</w:t>
      </w:r>
      <w:r>
        <w:rPr>
          <w:rStyle w:val="apple-converted-space"/>
          <w:rFonts w:ascii="Georgia" w:hAnsi="Georgia" w:cs="Arial"/>
          <w:color w:val="000000"/>
          <w:sz w:val="16"/>
          <w:szCs w:val="16"/>
        </w:rPr>
        <w:t> </w:t>
      </w:r>
      <w:r>
        <w:rPr>
          <w:rFonts w:ascii="Georgia" w:hAnsi="Georgia" w:cs="Arial"/>
          <w:b/>
          <w:bCs/>
          <w:color w:val="000000"/>
          <w:u w:val="single"/>
          <w:shd w:val="clear" w:color="auto" w:fill="00FFFF"/>
        </w:rPr>
        <w:t>China has focused on building a small but potent nuclear force with the ability to launch a secure second strike if attacked with nuclear weapons</w:t>
      </w:r>
      <w:r>
        <w:rPr>
          <w:rStyle w:val="apple-converted-space"/>
          <w:rFonts w:ascii="Georgia" w:hAnsi="Georgia" w:cs="Arial"/>
          <w:b/>
          <w:bCs/>
          <w:color w:val="000000"/>
        </w:rPr>
        <w:t> </w:t>
      </w:r>
      <w:r>
        <w:rPr>
          <w:rFonts w:ascii="Georgia" w:hAnsi="Georgia" w:cs="Arial"/>
          <w:color w:val="000000"/>
          <w:sz w:val="16"/>
          <w:szCs w:val="16"/>
        </w:rPr>
        <w:t>– what I call “</w:t>
      </w:r>
      <w:hyperlink r:id="rId58" w:tgtFrame="_blank" w:history="1">
        <w:r>
          <w:rPr>
            <w:rStyle w:val="Hyperlink"/>
            <w:rFonts w:ascii="Georgia" w:hAnsi="Georgia" w:cs="Arial"/>
            <w:sz w:val="16"/>
            <w:szCs w:val="16"/>
          </w:rPr>
          <w:t>assured retaliation</w:t>
        </w:r>
      </w:hyperlink>
      <w:r>
        <w:rPr>
          <w:rFonts w:ascii="Georgia" w:hAnsi="Georgia" w:cs="Arial"/>
          <w:color w:val="000000"/>
          <w:sz w:val="16"/>
          <w:szCs w:val="16"/>
        </w:rPr>
        <w:t>.”  The</w:t>
      </w:r>
      <w:r>
        <w:rPr>
          <w:rStyle w:val="apple-converted-space"/>
          <w:rFonts w:ascii="Georgia" w:hAnsi="Georgia" w:cs="Arial"/>
          <w:color w:val="000000"/>
          <w:sz w:val="16"/>
          <w:szCs w:val="16"/>
        </w:rPr>
        <w:t> </w:t>
      </w:r>
      <w:hyperlink r:id="rId59" w:tgtFrame="_blank" w:history="1">
        <w:r>
          <w:rPr>
            <w:rStyle w:val="Hyperlink"/>
            <w:rFonts w:ascii="Georgia" w:hAnsi="Georgia" w:cs="Arial"/>
            <w:sz w:val="16"/>
            <w:szCs w:val="16"/>
          </w:rPr>
          <w:t>relatively small size of China’s nuclear arsenal</w:t>
        </w:r>
      </w:hyperlink>
      <w:r>
        <w:rPr>
          <w:rFonts w:ascii="Georgia" w:hAnsi="Georgia" w:cs="Arial"/>
          <w:color w:val="000000"/>
          <w:sz w:val="16"/>
          <w:szCs w:val="16"/>
        </w:rPr>
        <w:t>and the doctrinal emphasis on survivability and reliability are consistent with a pledge to not use nuclear weapons first.  Moreover, if China were to abandon or alter the no first-use policy, it would surely want to reap a clear deterrent effect from such an action and likely do so clearly and publicly, not indirectly and quietly through an omission in a report.</w:t>
      </w:r>
    </w:p>
    <w:p w:rsidR="00BF2230" w:rsidRDefault="00BF2230" w:rsidP="00BF2230">
      <w:pPr>
        <w:shd w:val="clear" w:color="auto" w:fill="FFFFFF"/>
        <w:rPr>
          <w:rFonts w:ascii="Arial" w:hAnsi="Arial" w:cs="Arial"/>
          <w:color w:val="000000"/>
        </w:rPr>
      </w:pPr>
      <w:r>
        <w:rPr>
          <w:rFonts w:ascii="Georgia" w:hAnsi="Georgia" w:cs="Arial"/>
          <w:color w:val="000000"/>
          <w:sz w:val="16"/>
          <w:szCs w:val="16"/>
        </w:rPr>
        <w:t>Second, the absence of the no first-use policy in the</w:t>
      </w:r>
      <w:r>
        <w:rPr>
          <w:rStyle w:val="apple-converted-space"/>
          <w:rFonts w:ascii="Georgia" w:hAnsi="Georgia" w:cs="Arial"/>
          <w:color w:val="000000"/>
          <w:sz w:val="16"/>
          <w:szCs w:val="16"/>
        </w:rPr>
        <w:t> </w:t>
      </w:r>
      <w:hyperlink r:id="rId60" w:tgtFrame="_blank" w:history="1">
        <w:r>
          <w:rPr>
            <w:rStyle w:val="Hyperlink"/>
            <w:rFonts w:ascii="Georgia" w:hAnsi="Georgia" w:cs="Arial"/>
            <w:sz w:val="16"/>
            <w:szCs w:val="16"/>
          </w:rPr>
          <w:t>2012 white paper</w:t>
        </w:r>
      </w:hyperlink>
      <w:r>
        <w:rPr>
          <w:rStyle w:val="apple-converted-space"/>
          <w:rFonts w:ascii="Georgia" w:hAnsi="Georgia" w:cs="Arial"/>
          <w:color w:val="000000"/>
          <w:sz w:val="16"/>
          <w:szCs w:val="16"/>
        </w:rPr>
        <w:t> </w:t>
      </w:r>
      <w:r>
        <w:rPr>
          <w:rFonts w:ascii="Georgia" w:hAnsi="Georgia" w:cs="Arial"/>
          <w:color w:val="000000"/>
          <w:sz w:val="16"/>
          <w:szCs w:val="16"/>
        </w:rPr>
        <w:t>does not support Acton’s contention that China is changing its nuclear doctrine. Here, Acton overlooks that this edition of China’s bi-annual defense white papers is different from past volumes in one important respect. </w:t>
      </w:r>
    </w:p>
    <w:p w:rsidR="00BF2230" w:rsidRDefault="00104AB0" w:rsidP="00BF2230">
      <w:pPr>
        <w:shd w:val="clear" w:color="auto" w:fill="FFFFFF"/>
        <w:rPr>
          <w:rFonts w:ascii="Arial" w:hAnsi="Arial" w:cs="Arial"/>
          <w:color w:val="000000"/>
        </w:rPr>
      </w:pPr>
      <w:hyperlink r:id="rId61" w:tgtFrame="_blank" w:history="1">
        <w:r w:rsidR="00BF2230">
          <w:rPr>
            <w:rStyle w:val="Hyperlink"/>
            <w:rFonts w:ascii="Georgia" w:hAnsi="Georgia" w:cs="Arial"/>
            <w:sz w:val="16"/>
            <w:szCs w:val="16"/>
          </w:rPr>
          <w:t>According to Major General Chen Zhou</w:t>
        </w:r>
      </w:hyperlink>
      <w:r w:rsidR="00BF2230">
        <w:rPr>
          <w:rFonts w:ascii="Georgia" w:hAnsi="Georgia" w:cs="Arial"/>
          <w:color w:val="000000"/>
          <w:sz w:val="16"/>
          <w:szCs w:val="16"/>
        </w:rPr>
        <w:t>, one of the white paper’s drafters and a researcher at the PLA’s Academy of Military Science, the 2012 white paper uses a thematic model (zhuanti xing) and not a comprehensive one. In the past, the comprehensively-oriented white papers all had the same title, suchChina’s National Defense in 2010.  The title of the 2012 edition, however, reflects the new thematic focus:</w:t>
      </w:r>
      <w:r w:rsidR="00BF2230">
        <w:rPr>
          <w:rStyle w:val="apple-converted-space"/>
          <w:rFonts w:ascii="Georgia" w:hAnsi="Georgia" w:cs="Arial"/>
          <w:color w:val="000000"/>
          <w:sz w:val="16"/>
          <w:szCs w:val="16"/>
        </w:rPr>
        <w:t> </w:t>
      </w:r>
      <w:r w:rsidR="00BF2230">
        <w:rPr>
          <w:rFonts w:ascii="Georgia" w:hAnsi="Georgia" w:cs="Arial"/>
          <w:color w:val="000000"/>
          <w:sz w:val="16"/>
          <w:szCs w:val="16"/>
        </w:rPr>
        <w:t>Diversified Employment of China Armed Forces.  By discussing in more detail the structure and missions of China’s armed forces, the 2012 white paper dropped a chapter found in all previous ones entitled “National Defense Policy.”  In the past editions, this chapter contained the references to China’s no first-use policy (as well as many other defense policies).  Applying Occam’s razor, the lack of a chapter on China’s national defense policies can account for the absence of a reference to the no first-use policy.</w:t>
      </w:r>
    </w:p>
    <w:p w:rsidR="00BF2230" w:rsidRDefault="00BF2230" w:rsidP="00BF2230">
      <w:pPr>
        <w:shd w:val="clear" w:color="auto" w:fill="FFFFFF"/>
        <w:rPr>
          <w:rFonts w:ascii="Arial" w:hAnsi="Arial" w:cs="Arial"/>
          <w:color w:val="000000"/>
        </w:rPr>
      </w:pPr>
      <w:r>
        <w:rPr>
          <w:rFonts w:ascii="Georgia" w:hAnsi="Georgia" w:cs="Arial"/>
          <w:color w:val="000000"/>
          <w:sz w:val="16"/>
          <w:szCs w:val="16"/>
        </w:rPr>
        <w:t>In addition, the white paper’s discussion of the use of nuclear weapons is consistent with the no first-use policy.  The white paper refers to “the principle of building a lean and effective force,” repeating language from the</w:t>
      </w:r>
      <w:r>
        <w:rPr>
          <w:rStyle w:val="apple-converted-space"/>
          <w:rFonts w:ascii="Georgia" w:hAnsi="Georgia" w:cs="Arial"/>
          <w:color w:val="000000"/>
          <w:sz w:val="16"/>
          <w:szCs w:val="16"/>
        </w:rPr>
        <w:t> </w:t>
      </w:r>
      <w:hyperlink r:id="rId62" w:tgtFrame="_blank" w:history="1">
        <w:r>
          <w:rPr>
            <w:rStyle w:val="Hyperlink"/>
            <w:rFonts w:ascii="Georgia" w:hAnsi="Georgia" w:cs="Arial"/>
            <w:sz w:val="16"/>
            <w:szCs w:val="16"/>
          </w:rPr>
          <w:t>2006 white paper</w:t>
        </w:r>
      </w:hyperlink>
      <w:r>
        <w:rPr>
          <w:rStyle w:val="apple-converted-space"/>
          <w:rFonts w:ascii="Georgia" w:hAnsi="Georgia" w:cs="Arial"/>
          <w:color w:val="000000"/>
          <w:sz w:val="16"/>
          <w:szCs w:val="16"/>
        </w:rPr>
        <w:t> </w:t>
      </w:r>
      <w:r>
        <w:rPr>
          <w:rFonts w:ascii="Georgia" w:hAnsi="Georgia" w:cs="Arial"/>
          <w:color w:val="000000"/>
          <w:sz w:val="16"/>
          <w:szCs w:val="16"/>
        </w:rPr>
        <w:t>that officially detailed China’s nuclear strategy for the first time.  Second, it states that China’s nuclear weapons will only be used under one condition: “If China comes under a nuclear attack, the nuclear missile force of the [Second Artillery] will use nuclear missiles to launch a resolute counterattack (jianjue fanji).”  Here, the 2012 white paper uses the exact same sentence as the</w:t>
      </w:r>
      <w:r>
        <w:rPr>
          <w:rStyle w:val="apple-converted-space"/>
          <w:rFonts w:ascii="Georgia" w:hAnsi="Georgia" w:cs="Arial"/>
          <w:color w:val="000000"/>
          <w:sz w:val="16"/>
          <w:szCs w:val="16"/>
        </w:rPr>
        <w:t> </w:t>
      </w:r>
      <w:hyperlink r:id="rId63" w:tgtFrame="_blank" w:history="1">
        <w:r>
          <w:rPr>
            <w:rStyle w:val="Hyperlink"/>
            <w:rFonts w:ascii="Georgia" w:hAnsi="Georgia" w:cs="Arial"/>
            <w:sz w:val="16"/>
            <w:szCs w:val="16"/>
          </w:rPr>
          <w:t>2008 white paper</w:t>
        </w:r>
      </w:hyperlink>
      <w:r>
        <w:rPr>
          <w:rFonts w:ascii="Georgia" w:hAnsi="Georgia" w:cs="Arial"/>
          <w:color w:val="000000"/>
          <w:sz w:val="16"/>
          <w:szCs w:val="16"/>
        </w:rPr>
        <w:t>, which did contain a reference to the no first-use policy.  More generally, a nuclear counterattack is the only campaign for China’s nuclear forces that has been described in authoritative Chinese doctrinal texts, starting with the 1987 edition of the</w:t>
      </w:r>
      <w:r>
        <w:rPr>
          <w:rStyle w:val="apple-converted-space"/>
          <w:rFonts w:ascii="Georgia" w:hAnsi="Georgia" w:cs="Arial"/>
          <w:color w:val="000000"/>
          <w:sz w:val="16"/>
          <w:szCs w:val="16"/>
        </w:rPr>
        <w:t> </w:t>
      </w:r>
      <w:r>
        <w:rPr>
          <w:rFonts w:ascii="Georgia" w:hAnsi="Georgia" w:cs="Arial"/>
          <w:color w:val="000000"/>
          <w:sz w:val="16"/>
          <w:szCs w:val="16"/>
        </w:rPr>
        <w:t>Science of Strategy(Zhanlue Xue).</w:t>
      </w:r>
    </w:p>
    <w:p w:rsidR="00BF2230" w:rsidRDefault="00BF2230" w:rsidP="00BF2230">
      <w:pPr>
        <w:shd w:val="clear" w:color="auto" w:fill="FFFFFF"/>
        <w:rPr>
          <w:rFonts w:ascii="Arial" w:hAnsi="Arial" w:cs="Arial"/>
          <w:color w:val="000000"/>
        </w:rPr>
      </w:pPr>
      <w:r>
        <w:rPr>
          <w:rFonts w:ascii="Georgia" w:hAnsi="Georgia" w:cs="Arial"/>
          <w:color w:val="000000"/>
          <w:sz w:val="14"/>
          <w:szCs w:val="14"/>
        </w:rPr>
        <w:t> </w:t>
      </w:r>
    </w:p>
    <w:p w:rsidR="00BF2230" w:rsidRPr="00BF2230" w:rsidRDefault="00BF2230" w:rsidP="00BF2230">
      <w:pPr>
        <w:pStyle w:val="Heading4"/>
      </w:pPr>
      <w:r w:rsidRPr="00BF2230">
        <w:t>China still pledges towards a “no-first-use” policy</w:t>
      </w:r>
    </w:p>
    <w:p w:rsidR="00BF2230" w:rsidRPr="00BF2230" w:rsidRDefault="00BF2230" w:rsidP="00BF2230">
      <w:pPr>
        <w:rPr>
          <w:b/>
          <w:bCs/>
          <w:sz w:val="26"/>
        </w:rPr>
      </w:pPr>
      <w:r w:rsidRPr="00BF2230">
        <w:rPr>
          <w:rStyle w:val="Style13ptBold"/>
        </w:rPr>
        <w:t>Fravel 16</w:t>
      </w:r>
      <w:r>
        <w:rPr>
          <w:rStyle w:val="Style13ptBold"/>
        </w:rPr>
        <w:t xml:space="preserve"> </w:t>
      </w:r>
      <w:r w:rsidRPr="00BF2230">
        <w:t>(Why China won’t abandon its Nuclear Strategy of Assured Retaliation, Taylor Fravel is a journalist at The Diplomat and apart of the Institute for Security and Conflict Studies, 4/22/13, </w:t>
      </w:r>
      <w:hyperlink r:id="rId64" w:tgtFrame="_blank" w:history="1">
        <w:r w:rsidRPr="00BF2230">
          <w:rPr>
            <w:rStyle w:val="Hyperlink"/>
          </w:rPr>
          <w:t>https://www.wilsoncenter.org/sites/default/files/china_policy_brief_cunningham-fravel.pdf</w:t>
        </w:r>
      </w:hyperlink>
    </w:p>
    <w:p w:rsidR="00BF2230" w:rsidRDefault="00BF2230" w:rsidP="00BF2230">
      <w:pPr>
        <w:shd w:val="clear" w:color="auto" w:fill="FFFFFF"/>
        <w:rPr>
          <w:rFonts w:ascii="Arial" w:hAnsi="Arial" w:cs="Arial"/>
          <w:color w:val="000000"/>
        </w:rPr>
      </w:pPr>
      <w:r>
        <w:rPr>
          <w:rFonts w:ascii="Georgia" w:hAnsi="Georgia" w:cs="Arial"/>
          <w:b/>
          <w:bCs/>
          <w:color w:val="000000"/>
          <w:u w:val="single"/>
          <w:shd w:val="clear" w:color="auto" w:fill="00FFFF"/>
        </w:rPr>
        <w:t>China</w:t>
      </w:r>
      <w:r>
        <w:rPr>
          <w:rStyle w:val="apple-converted-space"/>
          <w:rFonts w:ascii="Georgia" w:hAnsi="Georgia" w:cs="Arial"/>
          <w:color w:val="000000"/>
          <w:sz w:val="16"/>
          <w:szCs w:val="16"/>
        </w:rPr>
        <w:t> </w:t>
      </w:r>
      <w:r>
        <w:rPr>
          <w:rFonts w:ascii="Georgia" w:hAnsi="Georgia" w:cs="Arial"/>
          <w:color w:val="000000"/>
          <w:sz w:val="16"/>
          <w:szCs w:val="16"/>
        </w:rPr>
        <w:t>is allowing limited ambiguity over the application of its no-first-use policy, its</w:t>
      </w:r>
      <w:r>
        <w:rPr>
          <w:rStyle w:val="apple-converted-space"/>
          <w:rFonts w:ascii="Georgia" w:hAnsi="Georgia" w:cs="Arial"/>
          <w:color w:val="000000"/>
          <w:sz w:val="16"/>
          <w:szCs w:val="16"/>
        </w:rPr>
        <w:t> </w:t>
      </w:r>
      <w:r>
        <w:rPr>
          <w:rFonts w:ascii="Georgia" w:hAnsi="Georgia" w:cs="Arial"/>
          <w:b/>
          <w:bCs/>
          <w:color w:val="000000"/>
          <w:u w:val="single"/>
          <w:shd w:val="clear" w:color="auto" w:fill="00FFFF"/>
        </w:rPr>
        <w:t>pledge to not use nuclear weapons unless first attacked with nuclear weapons by another state.</w:t>
      </w:r>
      <w:r>
        <w:rPr>
          <w:rStyle w:val="apple-converted-space"/>
          <w:rFonts w:ascii="Georgia" w:hAnsi="Georgia" w:cs="Arial"/>
          <w:color w:val="000000"/>
        </w:rPr>
        <w:t> </w:t>
      </w:r>
      <w:r>
        <w:rPr>
          <w:rFonts w:ascii="Georgia" w:hAnsi="Georgia" w:cs="Arial"/>
          <w:color w:val="000000"/>
          <w:sz w:val="16"/>
          <w:szCs w:val="16"/>
        </w:rPr>
        <w:t>Debate among Chinese strategists over the definition of “first use” has created uncertainty over how China would respond to “counterforce” attacks, or attacks by an adversary using conventional weapons against Chinese nuclear forces and infrastructure. The main purpose of this limited ambiguity is to deter the United States from conducting such conventional attacks. Chinese strategists are also debating whether a launch-on-warning posture—launching its own nuclear weapons as soon as China receives</w:t>
      </w:r>
    </w:p>
    <w:p w:rsidR="00BF2230" w:rsidRDefault="00BF2230" w:rsidP="00BF2230">
      <w:pPr>
        <w:shd w:val="clear" w:color="auto" w:fill="FFFFFF"/>
        <w:rPr>
          <w:rFonts w:ascii="Arial" w:hAnsi="Arial" w:cs="Arial"/>
          <w:color w:val="000000"/>
        </w:rPr>
      </w:pPr>
      <w:r>
        <w:rPr>
          <w:rFonts w:ascii="Georgia" w:hAnsi="Georgia" w:cs="Arial"/>
          <w:color w:val="000000"/>
          <w:sz w:val="16"/>
          <w:szCs w:val="16"/>
        </w:rPr>
        <w:t>warning of incoming enemy nuclear missiles, but before they reach their Chinese targets—would be desirable and consistent with China’s no-first-use policy.</w:t>
      </w:r>
    </w:p>
    <w:p w:rsidR="00BF2230" w:rsidRDefault="00BF2230" w:rsidP="009C1851"/>
    <w:p w:rsidR="009C1851" w:rsidRDefault="009C1851" w:rsidP="009C1851"/>
    <w:p w:rsidR="00086250" w:rsidRDefault="00086250" w:rsidP="007939F3"/>
    <w:p w:rsidR="00086250" w:rsidRDefault="00086250" w:rsidP="00086250">
      <w:pPr>
        <w:pStyle w:val="Heading2"/>
      </w:pPr>
      <w:r>
        <w:t xml:space="preserve">AT </w:t>
      </w:r>
      <w:r w:rsidR="001A6BE2">
        <w:t xml:space="preserve">China nuke modernization </w:t>
      </w:r>
    </w:p>
    <w:p w:rsidR="001A6BE2" w:rsidRDefault="001A6BE2" w:rsidP="00086250">
      <w:pPr>
        <w:pStyle w:val="Heading3"/>
      </w:pPr>
      <w:r>
        <w:t>no impact</w:t>
      </w:r>
      <w:r w:rsidR="00086250">
        <w:t xml:space="preserve"> to modernization</w:t>
      </w:r>
    </w:p>
    <w:p w:rsidR="001A6BE2" w:rsidRDefault="001A6BE2" w:rsidP="001A6BE2">
      <w:pPr>
        <w:pStyle w:val="Heading4"/>
      </w:pPr>
      <w:r>
        <w:t>Chinese nuclear modernization is done to ensure survivability of its deterrent, not to become aggressive</w:t>
      </w:r>
    </w:p>
    <w:p w:rsidR="001A6BE2" w:rsidRDefault="001A6BE2" w:rsidP="001A6BE2">
      <w:r>
        <w:t xml:space="preserve">Gregory </w:t>
      </w:r>
      <w:r w:rsidRPr="00750E48">
        <w:rPr>
          <w:rStyle w:val="Style13ptBold"/>
        </w:rPr>
        <w:t>Kulacki,</w:t>
      </w:r>
      <w:r>
        <w:t xml:space="preserve"> 4-1-</w:t>
      </w:r>
      <w:r w:rsidRPr="00750E48">
        <w:rPr>
          <w:rStyle w:val="Style13ptBold"/>
        </w:rPr>
        <w:t>15,</w:t>
      </w:r>
      <w:r>
        <w:t xml:space="preserve"> China project manager and senior analyst at Union of Concerned Scientists, “Why is China Modernizing Its Nuclear Arsenal?”, All Things Nuclear, </w:t>
      </w:r>
      <w:hyperlink r:id="rId65" w:history="1">
        <w:r w:rsidRPr="00B56284">
          <w:rPr>
            <w:rStyle w:val="Hyperlink"/>
          </w:rPr>
          <w:t>http://allthingsnuclear.org/gkulacki/why-is-china-modernizing-its-nuclear-arsenal</w:t>
        </w:r>
      </w:hyperlink>
      <w:r>
        <w:t>, KEL</w:t>
      </w:r>
    </w:p>
    <w:p w:rsidR="001A6BE2" w:rsidRPr="00B55AD5" w:rsidRDefault="001A6BE2" w:rsidP="001A6BE2">
      <w:r w:rsidRPr="00750E48">
        <w:rPr>
          <w:sz w:val="16"/>
        </w:rPr>
        <w:t xml:space="preserve">The Chinese panelists explicitly connected China’s nuclear modernization program to concerns about the United States. They explained that China is upgrading its small arsenal of delivery systems to ensure they are not vulnerable to a disarming U.S. first strike. They said that China is experimenting with multiple independent re-entry vehicle (MIRV) technology as a possible counter to U.S. ballistic missile defense. And they noted that China is investing in a stockpile stewardship program to ensure its nuclear weapons are “safe, secure and effective,” just like the United States is doing. </w:t>
      </w:r>
      <w:r w:rsidRPr="00750E48">
        <w:rPr>
          <w:rStyle w:val="StyleUnderline"/>
        </w:rPr>
        <w:t>China’s nuclear posture remains the same as it has been since its first nuclear test in 1964</w:t>
      </w:r>
      <w:r w:rsidRPr="00750E48">
        <w:rPr>
          <w:sz w:val="16"/>
        </w:rPr>
        <w:t xml:space="preserve">. In a declaration immediately following that test </w:t>
      </w:r>
      <w:r w:rsidRPr="00750E48">
        <w:rPr>
          <w:rStyle w:val="StyleUnderline"/>
        </w:rPr>
        <w:t>China promises never to use or threaten to use nuclear weapons against non-nuclear weapons stat</w:t>
      </w:r>
      <w:r w:rsidRPr="00750E48">
        <w:rPr>
          <w:sz w:val="16"/>
        </w:rPr>
        <w:t xml:space="preserve">es. It claims </w:t>
      </w:r>
      <w:r w:rsidRPr="00750E48">
        <w:rPr>
          <w:rStyle w:val="StyleUnderline"/>
        </w:rPr>
        <w:t>it will never, under any circumstances, be the first to use nuclear weapons</w:t>
      </w:r>
      <w:r w:rsidRPr="00750E48">
        <w:rPr>
          <w:sz w:val="16"/>
        </w:rPr>
        <w:t xml:space="preserve">, </w:t>
      </w:r>
      <w:r w:rsidRPr="00750E48">
        <w:rPr>
          <w:rStyle w:val="StyleUnderline"/>
        </w:rPr>
        <w:t>and</w:t>
      </w:r>
      <w:r w:rsidRPr="00750E48">
        <w:rPr>
          <w:sz w:val="16"/>
        </w:rPr>
        <w:t xml:space="preserve"> that </w:t>
      </w:r>
      <w:r w:rsidRPr="00750E48">
        <w:rPr>
          <w:rStyle w:val="StyleUnderline"/>
        </w:rPr>
        <w:t>it will only use nuclear weapons to retaliate in response to a foreign nuclear attack</w:t>
      </w:r>
      <w:r w:rsidRPr="00750E48">
        <w:rPr>
          <w:sz w:val="16"/>
        </w:rPr>
        <w:t xml:space="preserve">. China also claims to be committed to complete nuclear disarmament. The Chinese panelists implied that China believes </w:t>
      </w:r>
      <w:r w:rsidRPr="00750E48">
        <w:rPr>
          <w:rStyle w:val="StyleUnderline"/>
        </w:rPr>
        <w:t>its current nuclear modernization program is needed to guarantee its traditional nuclear posture remains viable in the face of massive U.S. investments in military modernization</w:t>
      </w:r>
      <w:r w:rsidRPr="00750E48">
        <w:rPr>
          <w:sz w:val="16"/>
        </w:rPr>
        <w:t xml:space="preserve"> </w:t>
      </w:r>
      <w:r w:rsidRPr="00750E48">
        <w:rPr>
          <w:rStyle w:val="StyleUnderline"/>
        </w:rPr>
        <w:t>that could render the United States invulnerable to a Chinese retaliatory strike.</w:t>
      </w:r>
    </w:p>
    <w:p w:rsidR="00DF7A35" w:rsidRDefault="00DF7A35" w:rsidP="00DF7A35">
      <w:pPr>
        <w:pStyle w:val="Heading4"/>
      </w:pPr>
      <w:r>
        <w:t xml:space="preserve">China is pursuing new nuclear technologies simply for tech parity – it has no ambitious or aggressive plans </w:t>
      </w:r>
    </w:p>
    <w:p w:rsidR="00DF7A35" w:rsidRDefault="00DF7A35" w:rsidP="00DF7A35">
      <w:r>
        <w:t xml:space="preserve">Jeffrey </w:t>
      </w:r>
      <w:r w:rsidRPr="00653DD5">
        <w:rPr>
          <w:rStyle w:val="Style13ptBold"/>
        </w:rPr>
        <w:t>Lewis, 2013</w:t>
      </w:r>
      <w:r>
        <w:t xml:space="preserve">, </w:t>
      </w:r>
      <w:r w:rsidRPr="00492207">
        <w:t>Adjunct Professor and Director of the East Asia Nonproliferation Program at the James</w:t>
      </w:r>
      <w:r>
        <w:t xml:space="preserve"> </w:t>
      </w:r>
      <w:r w:rsidRPr="00492207">
        <w:t>Martin Center for Nonproliferation Studies at the Monterey Institute of International Studies.,</w:t>
      </w:r>
      <w:r>
        <w:t xml:space="preserve"> “China’s Nuclear Modernization: Surprise, Restraint, and Uncertainty,” Asia in the 2</w:t>
      </w:r>
      <w:r w:rsidRPr="00653DD5">
        <w:rPr>
          <w:vertAlign w:val="superscript"/>
        </w:rPr>
        <w:t>nd</w:t>
      </w:r>
      <w:r>
        <w:t xml:space="preserve"> Nuclear Age, Ed. By Ashley J. Tellis, Abraham M. Denmark, and Travis Tanner, pp. 67-96, KEL</w:t>
      </w:r>
    </w:p>
    <w:p w:rsidR="00DF7A35" w:rsidRPr="002E5653" w:rsidRDefault="00DF7A35" w:rsidP="00DF7A35">
      <w:pPr>
        <w:rPr>
          <w:rStyle w:val="StyleUnderline"/>
        </w:rPr>
      </w:pPr>
      <w:r w:rsidRPr="002E5653">
        <w:rPr>
          <w:rStyle w:val="StyleUnderline"/>
        </w:rPr>
        <w:t>China appears to be pursuing advanced technologies broadly rather than solely pursuing specific modernization initiatives to support a particular strategy</w:t>
      </w:r>
      <w:r w:rsidRPr="002E5653">
        <w:rPr>
          <w:sz w:val="16"/>
        </w:rPr>
        <w:t xml:space="preserve">. The model appears to be to seek certain general capabilities, with decisions about procurement and operational concepts deferred until later. Chinese leaders are aware of strategic challenges, of course, but </w:t>
      </w:r>
      <w:r w:rsidRPr="002E5653">
        <w:rPr>
          <w:rStyle w:val="StyleUnderline"/>
        </w:rPr>
        <w:t>the late process may trouble the development of operational concepts for new capabilities</w:t>
      </w:r>
      <w:r w:rsidRPr="002E5653">
        <w:rPr>
          <w:sz w:val="16"/>
        </w:rPr>
        <w:t xml:space="preserve">. </w:t>
      </w:r>
      <w:r w:rsidRPr="002E5653">
        <w:rPr>
          <w:rStyle w:val="StyleUnderline"/>
        </w:rPr>
        <w:t>For example, the command-and-control issues presented by newly mobile missile forces such as ballistic missile submarines appear to present a persistent challenge for Chinese operational planners</w:t>
      </w:r>
      <w:r w:rsidRPr="002E5653">
        <w:rPr>
          <w:sz w:val="16"/>
        </w:rPr>
        <w:t xml:space="preserve">. As noted above, China stores its nuclear warheads separately from delivery vehicles, with an extensive and separate system for handling warheads. While the PLA appears to have examined the challenge this raises for its missile submarines, it is not clear that defense planners have developed concepts for deploying and communicating with the submarines on operational patrols, either in peacetime or a crisis. Similarly, the evolving rationale for China’s hit-to-kill efforts would suggest that the PLA has yet to decide whether it will deploy the system as an anti-satellite weapon, a missile defense, both, or not at all. Although the PLA is perfectly capable of articulating requirements and shaping the defense R&amp;D process, </w:t>
      </w:r>
      <w:r w:rsidRPr="002E5653">
        <w:rPr>
          <w:rStyle w:val="StyleUnderline"/>
        </w:rPr>
        <w:t>Chinese policymakers still appear to value broad technological parity as an ideological matter.</w:t>
      </w:r>
    </w:p>
    <w:p w:rsidR="00086250" w:rsidRPr="00086250" w:rsidRDefault="00086250" w:rsidP="00086250">
      <w:pPr>
        <w:pStyle w:val="Heading4"/>
      </w:pPr>
      <w:r w:rsidRPr="00086250">
        <w:t xml:space="preserve">No </w:t>
      </w:r>
      <w:r>
        <w:t>terminal impact to arms races</w:t>
      </w:r>
    </w:p>
    <w:p w:rsidR="00086250" w:rsidRPr="00086250" w:rsidRDefault="00086250" w:rsidP="00086250">
      <w:r w:rsidRPr="00086250">
        <w:rPr>
          <w:rStyle w:val="Style13ptBold"/>
        </w:rPr>
        <w:t>Sundstrom 15</w:t>
      </w:r>
      <w:r>
        <w:t xml:space="preserve"> </w:t>
      </w:r>
      <w:r w:rsidRPr="00086250">
        <w:t>Ian Sundstrom, 1/16/15, “an east Asian Arms race. Does it Even Matter?” http://thediplomat.com/2015/01/an-east-asian-arms-race-does-it-even-matter/</w:t>
      </w:r>
    </w:p>
    <w:p w:rsidR="00086250" w:rsidRPr="00B55AD5" w:rsidRDefault="00086250" w:rsidP="00086250">
      <w:r w:rsidRPr="00086250">
        <w:t>Whatever the case may be</w:t>
      </w:r>
      <w:r>
        <w:rPr>
          <w:rFonts w:ascii="Georgia" w:hAnsi="Georgia"/>
          <w:color w:val="333333"/>
        </w:rPr>
        <w:t xml:space="preserve">, </w:t>
      </w:r>
      <w:r w:rsidRPr="00086250">
        <w:rPr>
          <w:rStyle w:val="StyleUnderline"/>
        </w:rPr>
        <w:t xml:space="preserve">most observers treat the concept of an arms race in Asia as self-evidently negative. But is that truly the case? </w:t>
      </w:r>
      <w:r w:rsidRPr="00086250">
        <w:rPr>
          <w:rStyle w:val="StyleUnderline"/>
          <w:highlight w:val="yellow"/>
        </w:rPr>
        <w:t>Must an arms race have negative consequences for</w:t>
      </w:r>
      <w:r w:rsidRPr="00086250">
        <w:rPr>
          <w:rStyle w:val="StyleUnderline"/>
        </w:rPr>
        <w:t xml:space="preserve"> regional </w:t>
      </w:r>
      <w:r w:rsidRPr="00086250">
        <w:rPr>
          <w:rStyle w:val="StyleUnderline"/>
          <w:highlight w:val="yellow"/>
        </w:rPr>
        <w:t>security and stability</w:t>
      </w:r>
      <w:r w:rsidRPr="00086250">
        <w:rPr>
          <w:rStyle w:val="StyleUnderline"/>
        </w:rPr>
        <w:t xml:space="preserve">? Historical evidence and logic say </w:t>
      </w:r>
      <w:r w:rsidRPr="00086250">
        <w:rPr>
          <w:rStyle w:val="StyleUnderline"/>
          <w:highlight w:val="yellow"/>
        </w:rPr>
        <w:t>no.</w:t>
      </w:r>
      <w:r w:rsidRPr="00086250">
        <w:rPr>
          <w:rStyle w:val="StyleUnderline"/>
        </w:rPr>
        <w:t xml:space="preserve"> </w:t>
      </w:r>
      <w:r w:rsidRPr="00086250">
        <w:rPr>
          <w:rStyle w:val="StyleUnderline"/>
          <w:highlight w:val="yellow"/>
        </w:rPr>
        <w:t>Arms races do not lead inevitably to conflict</w:t>
      </w:r>
      <w:r w:rsidRPr="00086250">
        <w:rPr>
          <w:rStyle w:val="StyleUnderline"/>
        </w:rPr>
        <w:t xml:space="preserve">. </w:t>
      </w:r>
      <w:r w:rsidRPr="00086250">
        <w:rPr>
          <w:rStyle w:val="StyleUnderline"/>
          <w:highlight w:val="yellow"/>
        </w:rPr>
        <w:t>There are two</w:t>
      </w:r>
      <w:r w:rsidRPr="00086250">
        <w:rPr>
          <w:rStyle w:val="StyleUnderline"/>
        </w:rPr>
        <w:t xml:space="preserve"> fundamental r</w:t>
      </w:r>
      <w:r w:rsidRPr="00086250">
        <w:rPr>
          <w:rStyle w:val="StyleUnderline"/>
          <w:highlight w:val="yellow"/>
        </w:rPr>
        <w:t>equirements before states enter into wars: capability and intent.</w:t>
      </w:r>
      <w:r w:rsidRPr="00086250">
        <w:rPr>
          <w:rStyle w:val="StyleUnderline"/>
        </w:rPr>
        <w:t xml:space="preserve"> The first comprises military forces, economic wherewithal, and demographic factors, among other components. It is the means of war, money and guns. The second is the desire to embark upon war. It consists of a grievance, opportunity, or other cause de guerre, and the belief that war is the only, or even just the best, option available to achieve the desired outcome.</w:t>
      </w:r>
      <w:r>
        <w:rPr>
          <w:rStyle w:val="StyleUnderline"/>
        </w:rPr>
        <w:t xml:space="preserve"> </w:t>
      </w:r>
      <w:r w:rsidRPr="00086250">
        <w:rPr>
          <w:rStyle w:val="StyleUnderline"/>
        </w:rPr>
        <w:t xml:space="preserve">An </w:t>
      </w:r>
      <w:r w:rsidRPr="00086250">
        <w:rPr>
          <w:rStyle w:val="StyleUnderline"/>
          <w:highlight w:val="yellow"/>
        </w:rPr>
        <w:t>arms race involves only the capability side</w:t>
      </w:r>
      <w:r w:rsidRPr="00086250">
        <w:rPr>
          <w:rStyle w:val="StyleUnderline"/>
        </w:rPr>
        <w:t xml:space="preserve"> of the equation. Looking at the historical </w:t>
      </w:r>
      <w:r w:rsidRPr="00086250">
        <w:rPr>
          <w:rStyle w:val="StyleUnderline"/>
          <w:highlight w:val="yellow"/>
        </w:rPr>
        <w:t>record demonstrates</w:t>
      </w:r>
      <w:r w:rsidRPr="00086250">
        <w:rPr>
          <w:rStyle w:val="StyleUnderline"/>
        </w:rPr>
        <w:t xml:space="preserve"> that </w:t>
      </w:r>
      <w:r w:rsidRPr="00086250">
        <w:rPr>
          <w:rStyle w:val="StyleUnderline"/>
          <w:highlight w:val="yellow"/>
        </w:rPr>
        <w:t>the relationship between arms races and</w:t>
      </w:r>
      <w:r w:rsidRPr="00086250">
        <w:rPr>
          <w:rStyle w:val="StyleUnderline"/>
        </w:rPr>
        <w:t xml:space="preserve"> eventual </w:t>
      </w:r>
      <w:r w:rsidRPr="00086250">
        <w:rPr>
          <w:rStyle w:val="StyleUnderline"/>
          <w:highlight w:val="yellow"/>
        </w:rPr>
        <w:t>war is not cause and effect.</w:t>
      </w:r>
      <w:r w:rsidRPr="00086250">
        <w:rPr>
          <w:rStyle w:val="StyleUnderline"/>
        </w:rPr>
        <w:t xml:space="preserve"> The classic case is the Anglo-German naval buildup before the First World War. The two countries did indeed rapidly expand their navies, and in the end they did go to war, but there was no obvious intention for war between the two countries</w:t>
      </w:r>
      <w:r w:rsidRPr="00AD2F4F">
        <w:rPr>
          <w:rStyle w:val="StyleUnderline"/>
        </w:rPr>
        <w:t>.</w:t>
      </w:r>
      <w:r>
        <w:rPr>
          <w:rFonts w:ascii="Georgia" w:hAnsi="Georgia"/>
          <w:color w:val="333333"/>
          <w:shd w:val="clear" w:color="auto" w:fill="FFFFFF"/>
        </w:rPr>
        <w:t xml:space="preserve"> </w:t>
      </w:r>
      <w:r w:rsidRPr="00086250">
        <w:t>Circumstances outside their control, separate from the arms race – a rigid alliance structure, sudden assassination, and widely-held belief in the social virtues of armed conflict – led Europe to war.</w:t>
      </w:r>
    </w:p>
    <w:p w:rsidR="001A6BE2" w:rsidRDefault="001A6BE2" w:rsidP="009C1851"/>
    <w:p w:rsidR="00665E62" w:rsidRDefault="00665E62" w:rsidP="009C1851"/>
    <w:p w:rsidR="00D9130A" w:rsidRPr="00415E59" w:rsidRDefault="00D9130A" w:rsidP="00D9130A"/>
    <w:p w:rsidR="005B1E05" w:rsidRDefault="005B1E05" w:rsidP="00D9130A">
      <w:pPr>
        <w:pStyle w:val="Heading2"/>
      </w:pPr>
      <w:r>
        <w:t>AT Launch On Warning</w:t>
      </w:r>
    </w:p>
    <w:p w:rsidR="005B1E05" w:rsidRDefault="002B18A9" w:rsidP="002B18A9">
      <w:pPr>
        <w:pStyle w:val="Heading4"/>
      </w:pPr>
      <w:r>
        <w:t>Our CP solves it by ending US LOW first</w:t>
      </w:r>
    </w:p>
    <w:p w:rsidR="002B18A9" w:rsidRDefault="002B18A9" w:rsidP="002B18A9"/>
    <w:p w:rsidR="002B18A9" w:rsidRDefault="002B18A9" w:rsidP="002B18A9">
      <w:pPr>
        <w:pStyle w:val="Heading4"/>
      </w:pPr>
      <w:r>
        <w:t xml:space="preserve">Dialogue cannot solve without US ending LOW – that what drives China’s need for alert status. Aff cannot guarantee that plan results in China ending it. </w:t>
      </w:r>
    </w:p>
    <w:p w:rsidR="002B18A9" w:rsidRDefault="002B18A9" w:rsidP="002B18A9"/>
    <w:p w:rsidR="002B18A9" w:rsidRPr="002B18A9" w:rsidRDefault="002B18A9" w:rsidP="002B18A9"/>
    <w:p w:rsidR="00D9130A" w:rsidRDefault="005B1E05" w:rsidP="00D9130A">
      <w:pPr>
        <w:pStyle w:val="Heading2"/>
      </w:pPr>
      <w:r>
        <w:t xml:space="preserve">AT </w:t>
      </w:r>
      <w:r w:rsidR="00D9130A">
        <w:t>Threat Con Adv</w:t>
      </w:r>
      <w:r>
        <w:t xml:space="preserve"> – 1NC</w:t>
      </w:r>
    </w:p>
    <w:p w:rsidR="00D9130A" w:rsidRDefault="00D9130A" w:rsidP="00D9130A">
      <w:pPr>
        <w:pStyle w:val="Heading4"/>
      </w:pPr>
      <w:r>
        <w:t>Escalation over miscalculation is exaggerated: Neither side wants escalation, positive diplomacy is employed and ambiguity avoids conflict. However, over-exaggeration may fuel threat construction, which does risk real escalation.</w:t>
      </w:r>
    </w:p>
    <w:p w:rsidR="00D9130A" w:rsidRPr="00ED63CD" w:rsidRDefault="00D9130A" w:rsidP="00D9130A">
      <w:r w:rsidRPr="00F64F9C">
        <w:rPr>
          <w:rStyle w:val="Heading4Char"/>
        </w:rPr>
        <w:t>Stashwick, 9-25-15</w:t>
      </w:r>
      <w:r>
        <w:t xml:space="preserve"> [Steven, spent 10 years on active duty as a U.S. naval officer, made several deployments to the Western Pacific, and completed graduate studies in international relations at the University of Chicago. He is a Lieutenant Commander in the U.S. Navy Reserve; “South China Sea: Conflict Escalation and ‘Miscalculation’ Myths,” The Diplomat, September 25, 2015, http://thediplomat.com/2015/09/south-china-sea-conflict-escalation-and-miscalculation-myths/]</w:t>
      </w:r>
    </w:p>
    <w:p w:rsidR="00D9130A" w:rsidRDefault="00D9130A" w:rsidP="00D9130A">
      <w:pPr>
        <w:rPr>
          <w:sz w:val="16"/>
        </w:rPr>
      </w:pPr>
      <w:r w:rsidRPr="00ED63CD">
        <w:rPr>
          <w:sz w:val="16"/>
        </w:rPr>
        <w:t xml:space="preserve">The record suggests that </w:t>
      </w:r>
      <w:r w:rsidRPr="00ED63CD">
        <w:rPr>
          <w:rStyle w:val="StyleUnderline"/>
          <w:highlight w:val="yellow"/>
        </w:rPr>
        <w:t>miscalculation concerns over incidents in the maritime realm are exaggerated</w:t>
      </w:r>
      <w:r w:rsidRPr="00ED63CD">
        <w:rPr>
          <w:sz w:val="16"/>
        </w:rPr>
        <w:t xml:space="preserve"> </w:t>
      </w:r>
      <w:r w:rsidRPr="00ED63CD">
        <w:rPr>
          <w:rStyle w:val="StyleUnderline"/>
          <w:highlight w:val="yellow"/>
        </w:rPr>
        <w:t>and can artificially increase tensions, raise threat perceptions, and justify arms build-ups</w:t>
      </w:r>
      <w:r w:rsidRPr="00ED63CD">
        <w:rPr>
          <w:sz w:val="16"/>
          <w:highlight w:val="yellow"/>
        </w:rPr>
        <w:t xml:space="preserve">. </w:t>
      </w:r>
      <w:r w:rsidRPr="00ED63CD">
        <w:rPr>
          <w:rStyle w:val="StyleUnderline"/>
          <w:highlight w:val="yellow"/>
        </w:rPr>
        <w:t>Whether an</w:t>
      </w:r>
      <w:r w:rsidRPr="00ED63CD">
        <w:rPr>
          <w:sz w:val="16"/>
        </w:rPr>
        <w:t xml:space="preserve"> </w:t>
      </w:r>
      <w:r w:rsidRPr="00ED63CD">
        <w:rPr>
          <w:rStyle w:val="StyleUnderline"/>
          <w:highlight w:val="yellow"/>
        </w:rPr>
        <w:t>incident is deliberate, or a true</w:t>
      </w:r>
      <w:r w:rsidRPr="00ED63CD">
        <w:rPr>
          <w:sz w:val="16"/>
        </w:rPr>
        <w:t xml:space="preserve"> organic </w:t>
      </w:r>
      <w:r w:rsidRPr="00ED63CD">
        <w:rPr>
          <w:rStyle w:val="StyleUnderline"/>
          <w:highlight w:val="yellow"/>
        </w:rPr>
        <w:t>accident, if it occurs within a</w:t>
      </w:r>
      <w:r w:rsidRPr="00ED63CD">
        <w:rPr>
          <w:sz w:val="16"/>
        </w:rPr>
        <w:t xml:space="preserve"> dispute </w:t>
      </w:r>
      <w:r w:rsidRPr="00ED63CD">
        <w:rPr>
          <w:rStyle w:val="StyleUnderline"/>
          <w:highlight w:val="yellow"/>
        </w:rPr>
        <w:t>context where neither side</w:t>
      </w:r>
      <w:r w:rsidRPr="00ED63CD">
        <w:rPr>
          <w:sz w:val="16"/>
        </w:rPr>
        <w:t xml:space="preserve"> </w:t>
      </w:r>
      <w:r w:rsidRPr="00ED63CD">
        <w:rPr>
          <w:rStyle w:val="StyleUnderline"/>
          <w:highlight w:val="yellow"/>
        </w:rPr>
        <w:t>desires armed conflict, it will not escalate</w:t>
      </w:r>
      <w:r w:rsidRPr="00ED63CD">
        <w:rPr>
          <w:sz w:val="16"/>
        </w:rPr>
        <w:t xml:space="preserve"> at the strategic level. However, </w:t>
      </w:r>
      <w:r w:rsidRPr="00ED63CD">
        <w:rPr>
          <w:rStyle w:val="StyleUnderline"/>
          <w:highlight w:val="yellow"/>
        </w:rPr>
        <w:t>because of the very</w:t>
      </w:r>
      <w:r w:rsidRPr="00ED63CD">
        <w:rPr>
          <w:sz w:val="16"/>
        </w:rPr>
        <w:t xml:space="preserve"> </w:t>
      </w:r>
      <w:r w:rsidRPr="00ED63CD">
        <w:rPr>
          <w:rStyle w:val="StyleUnderline"/>
          <w:highlight w:val="yellow"/>
        </w:rPr>
        <w:t>seriousness of</w:t>
      </w:r>
      <w:r w:rsidRPr="00836B6E">
        <w:rPr>
          <w:rStyle w:val="StyleUnderline"/>
        </w:rPr>
        <w:t xml:space="preserve"> </w:t>
      </w:r>
      <w:r w:rsidRPr="00ED63CD">
        <w:rPr>
          <w:sz w:val="16"/>
        </w:rPr>
        <w:t xml:space="preserve">that </w:t>
      </w:r>
      <w:r w:rsidRPr="00ED63CD">
        <w:rPr>
          <w:rStyle w:val="StyleUnderline"/>
          <w:highlight w:val="yellow"/>
        </w:rPr>
        <w:t>perceived escalation threat</w:t>
      </w:r>
      <w:r w:rsidRPr="00ED63CD">
        <w:rPr>
          <w:sz w:val="16"/>
          <w:highlight w:val="yellow"/>
        </w:rPr>
        <w:t xml:space="preserve">, </w:t>
      </w:r>
      <w:r w:rsidRPr="00ED63CD">
        <w:rPr>
          <w:rStyle w:val="StyleUnderline"/>
          <w:highlight w:val="yellow"/>
        </w:rPr>
        <w:t>the miscalculation</w:t>
      </w:r>
      <w:r w:rsidRPr="00ED63CD">
        <w:rPr>
          <w:sz w:val="16"/>
          <w:highlight w:val="yellow"/>
        </w:rPr>
        <w:t xml:space="preserve"> </w:t>
      </w:r>
      <w:r w:rsidRPr="00ED63CD">
        <w:rPr>
          <w:rStyle w:val="StyleUnderline"/>
          <w:highlight w:val="yellow"/>
        </w:rPr>
        <w:t>narrative can</w:t>
      </w:r>
      <w:r w:rsidRPr="00ED63CD">
        <w:rPr>
          <w:sz w:val="16"/>
        </w:rPr>
        <w:t xml:space="preserve"> also </w:t>
      </w:r>
      <w:r w:rsidRPr="00ED63CD">
        <w:rPr>
          <w:rStyle w:val="StyleUnderline"/>
          <w:highlight w:val="yellow"/>
        </w:rPr>
        <w:t>motivate positive</w:t>
      </w:r>
      <w:r w:rsidRPr="00ED63CD">
        <w:rPr>
          <w:sz w:val="16"/>
        </w:rPr>
        <w:t xml:space="preserve"> </w:t>
      </w:r>
      <w:r w:rsidRPr="00ED63CD">
        <w:rPr>
          <w:rStyle w:val="StyleUnderline"/>
          <w:highlight w:val="yellow"/>
        </w:rPr>
        <w:t>diplomatic efforts</w:t>
      </w:r>
      <w:r w:rsidRPr="00ED63CD">
        <w:rPr>
          <w:sz w:val="16"/>
        </w:rPr>
        <w:t xml:space="preserve"> like INCSEA, DMA, and now CUES (not to overstate their realistic contribution to resolving disputes). Further, for all its conceptual and historical problems, and not least its potential to feed narratives of aggression, </w:t>
      </w:r>
      <w:r w:rsidRPr="00ED63CD">
        <w:rPr>
          <w:rStyle w:val="StyleUnderline"/>
          <w:highlight w:val="yellow"/>
        </w:rPr>
        <w:t>another possible advantage of focusing on “miscalculation” in the So</w:t>
      </w:r>
      <w:r w:rsidRPr="00836B6E">
        <w:rPr>
          <w:rStyle w:val="StyleUnderline"/>
        </w:rPr>
        <w:t>uth</w:t>
      </w:r>
      <w:r w:rsidRPr="00ED63CD">
        <w:rPr>
          <w:sz w:val="16"/>
        </w:rPr>
        <w:t xml:space="preserve"> </w:t>
      </w:r>
      <w:r w:rsidRPr="00ED63CD">
        <w:rPr>
          <w:rStyle w:val="StyleUnderline"/>
          <w:highlight w:val="yellow"/>
        </w:rPr>
        <w:t>China Sea is that it allows countries to maintain ambiguity about</w:t>
      </w:r>
      <w:r w:rsidRPr="00ED63CD">
        <w:rPr>
          <w:sz w:val="16"/>
        </w:rPr>
        <w:t xml:space="preserve"> the </w:t>
      </w:r>
      <w:r w:rsidRPr="00ED63CD">
        <w:rPr>
          <w:rStyle w:val="StyleUnderline"/>
          <w:highlight w:val="yellow"/>
        </w:rPr>
        <w:t>real terms of dispute</w:t>
      </w:r>
      <w:r w:rsidRPr="00ED63CD">
        <w:rPr>
          <w:sz w:val="16"/>
        </w:rPr>
        <w:t xml:space="preserve">. Avoiding war is a distinct objective from “solving” disputes; war is a dispute resolution mechanism after all. But </w:t>
      </w:r>
      <w:r w:rsidRPr="00ED63CD">
        <w:rPr>
          <w:rStyle w:val="StyleUnderline"/>
          <w:highlight w:val="yellow"/>
        </w:rPr>
        <w:t>if</w:t>
      </w:r>
      <w:r w:rsidRPr="00ED63CD">
        <w:rPr>
          <w:sz w:val="16"/>
        </w:rPr>
        <w:t xml:space="preserve"> </w:t>
      </w:r>
      <w:r w:rsidRPr="00ED63CD">
        <w:rPr>
          <w:rStyle w:val="StyleUnderline"/>
          <w:highlight w:val="yellow"/>
        </w:rPr>
        <w:t>peace is the priority, ambiguity may be preferable if all that clarity reveals is</w:t>
      </w:r>
      <w:r w:rsidRPr="00836B6E">
        <w:rPr>
          <w:rStyle w:val="StyleUnderline"/>
        </w:rPr>
        <w:t xml:space="preserve"> just </w:t>
      </w:r>
      <w:r w:rsidRPr="00ED63CD">
        <w:rPr>
          <w:rStyle w:val="StyleUnderline"/>
          <w:highlight w:val="yellow"/>
        </w:rPr>
        <w:t>how intractable th</w:t>
      </w:r>
      <w:r w:rsidRPr="00836B6E">
        <w:rPr>
          <w:rStyle w:val="StyleUnderline"/>
        </w:rPr>
        <w:t>ose</w:t>
      </w:r>
      <w:r w:rsidRPr="00ED63CD">
        <w:rPr>
          <w:sz w:val="16"/>
        </w:rPr>
        <w:t xml:space="preserve"> </w:t>
      </w:r>
      <w:r w:rsidRPr="00ED63CD">
        <w:rPr>
          <w:rStyle w:val="StyleUnderline"/>
          <w:highlight w:val="yellow"/>
        </w:rPr>
        <w:t>disputes may be. Clarity can rob governments of</w:t>
      </w:r>
      <w:r w:rsidRPr="00ED63CD">
        <w:rPr>
          <w:sz w:val="16"/>
        </w:rPr>
        <w:t xml:space="preserve"> the </w:t>
      </w:r>
      <w:r w:rsidRPr="00ED63CD">
        <w:rPr>
          <w:rStyle w:val="StyleUnderline"/>
          <w:highlight w:val="yellow"/>
        </w:rPr>
        <w:t>flexibility to equivocate to</w:t>
      </w:r>
      <w:r w:rsidRPr="00836B6E">
        <w:rPr>
          <w:rStyle w:val="StyleUnderline"/>
        </w:rPr>
        <w:t xml:space="preserve"> their </w:t>
      </w:r>
      <w:r w:rsidRPr="00ED63CD">
        <w:rPr>
          <w:rStyle w:val="StyleUnderline"/>
          <w:highlight w:val="yellow"/>
        </w:rPr>
        <w:t>domes</w:t>
      </w:r>
      <w:r w:rsidRPr="00836B6E">
        <w:rPr>
          <w:rStyle w:val="StyleUnderline"/>
        </w:rPr>
        <w:t>tic</w:t>
      </w:r>
      <w:r w:rsidRPr="00ED63CD">
        <w:rPr>
          <w:sz w:val="16"/>
        </w:rPr>
        <w:t xml:space="preserve"> </w:t>
      </w:r>
      <w:r w:rsidRPr="00ED63CD">
        <w:rPr>
          <w:rStyle w:val="StyleUnderline"/>
          <w:highlight w:val="yellow"/>
        </w:rPr>
        <w:t>audiences (and competitors) and force a choice between escalating</w:t>
      </w:r>
      <w:r w:rsidRPr="00836B6E">
        <w:rPr>
          <w:rStyle w:val="StyleUnderline"/>
        </w:rPr>
        <w:t xml:space="preserve"> a conflict </w:t>
      </w:r>
      <w:r w:rsidRPr="00ED63CD">
        <w:rPr>
          <w:rStyle w:val="StyleUnderline"/>
          <w:highlight w:val="yellow"/>
        </w:rPr>
        <w:t>and backing d</w:t>
      </w:r>
      <w:r w:rsidRPr="00836B6E">
        <w:rPr>
          <w:rStyle w:val="StyleUnderline"/>
        </w:rPr>
        <w:t>own</w:t>
      </w:r>
      <w:r w:rsidRPr="00ED63CD">
        <w:rPr>
          <w:sz w:val="16"/>
        </w:rPr>
        <w:t xml:space="preserve"> from their claims. Then open conflict might become more realistic. Conversely, </w:t>
      </w:r>
      <w:r w:rsidRPr="00ED63CD">
        <w:rPr>
          <w:rStyle w:val="StyleUnderline"/>
          <w:highlight w:val="yellow"/>
        </w:rPr>
        <w:t>if all parties are</w:t>
      </w:r>
      <w:r w:rsidRPr="00ED63CD">
        <w:rPr>
          <w:sz w:val="16"/>
        </w:rPr>
        <w:t xml:space="preserve"> more or less </w:t>
      </w:r>
      <w:r w:rsidRPr="00ED63CD">
        <w:rPr>
          <w:rStyle w:val="StyleUnderline"/>
          <w:highlight w:val="yellow"/>
        </w:rPr>
        <w:t>content to live with ambiguity in the region’s maritime claims, then a</w:t>
      </w:r>
      <w:r w:rsidRPr="00ED63CD">
        <w:rPr>
          <w:rStyle w:val="StyleUnderline"/>
        </w:rPr>
        <w:t xml:space="preserve"> somewhat </w:t>
      </w:r>
      <w:r w:rsidRPr="00ED63CD">
        <w:rPr>
          <w:rStyle w:val="StyleUnderline"/>
          <w:highlight w:val="yellow"/>
        </w:rPr>
        <w:t>mutually dissatisfying</w:t>
      </w:r>
      <w:r w:rsidRPr="00ED63CD">
        <w:rPr>
          <w:sz w:val="16"/>
        </w:rPr>
        <w:t xml:space="preserve"> </w:t>
      </w:r>
      <w:r w:rsidRPr="00ED63CD">
        <w:rPr>
          <w:rStyle w:val="StyleUnderline"/>
          <w:highlight w:val="yellow"/>
        </w:rPr>
        <w:t>peace prevails, but peace nonetheless</w:t>
      </w:r>
      <w:r w:rsidRPr="00ED63CD">
        <w:rPr>
          <w:sz w:val="16"/>
        </w:rPr>
        <w:t>. Everyone wants to win, but</w:t>
      </w:r>
      <w:r w:rsidRPr="00ED63CD">
        <w:rPr>
          <w:rStyle w:val="StyleUnderline"/>
        </w:rPr>
        <w:t xml:space="preserve"> </w:t>
      </w:r>
      <w:r w:rsidRPr="00ED63CD">
        <w:rPr>
          <w:rStyle w:val="StyleUnderline"/>
          <w:highlight w:val="yellow"/>
        </w:rPr>
        <w:t>as</w:t>
      </w:r>
      <w:r w:rsidRPr="00ED63CD">
        <w:rPr>
          <w:sz w:val="16"/>
          <w:highlight w:val="yellow"/>
        </w:rPr>
        <w:t xml:space="preserve"> </w:t>
      </w:r>
      <w:r w:rsidRPr="00ED63CD">
        <w:rPr>
          <w:rStyle w:val="StyleUnderline"/>
          <w:highlight w:val="yellow"/>
        </w:rPr>
        <w:t>long as everyone</w:t>
      </w:r>
      <w:r w:rsidRPr="00ED63CD">
        <w:rPr>
          <w:rStyle w:val="StyleUnderline"/>
        </w:rPr>
        <w:t xml:space="preserve"> </w:t>
      </w:r>
      <w:r w:rsidRPr="00ED63CD">
        <w:rPr>
          <w:sz w:val="16"/>
        </w:rPr>
        <w:t xml:space="preserve">also </w:t>
      </w:r>
      <w:r w:rsidRPr="00ED63CD">
        <w:rPr>
          <w:rStyle w:val="StyleUnderline"/>
          <w:highlight w:val="yellow"/>
        </w:rPr>
        <w:t>wants to</w:t>
      </w:r>
      <w:r w:rsidRPr="00ED63CD">
        <w:rPr>
          <w:sz w:val="16"/>
        </w:rPr>
        <w:t xml:space="preserve"> </w:t>
      </w:r>
      <w:r w:rsidRPr="00ED63CD">
        <w:rPr>
          <w:rStyle w:val="StyleUnderline"/>
          <w:highlight w:val="yellow"/>
        </w:rPr>
        <w:t>avoid losing</w:t>
      </w:r>
      <w:r w:rsidRPr="00ED63CD">
        <w:rPr>
          <w:sz w:val="16"/>
        </w:rPr>
        <w:t xml:space="preserve"> even more, </w:t>
      </w:r>
      <w:r w:rsidRPr="00ED63CD">
        <w:rPr>
          <w:rStyle w:val="StyleUnderline"/>
          <w:highlight w:val="yellow"/>
        </w:rPr>
        <w:t>occasional incidents do not have to fuel strategic tension</w:t>
      </w:r>
      <w:r w:rsidRPr="00ED63CD">
        <w:rPr>
          <w:sz w:val="16"/>
        </w:rPr>
        <w:t>.</w:t>
      </w:r>
    </w:p>
    <w:p w:rsidR="00D9130A" w:rsidRDefault="00D9130A" w:rsidP="00D9130A">
      <w:pPr>
        <w:pStyle w:val="Heading4"/>
      </w:pPr>
      <w:r>
        <w:t>No solvency: Even if the PRC is not perceived as a threat to the U.S., merely considering the possibility leads to securitization and conflict.</w:t>
      </w:r>
    </w:p>
    <w:p w:rsidR="00D9130A" w:rsidRPr="00604CF8" w:rsidRDefault="00D9130A" w:rsidP="00D9130A">
      <w:r w:rsidRPr="00604CF8">
        <w:rPr>
          <w:rStyle w:val="Heading4Char"/>
        </w:rPr>
        <w:t>Pomeroy, 6-6-15</w:t>
      </w:r>
      <w:r>
        <w:t xml:space="preserve"> [Caleb, a candidate for the Master of Science in Contemporary Chinese Studies.  Prior to Oxford, he studied economics and Asian studies at Boston College, and his current research looks at the U.S.-China space relationship at the intersection of science, technology, defense, and security policy.  He is a member of the Space Generation Advisory Council of the United Nation’s Programme on Space Applications and is serving as a research assistant in Oxford’s School of Interdisciplinary Area Studies; “Discursively Constructing a Space Threat: China Threat and U.S. Security,” E-International Relations Students, June 6, 2015, http://www.e-ir.info/2015/06/06/discursively-constructing-a-space-threat-china-threat-u-s-security/]</w:t>
      </w:r>
    </w:p>
    <w:p w:rsidR="00D9130A" w:rsidRPr="00124E00" w:rsidRDefault="00D9130A" w:rsidP="00D9130A">
      <w:pPr>
        <w:rPr>
          <w:rStyle w:val="StyleUnderline"/>
        </w:rPr>
      </w:pPr>
      <w:r w:rsidRPr="00124E00">
        <w:rPr>
          <w:sz w:val="16"/>
        </w:rPr>
        <w:t xml:space="preserve">On the other hand, </w:t>
      </w:r>
      <w:r w:rsidRPr="00124E00">
        <w:rPr>
          <w:rStyle w:val="StyleUnderline"/>
          <w:highlight w:val="yellow"/>
        </w:rPr>
        <w:t>if one answers that China is not a threat, the U.S. risks becoming ambivalent and</w:t>
      </w:r>
      <w:r w:rsidRPr="00124E00">
        <w:rPr>
          <w:sz w:val="16"/>
          <w:highlight w:val="yellow"/>
        </w:rPr>
        <w:t xml:space="preserve"> </w:t>
      </w:r>
      <w:r w:rsidRPr="00124E00">
        <w:rPr>
          <w:rStyle w:val="StyleUnderline"/>
          <w:highlight w:val="yellow"/>
        </w:rPr>
        <w:t>could</w:t>
      </w:r>
      <w:r w:rsidRPr="00124E00">
        <w:rPr>
          <w:rStyle w:val="StyleUnderline"/>
        </w:rPr>
        <w:t xml:space="preserve"> </w:t>
      </w:r>
      <w:r w:rsidRPr="00124E00">
        <w:rPr>
          <w:rStyle w:val="StyleUnderline"/>
          <w:highlight w:val="yellow"/>
        </w:rPr>
        <w:t>face an increasing perceived threat from China</w:t>
      </w:r>
      <w:r w:rsidRPr="00124E00">
        <w:rPr>
          <w:sz w:val="16"/>
          <w:highlight w:val="yellow"/>
        </w:rPr>
        <w:t xml:space="preserve">. </w:t>
      </w:r>
      <w:r w:rsidRPr="00124E00">
        <w:rPr>
          <w:rStyle w:val="StyleUnderline"/>
          <w:highlight w:val="yellow"/>
        </w:rPr>
        <w:t>U.S. Air Force General</w:t>
      </w:r>
      <w:r w:rsidRPr="00124E00">
        <w:rPr>
          <w:sz w:val="16"/>
        </w:rPr>
        <w:t xml:space="preserve"> William </w:t>
      </w:r>
      <w:r w:rsidRPr="00124E00">
        <w:rPr>
          <w:rStyle w:val="StyleUnderline"/>
          <w:highlight w:val="yellow"/>
        </w:rPr>
        <w:t>Shelton explains</w:t>
      </w:r>
      <w:r w:rsidRPr="00124E00">
        <w:rPr>
          <w:sz w:val="16"/>
        </w:rPr>
        <w:t xml:space="preserve"> that </w:t>
      </w:r>
      <w:r w:rsidRPr="00604CF8">
        <w:rPr>
          <w:rStyle w:val="StyleUnderline"/>
          <w:highlight w:val="yellow"/>
        </w:rPr>
        <w:t>U</w:t>
      </w:r>
      <w:r w:rsidRPr="00124E00">
        <w:rPr>
          <w:rStyle w:val="StyleUnderline"/>
          <w:highlight w:val="yellow"/>
        </w:rPr>
        <w:t>.S.</w:t>
      </w:r>
      <w:r w:rsidRPr="00124E00">
        <w:rPr>
          <w:rStyle w:val="StyleUnderline"/>
        </w:rPr>
        <w:t xml:space="preserve"> </w:t>
      </w:r>
      <w:r w:rsidRPr="00124E00">
        <w:rPr>
          <w:rStyle w:val="StyleUnderline"/>
          <w:highlight w:val="yellow"/>
        </w:rPr>
        <w:t>military satellites are effectively defenseless, and an attack would severely limit the U.S.’s</w:t>
      </w:r>
      <w:r w:rsidRPr="00124E00">
        <w:rPr>
          <w:sz w:val="16"/>
        </w:rPr>
        <w:t xml:space="preserve"> civil, commercial, and military </w:t>
      </w:r>
      <w:r w:rsidRPr="00124E00">
        <w:rPr>
          <w:rStyle w:val="StyleUnderline"/>
          <w:highlight w:val="yellow"/>
        </w:rPr>
        <w:t>capabilities</w:t>
      </w:r>
      <w:r w:rsidRPr="00124E00">
        <w:rPr>
          <w:sz w:val="16"/>
        </w:rPr>
        <w:t xml:space="preserve"> (“U.S. military satellites,” 2014). A report on the People’s Liberation Army’s space strategy published by the American Enterprise Institute (Wortzel, 2007) concludes that evidence exists that the PLA is preparing as though they might have to militarily engage the U.S. in space, citing weapons tests, legal justifications, and PLA literature as evidence. The report argues that justifications exist for the U.S. to develop space weapons systems, whether for defensive measures or offensive capabilities in future space conflicts. </w:t>
      </w:r>
      <w:r w:rsidRPr="00124E00">
        <w:rPr>
          <w:rStyle w:val="StyleUnderline"/>
          <w:highlight w:val="yellow"/>
        </w:rPr>
        <w:t>If the U.S. becomes ambivalent while</w:t>
      </w:r>
      <w:r w:rsidRPr="00124E00">
        <w:rPr>
          <w:sz w:val="16"/>
          <w:highlight w:val="yellow"/>
        </w:rPr>
        <w:t xml:space="preserve"> </w:t>
      </w:r>
      <w:r w:rsidRPr="00124E00">
        <w:rPr>
          <w:rStyle w:val="StyleUnderline"/>
          <w:highlight w:val="yellow"/>
        </w:rPr>
        <w:t>China develops space arms, a U.S.</w:t>
      </w:r>
      <w:r w:rsidRPr="00124E00">
        <w:rPr>
          <w:rStyle w:val="StyleUnderline"/>
        </w:rPr>
        <w:t xml:space="preserve"> </w:t>
      </w:r>
      <w:r w:rsidRPr="00124E00">
        <w:rPr>
          <w:rStyle w:val="StyleUnderline"/>
          <w:highlight w:val="yellow"/>
        </w:rPr>
        <w:t>perception of a China threat in space could increase as China</w:t>
      </w:r>
      <w:r w:rsidRPr="00124E00">
        <w:rPr>
          <w:sz w:val="16"/>
          <w:highlight w:val="yellow"/>
        </w:rPr>
        <w:t xml:space="preserve"> </w:t>
      </w:r>
      <w:r w:rsidRPr="00124E00">
        <w:rPr>
          <w:rStyle w:val="StyleUnderline"/>
          <w:highlight w:val="yellow"/>
        </w:rPr>
        <w:t>becomes better armed relative to t</w:t>
      </w:r>
      <w:r w:rsidRPr="00124E00">
        <w:rPr>
          <w:rStyle w:val="StyleUnderline"/>
        </w:rPr>
        <w:t xml:space="preserve">he </w:t>
      </w:r>
      <w:r w:rsidRPr="00124E00">
        <w:rPr>
          <w:rStyle w:val="StyleUnderline"/>
          <w:highlight w:val="yellow"/>
        </w:rPr>
        <w:t>U.S. Yet</w:t>
      </w:r>
      <w:r w:rsidRPr="00124E00">
        <w:rPr>
          <w:sz w:val="16"/>
        </w:rPr>
        <w:t xml:space="preserve">, as Zhang (2008) argues, </w:t>
      </w:r>
      <w:r w:rsidRPr="00124E00">
        <w:rPr>
          <w:rStyle w:val="StyleUnderline"/>
          <w:highlight w:val="yellow"/>
        </w:rPr>
        <w:t>arming space will</w:t>
      </w:r>
      <w:r w:rsidRPr="00124E00">
        <w:rPr>
          <w:sz w:val="16"/>
        </w:rPr>
        <w:t xml:space="preserve"> likely </w:t>
      </w:r>
      <w:r w:rsidRPr="00124E00">
        <w:rPr>
          <w:rStyle w:val="StyleUnderline"/>
          <w:highlight w:val="yellow"/>
        </w:rPr>
        <w:t>evoke a</w:t>
      </w:r>
      <w:r w:rsidRPr="00124E00">
        <w:rPr>
          <w:sz w:val="16"/>
          <w:highlight w:val="yellow"/>
        </w:rPr>
        <w:t xml:space="preserve"> </w:t>
      </w:r>
      <w:r w:rsidRPr="00124E00">
        <w:rPr>
          <w:rStyle w:val="StyleUnderline"/>
          <w:highlight w:val="yellow"/>
        </w:rPr>
        <w:t>military response from China</w:t>
      </w:r>
      <w:r w:rsidRPr="00124E00">
        <w:rPr>
          <w:sz w:val="16"/>
        </w:rPr>
        <w:t xml:space="preserve">. Therefore, </w:t>
      </w:r>
      <w:r w:rsidRPr="00124E00">
        <w:rPr>
          <w:rStyle w:val="StyleUnderline"/>
          <w:highlight w:val="yellow"/>
        </w:rPr>
        <w:t>even</w:t>
      </w:r>
      <w:r w:rsidRPr="00124E00">
        <w:rPr>
          <w:rStyle w:val="StyleUnderline"/>
        </w:rPr>
        <w:t xml:space="preserve"> </w:t>
      </w:r>
      <w:r w:rsidRPr="00124E00">
        <w:rPr>
          <w:rStyle w:val="StyleUnderline"/>
          <w:highlight w:val="yellow"/>
        </w:rPr>
        <w:t>answering this</w:t>
      </w:r>
      <w:r w:rsidRPr="00124E00">
        <w:rPr>
          <w:sz w:val="16"/>
        </w:rPr>
        <w:t xml:space="preserve"> essay’s </w:t>
      </w:r>
      <w:r w:rsidRPr="00124E00">
        <w:rPr>
          <w:rStyle w:val="StyleUnderline"/>
          <w:highlight w:val="yellow"/>
        </w:rPr>
        <w:t>question of a possible China</w:t>
      </w:r>
      <w:r w:rsidRPr="00124E00">
        <w:rPr>
          <w:sz w:val="16"/>
          <w:highlight w:val="yellow"/>
        </w:rPr>
        <w:t xml:space="preserve"> </w:t>
      </w:r>
      <w:r w:rsidRPr="00124E00">
        <w:rPr>
          <w:rStyle w:val="StyleUnderline"/>
          <w:highlight w:val="yellow"/>
        </w:rPr>
        <w:t>threat in the affirmative or negative increases</w:t>
      </w:r>
      <w:r w:rsidRPr="00124E00">
        <w:rPr>
          <w:sz w:val="16"/>
        </w:rPr>
        <w:t xml:space="preserve"> the </w:t>
      </w:r>
      <w:r w:rsidRPr="00124E00">
        <w:rPr>
          <w:rStyle w:val="StyleUnderline"/>
          <w:highlight w:val="yellow"/>
        </w:rPr>
        <w:t>risk</w:t>
      </w:r>
      <w:r w:rsidRPr="00124E00">
        <w:rPr>
          <w:rStyle w:val="StyleUnderline"/>
        </w:rPr>
        <w:t xml:space="preserve"> </w:t>
      </w:r>
      <w:r w:rsidRPr="00124E00">
        <w:rPr>
          <w:rStyle w:val="StyleUnderline"/>
          <w:highlight w:val="yellow"/>
        </w:rPr>
        <w:t>of conflict.</w:t>
      </w:r>
    </w:p>
    <w:p w:rsidR="005B1E05" w:rsidRDefault="005B1E05" w:rsidP="005B1E05">
      <w:pPr>
        <w:pStyle w:val="Heading4"/>
      </w:pPr>
      <w:r>
        <w:t>No Taiwan war- China doesn’t want to invade, and deterrence checks escalation</w:t>
      </w:r>
    </w:p>
    <w:p w:rsidR="005B1E05" w:rsidRDefault="005B1E05" w:rsidP="005B1E05">
      <w:r w:rsidRPr="00D400D1">
        <w:rPr>
          <w:rStyle w:val="Style13ptBold"/>
        </w:rPr>
        <w:t>Keck 13</w:t>
      </w:r>
      <w:r>
        <w:t xml:space="preserve"> </w:t>
      </w:r>
      <w:r w:rsidRPr="00D400D1">
        <w:rPr>
          <w:sz w:val="16"/>
          <w:szCs w:val="16"/>
        </w:rPr>
        <w:t>(12/24, Zachary, formerly Managing Editor of The Diplomat where he authored The Pacific Realist blog, Previously, he worked as Deputy Editor of e-International Relations and has interned at the Center for a New American Security and in the U.S. Congress, where he worked on defense issues, Why China Won't Attack Taiwan, http://thediplomat.com/2013/12/why-china-wont-attack-taiwan/)</w:t>
      </w:r>
    </w:p>
    <w:p w:rsidR="005B1E05" w:rsidRPr="000E16B8" w:rsidRDefault="005B1E05" w:rsidP="005B1E05">
      <w:pPr>
        <w:rPr>
          <w:sz w:val="16"/>
        </w:rPr>
      </w:pPr>
      <w:r w:rsidRPr="00D400D1">
        <w:rPr>
          <w:rStyle w:val="StyleUnderline"/>
        </w:rPr>
        <w:t>Even assuming China’s military capabilities are great enough to prevent the U.S. from intervening, there are two forces that would likely be sufficient to deter China from invading Taiwan</w:t>
      </w:r>
      <w:r w:rsidRPr="00D400D1">
        <w:rPr>
          <w:sz w:val="16"/>
        </w:rPr>
        <w:t xml:space="preserve">. </w:t>
      </w:r>
      <w:r w:rsidRPr="00D400D1">
        <w:rPr>
          <w:rStyle w:val="StyleUnderline"/>
        </w:rPr>
        <w:t>The first</w:t>
      </w:r>
      <w:r w:rsidRPr="00D400D1">
        <w:rPr>
          <w:sz w:val="16"/>
        </w:rPr>
        <w:t xml:space="preserve"> and least important </w:t>
      </w:r>
      <w:r w:rsidRPr="00D400D1">
        <w:rPr>
          <w:rStyle w:val="StyleUnderline"/>
        </w:rPr>
        <w:t>is</w:t>
      </w:r>
      <w:r w:rsidRPr="00D400D1">
        <w:rPr>
          <w:sz w:val="16"/>
        </w:rPr>
        <w:t xml:space="preserve"> the dramatic </w:t>
      </w:r>
      <w:r w:rsidRPr="00D400D1">
        <w:rPr>
          <w:rStyle w:val="StyleUnderline"/>
        </w:rPr>
        <w:t>impact this would have on how countries in the region and around the world would view such a move</w:t>
      </w:r>
      <w:r w:rsidRPr="00D400D1">
        <w:rPr>
          <w:sz w:val="16"/>
        </w:rPr>
        <w:t xml:space="preserve">. Globally, China seizing Taiwan would result in it being permanently viewed as a malicious nation. Regionally, China’s invasion of Taiwan would diminish any lingering debate over how Beijing will use its growing power. Every regional power would see its own fate in Taiwan. Although Beijing would try to reassure countries by claiming that Taiwan was part of China already, and thus the operation was a domestic stability one, this narrative would be convincing to none of China’s neighbors. Consequently, Beijing would face an environment in which each state was dedicated to cooperating with others to balance against Chinese power. But </w:t>
      </w:r>
      <w:r w:rsidRPr="00D400D1">
        <w:rPr>
          <w:rStyle w:val="StyleUnderline"/>
        </w:rPr>
        <w:t>the more important deterrent</w:t>
      </w:r>
      <w:r w:rsidRPr="00D400D1">
        <w:rPr>
          <w:sz w:val="16"/>
        </w:rPr>
        <w:t xml:space="preserve"> for China </w:t>
      </w:r>
      <w:r w:rsidRPr="00D400D1">
        <w:rPr>
          <w:rStyle w:val="StyleUnderline"/>
        </w:rPr>
        <w:t>would be</w:t>
      </w:r>
      <w:r w:rsidRPr="00D400D1">
        <w:rPr>
          <w:sz w:val="16"/>
        </w:rPr>
        <w:t xml:space="preserve"> the </w:t>
      </w:r>
      <w:r w:rsidRPr="00D400D1">
        <w:rPr>
          <w:rStyle w:val="StyleUnderline"/>
        </w:rPr>
        <w:t>uncertainty of success</w:t>
      </w:r>
      <w:r w:rsidRPr="00D400D1">
        <w:rPr>
          <w:sz w:val="16"/>
        </w:rPr>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 However, as recent U.S. military conflicts have adequately demonstrated, </w:t>
      </w:r>
      <w:r w:rsidRPr="00D400D1">
        <w:rPr>
          <w:rStyle w:val="StyleUnderline"/>
        </w:rPr>
        <w:t>being able to defeat another nation’s armed forces and</w:t>
      </w:r>
      <w:r w:rsidRPr="00D400D1">
        <w:rPr>
          <w:sz w:val="16"/>
        </w:rPr>
        <w:t xml:space="preserve"> </w:t>
      </w:r>
      <w:r w:rsidRPr="00D400D1">
        <w:rPr>
          <w:rStyle w:val="StyleUnderline"/>
        </w:rPr>
        <w:t>being able to pacify the country are</w:t>
      </w:r>
      <w:r w:rsidRPr="00D400D1">
        <w:rPr>
          <w:sz w:val="16"/>
        </w:rPr>
        <w:t xml:space="preserve"> two </w:t>
      </w:r>
      <w:r w:rsidRPr="00D400D1">
        <w:rPr>
          <w:rStyle w:val="StyleUnderline"/>
        </w:rPr>
        <w:t>different</w:t>
      </w:r>
      <w:r w:rsidRPr="00D400D1">
        <w:rPr>
          <w:sz w:val="16"/>
        </w:rPr>
        <w:t xml:space="preserve"> things altogether. It is in this latter aim that </w:t>
      </w:r>
      <w:r w:rsidRPr="00D400D1">
        <w:rPr>
          <w:rStyle w:val="StyleUnderline"/>
        </w:rPr>
        <w:t>China’s strategy is likely to falter</w:t>
      </w:r>
      <w:r w:rsidRPr="00D400D1">
        <w:rPr>
          <w:sz w:val="16"/>
        </w:rPr>
        <w:t xml:space="preserve">. </w:t>
      </w:r>
      <w:r w:rsidRPr="00D400D1">
        <w:rPr>
          <w:rStyle w:val="StyleUnderline"/>
        </w:rPr>
        <w:t>Taiwanese are adamantly opposed to being incorporated</w:t>
      </w:r>
      <w:r w:rsidRPr="00D400D1">
        <w:rPr>
          <w:sz w:val="16"/>
        </w:rPr>
        <w:t xml:space="preserve"> into a non-Democratic China. These feelings would only harden in the aftermath of the invasion. Thus, even if it quickly defeated Taiwan’s formal military forces, </w:t>
      </w:r>
      <w:r w:rsidRPr="00D400D1">
        <w:rPr>
          <w:rStyle w:val="StyleUnderline"/>
        </w:rPr>
        <w:t>the PLA would</w:t>
      </w:r>
      <w:r w:rsidRPr="00D400D1">
        <w:rPr>
          <w:sz w:val="16"/>
        </w:rPr>
        <w:t xml:space="preserve"> continue to </w:t>
      </w:r>
      <w:r w:rsidRPr="00D400D1">
        <w:rPr>
          <w:rStyle w:val="StyleUnderline"/>
        </w:rPr>
        <w:t>have to contend with</w:t>
      </w:r>
      <w:r w:rsidRPr="00D400D1">
        <w:rPr>
          <w:sz w:val="16"/>
        </w:rPr>
        <w:t xml:space="preserve"> the remnants of </w:t>
      </w:r>
      <w:r w:rsidRPr="00D400D1">
        <w:rPr>
          <w:rStyle w:val="StyleUnderline"/>
        </w:rPr>
        <w:t>resistance for years</w:t>
      </w:r>
      <w:r w:rsidRPr="00D400D1">
        <w:rPr>
          <w:sz w:val="16"/>
        </w:rPr>
        <w:t xml:space="preserve"> to come. Such a scenario would be deeply unsettling for leaders in Beijing as </w:t>
      </w:r>
      <w:r w:rsidRPr="00D400D1">
        <w:rPr>
          <w:rStyle w:val="StyleUnderline"/>
        </w:rPr>
        <w:t>this</w:t>
      </w:r>
      <w:r w:rsidRPr="00D400D1">
        <w:rPr>
          <w:sz w:val="16"/>
        </w:rPr>
        <w:t xml:space="preserve"> defiance </w:t>
      </w:r>
      <w:r w:rsidRPr="00D400D1">
        <w:rPr>
          <w:rStyle w:val="StyleUnderline"/>
        </w:rPr>
        <w:t>would</w:t>
      </w:r>
      <w:r w:rsidRPr="00D400D1">
        <w:rPr>
          <w:sz w:val="16"/>
        </w:rPr>
        <w:t xml:space="preserve"> likely </w:t>
      </w:r>
      <w:r w:rsidRPr="00D400D1">
        <w:rPr>
          <w:rStyle w:val="StyleUnderline"/>
        </w:rPr>
        <w:t>inspire</w:t>
      </w:r>
      <w:r w:rsidRPr="00D400D1">
        <w:rPr>
          <w:sz w:val="16"/>
        </w:rPr>
        <w:t xml:space="preserve"> similar </w:t>
      </w:r>
      <w:r w:rsidRPr="00D400D1">
        <w:rPr>
          <w:rStyle w:val="StyleUnderline"/>
        </w:rPr>
        <w:t>resistance</w:t>
      </w:r>
      <w:r w:rsidRPr="00D400D1">
        <w:rPr>
          <w:sz w:val="16"/>
        </w:rPr>
        <w:t xml:space="preserve"> </w:t>
      </w:r>
      <w:r w:rsidRPr="00D400D1">
        <w:rPr>
          <w:rStyle w:val="StyleUnderline"/>
        </w:rPr>
        <w:t>among</w:t>
      </w:r>
      <w:r w:rsidRPr="00D400D1">
        <w:rPr>
          <w:sz w:val="16"/>
        </w:rPr>
        <w:t xml:space="preserve"> various </w:t>
      </w:r>
      <w:r w:rsidRPr="00D400D1">
        <w:rPr>
          <w:rStyle w:val="StyleUnderline"/>
        </w:rPr>
        <w:t>groups on the mainland</w:t>
      </w:r>
      <w:r w:rsidRPr="00D400D1">
        <w:rPr>
          <w:sz w:val="16"/>
        </w:rPr>
        <w:t xml:space="preserve">, starting first and foremost with ethnic minorities in the western China. Should the PLA resort to harsh oppression to squash resistance in Taiwan, this would deeply unsettle </w:t>
      </w:r>
      <w:r w:rsidRPr="00D400D1">
        <w:rPr>
          <w:rStyle w:val="StyleUnderline"/>
        </w:rPr>
        <w:t>even Han</w:t>
      </w:r>
      <w:r w:rsidRPr="00D400D1">
        <w:rPr>
          <w:sz w:val="16"/>
        </w:rPr>
        <w:t xml:space="preserve"> Chinese on the mainland. In fact, the clear parallels with how Imperial Japan sought to pacify Taiwan and China would be lost on no one in China and elsewhere. The entire situation would be </w:t>
      </w:r>
      <w:r w:rsidRPr="00D400D1">
        <w:rPr>
          <w:rStyle w:val="Emphasis"/>
        </w:rPr>
        <w:t>a nightmare for Chinese leaders</w:t>
      </w:r>
      <w:r w:rsidRPr="00D400D1">
        <w:rPr>
          <w:sz w:val="16"/>
        </w:rPr>
        <w:t xml:space="preserve">. Consequently, </w:t>
      </w:r>
      <w:r w:rsidRPr="00D400D1">
        <w:rPr>
          <w:rStyle w:val="StyleUnderline"/>
        </w:rPr>
        <w:t xml:space="preserve">they are </w:t>
      </w:r>
      <w:r w:rsidRPr="00D400D1">
        <w:rPr>
          <w:rStyle w:val="Emphasis"/>
        </w:rPr>
        <w:t>nearly certain</w:t>
      </w:r>
      <w:r w:rsidRPr="00D400D1">
        <w:rPr>
          <w:rStyle w:val="StyleUnderline"/>
        </w:rPr>
        <w:t xml:space="preserve"> to avoid</w:t>
      </w:r>
      <w:r w:rsidRPr="00D400D1">
        <w:rPr>
          <w:sz w:val="16"/>
        </w:rPr>
        <w:t xml:space="preserve"> provoking it by </w:t>
      </w:r>
      <w:r w:rsidRPr="00D400D1">
        <w:rPr>
          <w:rStyle w:val="StyleUnderline"/>
        </w:rPr>
        <w:t>invading Taiwan</w:t>
      </w:r>
      <w:r w:rsidRPr="00D400D1">
        <w:rPr>
          <w:sz w:val="16"/>
        </w:rPr>
        <w:t xml:space="preserve">. </w:t>
      </w:r>
      <w:r w:rsidRPr="00D400D1">
        <w:rPr>
          <w:rStyle w:val="StyleUnderline"/>
        </w:rPr>
        <w:t xml:space="preserve">The only </w:t>
      </w:r>
      <w:r w:rsidRPr="00D400D1">
        <w:rPr>
          <w:sz w:val="16"/>
        </w:rPr>
        <w:t xml:space="preserve">real </w:t>
      </w:r>
      <w:r w:rsidRPr="00D400D1">
        <w:rPr>
          <w:rStyle w:val="StyleUnderline"/>
        </w:rPr>
        <w:t>scenario in which they would invade</w:t>
      </w:r>
      <w:r w:rsidRPr="00D400D1">
        <w:rPr>
          <w:sz w:val="16"/>
        </w:rPr>
        <w:t xml:space="preserve"> Taiwan </w:t>
      </w:r>
      <w:r w:rsidRPr="00D400D1">
        <w:rPr>
          <w:rStyle w:val="StyleUnderline"/>
        </w:rPr>
        <w:t>is if the island</w:t>
      </w:r>
      <w:r w:rsidRPr="00D400D1">
        <w:rPr>
          <w:sz w:val="16"/>
        </w:rPr>
        <w:t xml:space="preserve"> nation </w:t>
      </w:r>
      <w:r w:rsidRPr="00D400D1">
        <w:rPr>
          <w:rStyle w:val="StyleUnderline"/>
        </w:rPr>
        <w:t>formally</w:t>
      </w:r>
      <w:r w:rsidRPr="00D400D1">
        <w:rPr>
          <w:sz w:val="16"/>
        </w:rPr>
        <w:t xml:space="preserve"> </w:t>
      </w:r>
      <w:r w:rsidRPr="00D400D1">
        <w:rPr>
          <w:rStyle w:val="StyleUnderline"/>
        </w:rPr>
        <w:t>declared</w:t>
      </w:r>
      <w:r w:rsidRPr="00D400D1">
        <w:rPr>
          <w:sz w:val="16"/>
        </w:rPr>
        <w:t xml:space="preserve"> </w:t>
      </w:r>
      <w:r w:rsidRPr="00D400D1">
        <w:rPr>
          <w:rStyle w:val="StyleUnderline"/>
        </w:rPr>
        <w:t>independence</w:t>
      </w:r>
      <w:r w:rsidRPr="00D400D1">
        <w:rPr>
          <w:sz w:val="16"/>
        </w:rPr>
        <w:t xml:space="preserve">. </w:t>
      </w:r>
      <w:r w:rsidRPr="00D400D1">
        <w:rPr>
          <w:rStyle w:val="StyleUnderline"/>
        </w:rPr>
        <w:t>But if Taiwanese leaders have avoided doing so to date, they are unlikely to think the idea is very wise as China goes stronger.</w:t>
      </w:r>
      <w:r>
        <w:rPr>
          <w:rStyle w:val="StyleUnderline"/>
        </w:rPr>
        <w:t xml:space="preserve"> </w:t>
      </w:r>
      <w:r w:rsidRPr="00D400D1">
        <w:rPr>
          <w:sz w:val="16"/>
        </w:rPr>
        <w:t xml:space="preserve">Thus, </w:t>
      </w:r>
      <w:r w:rsidRPr="00D400D1">
        <w:rPr>
          <w:rStyle w:val="StyleUnderline"/>
        </w:rPr>
        <w:t>the status-quo in the Taiwanese strait is unlikely to be changed by military force</w:t>
      </w:r>
      <w:r w:rsidRPr="00D400D1">
        <w:rPr>
          <w:sz w:val="16"/>
        </w:rPr>
        <w:t>.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rsidR="005B1E05" w:rsidRPr="0094446D" w:rsidRDefault="005B1E05" w:rsidP="005B1E05">
      <w:pPr>
        <w:pStyle w:val="Heading4"/>
      </w:pPr>
      <w:r>
        <w:t xml:space="preserve">Status quo ties check Taiwan </w:t>
      </w:r>
      <w:r w:rsidRPr="0094446D">
        <w:t>conflict</w:t>
      </w:r>
    </w:p>
    <w:p w:rsidR="005B1E05" w:rsidRPr="0094446D" w:rsidRDefault="005B1E05" w:rsidP="005B1E05">
      <w:pPr>
        <w:rPr>
          <w:rStyle w:val="Style13ptBold"/>
        </w:rPr>
      </w:pPr>
      <w:r w:rsidRPr="0094446D">
        <w:rPr>
          <w:rStyle w:val="Style13ptBold"/>
        </w:rPr>
        <w:t xml:space="preserve">Krever ‘14  </w:t>
      </w:r>
    </w:p>
    <w:p w:rsidR="005B1E05" w:rsidRPr="00716EB9" w:rsidRDefault="005B1E05" w:rsidP="005B1E05">
      <w:r w:rsidRPr="00716EB9">
        <w:t>(Mick, Correspondent – CNN, Citing Kurt Campbell, Former Assistant Secretary of State for East Asian and Pacific Affairs, “Decoding two sets of surprising Asia peace talks”, CNN, 2014, http://amanpour.blogs.cnn.com/2014/02/11/kurt-campbell-north-korea-south-korea-taiwan-china-talks/)</w:t>
      </w:r>
    </w:p>
    <w:p w:rsidR="005B1E05" w:rsidRPr="00716EB9" w:rsidRDefault="005B1E05" w:rsidP="005B1E05">
      <w:r w:rsidRPr="00716EB9">
        <w:rPr>
          <w:u w:val="single"/>
        </w:rPr>
        <w:t>Suddenly peace, or at least peace talks, are breaking out in the most unlikely places</w:t>
      </w:r>
      <w:r w:rsidRPr="00716EB9">
        <w:t xml:space="preserve">. In Asia, </w:t>
      </w:r>
      <w:r w:rsidRPr="00716EB9">
        <w:rPr>
          <w:u w:val="single"/>
        </w:rPr>
        <w:t>entrenched enemies – China and Taiwan</w:t>
      </w:r>
      <w:r w:rsidRPr="00716EB9">
        <w:t xml:space="preserve">, North and South Korea – </w:t>
      </w:r>
      <w:r w:rsidRPr="00716EB9">
        <w:rPr>
          <w:u w:val="single"/>
        </w:rPr>
        <w:t xml:space="preserve">have agreed to </w:t>
      </w:r>
      <w:r w:rsidRPr="00716EB9">
        <w:rPr>
          <w:u w:val="single"/>
          <w:bdr w:val="single" w:sz="4" w:space="0" w:color="auto" w:frame="1"/>
        </w:rPr>
        <w:t>sit down</w:t>
      </w:r>
      <w:r w:rsidRPr="00716EB9">
        <w:rPr>
          <w:u w:val="single"/>
        </w:rPr>
        <w:t xml:space="preserve"> at the table</w:t>
      </w:r>
      <w:r w:rsidRPr="00716EB9">
        <w:t xml:space="preserve">. In an effort </w:t>
      </w:r>
      <w:r w:rsidRPr="00716EB9">
        <w:rPr>
          <w:u w:val="single"/>
        </w:rPr>
        <w:t>to decode the surprising developments</w:t>
      </w:r>
      <w:r w:rsidRPr="00716EB9">
        <w:t xml:space="preserve">, CNN’s Christiane </w:t>
      </w:r>
      <w:r w:rsidRPr="00716EB9">
        <w:rPr>
          <w:u w:val="single"/>
        </w:rPr>
        <w:t>Amanpour spoke</w:t>
      </w:r>
      <w:r w:rsidRPr="00716EB9">
        <w:t xml:space="preserve"> on Tuesday </w:t>
      </w:r>
      <w:r w:rsidRPr="00716EB9">
        <w:rPr>
          <w:u w:val="single"/>
        </w:rPr>
        <w:t>with</w:t>
      </w:r>
      <w:r w:rsidRPr="00716EB9">
        <w:t xml:space="preserve"> Kurt </w:t>
      </w:r>
      <w:r w:rsidRPr="00716EB9">
        <w:rPr>
          <w:u w:val="single"/>
        </w:rPr>
        <w:t>Campbell</w:t>
      </w:r>
      <w:r w:rsidRPr="00716EB9">
        <w:t xml:space="preserve">, former U.S. Assistant Secretary of State for East Asian and Pacific Affairs, who is widely credited with being the key architect of America’s “Pivot to Asia.” </w:t>
      </w:r>
      <w:r w:rsidRPr="00716EB9">
        <w:rPr>
          <w:u w:val="single"/>
        </w:rPr>
        <w:t>China and Taiwan</w:t>
      </w:r>
      <w:r w:rsidRPr="00716EB9">
        <w:t xml:space="preserve"> are </w:t>
      </w:r>
      <w:r w:rsidRPr="00716EB9">
        <w:rPr>
          <w:u w:val="single"/>
        </w:rPr>
        <w:t xml:space="preserve">holding their </w:t>
      </w:r>
      <w:r w:rsidRPr="00716EB9">
        <w:rPr>
          <w:b/>
          <w:u w:val="single"/>
          <w:bdr w:val="single" w:sz="4" w:space="0" w:color="auto" w:frame="1"/>
        </w:rPr>
        <w:t>first-ever</w:t>
      </w:r>
      <w:r w:rsidRPr="00716EB9">
        <w:t xml:space="preserve"> official </w:t>
      </w:r>
      <w:r w:rsidRPr="00716EB9">
        <w:rPr>
          <w:u w:val="single"/>
        </w:rPr>
        <w:t xml:space="preserve">face-to-face talks since Mao Zedong’s communists won their civil war in 1949 – a </w:t>
      </w:r>
      <w:r w:rsidRPr="00716EB9">
        <w:rPr>
          <w:b/>
          <w:u w:val="single"/>
          <w:bdr w:val="single" w:sz="4" w:space="0" w:color="auto" w:frame="1"/>
        </w:rPr>
        <w:t>“quite significant”</w:t>
      </w:r>
      <w:r w:rsidRPr="00716EB9">
        <w:rPr>
          <w:u w:val="single"/>
        </w:rPr>
        <w:t xml:space="preserve"> turn of events, Campbell said</w:t>
      </w:r>
      <w:r w:rsidRPr="00716EB9">
        <w:t xml:space="preserve">. “Over the course of the last 30 years, people thought that the most tense situation in Asia was between </w:t>
      </w:r>
      <w:r w:rsidRPr="00716EB9">
        <w:rPr>
          <w:u w:val="single"/>
        </w:rPr>
        <w:t>China and Taiwan</w:t>
      </w:r>
      <w:r w:rsidRPr="00716EB9">
        <w:t xml:space="preserve">, but in recent years </w:t>
      </w:r>
      <w:r w:rsidRPr="00716EB9">
        <w:rPr>
          <w:u w:val="single"/>
        </w:rPr>
        <w:t>the relationship</w:t>
      </w:r>
      <w:r w:rsidRPr="00716EB9">
        <w:t xml:space="preserve"> has </w:t>
      </w:r>
      <w:r w:rsidRPr="00716EB9">
        <w:rPr>
          <w:b/>
          <w:u w:val="single"/>
          <w:bdr w:val="single" w:sz="4" w:space="0" w:color="auto" w:frame="1"/>
        </w:rPr>
        <w:t>improved substantially</w:t>
      </w:r>
      <w:r w:rsidRPr="00716EB9">
        <w:rPr>
          <w:u w:val="single"/>
        </w:rPr>
        <w:t xml:space="preserve"> – </w:t>
      </w:r>
      <w:r w:rsidRPr="00716EB9">
        <w:rPr>
          <w:u w:val="single"/>
          <w:bdr w:val="single" w:sz="4" w:space="0" w:color="auto" w:frame="1"/>
        </w:rPr>
        <w:t>commercially</w:t>
      </w:r>
      <w:r w:rsidRPr="00716EB9">
        <w:rPr>
          <w:u w:val="single"/>
        </w:rPr>
        <w:t xml:space="preserve">, </w:t>
      </w:r>
      <w:r w:rsidRPr="00716EB9">
        <w:rPr>
          <w:u w:val="single"/>
          <w:bdr w:val="single" w:sz="4" w:space="0" w:color="auto" w:frame="1"/>
        </w:rPr>
        <w:t>economically</w:t>
      </w:r>
      <w:r w:rsidRPr="00716EB9">
        <w:rPr>
          <w:u w:val="single"/>
        </w:rPr>
        <w:t>, and</w:t>
      </w:r>
      <w:r w:rsidRPr="00716EB9">
        <w:t xml:space="preserve"> now </w:t>
      </w:r>
      <w:r w:rsidRPr="00716EB9">
        <w:rPr>
          <w:u w:val="single"/>
          <w:bdr w:val="single" w:sz="4" w:space="0" w:color="auto" w:frame="1"/>
        </w:rPr>
        <w:t>politically</w:t>
      </w:r>
      <w:r w:rsidRPr="00716EB9">
        <w:t xml:space="preserve">.” What </w:t>
      </w:r>
      <w:r w:rsidRPr="00716EB9">
        <w:rPr>
          <w:u w:val="single"/>
        </w:rPr>
        <w:t>both sides are getting out of the talks</w:t>
      </w:r>
      <w:r w:rsidRPr="00716EB9">
        <w:t xml:space="preserve">, he told Amanpour, is </w:t>
      </w:r>
      <w:r w:rsidRPr="00716EB9">
        <w:rPr>
          <w:u w:val="single"/>
        </w:rPr>
        <w:t xml:space="preserve">“a greater sense of </w:t>
      </w:r>
      <w:r w:rsidRPr="00716EB9">
        <w:rPr>
          <w:u w:val="single"/>
          <w:bdr w:val="single" w:sz="4" w:space="0" w:color="auto" w:frame="1"/>
        </w:rPr>
        <w:t>predictability.”</w:t>
      </w:r>
      <w:r w:rsidRPr="00716EB9">
        <w:t xml:space="preserve"> China does not recognize the independence of Taiwan, and Taiwan is not a U.N. member state, but the island is self governing and generally conducts itself in terms of bilateral relations as an independent country. Over the years, </w:t>
      </w:r>
      <w:r w:rsidRPr="00716EB9">
        <w:rPr>
          <w:u w:val="single"/>
        </w:rPr>
        <w:t>Taiwan and China</w:t>
      </w:r>
      <w:r w:rsidRPr="00716EB9">
        <w:t xml:space="preserve"> have </w:t>
      </w:r>
      <w:r w:rsidRPr="00716EB9">
        <w:rPr>
          <w:u w:val="single"/>
        </w:rPr>
        <w:t xml:space="preserve">built a </w:t>
      </w:r>
      <w:r w:rsidRPr="00716EB9">
        <w:rPr>
          <w:u w:val="single"/>
          <w:bdr w:val="single" w:sz="4" w:space="0" w:color="auto" w:frame="1"/>
        </w:rPr>
        <w:t>thriving commercial relationship</w:t>
      </w:r>
      <w:r w:rsidRPr="00716EB9">
        <w:rPr>
          <w:u w:val="single"/>
        </w:rPr>
        <w:t>, with hundreds of billions of dollars in trade</w:t>
      </w:r>
      <w:r w:rsidRPr="00716EB9">
        <w:t>.</w:t>
      </w:r>
    </w:p>
    <w:p w:rsidR="005B1E05" w:rsidRPr="00716EB9" w:rsidRDefault="005B1E05" w:rsidP="005B1E05"/>
    <w:p w:rsidR="005B1E05" w:rsidRPr="00716EB9" w:rsidRDefault="005B1E05" w:rsidP="005B1E05">
      <w:pPr>
        <w:pStyle w:val="Tag2"/>
      </w:pPr>
      <w:r w:rsidRPr="00716EB9">
        <w:t xml:space="preserve">Aggression </w:t>
      </w:r>
      <w:r>
        <w:t>over Taiwan wo</w:t>
      </w:r>
      <w:r w:rsidRPr="00716EB9">
        <w:t xml:space="preserve">n’t escalate </w:t>
      </w:r>
    </w:p>
    <w:p w:rsidR="005B1E05" w:rsidRPr="00716EB9" w:rsidRDefault="005B1E05" w:rsidP="005B1E05">
      <w:r w:rsidRPr="00716EB9">
        <w:t xml:space="preserve">Eugene K. </w:t>
      </w:r>
      <w:r w:rsidRPr="00716EB9">
        <w:rPr>
          <w:rStyle w:val="Style13ptBold"/>
        </w:rPr>
        <w:t>Chow</w:t>
      </w:r>
      <w:r w:rsidRPr="00716EB9">
        <w:t>, January 1, 20</w:t>
      </w:r>
      <w:r w:rsidRPr="00716EB9">
        <w:rPr>
          <w:rStyle w:val="Style13ptBold"/>
        </w:rPr>
        <w:t>14</w:t>
      </w:r>
      <w:r w:rsidRPr="00716EB9">
        <w:t xml:space="preserve"> – former executive editor of Homeland Security NewsWire. Previously, he was a research assistant at the Center for A New American Security, "What would a U.S.-China war look like?", theweek.com/articles/453983/what-uschina-war-look-like</w:t>
      </w:r>
    </w:p>
    <w:p w:rsidR="005B1E05" w:rsidRPr="0094446D" w:rsidRDefault="005B1E05" w:rsidP="005B1E05">
      <w:pPr>
        <w:rPr>
          <w:sz w:val="16"/>
        </w:rPr>
      </w:pPr>
      <w:r w:rsidRPr="00716EB9">
        <w:rPr>
          <w:u w:val="single"/>
        </w:rPr>
        <w:t>Imagine</w:t>
      </w:r>
      <w:r w:rsidRPr="0094446D">
        <w:rPr>
          <w:sz w:val="16"/>
        </w:rPr>
        <w:t xml:space="preserve"> this: In the early morning, </w:t>
      </w:r>
      <w:r w:rsidRPr="00716EB9">
        <w:rPr>
          <w:u w:val="single"/>
        </w:rPr>
        <w:t>a barrage of more than 1,000 Chinese ballistic and cruise missiles bombard Taiwanese civilian and military targets</w:t>
      </w:r>
      <w:r w:rsidRPr="0094446D">
        <w:rPr>
          <w:sz w:val="16"/>
        </w:rPr>
        <w:t xml:space="preserve">. As the U.S. Air Force stationed in Okinawa prepares to rush to the aid of its sworn ally, Chinese </w:t>
      </w:r>
      <w:r w:rsidRPr="00716EB9">
        <w:rPr>
          <w:u w:val="single"/>
        </w:rPr>
        <w:t>cyber attacks wreak havoc on America's</w:t>
      </w:r>
      <w:r w:rsidRPr="0094446D">
        <w:rPr>
          <w:sz w:val="16"/>
        </w:rPr>
        <w:t xml:space="preserve"> air defense and targeting </w:t>
      </w:r>
      <w:r w:rsidRPr="00716EB9">
        <w:rPr>
          <w:u w:val="single"/>
        </w:rPr>
        <w:t>systems</w:t>
      </w:r>
      <w:r w:rsidRPr="0094446D">
        <w:rPr>
          <w:sz w:val="16"/>
        </w:rPr>
        <w:t xml:space="preserve">. A second volley of ballistic missiles detonates in space, destroying critical military satellites, while a third rains down on the base, damaging jets and leaving runways unusable. Meanwhile, </w:t>
      </w:r>
      <w:r w:rsidRPr="00716EB9">
        <w:rPr>
          <w:u w:val="single"/>
        </w:rPr>
        <w:t>a U.S. carrier strike group</w:t>
      </w:r>
      <w:r w:rsidRPr="0094446D">
        <w:rPr>
          <w:sz w:val="16"/>
        </w:rPr>
        <w:t xml:space="preserve"> led by the USS George Washingtonhas launched from Japan and </w:t>
      </w:r>
      <w:r w:rsidRPr="00716EB9">
        <w:rPr>
          <w:u w:val="single"/>
        </w:rPr>
        <w:t>is steaming towards the Taiwan Strait</w:t>
      </w:r>
      <w:r w:rsidRPr="0094446D">
        <w:rPr>
          <w:sz w:val="16"/>
        </w:rPr>
        <w:t xml:space="preserve">. Without the advanced warning and additional data supplied by satellites, the group's missile defense systems are at a disadvantage against the Chinese "carrier killer" missiles that are streaking towards them. Defense systems do their best, but a few missiles still hit their mark, leaving the USSGeorge Washington's flight deck unusable. </w:t>
      </w:r>
      <w:r w:rsidRPr="00716EB9">
        <w:rPr>
          <w:u w:val="single"/>
        </w:rPr>
        <w:t>America's</w:t>
      </w:r>
      <w:r w:rsidRPr="0094446D">
        <w:rPr>
          <w:sz w:val="16"/>
        </w:rPr>
        <w:t xml:space="preserve"> awesome </w:t>
      </w:r>
      <w:r w:rsidRPr="00716EB9">
        <w:rPr>
          <w:u w:val="single"/>
        </w:rPr>
        <w:t>air and sea power has been sidelined.</w:t>
      </w:r>
      <w:r>
        <w:rPr>
          <w:u w:val="single"/>
        </w:rPr>
        <w:t xml:space="preserve"> </w:t>
      </w:r>
      <w:r w:rsidRPr="0094446D">
        <w:rPr>
          <w:sz w:val="16"/>
        </w:rPr>
        <w:t xml:space="preserve">While far from a complete picture, </w:t>
      </w:r>
      <w:r w:rsidRPr="00716EB9">
        <w:rPr>
          <w:b/>
          <w:u w:val="single"/>
        </w:rPr>
        <w:t>this hypothetical scenario is the U.S. military's worst nightmare</w:t>
      </w:r>
      <w:r w:rsidRPr="0094446D">
        <w:rPr>
          <w:sz w:val="16"/>
        </w:rPr>
        <w:t xml:space="preserve">. </w:t>
      </w:r>
      <w:r w:rsidRPr="00716EB9">
        <w:rPr>
          <w:u w:val="single"/>
        </w:rPr>
        <w:t>Now</w:t>
      </w:r>
      <w:r w:rsidRPr="0094446D">
        <w:rPr>
          <w:sz w:val="16"/>
        </w:rPr>
        <w:t xml:space="preserve">, of course, </w:t>
      </w:r>
      <w:r w:rsidRPr="00716EB9">
        <w:rPr>
          <w:rStyle w:val="Emphasis"/>
        </w:rPr>
        <w:t>despite recent shows of force</w:t>
      </w:r>
      <w:r w:rsidRPr="0094446D">
        <w:rPr>
          <w:sz w:val="16"/>
        </w:rPr>
        <w:t xml:space="preserve"> ov</w:t>
      </w:r>
      <w:r w:rsidRPr="00716EB9">
        <w:rPr>
          <w:u w:val="single"/>
        </w:rPr>
        <w:t>er the Senkaku/Diaoyu Islands and the occasional</w:t>
      </w:r>
      <w:r w:rsidRPr="0094446D">
        <w:rPr>
          <w:sz w:val="16"/>
        </w:rPr>
        <w:t xml:space="preserve"> blustery </w:t>
      </w:r>
      <w:r w:rsidRPr="00716EB9">
        <w:rPr>
          <w:u w:val="single"/>
        </w:rPr>
        <w:t>threat to Taiwan</w:t>
      </w:r>
      <w:r w:rsidRPr="0094446D">
        <w:rPr>
          <w:sz w:val="16"/>
        </w:rPr>
        <w:t xml:space="preserve">, </w:t>
      </w:r>
      <w:r w:rsidRPr="00716EB9">
        <w:rPr>
          <w:b/>
          <w:u w:val="single"/>
        </w:rPr>
        <w:t xml:space="preserve">war will almost </w:t>
      </w:r>
      <w:r w:rsidRPr="00716EB9">
        <w:rPr>
          <w:rStyle w:val="Emphasis"/>
        </w:rPr>
        <w:t>certainly not break out</w:t>
      </w:r>
      <w:r w:rsidRPr="0094446D">
        <w:rPr>
          <w:sz w:val="16"/>
        </w:rPr>
        <w:t xml:space="preserve"> </w:t>
      </w:r>
      <w:r w:rsidRPr="00716EB9">
        <w:rPr>
          <w:u w:val="single"/>
        </w:rPr>
        <w:t>between the U.S. and China</w:t>
      </w:r>
      <w:r w:rsidRPr="0094446D">
        <w:rPr>
          <w:sz w:val="16"/>
        </w:rPr>
        <w:t xml:space="preserve">. But </w:t>
      </w:r>
      <w:r w:rsidRPr="00716EB9">
        <w:rPr>
          <w:b/>
          <w:u w:val="single"/>
        </w:rPr>
        <w:t>it is this scenario's potential to be realized that helps keep war at bay</w:t>
      </w:r>
      <w:r w:rsidRPr="0094446D">
        <w:rPr>
          <w:sz w:val="16"/>
        </w:rPr>
        <w:t xml:space="preserve">. To be clear: </w:t>
      </w:r>
      <w:r w:rsidRPr="00716EB9">
        <w:rPr>
          <w:u w:val="single"/>
        </w:rPr>
        <w:t>The</w:t>
      </w:r>
      <w:r w:rsidRPr="0094446D">
        <w:rPr>
          <w:sz w:val="16"/>
        </w:rPr>
        <w:t xml:space="preserve"> </w:t>
      </w:r>
      <w:r w:rsidRPr="00716EB9">
        <w:rPr>
          <w:rStyle w:val="Emphasis"/>
        </w:rPr>
        <w:t>U</w:t>
      </w:r>
      <w:r w:rsidRPr="0094446D">
        <w:rPr>
          <w:sz w:val="16"/>
        </w:rPr>
        <w:t xml:space="preserve">nited </w:t>
      </w:r>
      <w:r w:rsidRPr="00716EB9">
        <w:rPr>
          <w:rStyle w:val="Emphasis"/>
        </w:rPr>
        <w:t>S</w:t>
      </w:r>
      <w:r w:rsidRPr="0094446D">
        <w:rPr>
          <w:sz w:val="16"/>
        </w:rPr>
        <w:t xml:space="preserve">tates </w:t>
      </w:r>
      <w:r w:rsidRPr="00716EB9">
        <w:rPr>
          <w:u w:val="single"/>
        </w:rPr>
        <w:t>military</w:t>
      </w:r>
      <w:r w:rsidRPr="0094446D">
        <w:rPr>
          <w:sz w:val="16"/>
        </w:rPr>
        <w:t xml:space="preserve"> remains the world's most fearsome fighting force, unbeatable on a one-on-one basis. Yet it </w:t>
      </w:r>
      <w:r w:rsidRPr="00716EB9">
        <w:rPr>
          <w:u w:val="single"/>
        </w:rPr>
        <w:t>would find a protracted war that could end in nuclear Armageddon too costly</w:t>
      </w:r>
      <w:r w:rsidRPr="0094446D">
        <w:rPr>
          <w:sz w:val="16"/>
        </w:rPr>
        <w:t xml:space="preserve">. </w:t>
      </w:r>
      <w:r w:rsidRPr="00716EB9">
        <w:rPr>
          <w:u w:val="single"/>
        </w:rPr>
        <w:t>China is keenly aware of that fact</w:t>
      </w:r>
      <w:r w:rsidRPr="0094446D">
        <w:rPr>
          <w:sz w:val="16"/>
        </w:rPr>
        <w:t xml:space="preserve">. So rather than orienting itself towards a total war it cannot win, </w:t>
      </w:r>
      <w:r w:rsidRPr="00716EB9">
        <w:rPr>
          <w:b/>
          <w:u w:val="single"/>
        </w:rPr>
        <w:t xml:space="preserve">China's military strategy serves a smaller, but </w:t>
      </w:r>
      <w:r w:rsidRPr="00716EB9">
        <w:rPr>
          <w:rStyle w:val="Emphasis"/>
        </w:rPr>
        <w:t>shrewder purpose</w:t>
      </w:r>
      <w:r w:rsidRPr="0094446D">
        <w:rPr>
          <w:sz w:val="16"/>
        </w:rPr>
        <w:t xml:space="preserve"> — </w:t>
      </w:r>
      <w:r w:rsidRPr="00716EB9">
        <w:rPr>
          <w:u w:val="single"/>
        </w:rPr>
        <w:t>pushing</w:t>
      </w:r>
      <w:r w:rsidRPr="0094446D">
        <w:rPr>
          <w:sz w:val="16"/>
        </w:rPr>
        <w:t xml:space="preserve"> </w:t>
      </w:r>
      <w:r w:rsidRPr="00716EB9">
        <w:rPr>
          <w:u w:val="single"/>
        </w:rPr>
        <w:t>the</w:t>
      </w:r>
      <w:r w:rsidRPr="0094446D">
        <w:rPr>
          <w:sz w:val="16"/>
        </w:rPr>
        <w:t xml:space="preserve"> </w:t>
      </w:r>
      <w:r w:rsidRPr="00716EB9">
        <w:rPr>
          <w:rStyle w:val="Emphasis"/>
        </w:rPr>
        <w:t>U</w:t>
      </w:r>
      <w:r w:rsidRPr="0094446D">
        <w:rPr>
          <w:sz w:val="16"/>
        </w:rPr>
        <w:t xml:space="preserve">nited </w:t>
      </w:r>
      <w:r w:rsidRPr="00716EB9">
        <w:rPr>
          <w:rStyle w:val="Emphasis"/>
        </w:rPr>
        <w:t>S</w:t>
      </w:r>
      <w:r w:rsidRPr="0094446D">
        <w:rPr>
          <w:sz w:val="16"/>
        </w:rPr>
        <w:t xml:space="preserve">tates </w:t>
      </w:r>
      <w:r w:rsidRPr="00716EB9">
        <w:rPr>
          <w:u w:val="single"/>
        </w:rPr>
        <w:t>out of China's backyard</w:t>
      </w:r>
      <w:r w:rsidRPr="0094446D">
        <w:rPr>
          <w:sz w:val="16"/>
        </w:rPr>
        <w:t>.</w:t>
      </w:r>
    </w:p>
    <w:p w:rsidR="005B1E05" w:rsidRPr="0094446D" w:rsidRDefault="005B1E05" w:rsidP="005B1E05"/>
    <w:p w:rsidR="005B1E05" w:rsidRDefault="005B1E05" w:rsidP="005B1E05"/>
    <w:p w:rsidR="005B1E05" w:rsidRDefault="005B1E05" w:rsidP="005B1E05">
      <w:pPr>
        <w:pStyle w:val="Heading2"/>
      </w:pPr>
      <w:r>
        <w:t>Threat Con Adv - Extensions</w:t>
      </w:r>
    </w:p>
    <w:p w:rsidR="005B1E05" w:rsidRDefault="005B1E05" w:rsidP="005B1E05"/>
    <w:p w:rsidR="005B1E05" w:rsidRPr="00716EB9" w:rsidRDefault="005B1E05" w:rsidP="005B1E05">
      <w:pPr>
        <w:pStyle w:val="Tag2"/>
      </w:pPr>
      <w:r w:rsidRPr="00716EB9">
        <w:t>Won’t go nuclear—the CCP won’t gamble their economy over Taiwan</w:t>
      </w:r>
    </w:p>
    <w:p w:rsidR="005B1E05" w:rsidRPr="00716EB9" w:rsidRDefault="005B1E05" w:rsidP="005B1E05">
      <w:r w:rsidRPr="00716EB9">
        <w:rPr>
          <w:rStyle w:val="Style13ptBold"/>
        </w:rPr>
        <w:t>Cole</w:t>
      </w:r>
      <w:r w:rsidRPr="00716EB9">
        <w:t>, former analyst at the Canadian Security Intelligence Service, senior non-resident fellow at the China Policy Institute, University of Nottingham, 5/7/</w:t>
      </w:r>
      <w:r w:rsidRPr="00716EB9">
        <w:rPr>
          <w:rStyle w:val="Style13ptBold"/>
        </w:rPr>
        <w:t>’15</w:t>
      </w:r>
    </w:p>
    <w:p w:rsidR="005B1E05" w:rsidRPr="00716EB9" w:rsidRDefault="005B1E05" w:rsidP="005B1E05">
      <w:r w:rsidRPr="00716EB9">
        <w:t>(J. Michael, “If the Unthinkable Occurred: America Should Stand Up to China over Taiwan”, The National Interest)</w:t>
      </w:r>
    </w:p>
    <w:p w:rsidR="005B1E05" w:rsidRPr="00716EB9" w:rsidRDefault="005B1E05" w:rsidP="005B1E05">
      <w:r w:rsidRPr="00716EB9">
        <w:t xml:space="preserve">Another flaw in </w:t>
      </w:r>
      <w:r w:rsidRPr="00716EB9">
        <w:rPr>
          <w:u w:val="single"/>
        </w:rPr>
        <w:t>White’s argument</w:t>
      </w:r>
      <w:r w:rsidRPr="00716EB9">
        <w:t xml:space="preserve"> is that it </w:t>
      </w:r>
      <w:r w:rsidRPr="00716EB9">
        <w:rPr>
          <w:u w:val="single"/>
        </w:rPr>
        <w:t>only provides binary options</w:t>
      </w:r>
      <w:r w:rsidRPr="00716EB9">
        <w:t xml:space="preserve">—capitulation, or the descent into major (perhaps nuclear) war and the collapse of the global economy. </w:t>
      </w:r>
      <w:r w:rsidRPr="00716EB9">
        <w:rPr>
          <w:u w:val="single"/>
        </w:rPr>
        <w:t>He leaves no room for</w:t>
      </w:r>
      <w:r w:rsidRPr="00716EB9">
        <w:t xml:space="preserve"> other (and in my opinion, far </w:t>
      </w:r>
      <w:r w:rsidRPr="00716EB9">
        <w:rPr>
          <w:u w:val="single"/>
        </w:rPr>
        <w:t>more plausible</w:t>
      </w:r>
      <w:r w:rsidRPr="00716EB9">
        <w:t xml:space="preserve">) </w:t>
      </w:r>
      <w:r w:rsidRPr="00716EB9">
        <w:rPr>
          <w:u w:val="single"/>
        </w:rPr>
        <w:t>scenarios</w:t>
      </w:r>
      <w:r w:rsidRPr="00716EB9">
        <w:t xml:space="preserve">. The key to the continued existence of Taiwan (or the Republic of China) as a free, democratic and independent state lies not in the ability of the island and its security guarantors to defeat China in a major war, but rather in the strength of its deterrent, a concept that is inexplicably ignored by White. </w:t>
      </w:r>
      <w:r w:rsidRPr="00716EB9">
        <w:rPr>
          <w:u w:val="single"/>
        </w:rPr>
        <w:t>Everybody agrees that major war in the Taiwan Strait</w:t>
      </w:r>
      <w:r w:rsidRPr="00716EB9">
        <w:t xml:space="preserve">, especially </w:t>
      </w:r>
      <w:r w:rsidRPr="00716EB9">
        <w:rPr>
          <w:u w:val="single"/>
        </w:rPr>
        <w:t xml:space="preserve">one that drags the </w:t>
      </w:r>
      <w:r w:rsidRPr="00716EB9">
        <w:rPr>
          <w:rStyle w:val="Emphasis"/>
        </w:rPr>
        <w:t>U</w:t>
      </w:r>
      <w:r w:rsidRPr="00716EB9">
        <w:t xml:space="preserve">nited </w:t>
      </w:r>
      <w:r w:rsidRPr="00716EB9">
        <w:rPr>
          <w:rStyle w:val="Emphasis"/>
        </w:rPr>
        <w:t>S</w:t>
      </w:r>
      <w:r w:rsidRPr="00716EB9">
        <w:t xml:space="preserve">tates </w:t>
      </w:r>
      <w:r w:rsidRPr="00716EB9">
        <w:rPr>
          <w:u w:val="single"/>
        </w:rPr>
        <w:t>and</w:t>
      </w:r>
      <w:r w:rsidRPr="00716EB9">
        <w:t xml:space="preserve"> perhaps </w:t>
      </w:r>
      <w:r w:rsidRPr="00716EB9">
        <w:rPr>
          <w:u w:val="single"/>
        </w:rPr>
        <w:t>Japan into hostilities, would be</w:t>
      </w:r>
      <w:r w:rsidRPr="00716EB9">
        <w:t xml:space="preserve"> as devastating as it is </w:t>
      </w:r>
      <w:r w:rsidRPr="00716EB9">
        <w:rPr>
          <w:u w:val="single"/>
        </w:rPr>
        <w:t>undesirable</w:t>
      </w:r>
      <w:r w:rsidRPr="00716EB9">
        <w:t>. But the answer to that reality isn’t the abandonment of one’s principles (not to mention that of 23 million people), but instead a firm commitment to war avoidance. As I argued in a previous article, a multifaceted deterrent strategy involving both military and nonmilitary components (sanctions, naval embargo and so on), combined with clear red lines based upon international law, would lower the risk that China—export reliant and beholden to foreign energy sources—would miscalculate and choose the military option to resolve the Taiwan “issue” once and for all.</w:t>
      </w:r>
    </w:p>
    <w:p w:rsidR="005B1E05" w:rsidRPr="00716EB9" w:rsidRDefault="005B1E05" w:rsidP="005B1E05">
      <w:r w:rsidRPr="00716EB9">
        <w:t xml:space="preserve">Ironically, </w:t>
      </w:r>
      <w:r w:rsidRPr="00716EB9">
        <w:rPr>
          <w:u w:val="single"/>
        </w:rPr>
        <w:t>White seems</w:t>
      </w:r>
      <w:r w:rsidRPr="00716EB9">
        <w:t xml:space="preserve"> almost </w:t>
      </w:r>
      <w:r w:rsidRPr="00716EB9">
        <w:rPr>
          <w:u w:val="single"/>
        </w:rPr>
        <w:t xml:space="preserve">convinced that China would be willing to engage in nuclear war over Taiwan, </w:t>
      </w:r>
      <w:r w:rsidRPr="00716EB9">
        <w:rPr>
          <w:b/>
          <w:u w:val="single"/>
        </w:rPr>
        <w:t xml:space="preserve">an assumption that is both </w:t>
      </w:r>
      <w:r w:rsidRPr="00716EB9">
        <w:rPr>
          <w:rStyle w:val="Emphasis"/>
        </w:rPr>
        <w:t>untested</w:t>
      </w:r>
      <w:r w:rsidRPr="00716EB9">
        <w:rPr>
          <w:b/>
          <w:u w:val="single"/>
        </w:rPr>
        <w:t xml:space="preserve"> and portrays the leadership in Beijing as a </w:t>
      </w:r>
      <w:r w:rsidRPr="00716EB9">
        <w:rPr>
          <w:rStyle w:val="Emphasis"/>
        </w:rPr>
        <w:t>bunch of deranged nihilists</w:t>
      </w:r>
      <w:r w:rsidRPr="00716EB9">
        <w:t xml:space="preserve">. </w:t>
      </w:r>
      <w:r w:rsidRPr="00716EB9">
        <w:rPr>
          <w:u w:val="single"/>
        </w:rPr>
        <w:t>For all its faults, and</w:t>
      </w:r>
      <w:r w:rsidRPr="00716EB9">
        <w:t xml:space="preserve"> despite the </w:t>
      </w:r>
      <w:r w:rsidRPr="00716EB9">
        <w:rPr>
          <w:u w:val="single"/>
        </w:rPr>
        <w:t>official rhetoric</w:t>
      </w:r>
      <w:r w:rsidRPr="00716EB9">
        <w:t xml:space="preserve"> depicting Taiwan as a “core issue,” </w:t>
      </w:r>
      <w:r w:rsidRPr="00716EB9">
        <w:rPr>
          <w:b/>
          <w:u w:val="single"/>
        </w:rPr>
        <w:t>it is</w:t>
      </w:r>
      <w:r w:rsidRPr="00716EB9">
        <w:t xml:space="preserve"> in my view </w:t>
      </w:r>
      <w:r w:rsidRPr="00716EB9">
        <w:rPr>
          <w:b/>
          <w:u w:val="single"/>
        </w:rPr>
        <w:t xml:space="preserve">unlikely that the </w:t>
      </w:r>
      <w:r w:rsidRPr="00716EB9">
        <w:rPr>
          <w:rStyle w:val="Emphasis"/>
        </w:rPr>
        <w:t>C</w:t>
      </w:r>
      <w:r w:rsidRPr="00716EB9">
        <w:t xml:space="preserve">hinese </w:t>
      </w:r>
      <w:r w:rsidRPr="00716EB9">
        <w:rPr>
          <w:rStyle w:val="Emphasis"/>
        </w:rPr>
        <w:t>C</w:t>
      </w:r>
      <w:r w:rsidRPr="00716EB9">
        <w:t xml:space="preserve">ommunist </w:t>
      </w:r>
      <w:r w:rsidRPr="00716EB9">
        <w:rPr>
          <w:rStyle w:val="Emphasis"/>
        </w:rPr>
        <w:t>P</w:t>
      </w:r>
      <w:r w:rsidRPr="00716EB9">
        <w:t xml:space="preserve">arty </w:t>
      </w:r>
      <w:r w:rsidRPr="00716EB9">
        <w:rPr>
          <w:b/>
          <w:u w:val="single"/>
        </w:rPr>
        <w:t>would unleash its nuclear arsenal over</w:t>
      </w:r>
      <w:r w:rsidRPr="00716EB9">
        <w:t xml:space="preserve"> the matter of </w:t>
      </w:r>
      <w:r w:rsidRPr="00716EB9">
        <w:rPr>
          <w:b/>
          <w:u w:val="single"/>
        </w:rPr>
        <w:t>Taiwan</w:t>
      </w:r>
      <w:r w:rsidRPr="00716EB9">
        <w:t xml:space="preserve">; in fact, I would advance that </w:t>
      </w:r>
      <w:r w:rsidRPr="00716EB9">
        <w:rPr>
          <w:b/>
          <w:u w:val="single"/>
        </w:rPr>
        <w:t xml:space="preserve">it is probably unwilling to </w:t>
      </w:r>
      <w:r w:rsidRPr="00716EB9">
        <w:rPr>
          <w:rStyle w:val="Emphasis"/>
        </w:rPr>
        <w:t>gamble China’s economy</w:t>
      </w:r>
      <w:r w:rsidRPr="00716EB9">
        <w:rPr>
          <w:b/>
          <w:u w:val="single"/>
        </w:rPr>
        <w:t xml:space="preserve"> over Taiwan by launching major military operations</w:t>
      </w:r>
      <w:r w:rsidRPr="00716EB9">
        <w:t xml:space="preserve">—all the more so if there is a promise that such a course of action would result in a concerted response on the part of the international community. The logic of deterrence is that it diminishes the likelihood that the international community would be faced with the maximalist options given us by White. (The bluster only works if we believe it—and Beijing wants us to believe it just like the good professor seems to do—as </w:t>
      </w:r>
      <w:r w:rsidRPr="00716EB9">
        <w:rPr>
          <w:u w:val="single"/>
        </w:rPr>
        <w:t>winning without a fight is a foundational element of Chinese military strategy</w:t>
      </w:r>
      <w:r w:rsidRPr="00716EB9">
        <w:t>.)</w:t>
      </w:r>
    </w:p>
    <w:p w:rsidR="005B1E05" w:rsidRDefault="005B1E05" w:rsidP="005B1E05"/>
    <w:p w:rsidR="005B1E05" w:rsidRPr="00716EB9" w:rsidRDefault="005B1E05" w:rsidP="005B1E05">
      <w:pPr>
        <w:pStyle w:val="Tag2"/>
      </w:pPr>
      <w:r w:rsidRPr="00716EB9">
        <w:t>Mutually assured destruction</w:t>
      </w:r>
      <w:r>
        <w:t xml:space="preserve"> checks esclation</w:t>
      </w:r>
    </w:p>
    <w:p w:rsidR="005B1E05" w:rsidRPr="00716EB9" w:rsidRDefault="005B1E05" w:rsidP="005B1E05">
      <w:r w:rsidRPr="00716EB9">
        <w:t xml:space="preserve">Eugene K. </w:t>
      </w:r>
      <w:r w:rsidRPr="00716EB9">
        <w:rPr>
          <w:rStyle w:val="Style13ptBold"/>
        </w:rPr>
        <w:t>Chow</w:t>
      </w:r>
      <w:r w:rsidRPr="00716EB9">
        <w:t>, January 1, 20</w:t>
      </w:r>
      <w:r w:rsidRPr="00716EB9">
        <w:rPr>
          <w:rStyle w:val="Style13ptBold"/>
        </w:rPr>
        <w:t>14</w:t>
      </w:r>
      <w:r w:rsidRPr="00716EB9">
        <w:t xml:space="preserve"> – former executive editor of Homeland Security NewsWire. Previously, he was a research assistant at the Center for A New American Security, "What would a U.S.-China war look like?", theweek.com/articles/453983/what-uschina-war-look-like</w:t>
      </w:r>
    </w:p>
    <w:p w:rsidR="005B1E05" w:rsidRPr="0094446D" w:rsidRDefault="005B1E05" w:rsidP="005B1E05">
      <w:pPr>
        <w:rPr>
          <w:sz w:val="16"/>
        </w:rPr>
      </w:pPr>
      <w:r w:rsidRPr="0094446D">
        <w:rPr>
          <w:sz w:val="16"/>
        </w:rPr>
        <w:t xml:space="preserve">Countering A2/AD In the theoretical war against China, </w:t>
      </w:r>
      <w:r w:rsidRPr="00716EB9">
        <w:rPr>
          <w:b/>
          <w:u w:val="single"/>
        </w:rPr>
        <w:t xml:space="preserve">the arms race is </w:t>
      </w:r>
      <w:r w:rsidRPr="00716EB9">
        <w:rPr>
          <w:rStyle w:val="Emphasis"/>
        </w:rPr>
        <w:t>already on</w:t>
      </w:r>
      <w:r w:rsidRPr="0094446D">
        <w:rPr>
          <w:sz w:val="16"/>
        </w:rPr>
        <w:t xml:space="preserve">. As China develops asymmetrical weapons to minimize American advantages, the Pentagon is also at work on technologies to overcome those counter-technologies. "Part of </w:t>
      </w:r>
      <w:r w:rsidRPr="00716EB9">
        <w:rPr>
          <w:u w:val="single"/>
        </w:rPr>
        <w:t xml:space="preserve">what keeps the </w:t>
      </w:r>
      <w:r w:rsidRPr="00716EB9">
        <w:rPr>
          <w:b/>
          <w:u w:val="single"/>
        </w:rPr>
        <w:t xml:space="preserve">probability of war </w:t>
      </w:r>
      <w:r w:rsidRPr="00716EB9">
        <w:rPr>
          <w:rStyle w:val="Emphasis"/>
        </w:rPr>
        <w:t>so small</w:t>
      </w:r>
      <w:r w:rsidRPr="0094446D">
        <w:rPr>
          <w:sz w:val="16"/>
        </w:rPr>
        <w:t xml:space="preserve"> </w:t>
      </w:r>
      <w:r w:rsidRPr="00716EB9">
        <w:rPr>
          <w:b/>
          <w:u w:val="single"/>
        </w:rPr>
        <w:t xml:space="preserve">is that the U.S. and Taiwan have taken steps to make sure it would be </w:t>
      </w:r>
      <w:r w:rsidRPr="00716EB9">
        <w:rPr>
          <w:rStyle w:val="Emphasis"/>
        </w:rPr>
        <w:t>painful for China</w:t>
      </w:r>
      <w:r w:rsidRPr="0094446D">
        <w:rPr>
          <w:sz w:val="16"/>
        </w:rPr>
        <w:t>,"</w:t>
      </w:r>
      <w:hyperlink r:id="rId66" w:tgtFrame="_blank" w:history="1">
        <w:r w:rsidRPr="0094446D">
          <w:rPr>
            <w:rStyle w:val="Hyperlink"/>
            <w:sz w:val="16"/>
          </w:rPr>
          <w:t>David Shlapak, a senior international policy analyst at the Rand Corporation, told Popular Mechanics in 2010</w:t>
        </w:r>
      </w:hyperlink>
      <w:r w:rsidRPr="0094446D">
        <w:rPr>
          <w:sz w:val="16"/>
        </w:rPr>
        <w:t xml:space="preserve">. In reality, </w:t>
      </w:r>
      <w:r w:rsidRPr="00716EB9">
        <w:rPr>
          <w:u w:val="single"/>
        </w:rPr>
        <w:t xml:space="preserve">many of the weapons systems under development will </w:t>
      </w:r>
      <w:r w:rsidRPr="00716EB9">
        <w:rPr>
          <w:rStyle w:val="Emphasis"/>
        </w:rPr>
        <w:t>never see</w:t>
      </w:r>
      <w:r w:rsidRPr="0094446D">
        <w:rPr>
          <w:sz w:val="16"/>
        </w:rPr>
        <w:t xml:space="preserve"> actual </w:t>
      </w:r>
      <w:r w:rsidRPr="00716EB9">
        <w:rPr>
          <w:rStyle w:val="Emphasis"/>
        </w:rPr>
        <w:t>combat</w:t>
      </w:r>
      <w:r w:rsidRPr="0094446D">
        <w:rPr>
          <w:sz w:val="16"/>
        </w:rPr>
        <w:t xml:space="preserve">, but the hypothetical arms race is critical as researchers on both sides seek to tip the scales in their favor and change the calculus for military strategists. According to Admiral Patrick Walsh, the commander of the U.S. Navy's Pacific Fleet until last year, </w:t>
      </w:r>
      <w:r w:rsidRPr="00716EB9">
        <w:rPr>
          <w:b/>
          <w:u w:val="single"/>
        </w:rPr>
        <w:t xml:space="preserve">there is </w:t>
      </w:r>
      <w:r w:rsidRPr="00716EB9">
        <w:rPr>
          <w:rStyle w:val="Emphasis"/>
        </w:rPr>
        <w:t>no reason to fear</w:t>
      </w:r>
      <w:r w:rsidRPr="00716EB9">
        <w:rPr>
          <w:b/>
          <w:u w:val="single"/>
        </w:rPr>
        <w:t xml:space="preserve"> China's military buildup as long as U.S. capabilities keep pace</w:t>
      </w:r>
      <w:r w:rsidRPr="0094446D">
        <w:rPr>
          <w:sz w:val="16"/>
        </w:rPr>
        <w:t xml:space="preserve">. "When we look at these sorts of </w:t>
      </w:r>
      <w:r w:rsidRPr="00716EB9">
        <w:rPr>
          <w:u w:val="single"/>
        </w:rPr>
        <w:t>developments</w:t>
      </w:r>
      <w:r w:rsidRPr="0094446D">
        <w:rPr>
          <w:sz w:val="16"/>
        </w:rPr>
        <w:t xml:space="preserve">, </w:t>
      </w:r>
      <w:r w:rsidRPr="00716EB9">
        <w:rPr>
          <w:u w:val="single"/>
        </w:rPr>
        <w:t xml:space="preserve">such as the ASBM </w:t>
      </w:r>
      <w:r w:rsidRPr="0094446D">
        <w:rPr>
          <w:sz w:val="16"/>
        </w:rPr>
        <w:t xml:space="preserve">[anti-ship ballistic missile], they </w:t>
      </w:r>
      <w:r w:rsidRPr="00716EB9">
        <w:rPr>
          <w:u w:val="single"/>
        </w:rPr>
        <w:t>are</w:t>
      </w:r>
      <w:r w:rsidRPr="0094446D">
        <w:rPr>
          <w:sz w:val="16"/>
        </w:rPr>
        <w:t xml:space="preserve"> technological </w:t>
      </w:r>
      <w:r w:rsidRPr="00716EB9">
        <w:rPr>
          <w:u w:val="single"/>
        </w:rPr>
        <w:t>developments</w:t>
      </w:r>
      <w:r w:rsidRPr="0094446D">
        <w:rPr>
          <w:sz w:val="16"/>
        </w:rPr>
        <w:t xml:space="preserve"> that </w:t>
      </w:r>
      <w:r w:rsidRPr="00716EB9">
        <w:rPr>
          <w:u w:val="single"/>
        </w:rPr>
        <w:t>we respect</w:t>
      </w:r>
      <w:r w:rsidRPr="0094446D">
        <w:rPr>
          <w:sz w:val="16"/>
        </w:rPr>
        <w:t xml:space="preserve">, </w:t>
      </w:r>
      <w:r w:rsidRPr="00716EB9">
        <w:rPr>
          <w:b/>
          <w:u w:val="single"/>
        </w:rPr>
        <w:t>but do not necessarily fear</w:t>
      </w:r>
      <w:r w:rsidRPr="0094446D">
        <w:rPr>
          <w:sz w:val="16"/>
        </w:rPr>
        <w:t xml:space="preserve">," </w:t>
      </w:r>
      <w:hyperlink r:id="rId67" w:tgtFrame="_blank" w:history="1">
        <w:r w:rsidRPr="0094446D">
          <w:rPr>
            <w:rStyle w:val="Hyperlink"/>
            <w:sz w:val="16"/>
          </w:rPr>
          <w:t>Admiral Walsh told Popular Mechanics</w:t>
        </w:r>
      </w:hyperlink>
      <w:r w:rsidRPr="0094446D">
        <w:rPr>
          <w:sz w:val="16"/>
        </w:rPr>
        <w:t xml:space="preserve">. "The key element in any sort of deterrent strategy is to make it clear to those who would use a given piece of technology that we have the means to counter it, and to maintain a technological edge." Even with the U.S. military's technological advantages, </w:t>
      </w:r>
      <w:r w:rsidRPr="00716EB9">
        <w:rPr>
          <w:u w:val="single"/>
        </w:rPr>
        <w:t>China's explosive</w:t>
      </w:r>
      <w:r w:rsidRPr="0094446D">
        <w:rPr>
          <w:sz w:val="16"/>
        </w:rPr>
        <w:t xml:space="preserve"> military </w:t>
      </w:r>
      <w:r w:rsidRPr="00716EB9">
        <w:rPr>
          <w:u w:val="single"/>
        </w:rPr>
        <w:t>growth has guaranteed that even a small conflict</w:t>
      </w:r>
      <w:r w:rsidRPr="0094446D">
        <w:rPr>
          <w:sz w:val="16"/>
        </w:rPr>
        <w:t xml:space="preserve"> with the United </w:t>
      </w:r>
      <w:r w:rsidRPr="00716EB9">
        <w:rPr>
          <w:u w:val="single"/>
        </w:rPr>
        <w:t>States would prove deadlier than anything the nation has witnessed</w:t>
      </w:r>
      <w:r w:rsidRPr="0094446D">
        <w:rPr>
          <w:sz w:val="16"/>
        </w:rPr>
        <w:t xml:space="preserve"> in decades — </w:t>
      </w:r>
      <w:r w:rsidRPr="00716EB9">
        <w:rPr>
          <w:b/>
          <w:u w:val="single"/>
        </w:rPr>
        <w:t>which is exactly why it won't happen</w:t>
      </w:r>
      <w:r w:rsidRPr="0094446D">
        <w:rPr>
          <w:sz w:val="16"/>
        </w:rPr>
        <w:t>.</w:t>
      </w:r>
    </w:p>
    <w:p w:rsidR="00D9130A" w:rsidRDefault="00D9130A" w:rsidP="00D9130A"/>
    <w:p w:rsidR="00D9130A" w:rsidRDefault="005B1E05" w:rsidP="005B1E05">
      <w:pPr>
        <w:pStyle w:val="Heading2"/>
      </w:pPr>
      <w:r>
        <w:t xml:space="preserve">AT </w:t>
      </w:r>
      <w:r w:rsidR="00D9130A" w:rsidRPr="00DD0DF2">
        <w:t>Int’l Coop Adv</w:t>
      </w:r>
      <w:r>
        <w:t>- 1NC</w:t>
      </w:r>
    </w:p>
    <w:p w:rsidR="00D9130A" w:rsidRDefault="00D9130A" w:rsidP="00D9130A">
      <w:pPr>
        <w:pStyle w:val="Heading4"/>
      </w:pPr>
      <w:r>
        <w:t>Empirically, strategic dialogue fails to enhance U.S.-PRC cooperation when strategic interests diverge or collide.</w:t>
      </w:r>
    </w:p>
    <w:p w:rsidR="00D9130A" w:rsidRPr="00A616D1" w:rsidRDefault="00D9130A" w:rsidP="00D9130A">
      <w:r w:rsidRPr="00A616D1">
        <w:rPr>
          <w:rStyle w:val="Heading4Char"/>
        </w:rPr>
        <w:t>Dingli, 6-14-16</w:t>
      </w:r>
      <w:r>
        <w:t xml:space="preserve"> [Dr. Shen, Professor and Vice Dean at the Institute of International Studies, Fudan University. He is founder and director of China’s first non-government-based Program on Arms Control and Regional Security at Fudan University; “Strategic Dialogue Advances Partnership, with a Limit,” China-US Focus, June 14, 2016, http://www.chinausfocus.com/foreign-policy/strategic-dialogue-advances-partnership-with-a-limit/]</w:t>
      </w:r>
    </w:p>
    <w:p w:rsidR="00D9130A" w:rsidRDefault="00D9130A" w:rsidP="00D9130A">
      <w:pPr>
        <w:rPr>
          <w:sz w:val="16"/>
        </w:rPr>
      </w:pPr>
      <w:r w:rsidRPr="00DD0DF2">
        <w:rPr>
          <w:rStyle w:val="StyleUnderline"/>
          <w:highlight w:val="yellow"/>
        </w:rPr>
        <w:t>The US government</w:t>
      </w:r>
      <w:r w:rsidRPr="00A616D1">
        <w:rPr>
          <w:sz w:val="16"/>
          <w:highlight w:val="yellow"/>
        </w:rPr>
        <w:t xml:space="preserve">, </w:t>
      </w:r>
      <w:r w:rsidRPr="00A616D1">
        <w:rPr>
          <w:sz w:val="16"/>
        </w:rPr>
        <w:t xml:space="preserve">however, </w:t>
      </w:r>
      <w:r w:rsidRPr="00DD0DF2">
        <w:rPr>
          <w:rStyle w:val="StyleUnderline"/>
          <w:highlight w:val="yellow"/>
        </w:rPr>
        <w:t>is keen to address the South China Sea issue, the DPRK nuclear issue</w:t>
      </w:r>
      <w:r w:rsidRPr="00A616D1">
        <w:rPr>
          <w:sz w:val="16"/>
          <w:highlight w:val="yellow"/>
        </w:rPr>
        <w:t>,</w:t>
      </w:r>
      <w:r w:rsidRPr="00A616D1">
        <w:rPr>
          <w:sz w:val="16"/>
        </w:rPr>
        <w:t xml:space="preserve"> </w:t>
      </w:r>
      <w:r w:rsidRPr="00DD0DF2">
        <w:rPr>
          <w:rStyle w:val="StyleUnderline"/>
          <w:highlight w:val="yellow"/>
        </w:rPr>
        <w:t>and</w:t>
      </w:r>
      <w:r w:rsidRPr="00A616D1">
        <w:rPr>
          <w:sz w:val="16"/>
        </w:rPr>
        <w:t xml:space="preserve"> some </w:t>
      </w:r>
      <w:r w:rsidRPr="00DD0DF2">
        <w:rPr>
          <w:rStyle w:val="StyleUnderline"/>
          <w:highlight w:val="yellow"/>
        </w:rPr>
        <w:t>regional hotspot such as Iraq and Syria</w:t>
      </w:r>
      <w:r w:rsidRPr="00DD0DF2">
        <w:rPr>
          <w:rStyle w:val="StyleUnderline"/>
        </w:rPr>
        <w:t xml:space="preserve"> crisis</w:t>
      </w:r>
      <w:r w:rsidRPr="00A616D1">
        <w:rPr>
          <w:sz w:val="16"/>
        </w:rPr>
        <w:t xml:space="preserve">. Exactly </w:t>
      </w:r>
      <w:r w:rsidRPr="00DD0DF2">
        <w:rPr>
          <w:rStyle w:val="StyleUnderline"/>
          <w:highlight w:val="yellow"/>
        </w:rPr>
        <w:t>in these most important areas</w:t>
      </w:r>
      <w:r w:rsidRPr="00A616D1">
        <w:rPr>
          <w:sz w:val="16"/>
        </w:rPr>
        <w:t xml:space="preserve"> that could alleviate each’s strategic concerns</w:t>
      </w:r>
      <w:r w:rsidRPr="00A616D1">
        <w:rPr>
          <w:sz w:val="16"/>
          <w:highlight w:val="yellow"/>
        </w:rPr>
        <w:t xml:space="preserve">, </w:t>
      </w:r>
      <w:r w:rsidRPr="00A616D1">
        <w:rPr>
          <w:rStyle w:val="StyleUnderline"/>
          <w:highlight w:val="yellow"/>
        </w:rPr>
        <w:t>the</w:t>
      </w:r>
      <w:r w:rsidRPr="00DD0DF2">
        <w:rPr>
          <w:rStyle w:val="StyleUnderline"/>
        </w:rPr>
        <w:t xml:space="preserve"> S&amp;ED</w:t>
      </w:r>
      <w:r>
        <w:rPr>
          <w:rStyle w:val="StyleUnderline"/>
        </w:rPr>
        <w:t xml:space="preserve"> (</w:t>
      </w:r>
      <w:r w:rsidRPr="00A616D1">
        <w:rPr>
          <w:rStyle w:val="StyleUnderline"/>
          <w:highlight w:val="yellow"/>
        </w:rPr>
        <w:t>Strategic &amp; Economic Dialogue) has not been able</w:t>
      </w:r>
      <w:r w:rsidRPr="00DD0DF2">
        <w:rPr>
          <w:rStyle w:val="StyleUnderline"/>
        </w:rPr>
        <w:t xml:space="preserve"> </w:t>
      </w:r>
      <w:r w:rsidRPr="00A616D1">
        <w:rPr>
          <w:rStyle w:val="StyleUnderline"/>
          <w:highlight w:val="yellow"/>
        </w:rPr>
        <w:t>to reconcile</w:t>
      </w:r>
      <w:r w:rsidRPr="00A616D1">
        <w:rPr>
          <w:sz w:val="16"/>
        </w:rPr>
        <w:t xml:space="preserve"> their </w:t>
      </w:r>
      <w:r w:rsidRPr="00A616D1">
        <w:rPr>
          <w:rStyle w:val="StyleUnderline"/>
          <w:highlight w:val="yellow"/>
        </w:rPr>
        <w:t>divergent perspectives</w:t>
      </w:r>
      <w:r w:rsidRPr="00DD0DF2">
        <w:rPr>
          <w:rStyle w:val="StyleUnderline"/>
        </w:rPr>
        <w:t>.</w:t>
      </w:r>
      <w:r w:rsidRPr="00A616D1">
        <w:rPr>
          <w:sz w:val="16"/>
        </w:rPr>
        <w:t xml:space="preserve"> The 8th edition of </w:t>
      </w:r>
      <w:r w:rsidRPr="00A616D1">
        <w:rPr>
          <w:rStyle w:val="StyleUnderline"/>
          <w:highlight w:val="yellow"/>
        </w:rPr>
        <w:t>the S&amp;ED doesn’t seem to narrow the vast</w:t>
      </w:r>
      <w:r w:rsidRPr="00A616D1">
        <w:rPr>
          <w:sz w:val="16"/>
        </w:rPr>
        <w:t xml:space="preserve"> </w:t>
      </w:r>
      <w:r w:rsidRPr="00A616D1">
        <w:rPr>
          <w:rStyle w:val="StyleUnderline"/>
          <w:highlight w:val="yellow"/>
        </w:rPr>
        <w:t>gulf existing between</w:t>
      </w:r>
      <w:r w:rsidRPr="00A616D1">
        <w:rPr>
          <w:sz w:val="16"/>
          <w:highlight w:val="yellow"/>
        </w:rPr>
        <w:t xml:space="preserve"> </w:t>
      </w:r>
      <w:r w:rsidRPr="00A616D1">
        <w:rPr>
          <w:rStyle w:val="StyleUnderline"/>
          <w:highlight w:val="yellow"/>
        </w:rPr>
        <w:t>Beijing and Washington</w:t>
      </w:r>
      <w:r w:rsidRPr="00A616D1">
        <w:rPr>
          <w:sz w:val="16"/>
        </w:rPr>
        <w:t xml:space="preserve">. The Chinese list of cooperation made no reference to the South China Sea at all. The Chinese official media has reported Chinese officials’ view on this issue but made no reference of American officials’ views. Apparently, the US has taken Chinese move s in the South China Sea as destabilizing, which warrants Washington to launch its “rebalancing” in the region. The US is furthering its program of “freedom of navigation” in the name of international law to probe and shape China’s response. In fact, </w:t>
      </w:r>
      <w:r w:rsidRPr="00A616D1">
        <w:rPr>
          <w:rStyle w:val="StyleUnderline"/>
          <w:highlight w:val="yellow"/>
        </w:rPr>
        <w:t>despite the S&amp;ED, China-US mutual suspicion is deepening</w:t>
      </w:r>
      <w:r w:rsidRPr="00DD0DF2">
        <w:rPr>
          <w:rStyle w:val="StyleUnderline"/>
        </w:rPr>
        <w:t xml:space="preserve"> </w:t>
      </w:r>
      <w:r w:rsidRPr="00A616D1">
        <w:rPr>
          <w:rStyle w:val="StyleUnderline"/>
          <w:highlight w:val="yellow"/>
        </w:rPr>
        <w:t>rather than decreasing</w:t>
      </w:r>
      <w:r w:rsidRPr="00A616D1">
        <w:rPr>
          <w:sz w:val="16"/>
        </w:rPr>
        <w:t xml:space="preserve"> over the past three years. </w:t>
      </w:r>
      <w:r w:rsidRPr="00A616D1">
        <w:rPr>
          <w:rStyle w:val="StyleUnderline"/>
          <w:highlight w:val="yellow"/>
        </w:rPr>
        <w:t>This is not due to the fault of</w:t>
      </w:r>
      <w:r w:rsidRPr="00A616D1">
        <w:rPr>
          <w:sz w:val="16"/>
          <w:highlight w:val="yellow"/>
        </w:rPr>
        <w:t xml:space="preserve"> the</w:t>
      </w:r>
      <w:r w:rsidRPr="00A616D1">
        <w:rPr>
          <w:sz w:val="16"/>
        </w:rPr>
        <w:t xml:space="preserve"> </w:t>
      </w:r>
      <w:r w:rsidRPr="00A616D1">
        <w:rPr>
          <w:rStyle w:val="StyleUnderline"/>
          <w:highlight w:val="yellow"/>
        </w:rPr>
        <w:t>dialogue itself, but</w:t>
      </w:r>
      <w:r w:rsidRPr="00DD0DF2">
        <w:rPr>
          <w:rStyle w:val="StyleUnderline"/>
        </w:rPr>
        <w:t xml:space="preserve"> </w:t>
      </w:r>
      <w:r w:rsidRPr="00A616D1">
        <w:rPr>
          <w:rStyle w:val="StyleUnderline"/>
          <w:highlight w:val="yellow"/>
        </w:rPr>
        <w:t>due to</w:t>
      </w:r>
      <w:r w:rsidRPr="00A616D1">
        <w:rPr>
          <w:sz w:val="16"/>
        </w:rPr>
        <w:t xml:space="preserve"> the </w:t>
      </w:r>
      <w:r w:rsidRPr="00A616D1">
        <w:rPr>
          <w:rStyle w:val="StyleUnderline"/>
          <w:highlight w:val="yellow"/>
        </w:rPr>
        <w:t>deteriorating strategic trust that even</w:t>
      </w:r>
      <w:r w:rsidRPr="00DD0DF2">
        <w:rPr>
          <w:rStyle w:val="StyleUnderline"/>
        </w:rPr>
        <w:t xml:space="preserve"> the S</w:t>
      </w:r>
      <w:r w:rsidRPr="00A616D1">
        <w:rPr>
          <w:rStyle w:val="StyleUnderline"/>
          <w:highlight w:val="yellow"/>
        </w:rPr>
        <w:t>&amp;ED has been unable to fix</w:t>
      </w:r>
      <w:r w:rsidRPr="00A616D1">
        <w:rPr>
          <w:sz w:val="16"/>
        </w:rPr>
        <w:t xml:space="preserve">. After all S&amp;ED is a means to help stabilize and improve partnership. However, </w:t>
      </w:r>
      <w:r w:rsidRPr="00A616D1">
        <w:rPr>
          <w:rStyle w:val="StyleUnderline"/>
          <w:highlight w:val="yellow"/>
        </w:rPr>
        <w:t>when each’s strategic interests differ or</w:t>
      </w:r>
      <w:r w:rsidRPr="00DD0DF2">
        <w:rPr>
          <w:rStyle w:val="StyleUnderline"/>
        </w:rPr>
        <w:t xml:space="preserve"> even</w:t>
      </w:r>
      <w:r w:rsidRPr="00A616D1">
        <w:rPr>
          <w:sz w:val="16"/>
        </w:rPr>
        <w:t xml:space="preserve"> </w:t>
      </w:r>
      <w:r w:rsidRPr="00A616D1">
        <w:rPr>
          <w:rStyle w:val="StyleUnderline"/>
          <w:highlight w:val="yellow"/>
        </w:rPr>
        <w:t>collide,</w:t>
      </w:r>
      <w:r w:rsidRPr="00DD0DF2">
        <w:rPr>
          <w:rStyle w:val="StyleUnderline"/>
        </w:rPr>
        <w:t xml:space="preserve"> a </w:t>
      </w:r>
      <w:r w:rsidRPr="00A616D1">
        <w:rPr>
          <w:rStyle w:val="StyleUnderline"/>
          <w:highlight w:val="yellow"/>
        </w:rPr>
        <w:t>dialogue will not be able to resolve the problem</w:t>
      </w:r>
      <w:r w:rsidRPr="00A616D1">
        <w:rPr>
          <w:sz w:val="16"/>
          <w:highlight w:val="yellow"/>
        </w:rPr>
        <w:t xml:space="preserve">. </w:t>
      </w:r>
      <w:r w:rsidRPr="00A616D1">
        <w:rPr>
          <w:rStyle w:val="StyleUnderline"/>
          <w:highlight w:val="yellow"/>
        </w:rPr>
        <w:t>The best the dialogue could do is</w:t>
      </w:r>
      <w:r w:rsidRPr="00DD0DF2">
        <w:rPr>
          <w:rStyle w:val="StyleUnderline"/>
        </w:rPr>
        <w:t xml:space="preserve"> to </w:t>
      </w:r>
      <w:r w:rsidRPr="00A616D1">
        <w:rPr>
          <w:rStyle w:val="StyleUnderline"/>
          <w:highlight w:val="yellow"/>
        </w:rPr>
        <w:t>assure</w:t>
      </w:r>
      <w:r w:rsidRPr="00A616D1">
        <w:rPr>
          <w:sz w:val="16"/>
          <w:highlight w:val="yellow"/>
        </w:rPr>
        <w:t xml:space="preserve"> </w:t>
      </w:r>
      <w:r w:rsidRPr="00A616D1">
        <w:rPr>
          <w:rStyle w:val="StyleUnderline"/>
          <w:highlight w:val="yellow"/>
        </w:rPr>
        <w:t>that each side will take sensible decisions</w:t>
      </w:r>
      <w:r w:rsidRPr="00DD0DF2">
        <w:rPr>
          <w:rStyle w:val="StyleUnderline"/>
        </w:rPr>
        <w:t xml:space="preserve">, ideally </w:t>
      </w:r>
      <w:r w:rsidRPr="00A616D1">
        <w:rPr>
          <w:rStyle w:val="StyleUnderline"/>
          <w:highlight w:val="yellow"/>
        </w:rPr>
        <w:t>through mutual concession</w:t>
      </w:r>
      <w:r w:rsidRPr="00A616D1">
        <w:rPr>
          <w:sz w:val="16"/>
        </w:rPr>
        <w:t>. This is what the S&amp;ED of the Obama era has been about.</w:t>
      </w:r>
    </w:p>
    <w:p w:rsidR="005B1E05" w:rsidRPr="0018754F" w:rsidRDefault="005B1E05" w:rsidP="005B1E05">
      <w:pPr>
        <w:pStyle w:val="Heading4"/>
      </w:pPr>
      <w:r>
        <w:t>Multiple international checks on North Korea</w:t>
      </w:r>
    </w:p>
    <w:p w:rsidR="005B1E05" w:rsidRPr="0018754F" w:rsidRDefault="005B1E05" w:rsidP="005B1E05">
      <w:r w:rsidRPr="0018754F">
        <w:rPr>
          <w:rStyle w:val="Style13ptBold"/>
        </w:rPr>
        <w:t>O’Carroll 16</w:t>
      </w:r>
      <w:r w:rsidRPr="0018754F">
        <w:rPr>
          <w:sz w:val="14"/>
          <w:szCs w:val="14"/>
        </w:rPr>
        <w:t xml:space="preserve">, Chad – </w:t>
      </w:r>
      <w:r w:rsidRPr="0018754F">
        <w:rPr>
          <w:sz w:val="20"/>
          <w:szCs w:val="20"/>
          <w:u w:val="single"/>
        </w:rPr>
        <w:t>journalist for North Korea News since 2010, writes between London and Seoul</w:t>
      </w:r>
      <w:r w:rsidRPr="0018754F">
        <w:rPr>
          <w:sz w:val="14"/>
          <w:szCs w:val="14"/>
        </w:rPr>
        <w:t xml:space="preserve">, 2016 (“Russia warns North Korea over threats of nuclear strike,” The Guardian, March 8, 2016, accessible online at </w:t>
      </w:r>
      <w:hyperlink r:id="rId68" w:history="1">
        <w:r w:rsidRPr="0018754F">
          <w:rPr>
            <w:rStyle w:val="Hyperlink"/>
            <w:sz w:val="14"/>
            <w:szCs w:val="14"/>
          </w:rPr>
          <w:t>https://www.theguardian.com/world/2016/mar/08/russia-warns-north-korea-nuclear-strike</w:t>
        </w:r>
      </w:hyperlink>
      <w:r w:rsidRPr="0018754F">
        <w:rPr>
          <w:sz w:val="14"/>
          <w:szCs w:val="14"/>
        </w:rPr>
        <w:t>, accessed July 5, 2016//AW)</w:t>
      </w:r>
    </w:p>
    <w:p w:rsidR="005B1E05" w:rsidRDefault="005B1E05" w:rsidP="005B1E05">
      <w:pPr>
        <w:rPr>
          <w:rStyle w:val="StyleUnderline"/>
        </w:rPr>
      </w:pPr>
      <w:r w:rsidRPr="006246D3">
        <w:rPr>
          <w:rStyle w:val="StyleUnderline"/>
          <w:highlight w:val="yellow"/>
        </w:rPr>
        <w:t>Russia has warned North Korea that threats</w:t>
      </w:r>
      <w:r w:rsidRPr="0018754F">
        <w:rPr>
          <w:rStyle w:val="StyleUnderline"/>
        </w:rPr>
        <w:t xml:space="preserve"> to deliver “preventive nuclear strikes” could </w:t>
      </w:r>
      <w:r w:rsidRPr="006246D3">
        <w:rPr>
          <w:rStyle w:val="StyleUnderline"/>
          <w:highlight w:val="yellow"/>
        </w:rPr>
        <w:t>create a legal basis for the use of military force</w:t>
      </w:r>
      <w:r w:rsidRPr="0018754F">
        <w:rPr>
          <w:rStyle w:val="StyleUnderline"/>
        </w:rPr>
        <w:t xml:space="preserve"> against the country, suggesting that even Pyongyang’s few remaining friends are growing concerned about its increasingly confrontational stance</w:t>
      </w:r>
      <w:r w:rsidRPr="0018754F">
        <w:rPr>
          <w:sz w:val="16"/>
        </w:rPr>
        <w:t>. The Russian foreign ministry statement, which follows a North Korean threat to “annihilate” the US and South Korea, also criticises Washington and Seoul for launching the largest joint military drills yet to be held on the peninsula. “</w:t>
      </w:r>
      <w:r w:rsidRPr="0018754F">
        <w:rPr>
          <w:rStyle w:val="StyleUnderline"/>
        </w:rPr>
        <w:t>We consider it to be absolutely impermissible to make public statements containing threats to deliver some ‘preventive nuclear strikes’ against opponents</w:t>
      </w:r>
      <w:r w:rsidRPr="0018754F">
        <w:rPr>
          <w:sz w:val="16"/>
        </w:rPr>
        <w:t xml:space="preserve">,” </w:t>
      </w:r>
      <w:r w:rsidRPr="0018754F">
        <w:rPr>
          <w:rStyle w:val="StyleUnderline"/>
        </w:rPr>
        <w:t>the Russian foreign ministry said</w:t>
      </w:r>
      <w:r w:rsidRPr="0018754F">
        <w:rPr>
          <w:sz w:val="16"/>
        </w:rPr>
        <w:t xml:space="preserve"> in response to North Korea’s threats. “</w:t>
      </w:r>
      <w:r w:rsidRPr="006246D3">
        <w:rPr>
          <w:rStyle w:val="StyleUnderline"/>
          <w:highlight w:val="yellow"/>
        </w:rPr>
        <w:t>Pyongyang should be aware</w:t>
      </w:r>
      <w:r w:rsidRPr="0018754F">
        <w:rPr>
          <w:rStyle w:val="StyleUnderline"/>
        </w:rPr>
        <w:t xml:space="preserve"> of the fact </w:t>
      </w:r>
      <w:r w:rsidRPr="006246D3">
        <w:rPr>
          <w:rStyle w:val="StyleUnderline"/>
          <w:highlight w:val="yellow"/>
        </w:rPr>
        <w:t>that</w:t>
      </w:r>
      <w:r w:rsidRPr="0018754F">
        <w:rPr>
          <w:rStyle w:val="StyleUnderline"/>
        </w:rPr>
        <w:t xml:space="preserve"> in this way </w:t>
      </w:r>
      <w:r w:rsidRPr="006246D3">
        <w:rPr>
          <w:rStyle w:val="StyleUnderline"/>
          <w:highlight w:val="yellow"/>
        </w:rPr>
        <w:t>the DPRK will become fully opposed to the international community</w:t>
      </w:r>
      <w:r w:rsidRPr="0018754F">
        <w:rPr>
          <w:rStyle w:val="StyleUnderline"/>
        </w:rPr>
        <w:t xml:space="preserve"> </w:t>
      </w:r>
      <w:r w:rsidRPr="006246D3">
        <w:rPr>
          <w:rStyle w:val="StyleUnderline"/>
          <w:highlight w:val="yellow"/>
        </w:rPr>
        <w:t>and will create international legal grounds for using military force</w:t>
      </w:r>
      <w:r w:rsidRPr="0018754F">
        <w:rPr>
          <w:rStyle w:val="StyleUnderline"/>
        </w:rPr>
        <w:t xml:space="preserve"> against itself in accordance with the right of a state to self-defense enshrined in the United Nations Charter</w:t>
      </w:r>
      <w:r w:rsidRPr="0018754F">
        <w:rPr>
          <w:sz w:val="16"/>
        </w:rPr>
        <w:t xml:space="preserve">,” continued the statement, translated by Itar Tass news agency. </w:t>
      </w:r>
      <w:r w:rsidRPr="006246D3">
        <w:rPr>
          <w:rStyle w:val="StyleUnderline"/>
          <w:highlight w:val="yellow"/>
        </w:rPr>
        <w:t>Washington and Seoul launched their annual joint military exercises on the peninsula</w:t>
      </w:r>
      <w:r w:rsidRPr="0018754F">
        <w:rPr>
          <w:rStyle w:val="StyleUnderline"/>
        </w:rPr>
        <w:t xml:space="preserve"> </w:t>
      </w:r>
      <w:r w:rsidRPr="0018754F">
        <w:rPr>
          <w:sz w:val="16"/>
        </w:rPr>
        <w:t xml:space="preserve">on Monday, </w:t>
      </w:r>
      <w:r w:rsidRPr="006246D3">
        <w:rPr>
          <w:rStyle w:val="StyleUnderline"/>
          <w:highlight w:val="yellow"/>
        </w:rPr>
        <w:t>stepping up the manoeuvres</w:t>
      </w:r>
      <w:r w:rsidRPr="0018754F">
        <w:rPr>
          <w:rStyle w:val="StyleUnderline"/>
        </w:rPr>
        <w:t xml:space="preserve"> in response to North Korea’s fourth nuclear test in January and rocket launch in February.</w:t>
      </w:r>
    </w:p>
    <w:p w:rsidR="005B1E05" w:rsidRDefault="005B1E05" w:rsidP="00D9130A">
      <w:pPr>
        <w:rPr>
          <w:sz w:val="16"/>
        </w:rPr>
      </w:pPr>
    </w:p>
    <w:p w:rsidR="005B1E05" w:rsidRDefault="005B1E05" w:rsidP="005B1E05">
      <w:pPr>
        <w:pStyle w:val="Heading4"/>
      </w:pPr>
      <w:r>
        <w:t>Turn – US pushing China over North Korea only harms relations.</w:t>
      </w:r>
    </w:p>
    <w:p w:rsidR="005B1E05" w:rsidRPr="00992686" w:rsidRDefault="005B1E05" w:rsidP="005B1E05">
      <w:pPr>
        <w:rPr>
          <w:sz w:val="16"/>
          <w:szCs w:val="16"/>
        </w:rPr>
      </w:pPr>
      <w:r w:rsidRPr="003D5A43">
        <w:rPr>
          <w:b/>
        </w:rPr>
        <w:t>Bandow 16</w:t>
      </w:r>
      <w:r>
        <w:t xml:space="preserve"> </w:t>
      </w:r>
      <w:r w:rsidRPr="003D5A43">
        <w:rPr>
          <w:sz w:val="16"/>
          <w:szCs w:val="16"/>
        </w:rPr>
        <w:t>Doug Bandow is a Senior Fellow at the Cato Institute and served as a Special Assistant to President Ronald Reagan. He also is a columnist with Forbes online and frequent contributor to National Interest online and American Spectator online. Formerly a columnist for antiwar.com, a nationally syndicated columnist with Copley News Service, and editor of the monthly political magazine Inquiry, he has been widely published in such periodicals as Time, Newsweek, and Fortune, as well as leading newspapers including the New York Times, Wall Street Journal, and Washington Post. He has written several books, including Foreign Follies: America's New Global Empire (Xulon Press), The Korean Conundrum: America's Troubled Relations with North and South Korea (co-author, Palgrave/Macmillan), and Tripwire: Korea and U.S. Foreign Policy in a Changed World (Cato Institute).1/29/16 “</w:t>
      </w:r>
      <w:r w:rsidRPr="00E20F51">
        <w:rPr>
          <w:sz w:val="16"/>
          <w:szCs w:val="16"/>
        </w:rPr>
        <w:t>U.S. should stop lecturing China about North Korea</w:t>
      </w:r>
      <w:r w:rsidRPr="003D5A43">
        <w:rPr>
          <w:sz w:val="16"/>
          <w:szCs w:val="16"/>
        </w:rPr>
        <w:t>“</w:t>
      </w:r>
      <w:r w:rsidRPr="00E20F51">
        <w:rPr>
          <w:sz w:val="16"/>
          <w:szCs w:val="16"/>
        </w:rPr>
        <w:t>http://www.japantimes.co.jp/opinion/2016/02/19/commentary/world-commentary/u-s-stop-lecturing-china-north-korea/#.V3vzKOYrLBI</w:t>
      </w:r>
      <w:r w:rsidRPr="003D5A43">
        <w:rPr>
          <w:sz w:val="16"/>
          <w:szCs w:val="16"/>
        </w:rPr>
        <w:t>)ski</w:t>
      </w:r>
    </w:p>
    <w:p w:rsidR="005B1E05" w:rsidRPr="003D5A43" w:rsidRDefault="005B1E05" w:rsidP="005B1E05">
      <w:pPr>
        <w:rPr>
          <w:rStyle w:val="StyleUnderline"/>
          <w:b/>
        </w:rPr>
      </w:pPr>
      <w:r>
        <w:t xml:space="preserve">WASHINGTON – U.S. Secretary of </w:t>
      </w:r>
      <w:r w:rsidRPr="003D5A43">
        <w:rPr>
          <w:rStyle w:val="StyleUnderline"/>
        </w:rPr>
        <w:t xml:space="preserve">State John </w:t>
      </w:r>
      <w:r w:rsidRPr="006246D3">
        <w:rPr>
          <w:rStyle w:val="StyleUnderline"/>
          <w:highlight w:val="yellow"/>
        </w:rPr>
        <w:t>Kerry went to Beijing to</w:t>
      </w:r>
      <w:r w:rsidRPr="003D5A43">
        <w:rPr>
          <w:rStyle w:val="StyleUnderline"/>
        </w:rPr>
        <w:t xml:space="preserve"> again l</w:t>
      </w:r>
      <w:r w:rsidRPr="006246D3">
        <w:rPr>
          <w:rStyle w:val="StyleUnderline"/>
          <w:highlight w:val="yellow"/>
        </w:rPr>
        <w:t>ecture</w:t>
      </w:r>
      <w:r w:rsidRPr="003D5A43">
        <w:rPr>
          <w:rStyle w:val="StyleUnderline"/>
        </w:rPr>
        <w:t xml:space="preserve"> his hosts a</w:t>
      </w:r>
      <w:r w:rsidRPr="006246D3">
        <w:rPr>
          <w:rStyle w:val="StyleUnderline"/>
          <w:highlight w:val="yellow"/>
        </w:rPr>
        <w:t>bou</w:t>
      </w:r>
      <w:r w:rsidRPr="003D5A43">
        <w:rPr>
          <w:rStyle w:val="StyleUnderline"/>
        </w:rPr>
        <w:t xml:space="preserve">t the need for </w:t>
      </w:r>
      <w:r w:rsidRPr="006246D3">
        <w:rPr>
          <w:rStyle w:val="StyleUnderline"/>
          <w:highlight w:val="yellow"/>
        </w:rPr>
        <w:t>China to pressure North Korea o</w:t>
      </w:r>
      <w:r w:rsidRPr="003D5A43">
        <w:rPr>
          <w:rStyle w:val="StyleUnderline"/>
        </w:rPr>
        <w:t>ver the latter’s nuclear program. As expected, Kerry’s mission faile</w:t>
      </w:r>
      <w:r>
        <w:t xml:space="preserve">d. The Xi government again proved unwilling to threaten the survival of the Kim dynasty.Immediately </w:t>
      </w:r>
      <w:r w:rsidRPr="003D5A43">
        <w:rPr>
          <w:rStyle w:val="StyleUnderline"/>
        </w:rPr>
        <w:t>after</w:t>
      </w:r>
      <w:r>
        <w:t xml:space="preserve"> Pyongyang’s fourth nuclear test </w:t>
      </w:r>
      <w:r w:rsidRPr="006246D3">
        <w:rPr>
          <w:rStyle w:val="StyleUnderline"/>
          <w:highlight w:val="yellow"/>
        </w:rPr>
        <w:t>Kerry attacked Beijing’s policy: it “has not worked and we cannot continue business as usual.” While visiting China he went into rhetorical overdrive. The North — a small, impoverished nation far distant from the United States —</w:t>
      </w:r>
      <w:r w:rsidRPr="003D5A43">
        <w:rPr>
          <w:rStyle w:val="StyleUnderline"/>
        </w:rPr>
        <w:t xml:space="preserve"> “poses an overt threat, a declared threat, to the world.”</w:t>
      </w:r>
      <w:r>
        <w:t>E</w:t>
      </w:r>
      <w:r w:rsidRPr="003D5A43">
        <w:rPr>
          <w:rStyle w:val="StyleUnderline"/>
        </w:rPr>
        <w:t xml:space="preserve">ven before Kerry arrived, </w:t>
      </w:r>
      <w:r w:rsidRPr="006246D3">
        <w:rPr>
          <w:rStyle w:val="StyleUnderline"/>
          <w:highlight w:val="yellow"/>
        </w:rPr>
        <w:t>China made clear it disagreed. “The origin and crux of the nuclear issue on the Korean Peninsula has never been China</w:t>
      </w:r>
      <w:r w:rsidRPr="003D5A43">
        <w:rPr>
          <w:rStyle w:val="StyleUnderline"/>
        </w:rPr>
        <w:t>,” said a Ministry of Foreign Affairs spokeswoman: “The key to solving the problem is not China.”</w:t>
      </w:r>
      <w:r>
        <w:t xml:space="preserve">While he was in Beijing she cited the behavior of other parties as “one major reason why the denuclearization process on the peninsula has run into difficulties.” Beijing officialdom has shown plenty of irritation with North Korea, but </w:t>
      </w:r>
      <w:r w:rsidRPr="003D5A43">
        <w:rPr>
          <w:rStyle w:val="StyleUnderline"/>
        </w:rPr>
        <w:t>C</w:t>
      </w:r>
      <w:r w:rsidRPr="006246D3">
        <w:rPr>
          <w:rStyle w:val="StyleUnderline"/>
          <w:highlight w:val="yellow"/>
        </w:rPr>
        <w:t>hina has demonstrated it h</w:t>
      </w:r>
      <w:r w:rsidRPr="003D5A43">
        <w:rPr>
          <w:rStyle w:val="StyleUnderline"/>
        </w:rPr>
        <w:t xml:space="preserve">as yet to be convinced to destroy its own ally </w:t>
      </w:r>
      <w:r w:rsidRPr="006246D3">
        <w:rPr>
          <w:rStyle w:val="StyleUnderline"/>
          <w:highlight w:val="yellow"/>
        </w:rPr>
        <w:t>and strengthen America’s position in Northeast Asia</w:t>
      </w:r>
      <w:r w:rsidRPr="006246D3">
        <w:rPr>
          <w:highlight w:val="yellow"/>
        </w:rPr>
        <w:t>.</w:t>
      </w:r>
      <w:r>
        <w:t>Kerry made the best of an embarrassing situation when he announced that the two sides agreed to an “accelerated effort” by the U.N. Security Council to approve a “strong resolution that introduces significant new measures” against the North. No one should hold their breath as to the nature of those “measures,” however.</w:t>
      </w:r>
      <w:r w:rsidRPr="003D5A43">
        <w:rPr>
          <w:rStyle w:val="StyleUnderline"/>
        </w:rPr>
        <w:t>Foreign Minister Wang Yi echoed Kerry in supporting passage of “a new resolution,” but added the devastating caveat: “In the meantime, we must point out that the new resolution should not provoke new tensions in the situation, still less destabilize the Korean Peninsula.” Wang explained that “Sanctions are not an end in themselves” but should encourage negotiation, not punish.</w:t>
      </w:r>
      <w:r>
        <w:t xml:space="preserve">Indeed, Xinhua, the state-run Chinese news agency, said what Wang would not. </w:t>
      </w:r>
      <w:r w:rsidRPr="006246D3">
        <w:rPr>
          <w:rStyle w:val="Emphasis"/>
          <w:highlight w:val="yellow"/>
        </w:rPr>
        <w:t>It is “unrealistic to rely merely on China to press the North to abandon its nuclear program as long as the U.S. continues an antagonistic approach wrought from a Cold War mentality.”</w:t>
      </w:r>
      <w:r>
        <w:t xml:space="preserve"> Moreover, noted Xinhua, “China-DPRK ties should not be understood as a top-down relationship where the latter follows every bit of advice offered by the former.”If Kerry wants the Chinese to follow U.S. priorities, he must convince them that America’s proposals advance Chinese interests. Which means explain to them why they should risk destroying their one military ally in the region, with the possibility of creating chaos and conflict next door and adding the entire peninsula to America’s anti-China alliance network.Good luck.</w:t>
      </w:r>
      <w:r w:rsidRPr="006246D3">
        <w:rPr>
          <w:rStyle w:val="StyleUnderline"/>
          <w:highlight w:val="yellow"/>
        </w:rPr>
        <w:t>Beijing’s position is understandable, indeed, reasonable from China’s standpoint, even if thoroughly unwelcome to Washington</w:t>
      </w:r>
      <w:r w:rsidRPr="003D5A43">
        <w:rPr>
          <w:rStyle w:val="StyleUnderline"/>
        </w:rPr>
        <w:t xml:space="preserve">.In 1950, </w:t>
      </w:r>
      <w:r w:rsidRPr="006246D3">
        <w:rPr>
          <w:rStyle w:val="StyleUnderline"/>
          <w:highlight w:val="yellow"/>
        </w:rPr>
        <w:t>China went to war with the U.S. to preserve the North Korean state and prevent American forces from advancing to</w:t>
      </w:r>
      <w:r w:rsidRPr="003D5A43">
        <w:rPr>
          <w:rStyle w:val="StyleUnderline"/>
        </w:rPr>
        <w:t xml:space="preserve"> the Yalu River. Even today Beijing wants to see a united Korea allied with Washington about as much as it desires to have a nuclear North Korea.Indeed, even without a U.S. garrison a more powerful South Korea would pose a challenge to China. Moreover, Beijing’s favored economic position in the North would disappear as South Korean money swept away Chinese concessions.</w:t>
      </w:r>
    </w:p>
    <w:p w:rsidR="005B1E05" w:rsidRDefault="005B1E05" w:rsidP="005B1E05">
      <w:pPr>
        <w:pStyle w:val="Heading4"/>
      </w:pPr>
      <w:r>
        <w:t xml:space="preserve">China can’t influence north Korea – their historical ties have died </w:t>
      </w:r>
    </w:p>
    <w:p w:rsidR="005B1E05" w:rsidRDefault="005B1E05" w:rsidP="005B1E05">
      <w:r w:rsidRPr="008B4A54">
        <w:rPr>
          <w:rStyle w:val="Style13ptBold"/>
        </w:rPr>
        <w:t>Johnson 14</w:t>
      </w:r>
      <w:r>
        <w:t xml:space="preserve"> – Reuben F. Johnson is a political affairs and defense technology correspondent for The Weekly Standard in Washington and IHS Jane’s Defense Weekly in London. He writes frequently on events in Russia and the former USSR, Poland and the PRC. February 24, 2014 12:40 pm Chinese Influence Over North Korea Waning: Communication between the two countries has nearly disappeared </w:t>
      </w:r>
      <w:hyperlink r:id="rId69" w:history="1">
        <w:r w:rsidRPr="00BB384E">
          <w:rPr>
            <w:rStyle w:val="Hyperlink"/>
          </w:rPr>
          <w:t>http://freebeacon.com/national-security/chinese-influence-over-north-korea-waning/</w:t>
        </w:r>
      </w:hyperlink>
      <w:r>
        <w:t xml:space="preserve"> Accessed 07-04-16</w:t>
      </w:r>
    </w:p>
    <w:p w:rsidR="005B1E05" w:rsidRPr="00992686" w:rsidRDefault="005B1E05" w:rsidP="005B1E05">
      <w:pPr>
        <w:rPr>
          <w:u w:val="single"/>
        </w:rPr>
      </w:pPr>
      <w:r w:rsidRPr="00EA2DC9">
        <w:rPr>
          <w:sz w:val="16"/>
        </w:rPr>
        <w:t>BEIJING—</w:t>
      </w:r>
      <w:r w:rsidRPr="006246D3">
        <w:rPr>
          <w:rStyle w:val="StyleUnderline"/>
          <w:highlight w:val="yellow"/>
        </w:rPr>
        <w:t>The</w:t>
      </w:r>
      <w:r w:rsidRPr="00EA2DC9">
        <w:rPr>
          <w:sz w:val="16"/>
        </w:rPr>
        <w:t xml:space="preserve"> People’s Republic of China (</w:t>
      </w:r>
      <w:r w:rsidRPr="006246D3">
        <w:rPr>
          <w:rStyle w:val="StyleUnderline"/>
          <w:highlight w:val="yellow"/>
        </w:rPr>
        <w:t>PRC</w:t>
      </w:r>
      <w:r w:rsidRPr="00EA2DC9">
        <w:rPr>
          <w:sz w:val="16"/>
        </w:rPr>
        <w:t xml:space="preserve">) </w:t>
      </w:r>
      <w:r w:rsidRPr="006246D3">
        <w:rPr>
          <w:rStyle w:val="StyleUnderline"/>
          <w:highlight w:val="yellow"/>
        </w:rPr>
        <w:t>remains</w:t>
      </w:r>
      <w:r w:rsidRPr="00EA2DC9">
        <w:rPr>
          <w:sz w:val="16"/>
        </w:rPr>
        <w:t xml:space="preserve"> </w:t>
      </w:r>
      <w:r w:rsidRPr="00996301">
        <w:rPr>
          <w:rStyle w:val="StyleUnderline"/>
        </w:rPr>
        <w:t xml:space="preserve">the </w:t>
      </w:r>
      <w:r w:rsidRPr="006246D3">
        <w:rPr>
          <w:rStyle w:val="Emphasis"/>
          <w:highlight w:val="yellow"/>
        </w:rPr>
        <w:t>chief benefactor</w:t>
      </w:r>
      <w:r w:rsidRPr="006246D3">
        <w:rPr>
          <w:rStyle w:val="StyleUnderline"/>
          <w:highlight w:val="yellow"/>
        </w:rPr>
        <w:t xml:space="preserve"> of</w:t>
      </w:r>
      <w:r w:rsidRPr="006246D3">
        <w:rPr>
          <w:sz w:val="16"/>
          <w:highlight w:val="yellow"/>
        </w:rPr>
        <w:t xml:space="preserve"> </w:t>
      </w:r>
      <w:r w:rsidRPr="006246D3">
        <w:rPr>
          <w:rStyle w:val="StyleUnderline"/>
          <w:highlight w:val="yellow"/>
        </w:rPr>
        <w:t>the</w:t>
      </w:r>
      <w:r w:rsidRPr="00EA2DC9">
        <w:rPr>
          <w:sz w:val="16"/>
        </w:rPr>
        <w:t xml:space="preserve"> neighboring </w:t>
      </w:r>
      <w:r w:rsidRPr="006246D3">
        <w:rPr>
          <w:rStyle w:val="StyleUnderline"/>
          <w:highlight w:val="yellow"/>
        </w:rPr>
        <w:t>D</w:t>
      </w:r>
      <w:r w:rsidRPr="00996301">
        <w:rPr>
          <w:rStyle w:val="StyleUnderline"/>
        </w:rPr>
        <w:t xml:space="preserve">emocratic </w:t>
      </w:r>
      <w:r w:rsidRPr="006246D3">
        <w:rPr>
          <w:rStyle w:val="StyleUnderline"/>
          <w:highlight w:val="yellow"/>
        </w:rPr>
        <w:t>P</w:t>
      </w:r>
      <w:r w:rsidRPr="00996301">
        <w:rPr>
          <w:rStyle w:val="StyleUnderline"/>
        </w:rPr>
        <w:t xml:space="preserve">eople’s </w:t>
      </w:r>
      <w:r w:rsidRPr="006246D3">
        <w:rPr>
          <w:rStyle w:val="StyleUnderline"/>
          <w:highlight w:val="yellow"/>
        </w:rPr>
        <w:t>R</w:t>
      </w:r>
      <w:r w:rsidRPr="00996301">
        <w:rPr>
          <w:rStyle w:val="StyleUnderline"/>
        </w:rPr>
        <w:t xml:space="preserve">epublic of </w:t>
      </w:r>
      <w:r w:rsidRPr="006246D3">
        <w:rPr>
          <w:rStyle w:val="StyleUnderline"/>
          <w:highlight w:val="yellow"/>
        </w:rPr>
        <w:t>K</w:t>
      </w:r>
      <w:r w:rsidRPr="00996301">
        <w:rPr>
          <w:rStyle w:val="StyleUnderline"/>
        </w:rPr>
        <w:t>orea</w:t>
      </w:r>
      <w:r w:rsidRPr="00EA2DC9">
        <w:rPr>
          <w:sz w:val="16"/>
        </w:rPr>
        <w:t xml:space="preserve">, but as North Korea’s dependence on China increases, </w:t>
      </w:r>
      <w:r w:rsidRPr="00996301">
        <w:rPr>
          <w:rStyle w:val="StyleUnderline"/>
        </w:rPr>
        <w:t>China’s influence over the country appears to be decreasing</w:t>
      </w:r>
      <w:r w:rsidRPr="00EA2DC9">
        <w:rPr>
          <w:sz w:val="16"/>
        </w:rPr>
        <w:t xml:space="preserve">. </w:t>
      </w:r>
      <w:r w:rsidRPr="00996301">
        <w:rPr>
          <w:rStyle w:val="StyleUnderline"/>
        </w:rPr>
        <w:t>U.S. envoy</w:t>
      </w:r>
      <w:r w:rsidRPr="00EA2DC9">
        <w:rPr>
          <w:sz w:val="16"/>
        </w:rPr>
        <w:t xml:space="preserve"> for the DPRK Glyn Davies </w:t>
      </w:r>
      <w:r w:rsidRPr="00996301">
        <w:rPr>
          <w:rStyle w:val="StyleUnderline"/>
        </w:rPr>
        <w:t>traveled</w:t>
      </w:r>
      <w:r w:rsidRPr="00EA2DC9">
        <w:rPr>
          <w:sz w:val="16"/>
        </w:rPr>
        <w:t xml:space="preserve"> to Beijing the week of Jan. 26 in </w:t>
      </w:r>
      <w:r w:rsidRPr="00996301">
        <w:rPr>
          <w:rStyle w:val="StyleUnderline"/>
        </w:rPr>
        <w:t>order to try to convince the Chinese to put</w:t>
      </w:r>
      <w:r w:rsidRPr="00EA2DC9">
        <w:rPr>
          <w:sz w:val="16"/>
        </w:rPr>
        <w:t xml:space="preserve"> </w:t>
      </w:r>
      <w:r w:rsidRPr="00996301">
        <w:rPr>
          <w:rStyle w:val="StyleUnderline"/>
        </w:rPr>
        <w:t>pressure</w:t>
      </w:r>
      <w:r w:rsidRPr="00EA2DC9">
        <w:rPr>
          <w:sz w:val="16"/>
        </w:rPr>
        <w:t xml:space="preserve"> on the North </w:t>
      </w:r>
      <w:r w:rsidRPr="00996301">
        <w:rPr>
          <w:rStyle w:val="StyleUnderline"/>
        </w:rPr>
        <w:t>to abandon its nuclear weapons</w:t>
      </w:r>
      <w:r w:rsidRPr="00EA2DC9">
        <w:rPr>
          <w:sz w:val="16"/>
        </w:rPr>
        <w:t xml:space="preserve"> and missile programs. However, </w:t>
      </w:r>
      <w:r w:rsidRPr="006246D3">
        <w:rPr>
          <w:rStyle w:val="StyleUnderline"/>
          <w:highlight w:val="yellow"/>
        </w:rPr>
        <w:t>Washington</w:t>
      </w:r>
      <w:r w:rsidRPr="00996301">
        <w:rPr>
          <w:rStyle w:val="StyleUnderline"/>
        </w:rPr>
        <w:t xml:space="preserve"> </w:t>
      </w:r>
      <w:r w:rsidRPr="006246D3">
        <w:rPr>
          <w:rStyle w:val="StyleUnderline"/>
          <w:highlight w:val="yellow"/>
        </w:rPr>
        <w:t xml:space="preserve">may be </w:t>
      </w:r>
      <w:r w:rsidRPr="006246D3">
        <w:rPr>
          <w:rStyle w:val="Emphasis"/>
          <w:highlight w:val="yellow"/>
        </w:rPr>
        <w:t>less than satisfied</w:t>
      </w:r>
      <w:r w:rsidRPr="006246D3">
        <w:rPr>
          <w:rStyle w:val="StyleUnderline"/>
          <w:highlight w:val="yellow"/>
        </w:rPr>
        <w:t xml:space="preserve"> with the willingness or ability</w:t>
      </w:r>
      <w:r w:rsidRPr="00996301">
        <w:rPr>
          <w:rStyle w:val="StyleUnderline"/>
        </w:rPr>
        <w:t xml:space="preserve"> </w:t>
      </w:r>
      <w:r w:rsidRPr="006246D3">
        <w:rPr>
          <w:rStyle w:val="StyleUnderline"/>
          <w:highlight w:val="yellow"/>
        </w:rPr>
        <w:t>of the</w:t>
      </w:r>
      <w:r w:rsidRPr="00996301">
        <w:rPr>
          <w:rStyle w:val="StyleUnderline"/>
        </w:rPr>
        <w:t xml:space="preserve"> </w:t>
      </w:r>
      <w:r w:rsidRPr="006246D3">
        <w:rPr>
          <w:rStyle w:val="StyleUnderline"/>
          <w:highlight w:val="yellow"/>
        </w:rPr>
        <w:t>PRC to affect change in the DPRK’s behavior</w:t>
      </w:r>
      <w:r w:rsidRPr="00996301">
        <w:rPr>
          <w:rStyle w:val="StyleUnderline"/>
        </w:rPr>
        <w:t xml:space="preserve">. </w:t>
      </w:r>
      <w:r w:rsidRPr="006246D3">
        <w:rPr>
          <w:rStyle w:val="Emphasis"/>
          <w:highlight w:val="yellow"/>
        </w:rPr>
        <w:t>Being the “iron lung”</w:t>
      </w:r>
      <w:r w:rsidRPr="00996301">
        <w:rPr>
          <w:rStyle w:val="StyleUnderline"/>
        </w:rPr>
        <w:t xml:space="preserve"> that keeps the North from collapsing—as one Beijing-based analyst of the DPRK described it—</w:t>
      </w:r>
      <w:r w:rsidRPr="006246D3">
        <w:rPr>
          <w:rStyle w:val="StyleUnderline"/>
          <w:highlight w:val="yellow"/>
        </w:rPr>
        <w:t xml:space="preserve">in the form of </w:t>
      </w:r>
      <w:r w:rsidRPr="006246D3">
        <w:rPr>
          <w:rStyle w:val="Emphasis"/>
          <w:highlight w:val="yellow"/>
        </w:rPr>
        <w:t>food aid</w:t>
      </w:r>
      <w:r w:rsidRPr="006246D3">
        <w:rPr>
          <w:rStyle w:val="StyleUnderline"/>
          <w:highlight w:val="yellow"/>
        </w:rPr>
        <w:t>,</w:t>
      </w:r>
      <w:r w:rsidRPr="00996301">
        <w:rPr>
          <w:rStyle w:val="StyleUnderline"/>
        </w:rPr>
        <w:t xml:space="preserve"> </w:t>
      </w:r>
      <w:r w:rsidRPr="006246D3">
        <w:rPr>
          <w:rStyle w:val="Emphasis"/>
          <w:highlight w:val="yellow"/>
        </w:rPr>
        <w:t>energy assistance</w:t>
      </w:r>
      <w:r w:rsidRPr="006246D3">
        <w:rPr>
          <w:rStyle w:val="StyleUnderline"/>
          <w:highlight w:val="yellow"/>
        </w:rPr>
        <w:t xml:space="preserve">, and </w:t>
      </w:r>
      <w:r w:rsidRPr="006246D3">
        <w:rPr>
          <w:rStyle w:val="Emphasis"/>
          <w:highlight w:val="yellow"/>
        </w:rPr>
        <w:t>political support</w:t>
      </w:r>
      <w:r w:rsidRPr="00996301">
        <w:rPr>
          <w:rStyle w:val="StyleUnderline"/>
        </w:rPr>
        <w:t xml:space="preserve"> does not translate into a more authoritative Chinese say in the country’s affairs.</w:t>
      </w:r>
      <w:r w:rsidRPr="00EA2DC9">
        <w:rPr>
          <w:sz w:val="16"/>
        </w:rPr>
        <w:t xml:space="preserve"> Observers of Pyongyang in China say </w:t>
      </w:r>
      <w:r w:rsidRPr="006246D3">
        <w:rPr>
          <w:rStyle w:val="StyleUnderline"/>
          <w:highlight w:val="yellow"/>
        </w:rPr>
        <w:t>the</w:t>
      </w:r>
      <w:r w:rsidRPr="00996301">
        <w:rPr>
          <w:rStyle w:val="StyleUnderline"/>
        </w:rPr>
        <w:t xml:space="preserve"> </w:t>
      </w:r>
      <w:r w:rsidRPr="006246D3">
        <w:rPr>
          <w:rStyle w:val="StyleUnderline"/>
          <w:highlight w:val="yellow"/>
        </w:rPr>
        <w:t>North Korea is becoming a “closed box</w:t>
      </w:r>
      <w:r w:rsidRPr="00996301">
        <w:rPr>
          <w:rStyle w:val="StyleUnderline"/>
        </w:rPr>
        <w:t>”</w:t>
      </w:r>
      <w:r w:rsidRPr="00EA2DC9">
        <w:rPr>
          <w:sz w:val="16"/>
        </w:rPr>
        <w:t xml:space="preserve"> </w:t>
      </w:r>
      <w:r w:rsidRPr="00996301">
        <w:rPr>
          <w:rStyle w:val="StyleUnderline"/>
        </w:rPr>
        <w:t xml:space="preserve">in terms of understanding </w:t>
      </w:r>
      <w:r w:rsidRPr="006246D3">
        <w:rPr>
          <w:rStyle w:val="StyleUnderline"/>
          <w:highlight w:val="yellow"/>
        </w:rPr>
        <w:t>who is in charge</w:t>
      </w:r>
      <w:r w:rsidRPr="00996301">
        <w:rPr>
          <w:rStyle w:val="StyleUnderline"/>
        </w:rPr>
        <w:t xml:space="preserve"> </w:t>
      </w:r>
      <w:r w:rsidRPr="006246D3">
        <w:rPr>
          <w:rStyle w:val="StyleUnderline"/>
          <w:highlight w:val="yellow"/>
        </w:rPr>
        <w:t>and</w:t>
      </w:r>
      <w:r w:rsidRPr="00996301">
        <w:rPr>
          <w:rStyle w:val="StyleUnderline"/>
        </w:rPr>
        <w:t xml:space="preserve"> how </w:t>
      </w:r>
      <w:r w:rsidRPr="006246D3">
        <w:rPr>
          <w:rStyle w:val="StyleUnderline"/>
          <w:highlight w:val="yellow"/>
        </w:rPr>
        <w:t>decisions</w:t>
      </w:r>
      <w:r w:rsidRPr="00996301">
        <w:rPr>
          <w:rStyle w:val="StyleUnderline"/>
        </w:rPr>
        <w:t xml:space="preserve"> </w:t>
      </w:r>
      <w:r w:rsidRPr="006246D3">
        <w:rPr>
          <w:rStyle w:val="StyleUnderline"/>
          <w:highlight w:val="yellow"/>
        </w:rPr>
        <w:t>are being made</w:t>
      </w:r>
      <w:r w:rsidRPr="00996301">
        <w:rPr>
          <w:rStyle w:val="StyleUnderline"/>
        </w:rPr>
        <w:t xml:space="preserve"> by the leadership</w:t>
      </w:r>
      <w:r w:rsidRPr="00EA2DC9">
        <w:rPr>
          <w:sz w:val="16"/>
        </w:rPr>
        <w:t xml:space="preserve">. “No one here really knows what is going on in the DPRK,” said one analyst. “And there is increasing skepticism that this young kid (current dictator, Kim Jong-un) is really calling the shots. Meanwhile, </w:t>
      </w:r>
      <w:r w:rsidRPr="006246D3">
        <w:rPr>
          <w:rStyle w:val="StyleUnderline"/>
          <w:highlight w:val="yellow"/>
        </w:rPr>
        <w:t xml:space="preserve">the linkages </w:t>
      </w:r>
      <w:r w:rsidRPr="00EA2DC9">
        <w:rPr>
          <w:rStyle w:val="StyleUnderline"/>
        </w:rPr>
        <w:t xml:space="preserve">that </w:t>
      </w:r>
      <w:r w:rsidRPr="006246D3">
        <w:rPr>
          <w:rStyle w:val="StyleUnderline"/>
          <w:highlight w:val="yellow"/>
        </w:rPr>
        <w:t xml:space="preserve">the PRC used to have </w:t>
      </w:r>
      <w:r w:rsidRPr="00EA2DC9">
        <w:rPr>
          <w:rStyle w:val="StyleUnderline"/>
        </w:rPr>
        <w:t xml:space="preserve">with the North </w:t>
      </w:r>
      <w:r w:rsidRPr="006246D3">
        <w:rPr>
          <w:rStyle w:val="StyleUnderline"/>
          <w:highlight w:val="yellow"/>
        </w:rPr>
        <w:t xml:space="preserve">have </w:t>
      </w:r>
      <w:r w:rsidRPr="00EA2DC9">
        <w:rPr>
          <w:rStyle w:val="StyleUnderline"/>
        </w:rPr>
        <w:t xml:space="preserve">almost all </w:t>
      </w:r>
      <w:r w:rsidRPr="006246D3">
        <w:rPr>
          <w:rStyle w:val="Emphasis"/>
          <w:highlight w:val="yellow"/>
        </w:rPr>
        <w:t>disappeared</w:t>
      </w:r>
      <w:r w:rsidRPr="006246D3">
        <w:rPr>
          <w:rStyle w:val="StyleUnderline"/>
          <w:highlight w:val="yellow"/>
        </w:rPr>
        <w:t xml:space="preserve"> and there are </w:t>
      </w:r>
      <w:r w:rsidRPr="00EA2DC9">
        <w:rPr>
          <w:rStyle w:val="StyleUnderline"/>
        </w:rPr>
        <w:t xml:space="preserve">almost </w:t>
      </w:r>
      <w:r w:rsidRPr="006246D3">
        <w:rPr>
          <w:rStyle w:val="StyleUnderline"/>
          <w:highlight w:val="yellow"/>
        </w:rPr>
        <w:t xml:space="preserve">no opportunities to re-engage </w:t>
      </w:r>
      <w:r w:rsidRPr="00EA2DC9">
        <w:rPr>
          <w:rStyle w:val="StyleUnderline"/>
        </w:rPr>
        <w:t xml:space="preserve">along some other level.” </w:t>
      </w:r>
      <w:r w:rsidRPr="006246D3">
        <w:rPr>
          <w:rStyle w:val="Emphasis"/>
          <w:highlight w:val="yellow"/>
        </w:rPr>
        <w:t xml:space="preserve">Military ties </w:t>
      </w:r>
      <w:r w:rsidRPr="00EA2DC9">
        <w:rPr>
          <w:rStyle w:val="Emphasis"/>
        </w:rPr>
        <w:t xml:space="preserve">between the two communist states that </w:t>
      </w:r>
      <w:r w:rsidRPr="006246D3">
        <w:rPr>
          <w:rStyle w:val="Emphasis"/>
          <w:highlight w:val="yellow"/>
        </w:rPr>
        <w:t>dated back to the Korean War are virtually gone</w:t>
      </w:r>
      <w:r w:rsidRPr="006246D3">
        <w:rPr>
          <w:rStyle w:val="StyleUnderline"/>
          <w:highlight w:val="yellow"/>
        </w:rPr>
        <w:t xml:space="preserve">. That </w:t>
      </w:r>
      <w:r w:rsidRPr="00EA2DC9">
        <w:rPr>
          <w:rStyle w:val="StyleUnderline"/>
        </w:rPr>
        <w:t xml:space="preserve">older </w:t>
      </w:r>
      <w:r w:rsidRPr="006246D3">
        <w:rPr>
          <w:rStyle w:val="StyleUnderline"/>
          <w:highlight w:val="yellow"/>
        </w:rPr>
        <w:t xml:space="preserve">generation of </w:t>
      </w:r>
      <w:r w:rsidRPr="006246D3">
        <w:rPr>
          <w:rStyle w:val="Emphasis"/>
          <w:highlight w:val="yellow"/>
        </w:rPr>
        <w:t>military leaders who fought alongside one another and</w:t>
      </w:r>
      <w:r w:rsidRPr="00EA2DC9">
        <w:rPr>
          <w:rStyle w:val="Emphasis"/>
        </w:rPr>
        <w:t xml:space="preserve"> continued to </w:t>
      </w:r>
      <w:r w:rsidRPr="006246D3">
        <w:rPr>
          <w:rStyle w:val="Emphasis"/>
          <w:highlight w:val="yellow"/>
        </w:rPr>
        <w:t>cooperate</w:t>
      </w:r>
      <w:r w:rsidRPr="00EA2DC9">
        <w:rPr>
          <w:rStyle w:val="Emphasis"/>
        </w:rPr>
        <w:t xml:space="preserve"> long after the war was over </w:t>
      </w:r>
      <w:r w:rsidRPr="006246D3">
        <w:rPr>
          <w:rStyle w:val="Emphasis"/>
          <w:highlight w:val="yellow"/>
        </w:rPr>
        <w:t xml:space="preserve">has gradually died off. There is very little engagement and even less trust </w:t>
      </w:r>
      <w:r w:rsidRPr="00EA2DC9">
        <w:rPr>
          <w:rStyle w:val="Emphasis"/>
        </w:rPr>
        <w:t xml:space="preserve">today </w:t>
      </w:r>
      <w:r w:rsidRPr="006246D3">
        <w:rPr>
          <w:rStyle w:val="Emphasis"/>
          <w:highlight w:val="yellow"/>
        </w:rPr>
        <w:t>within the current generation</w:t>
      </w:r>
      <w:r w:rsidRPr="006246D3">
        <w:rPr>
          <w:rStyle w:val="StyleUnderline"/>
          <w:highlight w:val="yellow"/>
        </w:rPr>
        <w:t xml:space="preserve"> </w:t>
      </w:r>
      <w:r w:rsidRPr="00EA2DC9">
        <w:rPr>
          <w:rStyle w:val="StyleUnderline"/>
        </w:rPr>
        <w:t xml:space="preserve">ranks of the two military establishments. </w:t>
      </w:r>
      <w:r w:rsidRPr="00EA2DC9">
        <w:rPr>
          <w:sz w:val="16"/>
        </w:rPr>
        <w:t xml:space="preserve">The December 2013 purging and execution of Kim’s once all-powerful uncle Jang Song-thaek caught Beijing completely off-guard. </w:t>
      </w:r>
      <w:r w:rsidRPr="00996301">
        <w:rPr>
          <w:rStyle w:val="StyleUnderline"/>
        </w:rPr>
        <w:t>The</w:t>
      </w:r>
      <w:r w:rsidRPr="00EA2DC9">
        <w:rPr>
          <w:sz w:val="16"/>
        </w:rPr>
        <w:t xml:space="preserve"> </w:t>
      </w:r>
      <w:r w:rsidRPr="00996301">
        <w:rPr>
          <w:rStyle w:val="StyleUnderline"/>
        </w:rPr>
        <w:t>ousting of</w:t>
      </w:r>
      <w:r w:rsidRPr="00EA2DC9">
        <w:rPr>
          <w:sz w:val="16"/>
        </w:rPr>
        <w:t xml:space="preserve"> </w:t>
      </w:r>
      <w:r w:rsidRPr="00996301">
        <w:rPr>
          <w:rStyle w:val="StyleUnderline"/>
        </w:rPr>
        <w:t>Jang</w:t>
      </w:r>
      <w:r w:rsidRPr="00EA2DC9">
        <w:rPr>
          <w:sz w:val="16"/>
        </w:rPr>
        <w:t xml:space="preserve"> also </w:t>
      </w:r>
      <w:r w:rsidRPr="00996301">
        <w:rPr>
          <w:rStyle w:val="StyleUnderline"/>
        </w:rPr>
        <w:t>underscored</w:t>
      </w:r>
      <w:r w:rsidRPr="00EA2DC9">
        <w:rPr>
          <w:sz w:val="16"/>
        </w:rPr>
        <w:t xml:space="preserve"> </w:t>
      </w:r>
      <w:r w:rsidRPr="00996301">
        <w:rPr>
          <w:rStyle w:val="StyleUnderline"/>
        </w:rPr>
        <w:t>the lengths to</w:t>
      </w:r>
      <w:r w:rsidRPr="00EA2DC9">
        <w:rPr>
          <w:sz w:val="16"/>
        </w:rPr>
        <w:t xml:space="preserve"> </w:t>
      </w:r>
      <w:r w:rsidRPr="00996301">
        <w:rPr>
          <w:rStyle w:val="StyleUnderline"/>
        </w:rPr>
        <w:t>which</w:t>
      </w:r>
      <w:r w:rsidRPr="00EA2DC9">
        <w:rPr>
          <w:sz w:val="16"/>
        </w:rPr>
        <w:t xml:space="preserve"> </w:t>
      </w:r>
      <w:r w:rsidRPr="00996301">
        <w:rPr>
          <w:rStyle w:val="StyleUnderline"/>
        </w:rPr>
        <w:t>the</w:t>
      </w:r>
      <w:r w:rsidRPr="00EA2DC9">
        <w:rPr>
          <w:sz w:val="16"/>
        </w:rPr>
        <w:t xml:space="preserve"> </w:t>
      </w:r>
      <w:r w:rsidRPr="00996301">
        <w:rPr>
          <w:rStyle w:val="StyleUnderline"/>
        </w:rPr>
        <w:t>regime</w:t>
      </w:r>
      <w:r w:rsidRPr="00EA2DC9">
        <w:rPr>
          <w:sz w:val="16"/>
        </w:rPr>
        <w:t xml:space="preserve"> in Pyongyang </w:t>
      </w:r>
      <w:r w:rsidRPr="00996301">
        <w:rPr>
          <w:rStyle w:val="StyleUnderline"/>
        </w:rPr>
        <w:t>will go to keep the PRC guessing</w:t>
      </w:r>
      <w:r w:rsidRPr="00EA2DC9">
        <w:rPr>
          <w:sz w:val="16"/>
        </w:rPr>
        <w:t xml:space="preserve"> </w:t>
      </w:r>
      <w:r w:rsidRPr="00996301">
        <w:rPr>
          <w:rStyle w:val="StyleUnderline"/>
        </w:rPr>
        <w:t>and</w:t>
      </w:r>
      <w:r w:rsidRPr="00EA2DC9">
        <w:rPr>
          <w:sz w:val="16"/>
        </w:rPr>
        <w:t xml:space="preserve"> otherwise </w:t>
      </w:r>
      <w:r w:rsidRPr="00996301">
        <w:rPr>
          <w:rStyle w:val="StyleUnderline"/>
        </w:rPr>
        <w:t>in the dark about what is really happening inside the closed state</w:t>
      </w:r>
      <w:r w:rsidRPr="00EA2DC9">
        <w:rPr>
          <w:sz w:val="16"/>
        </w:rPr>
        <w:t xml:space="preserve">. </w:t>
      </w:r>
      <w:r w:rsidRPr="006246D3">
        <w:rPr>
          <w:rStyle w:val="StyleUnderline"/>
          <w:highlight w:val="yellow"/>
        </w:rPr>
        <w:t>Beijing</w:t>
      </w:r>
      <w:r w:rsidRPr="006246D3">
        <w:rPr>
          <w:sz w:val="16"/>
          <w:highlight w:val="yellow"/>
        </w:rPr>
        <w:t xml:space="preserve"> </w:t>
      </w:r>
      <w:r w:rsidRPr="006246D3">
        <w:rPr>
          <w:rStyle w:val="StyleUnderline"/>
          <w:highlight w:val="yellow"/>
        </w:rPr>
        <w:t>lost</w:t>
      </w:r>
      <w:r w:rsidRPr="006246D3">
        <w:rPr>
          <w:sz w:val="16"/>
          <w:highlight w:val="yellow"/>
        </w:rPr>
        <w:t xml:space="preserve"> </w:t>
      </w:r>
      <w:r w:rsidRPr="006246D3">
        <w:rPr>
          <w:rStyle w:val="StyleUnderline"/>
          <w:highlight w:val="yellow"/>
        </w:rPr>
        <w:t>the one individual in the DPRK leadership</w:t>
      </w:r>
      <w:r w:rsidRPr="00EA2DC9">
        <w:rPr>
          <w:sz w:val="16"/>
        </w:rPr>
        <w:t xml:space="preserve"> with which it had a close, </w:t>
      </w:r>
      <w:r w:rsidRPr="00EA2DC9">
        <w:rPr>
          <w:rStyle w:val="StyleUnderline"/>
        </w:rPr>
        <w:t>working</w:t>
      </w:r>
      <w:r w:rsidRPr="00EA2DC9">
        <w:rPr>
          <w:sz w:val="16"/>
        </w:rPr>
        <w:t xml:space="preserve"> </w:t>
      </w:r>
      <w:r w:rsidRPr="00EA2DC9">
        <w:rPr>
          <w:rStyle w:val="StyleUnderline"/>
        </w:rPr>
        <w:t>relationship</w:t>
      </w:r>
      <w:r w:rsidRPr="00EA2DC9">
        <w:rPr>
          <w:sz w:val="16"/>
        </w:rPr>
        <w:t xml:space="preserve">. </w:t>
      </w:r>
      <w:r w:rsidRPr="00EA2DC9">
        <w:rPr>
          <w:rStyle w:val="StyleUnderline"/>
        </w:rPr>
        <w:t>Jang</w:t>
      </w:r>
      <w:r w:rsidRPr="00EA2DC9">
        <w:rPr>
          <w:sz w:val="16"/>
        </w:rPr>
        <w:t xml:space="preserve"> also </w:t>
      </w:r>
      <w:r w:rsidRPr="00EA2DC9">
        <w:rPr>
          <w:rStyle w:val="StyleUnderline"/>
        </w:rPr>
        <w:t>had control over the growing</w:t>
      </w:r>
      <w:r w:rsidRPr="00EA2DC9">
        <w:rPr>
          <w:sz w:val="16"/>
        </w:rPr>
        <w:t xml:space="preserve"> </w:t>
      </w:r>
      <w:r w:rsidRPr="00EA2DC9">
        <w:rPr>
          <w:rStyle w:val="StyleUnderline"/>
        </w:rPr>
        <w:t>businesses</w:t>
      </w:r>
      <w:r w:rsidRPr="00EA2DC9">
        <w:rPr>
          <w:sz w:val="16"/>
        </w:rPr>
        <w:t xml:space="preserve"> along the border with PRC </w:t>
      </w:r>
      <w:r w:rsidRPr="00EA2DC9">
        <w:rPr>
          <w:rStyle w:val="StyleUnderline"/>
        </w:rPr>
        <w:t>that are located in the DPRK’s special economic zones</w:t>
      </w:r>
      <w:r w:rsidRPr="00EA2DC9">
        <w:rPr>
          <w:sz w:val="16"/>
        </w:rPr>
        <w:t xml:space="preserve">. </w:t>
      </w:r>
      <w:r w:rsidRPr="006246D3">
        <w:rPr>
          <w:rStyle w:val="StyleUnderline"/>
          <w:highlight w:val="yellow"/>
        </w:rPr>
        <w:t>Chinese</w:t>
      </w:r>
      <w:r w:rsidRPr="00EA2DC9">
        <w:rPr>
          <w:rStyle w:val="StyleUnderline"/>
        </w:rPr>
        <w:t xml:space="preserve"> </w:t>
      </w:r>
      <w:r w:rsidRPr="006246D3">
        <w:rPr>
          <w:rStyle w:val="StyleUnderline"/>
          <w:highlight w:val="yellow"/>
        </w:rPr>
        <w:t>intelligence</w:t>
      </w:r>
      <w:r w:rsidRPr="00EA2DC9">
        <w:rPr>
          <w:rStyle w:val="StyleUnderline"/>
        </w:rPr>
        <w:t xml:space="preserve"> had </w:t>
      </w:r>
      <w:r w:rsidRPr="006246D3">
        <w:rPr>
          <w:rStyle w:val="StyleUnderline"/>
          <w:highlight w:val="yellow"/>
        </w:rPr>
        <w:t>missed</w:t>
      </w:r>
      <w:r w:rsidRPr="00EA2DC9">
        <w:rPr>
          <w:sz w:val="16"/>
        </w:rPr>
        <w:t xml:space="preserve"> – </w:t>
      </w:r>
      <w:r w:rsidRPr="00EA2DC9">
        <w:rPr>
          <w:rStyle w:val="StyleUnderline"/>
        </w:rPr>
        <w:t xml:space="preserve">or chose to ignore – </w:t>
      </w:r>
      <w:r w:rsidRPr="006246D3">
        <w:rPr>
          <w:rStyle w:val="StyleUnderline"/>
          <w:highlight w:val="yellow"/>
        </w:rPr>
        <w:t>the warning signs that Jang’s downfall was imminent</w:t>
      </w:r>
      <w:r w:rsidRPr="00EA2DC9">
        <w:rPr>
          <w:rStyle w:val="StyleUnderline"/>
        </w:rPr>
        <w:t xml:space="preserve">. </w:t>
      </w:r>
      <w:r>
        <w:rPr>
          <w:rStyle w:val="StyleUnderline"/>
        </w:rPr>
        <w:t xml:space="preserve">  </w:t>
      </w:r>
    </w:p>
    <w:p w:rsidR="005B1E05" w:rsidRDefault="005B1E05" w:rsidP="005B1E05">
      <w:pPr>
        <w:pStyle w:val="Heading2"/>
      </w:pPr>
      <w:r>
        <w:t>AT intl Coop – Extensions</w:t>
      </w:r>
    </w:p>
    <w:p w:rsidR="005B1E05" w:rsidRPr="005B1E05" w:rsidRDefault="005B1E05" w:rsidP="005B1E05">
      <w:pPr>
        <w:pStyle w:val="Heading3"/>
      </w:pPr>
      <w:r>
        <w:t>China cannot affect N Korea</w:t>
      </w:r>
    </w:p>
    <w:p w:rsidR="005B1E05" w:rsidRDefault="005B1E05" w:rsidP="005B1E05">
      <w:pPr>
        <w:pStyle w:val="Heading4"/>
      </w:pPr>
      <w:r>
        <w:t>China can’t check North Korea – lack of ties</w:t>
      </w:r>
    </w:p>
    <w:p w:rsidR="005B1E05" w:rsidRPr="00004D6A" w:rsidRDefault="005B1E05" w:rsidP="005B1E05">
      <w:r w:rsidRPr="00004D6A">
        <w:rPr>
          <w:rStyle w:val="Style13ptBold"/>
        </w:rPr>
        <w:t>Snyder 16</w:t>
      </w:r>
      <w:r w:rsidRPr="00004D6A">
        <w:rPr>
          <w:sz w:val="14"/>
          <w:szCs w:val="14"/>
        </w:rPr>
        <w:t xml:space="preserve">, Scott – </w:t>
      </w:r>
      <w:r w:rsidRPr="00004D6A">
        <w:rPr>
          <w:sz w:val="20"/>
          <w:szCs w:val="20"/>
          <w:u w:val="single"/>
        </w:rPr>
        <w:t xml:space="preserve">Senior Fellow for Korea Studies and Director of the Program on U.S.-Korea Policy, previously a senior associate in the international relations program of The Asia Foundation, editor of various works including “China's Rise and the Two Koreas: Politics, Economics, Security” (2009), and “Paved With Good Intentions: The NGO Experience in North Korea,” (2003), </w:t>
      </w:r>
      <w:r w:rsidRPr="00004D6A">
        <w:rPr>
          <w:sz w:val="14"/>
          <w:szCs w:val="14"/>
        </w:rPr>
        <w:t xml:space="preserve">2016 (“Why North Korean threat is a more urgent issue for next U.S. President,” CNN News, April 26, 2016, accessible online at </w:t>
      </w:r>
      <w:hyperlink r:id="rId70" w:history="1">
        <w:r w:rsidRPr="00004D6A">
          <w:rPr>
            <w:rStyle w:val="Hyperlink"/>
            <w:sz w:val="14"/>
            <w:szCs w:val="14"/>
          </w:rPr>
          <w:t>http://www.cnn.com/2016/04/26/opinions/north-korea-nuclear-strike-race-snyder/</w:t>
        </w:r>
      </w:hyperlink>
      <w:r w:rsidRPr="00004D6A">
        <w:rPr>
          <w:sz w:val="14"/>
          <w:szCs w:val="14"/>
        </w:rPr>
        <w:t>, accessed July 5, 2016//AW)</w:t>
      </w:r>
    </w:p>
    <w:p w:rsidR="005B1E05" w:rsidRDefault="005B1E05" w:rsidP="005B1E05">
      <w:pPr>
        <w:rPr>
          <w:rStyle w:val="StyleUnderline"/>
        </w:rPr>
      </w:pPr>
      <w:r w:rsidRPr="000242AE">
        <w:rPr>
          <w:sz w:val="14"/>
        </w:rPr>
        <w:t xml:space="preserve">Seoul (CNN) – </w:t>
      </w:r>
      <w:r w:rsidRPr="006246D3">
        <w:rPr>
          <w:rStyle w:val="StyleUnderline"/>
          <w:highlight w:val="yellow"/>
        </w:rPr>
        <w:t>Kim</w:t>
      </w:r>
      <w:r w:rsidRPr="000242AE">
        <w:rPr>
          <w:rStyle w:val="StyleUnderline"/>
        </w:rPr>
        <w:t xml:space="preserve"> Jong Un </w:t>
      </w:r>
      <w:r w:rsidRPr="006246D3">
        <w:rPr>
          <w:rStyle w:val="StyleUnderline"/>
          <w:highlight w:val="yellow"/>
        </w:rPr>
        <w:t>has been intensifying his efforts to develop a long-range nuclear strike</w:t>
      </w:r>
      <w:r w:rsidRPr="000242AE">
        <w:rPr>
          <w:rStyle w:val="StyleUnderline"/>
        </w:rPr>
        <w:t xml:space="preserve"> capability </w:t>
      </w:r>
      <w:r w:rsidRPr="006246D3">
        <w:rPr>
          <w:rStyle w:val="StyleUnderline"/>
          <w:highlight w:val="yellow"/>
        </w:rPr>
        <w:t>since the beginning of 2016</w:t>
      </w:r>
      <w:r w:rsidRPr="000242AE">
        <w:rPr>
          <w:rStyle w:val="StyleUnderline"/>
        </w:rPr>
        <w:t xml:space="preserve">. The more vulnerable he feels atop a weakening North Korea, the more </w:t>
      </w:r>
      <w:r w:rsidRPr="006246D3">
        <w:rPr>
          <w:rStyle w:val="StyleUnderline"/>
          <w:highlight w:val="yellow"/>
        </w:rPr>
        <w:t>he seeks a silver bullet to ensure the regime's long-term survival</w:t>
      </w:r>
      <w:r w:rsidRPr="000242AE">
        <w:rPr>
          <w:rStyle w:val="StyleUnderline"/>
        </w:rPr>
        <w:t>.</w:t>
      </w:r>
      <w:r>
        <w:rPr>
          <w:rStyle w:val="StyleUnderline"/>
        </w:rPr>
        <w:t xml:space="preserve"> </w:t>
      </w:r>
      <w:r w:rsidRPr="006246D3">
        <w:rPr>
          <w:sz w:val="14"/>
          <w:highlight w:val="yellow"/>
        </w:rPr>
        <w:t>T</w:t>
      </w:r>
      <w:r w:rsidRPr="006246D3">
        <w:rPr>
          <w:rStyle w:val="StyleUnderline"/>
          <w:highlight w:val="yellow"/>
        </w:rPr>
        <w:t>his dynamic has been in play</w:t>
      </w:r>
      <w:r w:rsidRPr="000242AE">
        <w:rPr>
          <w:rStyle w:val="StyleUnderline"/>
        </w:rPr>
        <w:t xml:space="preserve"> for decades, especially </w:t>
      </w:r>
      <w:r w:rsidRPr="006246D3">
        <w:rPr>
          <w:rStyle w:val="StyleUnderline"/>
          <w:highlight w:val="yellow"/>
        </w:rPr>
        <w:t>as North Korea pursued nuc</w:t>
      </w:r>
      <w:r w:rsidRPr="000242AE">
        <w:rPr>
          <w:rStyle w:val="StyleUnderline"/>
        </w:rPr>
        <w:t>lear weapon</w:t>
      </w:r>
      <w:r w:rsidRPr="006246D3">
        <w:rPr>
          <w:rStyle w:val="StyleUnderline"/>
          <w:highlight w:val="yellow"/>
        </w:rPr>
        <w:t>s</w:t>
      </w:r>
      <w:r w:rsidRPr="000242AE">
        <w:rPr>
          <w:rStyle w:val="StyleUnderline"/>
        </w:rPr>
        <w:t xml:space="preserve"> </w:t>
      </w:r>
      <w:r w:rsidRPr="006246D3">
        <w:rPr>
          <w:rStyle w:val="StyleUnderline"/>
          <w:highlight w:val="yellow"/>
        </w:rPr>
        <w:t>to compensate for the loss of its powerful patrons in Moscow and Beijing</w:t>
      </w:r>
      <w:r w:rsidRPr="000242AE">
        <w:rPr>
          <w:rStyle w:val="StyleUnderline"/>
        </w:rPr>
        <w:t xml:space="preserve"> and fell further behind </w:t>
      </w:r>
      <w:r w:rsidRPr="000242AE">
        <w:rPr>
          <w:sz w:val="14"/>
        </w:rPr>
        <w:t xml:space="preserve">a far more prosperous South Korea. But </w:t>
      </w:r>
      <w:r w:rsidRPr="006246D3">
        <w:rPr>
          <w:rStyle w:val="StyleUnderline"/>
          <w:highlight w:val="yellow"/>
        </w:rPr>
        <w:t>Pyongyang's insecurity has intensified even more under Kim</w:t>
      </w:r>
      <w:r w:rsidRPr="000242AE">
        <w:rPr>
          <w:rStyle w:val="StyleUnderline"/>
        </w:rPr>
        <w:t xml:space="preserve">, </w:t>
      </w:r>
      <w:r w:rsidRPr="006246D3">
        <w:rPr>
          <w:rStyle w:val="StyleUnderline"/>
          <w:highlight w:val="yellow"/>
        </w:rPr>
        <w:t>who,</w:t>
      </w:r>
      <w:r w:rsidRPr="000242AE">
        <w:rPr>
          <w:rStyle w:val="StyleUnderline"/>
        </w:rPr>
        <w:t xml:space="preserve"> since coming to power</w:t>
      </w:r>
      <w:r w:rsidRPr="000242AE">
        <w:rPr>
          <w:sz w:val="14"/>
        </w:rPr>
        <w:t xml:space="preserve"> in 2012, </w:t>
      </w:r>
      <w:r w:rsidRPr="000242AE">
        <w:rPr>
          <w:rStyle w:val="StyleUnderline"/>
        </w:rPr>
        <w:t xml:space="preserve">declared his father's bequest of a nuclear program as a crowning achievement, </w:t>
      </w:r>
      <w:r w:rsidRPr="006246D3">
        <w:rPr>
          <w:rStyle w:val="StyleUnderline"/>
          <w:highlight w:val="yellow"/>
        </w:rPr>
        <w:t>changed the constitution to declare North Korea a nuclear state, and declared nuclear and economic development</w:t>
      </w:r>
      <w:r>
        <w:rPr>
          <w:rStyle w:val="StyleUnderline"/>
        </w:rPr>
        <w:t xml:space="preserve"> as his twin </w:t>
      </w:r>
      <w:r w:rsidRPr="006246D3">
        <w:rPr>
          <w:rStyle w:val="StyleUnderline"/>
          <w:highlight w:val="yellow"/>
        </w:rPr>
        <w:t>priorities</w:t>
      </w:r>
      <w:r>
        <w:rPr>
          <w:rStyle w:val="StyleUnderline"/>
        </w:rPr>
        <w:t>.</w:t>
      </w:r>
    </w:p>
    <w:p w:rsidR="005B1E05" w:rsidRDefault="005B1E05" w:rsidP="005B1E05">
      <w:pPr>
        <w:pStyle w:val="Heading4"/>
      </w:pPr>
      <w:r w:rsidRPr="00937D23">
        <w:t>China won’t check North Korea – fear of refugee flood</w:t>
      </w:r>
      <w:r>
        <w:t xml:space="preserve"> and changing power dynamics in Asia</w:t>
      </w:r>
    </w:p>
    <w:p w:rsidR="005B1E05" w:rsidRPr="00937D23" w:rsidRDefault="005B1E05" w:rsidP="005B1E05">
      <w:r w:rsidRPr="00937D23">
        <w:rPr>
          <w:rStyle w:val="Style13ptBold"/>
        </w:rPr>
        <w:t>Beeson 16</w:t>
      </w:r>
      <w:r w:rsidRPr="00937D23">
        <w:rPr>
          <w:sz w:val="14"/>
          <w:szCs w:val="14"/>
        </w:rPr>
        <w:t xml:space="preserve">, Mark – </w:t>
      </w:r>
      <w:r w:rsidRPr="00937D23">
        <w:rPr>
          <w:sz w:val="20"/>
          <w:szCs w:val="20"/>
          <w:u w:val="single"/>
        </w:rPr>
        <w:t>Professor of International Politics at the University of Western Australia, author of several books including “Institutions of the Asia-Pacific: ASEAN, APEC and Beyond” (2009) and co-authoring “Regionalism and  Globalization in East Asia: Politics, Security and Economic Development” (2014)</w:t>
      </w:r>
      <w:r w:rsidRPr="00937D23">
        <w:rPr>
          <w:sz w:val="14"/>
          <w:szCs w:val="14"/>
        </w:rPr>
        <w:t xml:space="preserve">, 2016 (“Why does China continue to protect North Korea? It has a lot less to do with communism than you’d think,” The Independent, February 8, 2016, accessible online at </w:t>
      </w:r>
      <w:hyperlink r:id="rId71" w:history="1">
        <w:r w:rsidRPr="00937D23">
          <w:rPr>
            <w:rStyle w:val="Hyperlink"/>
            <w:sz w:val="14"/>
            <w:szCs w:val="14"/>
          </w:rPr>
          <w:t>http://www.independent.co.uk/voices/why-does-china-continue-to-protect-north-korea-it-has-a-lot-less-to-do-with-communism-than-you-d-a6860881.html</w:t>
        </w:r>
      </w:hyperlink>
      <w:r w:rsidRPr="00937D23">
        <w:rPr>
          <w:sz w:val="14"/>
          <w:szCs w:val="14"/>
        </w:rPr>
        <w:t>, accessed July 5, 2016//AW)</w:t>
      </w:r>
    </w:p>
    <w:p w:rsidR="005B1E05" w:rsidRDefault="005B1E05" w:rsidP="005B1E05">
      <w:pPr>
        <w:rPr>
          <w:rStyle w:val="StyleUnderline"/>
        </w:rPr>
      </w:pPr>
      <w:r w:rsidRPr="00937D23">
        <w:rPr>
          <w:sz w:val="16"/>
        </w:rPr>
        <w:t>And yet North Korea has one very powerful and influential friend</w:t>
      </w:r>
      <w:r w:rsidRPr="006246D3">
        <w:rPr>
          <w:sz w:val="16"/>
          <w:highlight w:val="yellow"/>
        </w:rPr>
        <w:t xml:space="preserve">. </w:t>
      </w:r>
      <w:r w:rsidRPr="006246D3">
        <w:rPr>
          <w:rStyle w:val="StyleUnderline"/>
          <w:highlight w:val="yellow"/>
        </w:rPr>
        <w:t>One reason that China and North Korea are so close is because of their shared revolutionary history and</w:t>
      </w:r>
      <w:r w:rsidRPr="00937D23">
        <w:rPr>
          <w:rStyle w:val="StyleUnderline"/>
        </w:rPr>
        <w:t xml:space="preserve"> their joint </w:t>
      </w:r>
      <w:r w:rsidRPr="006246D3">
        <w:rPr>
          <w:rStyle w:val="StyleUnderline"/>
          <w:highlight w:val="yellow"/>
        </w:rPr>
        <w:t>struggle against the Americans</w:t>
      </w:r>
      <w:r w:rsidRPr="00937D23">
        <w:rPr>
          <w:rStyle w:val="StyleUnderline"/>
        </w:rPr>
        <w:t xml:space="preserve"> during the Korean War</w:t>
      </w:r>
      <w:r w:rsidRPr="00937D23">
        <w:rPr>
          <w:sz w:val="16"/>
        </w:rPr>
        <w:t xml:space="preserve">. Perhaps 250,000 North Koreans and 100,000 Chinese were killed in this conflict, something that created strong bonds between the two communist powers. But while North Korea remains a fossilized reminder of a bygone era, China has been completely transformed. Whatever China is these days its plainly not a communist state, much less a revolutionary one of the sort it was during the Cold War. </w:t>
      </w:r>
      <w:r w:rsidRPr="00937D23">
        <w:rPr>
          <w:rStyle w:val="StyleUnderline"/>
        </w:rPr>
        <w:t xml:space="preserve">The question is </w:t>
      </w:r>
      <w:r w:rsidRPr="006246D3">
        <w:rPr>
          <w:rStyle w:val="StyleUnderline"/>
          <w:highlight w:val="yellow"/>
        </w:rPr>
        <w:t>why</w:t>
      </w:r>
      <w:r w:rsidRPr="00937D23">
        <w:rPr>
          <w:rStyle w:val="StyleUnderline"/>
        </w:rPr>
        <w:t xml:space="preserve">, when North Korea has become such an unpredictable actor and seemingly impervious even to Chinese influence, </w:t>
      </w:r>
      <w:r w:rsidRPr="006246D3">
        <w:rPr>
          <w:rStyle w:val="StyleUnderline"/>
          <w:highlight w:val="yellow"/>
        </w:rPr>
        <w:t>does China continue to give it support</w:t>
      </w:r>
      <w:r w:rsidRPr="00937D23">
        <w:rPr>
          <w:rStyle w:val="StyleUnderline"/>
        </w:rPr>
        <w:t xml:space="preserve">, even if it is increasingly grudging? One reason is that </w:t>
      </w:r>
      <w:r w:rsidRPr="006246D3">
        <w:rPr>
          <w:rStyle w:val="StyleUnderline"/>
          <w:highlight w:val="yellow"/>
        </w:rPr>
        <w:t>any sudden collapse</w:t>
      </w:r>
      <w:r w:rsidRPr="00937D23">
        <w:rPr>
          <w:rStyle w:val="StyleUnderline"/>
        </w:rPr>
        <w:t xml:space="preserve"> of the North Korea </w:t>
      </w:r>
      <w:r w:rsidRPr="006246D3">
        <w:rPr>
          <w:rStyle w:val="StyleUnderline"/>
          <w:highlight w:val="yellow"/>
        </w:rPr>
        <w:t>would</w:t>
      </w:r>
      <w:r w:rsidRPr="00937D23">
        <w:rPr>
          <w:rStyle w:val="StyleUnderline"/>
        </w:rPr>
        <w:t xml:space="preserve"> in itself </w:t>
      </w:r>
      <w:r w:rsidRPr="006246D3">
        <w:rPr>
          <w:rStyle w:val="StyleUnderline"/>
          <w:highlight w:val="yellow"/>
        </w:rPr>
        <w:t>have destabilizing and unpredictable consequences. It might trigger a flood of unwanted refugees into China</w:t>
      </w:r>
      <w:r w:rsidRPr="00937D23">
        <w:rPr>
          <w:rStyle w:val="StyleUnderline"/>
        </w:rPr>
        <w:t xml:space="preserve">. Even more importantly, perhaps, </w:t>
      </w:r>
      <w:r w:rsidRPr="006246D3">
        <w:rPr>
          <w:rStyle w:val="StyleUnderline"/>
          <w:highlight w:val="yellow"/>
        </w:rPr>
        <w:t>it could fundamentally transform the existing balance of power in northeast Asia. If the two Koreas were unified</w:t>
      </w:r>
      <w:r>
        <w:rPr>
          <w:rStyle w:val="StyleUnderline"/>
        </w:rPr>
        <w:t xml:space="preserve">, as we assume they would be, </w:t>
      </w:r>
      <w:r w:rsidRPr="006246D3">
        <w:rPr>
          <w:rStyle w:val="StyleUnderline"/>
          <w:highlight w:val="yellow"/>
        </w:rPr>
        <w:t>this would create a formidable new power in the region</w:t>
      </w:r>
      <w:r>
        <w:rPr>
          <w:rStyle w:val="StyleUnderline"/>
        </w:rPr>
        <w:t xml:space="preserve">. More importantly from a Chinese perspective perhaps, </w:t>
      </w:r>
      <w:r w:rsidRPr="006246D3">
        <w:rPr>
          <w:rStyle w:val="StyleUnderline"/>
          <w:highlight w:val="yellow"/>
        </w:rPr>
        <w:t>the North Korean buffer zone would disappear and China would find itself with</w:t>
      </w:r>
      <w:r>
        <w:rPr>
          <w:rStyle w:val="StyleUnderline"/>
        </w:rPr>
        <w:t xml:space="preserve"> – yet </w:t>
      </w:r>
      <w:r w:rsidRPr="006246D3">
        <w:rPr>
          <w:rStyle w:val="StyleUnderline"/>
          <w:highlight w:val="yellow"/>
        </w:rPr>
        <w:t>another</w:t>
      </w:r>
      <w:r>
        <w:rPr>
          <w:rStyle w:val="StyleUnderline"/>
        </w:rPr>
        <w:t xml:space="preserve"> – </w:t>
      </w:r>
      <w:r w:rsidRPr="006246D3">
        <w:rPr>
          <w:rStyle w:val="StyleUnderline"/>
          <w:highlight w:val="yellow"/>
        </w:rPr>
        <w:t>potentially hostile power on its borders.</w:t>
      </w:r>
      <w:r>
        <w:rPr>
          <w:rStyle w:val="StyleUnderline"/>
        </w:rPr>
        <w:t xml:space="preserve"> Even more significantly, unless the US withdrew its forces from the South, China would also have to contend with an American military presence in its own back yard.</w:t>
      </w:r>
    </w:p>
    <w:p w:rsidR="005B1E05" w:rsidRDefault="005B1E05" w:rsidP="005B1E05">
      <w:pPr>
        <w:pStyle w:val="Heading4"/>
      </w:pPr>
      <w:r>
        <w:t>China won’t influence North Korea – political and economic self-interest</w:t>
      </w:r>
    </w:p>
    <w:p w:rsidR="005B1E05" w:rsidRPr="00BC30CE" w:rsidRDefault="005B1E05" w:rsidP="005B1E05">
      <w:pPr>
        <w:rPr>
          <w:sz w:val="14"/>
          <w:szCs w:val="14"/>
        </w:rPr>
      </w:pPr>
      <w:r w:rsidRPr="00BC30CE">
        <w:rPr>
          <w:rStyle w:val="Style13ptBold"/>
        </w:rPr>
        <w:t>Lankov 16</w:t>
      </w:r>
      <w:r w:rsidRPr="00BC30CE">
        <w:rPr>
          <w:sz w:val="14"/>
          <w:szCs w:val="14"/>
        </w:rPr>
        <w:t xml:space="preserve">, Andrei – </w:t>
      </w:r>
      <w:r w:rsidRPr="00BC30CE">
        <w:rPr>
          <w:sz w:val="20"/>
          <w:szCs w:val="20"/>
          <w:u w:val="single"/>
        </w:rPr>
        <w:t>professor of Korean Studies at Kookmin University, Seoul, author of "The Real North Korea: Life and Politics in the Failed Stalinist Utopia,</w:t>
      </w:r>
      <w:r w:rsidRPr="00BC30CE">
        <w:rPr>
          <w:sz w:val="14"/>
          <w:szCs w:val="14"/>
        </w:rPr>
        <w:t xml:space="preserve">” 2016 (“Don't expect China to ice North Korea,” Al Jazeera, January 29, 2016, accessible online at </w:t>
      </w:r>
      <w:hyperlink r:id="rId72" w:history="1">
        <w:r w:rsidRPr="00BC30CE">
          <w:rPr>
            <w:rStyle w:val="Hyperlink"/>
            <w:sz w:val="14"/>
            <w:szCs w:val="14"/>
          </w:rPr>
          <w:t>http://www.aljazeera.com/indepth/opinion/2016/01/don-expect-china-ice-north-korea-160128061357218.html</w:t>
        </w:r>
      </w:hyperlink>
      <w:r w:rsidRPr="00BC30CE">
        <w:rPr>
          <w:sz w:val="14"/>
          <w:szCs w:val="14"/>
        </w:rPr>
        <w:t>, accessed July 5, 2016//AW)</w:t>
      </w:r>
    </w:p>
    <w:p w:rsidR="005B1E05" w:rsidRPr="00EC516C" w:rsidRDefault="005B1E05" w:rsidP="005B1E05">
      <w:pPr>
        <w:rPr>
          <w:b/>
          <w:u w:val="single"/>
        </w:rPr>
      </w:pPr>
      <w:r w:rsidRPr="00BC30CE">
        <w:rPr>
          <w:sz w:val="16"/>
        </w:rPr>
        <w:t>That said, such emotional matters usually have little bearing on relations between the two countries. Ultimately</w:t>
      </w:r>
      <w:r w:rsidRPr="00BC30CE">
        <w:rPr>
          <w:rStyle w:val="StyleUnderline"/>
        </w:rPr>
        <w:t xml:space="preserve">, </w:t>
      </w:r>
      <w:r w:rsidRPr="006246D3">
        <w:rPr>
          <w:rStyle w:val="StyleUnderline"/>
          <w:highlight w:val="yellow"/>
        </w:rPr>
        <w:t>state interests - and security</w:t>
      </w:r>
      <w:r w:rsidRPr="00BC30CE">
        <w:rPr>
          <w:rStyle w:val="StyleUnderline"/>
        </w:rPr>
        <w:t xml:space="preserve"> most of all - </w:t>
      </w:r>
      <w:r w:rsidRPr="006246D3">
        <w:rPr>
          <w:rStyle w:val="StyleUnderline"/>
          <w:highlight w:val="yellow"/>
        </w:rPr>
        <w:t>takes precedence</w:t>
      </w:r>
      <w:r w:rsidRPr="00BC30CE">
        <w:rPr>
          <w:sz w:val="16"/>
        </w:rPr>
        <w:t xml:space="preserve">. In this regard, it seems that </w:t>
      </w:r>
      <w:r w:rsidRPr="006246D3">
        <w:rPr>
          <w:rStyle w:val="StyleUnderline"/>
          <w:highlight w:val="yellow"/>
        </w:rPr>
        <w:t>Chinese state interests demand a softer approach to North Korea</w:t>
      </w:r>
      <w:r w:rsidRPr="00BC30CE">
        <w:rPr>
          <w:rStyle w:val="StyleUnderline"/>
        </w:rPr>
        <w:t>'s international misbehaviour</w:t>
      </w:r>
      <w:r w:rsidRPr="00BC30CE">
        <w:rPr>
          <w:sz w:val="16"/>
        </w:rPr>
        <w:t xml:space="preserve">. China is far from happy about North Korea's nuclear ambitions. For the past three years, the Chinese put a remarkable level of pressure on North Korea. However, </w:t>
      </w:r>
      <w:r w:rsidRPr="00BC30CE">
        <w:rPr>
          <w:rStyle w:val="StyleUnderline"/>
        </w:rPr>
        <w:t>things have changed</w:t>
      </w:r>
      <w:r w:rsidRPr="00BC30CE">
        <w:rPr>
          <w:sz w:val="16"/>
        </w:rPr>
        <w:t xml:space="preserve">. </w:t>
      </w:r>
      <w:r w:rsidRPr="006246D3">
        <w:rPr>
          <w:rStyle w:val="StyleUnderline"/>
          <w:highlight w:val="yellow"/>
        </w:rPr>
        <w:t>The reason</w:t>
      </w:r>
      <w:r w:rsidRPr="00BC30CE">
        <w:rPr>
          <w:rStyle w:val="StyleUnderline"/>
        </w:rPr>
        <w:t xml:space="preserve"> becomes obvious from talks I had in the Chinese capital - </w:t>
      </w:r>
      <w:r w:rsidRPr="006246D3">
        <w:rPr>
          <w:rStyle w:val="StyleUnderline"/>
          <w:highlight w:val="yellow"/>
        </w:rPr>
        <w:t>a significant intensification of the Sino-US imperial rivalry</w:t>
      </w:r>
      <w:r w:rsidRPr="00BC30CE">
        <w:rPr>
          <w:sz w:val="16"/>
        </w:rPr>
        <w:t xml:space="preserve">. Indeed, </w:t>
      </w:r>
      <w:r w:rsidRPr="006246D3">
        <w:rPr>
          <w:rStyle w:val="StyleUnderline"/>
          <w:highlight w:val="yellow"/>
        </w:rPr>
        <w:t>if China follows US suggestions</w:t>
      </w:r>
      <w:r w:rsidRPr="00BC30CE">
        <w:rPr>
          <w:rStyle w:val="StyleUnderline"/>
        </w:rPr>
        <w:t xml:space="preserve"> and introduces comprehensive economic sanctions against North Korea, </w:t>
      </w:r>
      <w:r w:rsidRPr="006246D3">
        <w:rPr>
          <w:rStyle w:val="StyleUnderline"/>
          <w:highlight w:val="yellow"/>
        </w:rPr>
        <w:t>it might</w:t>
      </w:r>
      <w:r w:rsidRPr="00BC30CE">
        <w:rPr>
          <w:rStyle w:val="StyleUnderline"/>
        </w:rPr>
        <w:t xml:space="preserve"> virtually </w:t>
      </w:r>
      <w:r w:rsidRPr="006246D3">
        <w:rPr>
          <w:rStyle w:val="StyleUnderline"/>
          <w:highlight w:val="yellow"/>
        </w:rPr>
        <w:t>knock the economy out cold</w:t>
      </w:r>
      <w:r w:rsidRPr="00BC30CE">
        <w:rPr>
          <w:rStyle w:val="StyleUnderline"/>
        </w:rPr>
        <w:t xml:space="preserve"> because roughly three quarters of North Korea's economic exchanges are now with China. Even the decision to stop subsidised trade</w:t>
      </w:r>
      <w:r w:rsidRPr="00BC30CE">
        <w:rPr>
          <w:sz w:val="16"/>
        </w:rPr>
        <w:t xml:space="preserve"> - above all, the shipment of oil to North Korea at artificially low prices - </w:t>
      </w:r>
      <w:r w:rsidRPr="00BC30CE">
        <w:rPr>
          <w:rStyle w:val="StyleUnderline"/>
        </w:rPr>
        <w:t xml:space="preserve">will deal a serious blow to Pyongyang. </w:t>
      </w:r>
      <w:r w:rsidRPr="006246D3">
        <w:rPr>
          <w:rStyle w:val="StyleUnderline"/>
          <w:highlight w:val="yellow"/>
        </w:rPr>
        <w:t>China can take such measures, but why would they</w:t>
      </w:r>
      <w:r w:rsidRPr="00BC30CE">
        <w:rPr>
          <w:sz w:val="16"/>
        </w:rPr>
        <w:t>? After all</w:t>
      </w:r>
      <w:r w:rsidRPr="00BC30CE">
        <w:rPr>
          <w:rStyle w:val="StyleUnderline"/>
        </w:rPr>
        <w:t xml:space="preserve">, </w:t>
      </w:r>
      <w:r w:rsidRPr="006246D3">
        <w:rPr>
          <w:rStyle w:val="StyleUnderline"/>
          <w:highlight w:val="yellow"/>
        </w:rPr>
        <w:t>the North Korean state is not well known for caring about its level of economic development. Sanctions have to be strong enough to seriously endanger</w:t>
      </w:r>
      <w:r w:rsidRPr="00BC30CE">
        <w:rPr>
          <w:rStyle w:val="StyleUnderline"/>
        </w:rPr>
        <w:t xml:space="preserve"> North Korea's </w:t>
      </w:r>
      <w:r w:rsidRPr="006246D3">
        <w:rPr>
          <w:rStyle w:val="StyleUnderline"/>
          <w:highlight w:val="yellow"/>
        </w:rPr>
        <w:t>domestic political stability</w:t>
      </w:r>
      <w:r w:rsidRPr="00BC30CE">
        <w:rPr>
          <w:rStyle w:val="StyleUnderline"/>
        </w:rPr>
        <w:t>.</w:t>
      </w:r>
      <w:r w:rsidRPr="00BC30CE">
        <w:rPr>
          <w:sz w:val="16"/>
        </w:rPr>
        <w:t xml:space="preserve"> However, </w:t>
      </w:r>
      <w:r w:rsidRPr="006246D3">
        <w:rPr>
          <w:rStyle w:val="StyleUnderline"/>
          <w:highlight w:val="yellow"/>
        </w:rPr>
        <w:t>China</w:t>
      </w:r>
      <w:r w:rsidRPr="00BC30CE">
        <w:rPr>
          <w:rStyle w:val="StyleUnderline"/>
        </w:rPr>
        <w:t xml:space="preserve"> </w:t>
      </w:r>
      <w:r w:rsidRPr="006246D3">
        <w:rPr>
          <w:rStyle w:val="StyleUnderline"/>
          <w:highlight w:val="yellow"/>
        </w:rPr>
        <w:t>would</w:t>
      </w:r>
      <w:r w:rsidRPr="00BC30CE">
        <w:rPr>
          <w:rStyle w:val="StyleUnderline"/>
        </w:rPr>
        <w:t xml:space="preserve"> clearly </w:t>
      </w:r>
      <w:r w:rsidRPr="006246D3">
        <w:rPr>
          <w:rStyle w:val="StyleUnderline"/>
          <w:highlight w:val="yellow"/>
        </w:rPr>
        <w:t>not welcome a political crisis</w:t>
      </w:r>
      <w:r w:rsidRPr="00BC30CE">
        <w:rPr>
          <w:rStyle w:val="StyleUnderline"/>
        </w:rPr>
        <w:t xml:space="preserve"> on the northern half of the Korean peninsula. </w:t>
      </w:r>
      <w:r w:rsidRPr="006246D3">
        <w:rPr>
          <w:rStyle w:val="StyleUnderline"/>
          <w:highlight w:val="yellow"/>
        </w:rPr>
        <w:t>If North Korea is to plunge into</w:t>
      </w:r>
      <w:r w:rsidRPr="00BC30CE">
        <w:rPr>
          <w:rStyle w:val="StyleUnderline"/>
        </w:rPr>
        <w:t xml:space="preserve"> Syria-style </w:t>
      </w:r>
      <w:r w:rsidRPr="006246D3">
        <w:rPr>
          <w:rStyle w:val="StyleUnderline"/>
          <w:highlight w:val="yellow"/>
        </w:rPr>
        <w:t>domestic chaos, China is likely to be hit hardest.</w:t>
      </w:r>
    </w:p>
    <w:p w:rsidR="005B1E05" w:rsidRPr="005B1E05" w:rsidRDefault="005B1E05" w:rsidP="005B1E05"/>
    <w:p w:rsidR="005B1E05" w:rsidRDefault="005B1E05" w:rsidP="00D9130A">
      <w:pPr>
        <w:rPr>
          <w:sz w:val="16"/>
        </w:rPr>
      </w:pPr>
    </w:p>
    <w:p w:rsidR="00D9130A" w:rsidRDefault="005B1E05" w:rsidP="005B1E05">
      <w:pPr>
        <w:pStyle w:val="Heading2"/>
      </w:pPr>
      <w:r>
        <w:t xml:space="preserve">AT </w:t>
      </w:r>
      <w:r w:rsidR="00D9130A" w:rsidRPr="00E51780">
        <w:t xml:space="preserve">Cyber </w:t>
      </w:r>
      <w:r>
        <w:t>War</w:t>
      </w:r>
    </w:p>
    <w:p w:rsidR="00D9130A" w:rsidRDefault="00D9130A" w:rsidP="00D9130A">
      <w:r w:rsidRPr="00E51780">
        <w:rPr>
          <w:rStyle w:val="Heading4Char"/>
        </w:rPr>
        <w:t>US-PRC dissonance on cyber issues will not derail cooperation on other major global issues. Even collaboration on cyber concerns is still likely</w:t>
      </w:r>
      <w:r>
        <w:t>.</w:t>
      </w:r>
    </w:p>
    <w:p w:rsidR="00D9130A" w:rsidRPr="00E51780" w:rsidRDefault="00D9130A" w:rsidP="00D9130A">
      <w:r w:rsidRPr="00496F85">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D9130A" w:rsidRDefault="00D9130A" w:rsidP="00D9130A">
      <w:pPr>
        <w:rPr>
          <w:sz w:val="16"/>
        </w:rPr>
      </w:pPr>
      <w:r w:rsidRPr="00E51780">
        <w:rPr>
          <w:rStyle w:val="StyleUnderline"/>
          <w:highlight w:val="yellow"/>
        </w:rPr>
        <w:t>Despite</w:t>
      </w:r>
      <w:r w:rsidRPr="00E51780">
        <w:rPr>
          <w:rStyle w:val="StyleUnderline"/>
        </w:rPr>
        <w:t xml:space="preserve"> the </w:t>
      </w:r>
      <w:r w:rsidRPr="00E51780">
        <w:rPr>
          <w:rStyle w:val="StyleUnderline"/>
          <w:highlight w:val="yellow"/>
        </w:rPr>
        <w:t>gap</w:t>
      </w:r>
      <w:r w:rsidRPr="00E51780">
        <w:rPr>
          <w:rStyle w:val="StyleUnderline"/>
        </w:rPr>
        <w:t xml:space="preserve">s </w:t>
      </w:r>
      <w:r w:rsidRPr="00E51780">
        <w:rPr>
          <w:rStyle w:val="StyleUnderline"/>
          <w:highlight w:val="yellow"/>
        </w:rPr>
        <w:t>in</w:t>
      </w:r>
      <w:r w:rsidRPr="00E51780">
        <w:rPr>
          <w:rStyle w:val="StyleUnderline"/>
        </w:rPr>
        <w:t xml:space="preserve"> their </w:t>
      </w:r>
      <w:r w:rsidRPr="00E51780">
        <w:rPr>
          <w:rStyle w:val="StyleUnderline"/>
          <w:highlight w:val="yellow"/>
        </w:rPr>
        <w:t>views on Internet governance, cyberattacks, cyberespionage</w:t>
      </w:r>
      <w:r w:rsidRPr="00E51780">
        <w:rPr>
          <w:sz w:val="16"/>
        </w:rPr>
        <w:t xml:space="preserve">, and how to secure supply chains and information and telecommunications equipment, </w:t>
      </w:r>
      <w:r w:rsidRPr="00E51780">
        <w:rPr>
          <w:rStyle w:val="StyleUnderline"/>
          <w:highlight w:val="yellow"/>
        </w:rPr>
        <w:t>as well as</w:t>
      </w:r>
      <w:r w:rsidRPr="00E51780">
        <w:rPr>
          <w:sz w:val="16"/>
        </w:rPr>
        <w:t xml:space="preserve"> the </w:t>
      </w:r>
      <w:r w:rsidRPr="00E51780">
        <w:rPr>
          <w:rStyle w:val="StyleUnderline"/>
          <w:highlight w:val="yellow"/>
        </w:rPr>
        <w:t>hyperbolic rhetoric</w:t>
      </w:r>
      <w:r w:rsidRPr="00E51780">
        <w:rPr>
          <w:rStyle w:val="StyleUnderline"/>
        </w:rPr>
        <w:t xml:space="preserve"> </w:t>
      </w:r>
      <w:r w:rsidRPr="00E51780">
        <w:rPr>
          <w:sz w:val="16"/>
        </w:rPr>
        <w:t xml:space="preserve">that often shows up in the media in both countries </w:t>
      </w:r>
      <w:r w:rsidRPr="00E51780">
        <w:rPr>
          <w:rStyle w:val="StyleUnderline"/>
          <w:highlight w:val="yellow"/>
        </w:rPr>
        <w:t>about cyberwar</w:t>
      </w:r>
      <w:r w:rsidRPr="00E51780">
        <w:rPr>
          <w:sz w:val="16"/>
          <w:highlight w:val="yellow"/>
        </w:rPr>
        <w:t xml:space="preserve">, </w:t>
      </w:r>
      <w:r w:rsidRPr="00E51780">
        <w:rPr>
          <w:rStyle w:val="StyleUnderline"/>
          <w:highlight w:val="yellow"/>
        </w:rPr>
        <w:t>Chinese and U.S.</w:t>
      </w:r>
      <w:r w:rsidRPr="00E51780">
        <w:rPr>
          <w:sz w:val="16"/>
          <w:highlight w:val="yellow"/>
        </w:rPr>
        <w:t xml:space="preserve"> </w:t>
      </w:r>
      <w:r w:rsidRPr="00E51780">
        <w:rPr>
          <w:rStyle w:val="StyleUnderline"/>
          <w:highlight w:val="yellow"/>
        </w:rPr>
        <w:t>policymakers appear committed to not letting</w:t>
      </w:r>
      <w:r w:rsidRPr="00E51780">
        <w:rPr>
          <w:rStyle w:val="StyleUnderline"/>
        </w:rPr>
        <w:t xml:space="preserve"> </w:t>
      </w:r>
      <w:r w:rsidRPr="00E51780">
        <w:rPr>
          <w:rStyle w:val="StyleUnderline"/>
          <w:highlight w:val="yellow"/>
        </w:rPr>
        <w:t>cyber issues derail the U.S-China relationship or</w:t>
      </w:r>
      <w:r w:rsidRPr="00E51780">
        <w:rPr>
          <w:sz w:val="16"/>
          <w:highlight w:val="yellow"/>
        </w:rPr>
        <w:t xml:space="preserve"> </w:t>
      </w:r>
      <w:r w:rsidRPr="00E51780">
        <w:rPr>
          <w:rStyle w:val="StyleUnderline"/>
          <w:highlight w:val="yellow"/>
        </w:rPr>
        <w:t>interfere with cooperation on</w:t>
      </w:r>
      <w:r w:rsidRPr="00E51780">
        <w:rPr>
          <w:sz w:val="16"/>
        </w:rPr>
        <w:t xml:space="preserve"> other </w:t>
      </w:r>
      <w:r w:rsidRPr="00E51780">
        <w:rPr>
          <w:rStyle w:val="StyleUnderline"/>
          <w:highlight w:val="yellow"/>
        </w:rPr>
        <w:t>high-profile issues</w:t>
      </w:r>
      <w:r w:rsidRPr="00E51780">
        <w:rPr>
          <w:sz w:val="16"/>
        </w:rPr>
        <w:t xml:space="preserve">. Beijing and Washington seem to agree that </w:t>
      </w:r>
      <w:r w:rsidRPr="00E51780">
        <w:rPr>
          <w:rStyle w:val="StyleUnderline"/>
          <w:highlight w:val="yellow"/>
        </w:rPr>
        <w:t>continued cooperation on</w:t>
      </w:r>
      <w:r w:rsidRPr="00E51780">
        <w:rPr>
          <w:sz w:val="16"/>
        </w:rPr>
        <w:t xml:space="preserve"> other issues such as </w:t>
      </w:r>
      <w:r w:rsidRPr="00E51780">
        <w:rPr>
          <w:rStyle w:val="StyleUnderline"/>
          <w:highlight w:val="yellow"/>
        </w:rPr>
        <w:t>economic growth, regional</w:t>
      </w:r>
      <w:r w:rsidRPr="00E51780">
        <w:rPr>
          <w:rStyle w:val="StyleUnderline"/>
        </w:rPr>
        <w:t xml:space="preserve"> </w:t>
      </w:r>
      <w:r w:rsidRPr="00E51780">
        <w:rPr>
          <w:rStyle w:val="StyleUnderline"/>
          <w:highlight w:val="yellow"/>
        </w:rPr>
        <w:t>stability, and climate change</w:t>
      </w:r>
      <w:r w:rsidRPr="00E51780">
        <w:rPr>
          <w:sz w:val="16"/>
          <w:highlight w:val="yellow"/>
        </w:rPr>
        <w:t xml:space="preserve"> </w:t>
      </w:r>
      <w:r w:rsidRPr="00E51780">
        <w:rPr>
          <w:rStyle w:val="StyleUnderline"/>
          <w:highlight w:val="yellow"/>
        </w:rPr>
        <w:t>should not be held hostage to cyber issues</w:t>
      </w:r>
      <w:r w:rsidRPr="00E51780">
        <w:rPr>
          <w:sz w:val="16"/>
        </w:rPr>
        <w:t xml:space="preserve"> and that </w:t>
      </w:r>
      <w:r w:rsidRPr="00E51780">
        <w:rPr>
          <w:rStyle w:val="StyleUnderline"/>
          <w:highlight w:val="yellow"/>
        </w:rPr>
        <w:t>there is still</w:t>
      </w:r>
      <w:r w:rsidRPr="00E51780">
        <w:rPr>
          <w:sz w:val="16"/>
        </w:rPr>
        <w:t xml:space="preserve"> a </w:t>
      </w:r>
      <w:r w:rsidRPr="00E51780">
        <w:rPr>
          <w:rStyle w:val="StyleUnderline"/>
          <w:highlight w:val="yellow"/>
        </w:rPr>
        <w:t>realistic</w:t>
      </w:r>
      <w:r w:rsidRPr="00E51780">
        <w:rPr>
          <w:rStyle w:val="StyleUnderline"/>
        </w:rPr>
        <w:t xml:space="preserve"> </w:t>
      </w:r>
      <w:r w:rsidRPr="00E51780">
        <w:rPr>
          <w:rStyle w:val="StyleUnderline"/>
          <w:highlight w:val="yellow"/>
        </w:rPr>
        <w:t>prospect that the</w:t>
      </w:r>
      <w:r w:rsidRPr="00E51780">
        <w:rPr>
          <w:rStyle w:val="StyleUnderline"/>
        </w:rPr>
        <w:t xml:space="preserve"> two </w:t>
      </w:r>
      <w:r w:rsidRPr="00E51780">
        <w:rPr>
          <w:rStyle w:val="StyleUnderline"/>
          <w:highlight w:val="yellow"/>
        </w:rPr>
        <w:t>sides</w:t>
      </w:r>
      <w:r w:rsidRPr="00E51780">
        <w:rPr>
          <w:sz w:val="16"/>
          <w:highlight w:val="yellow"/>
        </w:rPr>
        <w:t xml:space="preserve"> </w:t>
      </w:r>
      <w:r w:rsidRPr="00E51780">
        <w:rPr>
          <w:rStyle w:val="StyleUnderline"/>
          <w:highlight w:val="yellow"/>
        </w:rPr>
        <w:t>can build greater collaboration. Both countries share a number of</w:t>
      </w:r>
      <w:r w:rsidRPr="00E51780">
        <w:rPr>
          <w:rStyle w:val="StyleUnderline"/>
        </w:rPr>
        <w:t xml:space="preserve"> </w:t>
      </w:r>
      <w:r w:rsidRPr="00E51780">
        <w:rPr>
          <w:rStyle w:val="StyleUnderline"/>
          <w:highlight w:val="yellow"/>
        </w:rPr>
        <w:t>concerns</w:t>
      </w:r>
      <w:r w:rsidRPr="00E51780">
        <w:rPr>
          <w:sz w:val="16"/>
          <w:highlight w:val="yellow"/>
        </w:rPr>
        <w:t>,</w:t>
      </w:r>
      <w:r w:rsidRPr="00E51780">
        <w:rPr>
          <w:sz w:val="16"/>
        </w:rPr>
        <w:t xml:space="preserve"> including addressing threats to critical infrastructure, stopping the proliferation of cyberattack capabilities to nonstate actors, and securing global supply chains. While </w:t>
      </w:r>
      <w:r w:rsidRPr="00E51780">
        <w:rPr>
          <w:rStyle w:val="StyleUnderline"/>
          <w:highlight w:val="yellow"/>
        </w:rPr>
        <w:t>the two governments have vowed to clarify</w:t>
      </w:r>
      <w:r w:rsidRPr="00E51780">
        <w:rPr>
          <w:sz w:val="16"/>
          <w:highlight w:val="yellow"/>
        </w:rPr>
        <w:t xml:space="preserve"> </w:t>
      </w:r>
      <w:r w:rsidRPr="00E51780">
        <w:rPr>
          <w:rStyle w:val="StyleUnderline"/>
          <w:highlight w:val="yellow"/>
        </w:rPr>
        <w:t>responsible</w:t>
      </w:r>
      <w:r w:rsidRPr="00E51780">
        <w:rPr>
          <w:rStyle w:val="StyleUnderline"/>
        </w:rPr>
        <w:t xml:space="preserve"> </w:t>
      </w:r>
      <w:r w:rsidRPr="00E51780">
        <w:rPr>
          <w:rStyle w:val="StyleUnderline"/>
          <w:highlight w:val="yellow"/>
        </w:rPr>
        <w:t>behaviors through bilateral and multilateral discussions</w:t>
      </w:r>
      <w:r w:rsidRPr="00E51780">
        <w:rPr>
          <w:sz w:val="16"/>
          <w:highlight w:val="yellow"/>
        </w:rPr>
        <w:t xml:space="preserve">, </w:t>
      </w:r>
      <w:r w:rsidRPr="00E51780">
        <w:rPr>
          <w:rStyle w:val="StyleUnderline"/>
          <w:highlight w:val="yellow"/>
        </w:rPr>
        <w:t>identifying common ground and</w:t>
      </w:r>
      <w:r w:rsidRPr="00E51780">
        <w:rPr>
          <w:sz w:val="16"/>
          <w:highlight w:val="yellow"/>
        </w:rPr>
        <w:t xml:space="preserve"> </w:t>
      </w:r>
      <w:r w:rsidRPr="00E51780">
        <w:rPr>
          <w:rStyle w:val="StyleUnderline"/>
          <w:highlight w:val="yellow"/>
        </w:rPr>
        <w:t xml:space="preserve">cooperative projects </w:t>
      </w:r>
      <w:r w:rsidRPr="00E51780">
        <w:rPr>
          <w:rStyle w:val="StyleUnderline"/>
        </w:rPr>
        <w:t xml:space="preserve">is necessary </w:t>
      </w:r>
      <w:r w:rsidRPr="00E51780">
        <w:rPr>
          <w:rStyle w:val="StyleUnderline"/>
          <w:highlight w:val="yellow"/>
        </w:rPr>
        <w:t>to reduce tensions in cyberspace</w:t>
      </w:r>
      <w:r w:rsidRPr="00E51780">
        <w:rPr>
          <w:sz w:val="16"/>
          <w:highlight w:val="yellow"/>
        </w:rPr>
        <w:t>.</w:t>
      </w:r>
      <w:r w:rsidRPr="00E51780">
        <w:rPr>
          <w:sz w:val="16"/>
        </w:rPr>
        <w:t xml:space="preserve"> </w:t>
      </w:r>
    </w:p>
    <w:p w:rsidR="00D9130A" w:rsidRDefault="00D9130A" w:rsidP="00D9130A">
      <w:pPr>
        <w:pStyle w:val="Heading4"/>
      </w:pPr>
      <w:r>
        <w:t>Despite disagreements, the U.S. and PRC have committed to agreements to reduce tensions and theft in cyberspace.</w:t>
      </w:r>
    </w:p>
    <w:p w:rsidR="00D9130A" w:rsidRPr="00693ABE" w:rsidRDefault="00D9130A" w:rsidP="00D9130A">
      <w:r w:rsidRPr="00693ABE">
        <w:rPr>
          <w:rStyle w:val="Heading4Char"/>
        </w:rPr>
        <w:t>Segal &amp; Lan, 4-16</w:t>
      </w:r>
      <w:r>
        <w:t xml:space="preserve"> [Adam, Maurice R. Greenberg Senior Fellow for China Studies and Director of the Program on Digital and Cyberspace Policy at the Council on Foreign Relations; Tang, Deputy Director at the Institute of Information and Social Development, China Institutes of Contemporary International Relations; US China Relations in Strategic Domains (Tanner &amp; Dong, editors), “Reducing and Managing U.S.-China Conflict in Cyberspace,” NBR Special Report #57, April 2016, http://www.nbr.org/publications/specialreport/pdf/Free/06192016/SR57_US-China_April2016.pdf]</w:t>
      </w:r>
    </w:p>
    <w:p w:rsidR="00D9130A" w:rsidRPr="00693ABE" w:rsidRDefault="00D9130A" w:rsidP="00D9130A">
      <w:pPr>
        <w:rPr>
          <w:sz w:val="16"/>
        </w:rPr>
      </w:pPr>
      <w:r w:rsidRPr="00693ABE">
        <w:rPr>
          <w:sz w:val="16"/>
        </w:rPr>
        <w:t xml:space="preserve">Yet </w:t>
      </w:r>
      <w:r w:rsidRPr="00693ABE">
        <w:rPr>
          <w:rStyle w:val="StyleUnderline"/>
          <w:highlight w:val="yellow"/>
        </w:rPr>
        <w:t>despite the gaps in</w:t>
      </w:r>
      <w:r w:rsidRPr="00693ABE">
        <w:rPr>
          <w:sz w:val="16"/>
        </w:rPr>
        <w:t xml:space="preserve"> their </w:t>
      </w:r>
      <w:r w:rsidRPr="00693ABE">
        <w:rPr>
          <w:rStyle w:val="StyleUnderline"/>
          <w:highlight w:val="yellow"/>
        </w:rPr>
        <w:t>positions, and</w:t>
      </w:r>
      <w:r w:rsidRPr="00693ABE">
        <w:rPr>
          <w:sz w:val="16"/>
        </w:rPr>
        <w:t xml:space="preserve"> the </w:t>
      </w:r>
      <w:r w:rsidRPr="00693ABE">
        <w:rPr>
          <w:rStyle w:val="StyleUnderline"/>
          <w:highlight w:val="yellow"/>
        </w:rPr>
        <w:t>hyperbolic rhetoric</w:t>
      </w:r>
      <w:r w:rsidRPr="00693ABE">
        <w:rPr>
          <w:sz w:val="16"/>
        </w:rPr>
        <w:t xml:space="preserve"> that often shows up in the media in both countries about cyberwar, </w:t>
      </w:r>
      <w:r w:rsidRPr="00693ABE">
        <w:rPr>
          <w:rStyle w:val="StyleUnderline"/>
          <w:highlight w:val="yellow"/>
        </w:rPr>
        <w:t>policymakers</w:t>
      </w:r>
      <w:r w:rsidRPr="00693ABE">
        <w:rPr>
          <w:rStyle w:val="StyleUnderline"/>
        </w:rPr>
        <w:t xml:space="preserve"> </w:t>
      </w:r>
      <w:r w:rsidRPr="00693ABE">
        <w:rPr>
          <w:sz w:val="16"/>
        </w:rPr>
        <w:t xml:space="preserve">in Zhongnanhai and the White House </w:t>
      </w:r>
      <w:r w:rsidRPr="00693ABE">
        <w:rPr>
          <w:rStyle w:val="StyleUnderline"/>
          <w:highlight w:val="yellow"/>
        </w:rPr>
        <w:t>appear committed</w:t>
      </w:r>
      <w:r w:rsidRPr="00693ABE">
        <w:rPr>
          <w:sz w:val="16"/>
          <w:highlight w:val="yellow"/>
        </w:rPr>
        <w:t xml:space="preserve"> </w:t>
      </w:r>
      <w:r w:rsidRPr="00693ABE">
        <w:rPr>
          <w:rStyle w:val="StyleUnderline"/>
          <w:highlight w:val="yellow"/>
        </w:rPr>
        <w:t>to not letting cyber</w:t>
      </w:r>
      <w:r w:rsidRPr="00693ABE">
        <w:rPr>
          <w:rStyle w:val="StyleUnderline"/>
        </w:rPr>
        <w:t xml:space="preserve"> </w:t>
      </w:r>
      <w:r w:rsidRPr="00693ABE">
        <w:rPr>
          <w:rStyle w:val="StyleUnderline"/>
          <w:highlight w:val="yellow"/>
        </w:rPr>
        <w:t>issues derail the relationship</w:t>
      </w:r>
      <w:r w:rsidRPr="00693ABE">
        <w:rPr>
          <w:sz w:val="16"/>
          <w:highlight w:val="yellow"/>
        </w:rPr>
        <w:t xml:space="preserve">. </w:t>
      </w:r>
      <w:r w:rsidRPr="00693ABE">
        <w:rPr>
          <w:rStyle w:val="StyleUnderline"/>
          <w:highlight w:val="yellow"/>
        </w:rPr>
        <w:t>The September 2015 summit between</w:t>
      </w:r>
      <w:r w:rsidRPr="00693ABE">
        <w:rPr>
          <w:sz w:val="16"/>
        </w:rPr>
        <w:t xml:space="preserve"> Presidents Barack </w:t>
      </w:r>
      <w:r w:rsidRPr="00693ABE">
        <w:rPr>
          <w:rStyle w:val="StyleUnderline"/>
          <w:highlight w:val="yellow"/>
        </w:rPr>
        <w:t>Obama and Xi</w:t>
      </w:r>
      <w:r w:rsidRPr="00693ABE">
        <w:rPr>
          <w:sz w:val="16"/>
        </w:rPr>
        <w:t xml:space="preserve"> Jinping </w:t>
      </w:r>
      <w:r w:rsidRPr="00693ABE">
        <w:rPr>
          <w:rStyle w:val="StyleUnderline"/>
          <w:highlight w:val="yellow"/>
        </w:rPr>
        <w:t>produced breakthrough agreements on</w:t>
      </w:r>
      <w:r w:rsidRPr="00693ABE">
        <w:rPr>
          <w:sz w:val="16"/>
        </w:rPr>
        <w:t xml:space="preserve"> several </w:t>
      </w:r>
      <w:r w:rsidRPr="00693ABE">
        <w:rPr>
          <w:rStyle w:val="StyleUnderline"/>
          <w:highlight w:val="yellow"/>
        </w:rPr>
        <w:t>important cybersecurity</w:t>
      </w:r>
      <w:r w:rsidRPr="00693ABE">
        <w:rPr>
          <w:sz w:val="16"/>
          <w:highlight w:val="yellow"/>
        </w:rPr>
        <w:t xml:space="preserve"> </w:t>
      </w:r>
      <w:r w:rsidRPr="00693ABE">
        <w:rPr>
          <w:rStyle w:val="StyleUnderline"/>
          <w:highlight w:val="yellow"/>
        </w:rPr>
        <w:t>measures</w:t>
      </w:r>
      <w:r w:rsidRPr="00693ABE">
        <w:rPr>
          <w:sz w:val="16"/>
          <w:highlight w:val="yellow"/>
        </w:rPr>
        <w:t xml:space="preserve">. </w:t>
      </w:r>
      <w:r w:rsidRPr="00693ABE">
        <w:rPr>
          <w:rStyle w:val="StyleUnderline"/>
          <w:highlight w:val="yellow"/>
        </w:rPr>
        <w:t>Both</w:t>
      </w:r>
      <w:r w:rsidRPr="00693ABE">
        <w:rPr>
          <w:sz w:val="16"/>
        </w:rPr>
        <w:t xml:space="preserve"> sides</w:t>
      </w:r>
      <w:r w:rsidRPr="00693ABE">
        <w:rPr>
          <w:rStyle w:val="StyleUnderline"/>
        </w:rPr>
        <w:t xml:space="preserve"> </w:t>
      </w:r>
      <w:r w:rsidRPr="00693ABE">
        <w:rPr>
          <w:rStyle w:val="StyleUnderline"/>
          <w:highlight w:val="yellow"/>
        </w:rPr>
        <w:t>pledged</w:t>
      </w:r>
      <w:r w:rsidRPr="00693ABE">
        <w:rPr>
          <w:sz w:val="16"/>
        </w:rPr>
        <w:t xml:space="preserve"> that “</w:t>
      </w:r>
      <w:r w:rsidRPr="00693ABE">
        <w:rPr>
          <w:rStyle w:val="StyleUnderline"/>
          <w:highlight w:val="yellow"/>
        </w:rPr>
        <w:t>neither</w:t>
      </w:r>
      <w:r w:rsidRPr="00693ABE">
        <w:rPr>
          <w:rStyle w:val="StyleUnderline"/>
        </w:rPr>
        <w:t xml:space="preserve"> </w:t>
      </w:r>
      <w:r w:rsidRPr="00693ABE">
        <w:rPr>
          <w:sz w:val="16"/>
        </w:rPr>
        <w:t xml:space="preserve">country’s </w:t>
      </w:r>
      <w:r w:rsidRPr="00693ABE">
        <w:rPr>
          <w:rStyle w:val="StyleUnderline"/>
          <w:highlight w:val="yellow"/>
        </w:rPr>
        <w:t>government will conduct or</w:t>
      </w:r>
      <w:r w:rsidRPr="00693ABE">
        <w:rPr>
          <w:sz w:val="16"/>
        </w:rPr>
        <w:t xml:space="preserve"> knowingly </w:t>
      </w:r>
      <w:r w:rsidRPr="00693ABE">
        <w:rPr>
          <w:rStyle w:val="StyleUnderline"/>
          <w:highlight w:val="yellow"/>
        </w:rPr>
        <w:t>support cyber-enabled theft of intellectual</w:t>
      </w:r>
      <w:r w:rsidRPr="00693ABE">
        <w:rPr>
          <w:rStyle w:val="StyleUnderline"/>
        </w:rPr>
        <w:t xml:space="preserve"> </w:t>
      </w:r>
      <w:r w:rsidRPr="00693ABE">
        <w:rPr>
          <w:rStyle w:val="StyleUnderline"/>
          <w:highlight w:val="yellow"/>
        </w:rPr>
        <w:t>property</w:t>
      </w:r>
      <w:r w:rsidRPr="00693ABE">
        <w:rPr>
          <w:sz w:val="16"/>
        </w:rPr>
        <w:t xml:space="preserve">, including trade secrets or other confidential business information, with the intent of providing competitive advantages to companies or commercial sectors.”1 </w:t>
      </w:r>
      <w:r w:rsidRPr="00693ABE">
        <w:rPr>
          <w:rStyle w:val="StyleUnderline"/>
          <w:highlight w:val="yellow"/>
        </w:rPr>
        <w:t>Washington and Beijing</w:t>
      </w:r>
      <w:r w:rsidRPr="00693ABE">
        <w:rPr>
          <w:sz w:val="16"/>
        </w:rPr>
        <w:t xml:space="preserve"> also </w:t>
      </w:r>
      <w:r w:rsidRPr="00693ABE">
        <w:rPr>
          <w:rStyle w:val="StyleUnderline"/>
          <w:highlight w:val="yellow"/>
        </w:rPr>
        <w:t>agreed to identify and endorse norms of</w:t>
      </w:r>
      <w:r w:rsidRPr="00693ABE">
        <w:rPr>
          <w:rStyle w:val="StyleUnderline"/>
        </w:rPr>
        <w:t xml:space="preserve"> </w:t>
      </w:r>
      <w:r w:rsidRPr="00693ABE">
        <w:rPr>
          <w:rStyle w:val="StyleUnderline"/>
          <w:highlight w:val="yellow"/>
        </w:rPr>
        <w:t>behavior in</w:t>
      </w:r>
      <w:r w:rsidRPr="00693ABE">
        <w:rPr>
          <w:sz w:val="16"/>
          <w:highlight w:val="yellow"/>
        </w:rPr>
        <w:t xml:space="preserve"> </w:t>
      </w:r>
      <w:r w:rsidRPr="00693ABE">
        <w:rPr>
          <w:rStyle w:val="StyleUnderline"/>
          <w:highlight w:val="yellow"/>
        </w:rPr>
        <w:t>cyberspace and establish</w:t>
      </w:r>
      <w:r w:rsidRPr="00693ABE">
        <w:rPr>
          <w:sz w:val="16"/>
        </w:rPr>
        <w:t xml:space="preserve"> two </w:t>
      </w:r>
      <w:r w:rsidRPr="00693ABE">
        <w:rPr>
          <w:rStyle w:val="StyleUnderline"/>
          <w:highlight w:val="yellow"/>
        </w:rPr>
        <w:t>high-level working groups and a hotline</w:t>
      </w:r>
      <w:r w:rsidRPr="00693ABE">
        <w:rPr>
          <w:sz w:val="16"/>
        </w:rPr>
        <w:t xml:space="preserve"> between the two sides.</w:t>
      </w:r>
    </w:p>
    <w:p w:rsidR="005B1E05" w:rsidRPr="00507DC1" w:rsidRDefault="005B1E05" w:rsidP="005B1E05">
      <w:pPr>
        <w:pStyle w:val="Heading4"/>
      </w:pPr>
      <w:r>
        <w:t>US China talks will not end cyber-attacks and will never spill-over</w:t>
      </w:r>
    </w:p>
    <w:p w:rsidR="005B1E05" w:rsidRPr="005B1E05" w:rsidRDefault="005B1E05" w:rsidP="005B1E05">
      <w:pPr>
        <w:rPr>
          <w:rStyle w:val="Style13ptBold"/>
        </w:rPr>
      </w:pPr>
      <w:r w:rsidRPr="005B1E05">
        <w:rPr>
          <w:rStyle w:val="Style13ptBold"/>
        </w:rPr>
        <w:t>Gady 2016</w:t>
      </w:r>
    </w:p>
    <w:p w:rsidR="005B1E05" w:rsidRPr="00E3396C" w:rsidRDefault="005B1E05" w:rsidP="005B1E05">
      <w:r>
        <w:t xml:space="preserve">Franz-Stefan Gady - </w:t>
      </w:r>
      <w:r w:rsidRPr="00507DC1">
        <w:t xml:space="preserve">a Senior Fellow with the EastWest Institute where he edits the Policy Innovation Blog </w:t>
      </w:r>
      <w:r>
        <w:t>“</w:t>
      </w:r>
      <w:r w:rsidRPr="00E3396C">
        <w:t>China-US Relations in Cyberspace: A Half-Year Assessment</w:t>
      </w:r>
      <w:r>
        <w:t xml:space="preserve">” Jane 16, 2016 </w:t>
      </w:r>
      <w:r w:rsidRPr="00507DC1">
        <w:t>http://thediplomat.com/2016/06/china-us-relations-in-cyberspace-a-half-year-assessment/</w:t>
      </w:r>
    </w:p>
    <w:p w:rsidR="005B1E05" w:rsidRPr="007D6933" w:rsidRDefault="005B1E05" w:rsidP="005B1E05">
      <w:pPr>
        <w:rPr>
          <w:sz w:val="16"/>
        </w:rPr>
      </w:pPr>
      <w:r w:rsidRPr="007D6933">
        <w:rPr>
          <w:sz w:val="16"/>
        </w:rPr>
        <w:t>With the second round of the China-U.S. High-Level Dialogue on Cybercrime and Related Issues held on June 14 in Beijing finished, as well as the eighth China-U.S. Strategic and Economic Dialogue (S&amp;ED) concluded, it might be time for a tentative mid-year assessment of China-U.S. relations in cyberspace.</w:t>
      </w:r>
      <w:r w:rsidRPr="007D6933">
        <w:rPr>
          <w:sz w:val="12"/>
        </w:rPr>
        <w:t>¶</w:t>
      </w:r>
      <w:r w:rsidRPr="007D6933">
        <w:rPr>
          <w:sz w:val="16"/>
        </w:rPr>
        <w:t xml:space="preserve"> Overall, there is reason to be cautiously optimistic about the relationship for three reasons.</w:t>
      </w:r>
      <w:r w:rsidRPr="007D6933">
        <w:rPr>
          <w:sz w:val="12"/>
        </w:rPr>
        <w:t>¶</w:t>
      </w:r>
      <w:r w:rsidRPr="007D6933">
        <w:rPr>
          <w:sz w:val="16"/>
        </w:rPr>
        <w:t xml:space="preserve"> First, we have not seen the disclosure of a likely Chinese state-sponsored cyber operation akin to the U.S. Office of Personnel Management data breach revealed in June 2015. This in no way means that these sorts of attacks are not occurring at the moment. However, the fact that neither country has chosen to publicize any large-scale attacks in 2016 indicates a willingness by both sides to at least attempt to find a modus operandi in cyberspace that will not have spillover effects into other parts of the bilateral relationship.</w:t>
      </w:r>
      <w:r w:rsidRPr="007D6933">
        <w:rPr>
          <w:sz w:val="12"/>
        </w:rPr>
        <w:t>¶</w:t>
      </w:r>
      <w:r w:rsidRPr="007D6933">
        <w:rPr>
          <w:sz w:val="16"/>
        </w:rPr>
        <w:t xml:space="preserve"> Second, the September 2015 Sino-U.S. agreement to refrain from conducting or knowingly supporting commercial cyber-espionage appears to have had some impact (in combination with the threat of economic sanctions). While difficult to verify independently, the U.S. private sector has seen a reduction in Chinese state-sponsored hacking over the last few months, according to a number of key U.S. security experts. This could indicate that “the days of widespread Chinese smash-and-grab activity, get in, get out, don’t care if you’re caught, seem to be over,” a former U.S. National Security Council official told the Financial Times. Chinese hackers have been more careful in covering their tracks, which paradoxically will help depoliticize cyber issues during bilateral discussions, even when attacks continue.(Chinese President Xi Jinping’s push for reforms within the Chinese intelligence and military apparatus is also having a huge impact in the reduction of activities by rogue cyber actors in those institutions.)</w:t>
      </w:r>
      <w:r w:rsidRPr="007D6933">
        <w:rPr>
          <w:sz w:val="12"/>
        </w:rPr>
        <w:t>¶</w:t>
      </w:r>
      <w:r w:rsidRPr="007D6933">
        <w:rPr>
          <w:sz w:val="16"/>
        </w:rPr>
        <w:t xml:space="preserve"> Third, official talks between China and the United States are continuing with a real chance to slowly institutionalize cooperation on cybercrime and norms of state behavior in cyberspace. In May, the first Sino-U.S. Senior Experts Group convened to discuss international norms and other security-related topics. The U.S. State Department called the dialogue “fruitful.” The recently concluded eight S&amp;ED reaffirmed that both China and the United States “refrain from conducting or knowingly supporting cyber-enabled theft of intellectual property, including trade secrets or other confidential business information, with the intent of providing competitive advantages to companies or commercial sectors.” The recent High-Level Dialogue on Cybercrime and Related Issues expanded on guidelines and mechanisms for cooperation outlined during the last meeting in December 2015. China and the United States also held a tabletop exercise concerning cybercrime and network protection in April 2016.</w:t>
      </w:r>
      <w:r w:rsidRPr="007D6933">
        <w:rPr>
          <w:sz w:val="12"/>
        </w:rPr>
        <w:t>¶</w:t>
      </w:r>
      <w:r w:rsidRPr="007D6933">
        <w:rPr>
          <w:sz w:val="16"/>
        </w:rPr>
        <w:t xml:space="preserve"> Nevertheless, major stumbling blocks remain.</w:t>
      </w:r>
      <w:r w:rsidRPr="007D6933">
        <w:rPr>
          <w:sz w:val="12"/>
        </w:rPr>
        <w:t>¶</w:t>
      </w:r>
      <w:r w:rsidRPr="007D6933">
        <w:rPr>
          <w:sz w:val="16"/>
        </w:rPr>
        <w:t xml:space="preserve"> First, while there may be a slowdown in Chinese state-sponsored attacks on the private sector, U.S. President Barack Obama extended a national state of emergency due to continued cyberattacks against U.S. critical information infrastructure in April 2015. “Significant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the United States can still impose economic sanctions and travel restrictions on foreign nationals thought to be behind cyberattacks—hardly a vote of confidence for the Chinese government.</w:t>
      </w:r>
      <w:r w:rsidRPr="007D6933">
        <w:rPr>
          <w:sz w:val="12"/>
        </w:rPr>
        <w:t>¶</w:t>
      </w:r>
      <w:r w:rsidRPr="007D6933">
        <w:rPr>
          <w:sz w:val="16"/>
        </w:rPr>
        <w:t xml:space="preserve"> Second, progress during recent talks has been slow, leaving both the U.S. private sector and the U.S. military (along with U.S. intelligence agencies) dissatisfied with the Obama administration’s approach to reducing Chinese state-sponsored attacks. Time and again, U.S. defense officials, along with private sector representatives, have leaked to the media the possibility of cyber counterattacks against Chinese critical information infrastructure. Neither, the Pentagon nor private sector is happy with the current U.S. cyber deterrence strategy. In particular, the U.S. State Department’s concepts of “deterrence by denial” as well as “voluntary norms of responsible state behavior in cyberspace” are seen as too weak in the face of persistent Chinese attacks. As a result, there is a chance that bilateral talks might collapse given the apparent disunity among stakeholders in the United States.</w:t>
      </w:r>
      <w:r w:rsidRPr="007D6933">
        <w:rPr>
          <w:sz w:val="12"/>
        </w:rPr>
        <w:t>¶</w:t>
      </w:r>
      <w:r w:rsidRPr="007D6933">
        <w:rPr>
          <w:sz w:val="16"/>
        </w:rPr>
        <w:t xml:space="preserve"> Third, fundamental differences between China and the United States remain when it comes to Internet governance issues, China’s new anti-terror law, and military-to-military relations in cyberspace, among other things. Both the China and the United States continue building up their cyber weapons arsenals and probing each other’s networks. In a number of speeches Chinese President Xi Jinping vowed to improve China’s cyberwarfare capabilities and strengthen“cyber defense and deterrence capabilities.” As I noted previously, the U.S. Department of Defense published a new Law of War Manual, in which the pre-emplacement of “logic bombs” in an adversary country’s networks and information systems is advocated, which can further fuel competition and bred mistrust. Neither side accepts limitations in the development neither of cyber weapons nor to the overall militarization of cyberspace.</w:t>
      </w:r>
      <w:r w:rsidRPr="007D6933">
        <w:rPr>
          <w:sz w:val="12"/>
        </w:rPr>
        <w:t>¶</w:t>
      </w:r>
      <w:r w:rsidRPr="007D6933">
        <w:rPr>
          <w:sz w:val="16"/>
        </w:rPr>
        <w:t xml:space="preserve"> However, analysts of China-U.S. relations in cyberspace have to take into account the ultimate objective of talks.</w:t>
      </w:r>
      <w:r w:rsidRPr="007D6933">
        <w:rPr>
          <w:sz w:val="12"/>
        </w:rPr>
        <w:t>¶</w:t>
      </w:r>
      <w:r w:rsidRPr="007D6933">
        <w:rPr>
          <w:sz w:val="16"/>
        </w:rPr>
        <w:t xml:space="preserve"> That is</w:t>
      </w:r>
      <w:r w:rsidRPr="00507DC1">
        <w:rPr>
          <w:highlight w:val="yellow"/>
          <w:u w:val="single"/>
        </w:rPr>
        <w:t xml:space="preserve">, </w:t>
      </w:r>
      <w:r w:rsidRPr="00507DC1">
        <w:rPr>
          <w:rStyle w:val="StyleUnderline"/>
          <w:highlight w:val="yellow"/>
        </w:rPr>
        <w:t>it is important to understand that the end goal of Sino-U.S. deliberations will not</w:t>
      </w:r>
      <w:r w:rsidRPr="007D6933">
        <w:rPr>
          <w:sz w:val="16"/>
          <w:highlight w:val="yellow"/>
        </w:rPr>
        <w:t xml:space="preserve"> </w:t>
      </w:r>
      <w:r w:rsidRPr="007D6933">
        <w:rPr>
          <w:sz w:val="16"/>
        </w:rPr>
        <w:t xml:space="preserve">be an </w:t>
      </w:r>
      <w:r w:rsidRPr="00507DC1">
        <w:rPr>
          <w:rStyle w:val="StyleUnderline"/>
          <w:highlight w:val="yellow"/>
        </w:rPr>
        <w:t>end</w:t>
      </w:r>
      <w:r w:rsidRPr="007D6933">
        <w:rPr>
          <w:sz w:val="16"/>
          <w:highlight w:val="yellow"/>
        </w:rPr>
        <w:t xml:space="preserve"> </w:t>
      </w:r>
      <w:r w:rsidRPr="007D6933">
        <w:rPr>
          <w:sz w:val="16"/>
        </w:rPr>
        <w:t xml:space="preserve">to state-sponsored </w:t>
      </w:r>
      <w:r w:rsidRPr="00507DC1">
        <w:rPr>
          <w:rStyle w:val="StyleUnderline"/>
          <w:highlight w:val="yellow"/>
        </w:rPr>
        <w:t>hacking and any other form of cyberattacks</w:t>
      </w:r>
      <w:r w:rsidRPr="007D6933">
        <w:rPr>
          <w:sz w:val="16"/>
          <w:highlight w:val="yellow"/>
        </w:rPr>
        <w:t xml:space="preserve"> </w:t>
      </w:r>
      <w:r w:rsidRPr="007D6933">
        <w:rPr>
          <w:sz w:val="16"/>
        </w:rPr>
        <w:t xml:space="preserve">including cyber espionage, </w:t>
      </w:r>
      <w:r w:rsidRPr="00507DC1">
        <w:rPr>
          <w:rStyle w:val="StyleUnderline"/>
          <w:highlight w:val="yellow"/>
        </w:rPr>
        <w:t>but</w:t>
      </w:r>
      <w:r w:rsidRPr="007D6933">
        <w:rPr>
          <w:sz w:val="16"/>
          <w:highlight w:val="yellow"/>
        </w:rPr>
        <w:t xml:space="preserve"> </w:t>
      </w:r>
      <w:r w:rsidRPr="007D6933">
        <w:rPr>
          <w:sz w:val="16"/>
        </w:rPr>
        <w:t xml:space="preserve">to </w:t>
      </w:r>
      <w:r w:rsidRPr="00507DC1">
        <w:rPr>
          <w:rStyle w:val="StyleUnderline"/>
          <w:highlight w:val="yellow"/>
        </w:rPr>
        <w:t>put a framework</w:t>
      </w:r>
      <w:r w:rsidRPr="007D6933">
        <w:rPr>
          <w:sz w:val="16"/>
          <w:highlight w:val="yellow"/>
        </w:rPr>
        <w:t xml:space="preserve"> </w:t>
      </w:r>
      <w:r w:rsidRPr="007D6933">
        <w:rPr>
          <w:sz w:val="16"/>
        </w:rPr>
        <w:t xml:space="preserve">in place </w:t>
      </w:r>
      <w:r w:rsidRPr="00507DC1">
        <w:rPr>
          <w:rStyle w:val="StyleUnderline"/>
          <w:highlight w:val="yellow"/>
        </w:rPr>
        <w:t>that</w:t>
      </w:r>
      <w:r w:rsidRPr="00507DC1">
        <w:rPr>
          <w:highlight w:val="yellow"/>
          <w:u w:val="single"/>
        </w:rPr>
        <w:t xml:space="preserve"> </w:t>
      </w:r>
      <w:r w:rsidRPr="00507DC1">
        <w:rPr>
          <w:rStyle w:val="StyleUnderline"/>
          <w:highlight w:val="yellow"/>
        </w:rPr>
        <w:t>will</w:t>
      </w:r>
      <w:r w:rsidRPr="007D6933">
        <w:rPr>
          <w:sz w:val="16"/>
          <w:highlight w:val="yellow"/>
        </w:rPr>
        <w:t xml:space="preserve"> </w:t>
      </w:r>
      <w:r w:rsidRPr="007D6933">
        <w:rPr>
          <w:sz w:val="16"/>
        </w:rPr>
        <w:t xml:space="preserve">not only help prevent </w:t>
      </w:r>
      <w:r w:rsidRPr="00507DC1">
        <w:rPr>
          <w:rStyle w:val="StyleUnderline"/>
          <w:highlight w:val="yellow"/>
        </w:rPr>
        <w:t>disagreements in cyberspace from spilling over into other parts of the bilateral relationship</w:t>
      </w:r>
      <w:r w:rsidRPr="007D6933">
        <w:rPr>
          <w:sz w:val="16"/>
        </w:rPr>
        <w:t xml:space="preserve">, but also help both sides </w:t>
      </w:r>
      <w:r w:rsidRPr="00507DC1">
        <w:rPr>
          <w:rStyle w:val="StyleUnderline"/>
          <w:highlight w:val="yellow"/>
        </w:rPr>
        <w:t>to get closer to an understanding of</w:t>
      </w:r>
      <w:r w:rsidRPr="007D6933">
        <w:rPr>
          <w:sz w:val="16"/>
          <w:highlight w:val="yellow"/>
        </w:rPr>
        <w:t xml:space="preserve"> </w:t>
      </w:r>
      <w:r w:rsidRPr="007D6933">
        <w:rPr>
          <w:sz w:val="16"/>
        </w:rPr>
        <w:t xml:space="preserve">what constitutes </w:t>
      </w:r>
      <w:r w:rsidRPr="00507DC1">
        <w:rPr>
          <w:rStyle w:val="StyleUnderline"/>
          <w:highlight w:val="yellow"/>
        </w:rPr>
        <w:t>strategic stability</w:t>
      </w:r>
      <w:r w:rsidRPr="007D6933">
        <w:rPr>
          <w:sz w:val="16"/>
        </w:rPr>
        <w:t>, i.e., peace, in cyberspace. On that front, we may expect some progress in the months ahead.</w:t>
      </w:r>
    </w:p>
    <w:p w:rsidR="005B1E05" w:rsidRDefault="005B1E05" w:rsidP="005B1E05">
      <w:pPr>
        <w:pStyle w:val="Heading4"/>
      </w:pPr>
      <w:r>
        <w:t>No significant impact to cyber attacks – probability, current defense checks, and too difficult to coordinate</w:t>
      </w:r>
    </w:p>
    <w:p w:rsidR="005B1E05" w:rsidRDefault="005B1E05" w:rsidP="005B1E05">
      <w:r w:rsidRPr="00276956">
        <w:rPr>
          <w:rStyle w:val="Style13ptBold"/>
        </w:rPr>
        <w:t>Gartzke and Lindsay ’15</w:t>
      </w:r>
      <w:r>
        <w:t xml:space="preserve"> [Erik Gartzke is professor of political science at the University of California, San Diego. Jon R. Lindsay is assistant professor of digital media and global affairs at the Munk School of Global Affairs, University of Toronto. Weaving Tangled Webs: Offense, Defense, and Deception in Cyberspace, Security Studies, 24:316–348, 2015.]</w:t>
      </w:r>
    </w:p>
    <w:p w:rsidR="005B1E05" w:rsidRDefault="005B1E05" w:rsidP="005B1E05">
      <w:r w:rsidRPr="00996BDB">
        <w:t xml:space="preserve">Indeed, </w:t>
      </w:r>
      <w:r w:rsidRPr="006B7441">
        <w:rPr>
          <w:rStyle w:val="StyleUnderline"/>
          <w:highlight w:val="yellow"/>
        </w:rPr>
        <w:t>the US Department of Defense gets attacked ten million times a day</w:t>
      </w:r>
      <w:r w:rsidRPr="00276956">
        <w:rPr>
          <w:rStyle w:val="StyleUnderline"/>
        </w:rPr>
        <w:t>; a US university receives a hundred thousand Chinese attacks per day</w:t>
      </w:r>
      <w:r w:rsidRPr="00996BDB">
        <w:t xml:space="preserve">; and one firm measures three thousand distributed denial of service (DDoS) attacks per day worldwide.23 In reality, </w:t>
      </w:r>
      <w:r w:rsidRPr="00996BDB">
        <w:rPr>
          <w:rStyle w:val="StyleUnderline"/>
        </w:rPr>
        <w:t xml:space="preserve">however, </w:t>
      </w:r>
      <w:r w:rsidRPr="006B7441">
        <w:rPr>
          <w:rStyle w:val="StyleUnderline"/>
          <w:highlight w:val="yellow"/>
        </w:rPr>
        <w:t>most of these so-called attacks are just routine probes</w:t>
      </w:r>
      <w:r w:rsidRPr="00996BDB">
        <w:rPr>
          <w:rStyle w:val="StyleUnderline"/>
        </w:rPr>
        <w:t xml:space="preserve"> by automated networks of compromised computers </w:t>
      </w:r>
      <w:r w:rsidRPr="00996BDB">
        <w:t xml:space="preserve">(botnets) </w:t>
      </w:r>
      <w:r w:rsidRPr="00996BDB">
        <w:rPr>
          <w:rStyle w:val="StyleUnderline"/>
        </w:rPr>
        <w:t>run by profit-seeking criminals or spy bureaucracies—a far cry from terrorism or military assault</w:t>
      </w:r>
      <w:r w:rsidRPr="00996BDB">
        <w:t xml:space="preserve">. </w:t>
      </w:r>
      <w:r w:rsidRPr="00996BDB">
        <w:rPr>
          <w:rStyle w:val="StyleUnderline"/>
        </w:rPr>
        <w:t>The most alarming scenarios of a “digital Pearl Harbor” or “cyber 9/11” have yet to materialize despite decades of warning</w:t>
      </w:r>
      <w:r w:rsidRPr="00996BDB">
        <w:t xml:space="preserve">. The </w:t>
      </w:r>
      <w:r w:rsidRPr="00996BDB">
        <w:rPr>
          <w:rStyle w:val="StyleUnderline"/>
        </w:rPr>
        <w:t xml:space="preserve">Stuxnet worm caused limited and temporary disruption of Iran’s nuclear program </w:t>
      </w:r>
      <w:r w:rsidRPr="00996BDB">
        <w:t xml:space="preserve">in the late 2000s, the only known historical case of infrastructure damage via deliberate cyber attack, </w:t>
      </w:r>
      <w:r w:rsidRPr="00996BDB">
        <w:rPr>
          <w:rStyle w:val="StyleUnderline"/>
        </w:rPr>
        <w:t xml:space="preserve">but </w:t>
      </w:r>
      <w:r w:rsidRPr="006B7441">
        <w:rPr>
          <w:rStyle w:val="StyleUnderline"/>
          <w:highlight w:val="yellow"/>
        </w:rPr>
        <w:t>this</w:t>
      </w:r>
      <w:r w:rsidRPr="00996BDB">
        <w:rPr>
          <w:rStyle w:val="StyleUnderline"/>
        </w:rPr>
        <w:t xml:space="preserve"> </w:t>
      </w:r>
      <w:r w:rsidRPr="00996BDB">
        <w:t xml:space="preserve">operation </w:t>
      </w:r>
      <w:r w:rsidRPr="006B7441">
        <w:rPr>
          <w:rStyle w:val="StyleUnderline"/>
          <w:highlight w:val="yellow"/>
        </w:rPr>
        <w:t>seems to reveal more about the strategic limitations of cyber war than its potency</w:t>
      </w:r>
      <w:r w:rsidRPr="00996BDB">
        <w:t xml:space="preserve">.24 The cyber revolution should presumably provide rivals with potent new tools of influence, yet </w:t>
      </w:r>
      <w:r w:rsidRPr="006B7441">
        <w:rPr>
          <w:rStyle w:val="StyleUnderline"/>
          <w:highlight w:val="yellow"/>
        </w:rPr>
        <w:t>actual cyber disputes</w:t>
      </w:r>
      <w:r w:rsidRPr="00996BDB">
        <w:rPr>
          <w:rStyle w:val="StyleUnderline"/>
        </w:rPr>
        <w:t xml:space="preserve"> from 2001 to 2011 </w:t>
      </w:r>
      <w:r w:rsidRPr="006B7441">
        <w:rPr>
          <w:rStyle w:val="StyleUnderline"/>
          <w:highlight w:val="yellow"/>
        </w:rPr>
        <w:t>remain restrained and regionalized, not disruptive and global</w:t>
      </w:r>
      <w:r w:rsidRPr="00996BDB">
        <w:t xml:space="preserve">.25 </w:t>
      </w:r>
      <w:r w:rsidRPr="00996BDB">
        <w:rPr>
          <w:rStyle w:val="StyleUnderline"/>
        </w:rPr>
        <w:t>Computer espionage and nuisance cybercrime thrive</w:t>
      </w:r>
      <w:r w:rsidRPr="00996BDB">
        <w:t xml:space="preserve">, to be sure, but they </w:t>
      </w:r>
      <w:r w:rsidRPr="00996BDB">
        <w:rPr>
          <w:rStyle w:val="StyleUnderline"/>
        </w:rPr>
        <w:t>are neither as prevalent nor as costly as they might be,</w:t>
      </w:r>
      <w:r w:rsidRPr="00996BDB">
        <w:t xml:space="preserve"> leading skeptics to describe U</w:t>
      </w:r>
      <w:r w:rsidRPr="00276956">
        <w:rPr>
          <w:rStyle w:val="StyleUnderline"/>
        </w:rPr>
        <w:t>S losses as “a rounding error” in a fifteen trillion dollar economy</w:t>
      </w:r>
      <w:r w:rsidRPr="00996BDB">
        <w:t>.26 It is possible in</w:t>
      </w:r>
      <w:r w:rsidRPr="00996BDB">
        <w:rPr>
          <w:rStyle w:val="StyleUnderline"/>
        </w:rPr>
        <w:t xml:space="preserve"> </w:t>
      </w:r>
      <w:r w:rsidRPr="00996BDB">
        <w:t>principle that the same tools used for computer-network exploitation may one day be leveraged for more destructive strikes. Yet even if the nontrivial operational challenges of cyber war can be overcome</w:t>
      </w:r>
      <w:r w:rsidRPr="00996BDB">
        <w:rPr>
          <w:rStyle w:val="StyleUnderline"/>
        </w:rPr>
        <w:t xml:space="preserve">, </w:t>
      </w:r>
      <w:r w:rsidRPr="006B7441">
        <w:rPr>
          <w:rStyle w:val="StyleUnderline"/>
          <w:highlight w:val="yellow"/>
        </w:rPr>
        <w:t>proponents of the cyber-revolution thesis have yet to articulate convincing strategic motives for why a state or non-state actor might actually use cyber capabilities effectively</w:t>
      </w:r>
      <w:r w:rsidRPr="00996BDB">
        <w:t xml:space="preserve">.27 A considerable shortage of evidence in the study of cyber conflict is thus a source both of concern and relief. That cyber war remains unusual is puzzling in light of the widely held belief that offense is easier than defense in cyberspace. A straightforward </w:t>
      </w:r>
      <w:r w:rsidRPr="00996BDB">
        <w:rPr>
          <w:rStyle w:val="StyleUnderline"/>
        </w:rPr>
        <w:t>implication of the notable scarcity of cyber war would be that, contrary to conventional wisdom, cyberspace is defense dominant for some reason</w:t>
      </w:r>
      <w:r w:rsidRPr="00996BDB">
        <w:t xml:space="preserve">. More carefully stated, since clearly there is much mischief online, </w:t>
      </w:r>
      <w:r w:rsidRPr="00996BDB">
        <w:rPr>
          <w:rStyle w:val="StyleUnderline"/>
        </w:rPr>
        <w:t>offense dominance may exist only for nuisance attacks that are rarely strategically significant, such as piracy, espionage, and “hacktivist” protest,</w:t>
      </w:r>
      <w:r w:rsidRPr="00996BDB">
        <w:t xml:space="preserve"> even as the Internet is defense dominant for more harmful or complicated forms of attack. </w:t>
      </w:r>
      <w:r w:rsidRPr="006B7441">
        <w:rPr>
          <w:rStyle w:val="StyleUnderline"/>
          <w:highlight w:val="yellow"/>
        </w:rPr>
        <w:t>Serious cyber attacks</w:t>
      </w:r>
      <w:r w:rsidRPr="00996BDB">
        <w:t xml:space="preserve"> against complicated infrastructure </w:t>
      </w:r>
      <w:r w:rsidRPr="006B7441">
        <w:rPr>
          <w:rStyle w:val="StyleUnderline"/>
          <w:highlight w:val="yellow"/>
        </w:rPr>
        <w:t>require considerable intelligence preparation, test and evaluation infrastructure, planning</w:t>
      </w:r>
      <w:r w:rsidRPr="00996BDB">
        <w:rPr>
          <w:rStyle w:val="StyleUnderline"/>
        </w:rPr>
        <w:t xml:space="preserve"> capacity, technical </w:t>
      </w:r>
      <w:r w:rsidRPr="006B7441">
        <w:rPr>
          <w:rStyle w:val="StyleUnderline"/>
          <w:highlight w:val="yellow"/>
        </w:rPr>
        <w:t>expertise, and complementary military or non-cyber intelligence assets</w:t>
      </w:r>
      <w:r w:rsidRPr="00996BDB">
        <w:t>.28 If so, it would be a categorical error to mistake the frequency of irritant activity for a more general tendency toward offense dominance across the entire cyber domain.</w:t>
      </w:r>
    </w:p>
    <w:p w:rsidR="005B1E05" w:rsidRPr="005D52B7" w:rsidRDefault="005B1E05" w:rsidP="005B1E05">
      <w:pPr>
        <w:pStyle w:val="Heading4"/>
        <w:rPr>
          <w:rFonts w:asciiTheme="minorHAnsi" w:hAnsiTheme="minorHAnsi"/>
        </w:rPr>
      </w:pPr>
      <w:r w:rsidRPr="005D52B7">
        <w:rPr>
          <w:rFonts w:asciiTheme="minorHAnsi" w:hAnsiTheme="minorHAnsi"/>
        </w:rPr>
        <w:t>Cyber terrorism is not a threat</w:t>
      </w:r>
    </w:p>
    <w:p w:rsidR="005B1E05" w:rsidRPr="005D52B7" w:rsidRDefault="005B1E05" w:rsidP="005B1E05">
      <w:r w:rsidRPr="005D52B7">
        <w:rPr>
          <w:rStyle w:val="Style13ptBold"/>
        </w:rPr>
        <w:t>Lewis 06</w:t>
      </w:r>
      <w:r w:rsidRPr="005D52B7">
        <w:t xml:space="preserve"> (James, Director and Senior Fellow, Technology and Public Policy Program at CSIS, “Cybersecurity and Critical Infrastructure Protection,”</w:t>
      </w:r>
    </w:p>
    <w:p w:rsidR="005B1E05" w:rsidRPr="005D52B7" w:rsidRDefault="005B1E05" w:rsidP="005B1E05">
      <w:pPr>
        <w:rPr>
          <w:rFonts w:asciiTheme="minorHAnsi" w:hAnsiTheme="minorHAnsi" w:cstheme="majorHAnsi"/>
        </w:rPr>
      </w:pPr>
      <w:r w:rsidRPr="005D52B7">
        <w:rPr>
          <w:rFonts w:asciiTheme="minorHAnsi" w:hAnsiTheme="minorHAnsi" w:cstheme="majorHAnsi"/>
        </w:rPr>
        <w:t>http://csis.org/files/media/csis/pubs/0601_cscip_preliminary.pdf)</w:t>
      </w:r>
    </w:p>
    <w:p w:rsidR="005B1E05" w:rsidRPr="005D52B7" w:rsidRDefault="005B1E05" w:rsidP="005B1E05">
      <w:pPr>
        <w:rPr>
          <w:rFonts w:asciiTheme="minorHAnsi" w:hAnsiTheme="minorHAnsi" w:cstheme="majorHAnsi"/>
          <w:b/>
          <w:u w:val="single"/>
        </w:rPr>
      </w:pPr>
      <w:r w:rsidRPr="005D52B7">
        <w:rPr>
          <w:rStyle w:val="SmallerReal"/>
          <w:rFonts w:asciiTheme="minorHAnsi" w:hAnsiTheme="minorHAnsi" w:cstheme="majorHAnsi"/>
        </w:rPr>
        <w:t xml:space="preserve">Determining the actual degree of risk posed by computer network vulnerabilities requires an estimate of the probability that a computer malfunction will damage a critical infrastructure in ways that will affect the national interest. For this to occur, a number of simultaneous or sequential events must take place to let a digital attack in cyberspace have a physical effect. This is not a simple transformation. Computer networks are indeed vulnerable, but this does not mean that the critical infrastructures these networks support are equally vulnerable. </w:t>
      </w:r>
      <w:r w:rsidRPr="005D52B7">
        <w:rPr>
          <w:rFonts w:asciiTheme="minorHAnsi" w:hAnsiTheme="minorHAnsi" w:cstheme="majorHAnsi"/>
          <w:b/>
          <w:highlight w:val="cyan"/>
          <w:u w:val="single"/>
        </w:rPr>
        <w:t>Terrorists are attracted to</w:t>
      </w:r>
      <w:r w:rsidRPr="005D52B7">
        <w:rPr>
          <w:rFonts w:asciiTheme="minorHAnsi" w:hAnsiTheme="minorHAnsi" w:cstheme="majorHAnsi"/>
          <w:b/>
          <w:u w:val="single"/>
        </w:rPr>
        <w:t xml:space="preserve"> different kinds of weapons, particularly </w:t>
      </w:r>
      <w:r w:rsidRPr="005D52B7">
        <w:rPr>
          <w:rFonts w:asciiTheme="minorHAnsi" w:hAnsiTheme="minorHAnsi" w:cstheme="majorHAnsi"/>
          <w:b/>
          <w:highlight w:val="cyan"/>
          <w:u w:val="single"/>
        </w:rPr>
        <w:t>explosives, which are more reliable and</w:t>
      </w:r>
      <w:r w:rsidRPr="005D52B7">
        <w:rPr>
          <w:rFonts w:asciiTheme="minorHAnsi" w:hAnsiTheme="minorHAnsi" w:cstheme="majorHAnsi"/>
          <w:b/>
          <w:u w:val="single"/>
        </w:rPr>
        <w:t xml:space="preserve"> which </w:t>
      </w:r>
      <w:r w:rsidRPr="005D52B7">
        <w:rPr>
          <w:rFonts w:asciiTheme="minorHAnsi" w:hAnsiTheme="minorHAnsi" w:cstheme="majorHAnsi"/>
          <w:b/>
          <w:highlight w:val="cyan"/>
          <w:u w:val="single"/>
        </w:rPr>
        <w:t>better meet</w:t>
      </w:r>
      <w:r w:rsidRPr="005D52B7">
        <w:rPr>
          <w:rFonts w:asciiTheme="minorHAnsi" w:hAnsiTheme="minorHAnsi" w:cstheme="majorHAnsi"/>
          <w:b/>
          <w:u w:val="single"/>
        </w:rPr>
        <w:t xml:space="preserve"> their </w:t>
      </w:r>
      <w:r w:rsidRPr="005D52B7">
        <w:rPr>
          <w:rFonts w:asciiTheme="minorHAnsi" w:hAnsiTheme="minorHAnsi" w:cstheme="majorHAnsi"/>
          <w:b/>
          <w:highlight w:val="cyan"/>
          <w:u w:val="single"/>
        </w:rPr>
        <w:t>political and psychological need</w:t>
      </w:r>
      <w:r w:rsidRPr="005D52B7">
        <w:rPr>
          <w:rFonts w:asciiTheme="minorHAnsi" w:hAnsiTheme="minorHAnsi" w:cstheme="majorHAnsi"/>
          <w:b/>
          <w:u w:val="single"/>
        </w:rPr>
        <w:t xml:space="preserve"> for violence. </w:t>
      </w:r>
      <w:r w:rsidRPr="005D52B7">
        <w:rPr>
          <w:rFonts w:asciiTheme="minorHAnsi" w:hAnsiTheme="minorHAnsi" w:cstheme="majorHAnsi"/>
          <w:b/>
          <w:highlight w:val="cyan"/>
          <w:u w:val="single"/>
        </w:rPr>
        <w:t>Infrastructures are robust and resilient, capable of absorbing damage without interrupting operations</w:t>
      </w:r>
      <w:r w:rsidRPr="005D52B7">
        <w:rPr>
          <w:rFonts w:asciiTheme="minorHAnsi" w:hAnsiTheme="minorHAnsi" w:cstheme="majorHAnsi"/>
          <w:b/>
          <w:u w:val="single"/>
        </w:rPr>
        <w:t xml:space="preserve"> and accustomed to doing so after natural disasters, floods, or other extreme weather conditions. In short, </w:t>
      </w:r>
      <w:r w:rsidRPr="005D52B7">
        <w:rPr>
          <w:rFonts w:asciiTheme="minorHAnsi" w:hAnsiTheme="minorHAnsi" w:cstheme="majorHAnsi"/>
          <w:b/>
          <w:highlight w:val="cyan"/>
          <w:u w:val="single"/>
        </w:rPr>
        <w:t>the cyber threat to critical infrastructure has been overstated, particularly in the context of terrorism.</w:t>
      </w:r>
    </w:p>
    <w:p w:rsidR="00D9130A" w:rsidRDefault="00D9130A" w:rsidP="00D9130A"/>
    <w:p w:rsidR="005B1E05" w:rsidRDefault="005B1E05" w:rsidP="00D9130A">
      <w:pPr>
        <w:pStyle w:val="Heading2"/>
      </w:pPr>
      <w:r>
        <w:t>AT Space War</w:t>
      </w:r>
    </w:p>
    <w:p w:rsidR="005B1E05" w:rsidRDefault="005B1E05" w:rsidP="005B1E05"/>
    <w:p w:rsidR="005B1E05" w:rsidRPr="00973FC1" w:rsidRDefault="005B1E05" w:rsidP="005B1E05">
      <w:pPr>
        <w:pStyle w:val="Heading4"/>
      </w:pPr>
      <w:r w:rsidRPr="00973FC1">
        <w:t>no space war – cost and inconvenience</w:t>
      </w:r>
    </w:p>
    <w:p w:rsidR="005B1E05" w:rsidRPr="00973FC1" w:rsidRDefault="005B1E05" w:rsidP="005B1E05">
      <w:pPr>
        <w:rPr>
          <w:rStyle w:val="Style13ptBold"/>
          <w:b w:val="0"/>
        </w:rPr>
      </w:pPr>
      <w:r w:rsidRPr="00973FC1">
        <w:rPr>
          <w:rStyle w:val="Style13ptBold"/>
        </w:rPr>
        <w:t>Wordsworth 15</w:t>
      </w:r>
      <w:r>
        <w:t xml:space="preserve"> - </w:t>
      </w:r>
      <w:r w:rsidRPr="00DA757F">
        <w:t>UK journalist, and write for Gizmodo, Kotaku and Vice. (Rich, “Why We'll Never Fight a Real-Life Star Wars Space Conflict”, December 18, 2015, Gizmodo, http://www.gizmodo.co.uk/2015/12/why-well-never-fight-a-real-life-star-wars-space-conflict/</w:t>
      </w:r>
    </w:p>
    <w:p w:rsidR="005B1E05" w:rsidRDefault="005B1E05" w:rsidP="005B1E05">
      <w:pPr>
        <w:rPr>
          <w:rStyle w:val="StyleUnderline"/>
        </w:rPr>
      </w:pPr>
      <w:r w:rsidRPr="00973FC1">
        <w:rPr>
          <w:sz w:val="16"/>
        </w:rPr>
        <w:t xml:space="preserve">Well, never say never. You might not make to the end of this paragraph before the sky lights up and the world goes dark. But </w:t>
      </w:r>
      <w:r w:rsidRPr="00973FC1">
        <w:rPr>
          <w:rStyle w:val="StyleUnderline"/>
        </w:rPr>
        <w:t>there are some good reasons to be optimistic that won’t happen</w:t>
      </w:r>
      <w:r w:rsidRPr="00973FC1">
        <w:rPr>
          <w:sz w:val="16"/>
        </w:rPr>
        <w:t xml:space="preserve">. </w:t>
      </w:r>
      <w:r w:rsidRPr="00973FC1">
        <w:rPr>
          <w:rStyle w:val="StyleUnderline"/>
        </w:rPr>
        <w:t>One reassuring factor</w:t>
      </w:r>
      <w:r w:rsidRPr="00973FC1">
        <w:rPr>
          <w:sz w:val="16"/>
        </w:rPr>
        <w:t xml:space="preserve"> is that </w:t>
      </w:r>
      <w:r w:rsidRPr="00973FC1">
        <w:rPr>
          <w:rStyle w:val="StyleUnderline"/>
        </w:rPr>
        <w:t>the more other countries develop their militaries, the more dependent on networks they become as well</w:t>
      </w:r>
      <w:r w:rsidRPr="00973FC1">
        <w:rPr>
          <w:sz w:val="16"/>
        </w:rPr>
        <w:t xml:space="preserve">. </w:t>
      </w:r>
      <w:r w:rsidRPr="00973FC1">
        <w:rPr>
          <w:rStyle w:val="StyleUnderline"/>
        </w:rPr>
        <w:t>China is developing its own drone programme, and so is Russia,</w:t>
      </w:r>
      <w:r w:rsidRPr="00973FC1">
        <w:rPr>
          <w:sz w:val="16"/>
        </w:rPr>
        <w:t xml:space="preserve"> </w:t>
      </w:r>
      <w:r w:rsidRPr="00973FC1">
        <w:rPr>
          <w:rStyle w:val="StyleUnderline"/>
        </w:rPr>
        <w:t>which will both presumably be dependent on satellites to operate</w:t>
      </w:r>
      <w:r w:rsidRPr="00973FC1">
        <w:rPr>
          <w:sz w:val="16"/>
        </w:rPr>
        <w:t xml:space="preserve">. And </w:t>
      </w:r>
      <w:r w:rsidRPr="00973FC1">
        <w:rPr>
          <w:rStyle w:val="StyleUnderline"/>
        </w:rPr>
        <w:t>the more their (and our) economies and business interests develop</w:t>
      </w:r>
      <w:r w:rsidRPr="00973FC1">
        <w:rPr>
          <w:sz w:val="16"/>
        </w:rPr>
        <w:t xml:space="preserve">, </w:t>
      </w:r>
      <w:r w:rsidRPr="00973FC1">
        <w:rPr>
          <w:rStyle w:val="StyleUnderline"/>
        </w:rPr>
        <w:t>the more everyone will rely on satellites to further their economic ambitions.</w:t>
      </w:r>
      <w:r w:rsidRPr="00973FC1">
        <w:rPr>
          <w:sz w:val="16"/>
        </w:rPr>
        <w:t xml:space="preserve"> In the event that countries were to start knocking out each other’s satellites on a large scale, the </w:t>
      </w:r>
      <w:r w:rsidRPr="00973FC1">
        <w:rPr>
          <w:rStyle w:val="StyleUnderline"/>
        </w:rPr>
        <w:t xml:space="preserve">consequences across the board – for everyone – would be disastrous. </w:t>
      </w:r>
      <w:r w:rsidRPr="00973FC1">
        <w:rPr>
          <w:sz w:val="16"/>
        </w:rPr>
        <w:t xml:space="preserve">It </w:t>
      </w:r>
      <w:r w:rsidRPr="00973FC1">
        <w:rPr>
          <w:rStyle w:val="StyleUnderline"/>
        </w:rPr>
        <w:t>would also be expensive in the short term</w:t>
      </w:r>
      <w:r w:rsidRPr="00973FC1">
        <w:rPr>
          <w:sz w:val="16"/>
        </w:rPr>
        <w:t xml:space="preserve">. </w:t>
      </w:r>
      <w:r w:rsidRPr="00973FC1">
        <w:rPr>
          <w:rStyle w:val="StyleUnderline"/>
        </w:rPr>
        <w:t>Getting things into orbit</w:t>
      </w:r>
      <w:r w:rsidRPr="00973FC1">
        <w:rPr>
          <w:sz w:val="16"/>
        </w:rPr>
        <w:t xml:space="preserve"> – peaceful or otherwise – </w:t>
      </w:r>
      <w:r w:rsidRPr="00973FC1">
        <w:rPr>
          <w:rStyle w:val="StyleUnderline"/>
        </w:rPr>
        <w:t>still isn’t cheap, which is why only a handful of countries regularly do so.</w:t>
      </w:r>
      <w:r w:rsidRPr="00973FC1">
        <w:rPr>
          <w:sz w:val="16"/>
        </w:rPr>
        <w:t xml:space="preserve"> </w:t>
      </w:r>
      <w:r w:rsidRPr="00973FC1">
        <w:rPr>
          <w:rStyle w:val="StyleUnderline"/>
        </w:rPr>
        <w:t xml:space="preserve">And if you want to blow up a network of many satellites today </w:t>
      </w:r>
      <w:r w:rsidRPr="00973FC1">
        <w:rPr>
          <w:sz w:val="16"/>
        </w:rPr>
        <w:t xml:space="preserve">(as you would have to in a first strike, to ensure other satellites couldn’t pick up the slack), </w:t>
      </w:r>
      <w:r w:rsidRPr="00973FC1">
        <w:rPr>
          <w:rStyle w:val="StyleUnderline"/>
        </w:rPr>
        <w:t>launching small satellites or missiles into orbit is the only practical way to do that</w:t>
      </w:r>
      <w:r w:rsidRPr="00973FC1">
        <w:rPr>
          <w:sz w:val="16"/>
        </w:rPr>
        <w:t xml:space="preserve"> – </w:t>
      </w:r>
      <w:r w:rsidRPr="00973FC1">
        <w:rPr>
          <w:rStyle w:val="StyleUnderline"/>
        </w:rPr>
        <w:t>arming satellites with their own weaponry just isn’t financially or technologically feasible on a grand scale</w:t>
      </w:r>
      <w:r w:rsidRPr="00973FC1">
        <w:rPr>
          <w:sz w:val="16"/>
        </w:rPr>
        <w:t xml:space="preserve">. We are, happily, a long way from a Death Star. “I don’t think [a large first strike] would be financially too costly [if you’re] thinking about kinetic energy weapons and the air-based or ground-based lasers,” says Jasani. “It’s viable. But </w:t>
      </w:r>
      <w:r w:rsidRPr="00973FC1">
        <w:rPr>
          <w:rStyle w:val="StyleUnderline"/>
        </w:rPr>
        <w:t>if you say, ‘I’m going to put an [ASAT] weapon [permanently] in orbit’, we are then getting into very expensive and very complicated technology</w:t>
      </w:r>
      <w:r w:rsidRPr="00973FC1">
        <w:rPr>
          <w:sz w:val="16"/>
        </w:rPr>
        <w:t xml:space="preserve">.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 But </w:t>
      </w:r>
      <w:r w:rsidRPr="00973FC1">
        <w:rPr>
          <w:rStyle w:val="StyleUnderline"/>
        </w:rPr>
        <w:t>there’s another</w:t>
      </w:r>
      <w:r w:rsidRPr="00973FC1">
        <w:rPr>
          <w:sz w:val="16"/>
        </w:rPr>
        <w:t xml:space="preserve">, possibly even more </w:t>
      </w:r>
      <w:r w:rsidRPr="00973FC1">
        <w:rPr>
          <w:rStyle w:val="StyleUnderline"/>
        </w:rPr>
        <w:t>persuasive reason that a kinetic war in space may not happen</w:t>
      </w:r>
      <w:r w:rsidRPr="00973FC1">
        <w:rPr>
          <w:sz w:val="16"/>
        </w:rPr>
        <w:t xml:space="preserve">: </w:t>
      </w:r>
      <w:r w:rsidRPr="00973FC1">
        <w:rPr>
          <w:rStyle w:val="StyleUnderline"/>
        </w:rPr>
        <w:t xml:space="preserve">it’s just so much easier – and less damaging – to mess with satellites without getting close to them. </w:t>
      </w:r>
      <w:r w:rsidRPr="00973FC1">
        <w:rPr>
          <w:sz w:val="16"/>
        </w:rPr>
        <w:t>“</w:t>
      </w:r>
      <w:r w:rsidRPr="00973FC1">
        <w:rPr>
          <w:rStyle w:val="StyleUnderline"/>
        </w:rPr>
        <w:t>Jamming from the ground is not difficult</w:t>
      </w:r>
      <w:r w:rsidRPr="00973FC1">
        <w:rPr>
          <w:sz w:val="16"/>
        </w:rPr>
        <w:t xml:space="preserve">,” says Quintana. “If you look at the Middle East, pick a country where there’s a crisis and the chances are that the military in that country has tried to jam a commercial satellite to try and avoid satellite TV channels broadcasting anti-government messages.” “My guess is that by the time we are ready for space warfare, I think you may not be banking on your hit-to-kill ASATs, but more on [non-destructive] high-energy laser-based systems,” Jasani agrees. “[Space debris] affects all sides, not just the attacked side. The attacking side will have its own satellites in orbit, which might be affected by the debris [of its own attack].” And if </w:t>
      </w:r>
      <w:r w:rsidRPr="00973FC1">
        <w:rPr>
          <w:rStyle w:val="StyleUnderline"/>
        </w:rPr>
        <w:t xml:space="preserve">you really need to remove an enemy’s satellite coverage, you can always try to flatten or hack the control stations on the ground, leaving the satellites talking with no-one to listen. </w:t>
      </w:r>
      <w:r w:rsidRPr="00973FC1">
        <w:rPr>
          <w:sz w:val="16"/>
        </w:rPr>
        <w:t>“</w:t>
      </w:r>
      <w:r w:rsidRPr="00973FC1">
        <w:rPr>
          <w:rStyle w:val="StyleUnderline"/>
        </w:rPr>
        <w:t>I don’t think physically blowing things up from the ground is something that people are looking at again</w:t>
      </w:r>
      <w:r w:rsidRPr="00973FC1">
        <w:rPr>
          <w:sz w:val="16"/>
        </w:rPr>
        <w:t>,” says Quintana. “</w:t>
      </w:r>
      <w:r w:rsidRPr="00973FC1">
        <w:rPr>
          <w:rStyle w:val="StyleUnderline"/>
        </w:rPr>
        <w:t xml:space="preserve">Countries and governments try to find means other than physical conflict to achieve their strategic ends. </w:t>
      </w:r>
      <w:r w:rsidRPr="00973FC1">
        <w:rPr>
          <w:sz w:val="16"/>
        </w:rPr>
        <w:t xml:space="preserve">So as </w:t>
      </w:r>
      <w:r w:rsidRPr="00973FC1">
        <w:rPr>
          <w:rStyle w:val="StyleUnderline"/>
        </w:rPr>
        <w:t>space becomes more commercial and more civilian and as more scientific satellites go up</w:t>
      </w:r>
      <w:r w:rsidRPr="00973FC1">
        <w:rPr>
          <w:sz w:val="16"/>
        </w:rPr>
        <w:t xml:space="preserve">, then you’ll find that </w:t>
      </w:r>
      <w:r w:rsidRPr="00973FC1">
        <w:rPr>
          <w:rStyle w:val="StyleUnderline"/>
        </w:rPr>
        <w:t xml:space="preserve">states will not seek to directly attack each other, but will seek other means. </w:t>
      </w:r>
      <w:r w:rsidRPr="00973FC1">
        <w:rPr>
          <w:sz w:val="16"/>
        </w:rPr>
        <w:t xml:space="preserve">“It may just be that </w:t>
      </w:r>
      <w:r w:rsidRPr="00973FC1">
        <w:rPr>
          <w:rStyle w:val="StyleUnderline"/>
        </w:rPr>
        <w:t>they will try to cyber-attack the satellites and take them over</w:t>
      </w:r>
      <w:r w:rsidRPr="00973FC1">
        <w:rPr>
          <w:sz w:val="16"/>
        </w:rPr>
        <w:t xml:space="preserve">, which has been done in the past. It’s much easier to physically or cyber-attack the ground control station than it is to attack the satellite itself - so why would you not look to do that as a first port of call and achieve the same ends?” Ultimately, then, </w:t>
      </w:r>
      <w:r w:rsidRPr="00973FC1">
        <w:rPr>
          <w:rStyle w:val="StyleUnderline"/>
        </w:rPr>
        <w:t>what might keep us safe from a war in space isn't the horror of explosives in orbit, but a question of cost and convenience.</w:t>
      </w:r>
    </w:p>
    <w:p w:rsidR="005B1E05" w:rsidRPr="00973FC1" w:rsidRDefault="005B1E05" w:rsidP="005B1E05">
      <w:pPr>
        <w:pStyle w:val="Heading4"/>
      </w:pPr>
      <w:r w:rsidRPr="00973FC1">
        <w:t>No space arms race—China has no incentive to develop offensive capabilities</w:t>
      </w:r>
    </w:p>
    <w:p w:rsidR="005B1E05" w:rsidRPr="00973FC1" w:rsidRDefault="005B1E05" w:rsidP="005B1E05">
      <w:pPr>
        <w:rPr>
          <w:sz w:val="18"/>
          <w:szCs w:val="18"/>
        </w:rPr>
      </w:pPr>
      <w:r w:rsidRPr="00973FC1">
        <w:rPr>
          <w:b/>
          <w:sz w:val="26"/>
          <w:szCs w:val="26"/>
        </w:rPr>
        <w:t xml:space="preserve">Weeden 15. </w:t>
      </w:r>
      <w:r w:rsidRPr="00973FC1">
        <w:rPr>
          <w:sz w:val="18"/>
          <w:szCs w:val="18"/>
        </w:rPr>
        <w:t>(Brian, former U.S. Air Force space and missile operations officer and currently technical adviser for Secure World Foundation, a non-profit organization dedicated to the long-term sustainable use of outer space. “Dancing in the dark redux: Recent Russian rendezvous and proximity operations in space,” Space Review. 10/5/2015. http://www.thes</w:t>
      </w:r>
      <w:r>
        <w:rPr>
          <w:sz w:val="18"/>
          <w:szCs w:val="18"/>
        </w:rPr>
        <w:t>pacereview.com/article/2839/3)</w:t>
      </w:r>
    </w:p>
    <w:p w:rsidR="005B1E05" w:rsidRPr="00973FC1" w:rsidRDefault="005B1E05" w:rsidP="005B1E05">
      <w:pPr>
        <w:rPr>
          <w:rStyle w:val="StyleUnderline"/>
        </w:rPr>
      </w:pPr>
      <w:r w:rsidRPr="00973FC1">
        <w:rPr>
          <w:rStyle w:val="StyleUnderline"/>
        </w:rPr>
        <w:t>The</w:t>
      </w:r>
      <w:r w:rsidRPr="00973FC1">
        <w:t xml:space="preserve"> fourth and </w:t>
      </w:r>
      <w:r w:rsidRPr="00973FC1">
        <w:rPr>
          <w:rStyle w:val="StyleUnderline"/>
        </w:rPr>
        <w:t xml:space="preserve">final focus of China’s space activities is to </w:t>
      </w:r>
      <w:r w:rsidRPr="00973FC1">
        <w:t>strengthen cooperation and</w:t>
      </w:r>
      <w:r w:rsidRPr="00973FC1">
        <w:rPr>
          <w:rStyle w:val="StyleUnderline"/>
        </w:rPr>
        <w:t xml:space="preserve"> improve bilateral relationships with</w:t>
      </w:r>
      <w:r w:rsidRPr="00973FC1">
        <w:t xml:space="preserve"> other major powers, of which the most prominent is</w:t>
      </w:r>
      <w:r w:rsidRPr="00973FC1">
        <w:rPr>
          <w:rStyle w:val="StyleUnderline"/>
        </w:rPr>
        <w:t xml:space="preserve"> the U</w:t>
      </w:r>
      <w:r w:rsidRPr="00973FC1">
        <w:t xml:space="preserve">nited </w:t>
      </w:r>
      <w:r w:rsidRPr="00973FC1">
        <w:rPr>
          <w:rStyle w:val="StyleUnderline"/>
        </w:rPr>
        <w:t>S</w:t>
      </w:r>
      <w:r w:rsidRPr="00973FC1">
        <w:t xml:space="preserve">tates. </w:t>
      </w:r>
      <w:r w:rsidRPr="00973FC1">
        <w:rPr>
          <w:rStyle w:val="StyleUnderline"/>
        </w:rPr>
        <w:t xml:space="preserve">China </w:t>
      </w:r>
      <w:r w:rsidRPr="00973FC1">
        <w:t>has</w:t>
      </w:r>
      <w:r w:rsidRPr="00973FC1">
        <w:rPr>
          <w:rStyle w:val="StyleUnderline"/>
        </w:rPr>
        <w:t xml:space="preserve"> stated that </w:t>
      </w:r>
      <w:r w:rsidRPr="00973FC1">
        <w:t>the</w:t>
      </w:r>
      <w:r w:rsidRPr="00973FC1">
        <w:rPr>
          <w:rStyle w:val="StyleUnderline"/>
        </w:rPr>
        <w:t xml:space="preserve"> development of </w:t>
      </w:r>
      <w:r w:rsidRPr="00973FC1">
        <w:t>its</w:t>
      </w:r>
      <w:r w:rsidRPr="00973FC1">
        <w:rPr>
          <w:rStyle w:val="StyleUnderline"/>
        </w:rPr>
        <w:t xml:space="preserve"> space capabilities should not be achieved at the cost of </w:t>
      </w:r>
      <w:r w:rsidRPr="00973FC1">
        <w:t>bilateral</w:t>
      </w:r>
      <w:r w:rsidRPr="00973FC1">
        <w:rPr>
          <w:rStyle w:val="StyleUnderline"/>
        </w:rPr>
        <w:t xml:space="preserve"> relations or </w:t>
      </w:r>
      <w:r w:rsidRPr="00973FC1">
        <w:t>mutual</w:t>
      </w:r>
      <w:r w:rsidRPr="00973FC1">
        <w:rPr>
          <w:rStyle w:val="StyleUnderline"/>
        </w:rPr>
        <w:t xml:space="preserve"> confidence with other states.</w:t>
      </w:r>
      <w:r w:rsidRPr="00973FC1">
        <w:t xml:space="preserve">52 </w:t>
      </w:r>
      <w:r w:rsidRPr="00973FC1">
        <w:rPr>
          <w:rStyle w:val="StyleUnderline"/>
        </w:rPr>
        <w:t>A space arms race may</w:t>
      </w:r>
      <w:r w:rsidRPr="00973FC1">
        <w:t xml:space="preserve"> seriously </w:t>
      </w:r>
      <w:r w:rsidRPr="00973FC1">
        <w:rPr>
          <w:rStyle w:val="StyleUnderline"/>
        </w:rPr>
        <w:t xml:space="preserve">deteriorate China’s external environment and divert </w:t>
      </w:r>
      <w:r w:rsidRPr="00973FC1">
        <w:t xml:space="preserve">precious and limited </w:t>
      </w:r>
      <w:r w:rsidRPr="00973FC1">
        <w:rPr>
          <w:rStyle w:val="StyleUnderline"/>
        </w:rPr>
        <w:t>resources away from urgent domestic areas</w:t>
      </w:r>
      <w:r w:rsidRPr="00973FC1">
        <w:t xml:space="preserve">. In addition, </w:t>
      </w:r>
      <w:r w:rsidRPr="00973FC1">
        <w:rPr>
          <w:rStyle w:val="StyleUnderline"/>
        </w:rPr>
        <w:t xml:space="preserve">it could shift China’s </w:t>
      </w:r>
      <w:r w:rsidRPr="00973FC1">
        <w:t xml:space="preserve">broader foreign policy and </w:t>
      </w:r>
      <w:r w:rsidRPr="00973FC1">
        <w:rPr>
          <w:rStyle w:val="StyleUnderline"/>
        </w:rPr>
        <w:t>grand strategy from competitive cooperation to total confrontation</w:t>
      </w:r>
      <w:r w:rsidRPr="00973FC1">
        <w:t>. The</w:t>
      </w:r>
      <w:r w:rsidRPr="00973FC1">
        <w:rPr>
          <w:rStyle w:val="StyleUnderline"/>
        </w:rPr>
        <w:t xml:space="preserve"> costs of </w:t>
      </w:r>
      <w:r w:rsidRPr="00973FC1">
        <w:t xml:space="preserve">a </w:t>
      </w:r>
      <w:r w:rsidRPr="00973FC1">
        <w:rPr>
          <w:rStyle w:val="StyleUnderline"/>
        </w:rPr>
        <w:t xml:space="preserve">hostile space arms race and </w:t>
      </w:r>
      <w:r w:rsidRPr="00973FC1">
        <w:t>direct</w:t>
      </w:r>
      <w:r w:rsidRPr="00973FC1">
        <w:rPr>
          <w:rStyle w:val="StyleUnderline"/>
        </w:rPr>
        <w:t xml:space="preserve"> conflict with the U</w:t>
      </w:r>
      <w:r w:rsidRPr="00973FC1">
        <w:t xml:space="preserve">nited </w:t>
      </w:r>
      <w:r w:rsidRPr="00973FC1">
        <w:rPr>
          <w:rStyle w:val="StyleUnderline"/>
        </w:rPr>
        <w:t>S</w:t>
      </w:r>
      <w:r w:rsidRPr="00973FC1">
        <w:t xml:space="preserve">tates </w:t>
      </w:r>
      <w:r w:rsidRPr="00973FC1">
        <w:rPr>
          <w:rStyle w:val="StyleUnderline"/>
        </w:rPr>
        <w:t xml:space="preserve">would </w:t>
      </w:r>
      <w:r w:rsidRPr="00973FC1">
        <w:t>thus</w:t>
      </w:r>
      <w:r w:rsidRPr="00973FC1">
        <w:rPr>
          <w:rStyle w:val="StyleUnderline"/>
        </w:rPr>
        <w:t xml:space="preserve"> far outweigh </w:t>
      </w:r>
      <w:r w:rsidRPr="00973FC1">
        <w:t>the</w:t>
      </w:r>
      <w:r w:rsidRPr="00973FC1">
        <w:rPr>
          <w:rStyle w:val="StyleUnderline"/>
        </w:rPr>
        <w:t xml:space="preserve"> benefits provided by new space capabilities.</w:t>
      </w:r>
    </w:p>
    <w:p w:rsidR="005B1E05" w:rsidRPr="00973FC1" w:rsidRDefault="005B1E05" w:rsidP="005B1E05">
      <w:pPr>
        <w:pStyle w:val="Heading4"/>
      </w:pPr>
      <w:r w:rsidRPr="00973FC1">
        <w:t>space war is inevitable</w:t>
      </w:r>
    </w:p>
    <w:p w:rsidR="005B1E05" w:rsidRPr="00973FC1" w:rsidRDefault="005B1E05" w:rsidP="005B1E05">
      <w:pPr>
        <w:rPr>
          <w:bCs/>
          <w:sz w:val="26"/>
        </w:rPr>
      </w:pPr>
      <w:r w:rsidRPr="00973FC1">
        <w:rPr>
          <w:rStyle w:val="Style13ptBold"/>
        </w:rPr>
        <w:t xml:space="preserve">Billings 15 </w:t>
      </w:r>
      <w:r w:rsidRPr="00DA757F">
        <w:t>– editor of Scientific American, featured in The New York Times, The Washington Post, Scientific American, Popular Mechanics and many other publications. From 2006 to 2011, he was an editor at Seed Magazine, where he covered science and technology topics including astrophysics, space exploration, paleontology and robotics. He graduated in 2003 from the University of Minnesota with a degree in journalism. (Lee, “War in Space May Be Closer Than Ever”, Scientific American, August 10, 2015, http://www.scientificamerican.com/article/war-in-space-may-be-closer-than-ever/</w:t>
      </w:r>
    </w:p>
    <w:p w:rsidR="005B1E05" w:rsidRPr="00973FC1" w:rsidRDefault="005B1E05" w:rsidP="005B1E05">
      <w:r w:rsidRPr="00973FC1">
        <w:t xml:space="preserve">Meanwhile, </w:t>
      </w:r>
      <w:r w:rsidRPr="00973FC1">
        <w:rPr>
          <w:rStyle w:val="StyleUnderline"/>
        </w:rPr>
        <w:t>shifts in U.S. policy are giving China</w:t>
      </w:r>
      <w:r w:rsidRPr="00973FC1">
        <w:t xml:space="preserve"> and Russia </w:t>
      </w:r>
      <w:r w:rsidRPr="00973FC1">
        <w:rPr>
          <w:rStyle w:val="StyleUnderline"/>
        </w:rPr>
        <w:t>more reasons for further suspicion</w:t>
      </w:r>
      <w:r w:rsidRPr="00973FC1">
        <w:t xml:space="preserve">. </w:t>
      </w:r>
      <w:r w:rsidRPr="00973FC1">
        <w:rPr>
          <w:rStyle w:val="StyleUnderline"/>
        </w:rPr>
        <w:t>Congress has been pressing the U.S.</w:t>
      </w:r>
      <w:r w:rsidRPr="00973FC1">
        <w:t xml:space="preserve"> national security community </w:t>
      </w:r>
      <w:r w:rsidRPr="00973FC1">
        <w:rPr>
          <w:rStyle w:val="StyleUnderline"/>
        </w:rPr>
        <w:t>to turn its attentions to the role of offensive rather than defensive capabilities</w:t>
      </w:r>
      <w:r w:rsidRPr="00973FC1">
        <w:t xml:space="preserve">, even </w:t>
      </w:r>
      <w:r w:rsidRPr="00973FC1">
        <w:rPr>
          <w:rStyle w:val="StyleUnderline"/>
        </w:rPr>
        <w:t>dictating that most of the fiscal year 2015 funding</w:t>
      </w:r>
      <w:r w:rsidRPr="00973FC1">
        <w:t xml:space="preserve"> for the Pentagon’s Space Security and Defense Program </w:t>
      </w:r>
      <w:r w:rsidRPr="00973FC1">
        <w:rPr>
          <w:rStyle w:val="StyleUnderline"/>
        </w:rPr>
        <w:t>go toward “development of offensive space control and active defense strategies and capabilities.”</w:t>
      </w:r>
      <w:r>
        <w:rPr>
          <w:rStyle w:val="StyleUnderline"/>
        </w:rPr>
        <w:t xml:space="preserve"> </w:t>
      </w:r>
      <w:r w:rsidRPr="00973FC1">
        <w:rPr>
          <w:rStyle w:val="Emphasis"/>
        </w:rPr>
        <w:t>“Offensive space control” is a clear reference to weapons.</w:t>
      </w:r>
      <w:r w:rsidRPr="00973FC1">
        <w:t xml:space="preserve"> “</w:t>
      </w:r>
      <w:r w:rsidRPr="00973FC1">
        <w:rPr>
          <w:rStyle w:val="StyleUnderline"/>
        </w:rPr>
        <w:t xml:space="preserve">Active defense” </w:t>
      </w:r>
      <w:r w:rsidRPr="00973FC1">
        <w:t xml:space="preserve">is much more nebulous, and </w:t>
      </w:r>
      <w:r w:rsidRPr="00973FC1">
        <w:rPr>
          <w:rStyle w:val="StyleUnderline"/>
        </w:rPr>
        <w:t>refers to undefined offensive countermeasures that could be taken against an attacker</w:t>
      </w:r>
      <w:r w:rsidRPr="00973FC1">
        <w:t xml:space="preserve">, further widening the routes by which space might soon become weaponized. </w:t>
      </w:r>
      <w:r w:rsidRPr="00973FC1">
        <w:rPr>
          <w:rStyle w:val="StyleUnderline"/>
        </w:rPr>
        <w:t>If an imminent threat is perceived,</w:t>
      </w:r>
      <w:r w:rsidRPr="00973FC1">
        <w:t xml:space="preserve"> </w:t>
      </w:r>
      <w:r w:rsidRPr="00973FC1">
        <w:rPr>
          <w:rStyle w:val="StyleUnderline"/>
        </w:rPr>
        <w:t xml:space="preserve">a satellite or its operators </w:t>
      </w:r>
      <w:r w:rsidRPr="00973FC1">
        <w:rPr>
          <w:rStyle w:val="Emphasis"/>
        </w:rPr>
        <w:t xml:space="preserve">might preemptively </w:t>
      </w:r>
      <w:r w:rsidRPr="00973FC1">
        <w:rPr>
          <w:rStyle w:val="StyleUnderline"/>
        </w:rPr>
        <w:t>attack via dazzling lasers, jamming microwaves, kinetic bombardment or any other number of possible methods.</w:t>
      </w:r>
      <w:r>
        <w:rPr>
          <w:rStyle w:val="StyleUnderline"/>
        </w:rPr>
        <w:t xml:space="preserve"> </w:t>
      </w:r>
      <w:r w:rsidRPr="00973FC1">
        <w:t xml:space="preserve">“I hope to never fight a war in space,” Hyten says. “It’s bad for the world. Kinetic [anti-satellite weaponry] is horrible for the world,” because of the existential risks debris poses for all satellites. “But </w:t>
      </w:r>
      <w:r w:rsidRPr="00973FC1">
        <w:rPr>
          <w:rStyle w:val="StyleUnderline"/>
        </w:rPr>
        <w:t>if war does extend into space,”</w:t>
      </w:r>
      <w:r w:rsidRPr="00973FC1">
        <w:t xml:space="preserve"> he says, “</w:t>
      </w:r>
      <w:r w:rsidRPr="00973FC1">
        <w:rPr>
          <w:rStyle w:val="Emphasis"/>
        </w:rPr>
        <w:t>we have to have offensive and defensive capabilities to respond with</w:t>
      </w:r>
      <w:r w:rsidRPr="00973FC1">
        <w:t xml:space="preserve">, and </w:t>
      </w:r>
      <w:r w:rsidRPr="00973FC1">
        <w:rPr>
          <w:rStyle w:val="StyleUnderline"/>
        </w:rPr>
        <w:t>Congress</w:t>
      </w:r>
      <w:r w:rsidRPr="00973FC1">
        <w:t xml:space="preserve"> has </w:t>
      </w:r>
      <w:r w:rsidRPr="00973FC1">
        <w:rPr>
          <w:rStyle w:val="StyleUnderline"/>
        </w:rPr>
        <w:t>asked us to explore what those capabilities would be</w:t>
      </w:r>
      <w:r w:rsidRPr="00973FC1">
        <w:t>. And to me, the one limiting factor is no debris. Whatever you do, don’t create debris.”</w:t>
      </w:r>
      <w:r>
        <w:t xml:space="preserve"> </w:t>
      </w:r>
      <w:r w:rsidRPr="00973FC1">
        <w:rPr>
          <w:rStyle w:val="StyleUnderline"/>
        </w:rPr>
        <w:t>Technology to jam transmissions</w:t>
      </w:r>
      <w:r w:rsidRPr="00973FC1">
        <w:t xml:space="preserve">, for example, </w:t>
      </w:r>
      <w:r w:rsidRPr="00973FC1">
        <w:rPr>
          <w:rStyle w:val="StyleUnderline"/>
        </w:rPr>
        <w:t>appears to underpin the Air Force’s Counter Communications System</w:t>
      </w:r>
      <w:r w:rsidRPr="00973FC1">
        <w:t xml:space="preserve">, the U.S.’s sole acknowledged offensive capability against satellites in space. “It's basically a big antenna on a trailer, and how it actually works, what it actually does, nobody knows,” Weeden says, noting that, like most space security work, the details of the system are top secret. “All we basically know is that </w:t>
      </w:r>
      <w:r w:rsidRPr="00973FC1">
        <w:rPr>
          <w:rStyle w:val="StyleUnderline"/>
        </w:rPr>
        <w:t>they could use it</w:t>
      </w:r>
      <w:r w:rsidRPr="00973FC1">
        <w:t xml:space="preserve"> to somehow jam or maybe even </w:t>
      </w:r>
      <w:r w:rsidRPr="00973FC1">
        <w:rPr>
          <w:rStyle w:val="StyleUnderline"/>
        </w:rPr>
        <w:t>spoof or hack into an adversary’s satellites</w:t>
      </w:r>
      <w:r w:rsidRPr="00973FC1">
        <w:t>.”</w:t>
      </w:r>
      <w:r>
        <w:t xml:space="preserve"> </w:t>
      </w:r>
      <w:r w:rsidRPr="00973FC1">
        <w:t>For Krepon, the debate over the definitions of space weapons and the saber-rattling between Russia, China and the U.S. is unhelpfully eclipsing the more pressing issue of debris. “</w:t>
      </w:r>
      <w:r w:rsidRPr="00973FC1">
        <w:rPr>
          <w:rStyle w:val="StyleUnderline"/>
        </w:rPr>
        <w:t>Everyone is talking about purposeful, man-made objects dedicated to warfighting in space</w:t>
      </w:r>
      <w:r w:rsidRPr="00973FC1">
        <w:t xml:space="preserve">, and </w:t>
      </w:r>
      <w:r w:rsidRPr="00973FC1">
        <w:rPr>
          <w:rStyle w:val="Emphasis"/>
        </w:rPr>
        <w:t>it’s like we are back in the Cold War</w:t>
      </w:r>
      <w:r w:rsidRPr="00973FC1">
        <w:t xml:space="preserve">,” Krepon says. “Meanwhile, </w:t>
      </w:r>
      <w:r w:rsidRPr="00973FC1">
        <w:rPr>
          <w:rStyle w:val="Emphasis"/>
        </w:rPr>
        <w:t>there are about 20,000 weapons already up there in the form of debris</w:t>
      </w:r>
      <w:r w:rsidRPr="00973FC1">
        <w:t>. They’re not purposeful—they’re unguided. They’re not seeking out enemy satellites. They’re just whizzing around, doing what they do.”</w:t>
      </w:r>
      <w:r>
        <w:t xml:space="preserve"> </w:t>
      </w:r>
      <w:r w:rsidRPr="00973FC1">
        <w:t xml:space="preserve">The space environment, he says, must be protected as a global commons, similar to the Earth’s oceans and atmosphere. Space junk is very easy to make and very hard to clean up, so international efforts should focus on preventing its creation. Beyond the threat of deliberate destruction, </w:t>
      </w:r>
      <w:r w:rsidRPr="00973FC1">
        <w:rPr>
          <w:rStyle w:val="StyleUnderline"/>
        </w:rPr>
        <w:t>the risk of accidental collisions</w:t>
      </w:r>
      <w:r w:rsidRPr="00973FC1">
        <w:t xml:space="preserve"> </w:t>
      </w:r>
      <w:r w:rsidRPr="00973FC1">
        <w:rPr>
          <w:rStyle w:val="StyleUnderline"/>
        </w:rPr>
        <w:t>and debris strikes</w:t>
      </w:r>
      <w:r w:rsidRPr="00973FC1">
        <w:t xml:space="preserve"> </w:t>
      </w:r>
      <w:r w:rsidRPr="00973FC1">
        <w:rPr>
          <w:rStyle w:val="Emphasis"/>
        </w:rPr>
        <w:t>will continue to grow</w:t>
      </w:r>
      <w:r w:rsidRPr="00973FC1">
        <w:t xml:space="preserve"> </w:t>
      </w:r>
      <w:r w:rsidRPr="00973FC1">
        <w:rPr>
          <w:rStyle w:val="StyleUnderline"/>
        </w:rPr>
        <w:t>as more nations launch and operate more satellites without rigorous international accountability and oversight</w:t>
      </w:r>
      <w:r w:rsidRPr="00973FC1">
        <w:t xml:space="preserve">. And </w:t>
      </w:r>
      <w:r w:rsidRPr="00973FC1">
        <w:rPr>
          <w:rStyle w:val="StyleUnderline"/>
        </w:rPr>
        <w:t>as the chance of accidents increases</w:t>
      </w:r>
      <w:r w:rsidRPr="00973FC1">
        <w:t xml:space="preserve">, </w:t>
      </w:r>
      <w:r w:rsidRPr="00973FC1">
        <w:rPr>
          <w:rStyle w:val="Emphasis"/>
        </w:rPr>
        <w:t>so too does the possibility of their being misinterpreted as deliberate, hostile actions in the high-tension cloak-and-dagger military struggle in space.</w:t>
      </w:r>
      <w:r>
        <w:rPr>
          <w:rStyle w:val="Emphasis"/>
        </w:rPr>
        <w:t xml:space="preserve"> </w:t>
      </w:r>
      <w:r w:rsidRPr="00973FC1">
        <w:t>“We are in the process of messing up space, and most people don’t realize it because we can’t see it the way we can see fish kills, algal blooms, or acid rain,” he says. “To avoid trashing Earth orbit, we need a sense of urgency that currently no one has. Maybe we’ll get it when we can’t get our satellite television and our telecommunications, our global weather reports and hurricane predictions. Maybe when we get knocked back to the 1950s, we’ll get it. But by then it will be too late</w:t>
      </w:r>
    </w:p>
    <w:p w:rsidR="005B1E05" w:rsidRPr="005B1E05" w:rsidRDefault="005B1E05" w:rsidP="005B1E05"/>
    <w:p w:rsidR="002B18A9" w:rsidRDefault="002B18A9" w:rsidP="00D9130A">
      <w:pPr>
        <w:pStyle w:val="Heading2"/>
      </w:pPr>
      <w:r>
        <w:t>AT Global Warming</w:t>
      </w:r>
    </w:p>
    <w:p w:rsidR="002B18A9" w:rsidRPr="001A7752" w:rsidRDefault="002B18A9" w:rsidP="002B18A9">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2B18A9" w:rsidRPr="00450471" w:rsidRDefault="002B18A9" w:rsidP="002B18A9">
      <w:pPr>
        <w:rPr>
          <w:rStyle w:val="Style13ptBold"/>
        </w:rPr>
      </w:pPr>
      <w:r w:rsidRPr="00450471">
        <w:rPr>
          <w:rStyle w:val="Style13ptBold"/>
        </w:rPr>
        <w:t xml:space="preserve">Happer </w:t>
      </w:r>
      <w:r>
        <w:rPr>
          <w:rStyle w:val="Style13ptBold"/>
        </w:rPr>
        <w:t>‘</w:t>
      </w:r>
      <w:r w:rsidRPr="00450471">
        <w:rPr>
          <w:rStyle w:val="Style13ptBold"/>
        </w:rPr>
        <w:t xml:space="preserve">12 </w:t>
      </w:r>
    </w:p>
    <w:p w:rsidR="002B18A9" w:rsidRPr="00E47BBA" w:rsidRDefault="002B18A9" w:rsidP="002B18A9">
      <w:pPr>
        <w:rPr>
          <w:sz w:val="16"/>
          <w:szCs w:val="16"/>
        </w:rPr>
      </w:pPr>
      <w:r w:rsidRPr="00E47BBA">
        <w:rPr>
          <w:sz w:val="16"/>
          <w:szCs w:val="16"/>
        </w:rPr>
        <w:t xml:space="preserve">(William is a professor of physics at Princeton. “Global Warming Models Are Wrong Again”, Wall Street Journal, 3/27/12, </w:t>
      </w:r>
      <w:hyperlink r:id="rId73" w:history="1">
        <w:r w:rsidRPr="00E47BBA">
          <w:rPr>
            <w:rStyle w:val="Hyperlink"/>
            <w:sz w:val="16"/>
            <w:szCs w:val="16"/>
          </w:rPr>
          <w:t>http://online.wsj.com/article/SB10001424052702304636404577291352882984274.html</w:t>
        </w:r>
      </w:hyperlink>
      <w:r w:rsidRPr="00E47BBA">
        <w:rPr>
          <w:sz w:val="16"/>
          <w:szCs w:val="16"/>
        </w:rPr>
        <w:t>)</w:t>
      </w:r>
    </w:p>
    <w:p w:rsidR="002B18A9" w:rsidRPr="00450471" w:rsidRDefault="002B18A9" w:rsidP="002B18A9"/>
    <w:p w:rsidR="002B18A9" w:rsidRDefault="002B18A9" w:rsidP="002B18A9">
      <w:pPr>
        <w:jc w:val="both"/>
        <w:rPr>
          <w:u w:val="single"/>
        </w:rPr>
      </w:pPr>
      <w:r w:rsidRPr="000A7C3C">
        <w:rPr>
          <w:highlight w:val="gree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0A7C3C">
        <w:rPr>
          <w:highlight w:val="gree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0A7C3C">
        <w:rPr>
          <w:highlight w:val="green"/>
          <w:u w:val="single"/>
        </w:rPr>
        <w:t>monthly global temperature anomaly</w:t>
      </w:r>
      <w:r w:rsidRPr="001A7752">
        <w:rPr>
          <w:u w:val="single"/>
        </w:rPr>
        <w:t xml:space="preserve"> for the lower atmosphere </w:t>
      </w:r>
      <w:r w:rsidRPr="000A7C3C">
        <w:rPr>
          <w:highlight w:val="green"/>
          <w:u w:val="single"/>
        </w:rPr>
        <w:t>was minus 0.12 degrees</w:t>
      </w:r>
      <w:r w:rsidRPr="001A7752">
        <w:rPr>
          <w:u w:val="single"/>
        </w:rPr>
        <w:t xml:space="preserve"> Celsius, slightly </w:t>
      </w:r>
      <w:r w:rsidRPr="000A7C3C">
        <w:rPr>
          <w:highlight w:val="green"/>
          <w:u w:val="single"/>
        </w:rPr>
        <w:t>less than the average since the satellite record of temperatures began</w:t>
      </w:r>
      <w:r w:rsidRPr="001A7752">
        <w:rPr>
          <w:u w:val="single"/>
        </w:rPr>
        <w:t xml:space="preserve"> in 1979</w:t>
      </w:r>
    </w:p>
    <w:p w:rsidR="002B18A9" w:rsidRDefault="002B18A9" w:rsidP="002B18A9">
      <w:pPr>
        <w:jc w:val="both"/>
        <w:rPr>
          <w:u w:val="single"/>
        </w:rPr>
      </w:pPr>
    </w:p>
    <w:p w:rsidR="002B18A9" w:rsidRPr="000A7C3C" w:rsidRDefault="002B18A9" w:rsidP="002B18A9">
      <w:pPr>
        <w:pStyle w:val="Heading4"/>
      </w:pPr>
      <w:r w:rsidRPr="000A7C3C">
        <w:t xml:space="preserve">Climate impact exaggerated ---mitigation and adaptation will solve </w:t>
      </w:r>
    </w:p>
    <w:p w:rsidR="002B18A9" w:rsidRDefault="002B18A9" w:rsidP="002B18A9">
      <w:r>
        <w:rPr>
          <w:rStyle w:val="Style13ptBold"/>
        </w:rPr>
        <w:t>Mendelsohn ‘</w:t>
      </w:r>
      <w:r w:rsidRPr="0042745C">
        <w:rPr>
          <w:rStyle w:val="Style13ptBold"/>
        </w:rPr>
        <w:t>9</w:t>
      </w:r>
      <w:r>
        <w:t xml:space="preserve"> </w:t>
      </w:r>
    </w:p>
    <w:p w:rsidR="002B18A9" w:rsidRPr="000A7C3C" w:rsidRDefault="002B18A9" w:rsidP="002B18A9">
      <w:pPr>
        <w:rPr>
          <w:sz w:val="18"/>
          <w:szCs w:val="18"/>
        </w:rPr>
      </w:pPr>
      <w:r w:rsidRPr="000A7C3C">
        <w:rPr>
          <w:sz w:val="18"/>
          <w:szCs w:val="18"/>
        </w:rPr>
        <w:t xml:space="preserve">(Robert O. Mendelsohn, the Edwin Weyerhaeuser Davis Professor, Yale School of Forestry and Environmental Studies, Yale University, June 2009, “Climate Change and Economic Growth,” online: </w:t>
      </w:r>
      <w:hyperlink r:id="rId74" w:history="1">
        <w:r w:rsidRPr="000A7C3C">
          <w:rPr>
            <w:rStyle w:val="Hyperlink"/>
            <w:sz w:val="18"/>
            <w:szCs w:val="18"/>
          </w:rPr>
          <w:t>http://www.growthcommission.org/storage/cgdev/documents/gcwp060web.pdf</w:t>
        </w:r>
      </w:hyperlink>
      <w:r w:rsidRPr="000A7C3C">
        <w:rPr>
          <w:sz w:val="18"/>
          <w:szCs w:val="18"/>
        </w:rPr>
        <w:t>)</w:t>
      </w:r>
    </w:p>
    <w:p w:rsidR="002B18A9" w:rsidRPr="008F7EAA" w:rsidRDefault="002B18A9" w:rsidP="002B18A9"/>
    <w:p w:rsidR="002B18A9" w:rsidRDefault="002B18A9" w:rsidP="002B18A9">
      <w:pPr>
        <w:rPr>
          <w:sz w:val="16"/>
        </w:rPr>
      </w:pPr>
      <w:r w:rsidRPr="000A7C3C">
        <w:rPr>
          <w:rStyle w:val="Emphasis"/>
          <w:highlight w:val="green"/>
        </w:rPr>
        <w:t>These statements are</w:t>
      </w:r>
      <w:r w:rsidRPr="00C72894">
        <w:rPr>
          <w:sz w:val="16"/>
        </w:rPr>
        <w:t xml:space="preserve"> largely </w:t>
      </w:r>
      <w:r w:rsidRPr="000A7C3C">
        <w:rPr>
          <w:rStyle w:val="Emphasis"/>
          <w:highlight w:val="green"/>
        </w:rPr>
        <w:t>alarmist and misleading</w:t>
      </w:r>
      <w:r w:rsidRPr="00C72894">
        <w:rPr>
          <w:sz w:val="16"/>
        </w:rPr>
        <w:t xml:space="preserve">. Although climate change is a serious problem that deserves attention, </w:t>
      </w:r>
      <w:r w:rsidRPr="000F32C2">
        <w:rPr>
          <w:rStyle w:val="Emphasis"/>
        </w:rPr>
        <w:t>society’s immediate behavior has an</w:t>
      </w:r>
      <w:r w:rsidRPr="00C72894">
        <w:rPr>
          <w:sz w:val="16"/>
          <w:u w:val="single"/>
        </w:rPr>
        <w:t xml:space="preserve"> </w:t>
      </w:r>
      <w:r w:rsidRPr="000F32C2">
        <w:rPr>
          <w:rStyle w:val="StyleUnderline"/>
        </w:rPr>
        <w:t>extremely low probability</w:t>
      </w:r>
      <w:r w:rsidRPr="00C72894">
        <w:rPr>
          <w:sz w:val="16"/>
          <w:u w:val="single"/>
        </w:rPr>
        <w:t xml:space="preserve"> </w:t>
      </w:r>
      <w:r w:rsidRPr="000F32C2">
        <w:rPr>
          <w:rStyle w:val="Emphasis"/>
        </w:rPr>
        <w:t>of leading to</w:t>
      </w:r>
      <w:r w:rsidRPr="00C72894">
        <w:rPr>
          <w:sz w:val="16"/>
          <w:u w:val="single"/>
        </w:rPr>
        <w:t xml:space="preserve"> </w:t>
      </w:r>
      <w:r w:rsidRPr="000F32C2">
        <w:rPr>
          <w:rStyle w:val="StyleUnderline"/>
        </w:rPr>
        <w:t>catastrophic consequences</w:t>
      </w:r>
      <w:r w:rsidRPr="00C72894">
        <w:rPr>
          <w:sz w:val="16"/>
        </w:rPr>
        <w:t xml:space="preserve">. The </w:t>
      </w:r>
      <w:r w:rsidRPr="000F32C2">
        <w:rPr>
          <w:rStyle w:val="Emphasis"/>
        </w:rPr>
        <w:t>science and economics</w:t>
      </w:r>
      <w:r w:rsidRPr="00C72894">
        <w:rPr>
          <w:sz w:val="16"/>
        </w:rPr>
        <w:t xml:space="preserve"> of climate change </w:t>
      </w:r>
      <w:r w:rsidRPr="000F32C2">
        <w:rPr>
          <w:rStyle w:val="Emphasis"/>
        </w:rPr>
        <w:t xml:space="preserve">is quite clear that </w:t>
      </w:r>
      <w:r w:rsidRPr="000A7C3C">
        <w:rPr>
          <w:rStyle w:val="Emphasis"/>
          <w:highlight w:val="green"/>
        </w:rPr>
        <w:t>emissions</w:t>
      </w:r>
      <w:r w:rsidRPr="000F32C2">
        <w:rPr>
          <w:rStyle w:val="Emphasis"/>
        </w:rPr>
        <w:t xml:space="preserve"> over the next few decades </w:t>
      </w:r>
      <w:r w:rsidRPr="000A7C3C">
        <w:rPr>
          <w:rStyle w:val="Emphasis"/>
          <w:highlight w:val="green"/>
        </w:rPr>
        <w:t>will lead to</w:t>
      </w:r>
      <w:r w:rsidRPr="000F32C2">
        <w:rPr>
          <w:rStyle w:val="Emphasis"/>
        </w:rPr>
        <w:t xml:space="preserve"> only</w:t>
      </w:r>
      <w:r w:rsidRPr="00C72894">
        <w:rPr>
          <w:sz w:val="16"/>
        </w:rPr>
        <w:t xml:space="preserve"> </w:t>
      </w:r>
      <w:r w:rsidRPr="000A7C3C">
        <w:rPr>
          <w:rStyle w:val="StyleUnderline"/>
          <w:highlight w:val="green"/>
        </w:rPr>
        <w:t>mild consequences</w:t>
      </w:r>
      <w:r w:rsidRPr="00C72894">
        <w:rPr>
          <w:sz w:val="16"/>
        </w:rPr>
        <w:t xml:space="preserve">. The </w:t>
      </w:r>
      <w:r w:rsidRPr="000A7C3C">
        <w:rPr>
          <w:rStyle w:val="StyleUnderline"/>
          <w:highlight w:val="green"/>
        </w:rPr>
        <w:t>severe impacts</w:t>
      </w:r>
      <w:r w:rsidRPr="00C72894">
        <w:rPr>
          <w:sz w:val="16"/>
        </w:rPr>
        <w:t xml:space="preserve"> predicted by alarmists </w:t>
      </w:r>
      <w:r w:rsidRPr="000A7C3C">
        <w:rPr>
          <w:rStyle w:val="Emphasis"/>
          <w:highlight w:val="green"/>
        </w:rPr>
        <w:t>require a century (or two</w:t>
      </w:r>
      <w:r w:rsidRPr="00C72894">
        <w:rPr>
          <w:sz w:val="16"/>
        </w:rPr>
        <w:t xml:space="preserve"> in the case of Stern 2006) </w:t>
      </w:r>
      <w:r w:rsidRPr="000F32C2">
        <w:rPr>
          <w:rStyle w:val="StyleUnderline"/>
        </w:rPr>
        <w:t>of no mitigation</w:t>
      </w:r>
      <w:r w:rsidRPr="00C72894">
        <w:rPr>
          <w:sz w:val="16"/>
        </w:rPr>
        <w:t xml:space="preserve">. Many of the </w:t>
      </w:r>
      <w:r w:rsidRPr="000F32C2">
        <w:rPr>
          <w:rStyle w:val="Emphasis"/>
        </w:rPr>
        <w:t>predicted impacts assume there will be no or little adaptation</w:t>
      </w:r>
      <w:r w:rsidRPr="00C72894">
        <w:rPr>
          <w:sz w:val="16"/>
        </w:rPr>
        <w:t xml:space="preserve">. The net economic impacts from climate change over the next 50 years will be small regardless. Most of </w:t>
      </w:r>
      <w:r w:rsidRPr="000F32C2">
        <w:rPr>
          <w:rStyle w:val="Emphasis"/>
        </w:rPr>
        <w:t>the more severe impacts will take more than a century or even a millennium to unfold and many of</w:t>
      </w:r>
      <w:r w:rsidRPr="000A7C3C">
        <w:rPr>
          <w:rStyle w:val="Emphasis"/>
          <w:highlight w:val="green"/>
        </w:rPr>
        <w:t xml:space="preserve"> these</w:t>
      </w:r>
      <w:r w:rsidRPr="00C72894">
        <w:rPr>
          <w:sz w:val="16"/>
        </w:rPr>
        <w:t xml:space="preserve"> “</w:t>
      </w:r>
      <w:r w:rsidRPr="000F32C2">
        <w:rPr>
          <w:rStyle w:val="Emphasis"/>
        </w:rPr>
        <w:t>potential</w:t>
      </w:r>
      <w:r w:rsidRPr="000A7C3C">
        <w:rPr>
          <w:rStyle w:val="Emphasis"/>
          <w:highlight w:val="green"/>
        </w:rPr>
        <w:t>” impacts</w:t>
      </w:r>
      <w:r w:rsidRPr="000A7C3C">
        <w:rPr>
          <w:sz w:val="16"/>
          <w:highlight w:val="green"/>
        </w:rPr>
        <w:t xml:space="preserve"> </w:t>
      </w:r>
      <w:r w:rsidRPr="000A7C3C">
        <w:rPr>
          <w:rStyle w:val="Emphasis"/>
          <w:highlight w:val="green"/>
        </w:rPr>
        <w:t>will never occur because people will adapt.</w:t>
      </w:r>
      <w:r w:rsidRPr="000A7C3C">
        <w:rPr>
          <w:sz w:val="16"/>
          <w:highlight w:val="green"/>
        </w:rPr>
        <w:t xml:space="preserve"> </w:t>
      </w:r>
      <w:r w:rsidRPr="000A7C3C">
        <w:rPr>
          <w:rStyle w:val="Emphasis"/>
          <w:highlight w:val="green"/>
        </w:rPr>
        <w:t>It is not</w:t>
      </w:r>
      <w:r w:rsidRPr="000F32C2">
        <w:rPr>
          <w:rStyle w:val="Emphasis"/>
        </w:rPr>
        <w:t xml:space="preserve"> at all </w:t>
      </w:r>
      <w:r w:rsidRPr="000A7C3C">
        <w:rPr>
          <w:rStyle w:val="Emphasis"/>
          <w:highlight w:val="green"/>
        </w:rPr>
        <w:t>apparent that immediate</w:t>
      </w:r>
      <w:r w:rsidRPr="000F32C2">
        <w:rPr>
          <w:rStyle w:val="Emphasis"/>
        </w:rPr>
        <w:t xml:space="preserve"> and dramatic </w:t>
      </w:r>
      <w:r w:rsidRPr="000A7C3C">
        <w:rPr>
          <w:rStyle w:val="Emphasis"/>
          <w:highlight w:val="green"/>
        </w:rPr>
        <w:t>policies need to be developed to thwart long</w:t>
      </w:r>
      <w:r w:rsidRPr="000A7C3C">
        <w:rPr>
          <w:rStyle w:val="Emphasis"/>
          <w:rFonts w:ascii="Cambria Math" w:hAnsi="Cambria Math" w:cs="Cambria Math"/>
          <w:highlight w:val="green"/>
        </w:rPr>
        <w:t>‐</w:t>
      </w:r>
      <w:r w:rsidRPr="000A7C3C">
        <w:rPr>
          <w:rStyle w:val="Emphasis"/>
          <w:highlight w:val="green"/>
        </w:rPr>
        <w:t>range climate risks</w:t>
      </w:r>
      <w:r w:rsidRPr="00C72894">
        <w:rPr>
          <w:sz w:val="16"/>
        </w:rPr>
        <w:t>. What is needed are long</w:t>
      </w:r>
      <w:r w:rsidRPr="00C72894">
        <w:rPr>
          <w:rFonts w:ascii="Cambria Math" w:hAnsi="Cambria Math" w:cs="Cambria Math"/>
          <w:sz w:val="16"/>
        </w:rPr>
        <w:t>‐</w:t>
      </w:r>
      <w:r w:rsidRPr="00C72894">
        <w:rPr>
          <w:sz w:val="16"/>
        </w:rPr>
        <w:t>run balanced responses.</w:t>
      </w:r>
    </w:p>
    <w:p w:rsidR="002B18A9" w:rsidRPr="00005DCF" w:rsidRDefault="002B18A9" w:rsidP="002B18A9">
      <w:pPr>
        <w:jc w:val="both"/>
        <w:rPr>
          <w:u w:val="single"/>
        </w:rPr>
      </w:pPr>
    </w:p>
    <w:p w:rsidR="002B18A9" w:rsidRPr="00701CD3" w:rsidRDefault="002B18A9" w:rsidP="002B18A9">
      <w:pPr>
        <w:pStyle w:val="Heading4"/>
        <w:jc w:val="both"/>
        <w:rPr>
          <w:rFonts w:cs="Times New Roman"/>
        </w:rPr>
      </w:pPr>
      <w:r>
        <w:rPr>
          <w:rFonts w:cs="Times New Roman"/>
        </w:rPr>
        <w:t xml:space="preserve">(  ) </w:t>
      </w:r>
      <w:r w:rsidRPr="00701CD3">
        <w:rPr>
          <w:rFonts w:cs="Times New Roman"/>
        </w:rPr>
        <w:t>Warming evidence skewed</w:t>
      </w:r>
      <w:r>
        <w:rPr>
          <w:rFonts w:cs="Times New Roman"/>
        </w:rPr>
        <w:t xml:space="preserve"> – urban heat island</w:t>
      </w:r>
    </w:p>
    <w:p w:rsidR="002B18A9" w:rsidRPr="00450471" w:rsidRDefault="002B18A9" w:rsidP="002B18A9">
      <w:pPr>
        <w:rPr>
          <w:rStyle w:val="Style13ptBold"/>
        </w:rPr>
      </w:pPr>
      <w:r w:rsidRPr="00450471">
        <w:rPr>
          <w:rStyle w:val="Style13ptBold"/>
        </w:rPr>
        <w:t xml:space="preserve">Evans </w:t>
      </w:r>
      <w:r>
        <w:rPr>
          <w:rStyle w:val="Style13ptBold"/>
        </w:rPr>
        <w:t>‘</w:t>
      </w:r>
      <w:r w:rsidRPr="00450471">
        <w:rPr>
          <w:rStyle w:val="Style13ptBold"/>
        </w:rPr>
        <w:t xml:space="preserve">12 </w:t>
      </w:r>
    </w:p>
    <w:p w:rsidR="002B18A9" w:rsidRPr="00E47BBA" w:rsidRDefault="002B18A9" w:rsidP="002B18A9">
      <w:pPr>
        <w:rPr>
          <w:sz w:val="16"/>
          <w:szCs w:val="16"/>
        </w:rPr>
      </w:pPr>
      <w:r w:rsidRPr="00E47BB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 7 Apr. 2011, infotrac)</w:t>
      </w:r>
    </w:p>
    <w:p w:rsidR="002B18A9" w:rsidRPr="00450471" w:rsidRDefault="002B18A9" w:rsidP="002B18A9"/>
    <w:p w:rsidR="002B18A9" w:rsidRPr="00450471" w:rsidRDefault="002B18A9" w:rsidP="002B18A9">
      <w:pPr>
        <w:jc w:val="both"/>
        <w:rPr>
          <w:bCs/>
          <w:u w:val="single"/>
        </w:rPr>
      </w:pPr>
      <w:r w:rsidRPr="00450471">
        <w:rPr>
          <w:rStyle w:val="StyleUnderline"/>
        </w:rPr>
        <w:t xml:space="preserve">There are now several independent pieces of evidence showing that </w:t>
      </w:r>
      <w:r w:rsidRPr="000A7C3C">
        <w:rPr>
          <w:rStyle w:val="StyleUnderline"/>
          <w:highlight w:val="green"/>
        </w:rPr>
        <w:t>the earth responds to</w:t>
      </w:r>
      <w:r w:rsidRPr="00450471">
        <w:rPr>
          <w:rStyle w:val="StyleUnderline"/>
        </w:rPr>
        <w:t xml:space="preserve"> the warming due to extra </w:t>
      </w:r>
      <w:r w:rsidRPr="000A7C3C">
        <w:rPr>
          <w:rStyle w:val="StyleUnderline"/>
          <w:highlight w:val="green"/>
        </w:rPr>
        <w:t>carbon dioxide by dampening the warming</w:t>
      </w:r>
      <w:r w:rsidRPr="00450471">
        <w:rPr>
          <w:sz w:val="16"/>
        </w:rPr>
        <w:t xml:space="preserve">. Every long-lived natural system behaves this way, counteracting any disturbance. Otherwise the system would be unstable. The climate system is no exception, and now we can prove it. But the </w:t>
      </w:r>
      <w:r w:rsidRPr="000A7C3C">
        <w:rPr>
          <w:rStyle w:val="StyleUnderline"/>
          <w:highlight w:val="green"/>
        </w:rPr>
        <w:t>alarmists</w:t>
      </w:r>
      <w:r w:rsidRPr="00450471">
        <w:rPr>
          <w:rStyle w:val="StyleUnderline"/>
        </w:rPr>
        <w:t xml:space="preserve"> say</w:t>
      </w:r>
      <w:r w:rsidRPr="00450471">
        <w:rPr>
          <w:sz w:val="16"/>
        </w:rPr>
        <w:t xml:space="preserve"> the exact opposite, that </w:t>
      </w:r>
      <w:r w:rsidRPr="00450471">
        <w:rPr>
          <w:rStyle w:val="StyleUnderline"/>
        </w:rPr>
        <w:t>the climate system amplifies any warming due to extra carbon dioxide, and is potentially unstable</w:t>
      </w:r>
      <w:r w:rsidRPr="00450471">
        <w:rPr>
          <w:sz w:val="16"/>
        </w:rPr>
        <w:t xml:space="preserve">. It is no surprise that their predictions of planetary temperature made in 1988 to the U.S. Congress, and again in 1990, 1995, and 2001, have all proved much higher than reality. </w:t>
      </w:r>
      <w:r w:rsidRPr="00450471">
        <w:rPr>
          <w:rStyle w:val="StyleUnderline"/>
        </w:rPr>
        <w:t xml:space="preserve">They </w:t>
      </w:r>
      <w:r w:rsidRPr="000A7C3C">
        <w:rPr>
          <w:rStyle w:val="StyleUnderline"/>
          <w:highlight w:val="green"/>
        </w:rPr>
        <w:t>keep lowering the temperature increases they expect</w:t>
      </w:r>
      <w:r w:rsidRPr="00450471">
        <w:rPr>
          <w:sz w:val="16"/>
        </w:rPr>
        <w:t>, from 0.30C per decade in 1990, to 0.20C per decade in 2001, and now 0.15C per decade—</w:t>
      </w:r>
      <w:r w:rsidRPr="00450471">
        <w:rPr>
          <w:rStyle w:val="StyleUnderline"/>
        </w:rPr>
        <w:t>yet they have the gall to tell us "it's worse than expected."</w:t>
      </w:r>
      <w:r w:rsidRPr="00450471">
        <w:rPr>
          <w:sz w:val="16"/>
        </w:rPr>
        <w:t xml:space="preserve"> </w:t>
      </w:r>
      <w:r w:rsidRPr="00450471">
        <w:rPr>
          <w:rStyle w:val="StyleUnderline"/>
        </w:rPr>
        <w:t xml:space="preserve">These people are not scientists. </w:t>
      </w:r>
      <w:r w:rsidRPr="000A7C3C">
        <w:rPr>
          <w:rStyle w:val="StyleUnderline"/>
          <w:highlight w:val="green"/>
        </w:rPr>
        <w:t>They overestimate the temperature increases due to carbon dioxide</w:t>
      </w:r>
      <w:r w:rsidRPr="00450471">
        <w:rPr>
          <w:rStyle w:val="StyleUnderline"/>
        </w:rPr>
        <w:t>,</w:t>
      </w:r>
      <w:r w:rsidRPr="00450471">
        <w:rPr>
          <w:sz w:val="16"/>
        </w:rPr>
        <w:t xml:space="preserve"> </w:t>
      </w:r>
      <w:r w:rsidRPr="00450471">
        <w:rPr>
          <w:rStyle w:val="StyleUnderline"/>
        </w:rPr>
        <w:t>selectively deny evidence, and now they conceal the truth</w:t>
      </w:r>
      <w:r w:rsidRPr="00450471">
        <w:rPr>
          <w:sz w:val="16"/>
        </w:rPr>
        <w:t xml:space="preserve">. One way they conceal is in the way they measure temperature. </w:t>
      </w:r>
      <w:r w:rsidRPr="00450471">
        <w:rPr>
          <w:rStyle w:val="StyleUnderline"/>
        </w:rPr>
        <w:t xml:space="preserve">The official </w:t>
      </w:r>
      <w:r w:rsidRPr="000A7C3C">
        <w:rPr>
          <w:rStyle w:val="StyleUnderline"/>
          <w:highlight w:val="green"/>
        </w:rPr>
        <w:t>thermometers are often located in the warm exhaust of air conditioning outlets</w:t>
      </w:r>
      <w:r w:rsidRPr="00450471">
        <w:rPr>
          <w:rStyle w:val="StyleUnderline"/>
        </w:rPr>
        <w:t xml:space="preserve">, over hot tarmac at airports where they get blasts of hot air from jet engines, at waste-water plants where they get warmth from decomposing sewage, </w:t>
      </w:r>
      <w:r w:rsidRPr="000A7C3C">
        <w:rPr>
          <w:rStyle w:val="StyleUnderline"/>
          <w:highlight w:val="green"/>
        </w:rPr>
        <w:t>or in hot cities choked with cars and buildings</w:t>
      </w:r>
      <w:r w:rsidRPr="00450471">
        <w:rPr>
          <w:rStyle w:val="StyleUnderline"/>
        </w:rPr>
        <w:t>.</w:t>
      </w:r>
      <w:r w:rsidRPr="00450471">
        <w:rPr>
          <w:sz w:val="16"/>
        </w:rPr>
        <w:t xml:space="preserve"> Global warming is measured in 10ths of a degree, so </w:t>
      </w:r>
      <w:r w:rsidRPr="000A7C3C">
        <w:rPr>
          <w:rStyle w:val="StyleUnderline"/>
          <w:highlight w:val="green"/>
        </w:rPr>
        <w:t>any extra heating nudge is important.</w:t>
      </w:r>
      <w:r w:rsidRPr="00450471">
        <w:rPr>
          <w:sz w:val="16"/>
        </w:rPr>
        <w:t xml:space="preserve"> In the United States, </w:t>
      </w:r>
      <w:r w:rsidRPr="00450471">
        <w:rPr>
          <w:rStyle w:val="StyleUnderline"/>
        </w:rPr>
        <w:t xml:space="preserve">nearly </w:t>
      </w:r>
      <w:r w:rsidRPr="000A7C3C">
        <w:rPr>
          <w:rStyle w:val="StyleUnderline"/>
          <w:highlight w:val="green"/>
        </w:rPr>
        <w:t xml:space="preserve">90% of official thermometers </w:t>
      </w:r>
      <w:r w:rsidRPr="00450471">
        <w:rPr>
          <w:rStyle w:val="StyleUnderline"/>
        </w:rPr>
        <w:t xml:space="preserve">surveyed by volunteers </w:t>
      </w:r>
      <w:r w:rsidRPr="000A7C3C">
        <w:rPr>
          <w:rStyle w:val="StyleUnderline"/>
          <w:highlight w:val="green"/>
        </w:rPr>
        <w:t xml:space="preserve">violate </w:t>
      </w:r>
      <w:r w:rsidRPr="00450471">
        <w:rPr>
          <w:rStyle w:val="StyleUnderline"/>
        </w:rPr>
        <w:t xml:space="preserve">official </w:t>
      </w:r>
      <w:r w:rsidRPr="000A7C3C">
        <w:rPr>
          <w:rStyle w:val="StyleUnderline"/>
          <w:highlight w:val="green"/>
        </w:rPr>
        <w:t xml:space="preserve">siting requirements </w:t>
      </w:r>
      <w:r w:rsidRPr="00450471">
        <w:rPr>
          <w:rStyle w:val="StyleUnderline"/>
        </w:rPr>
        <w:t>that they not be too close to an artificial heating source</w:t>
      </w:r>
      <w:r w:rsidRPr="00450471">
        <w:rPr>
          <w:sz w:val="16"/>
        </w:rPr>
        <w:t xml:space="preserve">. Global temperature is also measured by satellites, which measure nearly the whole planet 24/7 without bias. </w:t>
      </w:r>
      <w:r w:rsidRPr="00450471">
        <w:rPr>
          <w:rStyle w:val="StyleUnderline"/>
        </w:rPr>
        <w:t>The</w:t>
      </w:r>
      <w:r w:rsidRPr="00450471">
        <w:rPr>
          <w:sz w:val="16"/>
        </w:rPr>
        <w:t xml:space="preserve"> </w:t>
      </w:r>
      <w:r w:rsidRPr="000A7C3C">
        <w:rPr>
          <w:rStyle w:val="StyleUnderline"/>
          <w:highlight w:val="green"/>
        </w:rPr>
        <w:t>satellites say the hottest recent year was 1998, and</w:t>
      </w:r>
      <w:r w:rsidRPr="00450471">
        <w:rPr>
          <w:rStyle w:val="StyleUnderline"/>
        </w:rPr>
        <w:t xml:space="preserve"> that </w:t>
      </w:r>
      <w:r w:rsidRPr="000A7C3C">
        <w:rPr>
          <w:rStyle w:val="StyleUnderline"/>
          <w:highlight w:val="green"/>
        </w:rPr>
        <w:t>since 2001 the global temperature has levelled off</w:t>
      </w:r>
      <w:r w:rsidRPr="00450471">
        <w:rPr>
          <w:rStyle w:val="StyleUnderline"/>
        </w:rPr>
        <w:t>. Why does official science track only the surface thermometer results and not mention the satellite results?</w:t>
      </w:r>
    </w:p>
    <w:p w:rsidR="002B18A9" w:rsidRPr="00BF0D4D" w:rsidRDefault="002B18A9" w:rsidP="002B18A9">
      <w:pPr>
        <w:pStyle w:val="Heading4"/>
      </w:pPr>
      <w:r>
        <w:rPr>
          <w:rFonts w:cs="Times New Roman"/>
        </w:rPr>
        <w:t xml:space="preserve">(  ) </w:t>
      </w:r>
      <w:r w:rsidRPr="00BF0D4D">
        <w:t>Not anthropogenic – multiple warrants</w:t>
      </w:r>
    </w:p>
    <w:p w:rsidR="002B18A9" w:rsidRPr="00450471" w:rsidRDefault="002B18A9" w:rsidP="002B18A9">
      <w:pPr>
        <w:rPr>
          <w:rStyle w:val="Style13ptBold"/>
        </w:rPr>
      </w:pPr>
      <w:r w:rsidRPr="00450471">
        <w:rPr>
          <w:rStyle w:val="Style13ptBold"/>
        </w:rPr>
        <w:t xml:space="preserve">Spencer </w:t>
      </w:r>
      <w:r>
        <w:rPr>
          <w:rStyle w:val="Style13ptBold"/>
        </w:rPr>
        <w:t>‘</w:t>
      </w:r>
      <w:r w:rsidRPr="00450471">
        <w:rPr>
          <w:rStyle w:val="Style13ptBold"/>
        </w:rPr>
        <w:t xml:space="preserve">12 </w:t>
      </w:r>
    </w:p>
    <w:p w:rsidR="002B18A9" w:rsidRPr="00065D60" w:rsidRDefault="002B18A9" w:rsidP="002B18A9">
      <w:pPr>
        <w:rPr>
          <w:sz w:val="16"/>
          <w:szCs w:val="16"/>
        </w:rPr>
      </w:pPr>
      <w:r w:rsidRPr="00065D60">
        <w:rPr>
          <w:sz w:val="16"/>
          <w:szCs w:val="16"/>
        </w:rPr>
        <w:t xml:space="preserve">(Roy, former NASA climatologist and author, “Ten Years After the Warming,” 2/26, </w:t>
      </w:r>
      <w:hyperlink r:id="rId75" w:history="1">
        <w:r w:rsidRPr="00065D60">
          <w:rPr>
            <w:rStyle w:val="Hyperlink"/>
            <w:sz w:val="16"/>
            <w:szCs w:val="16"/>
          </w:rPr>
          <w:t>http://www.drroyspencer.com/2012/02/</w:t>
        </w:r>
      </w:hyperlink>
      <w:r w:rsidRPr="00065D60">
        <w:rPr>
          <w:sz w:val="16"/>
          <w:szCs w:val="16"/>
        </w:rPr>
        <w:t>)</w:t>
      </w:r>
    </w:p>
    <w:p w:rsidR="002B18A9" w:rsidRPr="00450471" w:rsidRDefault="002B18A9" w:rsidP="002B18A9"/>
    <w:p w:rsidR="002B18A9" w:rsidRDefault="002B18A9" w:rsidP="002B18A9">
      <w:pPr>
        <w:jc w:val="both"/>
        <w:rPr>
          <w:sz w:val="16"/>
        </w:rPr>
      </w:pPr>
      <w:r w:rsidRPr="00055D77">
        <w:rPr>
          <w:sz w:val="16"/>
        </w:rPr>
        <w:t>As can be seen</w:t>
      </w:r>
      <w:r w:rsidRPr="00AC2EB0">
        <w:rPr>
          <w:rStyle w:val="StyleUnderline"/>
        </w:rPr>
        <w:t xml:space="preserve">, </w:t>
      </w:r>
      <w:r w:rsidRPr="000A7C3C">
        <w:rPr>
          <w:rStyle w:val="StyleUnderline"/>
          <w:highlight w:val="green"/>
        </w:rPr>
        <w:t>in the last 10 years</w:t>
      </w:r>
      <w:r w:rsidRPr="00AC2EB0">
        <w:rPr>
          <w:rStyle w:val="StyleUnderline"/>
        </w:rPr>
        <w:t xml:space="preserve"> the </w:t>
      </w:r>
      <w:r w:rsidRPr="000A7C3C">
        <w:rPr>
          <w:rStyle w:val="StyleUnderline"/>
          <w:highlight w:val="green"/>
        </w:rPr>
        <w:t>estimated forcing has been</w:t>
      </w:r>
      <w:r w:rsidRPr="00AC2EB0">
        <w:rPr>
          <w:rStyle w:val="StyleUnderline"/>
        </w:rPr>
        <w:t xml:space="preserve"> the </w:t>
      </w:r>
      <w:r w:rsidRPr="000A7C3C">
        <w:rPr>
          <w:rStyle w:val="StyleUnderline"/>
          <w:highlight w:val="green"/>
        </w:rPr>
        <w:t>strongest</w:t>
      </w:r>
      <w:r w:rsidRPr="00AC2EB0">
        <w:rPr>
          <w:rStyle w:val="StyleUnderline"/>
        </w:rPr>
        <w:t xml:space="preserve">. </w:t>
      </w:r>
      <w:r w:rsidRPr="000A7C3C">
        <w:rPr>
          <w:rStyle w:val="StyleUnderline"/>
          <w:highlight w:val="green"/>
        </w:rPr>
        <w:t>Yet</w:t>
      </w:r>
      <w:r w:rsidRPr="00AC2EB0">
        <w:rPr>
          <w:rStyle w:val="StyleUnderline"/>
        </w:rPr>
        <w:t>,</w:t>
      </w:r>
      <w:r w:rsidRPr="00055D77">
        <w:rPr>
          <w:rStyle w:val="StyleUnderline"/>
        </w:rPr>
        <w:t xml:space="preserve"> </w:t>
      </w:r>
      <w:r w:rsidRPr="00055D77">
        <w:rPr>
          <w:sz w:val="16"/>
        </w:rPr>
        <w:t xml:space="preserve">most if not all temperature </w:t>
      </w:r>
      <w:r w:rsidRPr="000A7C3C">
        <w:rPr>
          <w:rStyle w:val="StyleUnderline"/>
          <w:highlight w:val="green"/>
        </w:rPr>
        <w:t xml:space="preserve">datasets show </w:t>
      </w:r>
      <w:r w:rsidRPr="00AC2EB0">
        <w:rPr>
          <w:rStyle w:val="StyleUnderline"/>
        </w:rPr>
        <w:t xml:space="preserve">little or </w:t>
      </w:r>
      <w:r w:rsidRPr="000A7C3C">
        <w:rPr>
          <w:rStyle w:val="StyleUnderline"/>
          <w:highlight w:val="green"/>
        </w:rPr>
        <w:t xml:space="preserve">no </w:t>
      </w:r>
      <w:r w:rsidRPr="00AC2EB0">
        <w:rPr>
          <w:rStyle w:val="StyleUnderline"/>
        </w:rPr>
        <w:t xml:space="preserve">global-average </w:t>
      </w:r>
      <w:r w:rsidRPr="000A7C3C">
        <w:rPr>
          <w:rStyle w:val="StyleUnderline"/>
          <w:highlight w:val="green"/>
        </w:rPr>
        <w:t>warming</w:t>
      </w:r>
      <w:r w:rsidRPr="000A7C3C">
        <w:rPr>
          <w:sz w:val="16"/>
          <w:highlight w:val="green"/>
        </w:rPr>
        <w:t xml:space="preserve"> </w:t>
      </w:r>
      <w:r w:rsidRPr="00055D77">
        <w:rPr>
          <w:sz w:val="16"/>
        </w:rPr>
        <w:t xml:space="preserve">recently, either in the atmosphere, at the surface, or in the upper 700 meters of the ocean. For example, here are the tropospheric temperatures up though a few days ago: </w:t>
      </w:r>
      <w:r w:rsidRPr="00AC2EB0">
        <w:rPr>
          <w:rStyle w:val="StyleUnderline"/>
        </w:rPr>
        <w:t>So what is happening?</w:t>
      </w:r>
      <w:r w:rsidRPr="00055D77">
        <w:rPr>
          <w:rStyle w:val="StyleUnderline"/>
        </w:rPr>
        <w:t xml:space="preserve"> </w:t>
      </w:r>
      <w:r w:rsidRPr="00055D77">
        <w:rPr>
          <w:sz w:val="16"/>
        </w:rPr>
        <w:t xml:space="preserve">You cannot simply say a lack of warming in 10 years is not that unusual, and that there have been previous 10-year periods without warming, too. No, </w:t>
      </w:r>
      <w:r w:rsidRPr="00AC2EB0">
        <w:rPr>
          <w:rStyle w:val="StyleUnderline"/>
        </w:rPr>
        <w:t>we are supposedly in uncharted territory with a maximum in radiative forcing of the climate system.</w:t>
      </w:r>
      <w:r w:rsidRPr="00055D77">
        <w:rPr>
          <w:sz w:val="16"/>
        </w:rPr>
        <w:t xml:space="preserve"> One cannot compare on an equal basis the last 10 years with any previous decades without warming. There are 5 possibilities for the recent cessation of warming which are most discussed: 1) </w:t>
      </w:r>
      <w:r w:rsidRPr="000A7C3C">
        <w:rPr>
          <w:rStyle w:val="StyleUnderline"/>
          <w:highlight w:val="green"/>
        </w:rPr>
        <w:t xml:space="preserve">cooling from anthropogenic aerosols has been cancelling out warming </w:t>
      </w:r>
      <w:r w:rsidRPr="00AC2EB0">
        <w:rPr>
          <w:rStyle w:val="StyleUnderline"/>
        </w:rPr>
        <w:t>from more greenhouse gases</w:t>
      </w:r>
      <w:r w:rsidRPr="00055D77">
        <w:rPr>
          <w:rStyle w:val="StyleUnderline"/>
        </w:rPr>
        <w:t xml:space="preserve"> </w:t>
      </w:r>
      <w:r w:rsidRPr="00055D77">
        <w:rPr>
          <w:sz w:val="16"/>
        </w:rPr>
        <w:t xml:space="preserve">2) </w:t>
      </w:r>
      <w:r w:rsidRPr="00AC2EB0">
        <w:rPr>
          <w:rStyle w:val="StyleUnderline"/>
        </w:rPr>
        <w:t xml:space="preserve">natural cooling from internal climate fluctuations or </w:t>
      </w:r>
      <w:r w:rsidRPr="000A7C3C">
        <w:rPr>
          <w:rStyle w:val="StyleUnderline"/>
          <w:highlight w:val="green"/>
        </w:rPr>
        <w:t xml:space="preserve">the sun is cancelling out </w:t>
      </w:r>
      <w:r w:rsidRPr="00AC2EB0">
        <w:rPr>
          <w:rStyle w:val="StyleUnderline"/>
        </w:rPr>
        <w:t xml:space="preserve">the </w:t>
      </w:r>
      <w:r w:rsidRPr="000A7C3C">
        <w:rPr>
          <w:rStyle w:val="StyleUnderline"/>
          <w:highlight w:val="green"/>
        </w:rPr>
        <w:t xml:space="preserve">GHG warming </w:t>
      </w:r>
      <w:r w:rsidRPr="00055D77">
        <w:rPr>
          <w:sz w:val="16"/>
        </w:rPr>
        <w:t xml:space="preserve">3) </w:t>
      </w:r>
      <w:r w:rsidRPr="00AC2EB0">
        <w:rPr>
          <w:rStyle w:val="StyleUnderline"/>
        </w:rPr>
        <w:t xml:space="preserve">increased </w:t>
      </w:r>
      <w:r w:rsidRPr="000A7C3C">
        <w:rPr>
          <w:rStyle w:val="StyleUnderline"/>
          <w:highlight w:val="green"/>
        </w:rPr>
        <w:t xml:space="preserve">ocean mixing is causing the extra energy to be distributed into the deep ocean </w:t>
      </w:r>
      <w:r w:rsidRPr="00055D77">
        <w:rPr>
          <w:sz w:val="16"/>
        </w:rPr>
        <w:t xml:space="preserve">4) </w:t>
      </w:r>
      <w:r w:rsidRPr="00AC2EB0">
        <w:rPr>
          <w:rStyle w:val="StyleUnderline"/>
        </w:rPr>
        <w:t xml:space="preserve">the temperature </w:t>
      </w:r>
      <w:r w:rsidRPr="000A7C3C">
        <w:rPr>
          <w:rStyle w:val="StyleUnderline"/>
          <w:highlight w:val="green"/>
        </w:rPr>
        <w:t>’sensitivity’ of the climate system is not as large as the IPCC assumes.</w:t>
      </w:r>
      <w:r w:rsidRPr="000A7C3C">
        <w:rPr>
          <w:sz w:val="16"/>
          <w:highlight w:val="green"/>
        </w:rPr>
        <w:t xml:space="preserve"> </w:t>
      </w:r>
      <w:r w:rsidRPr="00055D77">
        <w:rPr>
          <w:sz w:val="16"/>
        </w:rPr>
        <w:t xml:space="preserve">5) </w:t>
      </w:r>
      <w:r w:rsidRPr="000A7C3C">
        <w:rPr>
          <w:rStyle w:val="StyleUnderline"/>
          <w:highlight w:val="green"/>
        </w:rPr>
        <w:t xml:space="preserve">there is something fundamentally wrong with the </w:t>
      </w:r>
      <w:r w:rsidRPr="009B1CA4">
        <w:rPr>
          <w:rStyle w:val="StyleUnderline"/>
        </w:rPr>
        <w:t xml:space="preserve">GHG warming </w:t>
      </w:r>
      <w:r w:rsidRPr="000A7C3C">
        <w:rPr>
          <w:rStyle w:val="StyleUnderline"/>
          <w:highlight w:val="green"/>
        </w:rPr>
        <w:t>theory itself</w:t>
      </w:r>
      <w:r w:rsidRPr="00055D77">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0A7C3C">
        <w:rPr>
          <w:rStyle w:val="StyleUnderline"/>
          <w:highlight w:val="green"/>
        </w:rPr>
        <w:t xml:space="preserve">The uncertain </w:t>
      </w:r>
      <w:r w:rsidRPr="00AC2EB0">
        <w:rPr>
          <w:rStyle w:val="StyleUnderline"/>
        </w:rPr>
        <w:t>strength</w:t>
      </w:r>
      <w:r w:rsidRPr="00055D77">
        <w:rPr>
          <w:rStyle w:val="StyleUnderline"/>
        </w:rPr>
        <w:t xml:space="preserve"> </w:t>
      </w:r>
      <w:r w:rsidRPr="00055D77">
        <w:rPr>
          <w:sz w:val="16"/>
        </w:rPr>
        <w:t>(</w:t>
      </w:r>
      <w:r w:rsidRPr="00C77CAA">
        <w:rPr>
          <w:rStyle w:val="StyleUnderline"/>
        </w:rPr>
        <w:t>and</w:t>
      </w:r>
      <w:r w:rsidRPr="00055D77">
        <w:rPr>
          <w:sz w:val="16"/>
        </w:rPr>
        <w:t xml:space="preserve"> even </w:t>
      </w:r>
      <w:r w:rsidRPr="000A7C3C">
        <w:rPr>
          <w:rStyle w:val="StyleUnderline"/>
          <w:highlight w:val="green"/>
        </w:rPr>
        <w:t>sign</w:t>
      </w:r>
      <w:r w:rsidRPr="00055D77">
        <w:rPr>
          <w:sz w:val="16"/>
        </w:rPr>
        <w:t xml:space="preserve">) </w:t>
      </w:r>
      <w:r w:rsidRPr="000A7C3C">
        <w:rPr>
          <w:rStyle w:val="StyleUnderline"/>
          <w:highlight w:val="green"/>
        </w:rPr>
        <w:t>of aerosol forcing allows</w:t>
      </w:r>
      <w:r w:rsidRPr="00AC2EB0">
        <w:rPr>
          <w:rStyle w:val="StyleUnderline"/>
        </w:rPr>
        <w:t xml:space="preserve"> the climate </w:t>
      </w:r>
      <w:r w:rsidRPr="000A7C3C">
        <w:rPr>
          <w:rStyle w:val="StyleUnderline"/>
          <w:highlight w:val="green"/>
        </w:rPr>
        <w:t>modelers to use aerosols as a</w:t>
      </w:r>
      <w:r w:rsidRPr="000A7C3C">
        <w:rPr>
          <w:sz w:val="16"/>
          <w:highlight w:val="green"/>
        </w:rPr>
        <w:t xml:space="preserve"> </w:t>
      </w:r>
      <w:r w:rsidRPr="00055D77">
        <w:rPr>
          <w:sz w:val="16"/>
        </w:rPr>
        <w:t xml:space="preserve">tuning knob (aka </w:t>
      </w:r>
      <w:r w:rsidRPr="000A7C3C">
        <w:rPr>
          <w:rStyle w:val="StyleUnderline"/>
          <w:highlight w:val="green"/>
        </w:rPr>
        <w:t>fudge factor</w:t>
      </w:r>
      <w:r w:rsidRPr="00055D77">
        <w:rPr>
          <w:sz w:val="16"/>
        </w:rPr>
        <w:t xml:space="preserve">) </w:t>
      </w:r>
      <w:r w:rsidRPr="00AC2EB0">
        <w:rPr>
          <w:rStyle w:val="StyleUnderline"/>
        </w:rPr>
        <w:t xml:space="preserve">in </w:t>
      </w:r>
      <w:r w:rsidRPr="000A7C3C">
        <w:rPr>
          <w:rStyle w:val="StyleUnderline"/>
          <w:highlight w:val="green"/>
        </w:rPr>
        <w:t xml:space="preserve">making </w:t>
      </w:r>
      <w:r w:rsidRPr="00AC2EB0">
        <w:rPr>
          <w:rStyle w:val="StyleUnderline"/>
        </w:rPr>
        <w:t xml:space="preserve">their </w:t>
      </w:r>
      <w:r w:rsidRPr="000A7C3C">
        <w:rPr>
          <w:rStyle w:val="StyleUnderline"/>
          <w:highlight w:val="green"/>
        </w:rPr>
        <w:t xml:space="preserve">models produce warming </w:t>
      </w:r>
      <w:r w:rsidRPr="00AC2EB0">
        <w:rPr>
          <w:rStyle w:val="StyleUnderline"/>
        </w:rPr>
        <w:t>more-or-less consistent with past observations</w:t>
      </w:r>
      <w:r w:rsidRPr="00055D77">
        <w:rPr>
          <w:sz w:val="16"/>
        </w:rPr>
        <w:t xml:space="preserve">. Using an assumed large aerosol cooling to cancel out the GHG warming allows the modelers </w:t>
      </w:r>
      <w:r w:rsidRPr="00AC2EB0">
        <w:rPr>
          <w:rStyle w:val="StyleUnderline"/>
        </w:rPr>
        <w:t>to retain high climate sensitivity, and thus the fear of strong future warming if those aerosols ever dissipate.</w:t>
      </w:r>
      <w:r w:rsidRPr="00055D77">
        <w:rPr>
          <w:sz w:val="16"/>
        </w:rPr>
        <w:t xml:space="preserve"> The 2nd possibility (</w:t>
      </w:r>
      <w:r w:rsidRPr="00AC2EB0">
        <w:rPr>
          <w:rStyle w:val="StyleUnderline"/>
        </w:rPr>
        <w:t>natural cooling</w:t>
      </w:r>
      <w:r w:rsidRPr="00055D77">
        <w:rPr>
          <w:sz w:val="16"/>
        </w:rPr>
        <w:t xml:space="preserve">) is a much less desirable explanation for the IPCC crowd because it </w:t>
      </w:r>
      <w:r w:rsidRPr="00AC2EB0">
        <w:rPr>
          <w:rStyle w:val="StyleUnderline"/>
        </w:rPr>
        <w:t>opens the door to Mother Nature having as much or more influence on the climate system than do human</w:t>
      </w:r>
      <w:r w:rsidRPr="00055D77">
        <w:rPr>
          <w:sz w:val="16"/>
        </w:rPr>
        <w:t xml:space="preserve">s. We can’t have that, you know. Then you would have to consider the possibility that </w:t>
      </w:r>
      <w:r w:rsidRPr="00AC2EB0">
        <w:rPr>
          <w:rStyle w:val="StyleUnderline"/>
        </w:rPr>
        <w:t>most of the warming in the last 50 years was natural, too.</w:t>
      </w:r>
      <w:r w:rsidRPr="00055D77">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AC2EB0">
        <w:rPr>
          <w:rStyle w:val="StyleUnderline"/>
        </w:rPr>
        <w:t xml:space="preserve">different IPCC models have widely varying strengths of mixing, and so </w:t>
      </w:r>
      <w:r w:rsidRPr="000A7C3C">
        <w:rPr>
          <w:rStyle w:val="StyleUnderline"/>
          <w:highlight w:val="green"/>
        </w:rPr>
        <w:t>ocean mixing is a huge wild card in the global warming debate, as is aerosol cooling.</w:t>
      </w:r>
      <w:r w:rsidRPr="00055D77">
        <w:rPr>
          <w:rStyle w:val="StyleUnderline"/>
        </w:rPr>
        <w:t xml:space="preserve"> </w:t>
      </w:r>
      <w:r w:rsidRPr="00055D77">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0A7C3C">
        <w:rPr>
          <w:rStyle w:val="StyleUnderline"/>
          <w:highlight w:val="green"/>
        </w:rPr>
        <w:t>the climate system is relatively insensitive to forcing</w:t>
      </w:r>
      <w:r w:rsidRPr="00055D77">
        <w:rPr>
          <w:sz w:val="16"/>
        </w:rPr>
        <w:t xml:space="preserve">) is the top contender </w:t>
      </w:r>
      <w:r w:rsidRPr="00AC2EB0">
        <w:rPr>
          <w:rStyle w:val="StyleUnderline"/>
        </w:rPr>
        <w:t>in the opinion of myself</w:t>
      </w:r>
      <w:r w:rsidRPr="00055D77">
        <w:rPr>
          <w:sz w:val="16"/>
        </w:rPr>
        <w:t xml:space="preserve">, Dick Lindzen, </w:t>
      </w:r>
      <w:r w:rsidRPr="00AC2EB0">
        <w:rPr>
          <w:rStyle w:val="StyleUnderline"/>
        </w:rPr>
        <w:t>and</w:t>
      </w:r>
      <w:r w:rsidRPr="00055D77">
        <w:rPr>
          <w:rStyle w:val="StyleUnderline"/>
        </w:rPr>
        <w:t xml:space="preserve"> </w:t>
      </w:r>
      <w:r w:rsidRPr="00055D77">
        <w:rPr>
          <w:sz w:val="16"/>
        </w:rPr>
        <w:t xml:space="preserve">a few other </w:t>
      </w:r>
      <w:r w:rsidRPr="00AC2EB0">
        <w:rPr>
          <w:rStyle w:val="StyleUnderline"/>
        </w:rPr>
        <w:t>climate researchers who work in this field</w:t>
      </w:r>
      <w:r w:rsidRPr="00055D77">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AC2EB0">
        <w:rPr>
          <w:rStyle w:val="StyleUnderline"/>
        </w:rPr>
        <w:t xml:space="preserve">humans might not be destroying the Earth. The longer we go without significant warming, the more obvious it will become that </w:t>
      </w:r>
      <w:r w:rsidRPr="000A7C3C">
        <w:rPr>
          <w:rStyle w:val="StyleUnderline"/>
          <w:highlight w:val="green"/>
        </w:rPr>
        <w:t>there is something seriously wrong with current AGW theory</w:t>
      </w:r>
      <w:r w:rsidRPr="00AC2EB0">
        <w:rPr>
          <w:rStyle w:val="StyleUnderline"/>
        </w:rPr>
        <w:t>.</w:t>
      </w:r>
      <w:r w:rsidRPr="00055D77">
        <w:rPr>
          <w:sz w:val="16"/>
        </w:rPr>
        <w:t xml:space="preserve"> I don’t think there is a certain number of years – 5, 10, 20, etc. – which will disprove the science of AGW….unless the climate system cools for the next 10 years. Eek! But I personally doubt that will happen. </w:t>
      </w:r>
    </w:p>
    <w:p w:rsidR="002B18A9" w:rsidRDefault="002B18A9" w:rsidP="002B18A9"/>
    <w:p w:rsidR="002B18A9" w:rsidRPr="001A7752" w:rsidRDefault="002B18A9" w:rsidP="002B18A9">
      <w:pPr>
        <w:pStyle w:val="Heading4"/>
        <w:spacing w:before="0"/>
        <w:rPr>
          <w:rFonts w:cs="Times New Roman"/>
        </w:rPr>
      </w:pPr>
      <w:r>
        <w:rPr>
          <w:rFonts w:cs="Times New Roman"/>
        </w:rPr>
        <w:t xml:space="preserve">(  ) Feedbacks are net negative </w:t>
      </w:r>
    </w:p>
    <w:p w:rsidR="002B18A9" w:rsidRPr="00450471" w:rsidRDefault="002B18A9" w:rsidP="002B18A9">
      <w:pPr>
        <w:rPr>
          <w:rStyle w:val="Style13ptBold"/>
        </w:rPr>
      </w:pPr>
      <w:r w:rsidRPr="00450471">
        <w:rPr>
          <w:rStyle w:val="Style13ptBold"/>
        </w:rPr>
        <w:t xml:space="preserve">Spencer </w:t>
      </w:r>
      <w:r>
        <w:rPr>
          <w:rStyle w:val="Style13ptBold"/>
        </w:rPr>
        <w:t>‘</w:t>
      </w:r>
      <w:r w:rsidRPr="00450471">
        <w:rPr>
          <w:rStyle w:val="Style13ptBold"/>
        </w:rPr>
        <w:t xml:space="preserve">8 </w:t>
      </w:r>
    </w:p>
    <w:p w:rsidR="002B18A9" w:rsidRPr="00065D60" w:rsidRDefault="002B18A9" w:rsidP="002B18A9">
      <w:pPr>
        <w:rPr>
          <w:sz w:val="16"/>
          <w:szCs w:val="16"/>
        </w:rPr>
      </w:pPr>
      <w:r w:rsidRPr="00065D60">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76" w:history="1">
        <w:r w:rsidRPr="00065D60">
          <w:rPr>
            <w:rStyle w:val="Hyperlink"/>
            <w:sz w:val="16"/>
            <w:szCs w:val="16"/>
          </w:rPr>
          <w:t>http://www.drroyspencer.com/research-articles/satellite-and-climate-model-evidence/</w:t>
        </w:r>
      </w:hyperlink>
      <w:r w:rsidRPr="00065D60">
        <w:rPr>
          <w:sz w:val="16"/>
          <w:szCs w:val="16"/>
        </w:rPr>
        <w:t>)</w:t>
      </w:r>
    </w:p>
    <w:p w:rsidR="002B18A9" w:rsidRPr="00450471" w:rsidRDefault="002B18A9" w:rsidP="002B18A9"/>
    <w:p w:rsidR="002B18A9" w:rsidRDefault="002B18A9" w:rsidP="002B18A9">
      <w:pPr>
        <w:jc w:val="both"/>
        <w:rPr>
          <w:u w:val="single"/>
        </w:rPr>
      </w:pPr>
      <w:r w:rsidRPr="001A7752">
        <w:rPr>
          <w:u w:val="single"/>
        </w:rPr>
        <w:t xml:space="preserve">The comparisons modelers make between </w:t>
      </w:r>
      <w:r w:rsidRPr="001A7752">
        <w:rPr>
          <w:sz w:val="16"/>
        </w:rPr>
        <w:t xml:space="preserve">their </w:t>
      </w:r>
      <w:r w:rsidRPr="000A7C3C">
        <w:rPr>
          <w:highlight w:val="green"/>
          <w:u w:val="single"/>
        </w:rPr>
        <w:t>models and satellite data are</w:t>
      </w:r>
      <w:r w:rsidRPr="000A7C3C">
        <w:rPr>
          <w:sz w:val="16"/>
          <w:highlight w:val="green"/>
        </w:rPr>
        <w:t xml:space="preserve"> </w:t>
      </w:r>
      <w:r w:rsidRPr="001A7752">
        <w:rPr>
          <w:sz w:val="16"/>
        </w:rPr>
        <w:t xml:space="preserve">typically rather crude and cursory. They are </w:t>
      </w:r>
      <w:r w:rsidRPr="000A7C3C">
        <w:rPr>
          <w:highlight w:val="green"/>
          <w:u w:val="single"/>
        </w:rPr>
        <w:t>not sufficiently detailed to</w:t>
      </w:r>
      <w:r w:rsidRPr="001A7752">
        <w:rPr>
          <w:u w:val="single"/>
        </w:rPr>
        <w:t xml:space="preserve"> really </w:t>
      </w:r>
      <w:r w:rsidRPr="000A7C3C">
        <w:rPr>
          <w:highlight w:val="green"/>
          <w:u w:val="single"/>
        </w:rPr>
        <w:t>say anything of substance about feedbacks</w:t>
      </w:r>
      <w:r w:rsidRPr="000A7C3C">
        <w:rPr>
          <w:sz w:val="16"/>
          <w:highlight w:val="green"/>
        </w:rPr>
        <w:t xml:space="preserve"> </w:t>
      </w:r>
      <w:r w:rsidRPr="001A7752">
        <w:rPr>
          <w:sz w:val="16"/>
        </w:rPr>
        <w:t xml:space="preserve">— in either the models or the satellite data – and </w:t>
      </w:r>
      <w:r w:rsidRPr="001A7752">
        <w:rPr>
          <w:u w:val="single"/>
        </w:rPr>
        <w:t xml:space="preserve">yet it is the </w:t>
      </w:r>
      <w:r w:rsidRPr="000A7C3C">
        <w:rPr>
          <w:highlight w:val="green"/>
          <w:u w:val="single"/>
        </w:rPr>
        <w:t xml:space="preserve">feedbacks </w:t>
      </w:r>
      <w:r w:rsidRPr="001A7752">
        <w:rPr>
          <w:u w:val="single"/>
        </w:rPr>
        <w:t xml:space="preserve">that will </w:t>
      </w:r>
      <w:r w:rsidRPr="000A7C3C">
        <w:rPr>
          <w:highlight w:val="green"/>
          <w:u w:val="single"/>
        </w:rPr>
        <w:t>determine how serious the manmade global warming problem will be</w:t>
      </w:r>
      <w:r w:rsidRPr="001A7752">
        <w:rPr>
          <w:u w:val="single"/>
        </w:rPr>
        <w:t>.</w:t>
      </w:r>
      <w:r w:rsidRPr="001A7752">
        <w:rPr>
          <w:sz w:val="16"/>
        </w:rPr>
        <w:t xml:space="preserve"> And as I have tried to demonstrate here, </w:t>
      </w:r>
      <w:r w:rsidRPr="001A7752">
        <w:rPr>
          <w:u w:val="single"/>
        </w:rPr>
        <w:t xml:space="preserve">the </w:t>
      </w:r>
      <w:r w:rsidRPr="000A7C3C">
        <w:rPr>
          <w:highlight w:val="green"/>
          <w:u w:val="single"/>
        </w:rPr>
        <w:t xml:space="preserve">main reason </w:t>
      </w:r>
      <w:r w:rsidRPr="001A7752">
        <w:rPr>
          <w:u w:val="single"/>
        </w:rPr>
        <w:t>for the current inadequacy of such methods of comparison</w:t>
      </w:r>
      <w:r w:rsidRPr="001A7752">
        <w:rPr>
          <w:sz w:val="16"/>
        </w:rPr>
        <w:t xml:space="preserve"> between models and observations</w:t>
      </w:r>
      <w:r w:rsidRPr="000A7C3C">
        <w:rPr>
          <w:sz w:val="16"/>
          <w:highlight w:val="green"/>
        </w:rPr>
        <w:t xml:space="preserve"> </w:t>
      </w:r>
      <w:r w:rsidRPr="000A7C3C">
        <w:rPr>
          <w:highlight w:val="green"/>
          <w:u w:val="single"/>
        </w:rPr>
        <w:t>is the contaminating effect of clouds causing temperatures to change</w:t>
      </w:r>
      <w:r w:rsidRPr="001A7752">
        <w:rPr>
          <w:u w:val="single"/>
        </w:rPr>
        <w:t xml:space="preserve"> (forcing) when trying to estimate how temperatures cause clouds to change (feedback). </w:t>
      </w:r>
      <w:r w:rsidRPr="001A7752">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1A7752">
        <w:rPr>
          <w:u w:val="single"/>
        </w:rPr>
        <w:t>The bottom line</w:t>
      </w:r>
      <w:r w:rsidRPr="001A7752">
        <w:rPr>
          <w:sz w:val="16"/>
        </w:rPr>
        <w:t xml:space="preserve"> from the model and observational evidence presented here </w:t>
      </w:r>
      <w:r w:rsidRPr="001A7752">
        <w:rPr>
          <w:u w:val="single"/>
        </w:rPr>
        <w:t>is that:</w:t>
      </w:r>
      <w:r w:rsidRPr="001A7752">
        <w:rPr>
          <w:sz w:val="16"/>
        </w:rPr>
        <w:t xml:space="preserve"> </w:t>
      </w:r>
      <w:r w:rsidRPr="000A7C3C">
        <w:rPr>
          <w:highlight w:val="green"/>
          <w:u w:val="single"/>
        </w:rPr>
        <w:t>Net feedbacks in the real climate system — on both short and long time scales —</w:t>
      </w:r>
      <w:r w:rsidRPr="001A7752">
        <w:rPr>
          <w:u w:val="single"/>
        </w:rPr>
        <w:t xml:space="preserve"> </w:t>
      </w:r>
      <w:r w:rsidRPr="000A7C3C">
        <w:rPr>
          <w:highlight w:val="green"/>
          <w:u w:val="single"/>
        </w:rPr>
        <w:t xml:space="preserve">are </w:t>
      </w:r>
      <w:r w:rsidRPr="001A7752">
        <w:rPr>
          <w:u w:val="single"/>
        </w:rPr>
        <w:t xml:space="preserve">probably </w:t>
      </w:r>
      <w:r w:rsidRPr="000A7C3C">
        <w:rPr>
          <w:highlight w:val="green"/>
          <w:u w:val="single"/>
        </w:rPr>
        <w:t>negative</w:t>
      </w:r>
      <w:r w:rsidRPr="001A7752">
        <w:rPr>
          <w:u w:val="single"/>
        </w:rPr>
        <w:t>.</w:t>
      </w:r>
      <w:r w:rsidRPr="001A7752">
        <w:rPr>
          <w:sz w:val="16"/>
        </w:rPr>
        <w:t xml:space="preserve"> </w:t>
      </w:r>
      <w:r w:rsidRPr="000A7C3C">
        <w:rPr>
          <w:highlight w:val="green"/>
          <w:u w:val="single"/>
        </w:rPr>
        <w:t>A misinterpretation of cloud behavior has led climate modelers to build models in which cloud feedbacks are instead positive</w:t>
      </w:r>
      <w:r w:rsidRPr="001A7752">
        <w:rPr>
          <w:u w:val="single"/>
        </w:rPr>
        <w:t>, which has led the models to predict too much global warming in response to anthropo</w:t>
      </w:r>
      <w:r>
        <w:rPr>
          <w:u w:val="single"/>
        </w:rPr>
        <w:t>genic greenhouse gas emissions.</w:t>
      </w:r>
    </w:p>
    <w:p w:rsidR="002B18A9" w:rsidRDefault="002B18A9" w:rsidP="002B18A9"/>
    <w:p w:rsidR="002B18A9" w:rsidRDefault="002B18A9" w:rsidP="002B18A9">
      <w:pPr>
        <w:pStyle w:val="Heading3"/>
      </w:pPr>
      <w:r>
        <w:t>Extensions – No Warming</w:t>
      </w:r>
    </w:p>
    <w:p w:rsidR="002B18A9" w:rsidRDefault="002B18A9" w:rsidP="002B18A9">
      <w:pPr>
        <w:pStyle w:val="Heading4"/>
      </w:pPr>
      <w:r>
        <w:t>(  ) No warming – models are wrong, feedbacks are negative and its cyclical</w:t>
      </w:r>
    </w:p>
    <w:p w:rsidR="002B18A9" w:rsidRPr="005E7DCA" w:rsidRDefault="002B18A9" w:rsidP="002B18A9"/>
    <w:p w:rsidR="002B18A9" w:rsidRPr="00595FD0" w:rsidRDefault="002B18A9" w:rsidP="002B18A9">
      <w:pPr>
        <w:rPr>
          <w:rStyle w:val="Style13ptBold"/>
        </w:rPr>
      </w:pPr>
      <w:r w:rsidRPr="00595FD0">
        <w:rPr>
          <w:rStyle w:val="Style13ptBold"/>
        </w:rPr>
        <w:t xml:space="preserve">Evans </w:t>
      </w:r>
      <w:r>
        <w:rPr>
          <w:rStyle w:val="Style13ptBold"/>
        </w:rPr>
        <w:t>‘</w:t>
      </w:r>
      <w:r w:rsidRPr="00595FD0">
        <w:rPr>
          <w:rStyle w:val="Style13ptBold"/>
        </w:rPr>
        <w:t>11</w:t>
      </w:r>
    </w:p>
    <w:p w:rsidR="002B18A9" w:rsidRPr="005E7DCA" w:rsidRDefault="002B18A9" w:rsidP="002B18A9">
      <w:pPr>
        <w:rPr>
          <w:sz w:val="16"/>
          <w:szCs w:val="16"/>
        </w:rPr>
      </w:pPr>
      <w:r w:rsidRPr="005E7DCA">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77" w:history="1">
        <w:r w:rsidRPr="005E7DCA">
          <w:rPr>
            <w:rStyle w:val="Hyperlink"/>
            <w:sz w:val="16"/>
            <w:szCs w:val="16"/>
          </w:rPr>
          <w:t>http://www.ted.com/conversations/2533/climate_models_are_fundamental.html</w:t>
        </w:r>
      </w:hyperlink>
      <w:r w:rsidRPr="005E7DCA">
        <w:rPr>
          <w:sz w:val="16"/>
          <w:szCs w:val="16"/>
        </w:rPr>
        <w:t>)</w:t>
      </w:r>
    </w:p>
    <w:p w:rsidR="002B18A9" w:rsidRPr="00595FD0" w:rsidRDefault="002B18A9" w:rsidP="002B18A9"/>
    <w:p w:rsidR="002B18A9" w:rsidRPr="000A7C3C" w:rsidRDefault="002B18A9" w:rsidP="002B18A9">
      <w:pPr>
        <w:jc w:val="both"/>
        <w:rPr>
          <w:rStyle w:val="StyleUnderline"/>
          <w:highlight w:val="green"/>
        </w:rPr>
      </w:pPr>
      <w:r w:rsidRPr="00796D3D">
        <w:rPr>
          <w:rStyle w:val="StyleUnderline"/>
        </w:rPr>
        <w:t>The</w:t>
      </w:r>
      <w:r w:rsidRPr="00796D3D">
        <w:rPr>
          <w:sz w:val="16"/>
        </w:rPr>
        <w:t xml:space="preserve"> core </w:t>
      </w:r>
      <w:r w:rsidRPr="00796D3D">
        <w:rPr>
          <w:rStyle w:val="StyleUnderline"/>
        </w:rPr>
        <w:t>idea of every official climate model</w:t>
      </w:r>
      <w:r w:rsidRPr="00796D3D">
        <w:rPr>
          <w:sz w:val="16"/>
        </w:rPr>
        <w:t xml:space="preserve">: </w:t>
      </w:r>
      <w:r w:rsidRPr="00796D3D">
        <w:rPr>
          <w:rStyle w:val="StyleUnderline"/>
        </w:rPr>
        <w:t>for each bit of warming due to carbon dioxide, it ends up causing three bits of warming due to the extra moist air</w:t>
      </w:r>
      <w:r w:rsidRPr="00796D3D">
        <w:rPr>
          <w:sz w:val="16"/>
        </w:rPr>
        <w:t xml:space="preserve">. The </w:t>
      </w:r>
      <w:r w:rsidRPr="000A7C3C">
        <w:rPr>
          <w:rStyle w:val="StyleUnderline"/>
          <w:highlight w:val="green"/>
        </w:rPr>
        <w:t>climate models amplify</w:t>
      </w:r>
      <w:r w:rsidRPr="00796D3D">
        <w:rPr>
          <w:sz w:val="16"/>
        </w:rPr>
        <w:t xml:space="preserve"> the carbon dioxide </w:t>
      </w:r>
      <w:r w:rsidRPr="000A7C3C">
        <w:rPr>
          <w:rStyle w:val="StyleUnderline"/>
          <w:highlight w:val="green"/>
        </w:rPr>
        <w:t xml:space="preserve">warming by a factor of three </w:t>
      </w:r>
      <w:r w:rsidRPr="00796D3D">
        <w:rPr>
          <w:sz w:val="16"/>
        </w:rPr>
        <w:t xml:space="preserve">– so two thirds of their projected warming is </w:t>
      </w:r>
      <w:r w:rsidRPr="000A7C3C">
        <w:rPr>
          <w:rStyle w:val="StyleUnderline"/>
          <w:highlight w:val="green"/>
        </w:rPr>
        <w:t>due to extra moist air</w:t>
      </w:r>
      <w:r w:rsidRPr="00796D3D">
        <w:rPr>
          <w:sz w:val="16"/>
        </w:rPr>
        <w:t xml:space="preserve"> (and other factors), only one third is due to extra carbon dioxide. This is the core of the issue. All the disagreements spring from this. </w:t>
      </w:r>
      <w:r w:rsidRPr="00796D3D">
        <w:rPr>
          <w:rStyle w:val="StyleUnderline"/>
        </w:rPr>
        <w:t xml:space="preserve">The alarmist case is based on this guess about moisture in the atmosphere. </w:t>
      </w:r>
      <w:r w:rsidRPr="000A7C3C">
        <w:rPr>
          <w:rStyle w:val="StyleUnderline"/>
          <w:highlight w:val="green"/>
        </w:rPr>
        <w:t>There is simply no evidence</w:t>
      </w:r>
      <w:r w:rsidRPr="00796D3D">
        <w:rPr>
          <w:rStyle w:val="StyleUnderline"/>
        </w:rPr>
        <w:t xml:space="preserve"> for the amplification</w:t>
      </w:r>
      <w:r w:rsidRPr="00796D3D">
        <w:rPr>
          <w:sz w:val="16"/>
        </w:rPr>
        <w:t xml:space="preserve"> that is at the core of their alarmism. Weather balloons had been measuring the atmosphere since the 1960’s. </w:t>
      </w:r>
      <w:r w:rsidRPr="00796D3D">
        <w:rPr>
          <w:rStyle w:val="StyleUnderline"/>
        </w:rPr>
        <w:t xml:space="preserve">The climate </w:t>
      </w:r>
      <w:r w:rsidRPr="000A7C3C">
        <w:rPr>
          <w:rStyle w:val="StyleUnderline"/>
          <w:highlight w:val="green"/>
        </w:rPr>
        <w:t xml:space="preserve">models </w:t>
      </w:r>
      <w:r w:rsidRPr="00796D3D">
        <w:rPr>
          <w:rStyle w:val="StyleUnderline"/>
        </w:rPr>
        <w:t xml:space="preserve">all </w:t>
      </w:r>
      <w:r w:rsidRPr="000A7C3C">
        <w:rPr>
          <w:rStyle w:val="StyleUnderline"/>
          <w:highlight w:val="green"/>
        </w:rPr>
        <w:t xml:space="preserve">predict </w:t>
      </w:r>
      <w:r w:rsidRPr="00796D3D">
        <w:rPr>
          <w:rStyle w:val="StyleUnderline"/>
        </w:rPr>
        <w:t xml:space="preserve">that as the planet warms, </w:t>
      </w:r>
      <w:r w:rsidRPr="000A7C3C">
        <w:rPr>
          <w:rStyle w:val="StyleUnderline"/>
          <w:highlight w:val="green"/>
        </w:rPr>
        <w:t>a hot-spot of moist air will develop over the tropics</w:t>
      </w:r>
      <w:r w:rsidRPr="000A7C3C">
        <w:rPr>
          <w:sz w:val="16"/>
          <w:highlight w:val="green"/>
        </w:rPr>
        <w:t xml:space="preserve"> </w:t>
      </w:r>
      <w:r w:rsidRPr="00796D3D">
        <w:rPr>
          <w:sz w:val="16"/>
        </w:rPr>
        <w:t xml:space="preserve">about 10km up. </w:t>
      </w:r>
      <w:r w:rsidRPr="000A7C3C">
        <w:rPr>
          <w:rStyle w:val="StyleUnderline"/>
          <w:highlight w:val="green"/>
        </w:rPr>
        <w:t>Weather balloons have found no hot-spot. Not even a small one.</w:t>
      </w:r>
      <w:r w:rsidRPr="00796D3D">
        <w:rPr>
          <w:sz w:val="16"/>
        </w:rPr>
        <w:t xml:space="preserve"> This evidence proves the </w:t>
      </w:r>
      <w:r w:rsidRPr="000A7C3C">
        <w:rPr>
          <w:rStyle w:val="StyleUnderline"/>
          <w:highlight w:val="green"/>
        </w:rPr>
        <w:t xml:space="preserve">climate models are fundamentally flawed and </w:t>
      </w:r>
      <w:r w:rsidRPr="00796D3D">
        <w:rPr>
          <w:rStyle w:val="StyleUnderline"/>
        </w:rPr>
        <w:t xml:space="preserve">they greatly </w:t>
      </w:r>
      <w:r w:rsidRPr="000A7C3C">
        <w:rPr>
          <w:rStyle w:val="StyleUnderline"/>
          <w:highlight w:val="green"/>
        </w:rPr>
        <w:t xml:space="preserve">overestimate </w:t>
      </w:r>
      <w:r w:rsidRPr="00796D3D">
        <w:rPr>
          <w:rStyle w:val="StyleUnderline"/>
        </w:rPr>
        <w:t xml:space="preserve">the </w:t>
      </w:r>
      <w:r w:rsidRPr="000A7C3C">
        <w:rPr>
          <w:rStyle w:val="StyleUnderline"/>
          <w:highlight w:val="green"/>
        </w:rPr>
        <w:t>temperature increases due to carbon dioxide</w:t>
      </w:r>
      <w:r w:rsidRPr="00796D3D">
        <w:rPr>
          <w:rStyle w:val="StyleUnderline"/>
        </w:rPr>
        <w:t>.</w:t>
      </w:r>
      <w:r w:rsidRPr="00796D3D">
        <w:rPr>
          <w:sz w:val="16"/>
        </w:rPr>
        <w:t xml:space="preserve"> There are now several independent pieces of evidence showing that </w:t>
      </w:r>
      <w:r w:rsidRPr="000A7C3C">
        <w:rPr>
          <w:rStyle w:val="StyleUnderline"/>
          <w:highlight w:val="green"/>
        </w:rPr>
        <w:t xml:space="preserve">the earth responds to </w:t>
      </w:r>
      <w:r w:rsidRPr="00796D3D">
        <w:rPr>
          <w:rStyle w:val="StyleUnderline"/>
        </w:rPr>
        <w:t xml:space="preserve">the </w:t>
      </w:r>
      <w:r w:rsidRPr="000A7C3C">
        <w:rPr>
          <w:rStyle w:val="StyleUnderline"/>
          <w:highlight w:val="green"/>
        </w:rPr>
        <w:t xml:space="preserve">warming </w:t>
      </w:r>
      <w:r w:rsidRPr="00796D3D">
        <w:rPr>
          <w:rStyle w:val="StyleUnderline"/>
        </w:rPr>
        <w:t xml:space="preserve">due to extra carbon dioxide </w:t>
      </w:r>
      <w:r w:rsidRPr="000A7C3C">
        <w:rPr>
          <w:rStyle w:val="StyleUnderline"/>
          <w:highlight w:val="green"/>
        </w:rPr>
        <w:t>by dampening the warming.</w:t>
      </w:r>
      <w:r w:rsidRPr="00796D3D">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0A7C3C">
        <w:rPr>
          <w:rStyle w:val="StyleUnderline"/>
          <w:highlight w:val="green"/>
        </w:rPr>
        <w:t>The Pacific Decadal Oscillation causes alternating global warming and cooling</w:t>
      </w:r>
      <w:r w:rsidRPr="00796D3D">
        <w:rPr>
          <w:rStyle w:val="StyleUnderline"/>
        </w:rPr>
        <w:t xml:space="preserve"> for 25 – 30 years at a go in each direction. Having just finished a warming phase, </w:t>
      </w:r>
      <w:r w:rsidRPr="000A7C3C">
        <w:rPr>
          <w:rStyle w:val="StyleUnderline"/>
          <w:highlight w:val="green"/>
        </w:rPr>
        <w:t>expect mild global cooling for the next two decades.</w:t>
      </w:r>
    </w:p>
    <w:p w:rsidR="002B18A9" w:rsidRDefault="002B18A9" w:rsidP="002B18A9">
      <w:pPr>
        <w:pStyle w:val="Heading4"/>
        <w:jc w:val="both"/>
        <w:rPr>
          <w:rFonts w:cs="Times New Roman"/>
        </w:rPr>
      </w:pPr>
      <w:r>
        <w:t xml:space="preserve">(  ) </w:t>
      </w:r>
      <w:r>
        <w:rPr>
          <w:rFonts w:cs="Times New Roman"/>
        </w:rPr>
        <w:t>Aerosols block warming now</w:t>
      </w:r>
    </w:p>
    <w:p w:rsidR="002B18A9" w:rsidRPr="005E7DCA" w:rsidRDefault="002B18A9" w:rsidP="002B18A9"/>
    <w:p w:rsidR="002B18A9" w:rsidRPr="00595FD0" w:rsidRDefault="002B18A9" w:rsidP="002B18A9">
      <w:pPr>
        <w:rPr>
          <w:rStyle w:val="Style13ptBold"/>
        </w:rPr>
      </w:pPr>
      <w:r w:rsidRPr="00595FD0">
        <w:rPr>
          <w:rStyle w:val="Style13ptBold"/>
        </w:rPr>
        <w:t xml:space="preserve">Biello </w:t>
      </w:r>
      <w:r>
        <w:rPr>
          <w:rStyle w:val="Style13ptBold"/>
        </w:rPr>
        <w:t>‘</w:t>
      </w:r>
      <w:r w:rsidRPr="00595FD0">
        <w:rPr>
          <w:rStyle w:val="Style13ptBold"/>
        </w:rPr>
        <w:t xml:space="preserve">11 </w:t>
      </w:r>
    </w:p>
    <w:p w:rsidR="002B18A9" w:rsidRPr="005E7DCA" w:rsidRDefault="002B18A9" w:rsidP="002B18A9">
      <w:pPr>
        <w:rPr>
          <w:sz w:val="16"/>
          <w:szCs w:val="16"/>
        </w:rPr>
      </w:pPr>
      <w:r w:rsidRPr="005E7DCA">
        <w:rPr>
          <w:sz w:val="16"/>
          <w:szCs w:val="16"/>
        </w:rPr>
        <w:t xml:space="preserve">(David Biello- award-winning online associate editor for environment and energy for Scientific American- Stratospheric Pollution Helps Slow Global Warming-July 11 2011- </w:t>
      </w:r>
      <w:hyperlink r:id="rId78" w:history="1">
        <w:r w:rsidRPr="005E7DCA">
          <w:rPr>
            <w:rStyle w:val="Hyperlink"/>
            <w:sz w:val="16"/>
            <w:szCs w:val="16"/>
          </w:rPr>
          <w:t>http://www.scientificamerican.com/article.cfm?id=stratospheric-pollution-helps-slow-global-warming</w:t>
        </w:r>
      </w:hyperlink>
      <w:r w:rsidRPr="005E7DCA">
        <w:rPr>
          <w:sz w:val="16"/>
          <w:szCs w:val="16"/>
        </w:rPr>
        <w:t>)</w:t>
      </w:r>
    </w:p>
    <w:p w:rsidR="002B18A9" w:rsidRPr="00595FD0" w:rsidRDefault="002B18A9" w:rsidP="002B18A9"/>
    <w:p w:rsidR="002B18A9" w:rsidRPr="00AC2EB0" w:rsidRDefault="002B18A9" w:rsidP="002B18A9">
      <w:pPr>
        <w:jc w:val="both"/>
        <w:rPr>
          <w:rStyle w:val="StyleUnderline"/>
          <w:b/>
        </w:rPr>
      </w:pPr>
      <w:r w:rsidRPr="00447D9A">
        <w:rPr>
          <w:sz w:val="16"/>
          <w:shd w:val="clear" w:color="auto" w:fill="FFFFFF"/>
        </w:rPr>
        <w:t xml:space="preserve">Now, </w:t>
      </w:r>
      <w:r w:rsidRPr="00AC2EB0">
        <w:rPr>
          <w:rStyle w:val="StyleUnderline"/>
        </w:rPr>
        <w:t>research suggests that for the past decade</w:t>
      </w:r>
      <w:r w:rsidRPr="00447D9A">
        <w:rPr>
          <w:sz w:val="16"/>
          <w:shd w:val="clear" w:color="auto" w:fill="FFFFFF"/>
        </w:rPr>
        <w:t xml:space="preserve">, such stratospheric </w:t>
      </w:r>
      <w:r w:rsidRPr="000A7C3C">
        <w:rPr>
          <w:rStyle w:val="StyleUnderline"/>
          <w:highlight w:val="green"/>
        </w:rPr>
        <w:t>aerosols</w:t>
      </w:r>
      <w:r w:rsidRPr="00447D9A">
        <w:rPr>
          <w:sz w:val="16"/>
          <w:shd w:val="clear" w:color="auto" w:fill="FFFFFF"/>
        </w:rPr>
        <w:t>—injected into the atmosphere by either recent volcanic eruptions or human activities such as coal burning—</w:t>
      </w:r>
      <w:r w:rsidRPr="000A7C3C">
        <w:rPr>
          <w:rStyle w:val="StyleUnderline"/>
          <w:highlight w:val="green"/>
        </w:rPr>
        <w:t xml:space="preserve">are slowing down </w:t>
      </w:r>
      <w:hyperlink r:id="rId79" w:history="1">
        <w:r w:rsidRPr="000A7C3C">
          <w:rPr>
            <w:rStyle w:val="StyleUnderline"/>
            <w:highlight w:val="green"/>
          </w:rPr>
          <w:t>global warming</w:t>
        </w:r>
      </w:hyperlink>
      <w:r w:rsidRPr="00AC2EB0">
        <w:rPr>
          <w:rStyle w:val="StyleUnderline"/>
        </w:rPr>
        <w:t xml:space="preserve">. "Aerosols acted to keep warming from being as big as it would have been," </w:t>
      </w:r>
      <w:r w:rsidRPr="000A7C3C">
        <w:rPr>
          <w:rStyle w:val="StyleUnderline"/>
          <w:highlight w:val="green"/>
        </w:rPr>
        <w:t xml:space="preserve">says atmospheric scientist </w:t>
      </w:r>
      <w:r w:rsidRPr="00AC2EB0">
        <w:rPr>
          <w:rStyle w:val="StyleUnderline"/>
        </w:rPr>
        <w:t xml:space="preserve">John </w:t>
      </w:r>
      <w:r w:rsidRPr="000A7C3C">
        <w:rPr>
          <w:rStyle w:val="StyleUnderline"/>
          <w:highlight w:val="green"/>
        </w:rPr>
        <w:t xml:space="preserve">Daniel of the </w:t>
      </w:r>
      <w:r w:rsidRPr="00AC2EB0">
        <w:rPr>
          <w:rStyle w:val="StyleUnderline"/>
        </w:rPr>
        <w:t>National Oceanic and Atmospheric Administration's (</w:t>
      </w:r>
      <w:r w:rsidRPr="000A7C3C">
        <w:rPr>
          <w:rStyle w:val="StyleUnderline"/>
          <w:highlight w:val="green"/>
        </w:rPr>
        <w:t>NOAA</w:t>
      </w:r>
      <w:r w:rsidRPr="00AC2EB0">
        <w:rPr>
          <w:rStyle w:val="StyleUnderline"/>
        </w:rPr>
        <w:t>)</w:t>
      </w:r>
      <w:r w:rsidRPr="00447D9A">
        <w:rPr>
          <w:sz w:val="16"/>
          <w:shd w:val="clear" w:color="auto" w:fill="FFFFFF"/>
        </w:rPr>
        <w:t xml:space="preserve"> Earth System Research Laboratory, who helped lead the </w:t>
      </w:r>
      <w:hyperlink r:id="rId80" w:history="1">
        <w:r w:rsidRPr="00701CD3">
          <w:rPr>
            <w:color w:val="19437C"/>
            <w:u w:val="single"/>
            <w:bdr w:val="none" w:sz="0" w:space="0" w:color="auto" w:frame="1"/>
            <w:shd w:val="clear" w:color="auto" w:fill="FFFFFF"/>
          </w:rPr>
          <w:t>research published online in</w:t>
        </w:r>
        <w:r>
          <w:rPr>
            <w:color w:val="19437C"/>
            <w:u w:val="single"/>
            <w:bdr w:val="none" w:sz="0" w:space="0" w:color="auto" w:frame="1"/>
            <w:shd w:val="clear" w:color="auto" w:fill="FFFFFF"/>
          </w:rPr>
          <w:t xml:space="preserve"> </w:t>
        </w:r>
        <w:r w:rsidRPr="00701CD3">
          <w:rPr>
            <w:i/>
            <w:iCs/>
            <w:color w:val="19437C"/>
            <w:u w:val="single"/>
            <w:bdr w:val="none" w:sz="0" w:space="0" w:color="auto" w:frame="1"/>
          </w:rPr>
          <w:t>Science</w:t>
        </w:r>
      </w:hyperlink>
      <w:r w:rsidRPr="00447D9A">
        <w:rPr>
          <w:sz w:val="16"/>
          <w:shd w:val="clear" w:color="auto" w:fill="FFFFFF"/>
        </w:rPr>
        <w:t xml:space="preserve"> on July 21. "It's still warming, </w:t>
      </w:r>
      <w:r w:rsidRPr="00AC2EB0">
        <w:rPr>
          <w:rStyle w:val="StyleUnderline"/>
        </w:rPr>
        <w:t>it's</w:t>
      </w:r>
      <w:r w:rsidRPr="00447D9A">
        <w:rPr>
          <w:sz w:val="16"/>
          <w:shd w:val="clear" w:color="auto" w:fill="FFFFFF"/>
        </w:rPr>
        <w:t xml:space="preserve"> just </w:t>
      </w:r>
      <w:r w:rsidRPr="00AC2EB0">
        <w:rPr>
          <w:rStyle w:val="StyleUnderline"/>
        </w:rPr>
        <w:t>not warming as much as it would have been."</w:t>
      </w:r>
      <w:r w:rsidRPr="00447D9A">
        <w:rPr>
          <w:sz w:val="16"/>
        </w:rPr>
        <w:t xml:space="preserve"> </w:t>
      </w:r>
      <w:r w:rsidRPr="00447D9A">
        <w:rPr>
          <w:sz w:val="16"/>
          <w:shd w:val="clear" w:color="auto" w:fill="FFFFFF"/>
        </w:rPr>
        <w:t xml:space="preserve">Essentially, sulfur dioxide gets emitted near the surface, either by a coal-fired power plant's smokestack or a volcano. If that </w:t>
      </w:r>
      <w:r w:rsidRPr="000A7C3C">
        <w:rPr>
          <w:rStyle w:val="StyleUnderline"/>
          <w:highlight w:val="green"/>
        </w:rPr>
        <w:t>SO2</w:t>
      </w:r>
      <w:r w:rsidRPr="000A7C3C">
        <w:rPr>
          <w:sz w:val="16"/>
          <w:highlight w:val="green"/>
          <w:shd w:val="clear" w:color="auto" w:fill="FFFFFF"/>
        </w:rPr>
        <w:t xml:space="preserve"> </w:t>
      </w:r>
      <w:r w:rsidRPr="00447D9A">
        <w:rPr>
          <w:sz w:val="16"/>
          <w:shd w:val="clear" w:color="auto" w:fill="FFFFFF"/>
        </w:rPr>
        <w:t xml:space="preserve">makes it to the stratosphere—the middle layer of the atmosphere 10 kilometers up—it </w:t>
      </w:r>
      <w:r w:rsidRPr="00AC2EB0">
        <w:rPr>
          <w:rStyle w:val="StyleUnderline"/>
        </w:rPr>
        <w:t>forms droplets of diluted sulfuric acid, known as</w:t>
      </w:r>
      <w:r w:rsidRPr="00475FEC">
        <w:rPr>
          <w:rStyle w:val="StyleUnderline"/>
        </w:rPr>
        <w:t xml:space="preserve"> </w:t>
      </w:r>
      <w:hyperlink r:id="rId81" w:history="1">
        <w:r w:rsidRPr="00475FEC">
          <w:rPr>
            <w:rStyle w:val="StyleUnderline"/>
          </w:rPr>
          <w:t>aerosols</w:t>
        </w:r>
      </w:hyperlink>
      <w:r w:rsidRPr="00AC2EB0">
        <w:rPr>
          <w:rStyle w:val="StyleUnderline"/>
        </w:rPr>
        <w:t xml:space="preserve">. These </w:t>
      </w:r>
      <w:r w:rsidRPr="000A7C3C">
        <w:rPr>
          <w:rStyle w:val="StyleUnderline"/>
          <w:highlight w:val="green"/>
        </w:rPr>
        <w:t>aerosols reflect sunlight away from the planet, shading the surface and cooling temperatures</w:t>
      </w:r>
      <w:r w:rsidRPr="00AC2EB0">
        <w:rPr>
          <w:rStyle w:val="StyleUnderline"/>
        </w:rPr>
        <w:t>. And some can persist for a few years</w:t>
      </w:r>
      <w:r w:rsidRPr="00447D9A">
        <w:rPr>
          <w:sz w:val="16"/>
          <w:shd w:val="clear" w:color="auto" w:fill="FFFFFF"/>
        </w:rPr>
        <w:t>, prolonging that cooling.</w:t>
      </w:r>
      <w:r w:rsidRPr="00447D9A">
        <w:rPr>
          <w:sz w:val="16"/>
        </w:rPr>
        <w:t xml:space="preserve"> </w:t>
      </w:r>
      <w:r w:rsidRPr="00447D9A">
        <w:rPr>
          <w:sz w:val="16"/>
          <w:shd w:val="clear" w:color="auto" w:fill="FFFFFF"/>
        </w:rPr>
        <w:t xml:space="preserve">By analyzing satellite data and other measures, Daniel and his colleagues found that </w:t>
      </w:r>
      <w:r w:rsidRPr="00AC2EB0">
        <w:rPr>
          <w:rStyle w:val="StyleUnderline"/>
        </w:rPr>
        <w:t xml:space="preserve">such </w:t>
      </w:r>
      <w:r w:rsidRPr="000A7C3C">
        <w:rPr>
          <w:rStyle w:val="StyleUnderline"/>
          <w:highlight w:val="green"/>
        </w:rPr>
        <w:t xml:space="preserve">aerosols have been on the rise </w:t>
      </w:r>
      <w:r w:rsidRPr="00AC2EB0">
        <w:rPr>
          <w:rStyle w:val="StyleUnderline"/>
        </w:rPr>
        <w:t xml:space="preserve">in Earth's atmosphere </w:t>
      </w:r>
      <w:r w:rsidRPr="000A7C3C">
        <w:rPr>
          <w:rStyle w:val="StyleUnderline"/>
          <w:highlight w:val="green"/>
        </w:rPr>
        <w:t>in the past decade</w:t>
      </w:r>
      <w:r w:rsidRPr="00AC2EB0">
        <w:rPr>
          <w:rStyle w:val="StyleUnderline"/>
        </w:rPr>
        <w:t>, nearly doubling in concentration</w:t>
      </w:r>
      <w:r w:rsidRPr="00447D9A">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82" w:history="1">
        <w:r w:rsidRPr="00701CD3">
          <w:rPr>
            <w:color w:val="19437C"/>
            <w:u w:val="single"/>
            <w:bdr w:val="none" w:sz="0" w:space="0" w:color="auto" w:frame="1"/>
            <w:shd w:val="clear" w:color="auto" w:fill="FFFFFF"/>
          </w:rPr>
          <w:t>rising atmospheric concentrations of greenhouse gases</w:t>
        </w:r>
      </w:hyperlink>
      <w:r w:rsidRPr="00447D9A">
        <w:rPr>
          <w:sz w:val="16"/>
          <w:shd w:val="clear" w:color="auto" w:fill="FFFFFF"/>
        </w:rPr>
        <w:t xml:space="preserve"> such as carbon dioxide. The researchers calculate that the </w:t>
      </w:r>
      <w:r w:rsidRPr="00AC2EB0">
        <w:rPr>
          <w:rStyle w:val="StyleUnderline"/>
        </w:rPr>
        <w:t xml:space="preserve">aerosols prevented 0.07 degrees Celsius of warming in average temperatures since 2000. </w:t>
      </w:r>
    </w:p>
    <w:p w:rsidR="002B18A9" w:rsidRDefault="002B18A9" w:rsidP="002B18A9">
      <w:pPr>
        <w:pStyle w:val="Heading4"/>
        <w:rPr>
          <w:rFonts w:cs="Times New Roman"/>
        </w:rPr>
      </w:pPr>
      <w:r>
        <w:t xml:space="preserve">(  ) </w:t>
      </w:r>
      <w:r w:rsidRPr="00BF0D4D">
        <w:rPr>
          <w:rFonts w:cs="Times New Roman"/>
        </w:rPr>
        <w:t>Temperatures this decade have balanced out</w:t>
      </w:r>
      <w:r>
        <w:rPr>
          <w:rFonts w:cs="Times New Roman"/>
        </w:rPr>
        <w:t>- no changes</w:t>
      </w:r>
    </w:p>
    <w:p w:rsidR="002B18A9" w:rsidRPr="005E7DCA" w:rsidRDefault="002B18A9" w:rsidP="002B18A9"/>
    <w:p w:rsidR="002B18A9" w:rsidRPr="00595FD0" w:rsidRDefault="002B18A9" w:rsidP="002B18A9">
      <w:pPr>
        <w:rPr>
          <w:rStyle w:val="Style13ptBold"/>
        </w:rPr>
      </w:pPr>
      <w:r>
        <w:rPr>
          <w:rStyle w:val="Style13ptBold"/>
        </w:rPr>
        <w:t>Totty ‘9</w:t>
      </w:r>
    </w:p>
    <w:p w:rsidR="002B18A9" w:rsidRPr="005E7DCA" w:rsidRDefault="002B18A9" w:rsidP="002B18A9">
      <w:pPr>
        <w:rPr>
          <w:sz w:val="16"/>
          <w:szCs w:val="16"/>
        </w:rPr>
      </w:pPr>
      <w:r w:rsidRPr="005E7DCA">
        <w:rPr>
          <w:sz w:val="16"/>
          <w:szCs w:val="16"/>
        </w:rPr>
        <w:t>Michael Totty, 2009 news editor in the WSJ's San Francisco bureau. reporter, editor and  podcaster (</w:t>
      </w:r>
      <w:hyperlink r:id="rId83" w:history="1">
        <w:r w:rsidRPr="005E7DCA">
          <w:rPr>
            <w:rStyle w:val="Hyperlink"/>
            <w:sz w:val="16"/>
            <w:szCs w:val="16"/>
          </w:rPr>
          <w:t>http://online.wsj.com/article/SB10001424052748703819904574551303527570212</w:t>
        </w:r>
      </w:hyperlink>
      <w:r w:rsidRPr="005E7DCA">
        <w:rPr>
          <w:sz w:val="16"/>
          <w:szCs w:val="16"/>
        </w:rPr>
        <w:t>.html) Wall Street Journal, “What Global Warming?”, December 6, 2009)</w:t>
      </w:r>
    </w:p>
    <w:p w:rsidR="002B18A9" w:rsidRPr="00BF0D4D" w:rsidRDefault="002B18A9" w:rsidP="002B18A9">
      <w:pPr>
        <w:jc w:val="both"/>
        <w:rPr>
          <w:sz w:val="16"/>
        </w:rPr>
      </w:pPr>
      <w:r w:rsidRPr="000A7C3C">
        <w:rPr>
          <w:szCs w:val="20"/>
          <w:highlight w:val="green"/>
          <w:u w:val="single"/>
        </w:rPr>
        <w:t>But this isn't evidence of a cooling planet</w:t>
      </w:r>
      <w:r w:rsidRPr="00BF0D4D">
        <w:rPr>
          <w:szCs w:val="20"/>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0A7C3C">
        <w:rPr>
          <w:szCs w:val="20"/>
          <w:highlight w:val="green"/>
          <w:u w:val="single"/>
        </w:rPr>
        <w:t>The long-term trend since the mid-1970s shows warming per decade of about 0.18 degree Celsius</w:t>
      </w:r>
      <w:r w:rsidRPr="00BF0D4D">
        <w:rPr>
          <w:sz w:val="16"/>
        </w:rPr>
        <w:t xml:space="preserve"> (about 0.32 degree Fahrenheit).</w:t>
      </w:r>
      <w:r w:rsidRPr="00BF0D4D">
        <w:rPr>
          <w:rStyle w:val="DebateUnderline"/>
        </w:rPr>
        <w:t xml:space="preserve"> </w:t>
      </w:r>
      <w:r w:rsidRPr="000A7C3C">
        <w:rPr>
          <w:szCs w:val="20"/>
          <w:highlight w:val="green"/>
          <w:u w:val="single"/>
        </w:rPr>
        <w:t xml:space="preserve">That temperatures this decade have hardly increased demonstrates how natural </w:t>
      </w:r>
      <w:r w:rsidRPr="008E4630">
        <w:rPr>
          <w:szCs w:val="20"/>
          <w:u w:val="single"/>
        </w:rPr>
        <w:t xml:space="preserve">year-to-year </w:t>
      </w:r>
      <w:r w:rsidRPr="000A7C3C">
        <w:rPr>
          <w:szCs w:val="20"/>
          <w:highlight w:val="green"/>
          <w:u w:val="single"/>
        </w:rPr>
        <w:t>variations in climate can either add to or subtract from the long-term warming trend caused by the increase in greenhouse gases in the atmosphere.</w:t>
      </w:r>
      <w:r w:rsidRPr="00BF0D4D">
        <w:rPr>
          <w:sz w:val="16"/>
        </w:rPr>
        <w:t xml:space="preserve">  The '00s still have been exceptionally warm: The 12 years from 1997 through 2008 were among the 15 warmest on record, and the decade itself was hotter than any previous 10-year period. </w:t>
      </w:r>
      <w:r w:rsidRPr="00BF0D4D">
        <w:rPr>
          <w:szCs w:val="20"/>
          <w:u w:val="single"/>
        </w:rPr>
        <w:t xml:space="preserve">While </w:t>
      </w:r>
      <w:r w:rsidRPr="000A7C3C">
        <w:rPr>
          <w:szCs w:val="20"/>
          <w:highlight w:val="green"/>
          <w:u w:val="single"/>
        </w:rPr>
        <w:t>2008 was the coolest year since 2000—</w:t>
      </w:r>
      <w:r w:rsidRPr="00BF0D4D">
        <w:rPr>
          <w:szCs w:val="20"/>
          <w:u w:val="single"/>
        </w:rPr>
        <w:t>a result of the cooling counterpart of El Niño</w:t>
      </w:r>
      <w:r w:rsidRPr="00BF0D4D">
        <w:rPr>
          <w:sz w:val="16"/>
        </w:rPr>
        <w:t xml:space="preserve">—it was still the 11th-warmest year on record. And 2009 is on track to be among the five warmest. </w:t>
      </w:r>
    </w:p>
    <w:p w:rsidR="002B18A9" w:rsidRDefault="002B18A9" w:rsidP="002B18A9">
      <w:pPr>
        <w:pStyle w:val="Heading3"/>
      </w:pPr>
      <w:r>
        <w:t>Extensions – Not Anthropogenic</w:t>
      </w:r>
    </w:p>
    <w:p w:rsidR="002B18A9" w:rsidRDefault="002B18A9" w:rsidP="002B18A9">
      <w:pPr>
        <w:pStyle w:val="Heading4"/>
      </w:pPr>
      <w:r>
        <w:t>(  ) Sunspots cause warming – new isotope records prove</w:t>
      </w:r>
    </w:p>
    <w:p w:rsidR="002B18A9" w:rsidRPr="005E7DCA" w:rsidRDefault="002B18A9" w:rsidP="002B18A9"/>
    <w:p w:rsidR="002B18A9" w:rsidRPr="00595FD0" w:rsidRDefault="002B18A9" w:rsidP="002B18A9">
      <w:pPr>
        <w:rPr>
          <w:rStyle w:val="Style13ptBold"/>
        </w:rPr>
      </w:pPr>
      <w:r w:rsidRPr="00595FD0">
        <w:rPr>
          <w:rStyle w:val="Style13ptBold"/>
        </w:rPr>
        <w:t xml:space="preserve">Watts </w:t>
      </w:r>
      <w:r>
        <w:rPr>
          <w:rStyle w:val="Style13ptBold"/>
        </w:rPr>
        <w:t>‘</w:t>
      </w:r>
      <w:r w:rsidRPr="00595FD0">
        <w:rPr>
          <w:rStyle w:val="Style13ptBold"/>
        </w:rPr>
        <w:t xml:space="preserve">11 </w:t>
      </w:r>
    </w:p>
    <w:p w:rsidR="002B18A9" w:rsidRPr="005E7DCA" w:rsidRDefault="002B18A9" w:rsidP="002B18A9">
      <w:pPr>
        <w:rPr>
          <w:sz w:val="16"/>
          <w:szCs w:val="16"/>
        </w:rPr>
      </w:pPr>
      <w:r w:rsidRPr="005E7DCA">
        <w:rPr>
          <w:sz w:val="16"/>
          <w:szCs w:val="16"/>
        </w:rPr>
        <w:t xml:space="preserve">(Anthony, Meteorologist and president of IntelliWeather Inc., citing “A new approach to the long-term reconstruction of the solar irradiance leads to large historical solar forcing,” a study conducted by the World Radiation Center in Switzerland, “New solar reconstruction paper suggests 6x greater solar forcing change than cited by the IPCC,” 5/10, </w:t>
      </w:r>
      <w:hyperlink r:id="rId84" w:history="1">
        <w:r w:rsidRPr="005E7DCA">
          <w:rPr>
            <w:rStyle w:val="Hyperlink"/>
            <w:sz w:val="16"/>
            <w:szCs w:val="16"/>
          </w:rPr>
          <w:t>http://wattsupwiththat.com/2011/05/10/new-solar-reconstruction-paper-suggests-6x-tsi-change-than-cited-by-the-ipcc/</w:t>
        </w:r>
      </w:hyperlink>
      <w:r w:rsidRPr="005E7DCA">
        <w:rPr>
          <w:sz w:val="16"/>
          <w:szCs w:val="16"/>
        </w:rPr>
        <w:t>)</w:t>
      </w:r>
    </w:p>
    <w:p w:rsidR="002B18A9" w:rsidRPr="00595FD0" w:rsidRDefault="002B18A9" w:rsidP="002B18A9"/>
    <w:p w:rsidR="002B18A9" w:rsidRPr="00561617" w:rsidRDefault="002B18A9" w:rsidP="002B18A9">
      <w:pPr>
        <w:jc w:val="both"/>
        <w:rPr>
          <w:sz w:val="16"/>
        </w:rPr>
      </w:pPr>
      <w:r w:rsidRPr="00561617">
        <w:rPr>
          <w:sz w:val="16"/>
        </w:rPr>
        <w:t xml:space="preserve">This is interesting. </w:t>
      </w:r>
      <w:r w:rsidRPr="000A7C3C">
        <w:rPr>
          <w:rStyle w:val="StyleUnderline"/>
          <w:highlight w:val="green"/>
        </w:rPr>
        <w:t xml:space="preserve">This </w:t>
      </w:r>
      <w:r w:rsidRPr="00561617">
        <w:rPr>
          <w:rStyle w:val="StyleUnderline"/>
        </w:rPr>
        <w:t xml:space="preserve">recent </w:t>
      </w:r>
      <w:r w:rsidRPr="000A7C3C">
        <w:rPr>
          <w:rStyle w:val="StyleUnderline"/>
          <w:highlight w:val="green"/>
        </w:rPr>
        <w:t xml:space="preserve">paper </w:t>
      </w:r>
      <w:r w:rsidRPr="00561617">
        <w:rPr>
          <w:rStyle w:val="StyleUnderline"/>
        </w:rPr>
        <w:t xml:space="preserve">published in the journal Astronomy &amp; Astrophysics here </w:t>
      </w:r>
      <w:r w:rsidRPr="000A7C3C">
        <w:rPr>
          <w:rStyle w:val="StyleUnderline"/>
          <w:highlight w:val="green"/>
        </w:rPr>
        <w:t>has done a reconstruction of TSI using</w:t>
      </w:r>
      <w:r w:rsidRPr="00561617">
        <w:rPr>
          <w:rStyle w:val="StyleUnderline"/>
        </w:rPr>
        <w:t xml:space="preserve"> Beryllium 10 </w:t>
      </w:r>
      <w:r w:rsidRPr="000A7C3C">
        <w:rPr>
          <w:rStyle w:val="StyleUnderline"/>
          <w:highlight w:val="green"/>
        </w:rPr>
        <w:t xml:space="preserve">isotope records combined with sunspot records. </w:t>
      </w:r>
      <w:r w:rsidRPr="00561617">
        <w:rPr>
          <w:rStyle w:val="StyleUnderline"/>
        </w:rPr>
        <w:t xml:space="preserve">The paper suggests that the </w:t>
      </w:r>
      <w:r w:rsidRPr="000A7C3C">
        <w:rPr>
          <w:rStyle w:val="StyleUnderline"/>
          <w:highlight w:val="green"/>
        </w:rPr>
        <w:t>Total Solar Irradiance</w:t>
      </w:r>
      <w:r w:rsidRPr="000A7C3C">
        <w:rPr>
          <w:sz w:val="16"/>
          <w:highlight w:val="green"/>
        </w:rPr>
        <w:t xml:space="preserve"> </w:t>
      </w:r>
      <w:r w:rsidRPr="00561617">
        <w:rPr>
          <w:sz w:val="16"/>
        </w:rPr>
        <w:t xml:space="preserve">(TSI) </w:t>
      </w:r>
      <w:r w:rsidRPr="00561617">
        <w:rPr>
          <w:rStyle w:val="StyleUnderline"/>
        </w:rPr>
        <w:t xml:space="preserve">has </w:t>
      </w:r>
      <w:r w:rsidRPr="000A7C3C">
        <w:rPr>
          <w:rStyle w:val="StyleUnderline"/>
          <w:highlight w:val="green"/>
        </w:rPr>
        <w:t xml:space="preserve">increased since </w:t>
      </w:r>
      <w:r w:rsidRPr="00561617">
        <w:rPr>
          <w:rStyle w:val="StyleUnderline"/>
        </w:rPr>
        <w:t xml:space="preserve">the end of the Little Ice Age (around </w:t>
      </w:r>
      <w:r w:rsidRPr="000A7C3C">
        <w:rPr>
          <w:rStyle w:val="StyleUnderline"/>
          <w:highlight w:val="green"/>
        </w:rPr>
        <w:t>1850</w:t>
      </w:r>
      <w:r w:rsidRPr="00561617">
        <w:rPr>
          <w:rStyle w:val="StyleUnderline"/>
        </w:rPr>
        <w:t xml:space="preserve">) </w:t>
      </w:r>
      <w:r w:rsidRPr="000A7C3C">
        <w:rPr>
          <w:rStyle w:val="StyleUnderline"/>
          <w:highlight w:val="green"/>
        </w:rPr>
        <w:t xml:space="preserve">by up to 6 x more than cited by the IPCC. </w:t>
      </w:r>
      <w:r w:rsidRPr="00561617">
        <w:rPr>
          <w:rStyle w:val="StyleUnderline"/>
        </w:rPr>
        <w:t>Here is how they did it:</w:t>
      </w:r>
      <w:r w:rsidRPr="00561617">
        <w:rPr>
          <w:sz w:val="16"/>
        </w:rPr>
        <w:t xml:space="preserve"> </w:t>
      </w:r>
    </w:p>
    <w:p w:rsidR="002B18A9" w:rsidRDefault="002B18A9" w:rsidP="002B18A9">
      <w:pPr>
        <w:jc w:val="both"/>
        <w:rPr>
          <w:sz w:val="16"/>
        </w:rPr>
      </w:pPr>
      <w:r w:rsidRPr="00561617">
        <w:rPr>
          <w:sz w:val="16"/>
        </w:rPr>
        <w:t xml:space="preserve">For the reconstruction to the past this </w:t>
      </w:r>
      <w:r w:rsidRPr="000A7C3C">
        <w:rPr>
          <w:rStyle w:val="StyleUnderline"/>
          <w:highlight w:val="green"/>
        </w:rPr>
        <w:t>amplitude is scaled with</w:t>
      </w:r>
      <w:r w:rsidRPr="000A7C3C">
        <w:rPr>
          <w:sz w:val="16"/>
          <w:highlight w:val="green"/>
        </w:rPr>
        <w:t xml:space="preserve"> </w:t>
      </w:r>
      <w:r w:rsidRPr="00561617">
        <w:rPr>
          <w:sz w:val="16"/>
        </w:rPr>
        <w:t xml:space="preserve">proxies for solar activity. Two proxies are available for the reconstruction: </w:t>
      </w:r>
      <w:r w:rsidRPr="00561617">
        <w:rPr>
          <w:rStyle w:val="StyleUnderline"/>
        </w:rPr>
        <w:t>Group sunspot number</w:t>
      </w:r>
      <w:r w:rsidRPr="00561617">
        <w:rPr>
          <w:sz w:val="16"/>
        </w:rPr>
        <w:t xml:space="preserve">, which is available from the present to 1610 AD, </w:t>
      </w:r>
      <w:r w:rsidRPr="00561617">
        <w:rPr>
          <w:rStyle w:val="StyleUnderline"/>
        </w:rPr>
        <w:t>and the solar modulation potential</w:t>
      </w:r>
      <w:r w:rsidRPr="00561617">
        <w:rPr>
          <w:sz w:val="16"/>
        </w:rPr>
        <w:t xml:space="preserve"> extending back to circa 7300 BC. The latter is </w:t>
      </w:r>
      <w:r w:rsidRPr="000A7C3C">
        <w:rPr>
          <w:rStyle w:val="StyleUnderline"/>
          <w:highlight w:val="green"/>
        </w:rPr>
        <w:t>a measure of</w:t>
      </w:r>
      <w:r w:rsidRPr="000A7C3C">
        <w:rPr>
          <w:sz w:val="16"/>
          <w:highlight w:val="green"/>
        </w:rPr>
        <w:t xml:space="preserve"> </w:t>
      </w:r>
      <w:r w:rsidRPr="00561617">
        <w:rPr>
          <w:sz w:val="16"/>
        </w:rPr>
        <w:t xml:space="preserve">the heliospheric </w:t>
      </w:r>
      <w:r w:rsidRPr="000A7C3C">
        <w:rPr>
          <w:rStyle w:val="StyleUnderline"/>
          <w:highlight w:val="green"/>
        </w:rPr>
        <w:t>shielding from cosmic rays derived from</w:t>
      </w:r>
      <w:r w:rsidRPr="000A7C3C">
        <w:rPr>
          <w:sz w:val="16"/>
          <w:highlight w:val="green"/>
        </w:rPr>
        <w:t xml:space="preserve"> </w:t>
      </w:r>
      <w:r w:rsidRPr="00561617">
        <w:rPr>
          <w:sz w:val="16"/>
        </w:rPr>
        <w:t xml:space="preserve">the analysis of cosmogenic </w:t>
      </w:r>
      <w:r w:rsidRPr="000A7C3C">
        <w:rPr>
          <w:rStyle w:val="StyleUnderline"/>
          <w:highlight w:val="green"/>
        </w:rPr>
        <w:t>isotope abundances in tree rings or ice cores,</w:t>
      </w:r>
      <w:r w:rsidRPr="000A7C3C">
        <w:rPr>
          <w:sz w:val="16"/>
          <w:highlight w:val="green"/>
        </w:rPr>
        <w:t xml:space="preserve"> </w:t>
      </w:r>
      <w:r w:rsidRPr="00561617">
        <w:rPr>
          <w:sz w:val="16"/>
        </w:rPr>
        <w:t xml:space="preserve">and is available with a time resolution of 2-3 solar cycles (Steinhilber et al. 2008). </w:t>
      </w:r>
      <w:r w:rsidRPr="000A7C3C">
        <w:rPr>
          <w:rStyle w:val="StyleUnderline"/>
          <w:highlight w:val="green"/>
        </w:rPr>
        <w:t xml:space="preserve">Although sunspot number dropped to zero </w:t>
      </w:r>
      <w:r w:rsidRPr="00561617">
        <w:rPr>
          <w:rStyle w:val="StyleUnderline"/>
        </w:rPr>
        <w:t xml:space="preserve">for a long time during the Maunder minimum, </w:t>
      </w:r>
      <w:r w:rsidRPr="000A7C3C">
        <w:rPr>
          <w:rStyle w:val="StyleUnderline"/>
          <w:highlight w:val="green"/>
        </w:rPr>
        <w:t>the solar cycle was uninterrupted</w:t>
      </w:r>
      <w:r w:rsidRPr="000A7C3C">
        <w:rPr>
          <w:sz w:val="16"/>
          <w:highlight w:val="green"/>
        </w:rPr>
        <w:t xml:space="preserve"> </w:t>
      </w:r>
      <w:r w:rsidRPr="00561617">
        <w:rPr>
          <w:sz w:val="16"/>
        </w:rPr>
        <w:t xml:space="preserve">(Beer et al. 1998; Usoskin et al. 2001) </w:t>
      </w:r>
      <w:r w:rsidRPr="00561617">
        <w:rPr>
          <w:rStyle w:val="StyleUnderline"/>
        </w:rPr>
        <w:t>and the modulation potential did not fall to zero</w:t>
      </w:r>
      <w:r w:rsidRPr="00561617">
        <w:rPr>
          <w:sz w:val="16"/>
        </w:rPr>
        <w:t xml:space="preserve">. Hence, </w:t>
      </w:r>
      <w:r w:rsidRPr="000A7C3C">
        <w:rPr>
          <w:rStyle w:val="StyleUnderline"/>
          <w:highlight w:val="green"/>
        </w:rPr>
        <w:t xml:space="preserve">a reconstruction based </w:t>
      </w:r>
      <w:r w:rsidRPr="00561617">
        <w:rPr>
          <w:rStyle w:val="StyleUnderline"/>
        </w:rPr>
        <w:t xml:space="preserve">solely </w:t>
      </w:r>
      <w:r w:rsidRPr="000A7C3C">
        <w:rPr>
          <w:rStyle w:val="StyleUnderline"/>
          <w:highlight w:val="green"/>
        </w:rPr>
        <w:t>on sunspot number may underestimate</w:t>
      </w:r>
      <w:r w:rsidRPr="00561617">
        <w:rPr>
          <w:rStyle w:val="StyleUnderline"/>
        </w:rPr>
        <w:t xml:space="preserve"> the </w:t>
      </w:r>
      <w:r w:rsidRPr="000A7C3C">
        <w:rPr>
          <w:rStyle w:val="StyleUnderline"/>
          <w:highlight w:val="green"/>
        </w:rPr>
        <w:t>solar activity</w:t>
      </w:r>
      <w:r w:rsidRPr="000A7C3C">
        <w:rPr>
          <w:sz w:val="16"/>
          <w:highlight w:val="green"/>
        </w:rPr>
        <w:t xml:space="preserve"> </w:t>
      </w:r>
      <w:r w:rsidRPr="00561617">
        <w:rPr>
          <w:sz w:val="16"/>
        </w:rPr>
        <w:t xml:space="preserve">during theMaunderminimum. Therefore in our reconstruction </w:t>
      </w:r>
      <w:r w:rsidRPr="00561617">
        <w:rPr>
          <w:rStyle w:val="StyleUnderline"/>
        </w:rPr>
        <w:t>we used the solar modulation potential to calculate the long-term variations and sunspot number to superpose them with</w:t>
      </w:r>
      <w:r w:rsidRPr="00561617">
        <w:rPr>
          <w:sz w:val="16"/>
        </w:rPr>
        <w:t xml:space="preserve"> the 11-year </w:t>
      </w:r>
      <w:r w:rsidRPr="00561617">
        <w:rPr>
          <w:rStyle w:val="StyleUnderline"/>
        </w:rPr>
        <w:t xml:space="preserve">cycle variations </w:t>
      </w:r>
      <w:r w:rsidRPr="00561617">
        <w:rPr>
          <w:sz w:val="16"/>
        </w:rPr>
        <w:t>(see the Online Section 6.2). The modulation potential used in the calculations is based on the composite of data determined from the cosmogenic isotope records of 10Be and neutronmonitor. 10Be data are available up to about 1970 (McCracken et al. 2004) and neutron monitor data, which are used to calculate the current solar modulation potential, are available since the 1950s.</w:t>
      </w:r>
    </w:p>
    <w:p w:rsidR="002B18A9" w:rsidRDefault="002B18A9" w:rsidP="002B18A9">
      <w:pPr>
        <w:pStyle w:val="Heading4"/>
      </w:pPr>
      <w:r>
        <w:t>(  ) Prefer our methodology – cites ice cores and monitoring</w:t>
      </w:r>
    </w:p>
    <w:p w:rsidR="002B18A9" w:rsidRPr="005E7DCA" w:rsidRDefault="002B18A9" w:rsidP="002B18A9"/>
    <w:p w:rsidR="002B18A9" w:rsidRPr="00595FD0" w:rsidRDefault="002B18A9" w:rsidP="002B18A9">
      <w:pPr>
        <w:rPr>
          <w:rStyle w:val="Style13ptBold"/>
        </w:rPr>
      </w:pPr>
      <w:r w:rsidRPr="00595FD0">
        <w:rPr>
          <w:rStyle w:val="Style13ptBold"/>
        </w:rPr>
        <w:t xml:space="preserve">Shapiro et al. </w:t>
      </w:r>
      <w:r>
        <w:rPr>
          <w:rStyle w:val="Style13ptBold"/>
        </w:rPr>
        <w:t>‘</w:t>
      </w:r>
      <w:r w:rsidRPr="00595FD0">
        <w:rPr>
          <w:rStyle w:val="Style13ptBold"/>
        </w:rPr>
        <w:t xml:space="preserve">11 </w:t>
      </w:r>
    </w:p>
    <w:p w:rsidR="002B18A9" w:rsidRPr="005E7DCA" w:rsidRDefault="002B18A9" w:rsidP="002B18A9">
      <w:pPr>
        <w:rPr>
          <w:sz w:val="16"/>
          <w:szCs w:val="16"/>
        </w:rPr>
      </w:pPr>
      <w:r w:rsidRPr="005E7DCA">
        <w:rPr>
          <w:sz w:val="16"/>
          <w:szCs w:val="16"/>
        </w:rPr>
        <w:t xml:space="preserve">(A. I. Shapiro, W. Schmutz, E. Rozanov, M. Schoell, M. Haberreiter, A. V. Shapiro and S. Nyeki, researchers for the World Radiation Center, Switzerland and Institute for Atmospheric and Climate science ETH, Switzerland, “A new approach to the long-term reconstruction of the solar irradiance leads to large historical solar forcing,” 2/22, </w:t>
      </w:r>
      <w:hyperlink r:id="rId85" w:history="1">
        <w:r w:rsidRPr="005E7DCA">
          <w:rPr>
            <w:rStyle w:val="Hyperlink"/>
            <w:sz w:val="16"/>
            <w:szCs w:val="16"/>
          </w:rPr>
          <w:t>http://wattsupwiththat.com/2011/05/10/new-solar-reconstruction-paper-suggests-6x-tsi-change-than-cited-by-the-ipcc/</w:t>
        </w:r>
      </w:hyperlink>
      <w:r w:rsidRPr="005E7DCA">
        <w:rPr>
          <w:sz w:val="16"/>
          <w:szCs w:val="16"/>
        </w:rPr>
        <w:t>)</w:t>
      </w:r>
    </w:p>
    <w:p w:rsidR="002B18A9" w:rsidRPr="00595FD0" w:rsidRDefault="002B18A9" w:rsidP="002B18A9"/>
    <w:p w:rsidR="002B18A9" w:rsidRDefault="002B18A9" w:rsidP="002B18A9">
      <w:pPr>
        <w:jc w:val="both"/>
        <w:rPr>
          <w:sz w:val="16"/>
        </w:rPr>
      </w:pPr>
      <w:r w:rsidRPr="000A7C3C">
        <w:rPr>
          <w:rStyle w:val="StyleUnderline"/>
          <w:highlight w:val="green"/>
        </w:rPr>
        <w:t>The</w:t>
      </w:r>
      <w:r w:rsidRPr="000A7C3C">
        <w:rPr>
          <w:sz w:val="16"/>
          <w:highlight w:val="green"/>
        </w:rPr>
        <w:t xml:space="preserve"> </w:t>
      </w:r>
      <w:r>
        <w:rPr>
          <w:sz w:val="16"/>
        </w:rPr>
        <w:t xml:space="preserve">variable </w:t>
      </w:r>
      <w:r w:rsidRPr="000A7C3C">
        <w:rPr>
          <w:rStyle w:val="StyleUnderline"/>
          <w:highlight w:val="green"/>
        </w:rPr>
        <w:t>Sun is the most likely candidate for the natural forcing of past climate changes</w:t>
      </w:r>
      <w:r w:rsidRPr="000A7C3C">
        <w:rPr>
          <w:sz w:val="16"/>
          <w:highlight w:val="green"/>
        </w:rPr>
        <w:t xml:space="preserve"> </w:t>
      </w:r>
      <w:r>
        <w:rPr>
          <w:sz w:val="16"/>
        </w:rPr>
        <w:t xml:space="preserve">on time scales of 50 to 1000 years. Evidence for this understanding is that </w:t>
      </w:r>
      <w:r w:rsidRPr="000A7C3C">
        <w:rPr>
          <w:rStyle w:val="StyleUnderline"/>
          <w:highlight w:val="green"/>
        </w:rPr>
        <w:t>the terrestrial climate correlates</w:t>
      </w:r>
      <w:r w:rsidRPr="002234AD">
        <w:rPr>
          <w:rStyle w:val="StyleUnderline"/>
        </w:rPr>
        <w:t xml:space="preserve"> positively </w:t>
      </w:r>
      <w:r w:rsidRPr="000A7C3C">
        <w:rPr>
          <w:rStyle w:val="StyleUnderline"/>
          <w:highlight w:val="green"/>
        </w:rPr>
        <w:t xml:space="preserve">with </w:t>
      </w:r>
      <w:r w:rsidRPr="002234AD">
        <w:rPr>
          <w:rStyle w:val="StyleUnderline"/>
        </w:rPr>
        <w:t xml:space="preserve">the </w:t>
      </w:r>
      <w:r w:rsidRPr="000A7C3C">
        <w:rPr>
          <w:rStyle w:val="StyleUnderline"/>
          <w:highlight w:val="green"/>
        </w:rPr>
        <w:t>solar activity.</w:t>
      </w:r>
      <w:r w:rsidRPr="000A7C3C">
        <w:rPr>
          <w:sz w:val="16"/>
          <w:highlight w:val="green"/>
        </w:rPr>
        <w:t xml:space="preserve"> </w:t>
      </w:r>
      <w:r>
        <w:rPr>
          <w:sz w:val="16"/>
        </w:rPr>
        <w:t xml:space="preserve">During the past 10 000 years, the Sun has experienced the substantial variations in activity and there have been numerous attempts to reconstruct solar irradiance. While there is general agreement on how solar forcing varied during the last several hundred years – all reconstructions are proportional to the solar activity – </w:t>
      </w:r>
      <w:r w:rsidRPr="000A7C3C">
        <w:rPr>
          <w:rStyle w:val="StyleUnderline"/>
          <w:highlight w:val="green"/>
        </w:rPr>
        <w:t xml:space="preserve">there is scientific controversy on the magnitude of </w:t>
      </w:r>
      <w:r w:rsidRPr="002234AD">
        <w:rPr>
          <w:rStyle w:val="StyleUnderline"/>
        </w:rPr>
        <w:t xml:space="preserve">solar </w:t>
      </w:r>
      <w:r w:rsidRPr="000A7C3C">
        <w:rPr>
          <w:rStyle w:val="StyleUnderline"/>
          <w:highlight w:val="green"/>
        </w:rPr>
        <w:t>forcing</w:t>
      </w:r>
      <w:r w:rsidRPr="002234AD">
        <w:rPr>
          <w:rStyle w:val="StyleUnderline"/>
        </w:rPr>
        <w:t>.</w:t>
      </w:r>
      <w:r>
        <w:rPr>
          <w:sz w:val="16"/>
        </w:rPr>
        <w:t xml:space="preserve"> Aims. We present a reconstruction of the total and spectral solar irradiance covering 130 nm–10 μm from 1610 to the present with an annual resolution and for the Holocene with a 22-year resolution. Methods. We assume that the minimum state of the quiet Sun in time corresponds to the observed quietest area on the present Sun. Then </w:t>
      </w:r>
      <w:r w:rsidRPr="000A7C3C">
        <w:rPr>
          <w:rStyle w:val="StyleUnderline"/>
          <w:highlight w:val="green"/>
        </w:rPr>
        <w:t xml:space="preserve">we use </w:t>
      </w:r>
      <w:r w:rsidRPr="002234AD">
        <w:rPr>
          <w:rStyle w:val="StyleUnderline"/>
        </w:rPr>
        <w:t xml:space="preserve">available </w:t>
      </w:r>
      <w:r w:rsidRPr="000A7C3C">
        <w:rPr>
          <w:rStyle w:val="StyleUnderline"/>
          <w:highlight w:val="green"/>
        </w:rPr>
        <w:t xml:space="preserve">long-term </w:t>
      </w:r>
      <w:r w:rsidRPr="002234AD">
        <w:rPr>
          <w:rStyle w:val="StyleUnderline"/>
        </w:rPr>
        <w:t xml:space="preserve">proxies of the </w:t>
      </w:r>
      <w:r w:rsidRPr="000A7C3C">
        <w:rPr>
          <w:rStyle w:val="StyleUnderline"/>
          <w:highlight w:val="green"/>
        </w:rPr>
        <w:t>solar activity</w:t>
      </w:r>
      <w:r w:rsidRPr="002234AD">
        <w:rPr>
          <w:rStyle w:val="StyleUnderline"/>
        </w:rPr>
        <w:t>,</w:t>
      </w:r>
      <w:r>
        <w:rPr>
          <w:sz w:val="16"/>
        </w:rPr>
        <w:t xml:space="preserve"> which are 10Be </w:t>
      </w:r>
      <w:r w:rsidRPr="000A7C3C">
        <w:rPr>
          <w:rStyle w:val="StyleUnderline"/>
          <w:highlight w:val="green"/>
        </w:rPr>
        <w:t>isotope concentrations in ice cores and</w:t>
      </w:r>
      <w:r w:rsidRPr="000A7C3C">
        <w:rPr>
          <w:sz w:val="16"/>
          <w:highlight w:val="green"/>
        </w:rPr>
        <w:t xml:space="preserve"> </w:t>
      </w:r>
      <w:r w:rsidRPr="003113FF">
        <w:rPr>
          <w:rStyle w:val="StyleUnderline"/>
        </w:rPr>
        <w:t xml:space="preserve">22-year smoothed neutron </w:t>
      </w:r>
      <w:r w:rsidRPr="000A7C3C">
        <w:rPr>
          <w:rStyle w:val="StyleUnderline"/>
          <w:highlight w:val="green"/>
        </w:rPr>
        <w:t>monitor data</w:t>
      </w:r>
      <w:r w:rsidRPr="002234AD">
        <w:rPr>
          <w:rStyle w:val="StyleUnderline"/>
        </w:rPr>
        <w:t xml:space="preserve">, </w:t>
      </w:r>
      <w:r w:rsidRPr="000A7C3C">
        <w:rPr>
          <w:rStyle w:val="StyleUnderline"/>
          <w:highlight w:val="green"/>
        </w:rPr>
        <w:t xml:space="preserve">to </w:t>
      </w:r>
      <w:r w:rsidRPr="00DB238A">
        <w:rPr>
          <w:rStyle w:val="StyleUnderline"/>
        </w:rPr>
        <w:t xml:space="preserve">interpolate between the present quiet Sun and the minimum state of the quiet Sun. This </w:t>
      </w:r>
      <w:r w:rsidRPr="000A7C3C">
        <w:rPr>
          <w:rStyle w:val="StyleUnderline"/>
          <w:highlight w:val="green"/>
        </w:rPr>
        <w:t>determine</w:t>
      </w:r>
      <w:r w:rsidRPr="00DB238A">
        <w:rPr>
          <w:rStyle w:val="StyleUnderline"/>
        </w:rPr>
        <w:t xml:space="preserve">s the </w:t>
      </w:r>
      <w:r w:rsidRPr="002234AD">
        <w:rPr>
          <w:rStyle w:val="StyleUnderline"/>
        </w:rPr>
        <w:t xml:space="preserve">long-term trend in the </w:t>
      </w:r>
      <w:r w:rsidRPr="000A7C3C">
        <w:rPr>
          <w:rStyle w:val="StyleUnderline"/>
          <w:highlight w:val="green"/>
        </w:rPr>
        <w:t>solar variability</w:t>
      </w:r>
      <w:r>
        <w:rPr>
          <w:sz w:val="16"/>
        </w:rPr>
        <w:t xml:space="preserve">, which is then superposed with the 11-year activity cycle calculated from the sunspot number. </w:t>
      </w:r>
      <w:r w:rsidRPr="003113FF">
        <w:rPr>
          <w:rStyle w:val="StyleUnderline"/>
        </w:rPr>
        <w:t>The time-dependent solar spectral irradiance from about 7000 BC to the present is then derived using a state-of-the-art radiation code.</w:t>
      </w:r>
    </w:p>
    <w:p w:rsidR="002B18A9" w:rsidRDefault="002B18A9" w:rsidP="002B18A9">
      <w:pPr>
        <w:jc w:val="both"/>
        <w:rPr>
          <w:sz w:val="16"/>
        </w:rPr>
      </w:pPr>
      <w:r>
        <w:rPr>
          <w:sz w:val="16"/>
        </w:rPr>
        <w:t>Conclusions</w:t>
      </w:r>
    </w:p>
    <w:p w:rsidR="002B18A9" w:rsidRDefault="002B18A9" w:rsidP="002B18A9">
      <w:pPr>
        <w:jc w:val="both"/>
        <w:rPr>
          <w:rStyle w:val="StyleUnderline"/>
        </w:rPr>
      </w:pPr>
      <w:r w:rsidRPr="00DB238A">
        <w:rPr>
          <w:rStyle w:val="StyleUnderline"/>
        </w:rPr>
        <w:t xml:space="preserve">We present a new technique to reconstruct total and spectral solar irradiance over the Holocene. </w:t>
      </w:r>
      <w:r w:rsidRPr="000A7C3C">
        <w:rPr>
          <w:rStyle w:val="StyleUnderline"/>
          <w:highlight w:val="green"/>
        </w:rPr>
        <w:t>We obtained a large historical solar forcing between the Maunder minimum and the present, as well as a significant increase in solar irradiance in the first half of the twentieth-century. Our value of</w:t>
      </w:r>
      <w:r w:rsidRPr="00DB238A">
        <w:rPr>
          <w:rStyle w:val="StyleUnderline"/>
        </w:rPr>
        <w:t xml:space="preserve"> the historical </w:t>
      </w:r>
      <w:r w:rsidRPr="000A7C3C">
        <w:rPr>
          <w:rStyle w:val="StyleUnderline"/>
          <w:highlight w:val="green"/>
        </w:rPr>
        <w:t xml:space="preserve">solar forcing is remarkably larger than other estimations </w:t>
      </w:r>
      <w:r w:rsidRPr="00DB238A">
        <w:rPr>
          <w:rStyle w:val="StyleUnderline"/>
        </w:rPr>
        <w:t xml:space="preserve">published </w:t>
      </w:r>
      <w:r w:rsidRPr="000A7C3C">
        <w:rPr>
          <w:rStyle w:val="StyleUnderline"/>
          <w:highlight w:val="green"/>
        </w:rPr>
        <w:t>in the</w:t>
      </w:r>
      <w:r w:rsidRPr="00DB238A">
        <w:rPr>
          <w:rStyle w:val="StyleUnderline"/>
        </w:rPr>
        <w:t xml:space="preserve"> recent </w:t>
      </w:r>
      <w:r w:rsidRPr="000A7C3C">
        <w:rPr>
          <w:rStyle w:val="StyleUnderline"/>
          <w:highlight w:val="green"/>
        </w:rPr>
        <w:t>literature</w:t>
      </w:r>
      <w:r w:rsidRPr="00DB238A">
        <w:rPr>
          <w:rStyle w:val="StyleUnderline"/>
        </w:rPr>
        <w:t>.</w:t>
      </w:r>
    </w:p>
    <w:p w:rsidR="002B18A9" w:rsidRDefault="002B18A9" w:rsidP="002B18A9">
      <w:pPr>
        <w:pStyle w:val="Heading3"/>
      </w:pPr>
      <w:r>
        <w:t>Extensions – Feedbacks are Negative</w:t>
      </w:r>
    </w:p>
    <w:p w:rsidR="002B18A9" w:rsidRDefault="002B18A9" w:rsidP="002B18A9">
      <w:pPr>
        <w:pStyle w:val="Heading4"/>
      </w:pPr>
      <w:r>
        <w:t xml:space="preserve">(  ) </w:t>
      </w:r>
      <w:r w:rsidRPr="001A7752">
        <w:t xml:space="preserve">Positive feedback models wrong, their impacts exaggerated </w:t>
      </w:r>
    </w:p>
    <w:p w:rsidR="002B18A9" w:rsidRPr="005E7DCA" w:rsidRDefault="002B18A9" w:rsidP="002B18A9"/>
    <w:p w:rsidR="002B18A9" w:rsidRPr="00595FD0" w:rsidRDefault="002B18A9" w:rsidP="002B18A9">
      <w:pPr>
        <w:rPr>
          <w:rStyle w:val="Style13ptBold"/>
        </w:rPr>
      </w:pPr>
      <w:r w:rsidRPr="00595FD0">
        <w:rPr>
          <w:rStyle w:val="Style13ptBold"/>
        </w:rPr>
        <w:t xml:space="preserve">Happer </w:t>
      </w:r>
      <w:r>
        <w:rPr>
          <w:rStyle w:val="Style13ptBold"/>
        </w:rPr>
        <w:t>‘</w:t>
      </w:r>
      <w:r w:rsidRPr="00595FD0">
        <w:rPr>
          <w:rStyle w:val="Style13ptBold"/>
        </w:rPr>
        <w:t xml:space="preserve">12 </w:t>
      </w:r>
    </w:p>
    <w:p w:rsidR="002B18A9" w:rsidRPr="005E7DCA" w:rsidRDefault="002B18A9" w:rsidP="002B18A9">
      <w:pPr>
        <w:rPr>
          <w:sz w:val="16"/>
          <w:szCs w:val="16"/>
        </w:rPr>
      </w:pPr>
      <w:r w:rsidRPr="005E7DCA">
        <w:rPr>
          <w:sz w:val="16"/>
          <w:szCs w:val="16"/>
        </w:rPr>
        <w:t xml:space="preserve">(William is a professor of physics at Princeton. “Global Warming Models Are Wrong Again”, Wall Street Journal, 3/27/12, </w:t>
      </w:r>
      <w:hyperlink r:id="rId86" w:history="1">
        <w:r w:rsidRPr="005E7DCA">
          <w:rPr>
            <w:rStyle w:val="Hyperlink"/>
            <w:sz w:val="16"/>
            <w:szCs w:val="16"/>
          </w:rPr>
          <w:t>http://online.wsj.com/article/SB10001424052702304636404577291352882984274.html</w:t>
        </w:r>
      </w:hyperlink>
      <w:r w:rsidRPr="005E7DCA">
        <w:rPr>
          <w:sz w:val="16"/>
          <w:szCs w:val="16"/>
        </w:rPr>
        <w:t>)</w:t>
      </w:r>
    </w:p>
    <w:p w:rsidR="002B18A9" w:rsidRPr="00595FD0" w:rsidRDefault="002B18A9" w:rsidP="002B18A9"/>
    <w:p w:rsidR="002B18A9" w:rsidRPr="00C46653" w:rsidRDefault="002B18A9" w:rsidP="002B18A9">
      <w:pPr>
        <w:jc w:val="both"/>
        <w:rPr>
          <w:sz w:val="16"/>
        </w:rPr>
      </w:pPr>
      <w:r w:rsidRPr="00C46653">
        <w:rPr>
          <w:sz w:val="16"/>
        </w:rPr>
        <w:t xml:space="preserve">The direct warming due to </w:t>
      </w:r>
      <w:r w:rsidRPr="000A7C3C">
        <w:rPr>
          <w:rStyle w:val="StyleUnderline"/>
          <w:highlight w:val="green"/>
        </w:rPr>
        <w:t>doubling CO2</w:t>
      </w:r>
      <w:r w:rsidRPr="00C46653">
        <w:rPr>
          <w:sz w:val="16"/>
        </w:rPr>
        <w:t xml:space="preserve"> levels in the atmosphere </w:t>
      </w:r>
      <w:r w:rsidRPr="000A7C3C">
        <w:rPr>
          <w:highlight w:val="green"/>
          <w:u w:val="single"/>
        </w:rPr>
        <w:t>can</w:t>
      </w:r>
      <w:r w:rsidRPr="001A7752">
        <w:rPr>
          <w:u w:val="single"/>
        </w:rPr>
        <w:t xml:space="preserve"> be calculated to </w:t>
      </w:r>
      <w:r w:rsidRPr="000A7C3C">
        <w:rPr>
          <w:highlight w:val="green"/>
          <w:u w:val="single"/>
        </w:rPr>
        <w:t>cause</w:t>
      </w:r>
      <w:r w:rsidRPr="001A7752">
        <w:rPr>
          <w:u w:val="single"/>
        </w:rPr>
        <w:t xml:space="preserve"> a </w:t>
      </w:r>
      <w:r w:rsidRPr="000A7C3C">
        <w:rPr>
          <w:highlight w:val="green"/>
          <w:u w:val="single"/>
        </w:rPr>
        <w:t>warming of</w:t>
      </w:r>
      <w:r w:rsidRPr="001A7752">
        <w:rPr>
          <w:u w:val="single"/>
        </w:rPr>
        <w:t xml:space="preserve"> about </w:t>
      </w:r>
      <w:r w:rsidRPr="000A7C3C">
        <w:rPr>
          <w:highlight w:val="green"/>
          <w:u w:val="single"/>
        </w:rPr>
        <w:t>one degree Celsius.</w:t>
      </w:r>
      <w:r w:rsidRPr="001A7752">
        <w:rPr>
          <w:u w:val="single"/>
        </w:rPr>
        <w:t xml:space="preserve"> The </w:t>
      </w:r>
      <w:r w:rsidRPr="000A7C3C">
        <w:rPr>
          <w:highlight w:val="green"/>
          <w:u w:val="single"/>
        </w:rPr>
        <w:t>IPCC computer models predict</w:t>
      </w:r>
      <w:r w:rsidRPr="001A7752">
        <w:rPr>
          <w:u w:val="single"/>
        </w:rPr>
        <w:t xml:space="preserve"> a much larger warming</w:t>
      </w:r>
      <w:r w:rsidRPr="000A7C3C">
        <w:rPr>
          <w:highlight w:val="green"/>
          <w:u w:val="single"/>
        </w:rPr>
        <w:t>, three degrees</w:t>
      </w:r>
      <w:r w:rsidRPr="001A7752">
        <w:rPr>
          <w:u w:val="single"/>
        </w:rPr>
        <w:t xml:space="preserve"> Celsius or even more, </w:t>
      </w:r>
      <w:r w:rsidRPr="000A7C3C">
        <w:rPr>
          <w:highlight w:val="green"/>
          <w:u w:val="single"/>
        </w:rPr>
        <w:t>because they assume changes in water vapor or clouds</w:t>
      </w:r>
      <w:r w:rsidRPr="001A7752">
        <w:rPr>
          <w:u w:val="single"/>
        </w:rPr>
        <w:t xml:space="preserve"> that supposedly </w:t>
      </w:r>
      <w:r w:rsidRPr="000A7C3C">
        <w:rPr>
          <w:highlight w:val="green"/>
          <w:u w:val="single"/>
        </w:rPr>
        <w:t>amplify the direct warming</w:t>
      </w:r>
      <w:r w:rsidRPr="001A7752">
        <w:rPr>
          <w:u w:val="single"/>
        </w:rPr>
        <w:t xml:space="preserve"> from CO2.</w:t>
      </w:r>
      <w:r w:rsidRPr="00C46653">
        <w:rPr>
          <w:sz w:val="16"/>
        </w:rPr>
        <w:t xml:space="preserve"> Many lines of </w:t>
      </w:r>
      <w:r w:rsidRPr="000A7C3C">
        <w:rPr>
          <w:highlight w:val="green"/>
          <w:u w:val="single"/>
        </w:rPr>
        <w:t>observational evidence suggest</w:t>
      </w:r>
      <w:r w:rsidRPr="00C46653">
        <w:rPr>
          <w:sz w:val="16"/>
        </w:rPr>
        <w:t xml:space="preserve"> that </w:t>
      </w:r>
      <w:r w:rsidRPr="000A7C3C">
        <w:rPr>
          <w:highlight w:val="green"/>
          <w:u w:val="single"/>
        </w:rPr>
        <w:t>this "positive feedback"</w:t>
      </w:r>
      <w:r w:rsidRPr="001A7752">
        <w:rPr>
          <w:u w:val="single"/>
        </w:rPr>
        <w:t xml:space="preserve"> </w:t>
      </w:r>
      <w:r w:rsidRPr="00C46653">
        <w:rPr>
          <w:sz w:val="16"/>
        </w:rPr>
        <w:t xml:space="preserve">also </w:t>
      </w:r>
      <w:r w:rsidRPr="000A7C3C">
        <w:rPr>
          <w:highlight w:val="green"/>
          <w:u w:val="single"/>
        </w:rPr>
        <w:t>has been greatly exaggerated.</w:t>
      </w:r>
      <w:r w:rsidRPr="001A7752">
        <w:rPr>
          <w:u w:val="single"/>
        </w:rPr>
        <w:t xml:space="preserve"> There has</w:t>
      </w:r>
      <w:r w:rsidRPr="00C46653">
        <w:rPr>
          <w:sz w:val="16"/>
        </w:rPr>
        <w:t xml:space="preserve"> indeed </w:t>
      </w:r>
      <w:r w:rsidRPr="001A7752">
        <w:rPr>
          <w:u w:val="single"/>
        </w:rPr>
        <w:t>been some warming</w:t>
      </w:r>
      <w:r w:rsidRPr="00C46653">
        <w:rPr>
          <w:sz w:val="16"/>
        </w:rPr>
        <w:t xml:space="preserve">, perhaps about 0.8 degrees Celsius, since the end of the so-called Little Ice Age in the early 1800s. Some of that warming has probably come from increased amounts of CO2, but </w:t>
      </w:r>
      <w:r w:rsidRPr="000A7C3C">
        <w:rPr>
          <w:highlight w:val="green"/>
          <w:u w:val="single"/>
        </w:rPr>
        <w:t>the timing of</w:t>
      </w:r>
      <w:r w:rsidRPr="001A7752">
        <w:rPr>
          <w:u w:val="single"/>
        </w:rPr>
        <w:t xml:space="preserve"> the </w:t>
      </w:r>
      <w:r w:rsidRPr="000A7C3C">
        <w:rPr>
          <w:highlight w:val="green"/>
          <w:u w:val="single"/>
        </w:rPr>
        <w:t>warming—much of it before CO2 levels had increased appreciably—suggests that a substantial fraction</w:t>
      </w:r>
      <w:r w:rsidRPr="001A7752">
        <w:rPr>
          <w:u w:val="single"/>
        </w:rPr>
        <w:t xml:space="preserve"> </w:t>
      </w:r>
      <w:r w:rsidRPr="00C46653">
        <w:rPr>
          <w:sz w:val="16"/>
        </w:rPr>
        <w:t>of the warming</w:t>
      </w:r>
      <w:r w:rsidRPr="001A7752">
        <w:rPr>
          <w:u w:val="single"/>
        </w:rPr>
        <w:t xml:space="preserve"> </w:t>
      </w:r>
      <w:r w:rsidRPr="000A7C3C">
        <w:rPr>
          <w:highlight w:val="green"/>
          <w:u w:val="single"/>
        </w:rPr>
        <w:t xml:space="preserve">is from natural causes </w:t>
      </w:r>
      <w:r w:rsidRPr="00560056">
        <w:rPr>
          <w:u w:val="single"/>
        </w:rPr>
        <w:t>that have nothing to do with mankind.</w:t>
      </w:r>
      <w:r w:rsidRPr="001A7752">
        <w:rPr>
          <w:u w:val="single"/>
        </w:rPr>
        <w:t xml:space="preserve"> </w:t>
      </w:r>
    </w:p>
    <w:p w:rsidR="002B18A9" w:rsidRDefault="002B18A9" w:rsidP="002B18A9">
      <w:pPr>
        <w:pStyle w:val="Heading4"/>
      </w:pPr>
      <w:r>
        <w:t>(  ) Empirics</w:t>
      </w:r>
      <w:r w:rsidRPr="00F326CF">
        <w:t xml:space="preserve"> proves feedbacks are negative</w:t>
      </w:r>
    </w:p>
    <w:p w:rsidR="002B18A9" w:rsidRPr="005E7DCA" w:rsidRDefault="002B18A9" w:rsidP="002B18A9"/>
    <w:p w:rsidR="002B18A9" w:rsidRPr="00595FD0" w:rsidRDefault="002B18A9" w:rsidP="002B18A9">
      <w:pPr>
        <w:rPr>
          <w:rStyle w:val="Style13ptBold"/>
        </w:rPr>
      </w:pPr>
      <w:r w:rsidRPr="00595FD0">
        <w:rPr>
          <w:rStyle w:val="Style13ptBold"/>
        </w:rPr>
        <w:t xml:space="preserve">Worstall </w:t>
      </w:r>
      <w:r>
        <w:rPr>
          <w:rStyle w:val="Style13ptBold"/>
        </w:rPr>
        <w:t>‘</w:t>
      </w:r>
      <w:r w:rsidRPr="00595FD0">
        <w:rPr>
          <w:rStyle w:val="Style13ptBold"/>
        </w:rPr>
        <w:t xml:space="preserve">12 </w:t>
      </w:r>
    </w:p>
    <w:p w:rsidR="002B18A9" w:rsidRPr="005E7DCA" w:rsidRDefault="002B18A9" w:rsidP="002B18A9">
      <w:pPr>
        <w:rPr>
          <w:sz w:val="16"/>
          <w:szCs w:val="16"/>
        </w:rPr>
      </w:pPr>
      <w:r w:rsidRPr="005E7DCA">
        <w:rPr>
          <w:sz w:val="16"/>
          <w:szCs w:val="16"/>
        </w:rPr>
        <w:t xml:space="preserve">(Tim, writer for Forbes, “If the MWP Was Global What Does That Tell Us About Climate Change Now?” </w:t>
      </w:r>
      <w:hyperlink r:id="rId87" w:history="1">
        <w:r w:rsidRPr="005E7DCA">
          <w:rPr>
            <w:rStyle w:val="Hyperlink"/>
            <w:sz w:val="16"/>
            <w:szCs w:val="16"/>
          </w:rPr>
          <w:t>http://www.forbes.com/sites/timworstall/2012/03/23/if-the-mwp-was-global-what-does-that-tell-us-about-climate-change-now/</w:t>
        </w:r>
      </w:hyperlink>
      <w:r w:rsidRPr="005E7DCA">
        <w:rPr>
          <w:sz w:val="16"/>
          <w:szCs w:val="16"/>
        </w:rPr>
        <w:t>)</w:t>
      </w:r>
    </w:p>
    <w:p w:rsidR="002B18A9" w:rsidRPr="00595FD0" w:rsidRDefault="002B18A9" w:rsidP="002B18A9"/>
    <w:p w:rsidR="002B18A9" w:rsidRPr="000A7C3C" w:rsidRDefault="002B18A9" w:rsidP="002B18A9">
      <w:pPr>
        <w:jc w:val="both"/>
        <w:rPr>
          <w:rStyle w:val="StyleUnderline"/>
          <w:b/>
          <w:highlight w:val="green"/>
        </w:rPr>
      </w:pPr>
      <w:r w:rsidRPr="00F326CF">
        <w:rPr>
          <w:sz w:val="16"/>
          <w:szCs w:val="20"/>
        </w:rPr>
        <w:t xml:space="preserve">That </w:t>
      </w:r>
      <w:r w:rsidRPr="00AC2EB0">
        <w:rPr>
          <w:rStyle w:val="StyleUnderline"/>
        </w:rPr>
        <w:t>the Earth has temperature cycles</w:t>
      </w:r>
      <w:r w:rsidRPr="00F326CF">
        <w:rPr>
          <w:sz w:val="16"/>
          <w:szCs w:val="20"/>
        </w:rPr>
        <w:t xml:space="preserve"> isn’t a surprise, we all know there were Ice Ages. So that we had a time when temperatures were higher than now and everything was just dandy doesn’t mean that it will all remain dandy if we carry on in our current manner. However, </w:t>
      </w:r>
      <w:r w:rsidRPr="000A7C3C">
        <w:rPr>
          <w:rStyle w:val="StyleUnderline"/>
          <w:highlight w:val="green"/>
        </w:rPr>
        <w:t>the great unknown of climate change science is “climate sensitivity”.</w:t>
      </w:r>
      <w:r w:rsidRPr="00F326CF">
        <w:rPr>
          <w:sz w:val="16"/>
          <w:szCs w:val="20"/>
        </w:rPr>
        <w:t xml:space="preserve"> This is </w:t>
      </w:r>
      <w:r w:rsidRPr="00AC2EB0">
        <w:rPr>
          <w:rStyle w:val="StyleUnderline"/>
        </w:rPr>
        <w:t>how much temperature will rise given a doubling of atmospheric CO2</w:t>
      </w:r>
      <w:r w:rsidRPr="00F326CF">
        <w:rPr>
          <w:sz w:val="16"/>
          <w:szCs w:val="20"/>
        </w:rPr>
        <w:t xml:space="preserve"> (technically, CO2-equivalent, converting all the methane etc to one handy unit). </w:t>
      </w:r>
      <w:r w:rsidRPr="00AC2EB0">
        <w:rPr>
          <w:rStyle w:val="StyleUnderline"/>
        </w:rPr>
        <w:t>We know how much will come directly: 0.7 of a degree. That isn’t something to worry</w:t>
      </w:r>
      <w:r w:rsidRPr="00F326CF">
        <w:rPr>
          <w:sz w:val="16"/>
          <w:szCs w:val="20"/>
        </w:rPr>
        <w:t xml:space="preserve"> overmuch </w:t>
      </w:r>
      <w:r w:rsidRPr="00AC2EB0">
        <w:rPr>
          <w:rStyle w:val="StyleUnderline"/>
        </w:rPr>
        <w:t>about</w:t>
      </w:r>
      <w:r w:rsidRPr="00F326CF">
        <w:rPr>
          <w:sz w:val="16"/>
          <w:szCs w:val="20"/>
        </w:rPr>
        <w:t xml:space="preserve">. </w:t>
      </w:r>
      <w:r w:rsidRPr="000A7C3C">
        <w:rPr>
          <w:rStyle w:val="StyleUnderline"/>
          <w:highlight w:val="green"/>
        </w:rPr>
        <w:t>The</w:t>
      </w:r>
      <w:r w:rsidRPr="000A7C3C">
        <w:rPr>
          <w:sz w:val="16"/>
          <w:szCs w:val="20"/>
          <w:highlight w:val="green"/>
        </w:rPr>
        <w:t xml:space="preserve"> </w:t>
      </w:r>
      <w:r w:rsidRPr="000A7C3C">
        <w:rPr>
          <w:rStyle w:val="StyleUnderline"/>
          <w:highlight w:val="green"/>
        </w:rPr>
        <w:t>question</w:t>
      </w:r>
      <w:r w:rsidRPr="000A7C3C">
        <w:rPr>
          <w:sz w:val="16"/>
          <w:szCs w:val="20"/>
          <w:highlight w:val="green"/>
        </w:rPr>
        <w:t xml:space="preserve"> </w:t>
      </w:r>
      <w:r w:rsidRPr="00F326CF">
        <w:rPr>
          <w:sz w:val="16"/>
          <w:szCs w:val="20"/>
        </w:rPr>
        <w:t xml:space="preserve">then </w:t>
      </w:r>
      <w:r w:rsidRPr="000A7C3C">
        <w:rPr>
          <w:rStyle w:val="StyleUnderline"/>
          <w:highlight w:val="green"/>
        </w:rPr>
        <w:t>becomes</w:t>
      </w:r>
      <w:r w:rsidRPr="00F326CF">
        <w:rPr>
          <w:sz w:val="16"/>
          <w:szCs w:val="20"/>
        </w:rPr>
        <w:t xml:space="preserve">, well, </w:t>
      </w:r>
      <w:r w:rsidRPr="000A7C3C">
        <w:rPr>
          <w:rStyle w:val="StyleUnderline"/>
          <w:highlight w:val="green"/>
        </w:rPr>
        <w:t>what happens</w:t>
      </w:r>
      <w:r w:rsidRPr="000A7C3C">
        <w:rPr>
          <w:sz w:val="16"/>
          <w:szCs w:val="20"/>
          <w:highlight w:val="green"/>
        </w:rPr>
        <w:t xml:space="preserve"> </w:t>
      </w:r>
      <w:r w:rsidRPr="00F326CF">
        <w:rPr>
          <w:sz w:val="16"/>
          <w:szCs w:val="20"/>
        </w:rPr>
        <w:t xml:space="preserve">then: </w:t>
      </w:r>
      <w:r w:rsidRPr="00AC2EB0">
        <w:rPr>
          <w:rStyle w:val="StyleUnderline"/>
        </w:rPr>
        <w:t>when the ice melts</w:t>
      </w:r>
      <w:r w:rsidRPr="00F326CF">
        <w:rPr>
          <w:sz w:val="16"/>
          <w:szCs w:val="20"/>
        </w:rPr>
        <w:t xml:space="preserve"> and albedo lowers, </w:t>
      </w:r>
      <w:r w:rsidRPr="00AC2EB0">
        <w:rPr>
          <w:rStyle w:val="StyleUnderline"/>
        </w:rPr>
        <w:t>when warmer weather and higher CO2 increase plant growth,</w:t>
      </w:r>
      <w:r w:rsidRPr="00F326CF">
        <w:rPr>
          <w:sz w:val="16"/>
          <w:szCs w:val="20"/>
        </w:rPr>
        <w:t xml:space="preserve"> </w:t>
      </w:r>
      <w:r w:rsidRPr="00AC2EB0">
        <w:rPr>
          <w:rStyle w:val="StyleUnderline"/>
        </w:rPr>
        <w:t xml:space="preserve">what happens to clouds and so on through </w:t>
      </w:r>
      <w:r w:rsidRPr="000A7C3C">
        <w:rPr>
          <w:rStyle w:val="StyleUnderline"/>
          <w:highlight w:val="green"/>
        </w:rPr>
        <w:t>a list of hundreds of possible feedbacks</w:t>
      </w:r>
      <w:r w:rsidRPr="000A7C3C">
        <w:rPr>
          <w:sz w:val="16"/>
          <w:szCs w:val="20"/>
          <w:highlight w:val="green"/>
        </w:rPr>
        <w:t xml:space="preserve">. </w:t>
      </w:r>
      <w:r w:rsidRPr="00AC2EB0">
        <w:rPr>
          <w:rStyle w:val="StyleUnderline"/>
        </w:rPr>
        <w:t>We don’t even know if some of these will be positive or negative,</w:t>
      </w:r>
      <w:r w:rsidRPr="00F326CF">
        <w:rPr>
          <w:sz w:val="16"/>
          <w:szCs w:val="20"/>
        </w:rPr>
        <w:t xml:space="preserve"> will further increase temperatures or reduce them </w:t>
      </w:r>
      <w:r w:rsidRPr="00AC2EB0">
        <w:rPr>
          <w:rStyle w:val="StyleUnderline"/>
        </w:rPr>
        <w:t xml:space="preserve">and </w:t>
      </w:r>
      <w:r w:rsidRPr="000A7C3C">
        <w:rPr>
          <w:rStyle w:val="StyleUnderline"/>
          <w:highlight w:val="green"/>
        </w:rPr>
        <w:t xml:space="preserve">we certainly don’t know </w:t>
      </w:r>
      <w:r w:rsidRPr="00AC2EB0">
        <w:rPr>
          <w:rStyle w:val="StyleUnderline"/>
        </w:rPr>
        <w:t xml:space="preserve">what </w:t>
      </w:r>
      <w:r w:rsidRPr="000A7C3C">
        <w:rPr>
          <w:rStyle w:val="StyleUnderline"/>
          <w:highlight w:val="green"/>
        </w:rPr>
        <w:t xml:space="preserve">the cumulative effect </w:t>
      </w:r>
      <w:r w:rsidRPr="00AC2EB0">
        <w:rPr>
          <w:rStyle w:val="StyleUnderline"/>
        </w:rPr>
        <w:t>will be</w:t>
      </w:r>
      <w:r w:rsidRPr="00F326CF">
        <w:rPr>
          <w:sz w:val="16"/>
          <w:szCs w:val="20"/>
        </w:rPr>
        <w:t xml:space="preserve">. Currently the best guesses are in the 2 to 4.5 degree range but these are indeed guesses. Well informed guesses, being done with a variety of methods by very good scientists trying to get at the truth but they are guesses. </w:t>
      </w:r>
      <w:r w:rsidRPr="000A7C3C">
        <w:rPr>
          <w:rStyle w:val="StyleUnderline"/>
          <w:highlight w:val="green"/>
        </w:rPr>
        <w:t>And the most important information underlying them is</w:t>
      </w:r>
      <w:r w:rsidRPr="00F326CF">
        <w:rPr>
          <w:sz w:val="16"/>
          <w:szCs w:val="20"/>
        </w:rPr>
        <w:t xml:space="preserve">, well, </w:t>
      </w:r>
      <w:r w:rsidRPr="000A7C3C">
        <w:rPr>
          <w:rStyle w:val="StyleUnderline"/>
          <w:highlight w:val="green"/>
        </w:rPr>
        <w:t>what happened previous times the Earth got warmer</w:t>
      </w:r>
      <w:r w:rsidRPr="00F326CF">
        <w:rPr>
          <w:sz w:val="16"/>
          <w:szCs w:val="20"/>
        </w:rPr>
        <w:t xml:space="preserve">? Did it carry on doing so? Or did it get so far and stop or even retreat? </w:t>
      </w:r>
      <w:r w:rsidRPr="000A7C3C">
        <w:rPr>
          <w:rStyle w:val="StyleUnderline"/>
          <w:highlight w:val="green"/>
        </w:rPr>
        <w:t>Which is where the MWP comes in.</w:t>
      </w:r>
      <w:r w:rsidRPr="00AC2EB0">
        <w:rPr>
          <w:rStyle w:val="StyleUnderline"/>
        </w:rPr>
        <w:t xml:space="preserve"> If it was a truly global phenomenon then </w:t>
      </w:r>
      <w:r w:rsidRPr="000A7C3C">
        <w:rPr>
          <w:rStyle w:val="StyleUnderline"/>
          <w:highlight w:val="green"/>
        </w:rPr>
        <w:t>we’ve more evidence</w:t>
      </w:r>
      <w:r w:rsidRPr="000A7C3C">
        <w:rPr>
          <w:sz w:val="16"/>
          <w:szCs w:val="20"/>
          <w:highlight w:val="green"/>
        </w:rPr>
        <w:t xml:space="preserve"> </w:t>
      </w:r>
      <w:r w:rsidRPr="00F326CF">
        <w:rPr>
          <w:sz w:val="16"/>
          <w:szCs w:val="20"/>
        </w:rPr>
        <w:t xml:space="preserve">(only more evidence, nothing conclusive at all) </w:t>
      </w:r>
      <w:r w:rsidRPr="000A7C3C">
        <w:rPr>
          <w:rStyle w:val="StyleUnderline"/>
          <w:highlight w:val="green"/>
        </w:rPr>
        <w:t xml:space="preserve">that rises in temperature </w:t>
      </w:r>
      <w:r w:rsidRPr="00AC2EB0">
        <w:rPr>
          <w:rStyle w:val="StyleUnderline"/>
        </w:rPr>
        <w:t xml:space="preserve">similar to what we’re seeing </w:t>
      </w:r>
      <w:r w:rsidRPr="000A7C3C">
        <w:rPr>
          <w:rStyle w:val="StyleUnderline"/>
          <w:highlight w:val="green"/>
        </w:rPr>
        <w:t>don’t</w:t>
      </w:r>
      <w:r w:rsidRPr="00AC2EB0">
        <w:rPr>
          <w:rStyle w:val="StyleUnderline"/>
        </w:rPr>
        <w:t xml:space="preserve">, always, </w:t>
      </w:r>
      <w:r w:rsidRPr="000A7C3C">
        <w:rPr>
          <w:rStyle w:val="StyleUnderline"/>
          <w:highlight w:val="green"/>
        </w:rPr>
        <w:t>carry on</w:t>
      </w:r>
      <w:r w:rsidRPr="00AC2EB0">
        <w:rPr>
          <w:rStyle w:val="StyleUnderline"/>
        </w:rPr>
        <w:t>. Sometimes at least they stop of their own accord: could be solar action, could be feedbacks.</w:t>
      </w:r>
      <w:r w:rsidRPr="00F326CF">
        <w:rPr>
          <w:sz w:val="16"/>
          <w:szCs w:val="20"/>
        </w:rPr>
        <w:t xml:space="preserve"> From which </w:t>
      </w:r>
      <w:r w:rsidRPr="000A7C3C">
        <w:rPr>
          <w:rStyle w:val="StyleUnderline"/>
          <w:highlight w:val="green"/>
        </w:rPr>
        <w:t xml:space="preserve">the takeaway point is that </w:t>
      </w:r>
      <w:r w:rsidRPr="00AC2EB0">
        <w:rPr>
          <w:rStyle w:val="StyleUnderline"/>
        </w:rPr>
        <w:t xml:space="preserve">perhaps </w:t>
      </w:r>
      <w:r w:rsidRPr="000A7C3C">
        <w:rPr>
          <w:rStyle w:val="StyleUnderline"/>
          <w:highlight w:val="green"/>
        </w:rPr>
        <w:t>climate sensitivity is lower than currently thought and thus climate change is less dangerous than currently thought.</w:t>
      </w:r>
    </w:p>
    <w:p w:rsidR="002B18A9" w:rsidRPr="00F326CF" w:rsidRDefault="002B18A9" w:rsidP="002B18A9">
      <w:pPr>
        <w:rPr>
          <w:szCs w:val="20"/>
        </w:rPr>
      </w:pPr>
      <w:r w:rsidRPr="00F326CF">
        <w:rPr>
          <w:szCs w:val="20"/>
        </w:rPr>
        <w:tab/>
        <w:t>*Note: MWP = Medieval Warming Period</w:t>
      </w:r>
    </w:p>
    <w:p w:rsidR="002B18A9" w:rsidRDefault="002B18A9" w:rsidP="002B18A9">
      <w:pPr>
        <w:pStyle w:val="Heading4"/>
        <w:rPr>
          <w:rStyle w:val="StyleUnderline"/>
          <w:b w:val="0"/>
          <w:szCs w:val="26"/>
        </w:rPr>
      </w:pPr>
      <w:r w:rsidRPr="005E7DCA">
        <w:rPr>
          <w:szCs w:val="26"/>
        </w:rPr>
        <w:t>(  )</w:t>
      </w:r>
      <w:r w:rsidRPr="005E7DCA">
        <w:rPr>
          <w:b w:val="0"/>
          <w:szCs w:val="26"/>
        </w:rPr>
        <w:t xml:space="preserve"> </w:t>
      </w:r>
      <w:r w:rsidRPr="005E7DCA">
        <w:rPr>
          <w:rStyle w:val="StyleUnderline"/>
          <w:b w:val="0"/>
          <w:szCs w:val="26"/>
        </w:rPr>
        <w:t>Err neg – if feedbacks are somewhere in the middle adaptation solves</w:t>
      </w:r>
    </w:p>
    <w:p w:rsidR="002B18A9" w:rsidRPr="005E7DCA" w:rsidRDefault="002B18A9" w:rsidP="002B18A9"/>
    <w:p w:rsidR="002B18A9" w:rsidRPr="00595FD0" w:rsidRDefault="002B18A9" w:rsidP="002B18A9">
      <w:pPr>
        <w:rPr>
          <w:rStyle w:val="Style13ptBold"/>
        </w:rPr>
      </w:pPr>
      <w:r w:rsidRPr="00595FD0">
        <w:rPr>
          <w:rStyle w:val="Style13ptBold"/>
        </w:rPr>
        <w:t xml:space="preserve">Ridley </w:t>
      </w:r>
      <w:r>
        <w:rPr>
          <w:rStyle w:val="Style13ptBold"/>
        </w:rPr>
        <w:t>‘</w:t>
      </w:r>
      <w:r w:rsidRPr="00595FD0">
        <w:rPr>
          <w:rStyle w:val="Style13ptBold"/>
        </w:rPr>
        <w:t xml:space="preserve">12 </w:t>
      </w:r>
    </w:p>
    <w:p w:rsidR="002B18A9" w:rsidRPr="005E7DCA" w:rsidRDefault="002B18A9" w:rsidP="002B18A9">
      <w:pPr>
        <w:rPr>
          <w:sz w:val="16"/>
          <w:szCs w:val="16"/>
        </w:rPr>
      </w:pPr>
      <w:r w:rsidRPr="005E7DCA">
        <w:rPr>
          <w:sz w:val="16"/>
          <w:szCs w:val="16"/>
        </w:rPr>
        <w:t xml:space="preserve">(Matt, writer for Wired Magazine, “Apocalypse Not: Here’s Why You Shouldn’t Worry About End Times,” 8/17, </w:t>
      </w:r>
      <w:hyperlink r:id="rId88" w:history="1">
        <w:r w:rsidRPr="005E7DCA">
          <w:rPr>
            <w:rStyle w:val="Hyperlink"/>
            <w:sz w:val="16"/>
            <w:szCs w:val="16"/>
          </w:rPr>
          <w:t>http://www.wired.com/wiredscience/2012/08/ff_apocalypsenot/all</w:t>
        </w:r>
      </w:hyperlink>
      <w:r w:rsidRPr="005E7DCA">
        <w:rPr>
          <w:sz w:val="16"/>
          <w:szCs w:val="16"/>
        </w:rPr>
        <w:t>)</w:t>
      </w:r>
    </w:p>
    <w:p w:rsidR="002B18A9" w:rsidRPr="00595FD0" w:rsidRDefault="002B18A9" w:rsidP="002B18A9"/>
    <w:p w:rsidR="002B18A9" w:rsidRDefault="002B18A9" w:rsidP="002B18A9">
      <w:pPr>
        <w:jc w:val="both"/>
        <w:rPr>
          <w:rStyle w:val="StyleUnderline"/>
        </w:rPr>
      </w:pPr>
      <w:r w:rsidRPr="00DC5217">
        <w:rPr>
          <w:rStyle w:val="StyleUnderline"/>
        </w:rPr>
        <w:t xml:space="preserve">So, should we worry or not about the warming climate? It is far too binary a question. </w:t>
      </w:r>
      <w:r w:rsidRPr="000A7C3C">
        <w:rPr>
          <w:rStyle w:val="StyleUnderline"/>
          <w:highlight w:val="green"/>
        </w:rPr>
        <w:t xml:space="preserve">The lesson of failed </w:t>
      </w:r>
      <w:r w:rsidRPr="00DC5217">
        <w:rPr>
          <w:rStyle w:val="StyleUnderline"/>
        </w:rPr>
        <w:t xml:space="preserve">past </w:t>
      </w:r>
      <w:r w:rsidRPr="000A7C3C">
        <w:rPr>
          <w:rStyle w:val="StyleUnderline"/>
          <w:highlight w:val="green"/>
        </w:rPr>
        <w:t xml:space="preserve">predictions of ecological apocalypse is </w:t>
      </w:r>
      <w:r w:rsidRPr="00DC5217">
        <w:rPr>
          <w:rStyle w:val="StyleUnderline"/>
        </w:rPr>
        <w:t xml:space="preserve">not </w:t>
      </w:r>
      <w:r w:rsidRPr="000A7C3C">
        <w:rPr>
          <w:rStyle w:val="StyleUnderline"/>
          <w:highlight w:val="green"/>
        </w:rPr>
        <w:t xml:space="preserve">that </w:t>
      </w:r>
      <w:r w:rsidRPr="00DC5217">
        <w:rPr>
          <w:rStyle w:val="StyleUnderline"/>
        </w:rPr>
        <w:t xml:space="preserve">nothing was happening but that the </w:t>
      </w:r>
      <w:r w:rsidRPr="000A7C3C">
        <w:rPr>
          <w:rStyle w:val="StyleUnderline"/>
          <w:highlight w:val="green"/>
        </w:rPr>
        <w:t xml:space="preserve">middle-ground possibilities were </w:t>
      </w:r>
      <w:r w:rsidRPr="00DC5217">
        <w:rPr>
          <w:rStyle w:val="StyleUnderline"/>
        </w:rPr>
        <w:t xml:space="preserve">too frequently </w:t>
      </w:r>
      <w:r w:rsidRPr="000A7C3C">
        <w:rPr>
          <w:rStyle w:val="StyleUnderline"/>
          <w:highlight w:val="green"/>
        </w:rPr>
        <w:t xml:space="preserve">excluded </w:t>
      </w:r>
      <w:r w:rsidRPr="00DC5217">
        <w:rPr>
          <w:rStyle w:val="StyleUnderline"/>
        </w:rPr>
        <w:t>from consideration</w:t>
      </w:r>
      <w:r w:rsidRPr="00DC5217">
        <w:rPr>
          <w:sz w:val="16"/>
        </w:rPr>
        <w:t xml:space="preserve">. </w:t>
      </w:r>
      <w:r w:rsidRPr="00DC5217">
        <w:rPr>
          <w:rStyle w:val="StyleUnderline"/>
        </w:rPr>
        <w:t>In the climate debate</w:t>
      </w:r>
      <w:r w:rsidRPr="00DC5217">
        <w:rPr>
          <w:sz w:val="16"/>
        </w:rPr>
        <w:t xml:space="preserve">, we hear a lot from those who think disaster is inexorable if not inevitable, and a lot from those who think it is all a hoax. </w:t>
      </w:r>
      <w:r w:rsidRPr="000A7C3C">
        <w:rPr>
          <w:rStyle w:val="StyleUnderline"/>
          <w:highlight w:val="green"/>
        </w:rPr>
        <w:t xml:space="preserve">We hardly </w:t>
      </w:r>
      <w:r w:rsidRPr="00DC5217">
        <w:rPr>
          <w:rStyle w:val="StyleUnderline"/>
        </w:rPr>
        <w:t xml:space="preserve">ever </w:t>
      </w:r>
      <w:r w:rsidRPr="000A7C3C">
        <w:rPr>
          <w:rStyle w:val="StyleUnderline"/>
          <w:highlight w:val="green"/>
        </w:rPr>
        <w:t xml:space="preserve">allow </w:t>
      </w:r>
      <w:r w:rsidRPr="00DC5217">
        <w:rPr>
          <w:rStyle w:val="StyleUnderline"/>
        </w:rPr>
        <w:t>the moderate “</w:t>
      </w:r>
      <w:r w:rsidRPr="000A7C3C">
        <w:rPr>
          <w:rStyle w:val="StyleUnderline"/>
          <w:highlight w:val="green"/>
        </w:rPr>
        <w:t>lukewarmers</w:t>
      </w:r>
      <w:r w:rsidRPr="00DC5217">
        <w:rPr>
          <w:rStyle w:val="StyleUnderline"/>
        </w:rPr>
        <w:t xml:space="preserve">” </w:t>
      </w:r>
      <w:r w:rsidRPr="000A7C3C">
        <w:rPr>
          <w:rStyle w:val="StyleUnderline"/>
          <w:highlight w:val="green"/>
        </w:rPr>
        <w:t>a voice:</w:t>
      </w:r>
      <w:r w:rsidRPr="00DC5217">
        <w:rPr>
          <w:rStyle w:val="StyleUnderline"/>
        </w:rPr>
        <w:t xml:space="preserve"> those who suspect that the </w:t>
      </w:r>
      <w:r w:rsidRPr="000A7C3C">
        <w:rPr>
          <w:rStyle w:val="StyleUnderline"/>
          <w:highlight w:val="green"/>
        </w:rPr>
        <w:t>net positive feedbacks from water vapor</w:t>
      </w:r>
      <w:r w:rsidRPr="00DC5217">
        <w:rPr>
          <w:rStyle w:val="StyleUnderline"/>
        </w:rPr>
        <w:t xml:space="preserve"> in the atmosphere </w:t>
      </w:r>
      <w:r w:rsidRPr="000A7C3C">
        <w:rPr>
          <w:rStyle w:val="StyleUnderline"/>
          <w:highlight w:val="green"/>
        </w:rPr>
        <w:t>are low</w:t>
      </w:r>
      <w:r w:rsidRPr="00DC5217">
        <w:rPr>
          <w:rStyle w:val="StyleUnderline"/>
        </w:rPr>
        <w:t xml:space="preserve">, </w:t>
      </w:r>
      <w:r w:rsidRPr="000A7C3C">
        <w:rPr>
          <w:rStyle w:val="StyleUnderline"/>
          <w:highlight w:val="green"/>
        </w:rPr>
        <w:t xml:space="preserve">so </w:t>
      </w:r>
      <w:r w:rsidRPr="00DC5217">
        <w:rPr>
          <w:rStyle w:val="StyleUnderline"/>
        </w:rPr>
        <w:t xml:space="preserve">that </w:t>
      </w:r>
      <w:r w:rsidRPr="000A7C3C">
        <w:rPr>
          <w:rStyle w:val="StyleUnderline"/>
          <w:highlight w:val="green"/>
        </w:rPr>
        <w:t>we face only 1 to 2 degrees Celsius of warming this century</w:t>
      </w:r>
      <w:r w:rsidRPr="00DC5217">
        <w:rPr>
          <w:rStyle w:val="StyleUnderline"/>
        </w:rPr>
        <w:t xml:space="preserve">; that </w:t>
      </w:r>
      <w:r w:rsidRPr="000A7C3C">
        <w:rPr>
          <w:rStyle w:val="StyleUnderline"/>
          <w:highlight w:val="green"/>
        </w:rPr>
        <w:t xml:space="preserve">the Greenland ice sheet may melt </w:t>
      </w:r>
      <w:r w:rsidRPr="00DC5217">
        <w:rPr>
          <w:rStyle w:val="StyleUnderline"/>
        </w:rPr>
        <w:t xml:space="preserve">but </w:t>
      </w:r>
      <w:r w:rsidRPr="000A7C3C">
        <w:rPr>
          <w:rStyle w:val="StyleUnderline"/>
          <w:highlight w:val="green"/>
        </w:rPr>
        <w:t>no faster than its current rate of less than 1 percent per century</w:t>
      </w:r>
      <w:r w:rsidRPr="00DC5217">
        <w:rPr>
          <w:rStyle w:val="StyleUnderline"/>
        </w:rPr>
        <w:t xml:space="preserve">; that net increases in rainfall (and carbon dioxide concentration) may improve agricultural productivity; that </w:t>
      </w:r>
      <w:r w:rsidRPr="000A7C3C">
        <w:rPr>
          <w:rStyle w:val="StyleUnderline"/>
          <w:highlight w:val="green"/>
        </w:rPr>
        <w:t>ecosystems have survived sudden temperature lurches before</w:t>
      </w:r>
      <w:r w:rsidRPr="00DC5217">
        <w:rPr>
          <w:rStyle w:val="StyleUnderline"/>
        </w:rPr>
        <w:t xml:space="preserve">; </w:t>
      </w:r>
      <w:r w:rsidRPr="000A7C3C">
        <w:rPr>
          <w:rStyle w:val="StyleUnderline"/>
          <w:highlight w:val="green"/>
        </w:rPr>
        <w:t xml:space="preserve">and </w:t>
      </w:r>
      <w:r w:rsidRPr="00DC5217">
        <w:rPr>
          <w:rStyle w:val="StyleUnderline"/>
        </w:rPr>
        <w:t xml:space="preserve">that </w:t>
      </w:r>
      <w:r w:rsidRPr="000A7C3C">
        <w:rPr>
          <w:rStyle w:val="StyleUnderline"/>
          <w:highlight w:val="green"/>
        </w:rPr>
        <w:t xml:space="preserve">adaptation to gradual change may be both cheaper and less ecologically damaging </w:t>
      </w:r>
      <w:r w:rsidRPr="00DC5217">
        <w:rPr>
          <w:rStyle w:val="StyleUnderline"/>
        </w:rPr>
        <w:t>than a rapid and brutal decision to give up fossil fuels cold turkey.</w:t>
      </w:r>
      <w:r w:rsidRPr="00DC5217">
        <w:rPr>
          <w:sz w:val="16"/>
        </w:rPr>
        <w:t xml:space="preserve"> We’ve already seen some evidence that </w:t>
      </w:r>
      <w:r w:rsidRPr="000A7C3C">
        <w:rPr>
          <w:rStyle w:val="StyleUnderline"/>
          <w:highlight w:val="green"/>
        </w:rPr>
        <w:t>humans can forestall warming-related catastrophes.</w:t>
      </w:r>
      <w:r w:rsidRPr="000A7C3C">
        <w:rPr>
          <w:sz w:val="16"/>
          <w:highlight w:val="green"/>
        </w:rPr>
        <w:t xml:space="preserve"> </w:t>
      </w:r>
      <w:r w:rsidRPr="00DC5217">
        <w:rPr>
          <w:sz w:val="16"/>
        </w:rPr>
        <w:t xml:space="preserve">A good example is </w:t>
      </w:r>
      <w:r w:rsidRPr="00DC5217">
        <w:rPr>
          <w:rStyle w:val="StyleUnderline"/>
        </w:rPr>
        <w:t>malaria</w:t>
      </w:r>
      <w:r w:rsidRPr="00DC5217">
        <w:rPr>
          <w:sz w:val="16"/>
        </w:rPr>
        <w:t xml:space="preserve">, which </w:t>
      </w:r>
      <w:r w:rsidRPr="00DC5217">
        <w:rPr>
          <w:rStyle w:val="StyleUnderline"/>
        </w:rPr>
        <w:t>was once widely predicted to get worse as a result of climate change.</w:t>
      </w:r>
      <w:r w:rsidRPr="00DC5217">
        <w:rPr>
          <w:sz w:val="16"/>
        </w:rPr>
        <w:t xml:space="preserve"> </w:t>
      </w:r>
      <w:r w:rsidRPr="00DC5217">
        <w:rPr>
          <w:rStyle w:val="StyleUnderline"/>
        </w:rPr>
        <w:t>Yet</w:t>
      </w:r>
      <w:r w:rsidRPr="00DC5217">
        <w:rPr>
          <w:sz w:val="16"/>
        </w:rPr>
        <w:t xml:space="preserve"> in the 20th century, </w:t>
      </w:r>
      <w:r w:rsidRPr="00DC5217">
        <w:rPr>
          <w:rStyle w:val="StyleUnderline"/>
        </w:rPr>
        <w:t>malaria retreated</w:t>
      </w:r>
      <w:r w:rsidRPr="00DC5217">
        <w:rPr>
          <w:sz w:val="16"/>
        </w:rPr>
        <w:t xml:space="preserve"> from large parts of the world, including North America and Russia, </w:t>
      </w:r>
      <w:r w:rsidRPr="00DC5217">
        <w:rPr>
          <w:rStyle w:val="StyleUnderline"/>
        </w:rPr>
        <w:t>even as the world warmed</w:t>
      </w:r>
      <w:r w:rsidRPr="00DC5217">
        <w:rPr>
          <w:sz w:val="16"/>
        </w:rPr>
        <w:t xml:space="preserve">. Malaria-specific mortality plummeted in the first decade of the current century by an astonishing 25 percent. The weather may well have grown more hospitable to mosquitoes during that time. But any </w:t>
      </w:r>
      <w:r w:rsidRPr="00DC5217">
        <w:rPr>
          <w:rStyle w:val="StyleUnderline"/>
        </w:rPr>
        <w:t>effects of warming were</w:t>
      </w:r>
      <w:r w:rsidRPr="00DC5217">
        <w:rPr>
          <w:sz w:val="16"/>
        </w:rPr>
        <w:t xml:space="preserve"> more than </w:t>
      </w:r>
      <w:r w:rsidRPr="00DC5217">
        <w:rPr>
          <w:rStyle w:val="StyleUnderline"/>
        </w:rPr>
        <w:t>counteracted by pesticides, new antimalarial drugs, better drainage, and economic development.</w:t>
      </w:r>
      <w:r w:rsidRPr="00DC5217">
        <w:rPr>
          <w:sz w:val="16"/>
        </w:rPr>
        <w:t xml:space="preserve"> Experts such as Peter Gething at Oxford argue that </w:t>
      </w:r>
      <w:r w:rsidRPr="00DC5217">
        <w:rPr>
          <w:rStyle w:val="StyleUnderline"/>
        </w:rPr>
        <w:t>these trends will continue, whatever the weather. Just as policy can make the climate crisis worse</w:t>
      </w:r>
      <w:r w:rsidRPr="00DC5217">
        <w:rPr>
          <w:sz w:val="16"/>
        </w:rPr>
        <w:t>—mandating biofuels has not only encouraged rain forest destruction, releasing carbon, but driven millions into poverty and hunger—</w:t>
      </w:r>
      <w:r w:rsidRPr="000A7C3C">
        <w:rPr>
          <w:rStyle w:val="StyleUnderline"/>
          <w:highlight w:val="green"/>
        </w:rPr>
        <w:t>technology can make it better. If plant breeders boost rice yield</w:t>
      </w:r>
      <w:r w:rsidRPr="00DC5217">
        <w:rPr>
          <w:rStyle w:val="StyleUnderline"/>
        </w:rPr>
        <w:t xml:space="preserve">s, then </w:t>
      </w:r>
      <w:r w:rsidRPr="000A7C3C">
        <w:rPr>
          <w:rStyle w:val="StyleUnderline"/>
          <w:highlight w:val="green"/>
        </w:rPr>
        <w:t xml:space="preserve">people may </w:t>
      </w:r>
      <w:r w:rsidRPr="00DC5217">
        <w:rPr>
          <w:rStyle w:val="StyleUnderline"/>
        </w:rPr>
        <w:t xml:space="preserve">get richer and </w:t>
      </w:r>
      <w:r w:rsidRPr="000A7C3C">
        <w:rPr>
          <w:rStyle w:val="StyleUnderline"/>
          <w:highlight w:val="green"/>
        </w:rPr>
        <w:t>afford better protection against extreme weather.</w:t>
      </w:r>
      <w:r w:rsidRPr="00DC5217">
        <w:rPr>
          <w:rStyle w:val="StyleUnderline"/>
        </w:rPr>
        <w:t xml:space="preserve"> If nuclear engineers make fusion (or thorium fission) cost-effective, then carbon emissions may suddenly fall.</w:t>
      </w:r>
      <w:r w:rsidRPr="00DC5217">
        <w:rPr>
          <w:sz w:val="16"/>
        </w:rPr>
        <w:t xml:space="preserve"> </w:t>
      </w:r>
      <w:r w:rsidRPr="000A7C3C">
        <w:rPr>
          <w:rStyle w:val="StyleUnderline"/>
          <w:highlight w:val="green"/>
        </w:rPr>
        <w:t xml:space="preserve">If gas replaces coal </w:t>
      </w:r>
      <w:r w:rsidRPr="00DC5217">
        <w:rPr>
          <w:rStyle w:val="StyleUnderline"/>
        </w:rPr>
        <w:t xml:space="preserve">because of horizontal drilling, then </w:t>
      </w:r>
      <w:r w:rsidRPr="000A7C3C">
        <w:rPr>
          <w:rStyle w:val="StyleUnderline"/>
          <w:highlight w:val="green"/>
        </w:rPr>
        <w:t>carbon emissions may rise more slowly.</w:t>
      </w:r>
      <w:r w:rsidRPr="000A7C3C">
        <w:rPr>
          <w:sz w:val="16"/>
          <w:highlight w:val="green"/>
        </w:rPr>
        <w:t xml:space="preserve"> </w:t>
      </w:r>
      <w:r w:rsidRPr="000A7C3C">
        <w:rPr>
          <w:rStyle w:val="StyleUnderline"/>
          <w:highlight w:val="green"/>
        </w:rPr>
        <w:t>Humanity is a fast-moving target</w:t>
      </w:r>
      <w:r w:rsidRPr="00DC5217">
        <w:rPr>
          <w:rStyle w:val="StyleUnderline"/>
        </w:rPr>
        <w:t xml:space="preserve">. </w:t>
      </w:r>
      <w:r w:rsidRPr="000A7C3C">
        <w:rPr>
          <w:rStyle w:val="StyleUnderline"/>
          <w:highlight w:val="green"/>
        </w:rPr>
        <w:t xml:space="preserve">We will combat </w:t>
      </w:r>
      <w:r w:rsidRPr="00DC5217">
        <w:rPr>
          <w:rStyle w:val="StyleUnderline"/>
        </w:rPr>
        <w:t xml:space="preserve">our </w:t>
      </w:r>
      <w:r w:rsidRPr="000A7C3C">
        <w:rPr>
          <w:rStyle w:val="StyleUnderline"/>
          <w:highlight w:val="green"/>
        </w:rPr>
        <w:t xml:space="preserve">ecological threats </w:t>
      </w:r>
      <w:r w:rsidRPr="00DC5217">
        <w:rPr>
          <w:rStyle w:val="StyleUnderline"/>
        </w:rPr>
        <w:t xml:space="preserve">in the future </w:t>
      </w:r>
      <w:r w:rsidRPr="000A7C3C">
        <w:rPr>
          <w:rStyle w:val="StyleUnderline"/>
          <w:highlight w:val="green"/>
        </w:rPr>
        <w:t xml:space="preserve">by innovating </w:t>
      </w:r>
      <w:r w:rsidRPr="00DC5217">
        <w:rPr>
          <w:rStyle w:val="StyleUnderline"/>
        </w:rPr>
        <w:t>to meet them as they arise, not through the mass fear stoked by worst-case scenarios.</w:t>
      </w:r>
    </w:p>
    <w:p w:rsidR="002B18A9" w:rsidRDefault="002B18A9" w:rsidP="002B18A9">
      <w:pPr>
        <w:pStyle w:val="Heading3"/>
      </w:pPr>
      <w:r>
        <w:t>Extensions – Models Fail</w:t>
      </w:r>
    </w:p>
    <w:p w:rsidR="002B18A9" w:rsidRDefault="002B18A9" w:rsidP="002B18A9">
      <w:pPr>
        <w:pStyle w:val="Heading4"/>
        <w:jc w:val="both"/>
        <w:rPr>
          <w:rFonts w:cs="Times New Roman"/>
        </w:rPr>
      </w:pPr>
      <w:r>
        <w:t xml:space="preserve">(  ) </w:t>
      </w:r>
      <w:r>
        <w:rPr>
          <w:rFonts w:cs="Times New Roman"/>
        </w:rPr>
        <w:t>Observational evidence disproves climate models</w:t>
      </w:r>
    </w:p>
    <w:p w:rsidR="002B18A9" w:rsidRPr="005E7DCA" w:rsidRDefault="002B18A9" w:rsidP="002B18A9"/>
    <w:p w:rsidR="002B18A9" w:rsidRPr="00595FD0" w:rsidRDefault="002B18A9" w:rsidP="002B18A9">
      <w:pPr>
        <w:rPr>
          <w:rStyle w:val="Style13ptBold"/>
        </w:rPr>
      </w:pPr>
      <w:r w:rsidRPr="00595FD0">
        <w:rPr>
          <w:rStyle w:val="Style13ptBold"/>
        </w:rPr>
        <w:t xml:space="preserve">Evans </w:t>
      </w:r>
      <w:r>
        <w:rPr>
          <w:rStyle w:val="Style13ptBold"/>
        </w:rPr>
        <w:t>‘</w:t>
      </w:r>
      <w:r w:rsidRPr="00595FD0">
        <w:rPr>
          <w:rStyle w:val="Style13ptBold"/>
        </w:rPr>
        <w:t xml:space="preserve">12 </w:t>
      </w:r>
    </w:p>
    <w:p w:rsidR="002B18A9" w:rsidRPr="005E7DCA" w:rsidRDefault="002B18A9" w:rsidP="002B18A9">
      <w:pPr>
        <w:rPr>
          <w:sz w:val="16"/>
          <w:szCs w:val="16"/>
        </w:rPr>
      </w:pPr>
      <w:r w:rsidRPr="005E7DCA">
        <w:rPr>
          <w:sz w:val="16"/>
          <w:szCs w:val="16"/>
        </w:rPr>
        <w:t>(David has a PhD in electrical engineering, worked from 1999 to 2006 for the Australian Greenhouse Office, an agency of the Australian government, designing a carbon accounting system, Financial Post, "Global Warming Theory Is Based on False Science.",7 Apr. 2011)</w:t>
      </w:r>
    </w:p>
    <w:p w:rsidR="002B18A9" w:rsidRPr="00595FD0" w:rsidRDefault="002B18A9" w:rsidP="002B18A9"/>
    <w:p w:rsidR="002B18A9" w:rsidRDefault="002B18A9" w:rsidP="002B18A9">
      <w:pPr>
        <w:jc w:val="both"/>
      </w:pPr>
      <w:r w:rsidRPr="000A7C3C">
        <w:rPr>
          <w:rStyle w:val="StyleUnderline"/>
          <w:highlight w:val="green"/>
        </w:rPr>
        <w:t>The planet reacts to</w:t>
      </w:r>
      <w:r w:rsidRPr="00AC2EB0">
        <w:rPr>
          <w:rStyle w:val="StyleUnderline"/>
        </w:rPr>
        <w:t xml:space="preserve"> that </w:t>
      </w:r>
      <w:r w:rsidRPr="000A7C3C">
        <w:rPr>
          <w:rStyle w:val="StyleUnderline"/>
          <w:highlight w:val="green"/>
        </w:rPr>
        <w:t>extra carbon dioxide</w:t>
      </w:r>
      <w:r w:rsidRPr="00AC2EB0">
        <w:rPr>
          <w:rStyle w:val="StyleUnderline"/>
        </w:rPr>
        <w:t>, which changes everything.</w:t>
      </w:r>
      <w:r w:rsidRPr="00A46ED9">
        <w:rPr>
          <w:rStyle w:val="StyleUnderline"/>
        </w:rPr>
        <w:t xml:space="preserve"> </w:t>
      </w:r>
      <w:r w:rsidRPr="00A46ED9">
        <w:rPr>
          <w:sz w:val="16"/>
        </w:rPr>
        <w:t xml:space="preserve">Most critically, </w:t>
      </w:r>
      <w:r w:rsidRPr="00AC2EB0">
        <w:rPr>
          <w:rStyle w:val="StyleUnderline"/>
        </w:rPr>
        <w:t xml:space="preserve">the extra </w:t>
      </w:r>
      <w:r w:rsidRPr="000A7C3C">
        <w:rPr>
          <w:rStyle w:val="StyleUnderline"/>
          <w:highlight w:val="green"/>
        </w:rPr>
        <w:t>warmth causes more water to evaporate from the oceans</w:t>
      </w:r>
      <w:r w:rsidRPr="00AC2EB0">
        <w:rPr>
          <w:rStyle w:val="StyleUnderline"/>
        </w:rPr>
        <w:t>. But does the water hang around and increase the height of moist air in the atmosphere, or does it simply create more clouds and rain?</w:t>
      </w:r>
      <w:r w:rsidRPr="00A46ED9">
        <w:rPr>
          <w:sz w:val="16"/>
        </w:rPr>
        <w:t xml:space="preserve"> Back in 1980, </w:t>
      </w:r>
      <w:r w:rsidRPr="00AC2EB0">
        <w:rPr>
          <w:rStyle w:val="StyleUnderline"/>
        </w:rPr>
        <w:t xml:space="preserve">when the carbon dioxide theory started, no one knew. The </w:t>
      </w:r>
      <w:r w:rsidRPr="000A7C3C">
        <w:rPr>
          <w:rStyle w:val="StyleUnderline"/>
          <w:highlight w:val="green"/>
        </w:rPr>
        <w:t xml:space="preserve">alarmists guessed </w:t>
      </w:r>
      <w:r w:rsidRPr="00AC2EB0">
        <w:rPr>
          <w:rStyle w:val="StyleUnderline"/>
        </w:rPr>
        <w:t xml:space="preserve">that </w:t>
      </w:r>
      <w:r w:rsidRPr="000A7C3C">
        <w:rPr>
          <w:rStyle w:val="StyleUnderline"/>
          <w:highlight w:val="green"/>
        </w:rPr>
        <w:t>it would increase the height of moist air around the planet, which would warm the planet even further</w:t>
      </w:r>
      <w:r w:rsidRPr="00AC2EB0">
        <w:rPr>
          <w:rStyle w:val="StyleUnderline"/>
        </w:rPr>
        <w:t>, because the moist air is also a greenhouse gas.</w:t>
      </w:r>
      <w:r w:rsidRPr="00A46ED9">
        <w:rPr>
          <w:sz w:val="16"/>
        </w:rPr>
        <w:t xml:space="preserve"> </w:t>
      </w:r>
      <w:r w:rsidRPr="00AC2EB0">
        <w:rPr>
          <w:rStyle w:val="StyleUnderline"/>
        </w:rPr>
        <w:t>This is the core idea of every official climate model: For each bit of warming due to carbon dioxide, they claim it ends up causing three bits of warming due to the extra moist air</w:t>
      </w:r>
      <w:r w:rsidRPr="00A46ED9">
        <w:rPr>
          <w:sz w:val="16"/>
        </w:rPr>
        <w:t xml:space="preserve">. The climate models amplify the carbon dioxide warming by a factor of three—so two-thirds of their projected warming is due to extra moist air (and other factors); only one-third is due to extra carbon dioxide. That's the core of the issue. </w:t>
      </w:r>
      <w:r w:rsidRPr="00AC2EB0">
        <w:rPr>
          <w:rStyle w:val="StyleUnderline"/>
        </w:rPr>
        <w:t>All the disagreements and misunderstandings spring from this. The alarmist case is based on this guess about moisture in the atmosphere, and there is simply no evidence for the amplification that is at the core of their alarmism.</w:t>
      </w:r>
      <w:r w:rsidRPr="00A46ED9">
        <w:rPr>
          <w:sz w:val="16"/>
        </w:rPr>
        <w:t xml:space="preserve"> Weather balloons had been measuring the atmosphere since the 1960s, many thousands of them every year. </w:t>
      </w:r>
      <w:r w:rsidRPr="000A7C3C">
        <w:rPr>
          <w:rStyle w:val="StyleUnderline"/>
          <w:highlight w:val="green"/>
        </w:rPr>
        <w:t xml:space="preserve">The climate models all predict that as the planet warms, a hot spot of moist air will develop over the tropics about 10 kilometres up, as the layer of moist air expands upwards </w:t>
      </w:r>
      <w:r w:rsidRPr="00AC2EB0">
        <w:rPr>
          <w:rStyle w:val="StyleUnderline"/>
        </w:rPr>
        <w:t xml:space="preserve">into the cool dry air above. During the warming of the late 1970s, '80s and '90s, </w:t>
      </w:r>
      <w:r w:rsidRPr="000A7C3C">
        <w:rPr>
          <w:rStyle w:val="StyleUnderline"/>
          <w:highlight w:val="green"/>
        </w:rPr>
        <w:t>the weather balloons found no hot spot. None at all.</w:t>
      </w:r>
      <w:r w:rsidRPr="00AC2EB0">
        <w:rPr>
          <w:rStyle w:val="StyleUnderline"/>
        </w:rPr>
        <w:t xml:space="preserve"> Not</w:t>
      </w:r>
      <w:r w:rsidRPr="00A46ED9">
        <w:rPr>
          <w:sz w:val="16"/>
        </w:rPr>
        <w:t xml:space="preserve"> even a small one. </w:t>
      </w:r>
      <w:r w:rsidRPr="000A7C3C">
        <w:rPr>
          <w:rStyle w:val="StyleUnderline"/>
          <w:highlight w:val="green"/>
        </w:rPr>
        <w:t xml:space="preserve">This evidence proves that the climate models are </w:t>
      </w:r>
      <w:r w:rsidRPr="000A7C3C">
        <w:rPr>
          <w:rStyle w:val="Emphasis"/>
          <w:highlight w:val="green"/>
        </w:rPr>
        <w:t>fundamentally flawed</w:t>
      </w:r>
      <w:r w:rsidRPr="00560056">
        <w:rPr>
          <w:rStyle w:val="Emphasis"/>
        </w:rPr>
        <w:t>,</w:t>
      </w:r>
      <w:r w:rsidRPr="00560056">
        <w:rPr>
          <w:rStyle w:val="StyleUnderline"/>
        </w:rPr>
        <w:t xml:space="preserve"> that they greatly overestimate the temperature increases due to carbon dioxide</w:t>
      </w:r>
      <w:r w:rsidRPr="00560056">
        <w:rPr>
          <w:sz w:val="16"/>
        </w:rPr>
        <w:t>. This</w:t>
      </w:r>
      <w:r w:rsidRPr="00A46ED9">
        <w:rPr>
          <w:sz w:val="16"/>
        </w:rPr>
        <w:t xml:space="preserve"> evidence first became clear around the mid-1990s. </w:t>
      </w:r>
    </w:p>
    <w:p w:rsidR="002B18A9" w:rsidRDefault="002B18A9" w:rsidP="002B18A9">
      <w:pPr>
        <w:pStyle w:val="Heading4"/>
      </w:pPr>
      <w:r>
        <w:t>(  ) Models aren’t detailed enough – prefer observational evidence</w:t>
      </w:r>
    </w:p>
    <w:p w:rsidR="002B18A9" w:rsidRPr="005E7DCA" w:rsidRDefault="002B18A9" w:rsidP="002B18A9"/>
    <w:p w:rsidR="002B18A9" w:rsidRPr="00595FD0" w:rsidRDefault="002B18A9" w:rsidP="002B18A9">
      <w:pPr>
        <w:rPr>
          <w:rStyle w:val="Style13ptBold"/>
        </w:rPr>
      </w:pPr>
      <w:r w:rsidRPr="00595FD0">
        <w:rPr>
          <w:rStyle w:val="Style13ptBold"/>
        </w:rPr>
        <w:t xml:space="preserve">Spencer </w:t>
      </w:r>
      <w:r>
        <w:rPr>
          <w:rStyle w:val="Style13ptBold"/>
        </w:rPr>
        <w:t>‘</w:t>
      </w:r>
      <w:r w:rsidRPr="00595FD0">
        <w:rPr>
          <w:rStyle w:val="Style13ptBold"/>
        </w:rPr>
        <w:t xml:space="preserve">8 </w:t>
      </w:r>
    </w:p>
    <w:p w:rsidR="002B18A9" w:rsidRPr="005E7DCA" w:rsidRDefault="002B18A9" w:rsidP="002B18A9">
      <w:pPr>
        <w:rPr>
          <w:sz w:val="16"/>
          <w:szCs w:val="16"/>
        </w:rPr>
      </w:pPr>
      <w:r w:rsidRPr="005E7DCA">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89" w:history="1">
        <w:r w:rsidRPr="005E7DCA">
          <w:rPr>
            <w:rStyle w:val="Hyperlink"/>
            <w:sz w:val="16"/>
            <w:szCs w:val="16"/>
          </w:rPr>
          <w:t>http://www.drroyspencer.com/research-articles/satellite-and-climate-model-evidence/</w:t>
        </w:r>
      </w:hyperlink>
      <w:r w:rsidRPr="005E7DCA">
        <w:rPr>
          <w:sz w:val="16"/>
          <w:szCs w:val="16"/>
        </w:rPr>
        <w:t>)</w:t>
      </w:r>
    </w:p>
    <w:p w:rsidR="002B18A9" w:rsidRPr="00595FD0" w:rsidRDefault="002B18A9" w:rsidP="002B18A9"/>
    <w:p w:rsidR="002B18A9" w:rsidRPr="000A7C3C" w:rsidRDefault="002B18A9" w:rsidP="002B18A9">
      <w:pPr>
        <w:jc w:val="both"/>
        <w:rPr>
          <w:highlight w:val="green"/>
          <w:u w:val="single"/>
        </w:rPr>
      </w:pPr>
      <w:r w:rsidRPr="00365E55">
        <w:rPr>
          <w:sz w:val="16"/>
        </w:rPr>
        <w:t xml:space="preserve">What </w:t>
      </w:r>
      <w:r w:rsidRPr="00365E55">
        <w:rPr>
          <w:rStyle w:val="StyleUnderline"/>
        </w:rPr>
        <w:t xml:space="preserve">I have presented </w:t>
      </w:r>
      <w:r w:rsidRPr="00365E55">
        <w:rPr>
          <w:sz w:val="16"/>
        </w:rPr>
        <w:t xml:space="preserve">here is, as far as I know, </w:t>
      </w:r>
      <w:r w:rsidRPr="00365E55">
        <w:rPr>
          <w:rStyle w:val="StyleUnderline"/>
        </w:rPr>
        <w:t xml:space="preserve">the most detailed attempt to reconcile satellite observations </w:t>
      </w:r>
      <w:r w:rsidRPr="00365E55">
        <w:rPr>
          <w:sz w:val="16"/>
        </w:rPr>
        <w:t xml:space="preserve">of the climate system </w:t>
      </w:r>
      <w:r w:rsidRPr="00365E55">
        <w:rPr>
          <w:rStyle w:val="StyleUnderline"/>
        </w:rPr>
        <w:t xml:space="preserve">with the behavior of climate models in the context of feedbacks. </w:t>
      </w:r>
      <w:r w:rsidRPr="000A7C3C">
        <w:rPr>
          <w:rStyle w:val="StyleUnderline"/>
          <w:highlight w:val="green"/>
        </w:rPr>
        <w:t xml:space="preserve">Instead of </w:t>
      </w:r>
      <w:r w:rsidRPr="00365E55">
        <w:rPr>
          <w:sz w:val="16"/>
        </w:rPr>
        <w:t xml:space="preserve">the currently popular practice of </w:t>
      </w:r>
      <w:r w:rsidRPr="000A7C3C">
        <w:rPr>
          <w:rStyle w:val="StyleUnderline"/>
          <w:highlight w:val="green"/>
        </w:rPr>
        <w:t xml:space="preserve">building </w:t>
      </w:r>
      <w:r w:rsidRPr="00365E55">
        <w:rPr>
          <w:rStyle w:val="StyleUnderline"/>
        </w:rPr>
        <w:t xml:space="preserve">immensely </w:t>
      </w:r>
      <w:r w:rsidRPr="000A7C3C">
        <w:rPr>
          <w:rStyle w:val="StyleUnderline"/>
          <w:highlight w:val="green"/>
        </w:rPr>
        <w:t xml:space="preserve">complex </w:t>
      </w:r>
      <w:r w:rsidRPr="00365E55">
        <w:rPr>
          <w:sz w:val="16"/>
        </w:rPr>
        <w:t xml:space="preserve">and expensive climate </w:t>
      </w:r>
      <w:r w:rsidRPr="000A7C3C">
        <w:rPr>
          <w:rStyle w:val="StyleUnderline"/>
          <w:highlight w:val="green"/>
        </w:rPr>
        <w:t xml:space="preserve">models </w:t>
      </w:r>
      <w:r w:rsidRPr="00365E55">
        <w:rPr>
          <w:sz w:val="16"/>
        </w:rPr>
        <w:t xml:space="preserve">and </w:t>
      </w:r>
      <w:r w:rsidRPr="000A7C3C">
        <w:rPr>
          <w:rStyle w:val="StyleUnderline"/>
          <w:highlight w:val="green"/>
        </w:rPr>
        <w:t xml:space="preserve">then making only simple comparisons to satellite data, I </w:t>
      </w:r>
      <w:r w:rsidRPr="00365E55">
        <w:rPr>
          <w:sz w:val="16"/>
        </w:rPr>
        <w:t xml:space="preserve">have done just the opposite: </w:t>
      </w:r>
      <w:r w:rsidRPr="000A7C3C">
        <w:rPr>
          <w:rStyle w:val="StyleUnderline"/>
          <w:highlight w:val="green"/>
        </w:rPr>
        <w:t xml:space="preserve">Examine the satellite data </w:t>
      </w:r>
      <w:r w:rsidRPr="00365E55">
        <w:rPr>
          <w:rStyle w:val="StyleUnderline"/>
        </w:rPr>
        <w:t xml:space="preserve">in great detail, and </w:t>
      </w:r>
      <w:r w:rsidRPr="000A7C3C">
        <w:rPr>
          <w:rStyle w:val="StyleUnderline"/>
          <w:highlight w:val="green"/>
        </w:rPr>
        <w:t>then build the simplest model that can explain the</w:t>
      </w:r>
      <w:r w:rsidRPr="00365E55">
        <w:rPr>
          <w:rStyle w:val="StyleUnderline"/>
        </w:rPr>
        <w:t xml:space="preserve"> observed behavior of the climate </w:t>
      </w:r>
      <w:r w:rsidRPr="000A7C3C">
        <w:rPr>
          <w:rStyle w:val="StyleUnderline"/>
          <w:highlight w:val="green"/>
        </w:rPr>
        <w:t>system</w:t>
      </w:r>
      <w:r w:rsidRPr="00365E55">
        <w:rPr>
          <w:rStyle w:val="StyleUnderline"/>
        </w:rPr>
        <w:t>.</w:t>
      </w:r>
      <w:r w:rsidRPr="00365E55">
        <w:rPr>
          <w:sz w:val="16"/>
        </w:rPr>
        <w:t xml:space="preserve"> </w:t>
      </w:r>
      <w:r w:rsidRPr="000A7C3C">
        <w:rPr>
          <w:rStyle w:val="StyleUnderline"/>
          <w:highlight w:val="green"/>
        </w:rPr>
        <w:t>The resulting picture that emerges is of an IN-sensitive climate system, dominated by negative feedba</w:t>
      </w:r>
      <w:r w:rsidRPr="00365E55">
        <w:rPr>
          <w:rStyle w:val="StyleUnderline"/>
        </w:rPr>
        <w:t>ck</w:t>
      </w:r>
      <w:r w:rsidRPr="00365E55">
        <w:rPr>
          <w:sz w:val="16"/>
        </w:rPr>
        <w:t xml:space="preserve">. And it appears that the reason why </w:t>
      </w:r>
      <w:r w:rsidRPr="00365E55">
        <w:rPr>
          <w:rStyle w:val="StyleUnderline"/>
        </w:rPr>
        <w:t>most climate models are instead VERY sensitive</w:t>
      </w:r>
      <w:r w:rsidRPr="00365E55">
        <w:rPr>
          <w:sz w:val="16"/>
        </w:rPr>
        <w:t xml:space="preserve"> is </w:t>
      </w:r>
      <w:r w:rsidRPr="00365E55">
        <w:rPr>
          <w:rStyle w:val="StyleUnderline"/>
        </w:rPr>
        <w:t>due to the illusion of a sensitive climate system that can arise when one is not careful about the physical interpretation of how clouds operate in terms of cause and effect</w:t>
      </w:r>
      <w:r w:rsidRPr="00365E55">
        <w:rPr>
          <w:sz w:val="16"/>
        </w:rPr>
        <w:t xml:space="preserve"> (forcing and feedback). Indeed, </w:t>
      </w:r>
      <w:r w:rsidRPr="000A7C3C">
        <w:rPr>
          <w:rStyle w:val="StyleUnderline"/>
          <w:highlight w:val="green"/>
        </w:rPr>
        <w:t xml:space="preserve">climate researchers seldom </w:t>
      </w:r>
      <w:r w:rsidRPr="00365E55">
        <w:rPr>
          <w:sz w:val="16"/>
        </w:rPr>
        <w:t xml:space="preserve">(if ever) </w:t>
      </w:r>
      <w:r w:rsidRPr="000A7C3C">
        <w:rPr>
          <w:rStyle w:val="StyleUnderline"/>
          <w:highlight w:val="green"/>
        </w:rPr>
        <w:t xml:space="preserve">dig into the </w:t>
      </w:r>
      <w:r w:rsidRPr="00365E55">
        <w:rPr>
          <w:rStyle w:val="StyleUnderline"/>
        </w:rPr>
        <w:t xml:space="preserve">archives of </w:t>
      </w:r>
      <w:r w:rsidRPr="000A7C3C">
        <w:rPr>
          <w:rStyle w:val="StyleUnderline"/>
          <w:highlight w:val="green"/>
        </w:rPr>
        <w:t>satellite data</w:t>
      </w:r>
      <w:r w:rsidRPr="00365E55">
        <w:rPr>
          <w:rStyle w:val="StyleUnderline"/>
        </w:rPr>
        <w:t xml:space="preserve"> and ask the question, “What are the satellite data telling us about the real climate system?</w:t>
      </w:r>
      <w:r w:rsidRPr="00365E55">
        <w:rPr>
          <w:sz w:val="16"/>
        </w:rPr>
        <w:t xml:space="preserve">” Instead, most climate research money now is funneled into building expensive climate models which are then expected to provide a basis for formulating public policy. Given the immense effort that has been invested, one would think that those models would be more rigorously tested. There is nothing inherently wrong with a model-centric approach to climate research…as long as the modeler continues to use the observations to guide the model development over time. Unfortunately, as Richard Lindzen at MIT has pointed out, </w:t>
      </w:r>
      <w:r w:rsidRPr="000A7C3C">
        <w:rPr>
          <w:rStyle w:val="StyleUnderline"/>
          <w:highlight w:val="green"/>
        </w:rPr>
        <w:t>the fact that modelers use the term “model validation</w:t>
      </w:r>
      <w:r w:rsidRPr="00365E55">
        <w:rPr>
          <w:rStyle w:val="StyleUnderline"/>
        </w:rPr>
        <w:t xml:space="preserve">” rather than “model testing” </w:t>
      </w:r>
      <w:r w:rsidRPr="000A7C3C">
        <w:rPr>
          <w:rStyle w:val="StyleUnderline"/>
          <w:highlight w:val="green"/>
        </w:rPr>
        <w:t>belies their inherent preference of theory over observations</w:t>
      </w:r>
      <w:r w:rsidRPr="00365E55">
        <w:rPr>
          <w:sz w:val="16"/>
        </w:rPr>
        <w:t xml:space="preserve">. The allure of models is strong: they are clean, with well-defined equations and mathematical precision. Observations of the real climate system are dirty, incomplete, and prone to measurement error. </w:t>
      </w:r>
      <w:r w:rsidRPr="000A7C3C">
        <w:rPr>
          <w:rStyle w:val="StyleUnderline"/>
          <w:highlight w:val="green"/>
        </w:rPr>
        <w:t>The comparisons modelers make between</w:t>
      </w:r>
      <w:r w:rsidRPr="000A7C3C">
        <w:rPr>
          <w:highlight w:val="green"/>
          <w:u w:val="single"/>
        </w:rPr>
        <w:t xml:space="preserve"> </w:t>
      </w:r>
      <w:r w:rsidRPr="00365E55">
        <w:rPr>
          <w:sz w:val="16"/>
        </w:rPr>
        <w:t xml:space="preserve">their </w:t>
      </w:r>
      <w:r w:rsidRPr="000A7C3C">
        <w:rPr>
          <w:rStyle w:val="StyleUnderline"/>
          <w:highlight w:val="green"/>
        </w:rPr>
        <w:t>models and satellite data are</w:t>
      </w:r>
      <w:r w:rsidRPr="00365E55">
        <w:rPr>
          <w:sz w:val="16"/>
        </w:rPr>
        <w:t xml:space="preserve"> typically rather </w:t>
      </w:r>
      <w:r w:rsidRPr="000A7C3C">
        <w:rPr>
          <w:rStyle w:val="StyleUnderline"/>
          <w:highlight w:val="green"/>
        </w:rPr>
        <w:t>crude and cursory</w:t>
      </w:r>
      <w:r w:rsidRPr="00365E55">
        <w:rPr>
          <w:sz w:val="16"/>
        </w:rPr>
        <w:t xml:space="preserve">. They are </w:t>
      </w:r>
      <w:r w:rsidRPr="000A7C3C">
        <w:rPr>
          <w:highlight w:val="green"/>
          <w:u w:val="single"/>
        </w:rPr>
        <w:t xml:space="preserve">not sufficiently detailed to </w:t>
      </w:r>
      <w:r w:rsidRPr="00C203FC">
        <w:rPr>
          <w:u w:val="single"/>
        </w:rPr>
        <w:t xml:space="preserve">really </w:t>
      </w:r>
      <w:r w:rsidRPr="000A7C3C">
        <w:rPr>
          <w:highlight w:val="green"/>
          <w:u w:val="single"/>
        </w:rPr>
        <w:t>say anything of substance about feedbacks</w:t>
      </w:r>
      <w:r w:rsidRPr="00365E55">
        <w:rPr>
          <w:sz w:val="16"/>
        </w:rPr>
        <w:t xml:space="preserve"> — in either the models or the satellite data – and </w:t>
      </w:r>
      <w:r w:rsidRPr="00C203FC">
        <w:rPr>
          <w:u w:val="single"/>
        </w:rPr>
        <w:t>yet it is the feedbacks that will determine how serious the manmade global warming problem will be.</w:t>
      </w:r>
      <w:r w:rsidRPr="00365E55">
        <w:rPr>
          <w:sz w:val="16"/>
        </w:rPr>
        <w:t xml:space="preserve"> </w:t>
      </w:r>
    </w:p>
    <w:p w:rsidR="002B18A9" w:rsidRDefault="002B18A9" w:rsidP="002B18A9"/>
    <w:p w:rsidR="002B18A9" w:rsidRPr="002B18A9" w:rsidRDefault="002B18A9" w:rsidP="002B18A9"/>
    <w:p w:rsidR="00D9130A" w:rsidRDefault="005B1E05" w:rsidP="00D9130A">
      <w:pPr>
        <w:pStyle w:val="Heading2"/>
      </w:pPr>
      <w:r>
        <w:t xml:space="preserve">AT </w:t>
      </w:r>
      <w:r w:rsidR="00D9130A">
        <w:t>Solvency</w:t>
      </w:r>
      <w:r>
        <w:t xml:space="preserve"> – 1NC</w:t>
      </w:r>
    </w:p>
    <w:p w:rsidR="005B1E05" w:rsidRPr="005B1E05" w:rsidRDefault="005B1E05" w:rsidP="005B1E05"/>
    <w:p w:rsidR="005B1E05" w:rsidRDefault="005B1E05" w:rsidP="005B1E05">
      <w:pPr>
        <w:pStyle w:val="Heading4"/>
      </w:pPr>
      <w:r>
        <w:t>Chinese opposition undermines movement to Track 1 dialogue. The PRC favors Track 1.5/2 level discussions, opposes more transparency, maintains strategic ambiguity and desires policy level contacts.</w:t>
      </w:r>
    </w:p>
    <w:p w:rsidR="005B1E05" w:rsidRPr="00696ABC" w:rsidRDefault="005B1E05" w:rsidP="005B1E05">
      <w:r w:rsidRPr="00696ABC">
        <w:rPr>
          <w:rStyle w:val="Heading4Char"/>
        </w:rPr>
        <w:t>Cossa, Glosserman and Santaro, 9-1-2015</w:t>
      </w:r>
      <w:r>
        <w:t xml:space="preserve"> [Ralph, President of Pacific Forum, Center for Strategic &amp; International Studies; Brad, Executive Director, Pacific Forum CSIS; David, Senior Fellow, Nuclear Policy, Pacific Forum CSIS; Issues and Insights Vol. 15, No. 7 – “US-China Strategic Nuclear Relations: Time to Move to Track-1 Dialogue,” September 1, 2015, https://www.csis.org/analysis/issues-and-insights-vol-15-no-7-us-china-strategic-nuclear-relations-time-move-track-1]</w:t>
      </w:r>
    </w:p>
    <w:p w:rsidR="005B1E05" w:rsidRDefault="005B1E05" w:rsidP="005B1E05">
      <w:pPr>
        <w:rPr>
          <w:sz w:val="16"/>
        </w:rPr>
      </w:pPr>
      <w:r w:rsidRPr="00696ABC">
        <w:rPr>
          <w:rStyle w:val="StyleUnderline"/>
          <w:highlight w:val="yellow"/>
        </w:rPr>
        <w:t>Chinese</w:t>
      </w:r>
      <w:r w:rsidRPr="00352134">
        <w:rPr>
          <w:rStyle w:val="StyleUnderline"/>
        </w:rPr>
        <w:t xml:space="preserve"> participants </w:t>
      </w:r>
      <w:r w:rsidRPr="00696ABC">
        <w:rPr>
          <w:sz w:val="16"/>
        </w:rPr>
        <w:t xml:space="preserve">continue to </w:t>
      </w:r>
      <w:r w:rsidRPr="00696ABC">
        <w:rPr>
          <w:rStyle w:val="StyleUnderline"/>
          <w:highlight w:val="yellow"/>
        </w:rPr>
        <w:t>insist that conditions are not ripe for</w:t>
      </w:r>
      <w:r w:rsidRPr="00352134">
        <w:rPr>
          <w:rStyle w:val="StyleUnderline"/>
        </w:rPr>
        <w:t xml:space="preserve"> </w:t>
      </w:r>
      <w:r w:rsidRPr="00696ABC">
        <w:rPr>
          <w:sz w:val="16"/>
        </w:rPr>
        <w:t xml:space="preserve">a more robust </w:t>
      </w:r>
      <w:r w:rsidRPr="00696ABC">
        <w:rPr>
          <w:rStyle w:val="StyleUnderline"/>
          <w:highlight w:val="yellow"/>
        </w:rPr>
        <w:t>official dialogue</w:t>
      </w:r>
      <w:r w:rsidRPr="00696ABC">
        <w:rPr>
          <w:sz w:val="16"/>
        </w:rPr>
        <w:t xml:space="preserve"> </w:t>
      </w:r>
      <w:r w:rsidRPr="00696ABC">
        <w:rPr>
          <w:rStyle w:val="StyleUnderline"/>
          <w:highlight w:val="yellow"/>
        </w:rPr>
        <w:t>on nuclear issues and strategic stability</w:t>
      </w:r>
      <w:r w:rsidRPr="00352134">
        <w:rPr>
          <w:rStyle w:val="StyleUnderline"/>
        </w:rPr>
        <w:t xml:space="preserve"> with the US</w:t>
      </w:r>
      <w:r w:rsidRPr="00696ABC">
        <w:rPr>
          <w:sz w:val="16"/>
        </w:rPr>
        <w:t xml:space="preserve">. Instead, </w:t>
      </w:r>
      <w:r w:rsidRPr="00696ABC">
        <w:rPr>
          <w:rStyle w:val="StyleUnderline"/>
          <w:highlight w:val="yellow"/>
        </w:rPr>
        <w:t>they favor deeper discussions at the</w:t>
      </w:r>
      <w:r w:rsidRPr="00696ABC">
        <w:rPr>
          <w:sz w:val="16"/>
        </w:rPr>
        <w:t xml:space="preserve"> </w:t>
      </w:r>
      <w:r w:rsidRPr="00696ABC">
        <w:rPr>
          <w:rStyle w:val="StyleUnderline"/>
          <w:highlight w:val="yellow"/>
        </w:rPr>
        <w:t>Track-1.5/2 level and better use of existing official channels</w:t>
      </w:r>
      <w:r w:rsidRPr="00696ABC">
        <w:rPr>
          <w:sz w:val="16"/>
        </w:rPr>
        <w:t xml:space="preserve">. They stressed that our Beijing meetings have been helpful in allowing participants to better understand US policies and intentions. These discussions also have been building consensus in China for enhancing the Track-1 step (and for building consensus in China about basic policy and strategic questions). Some Chinese participants stressed that they, too, would like to strengthen the Track-1 process. </w:t>
      </w:r>
      <w:r w:rsidRPr="00696ABC">
        <w:rPr>
          <w:rStyle w:val="StyleUnderline"/>
          <w:highlight w:val="yellow"/>
        </w:rPr>
        <w:t>Lack of clarity on what</w:t>
      </w:r>
      <w:r w:rsidRPr="00352134">
        <w:rPr>
          <w:rStyle w:val="StyleUnderline"/>
        </w:rPr>
        <w:t xml:space="preserve"> </w:t>
      </w:r>
      <w:r w:rsidRPr="00696ABC">
        <w:rPr>
          <w:sz w:val="16"/>
        </w:rPr>
        <w:t xml:space="preserve">specific </w:t>
      </w:r>
      <w:r w:rsidRPr="00696ABC">
        <w:rPr>
          <w:rStyle w:val="StyleUnderline"/>
          <w:highlight w:val="yellow"/>
        </w:rPr>
        <w:t>issues</w:t>
      </w:r>
      <w:r w:rsidRPr="00352134">
        <w:rPr>
          <w:rStyle w:val="StyleUnderline"/>
        </w:rPr>
        <w:t xml:space="preserve"> </w:t>
      </w:r>
      <w:r w:rsidRPr="00696ABC">
        <w:rPr>
          <w:rStyle w:val="StyleUnderline"/>
          <w:highlight w:val="yellow"/>
        </w:rPr>
        <w:t>would be included in a Track-1 dialogue remains a Chinese concern</w:t>
      </w:r>
      <w:r w:rsidRPr="00696ABC">
        <w:rPr>
          <w:sz w:val="16"/>
        </w:rPr>
        <w:t xml:space="preserve">. Moreover, some </w:t>
      </w:r>
      <w:r w:rsidRPr="00696ABC">
        <w:rPr>
          <w:rStyle w:val="StyleUnderline"/>
          <w:highlight w:val="yellow"/>
        </w:rPr>
        <w:t>senior Chinese</w:t>
      </w:r>
      <w:r w:rsidRPr="00696ABC">
        <w:rPr>
          <w:sz w:val="16"/>
        </w:rPr>
        <w:t xml:space="preserve"> </w:t>
      </w:r>
      <w:r w:rsidRPr="00696ABC">
        <w:rPr>
          <w:rStyle w:val="StyleUnderline"/>
          <w:highlight w:val="yellow"/>
        </w:rPr>
        <w:t>participants questioned whether Track-1 discussions could devote</w:t>
      </w:r>
      <w:r w:rsidRPr="00696ABC">
        <w:rPr>
          <w:sz w:val="16"/>
        </w:rPr>
        <w:t xml:space="preserve"> the </w:t>
      </w:r>
      <w:r w:rsidRPr="00696ABC">
        <w:rPr>
          <w:rStyle w:val="StyleUnderline"/>
          <w:highlight w:val="yellow"/>
        </w:rPr>
        <w:t>time to examining issues in the</w:t>
      </w:r>
      <w:r w:rsidRPr="00696ABC">
        <w:rPr>
          <w:sz w:val="16"/>
        </w:rPr>
        <w:t xml:space="preserve"> </w:t>
      </w:r>
      <w:r w:rsidRPr="00696ABC">
        <w:rPr>
          <w:rStyle w:val="StyleUnderline"/>
          <w:highlight w:val="yellow"/>
        </w:rPr>
        <w:t>depth displayed in Track-1.5/2 dialogue and</w:t>
      </w:r>
      <w:r w:rsidRPr="00352134">
        <w:rPr>
          <w:rStyle w:val="StyleUnderline"/>
        </w:rPr>
        <w:t xml:space="preserve"> </w:t>
      </w:r>
      <w:r w:rsidRPr="00696ABC">
        <w:rPr>
          <w:sz w:val="16"/>
        </w:rPr>
        <w:t xml:space="preserve">thus that this </w:t>
      </w:r>
      <w:r w:rsidRPr="00696ABC">
        <w:rPr>
          <w:rStyle w:val="StyleUnderline"/>
          <w:highlight w:val="yellow"/>
        </w:rPr>
        <w:t>Track-1.5 dialogue provided a “richer”</w:t>
      </w:r>
      <w:r w:rsidRPr="00696ABC">
        <w:rPr>
          <w:sz w:val="16"/>
        </w:rPr>
        <w:t xml:space="preserve"> </w:t>
      </w:r>
      <w:r w:rsidRPr="00696ABC">
        <w:rPr>
          <w:rStyle w:val="StyleUnderline"/>
          <w:highlight w:val="yellow"/>
        </w:rPr>
        <w:t>discussion.</w:t>
      </w:r>
      <w:r w:rsidRPr="00352134">
        <w:rPr>
          <w:rStyle w:val="StyleUnderline"/>
        </w:rPr>
        <w:t xml:space="preserve"> </w:t>
      </w:r>
      <w:r w:rsidRPr="00696ABC">
        <w:rPr>
          <w:sz w:val="16"/>
        </w:rPr>
        <w:t xml:space="preserve">An </w:t>
      </w:r>
      <w:r w:rsidRPr="00696ABC">
        <w:rPr>
          <w:rStyle w:val="StyleUnderline"/>
          <w:highlight w:val="yellow"/>
        </w:rPr>
        <w:t>official dialogue appears impossible if it requires China to reveal exact current and</w:t>
      </w:r>
      <w:r w:rsidRPr="00696ABC">
        <w:rPr>
          <w:sz w:val="16"/>
        </w:rPr>
        <w:t xml:space="preserve"> planned </w:t>
      </w:r>
      <w:r w:rsidRPr="00696ABC">
        <w:rPr>
          <w:rStyle w:val="StyleUnderline"/>
          <w:highlight w:val="yellow"/>
        </w:rPr>
        <w:t>future numbers of its nuclear arsenal, a level of transparency</w:t>
      </w:r>
      <w:r w:rsidRPr="00696ABC">
        <w:rPr>
          <w:sz w:val="16"/>
        </w:rPr>
        <w:t xml:space="preserve"> that is </w:t>
      </w:r>
      <w:r w:rsidRPr="00696ABC">
        <w:rPr>
          <w:rStyle w:val="StyleUnderline"/>
          <w:highlight w:val="yellow"/>
        </w:rPr>
        <w:t>incompatible with China’s</w:t>
      </w:r>
      <w:r w:rsidRPr="00696ABC">
        <w:rPr>
          <w:sz w:val="16"/>
        </w:rPr>
        <w:t xml:space="preserve"> </w:t>
      </w:r>
      <w:r w:rsidRPr="00696ABC">
        <w:rPr>
          <w:rStyle w:val="StyleUnderline"/>
          <w:highlight w:val="yellow"/>
        </w:rPr>
        <w:t>traditional policy of ambiguity and would undermine China’s limited deterrent</w:t>
      </w:r>
      <w:r w:rsidRPr="00696ABC">
        <w:rPr>
          <w:sz w:val="16"/>
        </w:rPr>
        <w:t xml:space="preserve">. While maintaining that military-to-military dialogue remains important, </w:t>
      </w:r>
      <w:r w:rsidRPr="00696ABC">
        <w:rPr>
          <w:rStyle w:val="StyleUnderline"/>
          <w:highlight w:val="yellow"/>
        </w:rPr>
        <w:t>senior Chinese participants</w:t>
      </w:r>
      <w:r w:rsidRPr="00696ABC">
        <w:rPr>
          <w:sz w:val="16"/>
        </w:rPr>
        <w:t xml:space="preserve"> also </w:t>
      </w:r>
      <w:r w:rsidRPr="00696ABC">
        <w:rPr>
          <w:rStyle w:val="StyleUnderline"/>
          <w:highlight w:val="yellow"/>
        </w:rPr>
        <w:t>stressed</w:t>
      </w:r>
      <w:r w:rsidRPr="00696ABC">
        <w:rPr>
          <w:sz w:val="16"/>
          <w:highlight w:val="yellow"/>
        </w:rPr>
        <w:t xml:space="preserve"> </w:t>
      </w:r>
      <w:r w:rsidRPr="00696ABC">
        <w:rPr>
          <w:rStyle w:val="StyleUnderline"/>
          <w:highlight w:val="yellow"/>
        </w:rPr>
        <w:t>that</w:t>
      </w:r>
      <w:r w:rsidRPr="00696ABC">
        <w:rPr>
          <w:rStyle w:val="StyleUnderline"/>
        </w:rPr>
        <w:t xml:space="preserve"> any</w:t>
      </w:r>
      <w:r w:rsidRPr="00696ABC">
        <w:rPr>
          <w:sz w:val="16"/>
        </w:rPr>
        <w:t xml:space="preserve"> </w:t>
      </w:r>
      <w:r w:rsidRPr="00696ABC">
        <w:rPr>
          <w:rStyle w:val="StyleUnderline"/>
          <w:highlight w:val="yellow"/>
        </w:rPr>
        <w:t>future official dialogue should involve the US DOD and China’s MOD</w:t>
      </w:r>
      <w:r w:rsidRPr="00696ABC">
        <w:rPr>
          <w:sz w:val="16"/>
        </w:rPr>
        <w:t xml:space="preserve">, rather than STRATCOM and the Second Artillery. </w:t>
      </w:r>
    </w:p>
    <w:p w:rsidR="00D9130A" w:rsidRDefault="00D9130A" w:rsidP="00D9130A">
      <w:r w:rsidRPr="001E4A66">
        <w:rPr>
          <w:rFonts w:eastAsiaTheme="majorEastAsia" w:cstheme="majorBidi"/>
          <w:b/>
          <w:iCs/>
          <w:sz w:val="26"/>
        </w:rPr>
        <w:t>China is unwilling to engage the US in strategic dialogue because it fears theft of its nuclear secrets</w:t>
      </w:r>
      <w:r>
        <w:t>.</w:t>
      </w:r>
    </w:p>
    <w:p w:rsidR="00D9130A" w:rsidRPr="001E4A66" w:rsidRDefault="00D9130A" w:rsidP="00D9130A">
      <w:r w:rsidRPr="00BF548A">
        <w:rPr>
          <w:rStyle w:val="Heading4Char"/>
        </w:rPr>
        <w:t>Lowsen, 5-24-16</w:t>
      </w:r>
      <w:r>
        <w:t xml:space="preserve"> [Ben, specialist in Chinese political and security affairs. He previously served in the U.S. Army as a field artillery officer and China specialist, completed two tours of duty in China. From 2013 to 2016, he served as Assistant U.S. Army Attaché in Beijing, providing advice and support to the ambassador and embassy while conducting national-level military diplomacy with the Chinese government. M.A. from Harvard’s Regional Studies—East Asia committee; The Diplomat, May 24, 2016; “China-US-Butt Heads Over Nuclear Talks;” http://thediplomat.com/2016/05/china-us-butt-heads-over-nuclear-talks/]</w:t>
      </w:r>
    </w:p>
    <w:p w:rsidR="00D9130A" w:rsidRDefault="00D9130A" w:rsidP="00D9130A">
      <w:r>
        <w:t xml:space="preserve">Senior U.S. nuclear strategist Linton Brooks noted </w:t>
      </w:r>
      <w:r w:rsidRPr="001E4A66">
        <w:rPr>
          <w:rStyle w:val="StyleUnderline"/>
          <w:highlight w:val="yellow"/>
        </w:rPr>
        <w:t>the U</w:t>
      </w:r>
      <w:r>
        <w:t xml:space="preserve">nited </w:t>
      </w:r>
      <w:r w:rsidRPr="001E4A66">
        <w:rPr>
          <w:rStyle w:val="StyleUnderline"/>
          <w:highlight w:val="yellow"/>
        </w:rPr>
        <w:t>S</w:t>
      </w:r>
      <w:r>
        <w:t xml:space="preserve">tates </w:t>
      </w:r>
      <w:r w:rsidRPr="001E4A66">
        <w:rPr>
          <w:rStyle w:val="StyleUnderline"/>
          <w:highlight w:val="yellow"/>
        </w:rPr>
        <w:t>has a rich discussion with Russia</w:t>
      </w:r>
      <w:r>
        <w:t xml:space="preserve"> </w:t>
      </w:r>
      <w:r w:rsidRPr="001E4A66">
        <w:rPr>
          <w:rStyle w:val="StyleUnderline"/>
          <w:highlight w:val="yellow"/>
        </w:rPr>
        <w:t>and</w:t>
      </w:r>
      <w:r w:rsidRPr="001E4A66">
        <w:rPr>
          <w:rStyle w:val="StyleUnderline"/>
        </w:rPr>
        <w:t xml:space="preserve"> </w:t>
      </w:r>
      <w:r>
        <w:t xml:space="preserve">that </w:t>
      </w:r>
      <w:r w:rsidRPr="001E4A66">
        <w:rPr>
          <w:rStyle w:val="StyleUnderline"/>
          <w:highlight w:val="yellow"/>
        </w:rPr>
        <w:t>it would be good to have</w:t>
      </w:r>
      <w:r w:rsidRPr="001E4A66">
        <w:rPr>
          <w:rStyle w:val="StyleUnderline"/>
        </w:rPr>
        <w:t xml:space="preserve"> such </w:t>
      </w:r>
      <w:r w:rsidRPr="001E4A66">
        <w:rPr>
          <w:rStyle w:val="StyleUnderline"/>
          <w:highlight w:val="yellow"/>
        </w:rPr>
        <w:t>a dialogue with China</w:t>
      </w:r>
      <w:r>
        <w:t xml:space="preserve">. He also surmised that </w:t>
      </w:r>
      <w:r w:rsidRPr="001E4A66">
        <w:rPr>
          <w:rStyle w:val="StyleUnderline"/>
          <w:highlight w:val="yellow"/>
        </w:rPr>
        <w:t>China is unwilling</w:t>
      </w:r>
      <w:r>
        <w:t xml:space="preserve"> </w:t>
      </w:r>
      <w:r w:rsidRPr="001E4A66">
        <w:rPr>
          <w:rStyle w:val="StyleUnderline"/>
          <w:highlight w:val="yellow"/>
        </w:rPr>
        <w:t>to engage in open dialogue because it believes the U</w:t>
      </w:r>
      <w:r>
        <w:t xml:space="preserve">nited </w:t>
      </w:r>
      <w:r w:rsidRPr="001E4A66">
        <w:rPr>
          <w:rStyle w:val="StyleUnderline"/>
          <w:highlight w:val="yellow"/>
        </w:rPr>
        <w:t>S</w:t>
      </w:r>
      <w:r>
        <w:t xml:space="preserve">tates </w:t>
      </w:r>
      <w:r w:rsidRPr="001E4A66">
        <w:rPr>
          <w:rStyle w:val="StyleUnderline"/>
          <w:highlight w:val="yellow"/>
        </w:rPr>
        <w:t>is after its nuclear secrets</w:t>
      </w:r>
      <w:r>
        <w:t>, a charge which Gottemoeller strenuously denied.</w:t>
      </w:r>
    </w:p>
    <w:p w:rsidR="005B1E05" w:rsidRDefault="005B1E05" w:rsidP="00D9130A"/>
    <w:p w:rsidR="005B1E05" w:rsidRPr="005A02B4" w:rsidRDefault="005B1E05" w:rsidP="005B1E05">
      <w:pPr>
        <w:pStyle w:val="Heading4"/>
      </w:pPr>
      <w:r>
        <w:t>China will say no – doesn’t trust that the US will limit BMD</w:t>
      </w:r>
    </w:p>
    <w:p w:rsidR="005B1E05" w:rsidRPr="005A02B4" w:rsidRDefault="005B1E05" w:rsidP="005B1E05">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90" w:history="1">
        <w:r w:rsidRPr="005A02B4">
          <w:rPr>
            <w:rStyle w:val="Hyperlink"/>
          </w:rPr>
          <w:t>http://www.mitpressjournals.org/doi/pdf/10.1162/ISEC_a_00215</w:t>
        </w:r>
      </w:hyperlink>
      <w:r>
        <w:t xml:space="preserve"> </w:t>
      </w:r>
    </w:p>
    <w:p w:rsidR="005B1E05" w:rsidRDefault="005B1E05" w:rsidP="005B1E05">
      <w:pPr>
        <w:rPr>
          <w:rStyle w:val="StyleUnderline"/>
        </w:rPr>
      </w:pPr>
      <w:r w:rsidRPr="005A02B4">
        <w:rPr>
          <w:rStyle w:val="StyleUnderline"/>
        </w:rPr>
        <w:t>China’s strategic community views the U.S. development and deployment of</w:t>
      </w:r>
      <w:r w:rsidRPr="005A02B4">
        <w:rPr>
          <w:rStyle w:val="Emphasis"/>
        </w:rPr>
        <w:t xml:space="preserve"> b</w:t>
      </w:r>
      <w:r w:rsidRPr="00225D6B">
        <w:rPr>
          <w:sz w:val="16"/>
        </w:rPr>
        <w:t xml:space="preserve">allistic </w:t>
      </w:r>
      <w:r w:rsidRPr="005A02B4">
        <w:rPr>
          <w:rStyle w:val="Emphasis"/>
        </w:rPr>
        <w:t>m</w:t>
      </w:r>
      <w:r w:rsidRPr="00225D6B">
        <w:rPr>
          <w:sz w:val="16"/>
        </w:rPr>
        <w:t xml:space="preserve">issile </w:t>
      </w:r>
      <w:r w:rsidRPr="005A02B4">
        <w:rPr>
          <w:rStyle w:val="Emphasis"/>
        </w:rPr>
        <w:t>d</w:t>
      </w:r>
      <w:r w:rsidRPr="00225D6B">
        <w:rPr>
          <w:sz w:val="16"/>
        </w:rPr>
        <w:t>efense</w:t>
      </w:r>
      <w:r w:rsidRPr="005A02B4">
        <w:rPr>
          <w:rStyle w:val="StyleUnderline"/>
        </w:rPr>
        <w:t xml:space="preserve"> capabilities as the most serious threat to China’s nuclear deterrent. </w:t>
      </w:r>
      <w:r w:rsidRPr="00225D6B">
        <w:rPr>
          <w:sz w:val="16"/>
        </w:rPr>
        <w:t xml:space="preserve">Chinese analysts believe that the deployment of </w:t>
      </w:r>
      <w:r w:rsidRPr="005A02B4">
        <w:rPr>
          <w:rStyle w:val="StyleUnderline"/>
        </w:rPr>
        <w:t>early warning systems and interceptors gives the United States a rudimentary missile defense capability against Chinese nuclear missiles. China’s strategic community also expects the system to become more integrated and effective in the future.</w:t>
      </w:r>
      <w:r w:rsidRPr="00225D6B">
        <w:rPr>
          <w:sz w:val="16"/>
        </w:rPr>
        <w:t xml:space="preserve"> For many, the Obama administration has only slightly altered the Bush administration’s missile defense plan, as U.S. missile defense has bipartisan support and is now a permanent feature of the strategic landscape.29 For China’s strategic community, </w:t>
      </w:r>
      <w:r w:rsidRPr="005A02B4">
        <w:rPr>
          <w:rStyle w:val="StyleUnderline"/>
        </w:rPr>
        <w:t>the diverse development and widespread deployment of missile defense interceptors and sensors indicate that the future U.S. missile defense system in East Asia is unlikely to be limited and could undermine China’s deterrent. Chinese experts view the U.S. development of interceptor technology as demonstrating the viability of missile defenses,30 as well as a U.S. interest in defeating countermeasures, such as decoys</w:t>
      </w:r>
      <w:r w:rsidRPr="00225D6B">
        <w:rPr>
          <w:sz w:val="16"/>
        </w:rPr>
        <w:t xml:space="preserve"> that China might deploy.31 Many Chinese interlocutors also anticipated additional ground-based midcourse interceptor deployments in the United States following the June 2014 test of a new kill vehicle.32 Radar systems such as the AN/TPY-2 land-based X-band radar are seen as reducing the effectiveness of missile defense decoys, one of the major missile defense countermeasures.33 Radar deployments in Kyoto, rumored deployments to the Philippines, and an offer to deploy a Terminal High Altitude Area Defense battery to South Korea confirm Chinese suspicions that the United States is improving its capability to detect and track Chinese missiles, not just North Korean ones.34 </w:t>
      </w:r>
      <w:r w:rsidRPr="005A02B4">
        <w:rPr>
          <w:rStyle w:val="StyleUnderline"/>
        </w:rPr>
        <w:t>Analysts expect the components of the system to have implications beyond missile defense. As two scholars from the PLA Foreign Languages Institute note, they “may have surveillance and preemption (xianzhi) applications.”35</w:t>
      </w:r>
      <w:r w:rsidRPr="00225D6B">
        <w:rPr>
          <w:sz w:val="16"/>
        </w:rPr>
        <w:t xml:space="preserve"> Consequently, many </w:t>
      </w:r>
      <w:r w:rsidRPr="005A02B4">
        <w:rPr>
          <w:rStyle w:val="StyleUnderline"/>
        </w:rPr>
        <w:t xml:space="preserve">Chinese assessments of the nascent U.S. missile defense deployments in East Asia anticipate the deployment of an integrated, multilayered system that enhances U.S. strategic deterrence at China’s expense. </w:t>
      </w:r>
      <w:r w:rsidRPr="00225D6B">
        <w:rPr>
          <w:sz w:val="16"/>
        </w:rPr>
        <w:t xml:space="preserve">Chinese expectations of the system look beyond the United States’ “phased, adaptive approach” to envisage a future worst-case scenario for China’s deterrent. A 2012 article by </w:t>
      </w:r>
      <w:r w:rsidRPr="005A02B4">
        <w:rPr>
          <w:rStyle w:val="StyleUnderline"/>
        </w:rPr>
        <w:t>scholars affiliated with the Second Artillery Command College examined a hypothetical U.S. campaign to defend the homeland against a missile attack</w:t>
      </w:r>
      <w:r w:rsidRPr="00225D6B">
        <w:rPr>
          <w:sz w:val="16"/>
        </w:rPr>
        <w:t xml:space="preserve"> based on the 2012 U.S. Joint Publication 3-01 “Countering Air and Missile Threats.” In addition to operations relying on the U.S. missile defense system, the authors note that</w:t>
      </w:r>
      <w:r w:rsidRPr="005A02B4">
        <w:rPr>
          <w:rStyle w:val="StyleUnderline"/>
        </w:rPr>
        <w:t xml:space="preserve"> the campaign also included “offensive” antimissile operations such as the suppression of air defenses and attacks on missile bases.36 </w:t>
      </w:r>
      <w:r w:rsidRPr="00885A02">
        <w:rPr>
          <w:rStyle w:val="Emphasis"/>
        </w:rPr>
        <w:t>All of these analyses suggest Chinese skepticism that the U</w:t>
      </w:r>
      <w:r w:rsidRPr="005A02B4">
        <w:rPr>
          <w:rStyle w:val="StyleUnderline"/>
        </w:rPr>
        <w:t xml:space="preserve">nited </w:t>
      </w:r>
      <w:r w:rsidRPr="00885A02">
        <w:rPr>
          <w:rStyle w:val="Emphasis"/>
        </w:rPr>
        <w:t>S</w:t>
      </w:r>
      <w:r w:rsidRPr="005A02B4">
        <w:rPr>
          <w:rStyle w:val="StyleUnderline"/>
        </w:rPr>
        <w:t xml:space="preserve">tates </w:t>
      </w:r>
      <w:r w:rsidRPr="00885A02">
        <w:rPr>
          <w:rStyle w:val="Emphasis"/>
        </w:rPr>
        <w:t>will maintain</w:t>
      </w:r>
      <w:r w:rsidRPr="00225D6B">
        <w:rPr>
          <w:sz w:val="16"/>
        </w:rPr>
        <w:t xml:space="preserve"> current </w:t>
      </w:r>
      <w:r w:rsidRPr="00885A02">
        <w:rPr>
          <w:rStyle w:val="Emphasis"/>
        </w:rPr>
        <w:t>limits on its missile defenses</w:t>
      </w:r>
      <w:r w:rsidRPr="005A02B4">
        <w:rPr>
          <w:rStyle w:val="StyleUnderline"/>
        </w:rPr>
        <w:t>.37</w:t>
      </w:r>
    </w:p>
    <w:p w:rsidR="005B1E05" w:rsidRDefault="005B1E05" w:rsidP="00D9130A"/>
    <w:p w:rsidR="005B1E05" w:rsidRPr="00600C90" w:rsidRDefault="005B1E05" w:rsidP="005B1E05">
      <w:pPr>
        <w:pStyle w:val="Heading4"/>
        <w:rPr>
          <w:u w:val="single"/>
        </w:rPr>
      </w:pPr>
      <w:r>
        <w:t>Talks fail to resolve large issues in US – China relations</w:t>
      </w:r>
    </w:p>
    <w:p w:rsidR="005B1E05" w:rsidRDefault="005B1E05" w:rsidP="005B1E05">
      <w:r>
        <w:t xml:space="preserve">Peter </w:t>
      </w:r>
      <w:r w:rsidRPr="00900CD5">
        <w:rPr>
          <w:rStyle w:val="Style13ptBold"/>
        </w:rPr>
        <w:t>Bittner</w:t>
      </w:r>
      <w:r>
        <w:t xml:space="preserve">, </w:t>
      </w:r>
      <w:r>
        <w:rPr>
          <w:color w:val="333333"/>
          <w:shd w:val="clear" w:color="auto" w:fill="FFFFFF"/>
        </w:rPr>
        <w:t>Peter Bittner is an Editorial Assistant at</w:t>
      </w:r>
      <w:r>
        <w:rPr>
          <w:rStyle w:val="apple-converted-space"/>
          <w:color w:val="333333"/>
          <w:shd w:val="clear" w:color="auto" w:fill="FFFFFF"/>
        </w:rPr>
        <w:t> </w:t>
      </w:r>
      <w:r>
        <w:rPr>
          <w:i/>
          <w:iCs/>
          <w:color w:val="333333"/>
          <w:shd w:val="clear" w:color="auto" w:fill="FFFFFF"/>
        </w:rPr>
        <w:t>The Diplomat</w:t>
      </w:r>
      <w:r>
        <w:rPr>
          <w:color w:val="333333"/>
          <w:shd w:val="clear" w:color="auto" w:fill="FFFFFF"/>
        </w:rPr>
        <w:t>based in Berkeley, CA where he writes mainly on foreign affairs in East and Central Asia,</w:t>
      </w:r>
      <w:r>
        <w:t xml:space="preserve"> The Diplomat, </w:t>
      </w:r>
      <w:r w:rsidRPr="00900CD5">
        <w:rPr>
          <w:rStyle w:val="Style13ptBold"/>
        </w:rPr>
        <w:t>6-10</w:t>
      </w:r>
      <w:r>
        <w:t xml:space="preserve">-2016, "US-China Strategic and Economic Dialogue: Key Takeaways," Diplomat, </w:t>
      </w:r>
      <w:hyperlink r:id="rId91" w:history="1">
        <w:r w:rsidRPr="00490AAB">
          <w:rPr>
            <w:rStyle w:val="Hyperlink"/>
          </w:rPr>
          <w:t>http://thediplomat.com/2016/06/us-china-strategic-and-economic-dialogue-key-takeaways//</w:t>
        </w:r>
      </w:hyperlink>
      <w:r>
        <w:t xml:space="preserve"> SCOTT</w:t>
      </w:r>
    </w:p>
    <w:p w:rsidR="005B1E05" w:rsidRDefault="005B1E05" w:rsidP="005B1E05">
      <w:r w:rsidRPr="00600C90">
        <w:rPr>
          <w:rStyle w:val="StyleUnderline"/>
          <w:highlight w:val="yellow"/>
        </w:rPr>
        <w:t>US-China Strategic and Economic Dialogue</w:t>
      </w:r>
      <w:r w:rsidRPr="00600C90">
        <w:rPr>
          <w:rStyle w:val="StyleUnderline"/>
        </w:rPr>
        <w:t xml:space="preserve">: Key Takeaways </w:t>
      </w:r>
      <w:r w:rsidRPr="00600C90">
        <w:rPr>
          <w:rStyle w:val="Emphasis"/>
          <w:highlight w:val="yellow"/>
        </w:rPr>
        <w:t>Small victories achieved, but large gaps remain between the U.S. and China on a number of policy fronts</w:t>
      </w:r>
      <w:r w:rsidRPr="00900CD5">
        <w:rPr>
          <w:rStyle w:val="Emphasis"/>
        </w:rPr>
        <w:t>.</w:t>
      </w:r>
      <w:r>
        <w:rPr>
          <w:rStyle w:val="Emphasis"/>
        </w:rPr>
        <w:t xml:space="preserve"> </w:t>
      </w:r>
      <w:r>
        <w:t xml:space="preserve">764B9529 By Peter Bittner June 10, 2016 246 0 4 250 Shares On June 6-7, high-level officials from the United States and China met in Beijing to discuss trade, finance, security, the environment, and more. Chinese Vice Premier Wang Yang and State Councilor Yang Jiechi and U.S. Secretary of State John Kerry and Treasury Secretary Jacob Lew co-chaired the talks, with Wang and Lew heading up the economic track and Yang and Kerry handling the strategic track. It was the eighth annual meeting between senior Cabinet-level officials from the governments of the world’s two largest economies. </w:t>
      </w:r>
      <w:r w:rsidRPr="00900CD5">
        <w:rPr>
          <w:rStyle w:val="StyleUnderline"/>
        </w:rPr>
        <w:t xml:space="preserve">Many international observers were critical of the </w:t>
      </w:r>
      <w:r w:rsidRPr="00600C90">
        <w:rPr>
          <w:rStyle w:val="StyleUnderline"/>
          <w:highlight w:val="yellow"/>
        </w:rPr>
        <w:t xml:space="preserve">talks, citing </w:t>
      </w:r>
      <w:r w:rsidRPr="00600C90">
        <w:rPr>
          <w:rStyle w:val="Emphasis"/>
          <w:highlight w:val="yellow"/>
        </w:rPr>
        <w:t>few concrete results</w:t>
      </w:r>
      <w:r w:rsidRPr="00600C90">
        <w:rPr>
          <w:rStyle w:val="StyleUnderline"/>
          <w:highlight w:val="yellow"/>
        </w:rPr>
        <w:t>—particularly in relation to the ongoing disputes over China’s militarization of the South China Sea</w:t>
      </w:r>
      <w:r w:rsidRPr="00900CD5">
        <w:rPr>
          <w:rStyle w:val="StyleUnderline"/>
        </w:rPr>
        <w:t>.</w:t>
      </w:r>
      <w:r>
        <w:rPr>
          <w:rStyle w:val="StyleUnderline"/>
        </w:rPr>
        <w:t xml:space="preserve"> </w:t>
      </w:r>
      <w:r>
        <w:t xml:space="preserve">On the final day of the two-day dialogue, a Chinese J-10 fighter jet conducted what the U.S. Department of Defense called an “unsafe” intercept of an American reconnaissance plane over international waters in the East China Sea, allegedly passing within 100 feet of the U.S. aircraft at high speed. </w:t>
      </w:r>
      <w:r w:rsidRPr="00600C90">
        <w:rPr>
          <w:rStyle w:val="StyleUnderline"/>
          <w:highlight w:val="yellow"/>
        </w:rPr>
        <w:t>No meaningful progress was made in regards to the continuing tensions</w:t>
      </w:r>
      <w:r w:rsidRPr="00900CD5">
        <w:rPr>
          <w:rStyle w:val="StyleUnderline"/>
        </w:rPr>
        <w:t xml:space="preserve"> over the disputed territories, reinforcing how difficult it is for each country to see eye-to-eye on the matter</w:t>
      </w:r>
      <w:r>
        <w:t xml:space="preserve">. </w:t>
      </w:r>
      <w:r w:rsidRPr="00600C90">
        <w:rPr>
          <w:rStyle w:val="StyleUnderline"/>
          <w:highlight w:val="yellow"/>
        </w:rPr>
        <w:t>On the economic front, many U.S. companies were disappointed with the outcomes of the talks</w:t>
      </w:r>
      <w:r w:rsidRPr="00900CD5">
        <w:rPr>
          <w:rStyle w:val="StyleUnderline"/>
        </w:rPr>
        <w:t xml:space="preserve"> and used the dialogue to voice their continued frustration over doing business in China</w:t>
      </w:r>
      <w:r>
        <w:t>. Many foreign businesses are increasingly gloomy in their outlooks on conducting operations in China, partially due to China’s struggling economy but also due to discontent with what many see as protectionism.</w:t>
      </w:r>
    </w:p>
    <w:p w:rsidR="005B1E05" w:rsidRDefault="005B1E05" w:rsidP="005B1E05">
      <w:pPr>
        <w:pStyle w:val="Heading4"/>
      </w:pPr>
      <w:r>
        <w:t>Track 1.5/2 outcomes have a long time frame-few immediate results.</w:t>
      </w:r>
    </w:p>
    <w:p w:rsidR="005B1E05" w:rsidRPr="003F6FE8" w:rsidRDefault="005B1E05" w:rsidP="005B1E05">
      <w:r w:rsidRPr="003F6FE8">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file:///C:/Users/owner/Downloads/ADA622481.pdf]</w:t>
      </w:r>
    </w:p>
    <w:p w:rsidR="005B1E05" w:rsidRDefault="005B1E05" w:rsidP="005B1E05">
      <w:pPr>
        <w:rPr>
          <w:sz w:val="16"/>
        </w:rPr>
      </w:pPr>
      <w:r w:rsidRPr="003F6FE8">
        <w:rPr>
          <w:sz w:val="16"/>
        </w:rPr>
        <w:t xml:space="preserve">This paper focuses on a narrow question of what the United States can learn from Track 1.5/2 dialogues about Chinese nuclear activities and intentions. </w:t>
      </w:r>
      <w:r w:rsidRPr="003F6FE8">
        <w:rPr>
          <w:rStyle w:val="StyleUnderline"/>
          <w:highlight w:val="yellow"/>
        </w:rPr>
        <w:t>One basic lesson that emerges from</w:t>
      </w:r>
      <w:r w:rsidRPr="003F6FE8">
        <w:rPr>
          <w:sz w:val="16"/>
        </w:rPr>
        <w:t xml:space="preserve"> a </w:t>
      </w:r>
      <w:r w:rsidRPr="003F6FE8">
        <w:rPr>
          <w:rStyle w:val="StyleUnderline"/>
          <w:highlight w:val="yellow"/>
        </w:rPr>
        <w:t>review of</w:t>
      </w:r>
      <w:r w:rsidRPr="003F6FE8">
        <w:rPr>
          <w:sz w:val="16"/>
        </w:rPr>
        <w:t xml:space="preserve"> previous security </w:t>
      </w:r>
      <w:r w:rsidRPr="003F6FE8">
        <w:rPr>
          <w:rStyle w:val="StyleUnderline"/>
          <w:highlight w:val="yellow"/>
        </w:rPr>
        <w:t>Track 1.5/2 talks with China is</w:t>
      </w:r>
      <w:r w:rsidRPr="003F6FE8">
        <w:rPr>
          <w:rStyle w:val="StyleUnderline"/>
        </w:rPr>
        <w:t xml:space="preserve"> that </w:t>
      </w:r>
      <w:r w:rsidRPr="003F6FE8">
        <w:rPr>
          <w:rStyle w:val="StyleUnderline"/>
          <w:highlight w:val="yellow"/>
        </w:rPr>
        <w:t>their contributions to improving</w:t>
      </w:r>
      <w:r w:rsidRPr="003F6FE8">
        <w:rPr>
          <w:sz w:val="16"/>
        </w:rPr>
        <w:t xml:space="preserve"> </w:t>
      </w:r>
      <w:r w:rsidRPr="003F6FE8">
        <w:rPr>
          <w:rStyle w:val="StyleUnderline"/>
          <w:highlight w:val="yellow"/>
        </w:rPr>
        <w:t>understanding of nuclear issues develops over time</w:t>
      </w:r>
      <w:r w:rsidRPr="003F6FE8">
        <w:rPr>
          <w:rStyle w:val="StyleUnderline"/>
        </w:rPr>
        <w:t xml:space="preserve">. </w:t>
      </w:r>
      <w:r w:rsidRPr="003F6FE8">
        <w:rPr>
          <w:rStyle w:val="StyleUnderline"/>
          <w:highlight w:val="yellow"/>
        </w:rPr>
        <w:t>The Chinese are expert at avoiding answering</w:t>
      </w:r>
      <w:r w:rsidRPr="003F6FE8">
        <w:rPr>
          <w:sz w:val="16"/>
        </w:rPr>
        <w:t xml:space="preserve"> </w:t>
      </w:r>
      <w:r w:rsidRPr="003F6FE8">
        <w:rPr>
          <w:rStyle w:val="StyleUnderline"/>
          <w:highlight w:val="yellow"/>
        </w:rPr>
        <w:t>questions they do not want to answer and reluctant to send their most knowledgeable</w:t>
      </w:r>
      <w:r w:rsidRPr="003F6FE8">
        <w:rPr>
          <w:sz w:val="16"/>
        </w:rPr>
        <w:t xml:space="preserve"> and </w:t>
      </w:r>
      <w:r w:rsidRPr="003F6FE8">
        <w:rPr>
          <w:rStyle w:val="StyleUnderline"/>
          <w:highlight w:val="yellow"/>
        </w:rPr>
        <w:t>connected</w:t>
      </w:r>
      <w:r w:rsidRPr="003F6FE8">
        <w:rPr>
          <w:rStyle w:val="StyleUnderline"/>
        </w:rPr>
        <w:t xml:space="preserve"> </w:t>
      </w:r>
      <w:r w:rsidRPr="003F6FE8">
        <w:rPr>
          <w:rStyle w:val="StyleUnderline"/>
          <w:highlight w:val="yellow"/>
        </w:rPr>
        <w:t>strategists to</w:t>
      </w:r>
      <w:r w:rsidRPr="003F6FE8">
        <w:rPr>
          <w:rStyle w:val="StyleUnderline"/>
        </w:rPr>
        <w:t xml:space="preserve"> such</w:t>
      </w:r>
      <w:r w:rsidRPr="003F6FE8">
        <w:rPr>
          <w:rStyle w:val="StyleUnderline"/>
          <w:highlight w:val="yellow"/>
        </w:rPr>
        <w:t xml:space="preserve"> meetings</w:t>
      </w:r>
      <w:r w:rsidRPr="003F6FE8">
        <w:rPr>
          <w:sz w:val="16"/>
          <w:highlight w:val="yellow"/>
        </w:rPr>
        <w:t>.</w:t>
      </w:r>
      <w:r w:rsidRPr="003F6FE8">
        <w:rPr>
          <w:sz w:val="16"/>
        </w:rPr>
        <w:t xml:space="preserve">4 </w:t>
      </w:r>
      <w:r w:rsidRPr="003F6FE8">
        <w:rPr>
          <w:rStyle w:val="StyleUnderline"/>
          <w:highlight w:val="yellow"/>
        </w:rPr>
        <w:t>What American participants take away from Track 1.5/2 talks is</w:t>
      </w:r>
      <w:r w:rsidRPr="003F6FE8">
        <w:rPr>
          <w:sz w:val="16"/>
        </w:rPr>
        <w:t xml:space="preserve"> </w:t>
      </w:r>
      <w:r w:rsidRPr="003F6FE8">
        <w:rPr>
          <w:rStyle w:val="StyleUnderline"/>
          <w:highlight w:val="yellow"/>
        </w:rPr>
        <w:t>cumulative, developed over a series of meetings rather than in a</w:t>
      </w:r>
      <w:r w:rsidRPr="003F6FE8">
        <w:rPr>
          <w:rStyle w:val="StyleUnderline"/>
        </w:rPr>
        <w:t xml:space="preserve">ny </w:t>
      </w:r>
      <w:r w:rsidRPr="003F6FE8">
        <w:rPr>
          <w:rStyle w:val="StyleUnderline"/>
          <w:highlight w:val="yellow"/>
        </w:rPr>
        <w:t>single encounter</w:t>
      </w:r>
      <w:r w:rsidRPr="003F6FE8">
        <w:rPr>
          <w:sz w:val="16"/>
        </w:rPr>
        <w:t xml:space="preserve">. </w:t>
      </w:r>
    </w:p>
    <w:p w:rsidR="005B1E05" w:rsidRDefault="005B1E05" w:rsidP="005B1E05">
      <w:pPr>
        <w:pStyle w:val="Heading4"/>
      </w:pPr>
      <w:r>
        <w:t>Track 1.5/2 results will be limited by PRC concealment of nuclear policies and intentions. Prior experience with similar talks with Russia proves this.</w:t>
      </w:r>
    </w:p>
    <w:p w:rsidR="005B1E05" w:rsidRDefault="005B1E05" w:rsidP="005B1E05">
      <w:r w:rsidRPr="00660537">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w:t>
      </w:r>
      <w:hyperlink r:id="rId92" w:history="1">
        <w:r w:rsidRPr="0094565D">
          <w:rPr>
            <w:rStyle w:val="Hyperlink"/>
          </w:rPr>
          <w:t>file:///C:/Users/owner/Downloads/ADA622481.pdf</w:t>
        </w:r>
      </w:hyperlink>
      <w:r>
        <w:t>]</w:t>
      </w:r>
    </w:p>
    <w:p w:rsidR="005B1E05" w:rsidRPr="005B1E05" w:rsidRDefault="005B1E05" w:rsidP="005B1E05">
      <w:pPr>
        <w:rPr>
          <w:sz w:val="16"/>
        </w:rPr>
      </w:pPr>
      <w:r w:rsidRPr="007235C3">
        <w:rPr>
          <w:sz w:val="16"/>
        </w:rPr>
        <w:t xml:space="preserve">Track 1.5/2 can help American analysts assess the twists and turns in the Chinese debates on nuclear strategy and doctrine that are reflected in China’s open and gray literaturedebates that take place in a far less open society than America. 5 However, the expectation should be that </w:t>
      </w:r>
      <w:r w:rsidRPr="007235C3">
        <w:rPr>
          <w:rStyle w:val="StyleUnderline"/>
          <w:highlight w:val="yellow"/>
        </w:rPr>
        <w:t>much of what the</w:t>
      </w:r>
      <w:r w:rsidRPr="007235C3">
        <w:rPr>
          <w:sz w:val="16"/>
          <w:highlight w:val="yellow"/>
        </w:rPr>
        <w:t xml:space="preserve"> </w:t>
      </w:r>
      <w:r w:rsidRPr="007235C3">
        <w:rPr>
          <w:rStyle w:val="StyleUnderline"/>
          <w:highlight w:val="yellow"/>
        </w:rPr>
        <w:t>U</w:t>
      </w:r>
      <w:r w:rsidRPr="007235C3">
        <w:rPr>
          <w:sz w:val="16"/>
        </w:rPr>
        <w:t xml:space="preserve">nited </w:t>
      </w:r>
      <w:r w:rsidRPr="007235C3">
        <w:rPr>
          <w:rStyle w:val="StyleUnderline"/>
          <w:highlight w:val="yellow"/>
        </w:rPr>
        <w:t>S</w:t>
      </w:r>
      <w:r w:rsidRPr="007235C3">
        <w:rPr>
          <w:sz w:val="16"/>
        </w:rPr>
        <w:t xml:space="preserve">tates </w:t>
      </w:r>
      <w:r w:rsidRPr="007235C3">
        <w:rPr>
          <w:rStyle w:val="StyleUnderline"/>
          <w:highlight w:val="yellow"/>
        </w:rPr>
        <w:t>seeks when it challenges China to be more</w:t>
      </w:r>
      <w:r w:rsidRPr="007235C3">
        <w:rPr>
          <w:rStyle w:val="StyleUnderline"/>
        </w:rPr>
        <w:t xml:space="preserve"> </w:t>
      </w:r>
      <w:r w:rsidRPr="007235C3">
        <w:rPr>
          <w:rStyle w:val="StyleUnderline"/>
          <w:highlight w:val="yellow"/>
        </w:rPr>
        <w:t>transparent about nuclear matters is unlikely</w:t>
      </w:r>
      <w:r w:rsidRPr="007235C3">
        <w:rPr>
          <w:sz w:val="16"/>
          <w:highlight w:val="yellow"/>
        </w:rPr>
        <w:t xml:space="preserve"> </w:t>
      </w:r>
      <w:r w:rsidRPr="007235C3">
        <w:rPr>
          <w:rStyle w:val="StyleUnderline"/>
          <w:highlight w:val="yellow"/>
        </w:rPr>
        <w:t>to be resolved through</w:t>
      </w:r>
      <w:r w:rsidRPr="007235C3">
        <w:rPr>
          <w:rStyle w:val="StyleUnderline"/>
        </w:rPr>
        <w:t xml:space="preserve"> </w:t>
      </w:r>
      <w:r w:rsidRPr="007235C3">
        <w:rPr>
          <w:sz w:val="16"/>
        </w:rPr>
        <w:t xml:space="preserve">the </w:t>
      </w:r>
      <w:r w:rsidRPr="007235C3">
        <w:rPr>
          <w:rStyle w:val="StyleUnderline"/>
          <w:highlight w:val="yellow"/>
        </w:rPr>
        <w:t>Track 1.5/2 process, nor will</w:t>
      </w:r>
      <w:r w:rsidRPr="007235C3">
        <w:rPr>
          <w:rStyle w:val="StyleUnderline"/>
        </w:rPr>
        <w:t xml:space="preserve"> </w:t>
      </w:r>
      <w:r w:rsidRPr="007235C3">
        <w:rPr>
          <w:rStyle w:val="StyleUnderline"/>
          <w:highlight w:val="yellow"/>
        </w:rPr>
        <w:t>gaps in knowledge be closed where China</w:t>
      </w:r>
      <w:r w:rsidRPr="007235C3">
        <w:rPr>
          <w:sz w:val="16"/>
          <w:highlight w:val="yellow"/>
        </w:rPr>
        <w:t xml:space="preserve"> </w:t>
      </w:r>
      <w:r w:rsidRPr="007235C3">
        <w:rPr>
          <w:rStyle w:val="StyleUnderline"/>
          <w:highlight w:val="yellow"/>
        </w:rPr>
        <w:t>wishes to conceal its nuclear activities or intentions. This</w:t>
      </w:r>
      <w:r w:rsidRPr="007235C3">
        <w:rPr>
          <w:sz w:val="16"/>
        </w:rPr>
        <w:t xml:space="preserve"> also </w:t>
      </w:r>
      <w:r w:rsidRPr="007235C3">
        <w:rPr>
          <w:rStyle w:val="StyleUnderline"/>
          <w:highlight w:val="yellow"/>
        </w:rPr>
        <w:t>has been the</w:t>
      </w:r>
      <w:r w:rsidRPr="007235C3">
        <w:rPr>
          <w:sz w:val="16"/>
        </w:rPr>
        <w:t xml:space="preserve"> American </w:t>
      </w:r>
      <w:r w:rsidRPr="007235C3">
        <w:rPr>
          <w:rStyle w:val="StyleUnderline"/>
          <w:highlight w:val="yellow"/>
        </w:rPr>
        <w:t>experience with</w:t>
      </w:r>
      <w:r w:rsidRPr="007235C3">
        <w:rPr>
          <w:sz w:val="16"/>
          <w:highlight w:val="yellow"/>
        </w:rPr>
        <w:t xml:space="preserve"> </w:t>
      </w:r>
      <w:r w:rsidRPr="007235C3">
        <w:rPr>
          <w:rStyle w:val="StyleUnderline"/>
          <w:highlight w:val="yellow"/>
        </w:rPr>
        <w:t>Track 1.5/2 discussions with Russia</w:t>
      </w:r>
      <w:r w:rsidRPr="007235C3">
        <w:rPr>
          <w:sz w:val="16"/>
        </w:rPr>
        <w:t xml:space="preserve"> (former the Soviet Union</w:t>
      </w:r>
      <w:r w:rsidRPr="007235C3">
        <w:rPr>
          <w:rStyle w:val="StyleUnderline"/>
        </w:rPr>
        <w:t xml:space="preserve">), </w:t>
      </w:r>
      <w:r w:rsidRPr="007235C3">
        <w:rPr>
          <w:rStyle w:val="StyleUnderline"/>
          <w:highlight w:val="yellow"/>
        </w:rPr>
        <w:t>which</w:t>
      </w:r>
      <w:r w:rsidRPr="007235C3">
        <w:rPr>
          <w:rStyle w:val="StyleUnderline"/>
        </w:rPr>
        <w:t xml:space="preserve"> </w:t>
      </w:r>
      <w:r w:rsidRPr="007235C3">
        <w:rPr>
          <w:rStyle w:val="StyleUnderline"/>
          <w:highlight w:val="yellow"/>
        </w:rPr>
        <w:t>have a much longer lineage than</w:t>
      </w:r>
      <w:r w:rsidRPr="007235C3">
        <w:rPr>
          <w:sz w:val="16"/>
        </w:rPr>
        <w:t xml:space="preserve"> the </w:t>
      </w:r>
      <w:r w:rsidRPr="007235C3">
        <w:rPr>
          <w:rStyle w:val="StyleUnderline"/>
          <w:highlight w:val="yellow"/>
        </w:rPr>
        <w:t>more recent Track 1.5/2 discussions with China</w:t>
      </w:r>
      <w:r w:rsidRPr="007235C3">
        <w:rPr>
          <w:sz w:val="16"/>
        </w:rPr>
        <w:t>, and which are supplemented by decades of seeking to understand Russian nuclear activities and intentions through formal arms talks and through the post-Cold War mechanisms for Russia-North Atlantic Treaty Organization (NATO) relations.</w:t>
      </w:r>
    </w:p>
    <w:p w:rsidR="005B1E05" w:rsidRPr="005B1E05" w:rsidRDefault="005B1E05" w:rsidP="005B1E05">
      <w:pPr>
        <w:pStyle w:val="Heading2"/>
      </w:pPr>
      <w:r>
        <w:t>AT Solvency - Extensions</w:t>
      </w:r>
    </w:p>
    <w:p w:rsidR="00D9130A" w:rsidRDefault="00D9130A" w:rsidP="00D9130A">
      <w:pPr>
        <w:pStyle w:val="Heading4"/>
      </w:pPr>
      <w:r>
        <w:t>Bureaucratic inertia and strategic ambiguity have stalled US-PRC dialogue.</w:t>
      </w:r>
    </w:p>
    <w:p w:rsidR="00D9130A" w:rsidRDefault="00D9130A" w:rsidP="00D9130A">
      <w:r w:rsidRPr="00030E31">
        <w:rPr>
          <w:rStyle w:val="Heading4Char"/>
        </w:rPr>
        <w:t>Lowsen, 5-24-16</w:t>
      </w:r>
      <w:r>
        <w:t xml:space="preserve"> [Ben, specialist in Chinese political and security affairs. He previously served in the U.S. as a field artillery officer and China specialist, completed two tours of duty in China. From 2013 to 2016, he served as Assistant U.S. Army Attaché in Beijing, providing advice and support to the ambassador and embassy while conducting national-level military diplomacy with the Chinese government. M.A. from Harvard’s Regional Studies—East Asia committee; The Diplomat, May 24, 2016; “China-US-Butt Heads Over Nuclear Talks;” http://thediplomat.com/2016/05/china-us-butt-heads-over-nuclear-talks/]</w:t>
      </w:r>
    </w:p>
    <w:p w:rsidR="00D9130A" w:rsidRDefault="00D9130A" w:rsidP="00D9130A">
      <w:pPr>
        <w:rPr>
          <w:rStyle w:val="StyleUnderline"/>
        </w:rPr>
      </w:pPr>
      <w:r w:rsidRPr="00030E31">
        <w:rPr>
          <w:rStyle w:val="StyleUnderline"/>
          <w:highlight w:val="yellow"/>
        </w:rPr>
        <w:t>Fear of U.S. prying and the technology gap are convenient reasons for China to limit</w:t>
      </w:r>
      <w:r w:rsidRPr="00030E31">
        <w:rPr>
          <w:sz w:val="16"/>
        </w:rPr>
        <w:t xml:space="preserve"> the depth of </w:t>
      </w:r>
      <w:r w:rsidRPr="00030E31">
        <w:rPr>
          <w:rStyle w:val="StyleUnderline"/>
          <w:highlight w:val="yellow"/>
        </w:rPr>
        <w:t>nuclear discussions with the U</w:t>
      </w:r>
      <w:r w:rsidRPr="00030E31">
        <w:rPr>
          <w:sz w:val="16"/>
        </w:rPr>
        <w:t xml:space="preserve">nited </w:t>
      </w:r>
      <w:r w:rsidRPr="00030E31">
        <w:rPr>
          <w:rStyle w:val="StyleUnderline"/>
          <w:highlight w:val="yellow"/>
        </w:rPr>
        <w:t>S</w:t>
      </w:r>
      <w:r w:rsidRPr="00030E31">
        <w:rPr>
          <w:sz w:val="16"/>
          <w:highlight w:val="yellow"/>
        </w:rPr>
        <w:t>ta</w:t>
      </w:r>
      <w:r w:rsidRPr="00030E31">
        <w:rPr>
          <w:sz w:val="16"/>
        </w:rPr>
        <w:t xml:space="preserve">tes, </w:t>
      </w:r>
      <w:r w:rsidRPr="00030E31">
        <w:rPr>
          <w:rStyle w:val="StyleUnderline"/>
          <w:highlight w:val="yellow"/>
        </w:rPr>
        <w:t>but are probably not</w:t>
      </w:r>
      <w:r w:rsidRPr="00030E31">
        <w:rPr>
          <w:sz w:val="16"/>
        </w:rPr>
        <w:t xml:space="preserve"> the </w:t>
      </w:r>
      <w:r w:rsidRPr="00030E31">
        <w:rPr>
          <w:rStyle w:val="StyleUnderline"/>
          <w:highlight w:val="yellow"/>
        </w:rPr>
        <w:t>underlying reas</w:t>
      </w:r>
      <w:r w:rsidRPr="001E4A66">
        <w:rPr>
          <w:rStyle w:val="StyleUnderline"/>
        </w:rPr>
        <w:t>ons</w:t>
      </w:r>
      <w:r w:rsidRPr="00030E31">
        <w:rPr>
          <w:sz w:val="16"/>
        </w:rPr>
        <w:t xml:space="preserve">. I suspect that, despite the objections of some Chinese experts, </w:t>
      </w:r>
      <w:r w:rsidRPr="00030E31">
        <w:rPr>
          <w:rStyle w:val="StyleUnderline"/>
          <w:highlight w:val="yellow"/>
        </w:rPr>
        <w:t>there is both significant bureaucratic inertia as well as</w:t>
      </w:r>
      <w:r w:rsidRPr="00030E31">
        <w:rPr>
          <w:sz w:val="16"/>
        </w:rPr>
        <w:t xml:space="preserve"> </w:t>
      </w:r>
      <w:r w:rsidRPr="00030E31">
        <w:rPr>
          <w:rStyle w:val="StyleUnderline"/>
          <w:highlight w:val="yellow"/>
        </w:rPr>
        <w:t>a belief in the utility of ambiguity</w:t>
      </w:r>
      <w:r w:rsidRPr="00030E31">
        <w:rPr>
          <w:sz w:val="16"/>
        </w:rPr>
        <w:t xml:space="preserve"> mentioned by Fravel and Cunningham </w:t>
      </w:r>
      <w:r w:rsidRPr="00030E31">
        <w:rPr>
          <w:rStyle w:val="StyleUnderline"/>
          <w:highlight w:val="yellow"/>
        </w:rPr>
        <w:t>militating against greater</w:t>
      </w:r>
      <w:r w:rsidRPr="00030E31">
        <w:rPr>
          <w:sz w:val="16"/>
        </w:rPr>
        <w:t xml:space="preserve"> </w:t>
      </w:r>
      <w:r w:rsidRPr="00030E31">
        <w:rPr>
          <w:rStyle w:val="StyleUnderline"/>
          <w:highlight w:val="yellow"/>
        </w:rPr>
        <w:t>openness</w:t>
      </w:r>
      <w:r w:rsidRPr="00030E31">
        <w:rPr>
          <w:sz w:val="16"/>
          <w:highlight w:val="yellow"/>
        </w:rPr>
        <w:t>.</w:t>
      </w:r>
      <w:r w:rsidRPr="00030E31">
        <w:rPr>
          <w:sz w:val="16"/>
        </w:rPr>
        <w:t xml:space="preserve"> Unlike the debate over North Korea, in which the North’s supporters have had to cede some ground due to Pyongyang’s truculence, the issue of </w:t>
      </w:r>
      <w:r w:rsidRPr="00030E31">
        <w:rPr>
          <w:rStyle w:val="StyleUnderline"/>
          <w:highlight w:val="yellow"/>
        </w:rPr>
        <w:t>nuclear dialogues between the U</w:t>
      </w:r>
      <w:r w:rsidRPr="00030E31">
        <w:rPr>
          <w:sz w:val="16"/>
        </w:rPr>
        <w:t xml:space="preserve">nited </w:t>
      </w:r>
      <w:r w:rsidRPr="00030E31">
        <w:rPr>
          <w:rStyle w:val="StyleUnderline"/>
          <w:highlight w:val="yellow"/>
        </w:rPr>
        <w:t>S</w:t>
      </w:r>
      <w:r w:rsidRPr="00030E31">
        <w:rPr>
          <w:sz w:val="16"/>
        </w:rPr>
        <w:t xml:space="preserve">tates </w:t>
      </w:r>
      <w:r w:rsidRPr="00030E31">
        <w:rPr>
          <w:rStyle w:val="StyleUnderline"/>
          <w:highlight w:val="yellow"/>
        </w:rPr>
        <w:t>and China appears to be stalled.</w:t>
      </w:r>
    </w:p>
    <w:p w:rsidR="00D9130A" w:rsidRDefault="00D9130A" w:rsidP="00D9130A">
      <w:pPr>
        <w:pStyle w:val="Heading4"/>
      </w:pPr>
      <w:r>
        <w:t>Outcomes of Track 1.5/2 meetings are limited by time for assessment and implementation as well as PRC concealment.</w:t>
      </w:r>
    </w:p>
    <w:p w:rsidR="00D9130A" w:rsidRPr="003F5FC9" w:rsidRDefault="00D9130A" w:rsidP="00D9130A">
      <w:r w:rsidRPr="00D05725">
        <w:rPr>
          <w:rStyle w:val="Heading4Char"/>
        </w:rPr>
        <w:t>Wheeler, ’14</w:t>
      </w:r>
      <w:r>
        <w:t xml:space="preserve"> [Dr. Michael, Senior Research Staff, Institute for Defense Analyses, former Arms Control Advisor to Chair of the Joint Chiefs of Staff, former Air Force colonel, PhD in Philosophy, Univ. of Arizona; IDA Paper P-5135-“Track 1.5/2 Security Dialogues with China: Nuclear Lessons Learned;” September 2014, file:///C:/Users/owner/Downloads/ADA622481.pdf]</w:t>
      </w:r>
    </w:p>
    <w:p w:rsidR="00D9130A" w:rsidRDefault="00D9130A" w:rsidP="00D9130A">
      <w:pPr>
        <w:rPr>
          <w:sz w:val="16"/>
        </w:rPr>
      </w:pPr>
      <w:r w:rsidRPr="00D05725">
        <w:rPr>
          <w:sz w:val="16"/>
        </w:rPr>
        <w:t xml:space="preserve">However, even the more selective focus of this paper is sufficient to draw several conclusions. First and foremost, </w:t>
      </w:r>
      <w:r w:rsidRPr="00D05725">
        <w:rPr>
          <w:rStyle w:val="StyleUnderline"/>
          <w:highlight w:val="yellow"/>
        </w:rPr>
        <w:t>one should not have exaggerated expectations of what can be learned from Track</w:t>
      </w:r>
      <w:r w:rsidRPr="00D05725">
        <w:rPr>
          <w:sz w:val="16"/>
        </w:rPr>
        <w:t xml:space="preserve"> </w:t>
      </w:r>
      <w:r w:rsidRPr="003F5FC9">
        <w:rPr>
          <w:rStyle w:val="StyleUnderline"/>
        </w:rPr>
        <w:t>1.5/</w:t>
      </w:r>
      <w:r w:rsidRPr="00D05725">
        <w:rPr>
          <w:rStyle w:val="StyleUnderline"/>
          <w:highlight w:val="yellow"/>
        </w:rPr>
        <w:t>2s about Chinese nuclear matters.</w:t>
      </w:r>
      <w:r w:rsidRPr="00D05725">
        <w:rPr>
          <w:sz w:val="16"/>
          <w:highlight w:val="yellow"/>
        </w:rPr>
        <w:t xml:space="preserve"> </w:t>
      </w:r>
      <w:r w:rsidRPr="00D05725">
        <w:rPr>
          <w:rStyle w:val="StyleUnderline"/>
          <w:highlight w:val="yellow"/>
        </w:rPr>
        <w:t>Track 1.5/2 meetings can add to, clarify, and provide nuance</w:t>
      </w:r>
      <w:r w:rsidRPr="00D05725">
        <w:rPr>
          <w:sz w:val="16"/>
        </w:rPr>
        <w:t xml:space="preserve"> to what can be learned from other sources. The talks with China may reinforce, provide context to, and perhaps even sharpen an understanding of China’s motivations, roles and missions, doctrine, strategy, posture, readiness, and/or future directions for its nuclear forces, and help shape China’s understanding of related evolutions in U.S. policy, </w:t>
      </w:r>
      <w:r w:rsidRPr="00D05725">
        <w:rPr>
          <w:rStyle w:val="StyleUnderline"/>
          <w:highlight w:val="yellow"/>
        </w:rPr>
        <w:t>but they do so over time with continuous</w:t>
      </w:r>
      <w:r w:rsidRPr="00D05725">
        <w:rPr>
          <w:sz w:val="16"/>
        </w:rPr>
        <w:t xml:space="preserve"> </w:t>
      </w:r>
      <w:r w:rsidRPr="00D05725">
        <w:rPr>
          <w:rStyle w:val="StyleUnderline"/>
          <w:highlight w:val="yellow"/>
        </w:rPr>
        <w:t>engagement. What the Chinese choose to conceal, they can</w:t>
      </w:r>
      <w:r w:rsidRPr="00D05725">
        <w:rPr>
          <w:sz w:val="16"/>
        </w:rPr>
        <w:t xml:space="preserve">. And </w:t>
      </w:r>
      <w:r w:rsidRPr="00D05725">
        <w:rPr>
          <w:rStyle w:val="StyleUnderline"/>
          <w:highlight w:val="yellow"/>
        </w:rPr>
        <w:t>it takes time to determine whether</w:t>
      </w:r>
      <w:r w:rsidRPr="00D05725">
        <w:rPr>
          <w:sz w:val="16"/>
        </w:rPr>
        <w:t xml:space="preserve"> </w:t>
      </w:r>
      <w:r w:rsidRPr="00D05725">
        <w:rPr>
          <w:rStyle w:val="StyleUnderline"/>
          <w:highlight w:val="yellow"/>
        </w:rPr>
        <w:t>what Americans hear</w:t>
      </w:r>
      <w:r w:rsidRPr="003F5FC9">
        <w:rPr>
          <w:rStyle w:val="StyleUnderline"/>
        </w:rPr>
        <w:t xml:space="preserve"> in Track 1.5/2 sessions </w:t>
      </w:r>
      <w:r w:rsidRPr="00D05725">
        <w:rPr>
          <w:rStyle w:val="StyleUnderline"/>
          <w:highlight w:val="yellow"/>
        </w:rPr>
        <w:t>reflects changes about to take place in official policy, or</w:t>
      </w:r>
      <w:r w:rsidRPr="00D05725">
        <w:rPr>
          <w:sz w:val="16"/>
        </w:rPr>
        <w:t xml:space="preserve"> </w:t>
      </w:r>
      <w:r w:rsidRPr="00D05725">
        <w:rPr>
          <w:rStyle w:val="StyleUnderline"/>
          <w:highlight w:val="yellow"/>
        </w:rPr>
        <w:t>simply</w:t>
      </w:r>
      <w:r w:rsidRPr="00D05725">
        <w:rPr>
          <w:sz w:val="16"/>
        </w:rPr>
        <w:t xml:space="preserve"> are </w:t>
      </w:r>
      <w:r w:rsidRPr="00D05725">
        <w:rPr>
          <w:rStyle w:val="StyleUnderline"/>
          <w:highlight w:val="yellow"/>
        </w:rPr>
        <w:t>personal views</w:t>
      </w:r>
      <w:r w:rsidRPr="00D05725">
        <w:rPr>
          <w:sz w:val="16"/>
          <w:highlight w:val="yellow"/>
        </w:rPr>
        <w:t>.</w:t>
      </w:r>
    </w:p>
    <w:p w:rsidR="00D9130A" w:rsidRDefault="00D9130A" w:rsidP="00D9130A">
      <w:pPr>
        <w:pStyle w:val="Heading4"/>
      </w:pPr>
      <w:r>
        <w:t>Multiple, real world barriers exist to the implementation of enhanced people to people exchanges in both countries.</w:t>
      </w:r>
    </w:p>
    <w:p w:rsidR="00D9130A" w:rsidRPr="00152B04" w:rsidRDefault="00D9130A" w:rsidP="00D9130A">
      <w:r w:rsidRPr="00152B04">
        <w:rPr>
          <w:rStyle w:val="Heading4Char"/>
        </w:rPr>
        <w:t>Tanner &amp; Minghao, 4-16</w:t>
      </w:r>
      <w:r>
        <w:t xml:space="preserve"> [Travis, Senior Vice President and Chief Operating Officer of the 100,000 Strong Foundation; Zhao, Member of the Academic Committee and a Research Fellow at the Pangoal Institution. He is also a Research Fellow at the Charhar Institute and an Adjunct Fellow at the Chongyang Institute for Financial Studies at Renmin University; “Stepping Up Investments in U.S.-China Relations: Making People-to-People Exchange a Strategic Priority;” US China Relations in Strategic Domains (Tanner &amp; Dong, editors), NBR Special Report #57, April 2016, http://www.nbr.org/publications/specialreport/pdf/Free/06192016/SR57_US-China_April2016.pdf]</w:t>
      </w:r>
    </w:p>
    <w:p w:rsidR="00D9130A" w:rsidRDefault="00D9130A" w:rsidP="00D9130A">
      <w:pPr>
        <w:rPr>
          <w:sz w:val="16"/>
        </w:rPr>
      </w:pPr>
      <w:r w:rsidRPr="00152B04">
        <w:rPr>
          <w:sz w:val="16"/>
        </w:rPr>
        <w:t xml:space="preserve">The previous section considered how </w:t>
      </w:r>
      <w:r w:rsidRPr="00152B04">
        <w:rPr>
          <w:rStyle w:val="StyleUnderline"/>
          <w:highlight w:val="yellow"/>
        </w:rPr>
        <w:t>definitional differences, government policies, different value</w:t>
      </w:r>
      <w:r w:rsidRPr="00152B04">
        <w:rPr>
          <w:sz w:val="16"/>
          <w:highlight w:val="yellow"/>
        </w:rPr>
        <w:t xml:space="preserve"> </w:t>
      </w:r>
      <w:r w:rsidRPr="00152B04">
        <w:rPr>
          <w:rStyle w:val="StyleUnderline"/>
          <w:highlight w:val="yellow"/>
        </w:rPr>
        <w:t>systems</w:t>
      </w:r>
      <w:r w:rsidRPr="00052120">
        <w:rPr>
          <w:rStyle w:val="StyleUnderline"/>
        </w:rPr>
        <w:t xml:space="preserve">, </w:t>
      </w:r>
      <w:r w:rsidRPr="00152B04">
        <w:rPr>
          <w:rStyle w:val="StyleUnderline"/>
          <w:highlight w:val="yellow"/>
        </w:rPr>
        <w:t>lack of resources</w:t>
      </w:r>
      <w:r w:rsidRPr="00152B04">
        <w:rPr>
          <w:sz w:val="16"/>
        </w:rPr>
        <w:t xml:space="preserve">, the </w:t>
      </w:r>
      <w:r w:rsidRPr="00152B04">
        <w:rPr>
          <w:rStyle w:val="StyleUnderline"/>
          <w:highlight w:val="yellow"/>
        </w:rPr>
        <w:t>absence of robust metrics, and political apathy threaten to slow or</w:t>
      </w:r>
      <w:r w:rsidRPr="00152B04">
        <w:rPr>
          <w:sz w:val="16"/>
          <w:highlight w:val="yellow"/>
        </w:rPr>
        <w:t xml:space="preserve"> </w:t>
      </w:r>
      <w:r w:rsidRPr="00152B04">
        <w:rPr>
          <w:rStyle w:val="StyleUnderline"/>
          <w:highlight w:val="yellow"/>
        </w:rPr>
        <w:t>derail gains</w:t>
      </w:r>
      <w:r w:rsidRPr="00052120">
        <w:rPr>
          <w:rStyle w:val="StyleUnderline"/>
        </w:rPr>
        <w:t xml:space="preserve"> </w:t>
      </w:r>
      <w:r w:rsidRPr="00152B04">
        <w:rPr>
          <w:rStyle w:val="StyleUnderline"/>
          <w:highlight w:val="yellow"/>
        </w:rPr>
        <w:t>from P2P exchange and limit opportunities to utilize this mechanism to counter strategic</w:t>
      </w:r>
      <w:r w:rsidRPr="00152B04">
        <w:rPr>
          <w:sz w:val="16"/>
          <w:highlight w:val="yellow"/>
        </w:rPr>
        <w:t xml:space="preserve"> </w:t>
      </w:r>
      <w:r w:rsidRPr="00152B04">
        <w:rPr>
          <w:rStyle w:val="StyleUnderline"/>
          <w:highlight w:val="yellow"/>
        </w:rPr>
        <w:t>mistrust</w:t>
      </w:r>
      <w:r w:rsidRPr="00052120">
        <w:rPr>
          <w:rStyle w:val="StyleUnderline"/>
        </w:rPr>
        <w:t>.</w:t>
      </w:r>
      <w:r w:rsidRPr="00152B04">
        <w:rPr>
          <w:sz w:val="16"/>
        </w:rPr>
        <w:t xml:space="preserve"> In order to move beyond the status quo, both governments must put aside their suspicions and be open to dialogues, workshops, seminars, and travel groups with the broadest array of participants from business, academic, NGO, scientific, media, and other communities that are focused on more strategic issues. </w:t>
      </w:r>
      <w:r w:rsidRPr="00152B04">
        <w:rPr>
          <w:rStyle w:val="StyleUnderline"/>
          <w:highlight w:val="yellow"/>
        </w:rPr>
        <w:t>Although U.S. and Chinese leaders often express</w:t>
      </w:r>
      <w:r w:rsidRPr="00152B04">
        <w:rPr>
          <w:rStyle w:val="StyleUnderline"/>
        </w:rPr>
        <w:t xml:space="preserve"> a </w:t>
      </w:r>
      <w:r w:rsidRPr="00152B04">
        <w:rPr>
          <w:rStyle w:val="StyleUnderline"/>
          <w:highlight w:val="yellow"/>
        </w:rPr>
        <w:t>desire</w:t>
      </w:r>
      <w:r w:rsidRPr="00152B04">
        <w:rPr>
          <w:rStyle w:val="StyleUnderline"/>
        </w:rPr>
        <w:t xml:space="preserve"> </w:t>
      </w:r>
      <w:r w:rsidRPr="00152B04">
        <w:rPr>
          <w:rStyle w:val="StyleUnderline"/>
          <w:highlight w:val="yellow"/>
        </w:rPr>
        <w:t>to cooperate more</w:t>
      </w:r>
      <w:r w:rsidRPr="00152B04">
        <w:rPr>
          <w:sz w:val="16"/>
          <w:highlight w:val="yellow"/>
        </w:rPr>
        <w:t xml:space="preserve"> </w:t>
      </w:r>
      <w:r w:rsidRPr="00152B04">
        <w:rPr>
          <w:rStyle w:val="StyleUnderline"/>
          <w:highlight w:val="yellow"/>
        </w:rPr>
        <w:t>on key strategic issues and major global challenges, a gap exists between this</w:t>
      </w:r>
      <w:r w:rsidRPr="00152B04">
        <w:rPr>
          <w:rStyle w:val="StyleUnderline"/>
        </w:rPr>
        <w:t xml:space="preserve"> </w:t>
      </w:r>
      <w:r w:rsidRPr="00152B04">
        <w:rPr>
          <w:rStyle w:val="StyleUnderline"/>
          <w:highlight w:val="yellow"/>
        </w:rPr>
        <w:t>stated willingness and</w:t>
      </w:r>
      <w:r w:rsidRPr="00152B04">
        <w:rPr>
          <w:sz w:val="16"/>
          <w:highlight w:val="yellow"/>
        </w:rPr>
        <w:t xml:space="preserve"> </w:t>
      </w:r>
      <w:r w:rsidRPr="00152B04">
        <w:rPr>
          <w:rStyle w:val="StyleUnderline"/>
          <w:highlight w:val="yellow"/>
        </w:rPr>
        <w:t>actual practice</w:t>
      </w:r>
      <w:r w:rsidRPr="00152B04">
        <w:rPr>
          <w:sz w:val="16"/>
        </w:rPr>
        <w:t>. This essay proposes that an important way to bridge this gap is for senior leadership in both countries to agree to expand P2P exchange and support more Track 1.5 and 2 dialogues on sensitive strategic issues facing the relationship</w:t>
      </w:r>
      <w:r w:rsidRPr="00152B04">
        <w:rPr>
          <w:rStyle w:val="StyleUnderline"/>
        </w:rPr>
        <w:t xml:space="preserve">. </w:t>
      </w:r>
      <w:r w:rsidRPr="00152B04">
        <w:rPr>
          <w:rStyle w:val="StyleUnderline"/>
          <w:highlight w:val="yellow"/>
        </w:rPr>
        <w:t>This is not an easy task</w:t>
      </w:r>
      <w:r w:rsidRPr="00152B04">
        <w:rPr>
          <w:sz w:val="16"/>
        </w:rPr>
        <w:t xml:space="preserve">, as the preceding discussion makes clear. </w:t>
      </w:r>
      <w:r w:rsidRPr="00152B04">
        <w:rPr>
          <w:rStyle w:val="StyleUnderline"/>
          <w:highlight w:val="yellow"/>
        </w:rPr>
        <w:t>Orchestrating P2P exchange</w:t>
      </w:r>
      <w:r w:rsidRPr="00152B04">
        <w:rPr>
          <w:sz w:val="16"/>
        </w:rPr>
        <w:t xml:space="preserve"> to build trust around the most sensitive issues </w:t>
      </w:r>
      <w:r w:rsidRPr="00152B04">
        <w:rPr>
          <w:rStyle w:val="StyleUnderline"/>
          <w:highlight w:val="yellow"/>
        </w:rPr>
        <w:t>will require</w:t>
      </w:r>
      <w:r w:rsidRPr="00152B04">
        <w:rPr>
          <w:sz w:val="16"/>
          <w:highlight w:val="yellow"/>
        </w:rPr>
        <w:t xml:space="preserve"> </w:t>
      </w:r>
      <w:r w:rsidRPr="00152B04">
        <w:rPr>
          <w:rStyle w:val="StyleUnderline"/>
          <w:highlight w:val="yellow"/>
        </w:rPr>
        <w:t>long-term strategic vision by leaders in both nations</w:t>
      </w:r>
      <w:r w:rsidRPr="00152B04">
        <w:rPr>
          <w:sz w:val="16"/>
        </w:rPr>
        <w:t xml:space="preserve">. Though </w:t>
      </w:r>
      <w:r w:rsidRPr="00152B04">
        <w:rPr>
          <w:rStyle w:val="StyleUnderline"/>
          <w:highlight w:val="yellow"/>
        </w:rPr>
        <w:t>this is no doubt a tall order</w:t>
      </w:r>
      <w:r w:rsidRPr="00152B04">
        <w:rPr>
          <w:sz w:val="16"/>
        </w:rPr>
        <w:t>, the risk of continuing along the current path of high-level strategic mistrust is far too great. Actions must be taken today to ensure the future stability of the U.S.-China relationship. Thus, we recommend the following steps to expand P2P exchange to strategic domains.</w:t>
      </w:r>
    </w:p>
    <w:p w:rsidR="00D9130A" w:rsidRDefault="00D9130A" w:rsidP="00D9130A">
      <w:pPr>
        <w:rPr>
          <w:sz w:val="16"/>
        </w:rPr>
      </w:pPr>
    </w:p>
    <w:p w:rsidR="00D9130A" w:rsidRDefault="00D9130A" w:rsidP="00D9130A">
      <w:pPr>
        <w:rPr>
          <w:rStyle w:val="Style13ptBold"/>
        </w:rPr>
      </w:pPr>
      <w:r>
        <w:rPr>
          <w:rStyle w:val="Style13ptBold"/>
        </w:rPr>
        <w:t>Strategic dialogue fails to resolve non-economic issues such as the South China Sea</w:t>
      </w:r>
    </w:p>
    <w:p w:rsidR="00D9130A" w:rsidRPr="00900CD5" w:rsidRDefault="00D9130A" w:rsidP="00D9130A">
      <w:pPr>
        <w:rPr>
          <w:rStyle w:val="StyleUnderline"/>
        </w:rPr>
      </w:pPr>
      <w:r w:rsidRPr="00900CD5">
        <w:t>Kor Kian</w:t>
      </w:r>
      <w:r w:rsidRPr="00900CD5">
        <w:rPr>
          <w:rStyle w:val="Style13ptBold"/>
        </w:rPr>
        <w:t xml:space="preserve"> Beng, 6-8</w:t>
      </w:r>
      <w:r w:rsidRPr="00900CD5">
        <w:t>-2016,</w:t>
      </w:r>
      <w:r>
        <w:t xml:space="preserve"> writer for the straits times</w:t>
      </w:r>
      <w:r w:rsidRPr="00900CD5">
        <w:t xml:space="preserve"> "Few bright spots in China-US dialogue," Straits Times, </w:t>
      </w:r>
      <w:hyperlink r:id="rId93" w:history="1">
        <w:r w:rsidRPr="00490AAB">
          <w:rPr>
            <w:rStyle w:val="Hyperlink"/>
          </w:rPr>
          <w:t>http://www.straitstimes.com/asia/east-asia/few-bright-spots-in-china-us-dialogue//</w:t>
        </w:r>
      </w:hyperlink>
      <w:r>
        <w:t xml:space="preserve"> SCOTT</w:t>
      </w:r>
    </w:p>
    <w:p w:rsidR="00D9130A" w:rsidRPr="00900CD5" w:rsidRDefault="00D9130A" w:rsidP="00D9130A">
      <w:pPr>
        <w:rPr>
          <w:rStyle w:val="StyleUnderline"/>
        </w:rPr>
      </w:pPr>
      <w:r w:rsidRPr="00900CD5">
        <w:rPr>
          <w:rStyle w:val="StyleUnderline"/>
          <w:highlight w:val="yellow"/>
        </w:rPr>
        <w:t>High-level meeting deepens financial ties but</w:t>
      </w:r>
      <w:r w:rsidRPr="00900CD5">
        <w:rPr>
          <w:highlight w:val="yellow"/>
        </w:rPr>
        <w:t xml:space="preserve"> </w:t>
      </w:r>
      <w:r w:rsidRPr="00900CD5">
        <w:rPr>
          <w:rStyle w:val="Emphasis"/>
          <w:highlight w:val="yellow"/>
        </w:rPr>
        <w:t>fails to bridge differences over South China Sea</w:t>
      </w:r>
      <w:r>
        <w:t xml:space="preserve"> Kor Kian Beng China Bureau Chief In Beijing China has, for the first time, included the United States in a government scheme allowing American banks to clear renminbi-denominated transactions - in one of the </w:t>
      </w:r>
      <w:r w:rsidRPr="00900CD5">
        <w:rPr>
          <w:rStyle w:val="Emphasis"/>
          <w:highlight w:val="yellow"/>
        </w:rPr>
        <w:t>few positive outcomes of the</w:t>
      </w:r>
      <w:r w:rsidRPr="00900CD5">
        <w:rPr>
          <w:rStyle w:val="Emphasis"/>
        </w:rPr>
        <w:t xml:space="preserve"> two sides' </w:t>
      </w:r>
      <w:r w:rsidRPr="00900CD5">
        <w:rPr>
          <w:rStyle w:val="Emphasis"/>
          <w:highlight w:val="yellow"/>
        </w:rPr>
        <w:t>high-level dialogue</w:t>
      </w:r>
      <w:r w:rsidRPr="00900CD5">
        <w:rPr>
          <w:rStyle w:val="Emphasis"/>
        </w:rPr>
        <w:t xml:space="preserve"> that failed to narrow their differences over the South China Sea disputes.</w:t>
      </w:r>
      <w:r>
        <w:rPr>
          <w:rStyle w:val="Emphasis"/>
        </w:rPr>
        <w:t xml:space="preserve"> </w:t>
      </w:r>
      <w:r>
        <w:t xml:space="preserve">China will grant the United States a 250 billion yuan (S$52 billion) quota under its Renminbi Qualified Foreign Institutional Investment (RQFII), significantly expanding the programme that stood at 501.77 billion yuan last month. The move makes the US the second-largest quota holder, behind Hong Kong with 270 billion yuan. The other countries involved in the scheme include Singapore, which joined the programme in 2013 and got its original 50 billion yuan quota doubled last November. Britain and France each has an 80 billion yuan quota. The RQFII scheme, launched in 2011, allows financial institutions to buy securities such as stocks and bonds in mainland China and is part of Beijing's efforts to internationalise the yuan. "The ability to do renminbi transactions will be a real advantage to small firms in particular. It opens an important door to the renminbi market," said US Treasury Secretary Jacob Lew at a media briefing last evening. Another positive outcome of the two-day Strategic and Economic Dialogue, an annual meeting, was in the proposed Bilateral Investment Treaty (BIT), with China promising to provide a new negative list to the US next week. The BIT, which has gone through 24 rounds of talks since 2008, has missed its 2014 deadline of reaching agreement on the core text of their "negative lists", reportedly due to China's refusal to relent over the level of market access. A negative list spells out the domestic sectors barred to foreign investors. "I don't want to prejudge what would be in the negative list. I look forward to China's progress, but there needs to be an ambitious response and to show real movement so that there's a basis for serious discussions," said Mr Lew. Other positive outcomes include Beijing agreeing to cut its excess steel production that has hurt American industries and jobs. But the two sides were not able to agree on how to deal with excess global aluminium capacity. </w:t>
      </w:r>
      <w:r w:rsidRPr="00900CD5">
        <w:rPr>
          <w:rStyle w:val="StyleUnderline"/>
        </w:rPr>
        <w:t>Both sides also failed to make headway on their differences over the South China Sea, where China has overlapping territorial claims with several South-east Asian countries.</w:t>
      </w:r>
      <w:r>
        <w:rPr>
          <w:rStyle w:val="StyleUnderline"/>
        </w:rPr>
        <w:t xml:space="preserve"> </w:t>
      </w:r>
      <w:r>
        <w:t xml:space="preserve">Tensions have risen in the region after China's massive land reclamation on contested reefs prompted the US to launch military patrols near these artificial islands to challenge what the US perceives as excessive maritime claims by China. </w:t>
      </w:r>
      <w:r w:rsidRPr="00900CD5">
        <w:rPr>
          <w:rStyle w:val="StyleUnderline"/>
        </w:rPr>
        <w:t xml:space="preserve">US Secretary of State </w:t>
      </w:r>
      <w:r w:rsidRPr="00900CD5">
        <w:rPr>
          <w:rStyle w:val="StyleUnderline"/>
          <w:highlight w:val="yellow"/>
        </w:rPr>
        <w:t>John Kerry</w:t>
      </w:r>
      <w:r w:rsidRPr="00900CD5">
        <w:rPr>
          <w:rStyle w:val="StyleUnderline"/>
        </w:rPr>
        <w:t xml:space="preserve">, speaking alongside Mr Lew and their Chinese counterparts at the close of the dialogue yesterday, indirectly </w:t>
      </w:r>
      <w:r w:rsidRPr="00900CD5">
        <w:rPr>
          <w:rStyle w:val="StyleUnderline"/>
          <w:highlight w:val="yellow"/>
        </w:rPr>
        <w:t>accused China of taking unilateral actions to</w:t>
      </w:r>
      <w:r w:rsidRPr="00900CD5">
        <w:rPr>
          <w:rStyle w:val="StyleUnderline"/>
        </w:rPr>
        <w:t xml:space="preserve"> augment its sovereignty claims and </w:t>
      </w:r>
      <w:r w:rsidRPr="00900CD5">
        <w:rPr>
          <w:rStyle w:val="StyleUnderline"/>
          <w:highlight w:val="yellow"/>
        </w:rPr>
        <w:t>control</w:t>
      </w:r>
      <w:r w:rsidRPr="00900CD5">
        <w:rPr>
          <w:rStyle w:val="StyleUnderline"/>
        </w:rPr>
        <w:t xml:space="preserve"> over the </w:t>
      </w:r>
      <w:r w:rsidRPr="00900CD5">
        <w:rPr>
          <w:rStyle w:val="StyleUnderline"/>
          <w:highlight w:val="yellow"/>
        </w:rPr>
        <w:t>disputed areas.</w:t>
      </w:r>
    </w:p>
    <w:p w:rsidR="00D9130A" w:rsidRDefault="00D9130A" w:rsidP="00D9130A">
      <w:pPr>
        <w:pStyle w:val="Heading4"/>
      </w:pPr>
      <w:r>
        <w:t>US – China dialogue won’t solve the South China Sea or cybersecurity</w:t>
      </w:r>
    </w:p>
    <w:p w:rsidR="00D9130A" w:rsidRPr="004B2E8F" w:rsidRDefault="00D9130A" w:rsidP="00D9130A">
      <w:r w:rsidRPr="004B2E8F">
        <w:t xml:space="preserve">Elise </w:t>
      </w:r>
      <w:r w:rsidRPr="004B2E8F">
        <w:rPr>
          <w:rStyle w:val="Style13ptBold"/>
        </w:rPr>
        <w:t>Labott</w:t>
      </w:r>
      <w:r w:rsidRPr="004B2E8F">
        <w:t>, Cnn Global Affairs Correspondent, 6-22-20</w:t>
      </w:r>
      <w:r w:rsidRPr="004B2E8F">
        <w:rPr>
          <w:rStyle w:val="Style13ptBold"/>
        </w:rPr>
        <w:t>15</w:t>
      </w:r>
      <w:r w:rsidRPr="004B2E8F">
        <w:t xml:space="preserve">, "US, China begin annual dialogue under cloud of mistrust," CNN, </w:t>
      </w:r>
      <w:hyperlink r:id="rId94" w:history="1">
        <w:r w:rsidRPr="00490AAB">
          <w:rPr>
            <w:rStyle w:val="Hyperlink"/>
          </w:rPr>
          <w:t>http://www.cnn.com/2015/06/22/politics/united-states-china-relations//</w:t>
        </w:r>
      </w:hyperlink>
      <w:r>
        <w:t xml:space="preserve"> SCOTT</w:t>
      </w:r>
    </w:p>
    <w:p w:rsidR="00D9130A" w:rsidRDefault="00D9130A" w:rsidP="00D9130A">
      <w:r>
        <w:t xml:space="preserve">Washington (CNN)This week more than 400 Chinese officials are descending on Washington for three days of political, security and economic talks. The countries top diplomats and finance officials are gathering for the annual U.S.-China strategic and economic dialogue, viewed as an important forum managing ties between the world's two leading economies. The breadth of the talks, now entering their seventh year, reflects efforts to deepen and strengthen ties between the global powers. But this year's </w:t>
      </w:r>
      <w:r w:rsidRPr="00031E49">
        <w:rPr>
          <w:rStyle w:val="StyleUnderline"/>
          <w:highlight w:val="yellow"/>
        </w:rPr>
        <w:t>dialogue is clouded by mistrust</w:t>
      </w:r>
      <w:r w:rsidRPr="004B2E8F">
        <w:rPr>
          <w:rStyle w:val="StyleUnderline"/>
        </w:rPr>
        <w:t xml:space="preserve"> and heightened tensions over China's assertiveness in the South China Sea and suspicions Beijing was behind a massive hack on U.S. government computers in which millions of personnel files were stolen</w:t>
      </w:r>
      <w:r>
        <w:t>. RELATED: 5 awkward conversations for Ash Carter and Chinese general Deputy Secretary of State Antony Blinken and China's executive vice foreign minister, Zhang Yesui, led talks between civilian and military officials on Monday to discuss security issues. On Monday night, U.S. Secretary of State John Kerry and Treasury Secretary Jack Lew are hosting China's State Councilor Yang Jiechi and Vice Premier Wang Yang for a private dinner, before the two days of talks of political and economic talks officially kick off on Tuesday. A senior State Department official briefing reporters said Monday's discussions were already "candid and to the point" and that the aim of the security discussions was to "really try to get at those issues which are the most likely to drive strategic mistrust between the U.S. and China." "The talks are all the more important for the need to address these issues head on, not try to paper them over, not try to agree to disagree," the official said. "But to try to actually talk about them, and see if we can in particular kind of try to narrow the differences but certainly at least make sure that we're communicating clearly on the areas of difference so that we don't miscalculate, misunderstand, etc." Both sides are emphasizing areas of cooperation between the two countries, like diplomacy on North Korea and a nuclear deal with Iran, climate change, Afghanistan and fighting the Ebola virus. "</w:t>
      </w:r>
      <w:r w:rsidRPr="00031E49">
        <w:rPr>
          <w:rStyle w:val="StyleUnderline"/>
          <w:highlight w:val="yellow"/>
        </w:rPr>
        <w:t>We have agreed with the Chinese that we are going to try to expand those areas where our interests overlap and expand cooperation in those areas</w:t>
      </w:r>
      <w:r>
        <w:t xml:space="preserve">," the senior State Department official said. </w:t>
      </w:r>
      <w:r w:rsidRPr="004B2E8F">
        <w:rPr>
          <w:u w:val="single"/>
        </w:rPr>
        <w:t xml:space="preserve">But the official insisted the </w:t>
      </w:r>
      <w:r w:rsidRPr="00031E49">
        <w:rPr>
          <w:highlight w:val="yellow"/>
          <w:u w:val="single"/>
        </w:rPr>
        <w:t>discussions</w:t>
      </w:r>
      <w:r w:rsidRPr="004B2E8F">
        <w:rPr>
          <w:u w:val="single"/>
        </w:rPr>
        <w:t xml:space="preserve"> will be "candid and to the point" and</w:t>
      </w:r>
      <w:r>
        <w:t xml:space="preserve"> </w:t>
      </w:r>
      <w:r w:rsidRPr="004B2E8F">
        <w:rPr>
          <w:rStyle w:val="Emphasis"/>
        </w:rPr>
        <w:t xml:space="preserve">they </w:t>
      </w:r>
      <w:r w:rsidRPr="00031E49">
        <w:rPr>
          <w:rStyle w:val="Emphasis"/>
          <w:highlight w:val="yellow"/>
        </w:rPr>
        <w:t>will not "paper over" differences related to the South China Sea and cybersecurity.</w:t>
      </w:r>
      <w:r>
        <w:rPr>
          <w:rStyle w:val="Emphasis"/>
        </w:rPr>
        <w:t xml:space="preserve"> </w:t>
      </w:r>
      <w:r>
        <w:t>EXCLUSIVE: Inside a U.S. spy plane EXCLUSIVE: Inside a U.S. spy plane 02:44 "</w:t>
      </w:r>
      <w:r w:rsidRPr="00031E49">
        <w:rPr>
          <w:rStyle w:val="StyleUnderline"/>
          <w:highlight w:val="yellow"/>
        </w:rPr>
        <w:t>What we're trying to do is to show that we can effectively manage areas of ongoing differences and</w:t>
      </w:r>
      <w:r w:rsidRPr="004B2E8F">
        <w:rPr>
          <w:rStyle w:val="StyleUnderline"/>
        </w:rPr>
        <w:t xml:space="preserve"> work to </w:t>
      </w:r>
      <w:r w:rsidRPr="00031E49">
        <w:rPr>
          <w:rStyle w:val="StyleUnderline"/>
          <w:highlight w:val="yellow"/>
        </w:rPr>
        <w:t>narrow</w:t>
      </w:r>
      <w:r w:rsidRPr="004B2E8F">
        <w:rPr>
          <w:rStyle w:val="StyleUnderline"/>
        </w:rPr>
        <w:t xml:space="preserve"> those differences </w:t>
      </w:r>
      <w:r w:rsidRPr="00031E49">
        <w:rPr>
          <w:rStyle w:val="StyleUnderline"/>
          <w:highlight w:val="yellow"/>
        </w:rPr>
        <w:t>over time</w:t>
      </w:r>
      <w:r>
        <w:t>," the official said.</w:t>
      </w:r>
    </w:p>
    <w:p w:rsidR="00D9130A" w:rsidRPr="00152B04" w:rsidRDefault="00D9130A" w:rsidP="00D9130A">
      <w:pPr>
        <w:rPr>
          <w:sz w:val="16"/>
        </w:rPr>
      </w:pPr>
    </w:p>
    <w:p w:rsidR="00653DD5" w:rsidRPr="00B55AD5" w:rsidRDefault="00653DD5" w:rsidP="00B55AD5"/>
    <w:sectPr w:rsidR="00653DD5"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7842076"/>
    <w:docVar w:name="VerbatimVersion" w:val="5.1"/>
  </w:docVars>
  <w:rsids>
    <w:rsidRoot w:val="009B47A4"/>
    <w:rsid w:val="000139A3"/>
    <w:rsid w:val="00051363"/>
    <w:rsid w:val="00086250"/>
    <w:rsid w:val="00100833"/>
    <w:rsid w:val="00104529"/>
    <w:rsid w:val="00104AB0"/>
    <w:rsid w:val="00105942"/>
    <w:rsid w:val="00107396"/>
    <w:rsid w:val="00131A0B"/>
    <w:rsid w:val="00144A4C"/>
    <w:rsid w:val="00176AB0"/>
    <w:rsid w:val="00177B7D"/>
    <w:rsid w:val="0018322D"/>
    <w:rsid w:val="001A6BE2"/>
    <w:rsid w:val="001B07F4"/>
    <w:rsid w:val="001B56C2"/>
    <w:rsid w:val="001B5776"/>
    <w:rsid w:val="001E527A"/>
    <w:rsid w:val="001F2758"/>
    <w:rsid w:val="001F78CE"/>
    <w:rsid w:val="00251FC7"/>
    <w:rsid w:val="002652E5"/>
    <w:rsid w:val="002855A7"/>
    <w:rsid w:val="002930DA"/>
    <w:rsid w:val="002B146A"/>
    <w:rsid w:val="002B18A9"/>
    <w:rsid w:val="002B5E17"/>
    <w:rsid w:val="002E4C01"/>
    <w:rsid w:val="002E5653"/>
    <w:rsid w:val="00315690"/>
    <w:rsid w:val="00316B75"/>
    <w:rsid w:val="00325646"/>
    <w:rsid w:val="003460F2"/>
    <w:rsid w:val="00363510"/>
    <w:rsid w:val="0038158C"/>
    <w:rsid w:val="003902BA"/>
    <w:rsid w:val="003A09E2"/>
    <w:rsid w:val="00407037"/>
    <w:rsid w:val="0041094C"/>
    <w:rsid w:val="00415E59"/>
    <w:rsid w:val="0042611D"/>
    <w:rsid w:val="00446239"/>
    <w:rsid w:val="004605D6"/>
    <w:rsid w:val="00464F8E"/>
    <w:rsid w:val="00492207"/>
    <w:rsid w:val="004950DB"/>
    <w:rsid w:val="004C60E8"/>
    <w:rsid w:val="004C70BF"/>
    <w:rsid w:val="004E3579"/>
    <w:rsid w:val="004E728B"/>
    <w:rsid w:val="004F39E0"/>
    <w:rsid w:val="00505932"/>
    <w:rsid w:val="00537BD5"/>
    <w:rsid w:val="0057268A"/>
    <w:rsid w:val="005B1E05"/>
    <w:rsid w:val="005C54F6"/>
    <w:rsid w:val="005D2912"/>
    <w:rsid w:val="005E2F07"/>
    <w:rsid w:val="006065BD"/>
    <w:rsid w:val="00626B74"/>
    <w:rsid w:val="00645FA9"/>
    <w:rsid w:val="00647866"/>
    <w:rsid w:val="006531C6"/>
    <w:rsid w:val="00653DD5"/>
    <w:rsid w:val="00665003"/>
    <w:rsid w:val="00665E62"/>
    <w:rsid w:val="006A2AD0"/>
    <w:rsid w:val="006B5452"/>
    <w:rsid w:val="006B6BD6"/>
    <w:rsid w:val="006C2375"/>
    <w:rsid w:val="006D4ECC"/>
    <w:rsid w:val="006E1715"/>
    <w:rsid w:val="00702B33"/>
    <w:rsid w:val="0070647A"/>
    <w:rsid w:val="00722258"/>
    <w:rsid w:val="007243E5"/>
    <w:rsid w:val="00730085"/>
    <w:rsid w:val="00766EA0"/>
    <w:rsid w:val="007939F3"/>
    <w:rsid w:val="007A2226"/>
    <w:rsid w:val="007F5B66"/>
    <w:rsid w:val="00823A1C"/>
    <w:rsid w:val="00830BCD"/>
    <w:rsid w:val="00845B9D"/>
    <w:rsid w:val="0085709D"/>
    <w:rsid w:val="00860984"/>
    <w:rsid w:val="008B3ECB"/>
    <w:rsid w:val="008B4E85"/>
    <w:rsid w:val="008C1B01"/>
    <w:rsid w:val="008C1B2E"/>
    <w:rsid w:val="00904934"/>
    <w:rsid w:val="0091627E"/>
    <w:rsid w:val="0097032B"/>
    <w:rsid w:val="009B47A4"/>
    <w:rsid w:val="009C1851"/>
    <w:rsid w:val="009D2EAD"/>
    <w:rsid w:val="009D54B2"/>
    <w:rsid w:val="009E1922"/>
    <w:rsid w:val="009F7ED2"/>
    <w:rsid w:val="00A12B12"/>
    <w:rsid w:val="00A67A50"/>
    <w:rsid w:val="00A81840"/>
    <w:rsid w:val="00A93661"/>
    <w:rsid w:val="00A93A84"/>
    <w:rsid w:val="00A95652"/>
    <w:rsid w:val="00AC0AB8"/>
    <w:rsid w:val="00B22D33"/>
    <w:rsid w:val="00B33C6D"/>
    <w:rsid w:val="00B4508F"/>
    <w:rsid w:val="00B52428"/>
    <w:rsid w:val="00B55AD5"/>
    <w:rsid w:val="00B8057C"/>
    <w:rsid w:val="00BD6238"/>
    <w:rsid w:val="00BF2230"/>
    <w:rsid w:val="00BF593B"/>
    <w:rsid w:val="00BF773A"/>
    <w:rsid w:val="00BF7E81"/>
    <w:rsid w:val="00C037D1"/>
    <w:rsid w:val="00C13773"/>
    <w:rsid w:val="00C17CC8"/>
    <w:rsid w:val="00C5442E"/>
    <w:rsid w:val="00C83417"/>
    <w:rsid w:val="00C9604F"/>
    <w:rsid w:val="00CA19AA"/>
    <w:rsid w:val="00CB348C"/>
    <w:rsid w:val="00CC5298"/>
    <w:rsid w:val="00CD736E"/>
    <w:rsid w:val="00CD798D"/>
    <w:rsid w:val="00CE161E"/>
    <w:rsid w:val="00CF59A8"/>
    <w:rsid w:val="00D019A5"/>
    <w:rsid w:val="00D325A9"/>
    <w:rsid w:val="00D36A8A"/>
    <w:rsid w:val="00D50F59"/>
    <w:rsid w:val="00D61409"/>
    <w:rsid w:val="00D6691E"/>
    <w:rsid w:val="00D71170"/>
    <w:rsid w:val="00D9130A"/>
    <w:rsid w:val="00DA1C92"/>
    <w:rsid w:val="00DA25D4"/>
    <w:rsid w:val="00DA6538"/>
    <w:rsid w:val="00DA70B7"/>
    <w:rsid w:val="00DF7A35"/>
    <w:rsid w:val="00E15E75"/>
    <w:rsid w:val="00E35AF9"/>
    <w:rsid w:val="00E5262C"/>
    <w:rsid w:val="00E56891"/>
    <w:rsid w:val="00EB2530"/>
    <w:rsid w:val="00EB6735"/>
    <w:rsid w:val="00EB703B"/>
    <w:rsid w:val="00EC7DC4"/>
    <w:rsid w:val="00ED30CF"/>
    <w:rsid w:val="00F176EF"/>
    <w:rsid w:val="00F45E10"/>
    <w:rsid w:val="00F6364A"/>
    <w:rsid w:val="00F9113A"/>
    <w:rsid w:val="00FE1A1B"/>
    <w:rsid w:val="00FE2546"/>
    <w:rsid w:val="00FE4F1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04AB0"/>
    <w:rPr>
      <w:rFonts w:ascii="Times New Roman" w:hAnsi="Times New Roman" w:cs="Times New Roman"/>
    </w:rPr>
  </w:style>
  <w:style w:type="paragraph" w:styleId="Heading1">
    <w:name w:val="heading 1"/>
    <w:aliases w:val="Pocket"/>
    <w:basedOn w:val="Normal"/>
    <w:next w:val="Normal"/>
    <w:link w:val="Heading1Char"/>
    <w:autoRedefine/>
    <w:qFormat/>
    <w:rsid w:val="00104A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04A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04A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TAG,No Spacing4,No Spacing11111,No Spacing5,Card"/>
    <w:basedOn w:val="Normal"/>
    <w:next w:val="Normal"/>
    <w:link w:val="Heading4Char"/>
    <w:autoRedefine/>
    <w:uiPriority w:val="3"/>
    <w:unhideWhenUsed/>
    <w:qFormat/>
    <w:rsid w:val="00104A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4A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AB0"/>
  </w:style>
  <w:style w:type="character" w:customStyle="1" w:styleId="Heading1Char">
    <w:name w:val="Heading 1 Char"/>
    <w:aliases w:val="Pocket Char"/>
    <w:basedOn w:val="DefaultParagraphFont"/>
    <w:link w:val="Heading1"/>
    <w:rsid w:val="00104AB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04AB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04AB0"/>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104AB0"/>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104AB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4AB0"/>
    <w:rPr>
      <w:b/>
      <w:bCs/>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104AB0"/>
    <w:rPr>
      <w:b w:val="0"/>
      <w:sz w:val="22"/>
      <w:u w:val="single"/>
    </w:rPr>
  </w:style>
  <w:style w:type="character" w:styleId="Hyperlink">
    <w:name w:val="Hyperlink"/>
    <w:aliases w:val="heading 1 (block title),Important,Read,Internet Link,Analytic Text,Internet link,Card Text"/>
    <w:basedOn w:val="DefaultParagraphFont"/>
    <w:uiPriority w:val="99"/>
    <w:unhideWhenUsed/>
    <w:rsid w:val="00104AB0"/>
    <w:rPr>
      <w:color w:val="auto"/>
      <w:u w:val="none"/>
    </w:rPr>
  </w:style>
  <w:style w:type="character" w:styleId="FollowedHyperlink">
    <w:name w:val="FollowedHyperlink"/>
    <w:basedOn w:val="DefaultParagraphFont"/>
    <w:uiPriority w:val="99"/>
    <w:semiHidden/>
    <w:unhideWhenUsed/>
    <w:rsid w:val="00104AB0"/>
    <w:rPr>
      <w:color w:val="auto"/>
      <w:u w:val="none"/>
    </w:rPr>
  </w:style>
  <w:style w:type="paragraph" w:styleId="NormalWeb">
    <w:name w:val="Normal (Web)"/>
    <w:basedOn w:val="Normal"/>
    <w:uiPriority w:val="99"/>
    <w:unhideWhenUsed/>
    <w:rsid w:val="001A6BE2"/>
    <w:pPr>
      <w:spacing w:before="100" w:beforeAutospacing="1" w:after="100" w:afterAutospacing="1" w:line="240" w:lineRule="auto"/>
    </w:pPr>
    <w:rPr>
      <w:rFonts w:eastAsia="Times New Roman"/>
      <w:sz w:val="24"/>
      <w:szCs w:val="24"/>
    </w:rPr>
  </w:style>
  <w:style w:type="character" w:customStyle="1" w:styleId="apple-tab-span">
    <w:name w:val="apple-tab-span"/>
    <w:basedOn w:val="DefaultParagraphFont"/>
    <w:rsid w:val="001B56C2"/>
  </w:style>
  <w:style w:type="paragraph" w:customStyle="1" w:styleId="textbold">
    <w:name w:val="text bold"/>
    <w:basedOn w:val="Normal"/>
    <w:link w:val="Emphasis"/>
    <w:uiPriority w:val="7"/>
    <w:qFormat/>
    <w:rsid w:val="00C037D1"/>
    <w:pPr>
      <w:ind w:left="720"/>
      <w:jc w:val="both"/>
    </w:pPr>
    <w:rPr>
      <w:b/>
      <w:iCs/>
      <w:u w:val="single"/>
      <w:bdr w:val="single" w:sz="8" w:space="0" w:color="auto"/>
    </w:rPr>
  </w:style>
  <w:style w:type="character" w:customStyle="1" w:styleId="apple-converted-space">
    <w:name w:val="apple-converted-space"/>
    <w:basedOn w:val="DefaultParagraphFont"/>
    <w:rsid w:val="00BF2230"/>
  </w:style>
  <w:style w:type="character" w:customStyle="1" w:styleId="SmallerReal">
    <w:name w:val="SmallerReal"/>
    <w:basedOn w:val="DefaultParagraphFont"/>
    <w:uiPriority w:val="1"/>
    <w:qFormat/>
    <w:rsid w:val="005B1E05"/>
    <w:rPr>
      <w:rFonts w:ascii="Garamond" w:hAnsi="Garamond"/>
      <w:sz w:val="16"/>
    </w:rPr>
  </w:style>
  <w:style w:type="paragraph" w:customStyle="1" w:styleId="Emphasis1">
    <w:name w:val="Emphasis1"/>
    <w:basedOn w:val="Normal"/>
    <w:autoRedefine/>
    <w:uiPriority w:val="7"/>
    <w:qFormat/>
    <w:rsid w:val="005B1E0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ag2">
    <w:name w:val="Tag2"/>
    <w:basedOn w:val="Normal"/>
    <w:qFormat/>
    <w:rsid w:val="005B1E05"/>
    <w:pPr>
      <w:spacing w:after="0" w:line="240" w:lineRule="auto"/>
    </w:pPr>
    <w:rPr>
      <w:rFonts w:ascii="Arial" w:eastAsia="Calibri" w:hAnsi="Arial" w:cs="Arial"/>
      <w:b/>
      <w:sz w:val="24"/>
    </w:rPr>
  </w:style>
  <w:style w:type="character" w:customStyle="1" w:styleId="DebateUnderline">
    <w:name w:val="Debate Underline"/>
    <w:rsid w:val="002B18A9"/>
    <w:rPr>
      <w:rFonts w:ascii="Times New Roman" w:hAnsi="Times New Roman" w:cs="Times New Roman" w:hint="default"/>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04AB0"/>
    <w:rPr>
      <w:rFonts w:ascii="Times New Roman" w:hAnsi="Times New Roman" w:cs="Times New Roman"/>
    </w:rPr>
  </w:style>
  <w:style w:type="paragraph" w:styleId="Heading1">
    <w:name w:val="heading 1"/>
    <w:aliases w:val="Pocket"/>
    <w:basedOn w:val="Normal"/>
    <w:next w:val="Normal"/>
    <w:link w:val="Heading1Char"/>
    <w:autoRedefine/>
    <w:qFormat/>
    <w:rsid w:val="00104A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04A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04A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no read,No Spacing12,No Spacing211,No Spacing2111,Heading 2 Char2 Char,Heading 2 Char1 Char Char,small text,Ch,No Spacing112,No Spacing1121,CD - Cite,TAG,No Spacing4,No Spacing11111,No Spacing5,Card"/>
    <w:basedOn w:val="Normal"/>
    <w:next w:val="Normal"/>
    <w:link w:val="Heading4Char"/>
    <w:autoRedefine/>
    <w:uiPriority w:val="3"/>
    <w:unhideWhenUsed/>
    <w:qFormat/>
    <w:rsid w:val="00104AB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4A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AB0"/>
  </w:style>
  <w:style w:type="character" w:customStyle="1" w:styleId="Heading1Char">
    <w:name w:val="Heading 1 Char"/>
    <w:aliases w:val="Pocket Char"/>
    <w:basedOn w:val="DefaultParagraphFont"/>
    <w:link w:val="Heading1"/>
    <w:rsid w:val="00104AB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04AB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04AB0"/>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3"/>
    <w:rsid w:val="00104AB0"/>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104AB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04AB0"/>
    <w:rPr>
      <w:b/>
      <w:bCs/>
      <w:sz w:val="26"/>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104AB0"/>
    <w:rPr>
      <w:b w:val="0"/>
      <w:sz w:val="22"/>
      <w:u w:val="single"/>
    </w:rPr>
  </w:style>
  <w:style w:type="character" w:styleId="Hyperlink">
    <w:name w:val="Hyperlink"/>
    <w:aliases w:val="heading 1 (block title),Important,Read,Internet Link,Analytic Text,Internet link,Card Text"/>
    <w:basedOn w:val="DefaultParagraphFont"/>
    <w:uiPriority w:val="99"/>
    <w:unhideWhenUsed/>
    <w:rsid w:val="00104AB0"/>
    <w:rPr>
      <w:color w:val="auto"/>
      <w:u w:val="none"/>
    </w:rPr>
  </w:style>
  <w:style w:type="character" w:styleId="FollowedHyperlink">
    <w:name w:val="FollowedHyperlink"/>
    <w:basedOn w:val="DefaultParagraphFont"/>
    <w:uiPriority w:val="99"/>
    <w:semiHidden/>
    <w:unhideWhenUsed/>
    <w:rsid w:val="00104AB0"/>
    <w:rPr>
      <w:color w:val="auto"/>
      <w:u w:val="none"/>
    </w:rPr>
  </w:style>
  <w:style w:type="paragraph" w:styleId="NormalWeb">
    <w:name w:val="Normal (Web)"/>
    <w:basedOn w:val="Normal"/>
    <w:uiPriority w:val="99"/>
    <w:unhideWhenUsed/>
    <w:rsid w:val="001A6BE2"/>
    <w:pPr>
      <w:spacing w:before="100" w:beforeAutospacing="1" w:after="100" w:afterAutospacing="1" w:line="240" w:lineRule="auto"/>
    </w:pPr>
    <w:rPr>
      <w:rFonts w:eastAsia="Times New Roman"/>
      <w:sz w:val="24"/>
      <w:szCs w:val="24"/>
    </w:rPr>
  </w:style>
  <w:style w:type="character" w:customStyle="1" w:styleId="apple-tab-span">
    <w:name w:val="apple-tab-span"/>
    <w:basedOn w:val="DefaultParagraphFont"/>
    <w:rsid w:val="001B56C2"/>
  </w:style>
  <w:style w:type="paragraph" w:customStyle="1" w:styleId="textbold">
    <w:name w:val="text bold"/>
    <w:basedOn w:val="Normal"/>
    <w:link w:val="Emphasis"/>
    <w:uiPriority w:val="7"/>
    <w:qFormat/>
    <w:rsid w:val="00C037D1"/>
    <w:pPr>
      <w:ind w:left="720"/>
      <w:jc w:val="both"/>
    </w:pPr>
    <w:rPr>
      <w:b/>
      <w:iCs/>
      <w:u w:val="single"/>
      <w:bdr w:val="single" w:sz="8" w:space="0" w:color="auto"/>
    </w:rPr>
  </w:style>
  <w:style w:type="character" w:customStyle="1" w:styleId="apple-converted-space">
    <w:name w:val="apple-converted-space"/>
    <w:basedOn w:val="DefaultParagraphFont"/>
    <w:rsid w:val="00BF2230"/>
  </w:style>
  <w:style w:type="character" w:customStyle="1" w:styleId="SmallerReal">
    <w:name w:val="SmallerReal"/>
    <w:basedOn w:val="DefaultParagraphFont"/>
    <w:uiPriority w:val="1"/>
    <w:qFormat/>
    <w:rsid w:val="005B1E05"/>
    <w:rPr>
      <w:rFonts w:ascii="Garamond" w:hAnsi="Garamond"/>
      <w:sz w:val="16"/>
    </w:rPr>
  </w:style>
  <w:style w:type="paragraph" w:customStyle="1" w:styleId="Emphasis1">
    <w:name w:val="Emphasis1"/>
    <w:basedOn w:val="Normal"/>
    <w:autoRedefine/>
    <w:uiPriority w:val="7"/>
    <w:qFormat/>
    <w:rsid w:val="005B1E05"/>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ag2">
    <w:name w:val="Tag2"/>
    <w:basedOn w:val="Normal"/>
    <w:qFormat/>
    <w:rsid w:val="005B1E05"/>
    <w:pPr>
      <w:spacing w:after="0" w:line="240" w:lineRule="auto"/>
    </w:pPr>
    <w:rPr>
      <w:rFonts w:ascii="Arial" w:eastAsia="Calibri" w:hAnsi="Arial" w:cs="Arial"/>
      <w:b/>
      <w:sz w:val="24"/>
    </w:rPr>
  </w:style>
  <w:style w:type="character" w:customStyle="1" w:styleId="DebateUnderline">
    <w:name w:val="Debate Underline"/>
    <w:rsid w:val="002B18A9"/>
    <w:rPr>
      <w:rFonts w:ascii="Times New Roman" w:hAnsi="Times New Roman" w:cs="Times New Roman" w:hint="default"/>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29802">
      <w:bodyDiv w:val="1"/>
      <w:marLeft w:val="0"/>
      <w:marRight w:val="0"/>
      <w:marTop w:val="0"/>
      <w:marBottom w:val="0"/>
      <w:divBdr>
        <w:top w:val="none" w:sz="0" w:space="0" w:color="auto"/>
        <w:left w:val="none" w:sz="0" w:space="0" w:color="auto"/>
        <w:bottom w:val="none" w:sz="0" w:space="0" w:color="auto"/>
        <w:right w:val="none" w:sz="0" w:space="0" w:color="auto"/>
      </w:divBdr>
    </w:div>
    <w:div w:id="542400969">
      <w:bodyDiv w:val="1"/>
      <w:marLeft w:val="0"/>
      <w:marRight w:val="0"/>
      <w:marTop w:val="0"/>
      <w:marBottom w:val="0"/>
      <w:divBdr>
        <w:top w:val="none" w:sz="0" w:space="0" w:color="auto"/>
        <w:left w:val="none" w:sz="0" w:space="0" w:color="auto"/>
        <w:bottom w:val="none" w:sz="0" w:space="0" w:color="auto"/>
        <w:right w:val="none" w:sz="0" w:space="0" w:color="auto"/>
      </w:divBdr>
    </w:div>
    <w:div w:id="698357373">
      <w:bodyDiv w:val="1"/>
      <w:marLeft w:val="0"/>
      <w:marRight w:val="0"/>
      <w:marTop w:val="0"/>
      <w:marBottom w:val="0"/>
      <w:divBdr>
        <w:top w:val="none" w:sz="0" w:space="0" w:color="auto"/>
        <w:left w:val="none" w:sz="0" w:space="0" w:color="auto"/>
        <w:bottom w:val="none" w:sz="0" w:space="0" w:color="auto"/>
        <w:right w:val="none" w:sz="0" w:space="0" w:color="auto"/>
      </w:divBdr>
    </w:div>
    <w:div w:id="1677688600">
      <w:bodyDiv w:val="1"/>
      <w:marLeft w:val="0"/>
      <w:marRight w:val="0"/>
      <w:marTop w:val="0"/>
      <w:marBottom w:val="0"/>
      <w:divBdr>
        <w:top w:val="none" w:sz="0" w:space="0" w:color="auto"/>
        <w:left w:val="none" w:sz="0" w:space="0" w:color="auto"/>
        <w:bottom w:val="none" w:sz="0" w:space="0" w:color="auto"/>
        <w:right w:val="none" w:sz="0" w:space="0" w:color="auto"/>
      </w:divBdr>
    </w:div>
    <w:div w:id="1733196046">
      <w:bodyDiv w:val="1"/>
      <w:marLeft w:val="0"/>
      <w:marRight w:val="0"/>
      <w:marTop w:val="0"/>
      <w:marBottom w:val="0"/>
      <w:divBdr>
        <w:top w:val="none" w:sz="0" w:space="0" w:color="auto"/>
        <w:left w:val="none" w:sz="0" w:space="0" w:color="auto"/>
        <w:bottom w:val="none" w:sz="0" w:space="0" w:color="auto"/>
        <w:right w:val="none" w:sz="0" w:space="0" w:color="auto"/>
      </w:divBdr>
    </w:div>
    <w:div w:id="1887524344">
      <w:bodyDiv w:val="1"/>
      <w:marLeft w:val="0"/>
      <w:marRight w:val="0"/>
      <w:marTop w:val="0"/>
      <w:marBottom w:val="0"/>
      <w:divBdr>
        <w:top w:val="none" w:sz="0" w:space="0" w:color="auto"/>
        <w:left w:val="none" w:sz="0" w:space="0" w:color="auto"/>
        <w:bottom w:val="none" w:sz="0" w:space="0" w:color="auto"/>
        <w:right w:val="none" w:sz="0" w:space="0" w:color="auto"/>
      </w:divBdr>
      <w:divsChild>
        <w:div w:id="1216695535">
          <w:marLeft w:val="0"/>
          <w:marRight w:val="0"/>
          <w:marTop w:val="0"/>
          <w:marBottom w:val="0"/>
          <w:divBdr>
            <w:top w:val="none" w:sz="0" w:space="0" w:color="auto"/>
            <w:left w:val="none" w:sz="0" w:space="0" w:color="auto"/>
            <w:bottom w:val="none" w:sz="0" w:space="0" w:color="auto"/>
            <w:right w:val="none" w:sz="0" w:space="0" w:color="auto"/>
          </w:divBdr>
        </w:div>
        <w:div w:id="388655765">
          <w:marLeft w:val="0"/>
          <w:marRight w:val="0"/>
          <w:marTop w:val="0"/>
          <w:marBottom w:val="0"/>
          <w:divBdr>
            <w:top w:val="none" w:sz="0" w:space="0" w:color="auto"/>
            <w:left w:val="none" w:sz="0" w:space="0" w:color="auto"/>
            <w:bottom w:val="none" w:sz="0" w:space="0" w:color="auto"/>
            <w:right w:val="none" w:sz="0" w:space="0" w:color="auto"/>
          </w:divBdr>
        </w:div>
        <w:div w:id="2114547893">
          <w:marLeft w:val="0"/>
          <w:marRight w:val="0"/>
          <w:marTop w:val="0"/>
          <w:marBottom w:val="0"/>
          <w:divBdr>
            <w:top w:val="none" w:sz="0" w:space="0" w:color="auto"/>
            <w:left w:val="none" w:sz="0" w:space="0" w:color="auto"/>
            <w:bottom w:val="none" w:sz="0" w:space="0" w:color="auto"/>
            <w:right w:val="none" w:sz="0" w:space="0" w:color="auto"/>
          </w:divBdr>
        </w:div>
        <w:div w:id="153030046">
          <w:marLeft w:val="0"/>
          <w:marRight w:val="0"/>
          <w:marTop w:val="0"/>
          <w:marBottom w:val="0"/>
          <w:divBdr>
            <w:top w:val="none" w:sz="0" w:space="0" w:color="auto"/>
            <w:left w:val="none" w:sz="0" w:space="0" w:color="auto"/>
            <w:bottom w:val="none" w:sz="0" w:space="0" w:color="auto"/>
            <w:right w:val="none" w:sz="0" w:space="0" w:color="auto"/>
          </w:divBdr>
        </w:div>
        <w:div w:id="1714769651">
          <w:marLeft w:val="0"/>
          <w:marRight w:val="0"/>
          <w:marTop w:val="0"/>
          <w:marBottom w:val="0"/>
          <w:divBdr>
            <w:top w:val="none" w:sz="0" w:space="0" w:color="auto"/>
            <w:left w:val="none" w:sz="0" w:space="0" w:color="auto"/>
            <w:bottom w:val="none" w:sz="0" w:space="0" w:color="auto"/>
            <w:right w:val="none" w:sz="0" w:space="0" w:color="auto"/>
          </w:divBdr>
        </w:div>
        <w:div w:id="1506897843">
          <w:marLeft w:val="0"/>
          <w:marRight w:val="0"/>
          <w:marTop w:val="0"/>
          <w:marBottom w:val="0"/>
          <w:divBdr>
            <w:top w:val="none" w:sz="0" w:space="0" w:color="auto"/>
            <w:left w:val="none" w:sz="0" w:space="0" w:color="auto"/>
            <w:bottom w:val="none" w:sz="0" w:space="0" w:color="auto"/>
            <w:right w:val="none" w:sz="0" w:space="0" w:color="auto"/>
          </w:divBdr>
        </w:div>
        <w:div w:id="1021660266">
          <w:marLeft w:val="0"/>
          <w:marRight w:val="0"/>
          <w:marTop w:val="0"/>
          <w:marBottom w:val="0"/>
          <w:divBdr>
            <w:top w:val="none" w:sz="0" w:space="0" w:color="auto"/>
            <w:left w:val="none" w:sz="0" w:space="0" w:color="auto"/>
            <w:bottom w:val="none" w:sz="0" w:space="0" w:color="auto"/>
            <w:right w:val="none" w:sz="0" w:space="0" w:color="auto"/>
          </w:divBdr>
        </w:div>
        <w:div w:id="668099089">
          <w:marLeft w:val="0"/>
          <w:marRight w:val="0"/>
          <w:marTop w:val="0"/>
          <w:marBottom w:val="0"/>
          <w:divBdr>
            <w:top w:val="none" w:sz="0" w:space="0" w:color="auto"/>
            <w:left w:val="none" w:sz="0" w:space="0" w:color="auto"/>
            <w:bottom w:val="none" w:sz="0" w:space="0" w:color="auto"/>
            <w:right w:val="none" w:sz="0" w:space="0" w:color="auto"/>
          </w:divBdr>
        </w:div>
        <w:div w:id="1108163692">
          <w:marLeft w:val="0"/>
          <w:marRight w:val="0"/>
          <w:marTop w:val="0"/>
          <w:marBottom w:val="0"/>
          <w:divBdr>
            <w:top w:val="none" w:sz="0" w:space="0" w:color="auto"/>
            <w:left w:val="none" w:sz="0" w:space="0" w:color="auto"/>
            <w:bottom w:val="none" w:sz="0" w:space="0" w:color="auto"/>
            <w:right w:val="none" w:sz="0" w:space="0" w:color="auto"/>
          </w:divBdr>
        </w:div>
        <w:div w:id="653291401">
          <w:marLeft w:val="0"/>
          <w:marRight w:val="0"/>
          <w:marTop w:val="0"/>
          <w:marBottom w:val="0"/>
          <w:divBdr>
            <w:top w:val="none" w:sz="0" w:space="0" w:color="auto"/>
            <w:left w:val="none" w:sz="0" w:space="0" w:color="auto"/>
            <w:bottom w:val="none" w:sz="0" w:space="0" w:color="auto"/>
            <w:right w:val="none" w:sz="0" w:space="0" w:color="auto"/>
          </w:divBdr>
        </w:div>
        <w:div w:id="2061322797">
          <w:marLeft w:val="0"/>
          <w:marRight w:val="0"/>
          <w:marTop w:val="0"/>
          <w:marBottom w:val="0"/>
          <w:divBdr>
            <w:top w:val="none" w:sz="0" w:space="0" w:color="auto"/>
            <w:left w:val="none" w:sz="0" w:space="0" w:color="auto"/>
            <w:bottom w:val="none" w:sz="0" w:space="0" w:color="auto"/>
            <w:right w:val="none" w:sz="0" w:space="0" w:color="auto"/>
          </w:divBdr>
        </w:div>
        <w:div w:id="1254390857">
          <w:marLeft w:val="0"/>
          <w:marRight w:val="0"/>
          <w:marTop w:val="0"/>
          <w:marBottom w:val="0"/>
          <w:divBdr>
            <w:top w:val="none" w:sz="0" w:space="0" w:color="auto"/>
            <w:left w:val="none" w:sz="0" w:space="0" w:color="auto"/>
            <w:bottom w:val="none" w:sz="0" w:space="0" w:color="auto"/>
            <w:right w:val="none" w:sz="0" w:space="0" w:color="auto"/>
          </w:divBdr>
        </w:div>
        <w:div w:id="785538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arontherocks.com/2016/04/what-are-mil-mil-ties-between-the-u-s-and-china-good-for/" TargetMode="External"/><Relationship Id="rId18" Type="http://schemas.openxmlformats.org/officeDocument/2006/relationships/hyperlink" Target="http://www.ucsusa.org/sites/default/files/attach/2015/04/Close%20Calls%20with%20Nuclear%20Weapons.pdf" TargetMode="External"/><Relationship Id="rId26" Type="http://schemas.openxmlformats.org/officeDocument/2006/relationships/hyperlink" Target="http://www.taipeitimes.com/News/taiwan/archives/2012/12/08/2003549648" TargetMode="External"/><Relationship Id="rId39" Type="http://schemas.openxmlformats.org/officeDocument/2006/relationships/hyperlink" Target="http://www.nytimes.com/2013/12/15/world/asia/chinese-and-american-ships-nearly-collide-in-south-china-sea.html" TargetMode="External"/><Relationship Id="rId21" Type="http://schemas.openxmlformats.org/officeDocument/2006/relationships/hyperlink" Target="http://www.bbc.com/news/world-asia-19617201" TargetMode="External"/><Relationship Id="rId34" Type="http://schemas.openxmlformats.org/officeDocument/2006/relationships/hyperlink" Target="http://csis.org/files/attachments/130606_Cronin_ConferencePaper.pdf" TargetMode="External"/><Relationship Id="rId42" Type="http://schemas.openxmlformats.org/officeDocument/2006/relationships/hyperlink" Target="https://books.google.com/books/about/On_Watch.html?id=2o4TAAAAYAAJ" TargetMode="External"/><Relationship Id="rId47" Type="http://schemas.openxmlformats.org/officeDocument/2006/relationships/hyperlink" Target="https://www.youtube.com/watch?v=xjQ2WFNr3HE" TargetMode="External"/><Relationship Id="rId50" Type="http://schemas.openxmlformats.org/officeDocument/2006/relationships/hyperlink" Target="http://www.stripes.com/news/us/pacom-chief-worried-about-unprofessional-chinese-naval-officers-1.263654" TargetMode="External"/><Relationship Id="rId55" Type="http://schemas.openxmlformats.org/officeDocument/2006/relationships/hyperlink" Target="http://www.imo.org/en/About/Conventions/ListOfConventions/Pages/COLREG.aspx" TargetMode="External"/><Relationship Id="rId63" Type="http://schemas.openxmlformats.org/officeDocument/2006/relationships/hyperlink" Target="http://english.gov.cn/official/2009-01/20/content_1210227.htm" TargetMode="External"/><Relationship Id="rId68" Type="http://schemas.openxmlformats.org/officeDocument/2006/relationships/hyperlink" Target="https://www.theguardian.com/world/2016/mar/08/russia-warns-north-korea-nuclear-strike" TargetMode="External"/><Relationship Id="rId76" Type="http://schemas.openxmlformats.org/officeDocument/2006/relationships/hyperlink" Target="http://www.drroyspencer.com/research-articles/satellite-and-climate-model-evidence/" TargetMode="External"/><Relationship Id="rId84" Type="http://schemas.openxmlformats.org/officeDocument/2006/relationships/hyperlink" Target="http://wattsupwiththat.com/2011/05/10/new-solar-reconstruction-paper-suggests-6x-tsi-change-than-cited-by-the-ipcc/" TargetMode="External"/><Relationship Id="rId89" Type="http://schemas.openxmlformats.org/officeDocument/2006/relationships/hyperlink" Target="http://www.theregister.co.uk/2011/06/14/ice_age/" TargetMode="External"/><Relationship Id="rId7" Type="http://schemas.openxmlformats.org/officeDocument/2006/relationships/hyperlink" Target="http://poniforum.csis.org/blog/extension-tension-china-s-challenge-to-u-s-extended-deterrence-in" TargetMode="External"/><Relationship Id="rId71" Type="http://schemas.openxmlformats.org/officeDocument/2006/relationships/hyperlink" Target="http://www.independent.co.uk/voices/why-does-china-continue-to-protect-north-korea-it-has-a-lot-less-to-do-with-communism-than-you-d-a6860881.html" TargetMode="External"/><Relationship Id="rId92" Type="http://schemas.openxmlformats.org/officeDocument/2006/relationships/hyperlink" Target="file:///C:/Users/owner/Downloads/ADA622481.pdf" TargetMode="External"/><Relationship Id="rId2" Type="http://schemas.openxmlformats.org/officeDocument/2006/relationships/numbering" Target="numbering.xml"/><Relationship Id="rId16" Type="http://schemas.openxmlformats.org/officeDocument/2006/relationships/hyperlink" Target="http://www.amazon.com/Inadvertent-War-Europe-Crisis-Simulation/dp/0935371117" TargetMode="External"/><Relationship Id="rId29" Type="http://schemas.openxmlformats.org/officeDocument/2006/relationships/hyperlink" Target="https://www.fas.org/sgp/crs/natsec/RL32496.pdf" TargetMode="External"/><Relationship Id="rId11" Type="http://schemas.openxmlformats.org/officeDocument/2006/relationships/hyperlink" Target="http://thediplomat.com/2016/02/is-china-considering-a-high-risk-change-to-its-nuclear-deterrence-posture/" TargetMode="External"/><Relationship Id="rId24" Type="http://schemas.openxmlformats.org/officeDocument/2006/relationships/hyperlink" Target="http://www.cpf.navy.mil/leaders/harry-harris/speeches/2015/03/ASPI-Australia.pdf" TargetMode="External"/><Relationship Id="rId32" Type="http://schemas.openxmlformats.org/officeDocument/2006/relationships/hyperlink" Target="http://www.morningnewsusa.com/us-china-miscalculation-imminent-in-south-china-sea-2324690.html" TargetMode="External"/><Relationship Id="rId37" Type="http://schemas.openxmlformats.org/officeDocument/2006/relationships/hyperlink" Target="https://books.google.com/books?id=qlNqWJMN_pcC&amp;pg=PA103&amp;lpg=PA103&amp;dq=miscalculation+stalin+korean+war&amp;source=bl&amp;ots=o4nZC6CtIu&amp;sig=vZEEPVzTisxe0gDHz-1cWOuJYuU&amp;hl=en&amp;sa=X&amp;ved=0CDEQ6AEwA2oVChMInPv2yvr2xwIVxGweCh1_9gqf" TargetMode="External"/><Relationship Id="rId40" Type="http://schemas.openxmlformats.org/officeDocument/2006/relationships/hyperlink" Target="http://www.dtic.mil/dtic/tr/fulltext/u2/a184714.pdf" TargetMode="External"/><Relationship Id="rId45" Type="http://schemas.openxmlformats.org/officeDocument/2006/relationships/hyperlink" Target="http://www.nytimes.com/1988/02/13/us/2-soviet-warships-reportedly-bump-us-navy-vessels.html" TargetMode="External"/><Relationship Id="rId53" Type="http://schemas.openxmlformats.org/officeDocument/2006/relationships/hyperlink" Target="https://fas.org/irp/doddir/navy/opnavinst/5711_96c.pdf" TargetMode="External"/><Relationship Id="rId58" Type="http://schemas.openxmlformats.org/officeDocument/2006/relationships/hyperlink" Target="http://www.mitpressjournals.org/doi/pdf/10.1162/ISEC_a_00016" TargetMode="External"/><Relationship Id="rId66" Type="http://schemas.openxmlformats.org/officeDocument/2006/relationships/hyperlink" Target="http://www.popularmechanics.com/technology/military/navy-ships/what-a-war-between-china-and-the-us-would-look-like-3" TargetMode="External"/><Relationship Id="rId74" Type="http://schemas.openxmlformats.org/officeDocument/2006/relationships/hyperlink" Target="http://www.growthcommission.org/storage/cgdev/documents/gcwp060web.pdf" TargetMode="External"/><Relationship Id="rId79" Type="http://schemas.openxmlformats.org/officeDocument/2006/relationships/hyperlink" Target="http://wattsupwiththat.com/2012/01/08/new-paper-agw-may-save-us-from-the-next-ice-age/?id=global-warming-and-climate-change" TargetMode="External"/><Relationship Id="rId87" Type="http://schemas.openxmlformats.org/officeDocument/2006/relationships/hyperlink" Target="http://www.forbes.com/sites/timworstall/2012/03/23/if-the-mwp-was-global-what-does-that-tell-us-about-climate-change-now/" TargetMode="External"/><Relationship Id="rId5" Type="http://schemas.openxmlformats.org/officeDocument/2006/relationships/settings" Target="settings.xml"/><Relationship Id="rId61" Type="http://schemas.openxmlformats.org/officeDocument/2006/relationships/hyperlink" Target="http://military.people.com.cn/n/2013/0417/c1011-21170074.html" TargetMode="External"/><Relationship Id="rId82" Type="http://schemas.openxmlformats.org/officeDocument/2006/relationships/hyperlink" Target="http://www.scientificamerican.com/blog/post.cfm?id=a-24-degree-c-rise-by-2020-probably-2011-01-20" TargetMode="External"/><Relationship Id="rId90" Type="http://schemas.openxmlformats.org/officeDocument/2006/relationships/hyperlink" Target="http://www.mitpressjournals.org/doi/pdf/10.1162/ISEC_a_00215" TargetMode="External"/><Relationship Id="rId95" Type="http://schemas.openxmlformats.org/officeDocument/2006/relationships/fontTable" Target="fontTable.xml"/><Relationship Id="rId19" Type="http://schemas.openxmlformats.org/officeDocument/2006/relationships/hyperlink" Target="http://www.amazon.com/Avoiding-War-Problems-Crisis-Management/dp/0813312337" TargetMode="External"/><Relationship Id="rId14" Type="http://schemas.openxmlformats.org/officeDocument/2006/relationships/hyperlink" Target="http://thediplomat.com/2016/01/the-new-military-force-in-charge-of-chinas-nuclear-weapons/" TargetMode="External"/><Relationship Id="rId22" Type="http://schemas.openxmlformats.org/officeDocument/2006/relationships/hyperlink" Target="http://www.nytimes.com/2013/12/20/world/asia/hagel-criticizes-chinese-navy-citing-near-miss.html?_r=0" TargetMode="External"/><Relationship Id="rId27" Type="http://schemas.openxmlformats.org/officeDocument/2006/relationships/hyperlink" Target="http://iis-db.stanford.edu/pubs/10091/scobell.pdf" TargetMode="External"/><Relationship Id="rId30" Type="http://schemas.openxmlformats.org/officeDocument/2006/relationships/hyperlink" Target="http://thediplomat.com/2015/07/interview-robert-kaplan/" TargetMode="External"/><Relationship Id="rId35" Type="http://schemas.openxmlformats.org/officeDocument/2006/relationships/hyperlink" Target="http://news.xinhuanet.com/english/2015-05/22/c_134261856.htm" TargetMode="External"/><Relationship Id="rId43" Type="http://schemas.openxmlformats.org/officeDocument/2006/relationships/hyperlink" Target="http://www.amazon.com/Cold-War-Sea-High-Seas-Confrontation/dp/1557509557" TargetMode="External"/><Relationship Id="rId48" Type="http://schemas.openxmlformats.org/officeDocument/2006/relationships/hyperlink" Target="https://www.youtube.com/watch?v=pukUod8VKoo" TargetMode="External"/><Relationship Id="rId56" Type="http://schemas.openxmlformats.org/officeDocument/2006/relationships/hyperlink" Target="http://thediplomat.com/2016/01/the-new-military-force-in-charge-of-chinas-nuclear-weapons/" TargetMode="External"/><Relationship Id="rId64" Type="http://schemas.openxmlformats.org/officeDocument/2006/relationships/hyperlink" Target="https://www.wilsoncenter.org/sites/default/files/china_policy_brief_cunningham-fravel.pdf" TargetMode="External"/><Relationship Id="rId69" Type="http://schemas.openxmlformats.org/officeDocument/2006/relationships/hyperlink" Target="http://freebeacon.com/national-security/chinese-influence-over-north-korea-waning/" TargetMode="External"/><Relationship Id="rId77" Type="http://schemas.openxmlformats.org/officeDocument/2006/relationships/hyperlink" Target="http://www.ted.com/conversations/2533/climate_models_are_fundamental.html" TargetMode="External"/><Relationship Id="rId8" Type="http://schemas.openxmlformats.org/officeDocument/2006/relationships/hyperlink" Target="http://www.nbr.org/publications/specialreport/pdf/Free/06192016/SR57_US-China_April2016.pdf" TargetMode="External"/><Relationship Id="rId51" Type="http://schemas.openxmlformats.org/officeDocument/2006/relationships/hyperlink" Target="http://thediplomat.com/2013/12/uss-cowpens-incident-reveals-strategic-mistrust-between-u-s-and-china/" TargetMode="External"/><Relationship Id="rId72" Type="http://schemas.openxmlformats.org/officeDocument/2006/relationships/hyperlink" Target="http://www.aljazeera.com/indepth/opinion/2016/01/don-expect-china-ice-north-korea-160128061357218.html" TargetMode="External"/><Relationship Id="rId80" Type="http://schemas.openxmlformats.org/officeDocument/2006/relationships/hyperlink" Target="http://www.popsci.com/science/article/2012-01/human-co2-emissions-could-avert-next-ice-age-study-says" TargetMode="External"/><Relationship Id="rId85" Type="http://schemas.openxmlformats.org/officeDocument/2006/relationships/hyperlink" Target="http://wattsupwiththat.com/2011/05/10/new-solar-reconstruction-paper-suggests-6x-tsi-change-than-cited-by-the-ipcc/" TargetMode="External"/><Relationship Id="rId93" Type="http://schemas.openxmlformats.org/officeDocument/2006/relationships/hyperlink" Target="http://www.straitstimes.com/asia/east-asia/few-bright-spots-in-china-us-dialogue//" TargetMode="External"/><Relationship Id="rId3" Type="http://schemas.openxmlformats.org/officeDocument/2006/relationships/styles" Target="styles.xml"/><Relationship Id="rId12" Type="http://schemas.openxmlformats.org/officeDocument/2006/relationships/hyperlink" Target="http://english.cntv.cn/2015/09/25/VIDE1443112437412876.shtml" TargetMode="External"/><Relationship Id="rId17" Type="http://schemas.openxmlformats.org/officeDocument/2006/relationships/hyperlink" Target="http://www.washingtonpost.com/wp-srv/inatl/longterm/coldwar/shatter021099b.htm" TargetMode="External"/><Relationship Id="rId25" Type="http://schemas.openxmlformats.org/officeDocument/2006/relationships/hyperlink" Target="http://www.andrewerickson.com/2014/04/statement-of-admiral-samuel-j-locklear-u-s-navy-commander-u-s-pacific-command-before-the-senate-committee-on-armed-services-on-u-s-pacific-command-posture/" TargetMode="External"/><Relationship Id="rId33" Type="http://schemas.openxmlformats.org/officeDocument/2006/relationships/hyperlink" Target="http://www.hudson.org/content/researchattachments/attachment/1411/cropsey_rebalance_to_asia_corrected.pdf" TargetMode="External"/><Relationship Id="rId38" Type="http://schemas.openxmlformats.org/officeDocument/2006/relationships/hyperlink" Target="http://www.usip.org/publications/looking-back-the-cuban-missile-crisis-50-years-later" TargetMode="External"/><Relationship Id="rId46" Type="http://schemas.openxmlformats.org/officeDocument/2006/relationships/hyperlink" Target="https://www.usnwc.edu/getattachment/c3837643-1489-4530-91c9-9bd653f4d00b/Diplomacy-at-Sea--U-S--Freedom-of-Navigation-Opera.aspx" TargetMode="External"/><Relationship Id="rId59" Type="http://schemas.openxmlformats.org/officeDocument/2006/relationships/hyperlink" Target="http://bos.sagepub.com/content/67/6/81.full" TargetMode="External"/><Relationship Id="rId67" Type="http://schemas.openxmlformats.org/officeDocument/2006/relationships/hyperlink" Target="http://www.popularmechanics.com/technology/military/navy-ships/what-a-war-between-china-and-the-us-would-look-like-3" TargetMode="External"/><Relationship Id="rId20" Type="http://schemas.openxmlformats.org/officeDocument/2006/relationships/hyperlink" Target="http://www.iiss.org/en/events/shangri%20la%20dialogue/archive/shangri-la-dialogue-2010-0a26/first-plenary-session-722b/dr-robert-m-gates-5086" TargetMode="External"/><Relationship Id="rId41" Type="http://schemas.openxmlformats.org/officeDocument/2006/relationships/hyperlink" Target="https://books.google.com/books/about/Causes_of_War_3rd_Ed.html?id=Mcknp3tt0LMC&amp;hl=en" TargetMode="External"/><Relationship Id="rId54" Type="http://schemas.openxmlformats.org/officeDocument/2006/relationships/hyperlink" Target="http://thediplomat.com/2014/04/small-but-positive-signs-at-western-pacific-naval-symposium/" TargetMode="External"/><Relationship Id="rId62" Type="http://schemas.openxmlformats.org/officeDocument/2006/relationships/hyperlink" Target="http://www.china.org.cn/english/features/book/194421.htm" TargetMode="External"/><Relationship Id="rId70" Type="http://schemas.openxmlformats.org/officeDocument/2006/relationships/hyperlink" Target="http://www.cnn.com/2016/04/26/opinions/north-korea-nuclear-strike-race-snyder/" TargetMode="External"/><Relationship Id="rId75" Type="http://schemas.openxmlformats.org/officeDocument/2006/relationships/hyperlink" Target="http://www.drroyspencer.com/2012/02/" TargetMode="External"/><Relationship Id="rId83" Type="http://schemas.openxmlformats.org/officeDocument/2006/relationships/hyperlink" Target="http://standeyo.com/Reports/Ice_age/050614.ice.age.html" TargetMode="External"/><Relationship Id="rId88" Type="http://schemas.openxmlformats.org/officeDocument/2006/relationships/hyperlink" Target="http://www.wired.com/wiredscience/2012/08/ff_apocalypsenot/all" TargetMode="External"/><Relationship Id="rId91" Type="http://schemas.openxmlformats.org/officeDocument/2006/relationships/hyperlink" Target="http://thediplomat.com/2016/06/us-china-strategic-and-economic-dialogue-key-takeaways//"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books.google.com/books?id=BAkAAAAAMBAJ&amp;pg=PA292&amp;lpg=PA292&amp;dq=schelling+accidental+war&amp;source=bl&amp;ots=B27Vt7YfaD&amp;sig=ir4nwECjdfCEOs3JJR3BUOi-baA&amp;hl=en&amp;sa=X&amp;ved=0CDUQ6AEwBGoVChMI14KY_IvUxwIVhR0eCh1xRQs4" TargetMode="External"/><Relationship Id="rId23" Type="http://schemas.openxmlformats.org/officeDocument/2006/relationships/hyperlink" Target="https://www.iiss.org/en/events/shangri%20la%20dialogue/archive/shangri-la-dialogue-2015-862b/plenary1-976e/carter-7fa0" TargetMode="External"/><Relationship Id="rId28" Type="http://schemas.openxmlformats.org/officeDocument/2006/relationships/hyperlink" Target="http://www.cnas.org/media-and-events/cnas-in-the-news/articles/america-and-the-south-china-sea-challenge" TargetMode="External"/><Relationship Id="rId36" Type="http://schemas.openxmlformats.org/officeDocument/2006/relationships/hyperlink" Target="http://www.cnbc.com/id/44369547" TargetMode="External"/><Relationship Id="rId49" Type="http://schemas.openxmlformats.org/officeDocument/2006/relationships/hyperlink" Target="http://www.nytimes.com/2013/12/15/world/asia/chinese-and-american-ships-nearly-collide-in-south-china-sea.html" TargetMode="External"/><Relationship Id="rId57" Type="http://schemas.openxmlformats.org/officeDocument/2006/relationships/hyperlink" Target="http://thediplomat.com/2013/04/china-has-not-yet-changed-its-position-on-nuclear-weapons/" TargetMode="External"/><Relationship Id="rId10" Type="http://schemas.openxmlformats.org/officeDocument/2006/relationships/hyperlink" Target="http://www.huffingtonpost.com/elliott-negin/china-may-put-its-nuclear_b_9213552.html" TargetMode="External"/><Relationship Id="rId31" Type="http://schemas.openxmlformats.org/officeDocument/2006/relationships/hyperlink" Target="http://www.cfr.org/world/armed-clash-south-china-sea/p27883" TargetMode="External"/><Relationship Id="rId44" Type="http://schemas.openxmlformats.org/officeDocument/2006/relationships/hyperlink" Target="http://nationalinterest.org/feature/3-ways-china-the-us-could-go-war-the-south-china-sea-13055" TargetMode="External"/><Relationship Id="rId52" Type="http://schemas.openxmlformats.org/officeDocument/2006/relationships/hyperlink" Target="http://www.scmp.com/news/china/article/1384040/carrier-commander-spoke-us-ship-captain-after-near-collision?page=all" TargetMode="External"/><Relationship Id="rId60" Type="http://schemas.openxmlformats.org/officeDocument/2006/relationships/hyperlink" Target="http://eng.chinamil.com.cn/special-reports/node_59506.htm" TargetMode="External"/><Relationship Id="rId65" Type="http://schemas.openxmlformats.org/officeDocument/2006/relationships/hyperlink" Target="http://allthingsnuclear.org/gkulacki/why-is-china-modernizing-its-nuclear-arsenal" TargetMode="External"/><Relationship Id="rId73" Type="http://schemas.openxmlformats.org/officeDocument/2006/relationships/hyperlink" Target="http://online.wsj.com/article/SB10001424052702304636404577291352882984274.html" TargetMode="External"/><Relationship Id="rId78" Type="http://schemas.openxmlformats.org/officeDocument/2006/relationships/hyperlink" Target="http://www.drroyspencer.com/research-articles/satellite-and-climate-model-evidence/?id=stratospheric-pollution-helps-slow-global-warming" TargetMode="External"/><Relationship Id="rId81" Type="http://schemas.openxmlformats.org/officeDocument/2006/relationships/hyperlink" Target="http://en.wikipedia.org/wiki/Aerosol" TargetMode="External"/><Relationship Id="rId86" Type="http://schemas.openxmlformats.org/officeDocument/2006/relationships/hyperlink" Target="http://online.wsj.com/article/SB10001424052702304636404577291352882984274.html" TargetMode="External"/><Relationship Id="rId94" Type="http://schemas.openxmlformats.org/officeDocument/2006/relationships/hyperlink" Target="http://www.cnn.com/2015/06/22/politics/united-states-china-relations//" TargetMode="External"/><Relationship Id="rId4" Type="http://schemas.microsoft.com/office/2007/relationships/stylesWithEffects" Target="stylesWithEffects.xml"/><Relationship Id="rId9" Type="http://schemas.openxmlformats.org/officeDocument/2006/relationships/hyperlink" Target="http://thediplomat.com/2016/05/the-us-should-admit-its-vulnerability-to-chinese-nuclear-atta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AFE5D-7C48-43EE-A955-1BEA9EA32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21</Pages>
  <Words>41092</Words>
  <Characters>234227</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Young</dc:creator>
  <cp:keywords>5.1.1</cp:keywords>
  <cp:lastModifiedBy>Carly</cp:lastModifiedBy>
  <cp:revision>2</cp:revision>
  <dcterms:created xsi:type="dcterms:W3CDTF">2016-07-18T12:21:00Z</dcterms:created>
  <dcterms:modified xsi:type="dcterms:W3CDTF">2016-07-18T12:21:00Z</dcterms:modified>
</cp:coreProperties>
</file>