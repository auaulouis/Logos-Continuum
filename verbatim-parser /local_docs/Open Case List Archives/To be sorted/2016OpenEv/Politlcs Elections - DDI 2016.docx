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425360" w14:textId="77777777" w:rsidR="007912FD" w:rsidRDefault="007912FD" w:rsidP="007912FD">
      <w:pPr>
        <w:pStyle w:val="Heading2"/>
      </w:pPr>
      <w:r>
        <w:t>1NC</w:t>
      </w:r>
    </w:p>
    <w:p w14:paraId="4385425F" w14:textId="77777777" w:rsidR="007912FD" w:rsidRDefault="007912FD" w:rsidP="007912FD"/>
    <w:p w14:paraId="6A500EB3" w14:textId="77777777" w:rsidR="007912FD" w:rsidRDefault="007912FD" w:rsidP="007912FD">
      <w:pPr>
        <w:pStyle w:val="Heading4"/>
      </w:pPr>
      <w:r>
        <w:t>Clinton holds a narrow lead against Trump but it’s close</w:t>
      </w:r>
    </w:p>
    <w:p w14:paraId="1C50E137" w14:textId="77777777" w:rsidR="007912FD" w:rsidRDefault="007912FD" w:rsidP="007912FD">
      <w:proofErr w:type="spellStart"/>
      <w:r>
        <w:rPr>
          <w:rStyle w:val="Style13ptBold"/>
        </w:rPr>
        <w:t>Salvanto</w:t>
      </w:r>
      <w:proofErr w:type="spellEnd"/>
      <w:r>
        <w:rPr>
          <w:rStyle w:val="Style13ptBold"/>
        </w:rPr>
        <w:t xml:space="preserve">, </w:t>
      </w:r>
      <w:r w:rsidRPr="007A6C74">
        <w:rPr>
          <w:rStyle w:val="Style13ptBold"/>
        </w:rPr>
        <w:t xml:space="preserve">6/26 – </w:t>
      </w:r>
      <w:r>
        <w:t xml:space="preserve">(Anthony </w:t>
      </w:r>
      <w:proofErr w:type="spellStart"/>
      <w:r>
        <w:t>Salvanto</w:t>
      </w:r>
      <w:proofErr w:type="spellEnd"/>
      <w:r>
        <w:t>, CBS News head elections leader and director, “Poll: Donald Trump, Hilary Clinton in tight races in battleground states,” CBS News, 6/26/16, “</w:t>
      </w:r>
      <w:r w:rsidRPr="00D95E6F">
        <w:t>http://www.cbsnews.com/news/poll-donald-trump-hillary-clinton-poll-florida-north-carolina-wisconsin-colorado-battleground-states/</w:t>
      </w:r>
      <w:r>
        <w:t>, accessed 7/15/16, AG)</w:t>
      </w:r>
    </w:p>
    <w:p w14:paraId="65DCBBF1" w14:textId="77777777" w:rsidR="007912FD" w:rsidRPr="005E3499" w:rsidRDefault="007912FD" w:rsidP="007912FD">
      <w:pPr>
        <w:rPr>
          <w:sz w:val="14"/>
        </w:rPr>
      </w:pPr>
      <w:r w:rsidRPr="005E3499">
        <w:rPr>
          <w:sz w:val="14"/>
        </w:rPr>
        <w:t xml:space="preserve">Battleground states are called battlegrounds for a reason: </w:t>
      </w:r>
      <w:r w:rsidRPr="005E3499">
        <w:rPr>
          <w:rStyle w:val="StyleUnderline"/>
        </w:rPr>
        <w:t xml:space="preserve">They're often close, and 2016 looks like no exception. </w:t>
      </w:r>
      <w:r w:rsidRPr="009236AD">
        <w:rPr>
          <w:rStyle w:val="StyleUnderline"/>
          <w:highlight w:val="cyan"/>
        </w:rPr>
        <w:t>Hillary Clinton holds narrow leads over Donald Trump across a number of key states</w:t>
      </w:r>
      <w:r w:rsidRPr="005E3499">
        <w:rPr>
          <w:sz w:val="14"/>
        </w:rPr>
        <w:t xml:space="preserve"> of </w:t>
      </w:r>
      <w:r w:rsidRPr="000C4624">
        <w:rPr>
          <w:rStyle w:val="StyleUnderline"/>
        </w:rPr>
        <w:t>Florida</w:t>
      </w:r>
      <w:r w:rsidRPr="005E3499">
        <w:rPr>
          <w:sz w:val="14"/>
        </w:rPr>
        <w:t xml:space="preserve"> (</w:t>
      </w:r>
      <w:r w:rsidRPr="000C4624">
        <w:rPr>
          <w:rStyle w:val="StyleUnderline"/>
        </w:rPr>
        <w:t>up three points</w:t>
      </w:r>
      <w:r w:rsidRPr="005E3499">
        <w:rPr>
          <w:sz w:val="14"/>
        </w:rPr>
        <w:t xml:space="preserve">, 44 to 41 percent); </w:t>
      </w:r>
      <w:r w:rsidRPr="000C4624">
        <w:rPr>
          <w:rStyle w:val="StyleUnderline"/>
        </w:rPr>
        <w:t>Colorado</w:t>
      </w:r>
      <w:r w:rsidRPr="005E3499">
        <w:rPr>
          <w:sz w:val="14"/>
        </w:rPr>
        <w:t xml:space="preserve"> (</w:t>
      </w:r>
      <w:r w:rsidRPr="009236AD">
        <w:rPr>
          <w:rStyle w:val="StyleUnderline"/>
          <w:highlight w:val="cyan"/>
        </w:rPr>
        <w:t>Clinton 40 percent, Trump 39 percent</w:t>
      </w:r>
      <w:r w:rsidRPr="005E3499">
        <w:rPr>
          <w:sz w:val="14"/>
        </w:rPr>
        <w:t xml:space="preserve">); </w:t>
      </w:r>
      <w:r w:rsidRPr="000C4624">
        <w:rPr>
          <w:rStyle w:val="StyleUnderline"/>
        </w:rPr>
        <w:t>Wisconsin</w:t>
      </w:r>
      <w:r w:rsidRPr="005E3499">
        <w:rPr>
          <w:sz w:val="14"/>
        </w:rPr>
        <w:t xml:space="preserve"> (Clinton up 41 percent to 36 percent) </w:t>
      </w:r>
      <w:r w:rsidRPr="000C4624">
        <w:rPr>
          <w:rStyle w:val="StyleUnderline"/>
        </w:rPr>
        <w:t xml:space="preserve">and North Carolina, </w:t>
      </w:r>
      <w:r w:rsidRPr="009236AD">
        <w:rPr>
          <w:rStyle w:val="StyleUnderline"/>
          <w:highlight w:val="cyan"/>
        </w:rPr>
        <w:t xml:space="preserve">which </w:t>
      </w:r>
      <w:r w:rsidRPr="009236AD">
        <w:rPr>
          <w:rStyle w:val="StyleUnderline"/>
          <w:b/>
          <w:highlight w:val="cyan"/>
        </w:rPr>
        <w:t>have flipped back and forth between the parties</w:t>
      </w:r>
      <w:r w:rsidRPr="009236AD">
        <w:rPr>
          <w:rStyle w:val="StyleUnderline"/>
          <w:highlight w:val="cyan"/>
        </w:rPr>
        <w:t xml:space="preserve"> in the last two elections</w:t>
      </w:r>
      <w:r w:rsidRPr="005E3499">
        <w:rPr>
          <w:sz w:val="14"/>
        </w:rPr>
        <w:t xml:space="preserve">, where it's Clinton 44 percent and Trump 42 percent. </w:t>
      </w:r>
      <w:r w:rsidRPr="000C4624">
        <w:rPr>
          <w:rStyle w:val="StyleUnderline"/>
        </w:rPr>
        <w:t>In the wake of</w:t>
      </w:r>
      <w:r w:rsidRPr="005E3499">
        <w:rPr>
          <w:sz w:val="14"/>
        </w:rPr>
        <w:t xml:space="preserve"> the </w:t>
      </w:r>
      <w:r w:rsidRPr="000C4624">
        <w:rPr>
          <w:rStyle w:val="StyleUnderline"/>
        </w:rPr>
        <w:t>Brexit</w:t>
      </w:r>
      <w:r w:rsidRPr="005E3499">
        <w:rPr>
          <w:sz w:val="14"/>
        </w:rPr>
        <w:t xml:space="preserve"> referendum in the United Kingdom this week, </w:t>
      </w:r>
      <w:r w:rsidRPr="000C4624">
        <w:rPr>
          <w:rStyle w:val="StyleUnderline"/>
        </w:rPr>
        <w:t xml:space="preserve">many wondered </w:t>
      </w:r>
      <w:r w:rsidRPr="005E3499">
        <w:rPr>
          <w:rStyle w:val="StyleUnderline"/>
        </w:rPr>
        <w:t xml:space="preserve">if </w:t>
      </w:r>
      <w:r w:rsidRPr="009236AD">
        <w:rPr>
          <w:rStyle w:val="Emphasis"/>
          <w:highlight w:val="cyan"/>
        </w:rPr>
        <w:t>the same sentiments that drove voters to leave the UK</w:t>
      </w:r>
      <w:r w:rsidRPr="009236AD">
        <w:rPr>
          <w:sz w:val="14"/>
          <w:highlight w:val="cyan"/>
        </w:rPr>
        <w:t xml:space="preserve">, </w:t>
      </w:r>
      <w:r w:rsidRPr="009236AD">
        <w:rPr>
          <w:rStyle w:val="StyleUnderline"/>
          <w:highlight w:val="cyan"/>
        </w:rPr>
        <w:t xml:space="preserve">such as </w:t>
      </w:r>
      <w:r w:rsidRPr="009236AD">
        <w:rPr>
          <w:rStyle w:val="Emphasis"/>
          <w:highlight w:val="cyan"/>
        </w:rPr>
        <w:t>voter unease about the economic and cultural effects of globalization, were at work in the U.S. presidential election</w:t>
      </w:r>
      <w:r w:rsidRPr="009236AD">
        <w:rPr>
          <w:rStyle w:val="StyleUnderline"/>
          <w:highlight w:val="cyan"/>
        </w:rPr>
        <w:t>, too</w:t>
      </w:r>
      <w:r w:rsidRPr="005E3499">
        <w:rPr>
          <w:sz w:val="14"/>
        </w:rPr>
        <w:t>. Similar sentiments underpin Donald Trump's general election vote, though there is not yet enough for him to surpass Clinton. Trump is also competitive in large part because of partisanship, as rank-and file Republicans continue to get behind him, even as Republican leaders have been more lukewarm toward the way Trump is running his campaign</w:t>
      </w:r>
      <w:r w:rsidRPr="005E3499">
        <w:rPr>
          <w:rStyle w:val="StyleUnderline"/>
        </w:rPr>
        <w:t xml:space="preserve">. </w:t>
      </w:r>
      <w:r w:rsidRPr="005E3499">
        <w:rPr>
          <w:sz w:val="14"/>
        </w:rPr>
        <w:t xml:space="preserve">About </w:t>
      </w:r>
      <w:r w:rsidRPr="009236AD">
        <w:rPr>
          <w:rStyle w:val="Emphasis"/>
          <w:highlight w:val="cyan"/>
        </w:rPr>
        <w:t>one-third of voters in these states feel the U.S. has done too much in trying to become part of the global economy</w:t>
      </w:r>
      <w:r w:rsidRPr="005E3499">
        <w:rPr>
          <w:sz w:val="14"/>
        </w:rPr>
        <w:t xml:space="preserve">; </w:t>
      </w:r>
      <w:r w:rsidRPr="005E3499">
        <w:rPr>
          <w:rStyle w:val="StyleUnderline"/>
        </w:rPr>
        <w:t>too much to make changes to its culture and values, and encouraged too much diversity of people from different backgrounds. Those sentiments are especially pronounced among Republicans and conservatives in these battleground states, majorities of whom feel that way</w:t>
      </w:r>
      <w:r w:rsidRPr="005E3499">
        <w:rPr>
          <w:sz w:val="14"/>
        </w:rPr>
        <w:t xml:space="preserve">. </w:t>
      </w:r>
      <w:r w:rsidRPr="009236AD">
        <w:rPr>
          <w:rStyle w:val="StyleUnderline"/>
          <w:highlight w:val="cyan"/>
        </w:rPr>
        <w:t>And those voters are overwhelmingly supporting</w:t>
      </w:r>
      <w:r w:rsidRPr="005E3499">
        <w:rPr>
          <w:sz w:val="14"/>
        </w:rPr>
        <w:t xml:space="preserve"> Donald </w:t>
      </w:r>
      <w:r w:rsidRPr="009236AD">
        <w:rPr>
          <w:rStyle w:val="StyleUnderline"/>
          <w:highlight w:val="cyan"/>
        </w:rPr>
        <w:t>Trump over</w:t>
      </w:r>
      <w:r w:rsidRPr="005E3499">
        <w:rPr>
          <w:sz w:val="14"/>
        </w:rPr>
        <w:t xml:space="preserve"> Hillary </w:t>
      </w:r>
      <w:r w:rsidRPr="009236AD">
        <w:rPr>
          <w:rStyle w:val="StyleUnderline"/>
          <w:highlight w:val="cyan"/>
        </w:rPr>
        <w:t>Clinton</w:t>
      </w:r>
      <w:r w:rsidRPr="005E3499">
        <w:rPr>
          <w:sz w:val="14"/>
        </w:rPr>
        <w:t xml:space="preserve">. Partisanship is driving much of these horse races too. Despite the hard-fought primary contests on both sides, Democrats in these states are now lining up behind Hillary Clinton and Republicans behind Trump--each garnering around eight in ten from their respective camps. And much of the vote appears locked in already: the bulk of those not voting for Clinton say they will not consider her, and the bulk of those not voting for Trump say they will not consider him. In Florida, sizable numbers of voters are voting in opposition to a candidate they don't like: Forty-eight percent of Trump's voters are backing him mainly to oppose Hillary Clinton, and 32 percent of Clinton's voters are with Clinton in order to oppose Trump. That opposition effect works for both candidates, but voters say each party may have lost opportunities. Fifty percent of those not backing Clinton say they might have considered a Democrat this year had the party not been selecting Clinton as its nominee, and 47 percent of those not for Trump say they might have considered a Republican, but won't support Trump. </w:t>
      </w:r>
      <w:r w:rsidRPr="000C4624">
        <w:rPr>
          <w:rStyle w:val="StyleUnderline"/>
        </w:rPr>
        <w:t>Voters see many themes</w:t>
      </w:r>
      <w:r w:rsidRPr="005E3499">
        <w:rPr>
          <w:sz w:val="14"/>
        </w:rPr>
        <w:t xml:space="preserve"> in this election, though partisans have very different views on which of them are the most important. Most feel the election is a lot about the safety and security of the country (in Florida, 74 percent say so, as do 70 percent in North Carolina) and </w:t>
      </w:r>
      <w:r w:rsidRPr="000C4624">
        <w:rPr>
          <w:rStyle w:val="StyleUnderline"/>
        </w:rPr>
        <w:t>most say it's also about what it means to be an American</w:t>
      </w:r>
      <w:r w:rsidRPr="005E3499">
        <w:rPr>
          <w:sz w:val="14"/>
        </w:rPr>
        <w:t xml:space="preserve"> (59 percent say so in Florida) </w:t>
      </w:r>
      <w:r w:rsidRPr="000C4624">
        <w:rPr>
          <w:rStyle w:val="StyleUnderline"/>
        </w:rPr>
        <w:t>and</w:t>
      </w:r>
      <w:r w:rsidRPr="005E3499">
        <w:rPr>
          <w:sz w:val="14"/>
        </w:rPr>
        <w:t xml:space="preserve"> about whether or not </w:t>
      </w:r>
      <w:r w:rsidRPr="000C4624">
        <w:rPr>
          <w:rStyle w:val="StyleUnderline"/>
        </w:rPr>
        <w:t>the economy</w:t>
      </w:r>
      <w:r w:rsidRPr="005E3499">
        <w:rPr>
          <w:sz w:val="14"/>
        </w:rPr>
        <w:t xml:space="preserve"> works fairly (53 percent say so in Wisconsin, for example.) Trump voters and Republicans are more apt to say it's about what it means to be American, and also about changing Washington. Clinton voters in these states are less likely to say it's about changing Washington, and more apt to say this race is about making the economy work, and about security the rights of people who deserve them. While some Republican leaders are at best lukewarm about how Trump is running his campaign, </w:t>
      </w:r>
      <w:r w:rsidRPr="000C4624">
        <w:rPr>
          <w:rStyle w:val="StyleUnderline"/>
        </w:rPr>
        <w:t>rank-and-file Republicans</w:t>
      </w:r>
      <w:r w:rsidRPr="005E3499">
        <w:rPr>
          <w:sz w:val="14"/>
        </w:rPr>
        <w:t xml:space="preserve"> in these states are largely okay with it, and many </w:t>
      </w:r>
      <w:r w:rsidRPr="000C4624">
        <w:rPr>
          <w:rStyle w:val="StyleUnderline"/>
        </w:rPr>
        <w:t>don't care whether or not Trump listens to party leaders. This was an anti-establishment sentiment we saw repeatedly through the primary</w:t>
      </w:r>
      <w:r w:rsidRPr="005E3499">
        <w:rPr>
          <w:sz w:val="14"/>
        </w:rPr>
        <w:t xml:space="preserve"> season, too. However </w:t>
      </w:r>
      <w:r w:rsidRPr="000C4624">
        <w:rPr>
          <w:rStyle w:val="StyleUnderline"/>
        </w:rPr>
        <w:t>for the larger electorate, and especially among independents, this campaign is leaving them a bit distant</w:t>
      </w:r>
      <w:r w:rsidRPr="005E3499">
        <w:rPr>
          <w:sz w:val="14"/>
        </w:rPr>
        <w:t>. Independents say that the Democrats nominating Clinton hasn't made them think better of the Democratic party, and that the Republicans nominating Trump hasn't made them think better of the Republicans.</w:t>
      </w:r>
    </w:p>
    <w:p w14:paraId="6022F8E5" w14:textId="77777777" w:rsidR="007912FD" w:rsidRPr="009236AD" w:rsidRDefault="007912FD" w:rsidP="007912FD">
      <w:pPr>
        <w:pStyle w:val="Heading4"/>
      </w:pPr>
      <w:r w:rsidRPr="009236AD">
        <w:t xml:space="preserve">Approval of Obama’s administration key to Clinton’s chances  </w:t>
      </w:r>
    </w:p>
    <w:p w14:paraId="38B35C0F" w14:textId="77777777" w:rsidR="007912FD" w:rsidRDefault="007912FD" w:rsidP="007912FD">
      <w:proofErr w:type="spellStart"/>
      <w:r w:rsidRPr="00291717">
        <w:rPr>
          <w:rStyle w:val="Style13ptBold"/>
        </w:rPr>
        <w:t>Stanage</w:t>
      </w:r>
      <w:proofErr w:type="spellEnd"/>
      <w:r w:rsidRPr="00291717">
        <w:rPr>
          <w:rStyle w:val="Style13ptBold"/>
        </w:rPr>
        <w:t>, 16</w:t>
      </w:r>
      <w:r>
        <w:t xml:space="preserve"> – contributor to The Hill (Niall, 5/29. “Clinton's ace in the hole: Obama.” http://thehill.com/homenews/campaign/281575-hillary-clintons-ace-in-the-hole-obama)</w:t>
      </w:r>
    </w:p>
    <w:p w14:paraId="53DF7062" w14:textId="77777777" w:rsidR="007912FD" w:rsidRDefault="007912FD" w:rsidP="007912FD">
      <w:pPr>
        <w:rPr>
          <w:sz w:val="10"/>
        </w:rPr>
      </w:pPr>
      <w:r w:rsidRPr="00291717">
        <w:rPr>
          <w:sz w:val="10"/>
        </w:rPr>
        <w:t xml:space="preserve">Hillary </w:t>
      </w:r>
      <w:r w:rsidRPr="00FD091E">
        <w:rPr>
          <w:rStyle w:val="StyleUnderline"/>
        </w:rPr>
        <w:t xml:space="preserve">Clinton will have a not-so-secret weapon in her quest for the White House: </w:t>
      </w:r>
      <w:r w:rsidRPr="009236AD">
        <w:rPr>
          <w:rStyle w:val="StyleUnderline"/>
          <w:highlight w:val="cyan"/>
        </w:rPr>
        <w:t>President Obama</w:t>
      </w:r>
      <w:r w:rsidRPr="009236AD">
        <w:rPr>
          <w:sz w:val="10"/>
          <w:highlight w:val="cyan"/>
        </w:rPr>
        <w:t xml:space="preserve">. </w:t>
      </w:r>
      <w:r w:rsidRPr="009236AD">
        <w:rPr>
          <w:rStyle w:val="StyleUnderline"/>
          <w:highlight w:val="cyan"/>
        </w:rPr>
        <w:t>Obama’s approval ratings have been marching upward</w:t>
      </w:r>
      <w:r w:rsidRPr="00291717">
        <w:rPr>
          <w:sz w:val="10"/>
        </w:rPr>
        <w:t xml:space="preserve"> since </w:t>
      </w:r>
      <w:r w:rsidRPr="00291717">
        <w:rPr>
          <w:sz w:val="18"/>
        </w:rPr>
        <w:t xml:space="preserve">the start of the year. He retains immense popularity with the Democratic base, including vital groups such as young people, with whom Clinton has struggled. And experts also say that there is no one better positioned to unify the party behind the former secretary of State as her long and sometimes bitter struggle with primary rival Sen. Bernie Sanders (I-Vt.) draws to a close. If Obama could run for a third-term, “he’d be reelected in a walk,” said New York-based Democratic strategist Jonathan Rosen. “He can play a huge role in bringing the Democratic base and independents, together to unite behind her candidacy.” That could be particularly important given evidence from the primary season that suggests Clinton has failed to thrill some parts of the Obama coalition, even while she has drawn strong support from other blocs. She has struggled mightily among younger voters, for example, even while beating Sanders by huge margins among African-American Democrats. The political relationship between Obama and Clinton is a long and knotty one. Distrust still festers among some of the aides who worked for each candidate during their titanic 2008 primary struggle. On the other hand, Hillary Clinton rallied support for Obama in the general election that year, even coming to the Democratic National Convention floor to move a motion for the then-Illinois senator to become the nominee. In 2012, former President Bill Clinton — whose role in the 2008 primary was contentious — gave a famously effective speech lauding Obama’s economic record. Before Hillary Clinton began her quest for the presidency this time around, she seemed to distance herself from the man whom she served as secretary of State. Back in August 2014, she critiqued a foreign-policy view synonymous with Obama saying, “Great nations need organizing principles and ‘Don’t do stupid stuff’ is not an organizing principle.” That attitude carried through into the early months of the campaign. Last fall, according to NPR, she told voters in Davenport, Iowa, “I am not running for my husband’s third term of President Obama’s third term. I am running for my first term.” Clinton’s rhetoric shifted as the challenge from Sanders became more serious, however. On healthcare, she cast herself as the protector of Obama’s signature domestic achievement, the Affordable Care Act. A Clinton ad on gun control featured the candidate saying, of the president, “I’m with him.” Part of Clinton’s pivot was clearly aimed at stopping the Sanders insurgency in its tracks. But </w:t>
      </w:r>
      <w:r w:rsidRPr="009236AD">
        <w:rPr>
          <w:rStyle w:val="StyleUnderline"/>
          <w:highlight w:val="cyan"/>
        </w:rPr>
        <w:t>Clinton’s political proximity to Obama could pay dividends in the general election</w:t>
      </w:r>
      <w:r w:rsidRPr="00291717">
        <w:rPr>
          <w:sz w:val="10"/>
        </w:rPr>
        <w:t xml:space="preserve">, too. </w:t>
      </w:r>
      <w:r w:rsidRPr="00FD091E">
        <w:rPr>
          <w:rStyle w:val="StyleUnderline"/>
        </w:rPr>
        <w:t xml:space="preserve">Gallup’s daily tracking poll at the end of last week showed </w:t>
      </w:r>
      <w:r w:rsidRPr="009236AD">
        <w:rPr>
          <w:rStyle w:val="StyleUnderline"/>
          <w:highlight w:val="cyan"/>
        </w:rPr>
        <w:t xml:space="preserve">52 percent of adults </w:t>
      </w:r>
      <w:proofErr w:type="spellStart"/>
      <w:r w:rsidRPr="009236AD">
        <w:rPr>
          <w:rStyle w:val="StyleUnderline"/>
          <w:highlight w:val="cyan"/>
        </w:rPr>
        <w:t>approv</w:t>
      </w:r>
      <w:proofErr w:type="spellEnd"/>
      <w:r w:rsidRPr="009236AD">
        <w:rPr>
          <w:rStyle w:val="StyleUnderline"/>
          <w:highlight w:val="cyan"/>
        </w:rPr>
        <w:t>[e]</w:t>
      </w:r>
      <w:proofErr w:type="spellStart"/>
      <w:r w:rsidRPr="00FD091E">
        <w:rPr>
          <w:rStyle w:val="StyleUnderline"/>
        </w:rPr>
        <w:t>ing</w:t>
      </w:r>
      <w:proofErr w:type="spellEnd"/>
      <w:r w:rsidRPr="00FD091E">
        <w:rPr>
          <w:rStyle w:val="StyleUnderline"/>
        </w:rPr>
        <w:t xml:space="preserve"> of </w:t>
      </w:r>
      <w:r w:rsidRPr="009236AD">
        <w:rPr>
          <w:rStyle w:val="StyleUnderline"/>
          <w:highlight w:val="cyan"/>
        </w:rPr>
        <w:t>Obama’s job performance</w:t>
      </w:r>
      <w:r w:rsidRPr="00291717">
        <w:rPr>
          <w:sz w:val="10"/>
        </w:rPr>
        <w:t xml:space="preserve"> </w:t>
      </w:r>
      <w:r w:rsidRPr="00291717">
        <w:rPr>
          <w:sz w:val="18"/>
        </w:rPr>
        <w:t xml:space="preserve">and 44 percent disapproving. At the beginning of the year, Obama won approval from just 45 percent of adults in the equivalent poll, while 51 percent disapproved. Some independent experts believe that the feverish tone of the primary season in both parties has fueled Obama’s climb. “As the conflicts got more into the gutter during the primary season, President Obama looks much better by comparison,” said Grant </w:t>
      </w:r>
      <w:proofErr w:type="spellStart"/>
      <w:r w:rsidRPr="00291717">
        <w:rPr>
          <w:sz w:val="18"/>
        </w:rPr>
        <w:t>Reeher</w:t>
      </w:r>
      <w:proofErr w:type="spellEnd"/>
      <w:r w:rsidRPr="00291717">
        <w:rPr>
          <w:sz w:val="18"/>
        </w:rPr>
        <w:t xml:space="preserve">, a professor of political science at Syracuse University. “I think that he personally has been helped by what has happened in both primaries — but particularly the Republican one — which reminded people why they liked the guy eight years ago.” Experts like </w:t>
      </w:r>
      <w:proofErr w:type="spellStart"/>
      <w:r w:rsidRPr="00291717">
        <w:rPr>
          <w:sz w:val="18"/>
        </w:rPr>
        <w:t>Reeher</w:t>
      </w:r>
      <w:proofErr w:type="spellEnd"/>
      <w:r w:rsidRPr="00291717">
        <w:rPr>
          <w:sz w:val="18"/>
        </w:rPr>
        <w:t xml:space="preserve"> noted that traditionally it has been difficult for a candidate to win the White House after his or her party has held the presidency for the preceding eight years. Only once since 1948 has someone pulled off that feat. President George H.W. Bush succeeded his fellow Republican President Reagan by winning the 1988 election. But </w:t>
      </w:r>
      <w:r w:rsidRPr="009236AD">
        <w:rPr>
          <w:rStyle w:val="StyleUnderline"/>
          <w:highlight w:val="cyan"/>
        </w:rPr>
        <w:t>2016 could be exceptional</w:t>
      </w:r>
      <w:r w:rsidRPr="00291717">
        <w:rPr>
          <w:sz w:val="10"/>
        </w:rPr>
        <w:t xml:space="preserve">. </w:t>
      </w:r>
      <w:r w:rsidRPr="00291717">
        <w:rPr>
          <w:sz w:val="15"/>
        </w:rPr>
        <w:t xml:space="preserve">The polarizing nature of the presumptive Republican nominee could leave some voters seeking a “safe haven” with a known quantity such as Clinton, experts say. </w:t>
      </w:r>
      <w:r w:rsidRPr="009236AD">
        <w:rPr>
          <w:rStyle w:val="StyleUnderline"/>
          <w:highlight w:val="cyan"/>
        </w:rPr>
        <w:t>That dynamic could be enough to counteract Clinton’s own lowly favorability</w:t>
      </w:r>
      <w:r w:rsidRPr="00FD091E">
        <w:rPr>
          <w:rStyle w:val="StyleUnderline"/>
        </w:rPr>
        <w:t xml:space="preserve"> </w:t>
      </w:r>
      <w:r w:rsidRPr="009236AD">
        <w:rPr>
          <w:rStyle w:val="StyleUnderline"/>
          <w:highlight w:val="cyan"/>
        </w:rPr>
        <w:t>numbers</w:t>
      </w:r>
      <w:r w:rsidRPr="00291717">
        <w:rPr>
          <w:sz w:val="10"/>
        </w:rPr>
        <w:t xml:space="preserve">, as </w:t>
      </w:r>
      <w:r w:rsidRPr="00291717">
        <w:rPr>
          <w:sz w:val="15"/>
        </w:rPr>
        <w:t>well as the traditional reluctance to give a party three successive White House terms. “</w:t>
      </w:r>
      <w:r w:rsidRPr="009236AD">
        <w:rPr>
          <w:rStyle w:val="StyleUnderline"/>
          <w:highlight w:val="cyan"/>
        </w:rPr>
        <w:t>It is obviously a challenge to win the White House for three straight elections</w:t>
      </w:r>
      <w:r w:rsidRPr="00291717">
        <w:rPr>
          <w:sz w:val="10"/>
        </w:rPr>
        <w:t xml:space="preserve"> </w:t>
      </w:r>
      <w:r w:rsidRPr="00291717">
        <w:rPr>
          <w:sz w:val="18"/>
        </w:rPr>
        <w:t xml:space="preserve">and as a candidate, as a front-runner, everyone takes shots at you. </w:t>
      </w:r>
      <w:r w:rsidRPr="009236AD">
        <w:rPr>
          <w:rStyle w:val="Emphasis"/>
          <w:highlight w:val="cyan"/>
        </w:rPr>
        <w:t>But that challenge can be overcome when you have a popular sitting president</w:t>
      </w:r>
      <w:r w:rsidRPr="00291717">
        <w:rPr>
          <w:sz w:val="10"/>
        </w:rPr>
        <w:t xml:space="preserve">,” </w:t>
      </w:r>
      <w:r w:rsidRPr="00FD091E">
        <w:rPr>
          <w:rStyle w:val="StyleUnderline"/>
        </w:rPr>
        <w:t>said Democratic strategist</w:t>
      </w:r>
      <w:r w:rsidRPr="00291717">
        <w:rPr>
          <w:sz w:val="10"/>
        </w:rPr>
        <w:t xml:space="preserve"> Evan </w:t>
      </w:r>
      <w:proofErr w:type="spellStart"/>
      <w:r w:rsidRPr="00FD091E">
        <w:rPr>
          <w:rStyle w:val="StyleUnderline"/>
        </w:rPr>
        <w:t>Stavisky</w:t>
      </w:r>
      <w:proofErr w:type="spellEnd"/>
      <w:r w:rsidRPr="00FD091E">
        <w:rPr>
          <w:rStyle w:val="StyleUnderline"/>
        </w:rPr>
        <w:t>.</w:t>
      </w:r>
      <w:r w:rsidRPr="00291717">
        <w:rPr>
          <w:sz w:val="10"/>
        </w:rPr>
        <w:t xml:space="preserve"> </w:t>
      </w:r>
    </w:p>
    <w:p w14:paraId="3DE73DA3" w14:textId="77777777" w:rsidR="007912FD" w:rsidRDefault="007912FD" w:rsidP="007912FD">
      <w:pPr>
        <w:rPr>
          <w:sz w:val="10"/>
        </w:rPr>
      </w:pPr>
    </w:p>
    <w:p w14:paraId="6B346E7A" w14:textId="77777777" w:rsidR="007912FD" w:rsidRPr="00291717" w:rsidRDefault="007912FD" w:rsidP="007912FD">
      <w:pPr>
        <w:pStyle w:val="Heading4"/>
        <w:rPr>
          <w:rStyle w:val="Style13ptBold"/>
          <w:b/>
        </w:rPr>
      </w:pPr>
      <w:r>
        <w:rPr>
          <w:rStyle w:val="Style13ptBold"/>
          <w:b/>
        </w:rPr>
        <w:t>Any policy perceived as accommodating China gets spun as soft line and tied to Clinton</w:t>
      </w:r>
    </w:p>
    <w:p w14:paraId="557F3D79" w14:textId="77777777" w:rsidR="007912FD" w:rsidRPr="00B60786" w:rsidRDefault="007912FD" w:rsidP="007912FD">
      <w:r w:rsidRPr="00B60786">
        <w:rPr>
          <w:rStyle w:val="Style13ptBold"/>
        </w:rPr>
        <w:t>Glaser 15</w:t>
      </w:r>
      <w:r w:rsidRPr="00B60786">
        <w:t xml:space="preserve"> </w:t>
      </w:r>
      <w:r>
        <w:t xml:space="preserve">- </w:t>
      </w:r>
      <w:r w:rsidRPr="00B60786">
        <w:t xml:space="preserve">Senior Adviser for Asia in the Freeman Chair in China Studies, where she works on issues related to Chinese foreign and security policy. She is concomitantly a senior associate with CSIS Pacific Forum and a consultant for the US government on East Asia (Bonnie, </w:t>
      </w:r>
      <w:r>
        <w:t xml:space="preserve">8/25. </w:t>
      </w:r>
      <w:r w:rsidRPr="00B60786">
        <w:t>"China bashing: American campaign ritual or harbinger of tougher policy?," http://www.lowyinterpreter.org/post/2015/08/25/China-bashing-American-campaign-ritual-or-harbinger-of-tougher-policy.aspx)</w:t>
      </w:r>
    </w:p>
    <w:p w14:paraId="0D662E3E" w14:textId="77777777" w:rsidR="007912FD" w:rsidRDefault="007912FD" w:rsidP="007912FD">
      <w:pPr>
        <w:rPr>
          <w:sz w:val="10"/>
        </w:rPr>
      </w:pPr>
    </w:p>
    <w:p w14:paraId="2408A77D" w14:textId="77777777" w:rsidR="007912FD" w:rsidRDefault="007912FD" w:rsidP="007912FD">
      <w:pPr>
        <w:rPr>
          <w:sz w:val="16"/>
        </w:rPr>
      </w:pPr>
      <w:r w:rsidRPr="009236AD">
        <w:rPr>
          <w:rStyle w:val="Emphasis"/>
          <w:highlight w:val="cyan"/>
        </w:rPr>
        <w:t>China-bashing</w:t>
      </w:r>
      <w:r w:rsidRPr="00B60786">
        <w:rPr>
          <w:sz w:val="16"/>
        </w:rPr>
        <w:t xml:space="preserve"> in the 2016 presidential election </w:t>
      </w:r>
      <w:r w:rsidRPr="009236AD">
        <w:rPr>
          <w:rStyle w:val="Emphasis"/>
          <w:highlight w:val="cyan"/>
        </w:rPr>
        <w:t>has begun in earnest</w:t>
      </w:r>
      <w:r w:rsidRPr="009236AD">
        <w:rPr>
          <w:sz w:val="16"/>
          <w:highlight w:val="cyan"/>
        </w:rPr>
        <w: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w:t>
      </w:r>
      <w:proofErr w:type="spellStart"/>
      <w:r w:rsidRPr="00B60786">
        <w:rPr>
          <w:sz w:val="16"/>
        </w:rPr>
        <w:t>criticised</w:t>
      </w:r>
      <w:proofErr w:type="spellEnd"/>
      <w:r w:rsidRPr="00B60786">
        <w:rPr>
          <w:sz w:val="16"/>
        </w:rPr>
        <w:t xml:space="preserve">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9236AD">
        <w:rPr>
          <w:rStyle w:val="StyleUnderline"/>
          <w:highlight w:val="cyan"/>
        </w:rPr>
        <w:t>China's</w:t>
      </w:r>
      <w:r w:rsidRPr="00B60786">
        <w:rPr>
          <w:sz w:val="16"/>
        </w:rPr>
        <w:t xml:space="preserve"> repressive policies at home, combined with its </w:t>
      </w:r>
      <w:r w:rsidRPr="009236AD">
        <w:rPr>
          <w:rStyle w:val="StyleUnderline"/>
          <w:highlight w:val="cyan"/>
        </w:rPr>
        <w:t>transgressions in the South China Sea</w:t>
      </w:r>
      <w:r w:rsidRPr="00B60786">
        <w:rPr>
          <w:sz w:val="16"/>
        </w:rPr>
        <w:t xml:space="preserve"> and massive cyber attacks on US companies and the Federal Government, </w:t>
      </w:r>
      <w:r w:rsidRPr="009236AD">
        <w:rPr>
          <w:rStyle w:val="Emphasis"/>
          <w:highlight w:val="cyan"/>
        </w:rPr>
        <w:t>make it an easy target</w:t>
      </w:r>
      <w:r w:rsidRPr="00B60786">
        <w:rPr>
          <w:sz w:val="16"/>
        </w:rPr>
        <w:t xml:space="preserve">. Moreover, </w:t>
      </w:r>
      <w:r w:rsidRPr="009236AD">
        <w:rPr>
          <w:rStyle w:val="Emphasis"/>
          <w:highlight w:val="cyan"/>
        </w:rPr>
        <w:t>criticism of China likely resonates with most Americans</w:t>
      </w:r>
      <w:r w:rsidRPr="009236AD">
        <w:rPr>
          <w:sz w:val="16"/>
          <w:highlight w:val="cyan"/>
        </w:rPr>
        <w:t>.</w:t>
      </w:r>
      <w:r w:rsidRPr="00B60786">
        <w:rPr>
          <w:sz w:val="16"/>
        </w:rPr>
        <w:t xml:space="preserve"> </w:t>
      </w:r>
      <w:r w:rsidRPr="009236AD">
        <w:rPr>
          <w:rStyle w:val="StyleUnderline"/>
          <w:highlight w:val="cyan"/>
        </w:rPr>
        <w:t>Republican candidates will accuse Obama of being too soft on China</w:t>
      </w:r>
      <w:r w:rsidRPr="00B60786">
        <w:rPr>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w:t>
      </w:r>
      <w:proofErr w:type="spellStart"/>
      <w:r w:rsidRPr="00B60786">
        <w:rPr>
          <w:sz w:val="16"/>
        </w:rPr>
        <w:t>criticised</w:t>
      </w:r>
      <w:proofErr w:type="spellEnd"/>
      <w:r w:rsidRPr="00B60786">
        <w:rPr>
          <w:sz w:val="16"/>
        </w:rP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Underline"/>
        </w:rPr>
        <w:t>Clinton has joined the fray in an effort to shield herself from the accusation that she was complicit in the implementation of a policy that accommodated China</w:t>
      </w:r>
      <w:r w:rsidRPr="00B60786">
        <w:rPr>
          <w:sz w:val="16"/>
        </w:rPr>
        <w:t xml:space="preserve"> and failed to sufficiently stand up for American interests. </w:t>
      </w:r>
      <w:r w:rsidRPr="009236AD">
        <w:rPr>
          <w:rStyle w:val="StyleUnderline"/>
          <w:highlight w:val="cyan"/>
        </w:rPr>
        <w:t>Clinton acknowledges that as secretary of state she worked hard to build a better relationship with China</w:t>
      </w:r>
      <w:r w:rsidRPr="009236AD">
        <w:rPr>
          <w:sz w:val="16"/>
          <w:highlight w:val="cyan"/>
        </w:rPr>
        <w:t xml:space="preserve"> </w:t>
      </w:r>
      <w:r w:rsidRPr="009236AD">
        <w:rPr>
          <w:rStyle w:val="StyleUnderline"/>
          <w:highlight w:val="cyan"/>
        </w:rPr>
        <w:t>and says she would continue to do so as president.</w:t>
      </w:r>
      <w:r w:rsidRPr="00B60786">
        <w:rPr>
          <w:sz w:val="16"/>
        </w:rPr>
        <w:t xml:space="preserve"> But she also warns about the dangers posed by China's </w:t>
      </w:r>
      <w:proofErr w:type="spellStart"/>
      <w:r w:rsidRPr="00B60786">
        <w:rPr>
          <w:sz w:val="16"/>
        </w:rPr>
        <w:t>militarisation</w:t>
      </w:r>
      <w:proofErr w:type="spellEnd"/>
      <w:r w:rsidRPr="00B60786">
        <w:rPr>
          <w:sz w:val="16"/>
        </w:rPr>
        <w:t xml:space="preserve"> of the South China Sea and condemns China's 'stealing commercial secrets, blueprints from defense contractors' and 'huge amounts of government information' in its quest for an advantage over other nations. The presidential campaign is just starting to heat up. </w:t>
      </w:r>
      <w:r w:rsidRPr="00B60786">
        <w:rPr>
          <w:rStyle w:val="Emphasis"/>
        </w:rPr>
        <w:t>The torrent of China-</w:t>
      </w:r>
      <w:r w:rsidRPr="009236AD">
        <w:rPr>
          <w:rStyle w:val="Emphasis"/>
          <w:highlight w:val="cyan"/>
        </w:rPr>
        <w:t>bashing</w:t>
      </w:r>
      <w:r w:rsidRPr="00B60786">
        <w:rPr>
          <w:sz w:val="16"/>
        </w:rPr>
        <w:t xml:space="preserve"> in the remaining 15 months before the general election </w:t>
      </w:r>
      <w:r w:rsidRPr="00B60786">
        <w:rPr>
          <w:rStyle w:val="Emphasis"/>
        </w:rPr>
        <w:t xml:space="preserve">is </w:t>
      </w:r>
      <w:r w:rsidRPr="009236AD">
        <w:rPr>
          <w:rStyle w:val="Emphasis"/>
          <w:highlight w:val="cyan"/>
        </w:rPr>
        <w:t>likely to have a profoundly negative effect on China's image in the US</w:t>
      </w:r>
      <w:r w:rsidRPr="00B60786">
        <w:rPr>
          <w:sz w:val="16"/>
        </w:rPr>
        <w:t xml:space="preserve">, which is already </w:t>
      </w:r>
      <w:proofErr w:type="spellStart"/>
      <w:r w:rsidRPr="00B60786">
        <w:rPr>
          <w:sz w:val="16"/>
        </w:rPr>
        <w:t>unfavourable</w:t>
      </w:r>
      <w:proofErr w:type="spellEnd"/>
      <w:r w:rsidRPr="00B60786">
        <w:rPr>
          <w:sz w:val="16"/>
        </w:rPr>
        <w:t xml:space="preserv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9236AD">
        <w:rPr>
          <w:rStyle w:val="Emphasis"/>
          <w:highlight w:val="cyan"/>
        </w:rPr>
        <w:t>only 35% of Americans had a positive view of China</w:t>
      </w:r>
      <w:r w:rsidRPr="00B60786">
        <w:rPr>
          <w:rStyle w:val="Emphasis"/>
        </w:rPr>
        <w:t>,</w:t>
      </w:r>
      <w:r w:rsidRPr="00B60786">
        <w:rPr>
          <w:sz w:val="16"/>
        </w:rPr>
        <w:t xml:space="preserve"> while 55% had a negative one. </w:t>
      </w:r>
      <w:r w:rsidRPr="009236AD">
        <w:rPr>
          <w:rStyle w:val="Emphasis"/>
          <w:highlight w:val="cyan"/>
        </w:rPr>
        <w:t>China's image in the US has tilted in a more negative direction in recent years</w:t>
      </w:r>
      <w:r w:rsidRPr="00B60786">
        <w:rPr>
          <w:sz w:val="16"/>
        </w:rPr>
        <w:t xml:space="preserve"> – as recently as 2011 half of Americans gave China a positive rating. </w:t>
      </w:r>
      <w:r w:rsidRPr="009236AD">
        <w:rPr>
          <w:rStyle w:val="StyleUnderline"/>
          <w:highlight w:val="cyan"/>
        </w:rPr>
        <w:t>The negative public mood will likely align with harsher attitudes</w:t>
      </w:r>
      <w:r w:rsidRPr="00B60786">
        <w:rPr>
          <w:sz w:val="16"/>
        </w:rPr>
        <w:t xml:space="preserve"> in Congress, </w:t>
      </w:r>
      <w:r w:rsidRPr="009236AD">
        <w:rPr>
          <w:rStyle w:val="Emphasis"/>
          <w:highlight w:val="cyan"/>
        </w:rPr>
        <w:t>reinforcing the proclivities</w:t>
      </w:r>
      <w:r w:rsidRPr="00B60786">
        <w:rPr>
          <w:sz w:val="16"/>
        </w:rPr>
        <w:t xml:space="preserve"> of the next US president to </w:t>
      </w:r>
      <w:r w:rsidRPr="009236AD">
        <w:rPr>
          <w:rStyle w:val="Emphasis"/>
          <w:highlight w:val="cyan"/>
        </w:rPr>
        <w:t>adopt a tougher stance against Chinese</w:t>
      </w:r>
      <w:r w:rsidRPr="00B60786">
        <w:rPr>
          <w:rStyle w:val="Emphasis"/>
        </w:rPr>
        <w:t xml:space="preserve"> </w:t>
      </w:r>
      <w:r w:rsidRPr="00291717">
        <w:t>trade</w:t>
      </w:r>
      <w:r w:rsidRPr="00B60786">
        <w:rPr>
          <w:rStyle w:val="Emphasis"/>
        </w:rPr>
        <w:t xml:space="preserve"> </w:t>
      </w:r>
      <w:r w:rsidRPr="009236AD">
        <w:rPr>
          <w:rStyle w:val="Emphasis"/>
          <w:highlight w:val="cyan"/>
        </w:rPr>
        <w:t>policies</w:t>
      </w:r>
      <w:r w:rsidRPr="00291717">
        <w:t>, human rights violations, cyber intrusions, and assertiveness in the South China Sea</w:t>
      </w:r>
      <w:r w:rsidRPr="00B60786">
        <w:rPr>
          <w:sz w:val="16"/>
        </w:rPr>
        <w:t xml:space="preserve">. Despite a sincere desire for a positive bilateral relationship with the US, Xi Jinping is likely to </w:t>
      </w:r>
      <w:proofErr w:type="spellStart"/>
      <w:r w:rsidRPr="00B60786">
        <w:rPr>
          <w:sz w:val="16"/>
        </w:rPr>
        <w:t>prioritise</w:t>
      </w:r>
      <w:proofErr w:type="spellEnd"/>
      <w:r w:rsidRPr="00B60786">
        <w:rPr>
          <w:sz w:val="16"/>
        </w:rPr>
        <w:t xml:space="preserve"> the preservation of domestic stability, </w:t>
      </w:r>
      <w:proofErr w:type="spellStart"/>
      <w:r w:rsidRPr="00B60786">
        <w:rPr>
          <w:sz w:val="16"/>
        </w:rPr>
        <w:t>defence</w:t>
      </w:r>
      <w:proofErr w:type="spellEnd"/>
      <w:r w:rsidRPr="00B60786">
        <w:rPr>
          <w:sz w:val="16"/>
        </w:rPr>
        <w:t xml:space="preserve"> of sovereignty, and pursuit of the Chinese Dream.</w:t>
      </w:r>
    </w:p>
    <w:p w14:paraId="7B0E2B44" w14:textId="77777777" w:rsidR="007912FD" w:rsidRPr="009236AD" w:rsidRDefault="007912FD" w:rsidP="007912FD">
      <w:pPr>
        <w:pStyle w:val="Heading4"/>
      </w:pPr>
      <w:r w:rsidRPr="009236AD">
        <w:t>Signs of weakness on national security hurts Clinton, which will guarantee a GOP president</w:t>
      </w:r>
    </w:p>
    <w:p w14:paraId="699ECD22" w14:textId="77777777" w:rsidR="007912FD" w:rsidRPr="00BA0938" w:rsidRDefault="007912FD" w:rsidP="007912FD">
      <w:r w:rsidRPr="00BA0938">
        <w:rPr>
          <w:rStyle w:val="Style13ptBold"/>
        </w:rPr>
        <w:t xml:space="preserve">Needham, 16 </w:t>
      </w:r>
      <w:r w:rsidRPr="00BA0938">
        <w:t>(Vicki Needham, journalist and reporter, “Moody’s model gives Dem candidate advantage in 2016,” The Hill, “http://thehill.com/policy/finance/266668-moodys-model-gives-dem-candidate-advantage-in-2016, accessed 7-13-16, AG)</w:t>
      </w:r>
    </w:p>
    <w:p w14:paraId="0C306DE4" w14:textId="77777777" w:rsidR="007912FD" w:rsidRDefault="007912FD" w:rsidP="007912FD">
      <w:r w:rsidRPr="00BA0938">
        <w:t xml:space="preserve">The Democratic presidential nominee will win the race for the presidency, but </w:t>
      </w:r>
      <w:r w:rsidRPr="009236AD">
        <w:rPr>
          <w:highlight w:val="cyan"/>
          <w:u w:val="single"/>
        </w:rPr>
        <w:t>the election is shaping up as historically tight</w:t>
      </w:r>
      <w:r w:rsidRPr="00BA0938">
        <w:t xml:space="preserve">, according to a political model. Less than 11 months from Election Day, Moody’s Analytics is predicting that whomever lands the Democratic nomination will capture the White House with 326 electoral votes to the Republican nominee’s 212. Those </w:t>
      </w:r>
      <w:r w:rsidRPr="009236AD">
        <w:rPr>
          <w:highlight w:val="cyan"/>
          <w:u w:val="single"/>
        </w:rPr>
        <w:t>results are heavily dependent on how swing states vote.</w:t>
      </w:r>
      <w:r w:rsidRPr="00BA0938">
        <w:t xml:space="preserve"> </w:t>
      </w:r>
      <w:r w:rsidRPr="00BA0938">
        <w:rPr>
          <w:u w:val="single"/>
        </w:rPr>
        <w:t>The latest model from Moody’s reflects razor-thin margins in the five most important swing states</w:t>
      </w:r>
      <w:r w:rsidRPr="00BA0938">
        <w:t xml:space="preserve"> — Florida, Ohio, Colorado, New Hampshire and Virginia. </w:t>
      </w:r>
      <w:r w:rsidRPr="009236AD">
        <w:rPr>
          <w:highlight w:val="cyan"/>
          <w:u w:val="single"/>
        </w:rPr>
        <w:t>In each of those states, the Democratic advantage is less than 1 percentage point, well within the margin of error</w:t>
      </w:r>
      <w:r w:rsidRPr="00BA0938">
        <w:rPr>
          <w:u w:val="single"/>
        </w:rPr>
        <w:t>.</w:t>
      </w:r>
      <w:r w:rsidRPr="00BA0938">
        <w:t xml:space="preserve"> The election model weighs political and economic strength in each state and determines the share of the vote that the incumbent party will win. The most important economic variable in the model is the growth in incomes in the two years leading up to the election. That factor captures the strength of the job market in each state, including job growth, hours worked, wage growth and the quality of the jobs being created. The model also factors in home and gasoline prices. So far, the strength of the economy has kept the model on track for the Democratic nominee. But </w:t>
      </w:r>
      <w:r w:rsidRPr="00BA0938">
        <w:rPr>
          <w:u w:val="single"/>
        </w:rPr>
        <w:t>the trajectory of the president’s approval rating also makes a difference</w:t>
      </w:r>
      <w:r w:rsidRPr="00BA0938">
        <w:t xml:space="preserve"> in who could win the White House. </w:t>
      </w:r>
      <w:r w:rsidRPr="009236AD">
        <w:rPr>
          <w:highlight w:val="cyan"/>
        </w:rPr>
        <w:t>I</w:t>
      </w:r>
      <w:r w:rsidRPr="009236AD">
        <w:rPr>
          <w:b/>
          <w:highlight w:val="cyan"/>
          <w:u w:val="single"/>
        </w:rPr>
        <w:t>f President Obama’s approval rating shifts only a little more than 4 percentage points, a bit more than the margin of error for many presidential opinion polls, the move could further cut into Democratic hopes to retain the White House.</w:t>
      </w:r>
      <w:r w:rsidRPr="009236AD">
        <w:rPr>
          <w:highlight w:val="cyan"/>
        </w:rPr>
        <w:t xml:space="preserve"> </w:t>
      </w:r>
      <w:r w:rsidRPr="009236AD">
        <w:rPr>
          <w:b/>
          <w:highlight w:val="cyan"/>
          <w:u w:val="single"/>
        </w:rPr>
        <w:t>Growing concern about terrorism and other issues could dent Obama’s approval rating further</w:t>
      </w:r>
      <w:r w:rsidRPr="009236AD">
        <w:rPr>
          <w:highlight w:val="cyan"/>
        </w:rPr>
        <w:t>.</w:t>
      </w:r>
      <w:r w:rsidRPr="00BA0938">
        <w:t xml:space="preserve"> Usually, if the sitting president’s approval rating is improving in the year leading up the election, the incumbent party receives a boost. But in most elections, </w:t>
      </w:r>
      <w:r w:rsidRPr="009236AD">
        <w:rPr>
          <w:highlight w:val="cyan"/>
          <w:u w:val="single"/>
        </w:rPr>
        <w:t>the president’s rating has declined in the lead-up to the election, favoring the challenger party</w:t>
      </w:r>
      <w:r w:rsidRPr="009236AD">
        <w:rPr>
          <w:highlight w:val="cyan"/>
        </w:rPr>
        <w:t>.</w:t>
      </w:r>
      <w:r w:rsidRPr="00BA0938">
        <w:t xml:space="preserve"> </w:t>
      </w:r>
    </w:p>
    <w:p w14:paraId="38F483D1" w14:textId="77777777" w:rsidR="007912FD" w:rsidRPr="00291717" w:rsidRDefault="007912FD" w:rsidP="007912FD">
      <w:pPr>
        <w:rPr>
          <w:sz w:val="10"/>
        </w:rPr>
      </w:pPr>
    </w:p>
    <w:p w14:paraId="1771C76A" w14:textId="77777777" w:rsidR="007912FD" w:rsidRPr="009236AD" w:rsidRDefault="007912FD" w:rsidP="007912FD">
      <w:pPr>
        <w:pStyle w:val="Heading4"/>
      </w:pPr>
      <w:r w:rsidRPr="009236AD">
        <w:t>[Insert impact scenario]</w:t>
      </w:r>
    </w:p>
    <w:p w14:paraId="02FBE2DC" w14:textId="77777777" w:rsidR="007912FD" w:rsidRDefault="007912FD" w:rsidP="007912FD">
      <w:pPr>
        <w:pStyle w:val="Heading2"/>
      </w:pPr>
      <w:r>
        <w:t>Uniqueness</w:t>
      </w:r>
    </w:p>
    <w:p w14:paraId="143AD1FD" w14:textId="77777777" w:rsidR="007912FD" w:rsidRDefault="007912FD" w:rsidP="007912FD"/>
    <w:p w14:paraId="2F969601" w14:textId="77777777" w:rsidR="007912FD" w:rsidRDefault="007912FD" w:rsidP="007912FD">
      <w:pPr>
        <w:pStyle w:val="Heading3"/>
      </w:pPr>
      <w:r>
        <w:t>Clinton Winning Now</w:t>
      </w:r>
    </w:p>
    <w:p w14:paraId="3F056C98" w14:textId="77777777" w:rsidR="007912FD" w:rsidRDefault="007912FD" w:rsidP="007912FD"/>
    <w:p w14:paraId="4E23E0F4" w14:textId="77777777" w:rsidR="007912FD" w:rsidRDefault="007912FD" w:rsidP="007912FD">
      <w:pPr>
        <w:pStyle w:val="Heading4"/>
      </w:pPr>
      <w:r>
        <w:t>Clinton will win- all the polls say so, but it’s a very slight margin</w:t>
      </w:r>
    </w:p>
    <w:p w14:paraId="5179D365" w14:textId="77777777" w:rsidR="007912FD" w:rsidRPr="00183982" w:rsidRDefault="007912FD" w:rsidP="007912FD">
      <w:r w:rsidRPr="00183982">
        <w:rPr>
          <w:rStyle w:val="Style13ptBold"/>
        </w:rPr>
        <w:t>The Hill 7/1</w:t>
      </w:r>
      <w:r w:rsidRPr="00183982">
        <w:t xml:space="preserve"> (Victoria Needham, “Election model: Clinton will win easily”</w:t>
      </w:r>
      <w:r>
        <w:t xml:space="preserve"> </w:t>
      </w:r>
      <w:hyperlink r:id="rId9" w:history="1">
        <w:r w:rsidRPr="005D1B23">
          <w:rPr>
            <w:rStyle w:val="Hyperlink"/>
          </w:rPr>
          <w:t>http://thehill.com/policy/finance/economy/prediction-hillary-clinton-easily-wins-beats-donald-trump-moodys-presidential-election-model 7/1/16 //</w:t>
        </w:r>
      </w:hyperlink>
      <w:r>
        <w:t xml:space="preserve"> </w:t>
      </w:r>
      <w:proofErr w:type="spellStart"/>
      <w:r>
        <w:t>ddi-hc</w:t>
      </w:r>
      <w:proofErr w:type="spellEnd"/>
      <w:r>
        <w:t xml:space="preserve"> 7/15)</w:t>
      </w:r>
    </w:p>
    <w:p w14:paraId="49AFB2F7" w14:textId="77777777" w:rsidR="007912FD" w:rsidRDefault="007912FD" w:rsidP="007912FD">
      <w:pPr>
        <w:rPr>
          <w:rStyle w:val="StyleUnderline"/>
        </w:rPr>
      </w:pPr>
      <w:r w:rsidRPr="00F3581B">
        <w:rPr>
          <w:sz w:val="16"/>
        </w:rPr>
        <w:t>Separately</w:t>
      </w:r>
      <w:r w:rsidRPr="00F3581B">
        <w:rPr>
          <w:rStyle w:val="StyleUnderline"/>
        </w:rPr>
        <w:t xml:space="preserve">, </w:t>
      </w:r>
      <w:r w:rsidRPr="009236AD">
        <w:rPr>
          <w:rStyle w:val="StyleUnderline"/>
          <w:highlight w:val="cyan"/>
        </w:rPr>
        <w:t>a FiveThirtyEight election forecast gives Clinton</w:t>
      </w:r>
      <w:r w:rsidRPr="009236AD">
        <w:rPr>
          <w:rStyle w:val="StyleUnderline"/>
        </w:rPr>
        <w:t xml:space="preserve"> a 79.2 percent chance of winning to Trump's 20.7</w:t>
      </w:r>
      <w:r w:rsidRPr="00F3581B">
        <w:rPr>
          <w:rStyle w:val="StyleUnderline"/>
        </w:rPr>
        <w:t xml:space="preserve">. </w:t>
      </w:r>
      <w:r w:rsidRPr="009236AD">
        <w:rPr>
          <w:rStyle w:val="StyleUnderline"/>
        </w:rPr>
        <w:t>In that forecast, Clinton would win</w:t>
      </w:r>
      <w:r w:rsidRPr="009236AD">
        <w:rPr>
          <w:rStyle w:val="StyleUnderline"/>
          <w:highlight w:val="cyan"/>
        </w:rPr>
        <w:t xml:space="preserve"> 48.8 percent of the vote to Trump's 42. The former secretary of State is holding leads across most major polls. Clinton leads Trump by 6 points, 47 to 41 percent, in a New York Times/CBS News poll</w:t>
      </w:r>
      <w:r w:rsidRPr="00F3581B">
        <w:rPr>
          <w:rStyle w:val="StyleUnderline"/>
        </w:rPr>
        <w:t xml:space="preserve">. </w:t>
      </w:r>
      <w:r w:rsidRPr="00F3581B">
        <w:rPr>
          <w:sz w:val="16"/>
        </w:rPr>
        <w:t>A new Washington Post-ABC News poll saw Clinton widen her lead to 51 to 39 percent from 46 to 44 in May</w:t>
      </w:r>
      <w:r w:rsidRPr="00F3581B">
        <w:rPr>
          <w:rStyle w:val="StyleUnderline"/>
        </w:rPr>
        <w:t xml:space="preserve">. </w:t>
      </w:r>
      <w:r w:rsidRPr="009236AD">
        <w:rPr>
          <w:rStyle w:val="StyleUnderline"/>
          <w:highlight w:val="cyan"/>
        </w:rPr>
        <w:t>In the latest Wall Street Journal/NBC News poll, Clinton holds a 46 to 41 percent advantage, though the race is essentially tied when third-party candidates are included.</w:t>
      </w:r>
      <w:r w:rsidRPr="00F3581B">
        <w:rPr>
          <w:rStyle w:val="StyleUnderline"/>
        </w:rPr>
        <w:t xml:space="preserve"> </w:t>
      </w:r>
      <w:r w:rsidRPr="009236AD">
        <w:rPr>
          <w:rStyle w:val="StyleUnderline"/>
          <w:highlight w:val="cyan"/>
        </w:rPr>
        <w:t>Fox News has the Democrat up 44-38 percent over Trump in a head-to-head matchup.</w:t>
      </w:r>
      <w:r w:rsidRPr="00F3581B">
        <w:rPr>
          <w:rStyle w:val="StyleUnderline"/>
        </w:rPr>
        <w:t xml:space="preserve"> </w:t>
      </w:r>
    </w:p>
    <w:p w14:paraId="74718F6F" w14:textId="77777777" w:rsidR="007912FD" w:rsidRDefault="007912FD" w:rsidP="007912FD">
      <w:pPr>
        <w:rPr>
          <w:rStyle w:val="StyleUnderline"/>
        </w:rPr>
      </w:pPr>
    </w:p>
    <w:p w14:paraId="43989022" w14:textId="77777777" w:rsidR="007912FD" w:rsidRPr="007D7A9D" w:rsidRDefault="007912FD" w:rsidP="007912FD">
      <w:pPr>
        <w:pStyle w:val="Heading4"/>
        <w:rPr>
          <w:u w:val="single"/>
        </w:rPr>
      </w:pPr>
      <w:r>
        <w:t>Clinton is leading in most polls but Trump is making ground</w:t>
      </w:r>
    </w:p>
    <w:p w14:paraId="4EDE371A" w14:textId="77777777" w:rsidR="007912FD" w:rsidRDefault="007912FD" w:rsidP="007912FD">
      <w:proofErr w:type="spellStart"/>
      <w:r>
        <w:rPr>
          <w:rStyle w:val="Style13ptBold"/>
        </w:rPr>
        <w:t>Sherfinski</w:t>
      </w:r>
      <w:proofErr w:type="spellEnd"/>
      <w:r>
        <w:rPr>
          <w:rStyle w:val="Style13ptBold"/>
        </w:rPr>
        <w:t xml:space="preserve">, </w:t>
      </w:r>
      <w:r w:rsidRPr="007A6C74">
        <w:rPr>
          <w:rStyle w:val="Style13ptBold"/>
        </w:rPr>
        <w:t>7/5 –</w:t>
      </w:r>
      <w:r>
        <w:t xml:space="preserve"> (David </w:t>
      </w:r>
      <w:proofErr w:type="spellStart"/>
      <w:r>
        <w:t>Sherfinski</w:t>
      </w:r>
      <w:proofErr w:type="spellEnd"/>
      <w:r>
        <w:t xml:space="preserve">, political writer and </w:t>
      </w:r>
      <w:proofErr w:type="spellStart"/>
      <w:r>
        <w:t>contributer</w:t>
      </w:r>
      <w:proofErr w:type="spellEnd"/>
      <w:r>
        <w:t>, “Donald Trump cuts into Hilary Clinton’s lead: Poll,” 7/5/16, The Washington Times, “</w:t>
      </w:r>
      <w:r w:rsidRPr="00732CB8">
        <w:t>http://www.washingtontimes.com/news/2016/jul/5/donald-trump-cuts-hillary-clintons-lead-poll/</w:t>
      </w:r>
      <w:r>
        <w:t>”, Accessed 7/15/16, AG)</w:t>
      </w:r>
    </w:p>
    <w:p w14:paraId="3DF4B69D" w14:textId="77777777" w:rsidR="007912FD" w:rsidRPr="00137F96" w:rsidRDefault="007912FD" w:rsidP="007912FD">
      <w:pPr>
        <w:rPr>
          <w:sz w:val="14"/>
        </w:rPr>
      </w:pPr>
      <w:r w:rsidRPr="00137F96">
        <w:rPr>
          <w:sz w:val="14"/>
        </w:rPr>
        <w:t xml:space="preserve">Likely </w:t>
      </w:r>
      <w:r w:rsidRPr="009236AD">
        <w:rPr>
          <w:rStyle w:val="StyleUnderline"/>
          <w:b/>
          <w:highlight w:val="cyan"/>
        </w:rPr>
        <w:t>Republican presidential nominee Donald Trump has cut</w:t>
      </w:r>
      <w:r w:rsidRPr="009236AD">
        <w:rPr>
          <w:b/>
          <w:sz w:val="14"/>
          <w:highlight w:val="cyan"/>
        </w:rPr>
        <w:t xml:space="preserve"> </w:t>
      </w:r>
      <w:r w:rsidRPr="009236AD">
        <w:rPr>
          <w:rStyle w:val="StyleUnderline"/>
          <w:b/>
          <w:highlight w:val="cyan"/>
        </w:rPr>
        <w:t>what had been a double-digit lead for Hillary Clinton two months ago down to single digits</w:t>
      </w:r>
      <w:r w:rsidRPr="00137F96">
        <w:rPr>
          <w:sz w:val="14"/>
        </w:rPr>
        <w:t xml:space="preserve">, according to a poll released Monday. Mrs. </w:t>
      </w:r>
      <w:r w:rsidRPr="009236AD">
        <w:rPr>
          <w:rStyle w:val="StyleUnderline"/>
          <w:highlight w:val="cyan"/>
        </w:rPr>
        <w:t>Clinton led</w:t>
      </w:r>
      <w:r w:rsidRPr="00137F96">
        <w:rPr>
          <w:sz w:val="14"/>
        </w:rPr>
        <w:t xml:space="preserve"> Mr. </w:t>
      </w:r>
      <w:r w:rsidRPr="009236AD">
        <w:rPr>
          <w:rStyle w:val="StyleUnderline"/>
          <w:highlight w:val="cyan"/>
        </w:rPr>
        <w:t>Trump by about 5 percentage points</w:t>
      </w:r>
      <w:r w:rsidRPr="00137F96">
        <w:rPr>
          <w:sz w:val="14"/>
        </w:rPr>
        <w:t xml:space="preserve">, 45.6 percent to 40.4 percent, according to the USA Today/Suffolk University poll. </w:t>
      </w:r>
      <w:r w:rsidRPr="009236AD">
        <w:rPr>
          <w:rStyle w:val="StyleUnderline"/>
          <w:highlight w:val="cyan"/>
        </w:rPr>
        <w:t>Rounding would give Mrs. Clinton a 6-point, 46 percent to 40 percent, lead. That’s about in line with the lead Mrs. Clinton holds in an average of recent national polling. Two months ago, she</w:t>
      </w:r>
      <w:r w:rsidRPr="00137F96">
        <w:rPr>
          <w:sz w:val="14"/>
        </w:rPr>
        <w:t xml:space="preserve"> had </w:t>
      </w:r>
      <w:r w:rsidRPr="009236AD">
        <w:rPr>
          <w:rStyle w:val="StyleUnderline"/>
          <w:highlight w:val="cyan"/>
        </w:rPr>
        <w:t>led</w:t>
      </w:r>
      <w:r w:rsidRPr="00137F96">
        <w:rPr>
          <w:sz w:val="14"/>
        </w:rPr>
        <w:t xml:space="preserve"> Mr. </w:t>
      </w:r>
      <w:r w:rsidRPr="009236AD">
        <w:rPr>
          <w:rStyle w:val="StyleUnderline"/>
          <w:highlight w:val="cyan"/>
        </w:rPr>
        <w:t>Trump</w:t>
      </w:r>
      <w:r w:rsidRPr="00137F96">
        <w:rPr>
          <w:sz w:val="14"/>
        </w:rPr>
        <w:t xml:space="preserve"> in the USA Today/Suffolk poll </w:t>
      </w:r>
      <w:r w:rsidRPr="009236AD">
        <w:rPr>
          <w:rStyle w:val="StyleUnderline"/>
          <w:highlight w:val="cyan"/>
        </w:rPr>
        <w:t>by 11 points</w:t>
      </w:r>
      <w:r w:rsidRPr="00137F96">
        <w:rPr>
          <w:sz w:val="14"/>
        </w:rPr>
        <w:t xml:space="preserve">, 50 percent to 39 percent. In the new poll, 61 percent reported feeling alarmed about the election, compared to 23 percent who said they feel excited and 9 percent who said they feel bored. Mrs. Clinton led among females voters by a 12-point, 50 percent to 38 percent, margin, while Mr. Trump led among men by 2 points, 43 percent to 41 percent. </w:t>
      </w:r>
      <w:r w:rsidRPr="00137F96">
        <w:rPr>
          <w:rStyle w:val="StyleUnderline"/>
        </w:rPr>
        <w:t>More than nine in 10 Clinton supporters and more than nine in 10 Trump supporters said they’re firm in their choice. But</w:t>
      </w:r>
      <w:r w:rsidRPr="00137F96">
        <w:rPr>
          <w:sz w:val="14"/>
        </w:rPr>
        <w:t xml:space="preserve"> </w:t>
      </w:r>
      <w:r w:rsidRPr="000C4624">
        <w:rPr>
          <w:rStyle w:val="StyleUnderline"/>
        </w:rPr>
        <w:t>majorities still said they have an unfavorable opinion of both</w:t>
      </w:r>
      <w:r w:rsidRPr="00137F96">
        <w:rPr>
          <w:sz w:val="14"/>
        </w:rPr>
        <w:t xml:space="preserve"> Mrs. </w:t>
      </w:r>
      <w:r w:rsidRPr="000C4624">
        <w:rPr>
          <w:rStyle w:val="StyleUnderline"/>
        </w:rPr>
        <w:t>Clinton</w:t>
      </w:r>
      <w:r w:rsidRPr="00137F96">
        <w:rPr>
          <w:sz w:val="14"/>
        </w:rPr>
        <w:t xml:space="preserve"> (53 percent) </w:t>
      </w:r>
      <w:r w:rsidRPr="000C4624">
        <w:rPr>
          <w:rStyle w:val="StyleUnderline"/>
        </w:rPr>
        <w:t>and</w:t>
      </w:r>
      <w:r w:rsidRPr="00137F96">
        <w:rPr>
          <w:sz w:val="14"/>
        </w:rPr>
        <w:t xml:space="preserve"> Mr. </w:t>
      </w:r>
      <w:r w:rsidRPr="000C4624">
        <w:rPr>
          <w:rStyle w:val="StyleUnderline"/>
        </w:rPr>
        <w:t>Trump</w:t>
      </w:r>
      <w:r w:rsidRPr="00137F96">
        <w:rPr>
          <w:sz w:val="14"/>
        </w:rPr>
        <w:t xml:space="preserve"> (60 percent). Six in 10 Trump supporters, 62 percent, said they think he will actually win the election, compared to 89 percent of Clinton supporters who said they think she will win. In a four-way race, Mrs. Clinton held a 4-point lead over Mr. Trump, 39 percent to 35 percent, with Libertarian Party nominee Gary Johnson at 8 percent and Green Party candidate Jill Stein at 3 percent.</w:t>
      </w:r>
    </w:p>
    <w:p w14:paraId="700E7A87" w14:textId="77777777" w:rsidR="007912FD" w:rsidRDefault="007912FD" w:rsidP="007912FD">
      <w:pPr>
        <w:pStyle w:val="Heading4"/>
      </w:pPr>
      <w:r>
        <w:t>Clinton will win now- polls show</w:t>
      </w:r>
    </w:p>
    <w:p w14:paraId="767F708B" w14:textId="77777777" w:rsidR="007912FD" w:rsidRPr="002714BF" w:rsidRDefault="007912FD" w:rsidP="007912FD">
      <w:r w:rsidRPr="002714BF">
        <w:rPr>
          <w:rStyle w:val="Style13ptBold"/>
        </w:rPr>
        <w:t>US News and World Report 7/14</w:t>
      </w:r>
      <w:r w:rsidRPr="002714BF">
        <w:t xml:space="preserve"> (Gabrielle Levy, Political analyst, “New Poll Gives Clinton Wide Path to Victory</w:t>
      </w:r>
      <w:r>
        <w:t>” published 7/14/16//</w:t>
      </w:r>
      <w:proofErr w:type="spellStart"/>
      <w:r>
        <w:t>ddi-hc</w:t>
      </w:r>
      <w:proofErr w:type="spellEnd"/>
      <w:r>
        <w:t xml:space="preserve"> da 7/15/16)</w:t>
      </w:r>
    </w:p>
    <w:p w14:paraId="120D8D18" w14:textId="77777777" w:rsidR="007912FD" w:rsidRDefault="007912FD" w:rsidP="007912FD">
      <w:r w:rsidRPr="009236AD">
        <w:rPr>
          <w:rStyle w:val="StyleUnderline"/>
          <w:highlight w:val="cyan"/>
        </w:rPr>
        <w:t>Hillary Clinton would defeat Donald Trump if the election were held today</w:t>
      </w:r>
      <w:r w:rsidRPr="002714BF">
        <w:rPr>
          <w:rStyle w:val="StyleUnderline"/>
        </w:rPr>
        <w:t xml:space="preserve">, heading to a relatively easy victory even if Trump were to win the key battleground state of Ohio. </w:t>
      </w:r>
      <w:r w:rsidRPr="009236AD">
        <w:rPr>
          <w:rStyle w:val="StyleUnderline"/>
          <w:highlight w:val="cyan"/>
        </w:rPr>
        <w:t>A massive new poll by Morning Consult finds Clinton, the presumptive Democratic nominee, would collect 320 Electoral College votes to Trump's 212</w:t>
      </w:r>
      <w:r w:rsidRPr="002714BF">
        <w:rPr>
          <w:rStyle w:val="StyleUnderline"/>
        </w:rPr>
        <w:t>, far more than the 270 electoral votes needed to win the White House. [</w:t>
      </w:r>
      <w:r w:rsidRPr="002714BF">
        <w:t>RELATED:</w:t>
      </w:r>
      <w:r>
        <w:t xml:space="preserve"> </w:t>
      </w:r>
      <w:hyperlink r:id="rId10" w:tgtFrame="_blank" w:tooltip="Trump Family, Staff Divided Between Gingrich, Pence (//www.usnews.com/news/articles/2016-07-13/trump-family-staff-divided-between-gingrich-pence)" w:history="1">
        <w:r w:rsidRPr="002714BF">
          <w:t>Trump Family, Staff Divided Between Gingrich, Pence</w:t>
        </w:r>
      </w:hyperlink>
      <w:r w:rsidRPr="002714BF">
        <w:t>]</w:t>
      </w:r>
      <w:r>
        <w:t xml:space="preserve"> </w:t>
      </w:r>
      <w:r w:rsidRPr="002714BF">
        <w:t>The poll, taken between April and early July, surveyed nearly 60,000 registered voters in all 50 states and the District of Columbia, a large enough sample to make a complete estimate of Electoral College results as the presidential race stands now.</w:t>
      </w:r>
      <w:r>
        <w:t xml:space="preserve"> </w:t>
      </w:r>
      <w:r w:rsidRPr="009236AD">
        <w:rPr>
          <w:rStyle w:val="StyleUnderline"/>
          <w:highlight w:val="cyan"/>
        </w:rPr>
        <w:t>When eight toss-up states are removed, Clinton leads 225 electoral votes to Trump's 190</w:t>
      </w:r>
      <w:r w:rsidRPr="002714BF">
        <w:rPr>
          <w:rStyle w:val="StyleUnderline"/>
        </w:rPr>
        <w:t xml:space="preserve">. Morning Consult's overall result is consistent with the </w:t>
      </w:r>
      <w:hyperlink r:id="rId11" w:history="1">
        <w:r w:rsidRPr="002714BF">
          <w:rPr>
            <w:rStyle w:val="StyleUnderline"/>
          </w:rPr>
          <w:t>fluctuating but persistent lead</w:t>
        </w:r>
      </w:hyperlink>
      <w:r w:rsidRPr="002714BF">
        <w:rPr>
          <w:rStyle w:val="StyleUnderline"/>
        </w:rPr>
        <w:t xml:space="preserve"> Clinton has maintained over Trump, the presumptive GOP nominee, in national polling since it became clear they would face each other in the general election</w:t>
      </w:r>
      <w:r w:rsidRPr="002714BF">
        <w:t>. The survey also contains some surprises that may challenge the conventional wisdom regarding the states that are up for grabs this November.</w:t>
      </w:r>
      <w:r>
        <w:t xml:space="preserve"> </w:t>
      </w:r>
    </w:p>
    <w:p w14:paraId="2CEA8A4B" w14:textId="77777777" w:rsidR="007912FD" w:rsidRDefault="007912FD" w:rsidP="007912FD">
      <w:pPr>
        <w:pStyle w:val="Heading4"/>
      </w:pPr>
      <w:r>
        <w:t>Clinton will win general election-polls prove</w:t>
      </w:r>
    </w:p>
    <w:p w14:paraId="3CC8180B" w14:textId="77777777" w:rsidR="007912FD" w:rsidRPr="00BA5A06" w:rsidRDefault="007912FD" w:rsidP="007912FD">
      <w:r w:rsidRPr="00CD0EAC">
        <w:rPr>
          <w:rStyle w:val="Style13ptBold"/>
        </w:rPr>
        <w:t>ABC News 6/29</w:t>
      </w:r>
      <w:r w:rsidRPr="00BA5A06">
        <w:t xml:space="preserve"> (VERONICA STRACQUALURSI, </w:t>
      </w:r>
      <w:r>
        <w:t>“</w:t>
      </w:r>
      <w:r w:rsidRPr="00BA5A06">
        <w:t>FiveThirtyEight's Nate Silver Predicts Hillary Clinton Wins Election Against Donald Trump</w:t>
      </w:r>
      <w:r>
        <w:t>”,  ABC News on 6/29/2016//HC da: 7/14/16)</w:t>
      </w:r>
    </w:p>
    <w:p w14:paraId="634F2BB2" w14:textId="77777777" w:rsidR="007912FD" w:rsidRPr="00BA5A06" w:rsidRDefault="007912FD" w:rsidP="007912FD">
      <w:pPr>
        <w:rPr>
          <w:sz w:val="16"/>
        </w:rPr>
      </w:pPr>
      <w:r w:rsidRPr="00BA5A06">
        <w:rPr>
          <w:sz w:val="16"/>
        </w:rPr>
        <w:t xml:space="preserve">This morning on ABC's “Good Morning America,” </w:t>
      </w:r>
      <w:r w:rsidRPr="009236AD">
        <w:rPr>
          <w:rStyle w:val="StyleUnderline"/>
          <w:highlight w:val="cyan"/>
        </w:rPr>
        <w:t>FiveThirtyEight’s Nate Silver predicted that Hillary Clinton will win the presidential election against Donald Trump. Clinton has a 79 percent chance of winning, compared with Trump's 20 percent, according to FiveThirtyEight’s forecast.</w:t>
      </w:r>
      <w:r>
        <w:rPr>
          <w:rStyle w:val="StyleUnderline"/>
        </w:rPr>
        <w:t xml:space="preserve"> </w:t>
      </w:r>
      <w:r w:rsidRPr="00BA5A06">
        <w:rPr>
          <w:sz w:val="16"/>
        </w:rPr>
        <w:t xml:space="preserve">View image on Twitter View image on Twitter Follow Good Morning America </w:t>
      </w:r>
      <w:r w:rsidRPr="00BA5A06">
        <w:rPr>
          <w:rFonts w:ascii="Menlo Regular" w:hAnsi="Menlo Regular" w:cs="Menlo Regular"/>
          <w:sz w:val="16"/>
        </w:rPr>
        <w:t>✔</w:t>
      </w:r>
      <w:r w:rsidRPr="00BA5A06">
        <w:rPr>
          <w:sz w:val="16"/>
        </w:rPr>
        <w:t xml:space="preserve"> @GMA Chances of winning the election according to @FiveThirtyEight and @NateSilver538: Clinton - 79% Trump - 20% 4:16 AM - 29 Jun 2016 565 565 Retweets 685 685 likes "We're at halftime of the election right now," Silver said. "She's taking a 7-point, maybe a 10-point lead into halftime. There's a lot of football left to be played. </w:t>
      </w:r>
      <w:r w:rsidRPr="009236AD">
        <w:rPr>
          <w:rStyle w:val="StyleUnderline"/>
          <w:highlight w:val="cyan"/>
        </w:rPr>
        <w:t>She's ahead in almost every poll, every swing state, every national poll."</w:t>
      </w:r>
    </w:p>
    <w:p w14:paraId="6F4C335D" w14:textId="77777777" w:rsidR="007912FD" w:rsidRDefault="007912FD" w:rsidP="007912FD">
      <w:pPr>
        <w:pStyle w:val="Heading4"/>
      </w:pPr>
      <w:r>
        <w:t>Clinton likely to win- reliable polls prove</w:t>
      </w:r>
    </w:p>
    <w:p w14:paraId="595B5F9C" w14:textId="77777777" w:rsidR="007912FD" w:rsidRPr="00CD0EAC" w:rsidRDefault="007912FD" w:rsidP="007912FD">
      <w:r w:rsidRPr="00CD0EAC">
        <w:rPr>
          <w:rStyle w:val="Style13ptBold"/>
        </w:rPr>
        <w:t>Morton 6/29</w:t>
      </w:r>
      <w:r w:rsidRPr="00CD0EAC">
        <w:t xml:space="preserve"> (Victor, “Nate Silver gives Hillary Clinton 79 percent chance of beating Donald Trump</w:t>
      </w:r>
      <w:r>
        <w:t xml:space="preserve">”, The Washington Times 6/29/16// </w:t>
      </w:r>
      <w:proofErr w:type="spellStart"/>
      <w:r>
        <w:t>hc</w:t>
      </w:r>
      <w:proofErr w:type="spellEnd"/>
      <w:r>
        <w:t xml:space="preserve"> da:7/14)</w:t>
      </w:r>
    </w:p>
    <w:p w14:paraId="216FC202" w14:textId="77777777" w:rsidR="007912FD" w:rsidRDefault="007912FD" w:rsidP="007912FD">
      <w:pPr>
        <w:rPr>
          <w:rFonts w:ascii="Georgia" w:hAnsi="Georgia" w:cs="Times New Roman"/>
          <w:color w:val="111111"/>
          <w:sz w:val="27"/>
          <w:szCs w:val="27"/>
        </w:rPr>
      </w:pPr>
      <w:r w:rsidRPr="009236AD">
        <w:rPr>
          <w:rStyle w:val="StyleUnderline"/>
          <w:highlight w:val="cyan"/>
        </w:rPr>
        <w:t xml:space="preserve">Polling guru </w:t>
      </w:r>
      <w:hyperlink r:id="rId12" w:history="1">
        <w:r w:rsidRPr="009236AD">
          <w:rPr>
            <w:rStyle w:val="StyleUnderline"/>
            <w:highlight w:val="cyan"/>
          </w:rPr>
          <w:t>Nate Silver</w:t>
        </w:r>
      </w:hyperlink>
      <w:r w:rsidRPr="009236AD">
        <w:rPr>
          <w:rStyle w:val="StyleUnderline"/>
          <w:highlight w:val="cyan"/>
        </w:rPr>
        <w:t xml:space="preserve"> says </w:t>
      </w:r>
      <w:hyperlink r:id="rId13" w:history="1">
        <w:r w:rsidRPr="009236AD">
          <w:rPr>
            <w:rStyle w:val="StyleUnderline"/>
            <w:highlight w:val="cyan"/>
          </w:rPr>
          <w:t>Donald Trump</w:t>
        </w:r>
      </w:hyperlink>
      <w:r w:rsidRPr="009236AD">
        <w:rPr>
          <w:rStyle w:val="StyleUnderline"/>
          <w:highlight w:val="cyan"/>
        </w:rPr>
        <w:t xml:space="preserve"> has just a 20 percent chance of defeating Hillary Clinton in November and notes that the former first lady has a lead no candidate has blown in a generation</w:t>
      </w:r>
      <w:r w:rsidRPr="008F0322">
        <w:rPr>
          <w:rStyle w:val="StyleUnderline"/>
        </w:rPr>
        <w:t>.</w:t>
      </w:r>
      <w:r w:rsidRPr="00CD0EAC">
        <w:rPr>
          <w:sz w:val="16"/>
        </w:rPr>
        <w:t xml:space="preserve"> In a Wednesday appearance on “Good Morning America,” </w:t>
      </w:r>
      <w:hyperlink r:id="rId14" w:history="1">
        <w:r w:rsidRPr="00CD0EAC">
          <w:rPr>
            <w:sz w:val="16"/>
          </w:rPr>
          <w:t>Mr. Silver</w:t>
        </w:r>
      </w:hyperlink>
      <w:r w:rsidRPr="00CD0EAC">
        <w:rPr>
          <w:sz w:val="16"/>
        </w:rPr>
        <w:t xml:space="preserve"> put Mrs. Clinton’s chance of winning at 79 percent and said </w:t>
      </w:r>
      <w:r w:rsidRPr="00CD0EAC">
        <w:rPr>
          <w:rStyle w:val="StyleUnderline"/>
        </w:rPr>
        <w:t>she is leading in almost every poll, both nationally and in swing states</w:t>
      </w:r>
      <w:r w:rsidRPr="00CD0EAC">
        <w:rPr>
          <w:sz w:val="16"/>
        </w:rPr>
        <w:t xml:space="preserve">. “Here’s how to think about it: We’re kind of at halftime of the election right now, and she’s taking a 7-point, maybe a 10-point lead into halftime,” </w:t>
      </w:r>
      <w:hyperlink r:id="rId15" w:history="1">
        <w:r w:rsidRPr="00CD0EAC">
          <w:rPr>
            <w:sz w:val="16"/>
          </w:rPr>
          <w:t>Mr. Silver</w:t>
        </w:r>
      </w:hyperlink>
      <w:r w:rsidRPr="00CD0EAC">
        <w:rPr>
          <w:sz w:val="16"/>
        </w:rPr>
        <w:t xml:space="preserve"> said in an appearance on the ABC program. “There’s a lot of football left to be played, but she’s ahead in almost every poll, every swing state, every national poll.” </w:t>
      </w:r>
      <w:hyperlink r:id="rId16" w:history="1">
        <w:r w:rsidRPr="00CD0EAC">
          <w:rPr>
            <w:rStyle w:val="StyleUnderline"/>
          </w:rPr>
          <w:t>Mr. Silver</w:t>
        </w:r>
      </w:hyperlink>
      <w:r w:rsidRPr="00CD0EAC">
        <w:rPr>
          <w:rStyle w:val="StyleUnderline"/>
        </w:rPr>
        <w:t xml:space="preserve"> is the director of the polling site FiveThirtyEight and became a national figure when he correctly called all 50 states in the 2008 presidential race, and all but one in 2012, based on his weighted averages of state polls — a “poll of polls” essentially. </w:t>
      </w:r>
      <w:r w:rsidRPr="009236AD">
        <w:rPr>
          <w:rStyle w:val="StyleUnderline"/>
          <w:highlight w:val="cyan"/>
        </w:rPr>
        <w:t xml:space="preserve">He cautioned though, that both the Trump and </w:t>
      </w:r>
      <w:hyperlink r:id="rId17" w:history="1">
        <w:r w:rsidRPr="009236AD">
          <w:rPr>
            <w:rStyle w:val="StyleUnderline"/>
            <w:highlight w:val="cyan"/>
          </w:rPr>
          <w:t>Clinton</w:t>
        </w:r>
      </w:hyperlink>
      <w:r w:rsidRPr="009236AD">
        <w:rPr>
          <w:rStyle w:val="StyleUnderline"/>
          <w:highlight w:val="cyan"/>
        </w:rPr>
        <w:t xml:space="preserve"> campaigns “have a lot of room to grow” and that the 2016 cycle has been the most unpredictable in memory, in part because of Mr. Trump’s rise</w:t>
      </w:r>
      <w:r w:rsidRPr="00CD0EAC">
        <w:rPr>
          <w:sz w:val="16"/>
        </w:rPr>
        <w:t xml:space="preserve">. Indeed, </w:t>
      </w:r>
      <w:hyperlink r:id="rId18" w:history="1">
        <w:r w:rsidRPr="00CD0EAC">
          <w:rPr>
            <w:sz w:val="16"/>
          </w:rPr>
          <w:t>Mr. Silver</w:t>
        </w:r>
      </w:hyperlink>
      <w:r w:rsidRPr="00CD0EAC">
        <w:rPr>
          <w:sz w:val="16"/>
        </w:rPr>
        <w:t xml:space="preserve"> was reminded that he had given </w:t>
      </w:r>
      <w:hyperlink r:id="rId19" w:history="1">
        <w:r w:rsidRPr="00CD0EAC">
          <w:rPr>
            <w:sz w:val="16"/>
          </w:rPr>
          <w:t>Mr. Trump</w:t>
        </w:r>
      </w:hyperlink>
      <w:r w:rsidRPr="00CD0EAC">
        <w:rPr>
          <w:sz w:val="16"/>
        </w:rPr>
        <w:t xml:space="preserve"> a mere 2 percent chance to win the Republican nomination last August. </w:t>
      </w:r>
      <w:r>
        <w:rPr>
          <w:rFonts w:ascii="Georgia" w:hAnsi="Georgia" w:cs="Times New Roman"/>
          <w:color w:val="111111"/>
          <w:sz w:val="27"/>
          <w:szCs w:val="27"/>
        </w:rPr>
        <w:t xml:space="preserve"> </w:t>
      </w:r>
    </w:p>
    <w:p w14:paraId="57729480" w14:textId="77777777" w:rsidR="007912FD" w:rsidRDefault="007912FD" w:rsidP="007912FD">
      <w:pPr>
        <w:pStyle w:val="Heading3"/>
      </w:pPr>
      <w:r>
        <w:t>AT: UQ Overwhelms—Trump Can’t Win</w:t>
      </w:r>
    </w:p>
    <w:p w14:paraId="61B7E12B" w14:textId="77777777" w:rsidR="007912FD" w:rsidRDefault="007912FD" w:rsidP="007912FD"/>
    <w:p w14:paraId="66461353" w14:textId="77777777" w:rsidR="007912FD" w:rsidRDefault="007912FD" w:rsidP="007912FD">
      <w:pPr>
        <w:pStyle w:val="Heading4"/>
      </w:pPr>
      <w:r>
        <w:t>Trump can win- He gets first time voters—especially in places where the plan would be unpopular</w:t>
      </w:r>
    </w:p>
    <w:p w14:paraId="296035CA" w14:textId="77777777" w:rsidR="007912FD" w:rsidRPr="00D1513D" w:rsidRDefault="007912FD" w:rsidP="007912FD">
      <w:r w:rsidRPr="00D1513D">
        <w:t>Macleod 5/27(Andrew, “Donald Trump will win the US presidency by a landslide – don't underestimate him yet again</w:t>
      </w:r>
      <w:r>
        <w:t xml:space="preserve">” 5/27/16 </w:t>
      </w:r>
      <w:r w:rsidRPr="009236AD">
        <w:t>http://www.independent.co.uk/voices/donald-trump-will-win-the-us-presidency-by-a-landslide-dont-underestimate-him-yet-again-a7051686.html</w:t>
      </w:r>
      <w:r>
        <w:t xml:space="preserve"> //</w:t>
      </w:r>
      <w:proofErr w:type="spellStart"/>
      <w:r>
        <w:t>ddi-hc</w:t>
      </w:r>
      <w:proofErr w:type="spellEnd"/>
      <w:r>
        <w:t xml:space="preserve"> da 7/15)</w:t>
      </w:r>
    </w:p>
    <w:p w14:paraId="6AFC49AB" w14:textId="77777777" w:rsidR="007912FD" w:rsidRPr="00ED0565" w:rsidRDefault="007912FD" w:rsidP="007912FD">
      <w:pPr>
        <w:rPr>
          <w:sz w:val="16"/>
        </w:rPr>
      </w:pPr>
      <w:r w:rsidRPr="009236AD">
        <w:rPr>
          <w:rStyle w:val="StyleUnderline"/>
          <w:highlight w:val="cyan"/>
        </w:rPr>
        <w:t>Trump is gaining votes in the "rust belt" from people who would not normally vote Republican, or even vote at all. A recent poll even had Trump him behind Clinton, by only 0.3 per cent. His momentum is upward</w:t>
      </w:r>
      <w:r w:rsidRPr="003D4D2B">
        <w:rPr>
          <w:rStyle w:val="StyleUnderline"/>
        </w:rPr>
        <w:t>.</w:t>
      </w:r>
      <w:r w:rsidRPr="003D4D2B">
        <w:rPr>
          <w:sz w:val="16"/>
        </w:rPr>
        <w:t xml:space="preserve"> Do you see where this is heading? </w:t>
      </w:r>
      <w:r w:rsidRPr="003D4D2B">
        <w:rPr>
          <w:rStyle w:val="StyleUnderline"/>
        </w:rPr>
        <w:t xml:space="preserve">Clinton will get fewer votes than Obama. Trump will get out far more first-time voters than the Republicans have ever achieved before, while regular Republican voters will hold their noses and punt for Trump. </w:t>
      </w:r>
    </w:p>
    <w:p w14:paraId="6BA3034E" w14:textId="77777777" w:rsidR="007912FD" w:rsidRPr="00F3581B" w:rsidRDefault="007912FD" w:rsidP="007912FD">
      <w:pPr>
        <w:pStyle w:val="Heading4"/>
        <w:tabs>
          <w:tab w:val="left" w:pos="5760"/>
        </w:tabs>
        <w:rPr>
          <w:rStyle w:val="Style13ptBold"/>
          <w:b/>
        </w:rPr>
      </w:pPr>
      <w:r w:rsidRPr="00F3581B">
        <w:rPr>
          <w:rStyle w:val="Style13ptBold"/>
          <w:b/>
        </w:rPr>
        <w:t>Undecided Voters mean Trump still has a chance</w:t>
      </w:r>
      <w:r>
        <w:rPr>
          <w:rStyle w:val="Style13ptBold"/>
          <w:b/>
        </w:rPr>
        <w:tab/>
      </w:r>
    </w:p>
    <w:p w14:paraId="67C2AD9C" w14:textId="77777777" w:rsidR="007912FD" w:rsidRDefault="007912FD" w:rsidP="007912FD">
      <w:r w:rsidRPr="00E5040F">
        <w:rPr>
          <w:rStyle w:val="Style13ptBold"/>
        </w:rPr>
        <w:t>Silver 6/29</w:t>
      </w:r>
      <w:r w:rsidRPr="00E5040F">
        <w:t xml:space="preserve"> (Nate Silver, political analyst “Donald Trump Has A 20 Percent Chance Of Becoming President</w:t>
      </w:r>
      <w:r>
        <w:t>”, FiveThirtyEight 6/29/16//</w:t>
      </w:r>
      <w:proofErr w:type="spellStart"/>
      <w:r>
        <w:t>ddi-hc</w:t>
      </w:r>
      <w:proofErr w:type="spellEnd"/>
      <w:r>
        <w:t xml:space="preserve"> 7/15)</w:t>
      </w:r>
    </w:p>
    <w:p w14:paraId="328B37A1" w14:textId="77777777" w:rsidR="007912FD" w:rsidRPr="00E5040F" w:rsidRDefault="007912FD" w:rsidP="007912FD">
      <w:pPr>
        <w:rPr>
          <w:rStyle w:val="StyleUnderline"/>
          <w:sz w:val="16"/>
          <w:u w:val="none"/>
        </w:rPr>
      </w:pPr>
      <w:r w:rsidRPr="009236AD">
        <w:rPr>
          <w:rStyle w:val="StyleUnderline"/>
          <w:highlight w:val="cyan"/>
        </w:rPr>
        <w:t>Historically, high numbers of undecided voters contribute to uncertainty and volatility</w:t>
      </w:r>
      <w:r w:rsidRPr="00E5040F">
        <w:rPr>
          <w:rFonts w:ascii="Georgia" w:eastAsia="Times New Roman" w:hAnsi="Georgia" w:cs="Times New Roman"/>
          <w:color w:val="222222"/>
          <w:sz w:val="16"/>
          <w:szCs w:val="26"/>
          <w:shd w:val="clear" w:color="auto" w:fill="FFFFFF"/>
        </w:rPr>
        <w:t>. So do third-party candidates, whose numbers sometimes fade down the stretch run.</w:t>
      </w:r>
      <w:hyperlink r:id="rId20" w:anchor="fn-6" w:history="1">
        <w:r w:rsidRPr="00E5040F">
          <w:rPr>
            <w:rFonts w:ascii="inherit" w:eastAsia="Times New Roman" w:hAnsi="inherit" w:cs="Times New Roman"/>
            <w:color w:val="008FD5"/>
            <w:sz w:val="16"/>
            <w:szCs w:val="21"/>
            <w:bdr w:val="none" w:sz="0" w:space="0" w:color="auto" w:frame="1"/>
            <w:shd w:val="clear" w:color="auto" w:fill="FFFFFF"/>
            <w:vertAlign w:val="superscript"/>
          </w:rPr>
          <w:t>6</w:t>
        </w:r>
      </w:hyperlink>
      <w:r w:rsidRPr="00E5040F">
        <w:rPr>
          <w:rFonts w:ascii="Georgia" w:eastAsia="Times New Roman" w:hAnsi="Georgia" w:cs="Times New Roman"/>
          <w:color w:val="222222"/>
          <w:sz w:val="16"/>
          <w:szCs w:val="26"/>
          <w:shd w:val="clear" w:color="auto" w:fill="FFFFFF"/>
        </w:rPr>
        <w:t> </w:t>
      </w:r>
      <w:r w:rsidRPr="009236AD">
        <w:rPr>
          <w:rStyle w:val="StyleUnderline"/>
          <w:highlight w:val="cyan"/>
        </w:rPr>
        <w:t>With Clinton at only 43 percent nationally, Trump doesn’t need to take away any of her voters to win. He just needs to consolidate most of the voters who haven’t committed to a candidate yet.</w:t>
      </w:r>
    </w:p>
    <w:p w14:paraId="21E1DBEE" w14:textId="77777777" w:rsidR="007912FD" w:rsidRDefault="007912FD" w:rsidP="007912FD"/>
    <w:p w14:paraId="70BEF507" w14:textId="77777777" w:rsidR="007912FD" w:rsidRDefault="007912FD" w:rsidP="007912FD">
      <w:pPr>
        <w:pStyle w:val="Heading4"/>
      </w:pPr>
      <w:r>
        <w:t>Trump Can win the election still- it’s unpredictable</w:t>
      </w:r>
    </w:p>
    <w:p w14:paraId="68CAF6E4" w14:textId="77777777" w:rsidR="007912FD" w:rsidRDefault="007912FD" w:rsidP="007912FD">
      <w:r w:rsidRPr="00F16A52">
        <w:rPr>
          <w:rStyle w:val="Style13ptBold"/>
        </w:rPr>
        <w:t>ABC News 7/8</w:t>
      </w:r>
      <w:r>
        <w:t xml:space="preserve"> ( </w:t>
      </w:r>
      <w:r w:rsidRPr="00F16A52">
        <w:t xml:space="preserve">Noah </w:t>
      </w:r>
      <w:proofErr w:type="spellStart"/>
      <w:r w:rsidRPr="00F16A52">
        <w:t>Fitzgeral</w:t>
      </w:r>
      <w:proofErr w:type="spellEnd"/>
      <w:r w:rsidRPr="00F16A52">
        <w:t>, political reporter, “Trump Has Just a 25 Percent Chance but Could Win, Polling Analyst Says</w:t>
      </w:r>
      <w:r>
        <w:t xml:space="preserve">” ABC News, 7/8/16, google news accessed on 7/13, </w:t>
      </w:r>
      <w:proofErr w:type="spellStart"/>
      <w:r>
        <w:t>ddi-hc</w:t>
      </w:r>
      <w:proofErr w:type="spellEnd"/>
      <w:r>
        <w:t>)</w:t>
      </w:r>
    </w:p>
    <w:p w14:paraId="4D6E71A7" w14:textId="77777777" w:rsidR="007912FD" w:rsidRDefault="007912FD" w:rsidP="007912FD">
      <w:r w:rsidRPr="00D11145">
        <w:rPr>
          <w:sz w:val="14"/>
        </w:rPr>
        <w:t xml:space="preserve">“There’s a reason why </w:t>
      </w:r>
      <w:r w:rsidRPr="009236AD">
        <w:rPr>
          <w:rStyle w:val="StyleUnderline"/>
          <w:highlight w:val="cyan"/>
        </w:rPr>
        <w:t>we don’t have Hillary Clinton as a 100 percent chance of winning</w:t>
      </w:r>
      <w:r w:rsidRPr="0053667B">
        <w:rPr>
          <w:rStyle w:val="StyleUnderline"/>
        </w:rPr>
        <w:t xml:space="preserve"> </w:t>
      </w:r>
      <w:r w:rsidRPr="00D11145">
        <w:rPr>
          <w:sz w:val="14"/>
        </w:rPr>
        <w:t>the election,” he said. “</w:t>
      </w:r>
      <w:r w:rsidRPr="009236AD">
        <w:rPr>
          <w:rStyle w:val="StyleUnderline"/>
          <w:highlight w:val="cyan"/>
        </w:rPr>
        <w:t>If the economy went south, Donald Trump would have a better chance of winning.</w:t>
      </w:r>
      <w:r w:rsidRPr="00D11145">
        <w:rPr>
          <w:rStyle w:val="StyleUnderline"/>
        </w:rPr>
        <w:t>”</w:t>
      </w:r>
      <w:r w:rsidRPr="00D11145">
        <w:rPr>
          <w:sz w:val="14"/>
        </w:rPr>
        <w:t xml:space="preserve"> Reflecting on the 2016 primary process, </w:t>
      </w:r>
      <w:proofErr w:type="spellStart"/>
      <w:r w:rsidRPr="00D11145">
        <w:rPr>
          <w:sz w:val="14"/>
        </w:rPr>
        <w:t>Enten</w:t>
      </w:r>
      <w:proofErr w:type="spellEnd"/>
      <w:r w:rsidRPr="00D11145">
        <w:rPr>
          <w:sz w:val="14"/>
        </w:rPr>
        <w:t xml:space="preserve"> told ABC News’ deputy political director, </w:t>
      </w:r>
      <w:proofErr w:type="spellStart"/>
      <w:r w:rsidRPr="00D11145">
        <w:rPr>
          <w:sz w:val="14"/>
        </w:rPr>
        <w:t>Shushannah</w:t>
      </w:r>
      <w:proofErr w:type="spellEnd"/>
      <w:r w:rsidRPr="00D11145">
        <w:rPr>
          <w:sz w:val="14"/>
        </w:rPr>
        <w:t xml:space="preserve"> </w:t>
      </w:r>
      <w:proofErr w:type="spellStart"/>
      <w:r w:rsidRPr="00D11145">
        <w:rPr>
          <w:sz w:val="14"/>
        </w:rPr>
        <w:t>Walshe</w:t>
      </w:r>
      <w:proofErr w:type="spellEnd"/>
      <w:r w:rsidRPr="00D11145">
        <w:rPr>
          <w:sz w:val="14"/>
        </w:rPr>
        <w:t xml:space="preserve">, and correspondent Brad </w:t>
      </w:r>
      <w:proofErr w:type="spellStart"/>
      <w:r w:rsidRPr="00D11145">
        <w:rPr>
          <w:sz w:val="14"/>
        </w:rPr>
        <w:t>Mielke</w:t>
      </w:r>
      <w:proofErr w:type="spellEnd"/>
      <w:r w:rsidRPr="00D11145">
        <w:rPr>
          <w:sz w:val="14"/>
        </w:rPr>
        <w:t xml:space="preserve"> that Americans ought to keep a close eye on opinion polls. </w:t>
      </w:r>
      <w:proofErr w:type="spellStart"/>
      <w:r w:rsidRPr="00D11145">
        <w:rPr>
          <w:sz w:val="14"/>
        </w:rPr>
        <w:t>Enten</w:t>
      </w:r>
      <w:proofErr w:type="spellEnd"/>
      <w:r w:rsidRPr="00D11145">
        <w:rPr>
          <w:sz w:val="14"/>
        </w:rPr>
        <w:t xml:space="preserve"> said one takeaway from the primaries is that Americans should </w:t>
      </w:r>
      <w:r w:rsidRPr="009236AD">
        <w:rPr>
          <w:rStyle w:val="StyleUnderline"/>
          <w:highlight w:val="cyan"/>
        </w:rPr>
        <w:t>“trust the polls more than our intuition and perhaps more than other fundamentals in the past that have been more reliable indicators.” “Donald Trump jumped out to a lead in the polls fairly early on</w:t>
      </w:r>
      <w:r w:rsidRPr="00D11145">
        <w:rPr>
          <w:rStyle w:val="StyleUnderline"/>
        </w:rPr>
        <w:t xml:space="preserve">,” </w:t>
      </w:r>
      <w:proofErr w:type="spellStart"/>
      <w:r w:rsidRPr="00D11145">
        <w:rPr>
          <w:rStyle w:val="StyleUnderline"/>
        </w:rPr>
        <w:t>Enten</w:t>
      </w:r>
      <w:proofErr w:type="spellEnd"/>
      <w:r w:rsidRPr="00D11145">
        <w:rPr>
          <w:rStyle w:val="StyleUnderline"/>
        </w:rPr>
        <w:t xml:space="preserve"> said. But people were dismissing Trump’s campaign, and “we were like, ‘Oh, no, it’s too early. We shouldn’t trust the polls.</w:t>
      </w:r>
      <w:r w:rsidRPr="0053667B">
        <w:t>’”</w:t>
      </w:r>
    </w:p>
    <w:p w14:paraId="210AF1EE" w14:textId="77777777" w:rsidR="007912FD" w:rsidRDefault="007912FD" w:rsidP="007912FD"/>
    <w:p w14:paraId="3BEFFE45" w14:textId="77777777" w:rsidR="007912FD" w:rsidRDefault="007912FD" w:rsidP="007912FD">
      <w:pPr>
        <w:pStyle w:val="Heading4"/>
      </w:pPr>
      <w:r>
        <w:t>Trump can still win—just needs a little more support</w:t>
      </w:r>
    </w:p>
    <w:p w14:paraId="00FA697F" w14:textId="77777777" w:rsidR="007912FD" w:rsidRDefault="007912FD" w:rsidP="007912FD">
      <w:r w:rsidRPr="005702A5">
        <w:rPr>
          <w:rStyle w:val="Style13ptBold"/>
        </w:rPr>
        <w:t>Fox News 7/11</w:t>
      </w:r>
      <w:r w:rsidRPr="005702A5">
        <w:t xml:space="preserve"> (Van </w:t>
      </w:r>
      <w:proofErr w:type="spellStart"/>
      <w:r w:rsidRPr="005702A5">
        <w:t>Hipp</w:t>
      </w:r>
      <w:proofErr w:type="spellEnd"/>
      <w:r w:rsidRPr="005702A5">
        <w:t>, “Why the right vice presidential pick will help Trump win the White House</w:t>
      </w:r>
      <w:r>
        <w:t xml:space="preserve">”, Fox news 7/11/16, </w:t>
      </w:r>
      <w:r w:rsidRPr="009236AD">
        <w:t>http://www.foxnews.com/opinion/2016/07/11/why-right-vice-presidential-pick-will-help-trump-win-white-house.html</w:t>
      </w:r>
      <w:r>
        <w:t xml:space="preserve"> accessed 7/13 </w:t>
      </w:r>
      <w:proofErr w:type="spellStart"/>
      <w:r>
        <w:t>ddi-hc</w:t>
      </w:r>
      <w:proofErr w:type="spellEnd"/>
      <w:r>
        <w:t>)</w:t>
      </w:r>
    </w:p>
    <w:p w14:paraId="21ADEB1B" w14:textId="77777777" w:rsidR="007912FD" w:rsidRPr="0053667B" w:rsidRDefault="007912FD" w:rsidP="007912FD">
      <w:pPr>
        <w:rPr>
          <w:sz w:val="14"/>
        </w:rPr>
      </w:pPr>
      <w:r w:rsidRPr="0053667B">
        <w:rPr>
          <w:sz w:val="14"/>
        </w:rPr>
        <w:t xml:space="preserve">Donald </w:t>
      </w:r>
      <w:r w:rsidRPr="0053667B">
        <w:rPr>
          <w:rStyle w:val="StyleUnderline"/>
          <w:sz w:val="14"/>
          <w:u w:val="none"/>
        </w:rPr>
        <w:t>Trump is winning the independent vote</w:t>
      </w:r>
      <w:r w:rsidRPr="0053667B">
        <w:rPr>
          <w:sz w:val="14"/>
        </w:rPr>
        <w:t xml:space="preserve">. Yes, you heard that right. </w:t>
      </w:r>
      <w:r w:rsidRPr="005702A5">
        <w:rPr>
          <w:rStyle w:val="StyleUnderline"/>
        </w:rPr>
        <w:t>Most polls now show that independents are breaking for</w:t>
      </w:r>
      <w:r w:rsidRPr="0053667B">
        <w:rPr>
          <w:sz w:val="14"/>
        </w:rPr>
        <w:t xml:space="preserve"> Donald </w:t>
      </w:r>
      <w:r w:rsidRPr="005702A5">
        <w:rPr>
          <w:rStyle w:val="StyleUnderline"/>
        </w:rPr>
        <w:t>Trump</w:t>
      </w:r>
      <w:r w:rsidRPr="0053667B">
        <w:rPr>
          <w:sz w:val="14"/>
        </w:rPr>
        <w:t xml:space="preserve">. Thus, </w:t>
      </w:r>
      <w:r w:rsidRPr="005702A5">
        <w:rPr>
          <w:rStyle w:val="StyleUnderline"/>
        </w:rPr>
        <w:t>if he can get close to the same amount of Republican support as</w:t>
      </w:r>
      <w:r w:rsidRPr="0053667B">
        <w:rPr>
          <w:sz w:val="14"/>
        </w:rPr>
        <w:t xml:space="preserve"> Hillary </w:t>
      </w:r>
      <w:r w:rsidRPr="009236AD">
        <w:rPr>
          <w:rStyle w:val="StyleUnderline"/>
          <w:highlight w:val="cyan"/>
        </w:rPr>
        <w:t>Clinton enjoys from Democrats, he’s got a real shot to be the 45th president of the United States.</w:t>
      </w:r>
      <w:r w:rsidRPr="005702A5">
        <w:rPr>
          <w:rStyle w:val="StyleUnderline"/>
        </w:rPr>
        <w:t xml:space="preserve"> </w:t>
      </w:r>
      <w:r w:rsidRPr="009236AD">
        <w:rPr>
          <w:rStyle w:val="StyleUnderline"/>
          <w:highlight w:val="cyan"/>
        </w:rPr>
        <w:t>Usually a vice presidential pick goes to someone who can help their party's nominee with the key swing states on the electoral map or perhaps, help with a particular demographic group</w:t>
      </w:r>
      <w:r w:rsidRPr="005702A5">
        <w:rPr>
          <w:rStyle w:val="StyleUnderline"/>
        </w:rPr>
        <w:t>.</w:t>
      </w:r>
      <w:r w:rsidRPr="0053667B">
        <w:rPr>
          <w:sz w:val="14"/>
        </w:rPr>
        <w:t xml:space="preserve"> In Trump’s case he is very competitive in most key swing states and again, he is winning with independent voters. What Trump needs is a VP running mate who can bring the GOP base home and increase his vote with the rank and file Republican electorate.</w:t>
      </w:r>
    </w:p>
    <w:p w14:paraId="2821269B" w14:textId="77777777" w:rsidR="007912FD" w:rsidRDefault="007912FD" w:rsidP="007912FD">
      <w:pPr>
        <w:rPr>
          <w:rStyle w:val="StyleUnderline"/>
        </w:rPr>
      </w:pPr>
    </w:p>
    <w:p w14:paraId="1AD2C557" w14:textId="77777777" w:rsidR="007912FD" w:rsidRPr="0053667B" w:rsidRDefault="007912FD" w:rsidP="007912FD"/>
    <w:p w14:paraId="22E95F34" w14:textId="77777777" w:rsidR="007912FD" w:rsidRDefault="007912FD" w:rsidP="007912FD">
      <w:pPr>
        <w:pStyle w:val="Heading2"/>
      </w:pPr>
      <w:r>
        <w:t>Links</w:t>
      </w:r>
    </w:p>
    <w:p w14:paraId="6DF61FBF" w14:textId="77777777" w:rsidR="007912FD" w:rsidRDefault="007912FD" w:rsidP="007912FD">
      <w:pPr>
        <w:pStyle w:val="Heading3"/>
      </w:pPr>
      <w:r>
        <w:t>Links—Generic</w:t>
      </w:r>
    </w:p>
    <w:p w14:paraId="30030D0F" w14:textId="77777777" w:rsidR="002403E2" w:rsidRPr="002403E2" w:rsidRDefault="002403E2" w:rsidP="002403E2"/>
    <w:p w14:paraId="162CE062" w14:textId="77777777" w:rsidR="007912FD" w:rsidRPr="00750986" w:rsidRDefault="007912FD" w:rsidP="007912FD">
      <w:pPr>
        <w:pStyle w:val="Heading4"/>
      </w:pPr>
      <w:r w:rsidRPr="00750986">
        <w:t xml:space="preserve">Trump’s economic populism appeals to voters in swing states—Democratic weakness on trade and China could swing the election </w:t>
      </w:r>
    </w:p>
    <w:p w14:paraId="52A8C061" w14:textId="77777777" w:rsidR="007912FD" w:rsidRDefault="007912FD" w:rsidP="007912FD">
      <w:proofErr w:type="spellStart"/>
      <w:r w:rsidRPr="00DD3BEE">
        <w:rPr>
          <w:rStyle w:val="Style13ptBold"/>
        </w:rPr>
        <w:t>Scheiber</w:t>
      </w:r>
      <w:proofErr w:type="spellEnd"/>
      <w:r w:rsidRPr="00DD3BEE">
        <w:rPr>
          <w:rStyle w:val="Style13ptBold"/>
        </w:rPr>
        <w:t>, 16</w:t>
      </w:r>
      <w:r>
        <w:t xml:space="preserve"> – </w:t>
      </w:r>
      <w:r w:rsidRPr="00DD3BEE">
        <w:t xml:space="preserve">senior editor at The New Republic, writing about politics and Obama administration economic policy </w:t>
      </w:r>
      <w:r>
        <w:t xml:space="preserve">(Noam, 1/29. “Unions Lean Democratic, but Donald Trump Gets Members’ Attention.” </w:t>
      </w:r>
      <w:r w:rsidRPr="000D0126">
        <w:t>http://www.nytimes.com/2016/01/30/business/donald-trump-unions.html</w:t>
      </w:r>
      <w:r>
        <w:t>)</w:t>
      </w:r>
    </w:p>
    <w:p w14:paraId="2EE92C98" w14:textId="77777777" w:rsidR="007912FD" w:rsidRDefault="007912FD" w:rsidP="007912FD">
      <w:pPr>
        <w:pStyle w:val="NoSpacing"/>
        <w:rPr>
          <w:rStyle w:val="Emphasis"/>
        </w:rPr>
      </w:pPr>
      <w:r w:rsidRPr="009236AD">
        <w:rPr>
          <w:sz w:val="16"/>
        </w:rPr>
        <w:t>WASHINGTON — Of all the voters who might be expected to resist the charms of Donald J. Trump, the two million members of the Service Employees International Union would most likely be near the top of the list. The union, which endorsed Hillary Clinton in November, is widely regarded as one of the more progressive in the labor movement. It skews female and racially diverse — roughly the opposite of a Trump rally, in other words. But the union’s president, Mary Kay Henry, acknowledged that Mr. Trump holds appeal even for some of her members. “There is deep economic anxiety among our members and the people we’re trying to organize that I believe Donald Trump’s message is tapping into,” Ms. Henry said. In expressing her concern, Ms. Henry reflected a different form of</w:t>
      </w:r>
      <w:r w:rsidRPr="000D2DF5">
        <w:rPr>
          <w:rStyle w:val="StyleUnderline"/>
        </w:rPr>
        <w:t xml:space="preserve"> anxiety </w:t>
      </w:r>
      <w:r w:rsidRPr="009236AD">
        <w:rPr>
          <w:sz w:val="16"/>
        </w:rPr>
        <w:t>that</w:t>
      </w:r>
      <w:r w:rsidRPr="000D2DF5">
        <w:rPr>
          <w:rStyle w:val="StyleUnderline"/>
        </w:rPr>
        <w:t xml:space="preserve"> is weighing on </w:t>
      </w:r>
      <w:r w:rsidRPr="009236AD">
        <w:rPr>
          <w:sz w:val="16"/>
        </w:rPr>
        <w:t>some</w:t>
      </w:r>
      <w:r w:rsidRPr="000D2DF5">
        <w:rPr>
          <w:rStyle w:val="StyleUnderline"/>
        </w:rPr>
        <w:t xml:space="preserve"> union leaders and Democratic operatives</w:t>
      </w:r>
      <w:r w:rsidRPr="009236AD">
        <w:rPr>
          <w:sz w:val="16"/>
        </w:rPr>
        <w:t>: their fear that Mr.</w:t>
      </w:r>
      <w:r w:rsidRPr="000D2DF5">
        <w:rPr>
          <w:rStyle w:val="StyleUnderline"/>
        </w:rPr>
        <w:t xml:space="preserve"> </w:t>
      </w:r>
      <w:r w:rsidRPr="00792889">
        <w:rPr>
          <w:rStyle w:val="Emphasis"/>
          <w:highlight w:val="cyan"/>
        </w:rPr>
        <w:t>Trump, if not effectively countered, may draw an unusually large number of union voters in a possible general election matchup</w:t>
      </w:r>
      <w:r w:rsidRPr="00792889">
        <w:rPr>
          <w:sz w:val="16"/>
          <w:highlight w:val="cyan"/>
        </w:rPr>
        <w:t xml:space="preserve">. </w:t>
      </w:r>
      <w:r w:rsidRPr="00792889">
        <w:rPr>
          <w:rStyle w:val="Emphasis"/>
          <w:highlight w:val="cyan"/>
        </w:rPr>
        <w:t>This could</w:t>
      </w:r>
      <w:r w:rsidRPr="009236AD">
        <w:rPr>
          <w:sz w:val="16"/>
        </w:rPr>
        <w:t>, in turn,</w:t>
      </w:r>
      <w:r w:rsidRPr="000D2DF5">
        <w:rPr>
          <w:rStyle w:val="Emphasis"/>
        </w:rPr>
        <w:t xml:space="preserve"> </w:t>
      </w:r>
      <w:r w:rsidRPr="00792889">
        <w:rPr>
          <w:rStyle w:val="Emphasis"/>
          <w:highlight w:val="cyan"/>
        </w:rPr>
        <w:t>bolster Republicans in swing states like Ohio, Pennsylvania, Michigan and Wisconsin</w:t>
      </w:r>
      <w:r w:rsidRPr="009236AD">
        <w:rPr>
          <w:sz w:val="16"/>
        </w:rPr>
        <w:t xml:space="preserve">, all of which President Obama won twice. The source of </w:t>
      </w:r>
      <w:r w:rsidRPr="000D2DF5">
        <w:rPr>
          <w:rStyle w:val="StyleUnderline"/>
        </w:rPr>
        <w:t>the attraction to</w:t>
      </w:r>
      <w:r w:rsidRPr="009236AD">
        <w:rPr>
          <w:sz w:val="16"/>
        </w:rPr>
        <w:t xml:space="preserve"> Mr. </w:t>
      </w:r>
      <w:r w:rsidRPr="000D2DF5">
        <w:rPr>
          <w:rStyle w:val="StyleUnderline"/>
        </w:rPr>
        <w:t>Trump</w:t>
      </w:r>
      <w:r w:rsidRPr="009236AD">
        <w:rPr>
          <w:sz w:val="16"/>
        </w:rPr>
        <w:t xml:space="preserve">, say union members and leaders, </w:t>
      </w:r>
      <w:r w:rsidRPr="000D2DF5">
        <w:rPr>
          <w:rStyle w:val="StyleUnderline"/>
        </w:rPr>
        <w:t xml:space="preserve">is </w:t>
      </w:r>
      <w:r w:rsidRPr="009236AD">
        <w:rPr>
          <w:sz w:val="16"/>
        </w:rPr>
        <w:t xml:space="preserve">manifold: </w:t>
      </w:r>
      <w:r w:rsidRPr="000D2DF5">
        <w:rPr>
          <w:rStyle w:val="StyleUnderline"/>
        </w:rPr>
        <w:t>the candidate’s unapologetically populist positions on</w:t>
      </w:r>
      <w:r w:rsidRPr="009236AD">
        <w:rPr>
          <w:sz w:val="16"/>
        </w:rPr>
        <w:t xml:space="preserve"> certain economic issues, particularly </w:t>
      </w:r>
      <w:r w:rsidRPr="000D2DF5">
        <w:rPr>
          <w:rStyle w:val="StyleUnderline"/>
        </w:rPr>
        <w:t>trade</w:t>
      </w:r>
      <w:r w:rsidRPr="009236AD">
        <w:rPr>
          <w:sz w:val="16"/>
        </w:rPr>
        <w:t xml:space="preserve">; a frustration with the impotence of conventional politicians; and above all, a sense that he rejects the norms of Washington discourse. “They feel he’s the one guy who’s saying what’s on people’s minds,” Thomas </w:t>
      </w:r>
      <w:proofErr w:type="spellStart"/>
      <w:r w:rsidRPr="009236AD">
        <w:rPr>
          <w:sz w:val="16"/>
        </w:rPr>
        <w:t>Hanify</w:t>
      </w:r>
      <w:proofErr w:type="spellEnd"/>
      <w:r w:rsidRPr="009236AD">
        <w:rPr>
          <w:sz w:val="16"/>
        </w:rPr>
        <w:t xml:space="preserve">, the president of the Indiana state firefighters union, said of his rank and file. Mr. </w:t>
      </w:r>
      <w:proofErr w:type="spellStart"/>
      <w:r w:rsidRPr="009236AD">
        <w:rPr>
          <w:sz w:val="16"/>
        </w:rPr>
        <w:t>Hanify</w:t>
      </w:r>
      <w:proofErr w:type="spellEnd"/>
      <w:r w:rsidRPr="009236AD">
        <w:rPr>
          <w:sz w:val="16"/>
        </w:rPr>
        <w:t xml:space="preserve"> said that Mr. Trump has so far dominated the “firehouse chatter” in his state. While he allowed that his members tilt Republican, he estimated that most followed the lead of the union’s international leadership and supported Mr. Obama in 2008 and 2012. Ms. Henry and other labor leaders remain confident that they can keep their members in the fold by making a case that the Republicans’ economic agenda, including Mr. Trump’s, runs counter to the interests of working people. But they also see Mr. Trump as posing particular risks. “Anyone who talks about dividing people in the country as a solution is a threat to the country, to democracy, the economy, and to working people, and we take every one of those seriously,” said Richard L. </w:t>
      </w:r>
      <w:proofErr w:type="spellStart"/>
      <w:r w:rsidRPr="009236AD">
        <w:rPr>
          <w:sz w:val="16"/>
        </w:rPr>
        <w:t>Trumka</w:t>
      </w:r>
      <w:proofErr w:type="spellEnd"/>
      <w:r w:rsidRPr="009236AD">
        <w:rPr>
          <w:sz w:val="16"/>
        </w:rPr>
        <w:t xml:space="preserve">, the president of the A.F.L.-C.I.O. The potential pairing of Mr. Trump and union members could be helped along by a sense that Mr. Trump, unlike more conventional Republicans, has historically enjoyed a cordial relationship with labor on many of his real estate projects. “He has put his fair share into hiring union people,” said Richard </w:t>
      </w:r>
      <w:proofErr w:type="spellStart"/>
      <w:r w:rsidRPr="009236AD">
        <w:rPr>
          <w:sz w:val="16"/>
        </w:rPr>
        <w:t>Sabato</w:t>
      </w:r>
      <w:proofErr w:type="spellEnd"/>
      <w:r w:rsidRPr="009236AD">
        <w:rPr>
          <w:sz w:val="16"/>
        </w:rPr>
        <w:t xml:space="preserve">, the president of a building and construction trades council in northern New Jersey. “He’s done that in Manhattan, in New Jersey.” But that is not always the case. The owners of Trump International Hotel Las Vegas filed objections to a recent vote by roughly 500 of its workers to unionize, and the National Labor Relations Board has found merit to the claims that the hotel violated workers’ labor rights. (The Trump campaign did not respond to requests for comment.) Mr. </w:t>
      </w:r>
      <w:proofErr w:type="spellStart"/>
      <w:r w:rsidRPr="009236AD">
        <w:rPr>
          <w:sz w:val="16"/>
        </w:rPr>
        <w:t>Sabato</w:t>
      </w:r>
      <w:proofErr w:type="spellEnd"/>
      <w:r w:rsidRPr="009236AD">
        <w:rPr>
          <w:sz w:val="16"/>
        </w:rPr>
        <w:t xml:space="preserve"> said that his members, who lean Republican but in many cases voted for Mr. Obama, would “march behind” Mr. Trump on the issue of illegal immigration. Even more </w:t>
      </w:r>
      <w:r w:rsidRPr="00DD3BEE">
        <w:rPr>
          <w:rStyle w:val="StyleUnderline"/>
        </w:rPr>
        <w:t>important for many union members has been</w:t>
      </w:r>
      <w:r w:rsidRPr="009236AD">
        <w:rPr>
          <w:sz w:val="16"/>
        </w:rPr>
        <w:t xml:space="preserve"> the issue of </w:t>
      </w:r>
      <w:r w:rsidRPr="00DD3BEE">
        <w:rPr>
          <w:rStyle w:val="StyleUnderline"/>
        </w:rPr>
        <w:t>economic globalization</w:t>
      </w:r>
      <w:r w:rsidRPr="009236AD">
        <w:rPr>
          <w:sz w:val="16"/>
        </w:rPr>
        <w:t xml:space="preserve">. Mr. </w:t>
      </w:r>
      <w:r w:rsidRPr="00792889">
        <w:rPr>
          <w:rStyle w:val="StyleUnderline"/>
          <w:highlight w:val="cyan"/>
        </w:rPr>
        <w:t>Trump has railed against the Trans-Pacific Partnership</w:t>
      </w:r>
      <w:r w:rsidRPr="009236AD">
        <w:rPr>
          <w:sz w:val="16"/>
        </w:rPr>
        <w:t xml:space="preserve">, the 12-country trade deal the administration finished negotiating last year. And </w:t>
      </w:r>
      <w:r w:rsidRPr="00792889">
        <w:rPr>
          <w:rStyle w:val="Emphasis"/>
          <w:highlight w:val="cyan"/>
        </w:rPr>
        <w:t>he has bemoaned the administration’s failure to stand up to</w:t>
      </w:r>
      <w:r w:rsidRPr="009236AD">
        <w:rPr>
          <w:sz w:val="16"/>
        </w:rPr>
        <w:t xml:space="preserve"> what he and many union members see as </w:t>
      </w:r>
      <w:r w:rsidRPr="00792889">
        <w:rPr>
          <w:rStyle w:val="StyleUnderline"/>
          <w:highlight w:val="cyan"/>
        </w:rPr>
        <w:t>China’s mercantilist policies</w:t>
      </w:r>
      <w:r w:rsidRPr="009236AD">
        <w:rPr>
          <w:sz w:val="16"/>
        </w:rPr>
        <w:t>. He has also fulminated against plans by the company that owns Nabisco to shift some production to Mexico — “I love Oreos,” he said, “I will never eat them again” — and vowed to impose a punishing tariff on imports of Ford cars unless the company canceled a $2.5 billion investment in plants in that country. “</w:t>
      </w:r>
      <w:r w:rsidRPr="00792889">
        <w:rPr>
          <w:rStyle w:val="StyleUnderline"/>
        </w:rPr>
        <w:t>We like that he does not support TPP</w:t>
      </w:r>
      <w:r w:rsidRPr="009236AD">
        <w:rPr>
          <w:sz w:val="16"/>
        </w:rPr>
        <w:t xml:space="preserve">, that he has taken the position that there should be trade tariffs for a company that moves jobs overseas,” said Ryan </w:t>
      </w:r>
      <w:proofErr w:type="spellStart"/>
      <w:r w:rsidRPr="009236AD">
        <w:rPr>
          <w:sz w:val="16"/>
        </w:rPr>
        <w:t>Leenders</w:t>
      </w:r>
      <w:proofErr w:type="spellEnd"/>
      <w:r w:rsidRPr="009236AD">
        <w:rPr>
          <w:sz w:val="16"/>
        </w:rPr>
        <w:t xml:space="preserve">, 30, a member of the International Association of Machinists in Washington State. Mr. </w:t>
      </w:r>
      <w:proofErr w:type="spellStart"/>
      <w:r w:rsidRPr="009236AD">
        <w:rPr>
          <w:sz w:val="16"/>
        </w:rPr>
        <w:t>Leenders</w:t>
      </w:r>
      <w:proofErr w:type="spellEnd"/>
      <w:r w:rsidRPr="009236AD">
        <w:rPr>
          <w:sz w:val="16"/>
        </w:rPr>
        <w:t xml:space="preserve">, who estimated that one-quarter to one-third of his factory’s union workers were Trump supporters, said he voted for Mr. Obama in 2008 and wrote in Ron Paul in 2012. Reflecting the anti-establishment mood that has engulfed parts of the labor movement, Mr. </w:t>
      </w:r>
      <w:proofErr w:type="spellStart"/>
      <w:r w:rsidRPr="009236AD">
        <w:rPr>
          <w:sz w:val="16"/>
        </w:rPr>
        <w:t>Leenders</w:t>
      </w:r>
      <w:proofErr w:type="spellEnd"/>
      <w:r w:rsidRPr="009236AD">
        <w:rPr>
          <w:sz w:val="16"/>
        </w:rPr>
        <w:t xml:space="preserve"> said he believed that more than half of his union’s workers support Senator Bernie Sanders, while very few support Mrs. Clinton, despite the fact that the machinists union endorsed her last summer. (A machinists spokesman said that, “At this point, any estimates of support for a candidate are more a passing snapshot of popularity.”) Many</w:t>
      </w:r>
      <w:r w:rsidRPr="00A75E4C">
        <w:rPr>
          <w:rStyle w:val="StyleUnderline"/>
        </w:rPr>
        <w:t xml:space="preserve"> union officials are grappling with a similar dynamic</w:t>
      </w:r>
      <w:r w:rsidRPr="009236AD">
        <w:rPr>
          <w:sz w:val="16"/>
        </w:rPr>
        <w:t xml:space="preserve">, including the Teamsters, whose members have a “Teamsters for Trump” Facebook page, with more than 650 likes. John </w:t>
      </w:r>
      <w:proofErr w:type="spellStart"/>
      <w:r w:rsidRPr="009236AD">
        <w:rPr>
          <w:sz w:val="16"/>
        </w:rPr>
        <w:t>Bulgaro</w:t>
      </w:r>
      <w:proofErr w:type="spellEnd"/>
      <w:r w:rsidRPr="009236AD">
        <w:rPr>
          <w:sz w:val="16"/>
        </w:rPr>
        <w:t xml:space="preserve">, the president of Teamsters Local 294 in Albany, said that Mr. </w:t>
      </w:r>
      <w:r w:rsidRPr="00DD3BEE">
        <w:rPr>
          <w:rStyle w:val="StyleUnderline"/>
        </w:rPr>
        <w:t>Trump had generated excitement</w:t>
      </w:r>
      <w:r w:rsidRPr="009236AD">
        <w:rPr>
          <w:sz w:val="16"/>
        </w:rPr>
        <w:t xml:space="preserve"> among his members, but that “a lot of people like Bernie Sanders.” He cautioned that they would need to hear more about Mr. Trump’s position on labor rights. To be sure, </w:t>
      </w:r>
      <w:r w:rsidRPr="00DD3BEE">
        <w:rPr>
          <w:rStyle w:val="StyleUnderline"/>
        </w:rPr>
        <w:t>polling of union voters shows</w:t>
      </w:r>
      <w:r w:rsidRPr="009236AD">
        <w:rPr>
          <w:sz w:val="16"/>
        </w:rPr>
        <w:t xml:space="preserve"> that Mrs. </w:t>
      </w:r>
      <w:r w:rsidRPr="00DD3BEE">
        <w:rPr>
          <w:rStyle w:val="StyleUnderline"/>
        </w:rPr>
        <w:t>Clinton remains broadly popular</w:t>
      </w:r>
      <w:r w:rsidRPr="009236AD">
        <w:rPr>
          <w:sz w:val="16"/>
        </w:rPr>
        <w:t xml:space="preserve"> and would carry most Sanders supporters in a matchup against Mr. Trump. </w:t>
      </w:r>
      <w:r w:rsidRPr="00DD3BEE">
        <w:rPr>
          <w:rStyle w:val="StyleUnderline"/>
        </w:rPr>
        <w:t>But the same polling suggests that</w:t>
      </w:r>
      <w:r w:rsidRPr="009236AD">
        <w:rPr>
          <w:sz w:val="16"/>
        </w:rPr>
        <w:t xml:space="preserve"> Mr. </w:t>
      </w:r>
      <w:r w:rsidRPr="00DD3BEE">
        <w:rPr>
          <w:rStyle w:val="StyleUnderline"/>
        </w:rPr>
        <w:t>Trump could perform unusually well among these voters</w:t>
      </w:r>
      <w:r w:rsidRPr="000D0126">
        <w:rPr>
          <w:rStyle w:val="Emphasis"/>
        </w:rPr>
        <w:t xml:space="preserve"> </w:t>
      </w:r>
      <w:r w:rsidRPr="009236AD">
        <w:rPr>
          <w:sz w:val="16"/>
        </w:rPr>
        <w:t>for a Republican nominee.</w:t>
      </w:r>
      <w:r>
        <w:rPr>
          <w:rStyle w:val="StyleUnderline"/>
        </w:rPr>
        <w:t xml:space="preserve"> </w:t>
      </w:r>
      <w:r w:rsidRPr="009236AD">
        <w:rPr>
          <w:sz w:val="16"/>
        </w:rPr>
        <w:t xml:space="preserve">Christopher M. Shelton, the president of the Communications Workers of America, which endorsed Mr. Sanders in December, said that while polling of his members showed Mr. Trump’s support lagging far behind support for Mr. Sanders and Mrs. Clinton, it was higher than Republican presidential candidates typically net. Despite Mr. Trump’s appeal, particularly among white working-class men, longtime labor officials and political operatives point out that Mr. Trump’s popularity before a single primary vote has been cast is a vastly different proposition than whether he would be able to retain that support in the fall. “In every election around this time there are stories suggesting that union members will defect — ‘Oh, white union men won’t vote for Obama,’” Steve Rosenthal, a former political director of the A.F.L.-C.I.O. and progressive political organizer, wrote in an email response to questions. In the end, Mr. Rosenthal said, union voters almost always end up voting overwhelmingly Democratic in presidential elections. White male union members favored Mr. Obama in 2008, and John Kerry in 2004, by roughly 20 percentage points, according to polling commissioned by the A.F.L.-C.I.O., even as white men over all favored the Republican candidate by a large margin. Mr. Rosenthal said that unions have proved adept at building support among their members for Democratic nominees who generally embrace their economic agenda and at undermining support for Republicans. In </w:t>
      </w:r>
      <w:r w:rsidRPr="00A75E4C">
        <w:rPr>
          <w:rStyle w:val="StyleUnderline"/>
        </w:rPr>
        <w:t>a recent study of working-class voters</w:t>
      </w:r>
      <w:r w:rsidRPr="009236AD">
        <w:rPr>
          <w:sz w:val="16"/>
        </w:rPr>
        <w:t xml:space="preserve"> in Ohio and Pennsylvania based on over 1,500 interviews, Working America, a labor-affiliated group, </w:t>
      </w:r>
      <w:r w:rsidRPr="00A75E4C">
        <w:rPr>
          <w:rStyle w:val="StyleUnderline"/>
        </w:rPr>
        <w:t>found genuine support for Mr. Trump among Democrats</w:t>
      </w:r>
      <w:r w:rsidRPr="009236AD">
        <w:rPr>
          <w:sz w:val="16"/>
        </w:rPr>
        <w:t xml:space="preserve">. But Matt Morrison, the group’s deputy director, said that many Trump supporters were receptive to information that suggested a gap between the candidate’s words and deeds. “Just delivering a little bit of new information, we could see that his brand takes a hit,” Mr. Morrison said, referring to reports that Mr. Trump may have used undocumented workers on some of his development projects. Other experts cautioned that even if Mr. Trump were to retain substantial support among white male union members without college degrees, that would not necessarily yield him an electoral advantage in November if he became the Republican nominee. The voters whom labor unions must typically work the hardest to turn out, like younger voters and Latinos, “are groups that will be highly motivated” against Mr. Trump, said Guy </w:t>
      </w:r>
      <w:proofErr w:type="spellStart"/>
      <w:r w:rsidRPr="009236AD">
        <w:rPr>
          <w:sz w:val="16"/>
        </w:rPr>
        <w:t>Molyneux</w:t>
      </w:r>
      <w:proofErr w:type="spellEnd"/>
      <w:r w:rsidRPr="009236AD">
        <w:rPr>
          <w:sz w:val="16"/>
        </w:rPr>
        <w:t xml:space="preserve">, a pollster who has surveyed union voters extensively over the years. Mr. </w:t>
      </w:r>
      <w:proofErr w:type="spellStart"/>
      <w:r w:rsidRPr="009236AD">
        <w:rPr>
          <w:sz w:val="16"/>
        </w:rPr>
        <w:t>Molyneux</w:t>
      </w:r>
      <w:proofErr w:type="spellEnd"/>
      <w:r w:rsidRPr="009236AD">
        <w:rPr>
          <w:sz w:val="16"/>
        </w:rPr>
        <w:t xml:space="preserve"> also said that many of the union voters attracted by Mr. Trump were among the 30 percent of union voters who already vote reliably Republican. Still, unlike most other Republicans, whose appeal to union voters rarely extends beyond cultural issues like gun rights, Mr. </w:t>
      </w:r>
      <w:r w:rsidRPr="00792889">
        <w:rPr>
          <w:rStyle w:val="Emphasis"/>
          <w:highlight w:val="cyan"/>
        </w:rPr>
        <w:t>Trump’s economic pronouncements have</w:t>
      </w:r>
      <w:r w:rsidRPr="009236AD">
        <w:rPr>
          <w:sz w:val="16"/>
        </w:rPr>
        <w:t xml:space="preserve"> a greater</w:t>
      </w:r>
      <w:r w:rsidRPr="00A75E4C">
        <w:rPr>
          <w:rStyle w:val="Emphasis"/>
        </w:rPr>
        <w:t xml:space="preserve"> </w:t>
      </w:r>
      <w:r w:rsidRPr="00792889">
        <w:rPr>
          <w:rStyle w:val="Emphasis"/>
          <w:highlight w:val="cyan"/>
        </w:rPr>
        <w:t>potential to scramble the standard political calculus</w:t>
      </w:r>
      <w:r w:rsidRPr="00A75E4C">
        <w:rPr>
          <w:rStyle w:val="Emphasis"/>
        </w:rPr>
        <w:t>.</w:t>
      </w:r>
      <w:r>
        <w:rPr>
          <w:rStyle w:val="Emphasis"/>
        </w:rPr>
        <w:t xml:space="preserve"> </w:t>
      </w:r>
      <w:r w:rsidRPr="009236AD">
        <w:rPr>
          <w:sz w:val="16"/>
        </w:rPr>
        <w:t xml:space="preserve">“I do think that </w:t>
      </w:r>
      <w:r w:rsidRPr="00792889">
        <w:rPr>
          <w:rStyle w:val="Emphasis"/>
          <w:highlight w:val="cyan"/>
        </w:rPr>
        <w:t>Trump is a threat</w:t>
      </w:r>
      <w:r w:rsidRPr="009236AD">
        <w:rPr>
          <w:sz w:val="16"/>
        </w:rPr>
        <w:t>,” said Mike Lux, a progressive activist who is a former labor official and veteran of President Bill Clinton’s administration. “</w:t>
      </w:r>
      <w:r w:rsidRPr="00792889">
        <w:rPr>
          <w:rStyle w:val="Emphasis"/>
          <w:highlight w:val="cyan"/>
        </w:rPr>
        <w:t>If</w:t>
      </w:r>
      <w:r w:rsidRPr="00A75E4C">
        <w:rPr>
          <w:rStyle w:val="Emphasis"/>
        </w:rPr>
        <w:t xml:space="preserve"> </w:t>
      </w:r>
      <w:r w:rsidRPr="009236AD">
        <w:rPr>
          <w:sz w:val="16"/>
        </w:rPr>
        <w:t>the Democratic nominee is</w:t>
      </w:r>
      <w:r w:rsidRPr="00A75E4C">
        <w:rPr>
          <w:rStyle w:val="Emphasis"/>
        </w:rPr>
        <w:t xml:space="preserve"> </w:t>
      </w:r>
      <w:r w:rsidRPr="00792889">
        <w:rPr>
          <w:rStyle w:val="Emphasis"/>
          <w:highlight w:val="cyan"/>
        </w:rPr>
        <w:t>Hillary</w:t>
      </w:r>
      <w:r w:rsidRPr="009236AD">
        <w:rPr>
          <w:sz w:val="16"/>
        </w:rPr>
        <w:t xml:space="preserve">, and </w:t>
      </w:r>
      <w:r w:rsidRPr="00792889">
        <w:rPr>
          <w:sz w:val="16"/>
          <w:highlight w:val="cyan"/>
        </w:rPr>
        <w:t>she</w:t>
      </w:r>
      <w:r w:rsidRPr="00792889">
        <w:rPr>
          <w:rStyle w:val="Emphasis"/>
          <w:highlight w:val="cyan"/>
        </w:rPr>
        <w:t>’s mushy at all on the trade issue, Trump will take that issue and drive it and drive it and drive it.”</w:t>
      </w:r>
    </w:p>
    <w:p w14:paraId="42609783" w14:textId="77777777" w:rsidR="007912FD" w:rsidRDefault="007912FD" w:rsidP="007912FD">
      <w:pPr>
        <w:pStyle w:val="NoSpacing"/>
        <w:rPr>
          <w:rStyle w:val="Emphasis"/>
        </w:rPr>
      </w:pPr>
    </w:p>
    <w:p w14:paraId="31D65327" w14:textId="77777777" w:rsidR="004D6455" w:rsidRPr="00750986" w:rsidRDefault="004D6455" w:rsidP="004D6455">
      <w:pPr>
        <w:pStyle w:val="Heading4"/>
      </w:pPr>
      <w:r w:rsidRPr="00750986">
        <w:t xml:space="preserve">Soft engagement hurts Clinton—viewed as hurting American interests </w:t>
      </w:r>
    </w:p>
    <w:p w14:paraId="0640C7A1" w14:textId="77777777" w:rsidR="004D6455" w:rsidRPr="00BB19D5" w:rsidRDefault="004D6455" w:rsidP="004D6455">
      <w:r w:rsidRPr="00BB19D5">
        <w:t xml:space="preserve">Bonnie S. </w:t>
      </w:r>
      <w:r w:rsidRPr="00BB19D5">
        <w:rPr>
          <w:rStyle w:val="Style13ptBold"/>
        </w:rPr>
        <w:t>Glaser</w:t>
      </w:r>
      <w:r>
        <w:t>, 8-1-</w:t>
      </w:r>
      <w:r w:rsidRPr="00BB19D5">
        <w:rPr>
          <w:rStyle w:val="Style13ptBold"/>
        </w:rPr>
        <w:t>2015</w:t>
      </w:r>
      <w:r>
        <w:t xml:space="preserve"> [Glaser is a US government consultant on East Asia, </w:t>
      </w:r>
      <w:r w:rsidRPr="00BB19D5">
        <w:t xml:space="preserve">"China bashing: American campaign ritual or harbinger of tougher policy?," </w:t>
      </w:r>
      <w:r>
        <w:t>the Interpreter</w:t>
      </w:r>
      <w:r w:rsidRPr="00BB19D5">
        <w:t xml:space="preserve">, </w:t>
      </w:r>
      <w:hyperlink r:id="rId21" w:history="1">
        <w:r w:rsidRPr="00A123C5">
          <w:rPr>
            <w:rStyle w:val="Hyperlink"/>
          </w:rPr>
          <w:t>http://www.lowyinterpreter.org/post/2015/08/25/China-bashing-American-campaign-ritual-or-harbinger-of-tougher-policy.aspx //</w:t>
        </w:r>
      </w:hyperlink>
      <w:r>
        <w:t xml:space="preserve"> DDI - FS. DA 07/14]</w:t>
      </w:r>
    </w:p>
    <w:p w14:paraId="7E371166" w14:textId="77777777" w:rsidR="004D6455" w:rsidRDefault="004D6455" w:rsidP="004D6455">
      <w:r w:rsidRPr="000D7C54">
        <w:rPr>
          <w:highlight w:val="cyan"/>
          <w:u w:val="single"/>
        </w:rPr>
        <w:t xml:space="preserve">China's repressive policies </w:t>
      </w:r>
      <w:r w:rsidRPr="000D7C54">
        <w:rPr>
          <w:u w:val="single"/>
        </w:rPr>
        <w:t>at home</w:t>
      </w:r>
      <w:r w:rsidRPr="00497A07">
        <w:rPr>
          <w:u w:val="single"/>
        </w:rPr>
        <w:t xml:space="preserve">, combined with its transgressions in the South China Sea and massive cyber attacks on US companies and the Federal Government, </w:t>
      </w:r>
      <w:r w:rsidRPr="000D7C54">
        <w:rPr>
          <w:highlight w:val="cyan"/>
          <w:u w:val="single"/>
        </w:rPr>
        <w:t>make it an easy target</w:t>
      </w:r>
      <w:r>
        <w:t xml:space="preserve">. Moreover, criticism of China likely resonates with most Americans. Republican candidates will accuse Obama of being too soft on China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w:t>
      </w:r>
      <w:r w:rsidRPr="000D7C54">
        <w:rPr>
          <w:highlight w:val="cyan"/>
          <w:u w:val="single"/>
        </w:rPr>
        <w:t>GOP candidate Donald Trump condemned China's recent currency devaluation as 'the greatest theft in the history of the United States.</w:t>
      </w:r>
      <w:r w:rsidRPr="00497A07">
        <w:rPr>
          <w:u w:val="single"/>
        </w:rPr>
        <w:t>' If elected president, Trump said, 'Oh would China be in trouble!'</w:t>
      </w:r>
      <w:r>
        <w:t xml:space="preserve"> Carly Fiorina, another GOP contender, </w:t>
      </w:r>
      <w:proofErr w:type="spellStart"/>
      <w:r>
        <w:t>criticised</w:t>
      </w:r>
      <w:proofErr w:type="spellEnd"/>
      <w: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w:t>
      </w:r>
      <w:r w:rsidRPr="00DD3BEE">
        <w:t xml:space="preserve">Democratic front-runner </w:t>
      </w:r>
      <w:r w:rsidRPr="000D7C54">
        <w:rPr>
          <w:highlight w:val="cyan"/>
        </w:rPr>
        <w:t>Hillary</w:t>
      </w:r>
      <w:r w:rsidRPr="000D7C54">
        <w:rPr>
          <w:highlight w:val="cyan"/>
          <w:u w:val="single"/>
        </w:rPr>
        <w:t xml:space="preserve"> Clinton has joined the fray in an </w:t>
      </w:r>
      <w:r w:rsidRPr="000D7C54">
        <w:rPr>
          <w:rStyle w:val="Emphasis"/>
          <w:highlight w:val="cyan"/>
        </w:rPr>
        <w:t>effort to shield herself from the accusation that she was complicit in</w:t>
      </w:r>
      <w:r w:rsidRPr="00E01BCF">
        <w:rPr>
          <w:u w:val="single"/>
        </w:rPr>
        <w:t xml:space="preserve"> </w:t>
      </w:r>
      <w:r w:rsidRPr="00DD3BEE">
        <w:t>the implementation of a</w:t>
      </w:r>
      <w:r w:rsidRPr="00E01BCF">
        <w:rPr>
          <w:u w:val="single"/>
        </w:rPr>
        <w:t xml:space="preserve"> </w:t>
      </w:r>
      <w:r w:rsidRPr="000D7C54">
        <w:rPr>
          <w:rStyle w:val="Emphasis"/>
          <w:highlight w:val="cyan"/>
        </w:rPr>
        <w:t>policy that accommodated China and failed to sufficiently stand up for American</w:t>
      </w:r>
      <w:r w:rsidRPr="000D7C54">
        <w:rPr>
          <w:highlight w:val="cyan"/>
          <w:u w:val="single"/>
        </w:rPr>
        <w:t xml:space="preserve"> </w:t>
      </w:r>
      <w:r w:rsidRPr="000D7C54">
        <w:rPr>
          <w:rStyle w:val="Emphasis"/>
          <w:highlight w:val="cyan"/>
        </w:rPr>
        <w:t>interests</w:t>
      </w:r>
      <w:r w:rsidRPr="00E01BCF">
        <w:rPr>
          <w:u w:val="single"/>
        </w:rPr>
        <w:t xml:space="preserve">. </w:t>
      </w:r>
      <w:r w:rsidRPr="00291717">
        <w:t xml:space="preserve">Clinton acknowledges that as secretary of state she worked hard to build a better relationship with China and says she would continue to do so as president. But she also warns about the dangers posed by China's </w:t>
      </w:r>
      <w:proofErr w:type="spellStart"/>
      <w:r w:rsidRPr="00291717">
        <w:t>militarisation</w:t>
      </w:r>
      <w:proofErr w:type="spellEnd"/>
      <w:r w:rsidRPr="00291717">
        <w:t xml:space="preserve"> of the South China Sea and condemns China's 'stealing commercial secrets, blueprints from defense contractors' and 'huge amounts of government information' in its quest for an advantage over other nations. </w:t>
      </w:r>
      <w:r>
        <w:t xml:space="preserve">The </w:t>
      </w:r>
      <w:r w:rsidRPr="00E01BCF">
        <w:rPr>
          <w:u w:val="single"/>
        </w:rPr>
        <w:t xml:space="preserve">presidential campaign is just starting to heat up. </w:t>
      </w:r>
      <w:r w:rsidRPr="000D7C54">
        <w:rPr>
          <w:highlight w:val="cyan"/>
          <w:u w:val="single"/>
        </w:rPr>
        <w:t xml:space="preserve">The torrent of China-bashing in the remaining 15 months before the general election is likely to have a profoundly negative effect on </w:t>
      </w:r>
      <w:r w:rsidRPr="000D7C54">
        <w:rPr>
          <w:rStyle w:val="Emphasis"/>
          <w:highlight w:val="cyan"/>
        </w:rPr>
        <w:t xml:space="preserve">China's image in the US, which is already </w:t>
      </w:r>
      <w:proofErr w:type="spellStart"/>
      <w:r w:rsidRPr="000D7C54">
        <w:rPr>
          <w:rStyle w:val="Emphasis"/>
          <w:highlight w:val="cyan"/>
        </w:rPr>
        <w:t>unfavourable</w:t>
      </w:r>
      <w:proofErr w:type="spellEnd"/>
      <w:r w:rsidRPr="000D7C54">
        <w:rPr>
          <w:highlight w:val="cyan"/>
          <w:u w:val="single"/>
        </w:rPr>
        <w:t>.</w:t>
      </w:r>
      <w:r>
        <w:t xml:space="preserve"> </w:t>
      </w:r>
      <w:r w:rsidRPr="00E01BCF">
        <w:rPr>
          <w:u w:val="single"/>
        </w:rPr>
        <w:t xml:space="preserve">In a 2014 poll by the Pew Research Center, only 35% of Americans had a positive view of China, while 55% had a negative one. </w:t>
      </w:r>
      <w:r w:rsidRPr="000D7C54">
        <w:rPr>
          <w:highlight w:val="cyan"/>
          <w:u w:val="single"/>
        </w:rPr>
        <w:t>China's image in the US has tilted in a more negative direction in recent years</w:t>
      </w:r>
      <w:r w:rsidRPr="00E01BCF">
        <w:rPr>
          <w:u w:val="single"/>
        </w:rPr>
        <w:t xml:space="preserve"> – as recently as 2011 half of Americans gave China a positive rating.</w:t>
      </w:r>
      <w:r>
        <w:rPr>
          <w:u w:val="single"/>
        </w:rPr>
        <w:t xml:space="preserve"> </w:t>
      </w:r>
      <w:r w:rsidRPr="00E01BCF">
        <w:rPr>
          <w:u w:val="single"/>
        </w:rPr>
        <w:t xml:space="preserve">The negative public mood will likely align with harsher attitudes in Congress, reinforcing the proclivities of the next US president to adopt a tougher stance against Chinese trade policies, human rights violations, cyber intrusions, and assertiveness in the South China Sea. Despite a sincere desire for a positive bilateral relationship with the US, Xi Jinping is likely to </w:t>
      </w:r>
      <w:proofErr w:type="spellStart"/>
      <w:r w:rsidRPr="00E01BCF">
        <w:rPr>
          <w:u w:val="single"/>
        </w:rPr>
        <w:t>prioritise</w:t>
      </w:r>
      <w:proofErr w:type="spellEnd"/>
      <w:r w:rsidRPr="00E01BCF">
        <w:rPr>
          <w:u w:val="single"/>
        </w:rPr>
        <w:t xml:space="preserve"> the preservation of domestic stability, </w:t>
      </w:r>
      <w:proofErr w:type="spellStart"/>
      <w:r w:rsidRPr="00E01BCF">
        <w:rPr>
          <w:u w:val="single"/>
        </w:rPr>
        <w:t>defence</w:t>
      </w:r>
      <w:proofErr w:type="spellEnd"/>
      <w:r w:rsidRPr="00E01BCF">
        <w:rPr>
          <w:u w:val="single"/>
        </w:rPr>
        <w:t xml:space="preserve"> of sovereignty, and pursuit of the Chinese Dream.</w:t>
      </w:r>
      <w:r>
        <w:rPr>
          <w:u w:val="single"/>
        </w:rPr>
        <w:t xml:space="preserve"> </w:t>
      </w:r>
      <w:r>
        <w:t xml:space="preserve">Fasten your seat belts and get ready for a rough ride in US-China relations beginning in 2017. </w:t>
      </w:r>
    </w:p>
    <w:p w14:paraId="66B466BD" w14:textId="77777777" w:rsidR="004D6455" w:rsidRPr="00A75E4C" w:rsidRDefault="004D6455" w:rsidP="007912FD">
      <w:pPr>
        <w:pStyle w:val="NoSpacing"/>
        <w:rPr>
          <w:rStyle w:val="Emphasis"/>
        </w:rPr>
      </w:pPr>
    </w:p>
    <w:p w14:paraId="0EA163B2" w14:textId="77D4F07D" w:rsidR="007912FD" w:rsidRDefault="007912FD" w:rsidP="007912FD">
      <w:pPr>
        <w:pStyle w:val="Heading4"/>
      </w:pPr>
      <w:r>
        <w:t>The people care about the candidate’s stance on Chinese policy</w:t>
      </w:r>
      <w:r w:rsidR="004D6455">
        <w:t>—the plan can swing the election</w:t>
      </w:r>
    </w:p>
    <w:p w14:paraId="607A54BE" w14:textId="77777777" w:rsidR="007912FD" w:rsidRPr="008576AD" w:rsidRDefault="007912FD" w:rsidP="007912FD">
      <w:r>
        <w:rPr>
          <w:rStyle w:val="Style13ptBold"/>
        </w:rPr>
        <w:t xml:space="preserve">Golan et al </w:t>
      </w:r>
      <w:r w:rsidRPr="00B60786">
        <w:rPr>
          <w:rStyle w:val="Style13ptBold"/>
        </w:rPr>
        <w:t>15</w:t>
      </w:r>
      <w:r w:rsidRPr="00B60786">
        <w:t xml:space="preserve"> (</w:t>
      </w:r>
      <w:proofErr w:type="spellStart"/>
      <w:r w:rsidRPr="00B60786">
        <w:t>Shahar</w:t>
      </w:r>
      <w:proofErr w:type="spellEnd"/>
      <w:r>
        <w:t xml:space="preserve"> Golan</w:t>
      </w:r>
      <w:r w:rsidRPr="00B60786">
        <w:t xml:space="preserve">, </w:t>
      </w:r>
      <w:proofErr w:type="spellStart"/>
      <w:r>
        <w:t>Shiling</w:t>
      </w:r>
      <w:proofErr w:type="spellEnd"/>
      <w:r>
        <w:t xml:space="preserve"> Fan, Ji </w:t>
      </w:r>
      <w:proofErr w:type="spellStart"/>
      <w:r>
        <w:t>Guo</w:t>
      </w:r>
      <w:proofErr w:type="spellEnd"/>
      <w:r>
        <w:t xml:space="preserve">, </w:t>
      </w:r>
      <w:proofErr w:type="spellStart"/>
      <w:r>
        <w:t>Dilpreet</w:t>
      </w:r>
      <w:proofErr w:type="spellEnd"/>
      <w:r>
        <w:t xml:space="preserve"> Kaur, Helen Lim, </w:t>
      </w:r>
      <w:proofErr w:type="spellStart"/>
      <w:r>
        <w:t>Jaehyung</w:t>
      </w:r>
      <w:proofErr w:type="spellEnd"/>
      <w:r>
        <w:t xml:space="preserve"> Kim, </w:t>
      </w:r>
      <w:proofErr w:type="spellStart"/>
      <w:r>
        <w:t>Taehee</w:t>
      </w:r>
      <w:proofErr w:type="spellEnd"/>
      <w:r>
        <w:t xml:space="preserve"> Kim, Tyler Knudson, Matthew Lee, Jay-Kwon Park, </w:t>
      </w:r>
      <w:proofErr w:type="spellStart"/>
      <w:r>
        <w:t>Avivia</w:t>
      </w:r>
      <w:proofErr w:type="spellEnd"/>
      <w:r>
        <w:t xml:space="preserve"> Reuben, </w:t>
      </w:r>
      <w:proofErr w:type="spellStart"/>
      <w:r>
        <w:t>Kela</w:t>
      </w:r>
      <w:proofErr w:type="spellEnd"/>
      <w:r>
        <w:t xml:space="preserve"> Wong, Bridget Chan, Jack Truitt, Sean </w:t>
      </w:r>
      <w:proofErr w:type="spellStart"/>
      <w:r>
        <w:t>Wagnon</w:t>
      </w:r>
      <w:proofErr w:type="spellEnd"/>
      <w:r>
        <w:t xml:space="preserve">, and Zoe Newman, University of Washington, </w:t>
      </w:r>
      <w:proofErr w:type="spellStart"/>
      <w:r>
        <w:t>ResearchWorks</w:t>
      </w:r>
      <w:proofErr w:type="spellEnd"/>
      <w:r>
        <w:t>, “Rethinking United States Military Bases in East Asia,” “</w:t>
      </w:r>
      <w:r w:rsidRPr="008576AD">
        <w:t>http://hdl.handle.net/1773/33275</w:t>
      </w:r>
      <w:r>
        <w:t>,” accessed 7-13-16, AG)</w:t>
      </w:r>
    </w:p>
    <w:p w14:paraId="5011D5E3" w14:textId="77777777" w:rsidR="007912FD" w:rsidRPr="001C2C1E" w:rsidRDefault="007912FD" w:rsidP="007912FD">
      <w:pPr>
        <w:rPr>
          <w:b/>
        </w:rPr>
      </w:pPr>
      <w:r w:rsidRPr="00792889">
        <w:rPr>
          <w:b/>
          <w:highlight w:val="cyan"/>
          <w:u w:val="single"/>
        </w:rPr>
        <w:t>In recent times, China has become one of the most contentious issues regarding American foreign policy.</w:t>
      </w:r>
      <w:r w:rsidRPr="008576AD">
        <w:t xml:space="preserve"> </w:t>
      </w:r>
      <w:r w:rsidRPr="008576AD">
        <w:rPr>
          <w:u w:val="single"/>
        </w:rPr>
        <w:t xml:space="preserve">Out of all issues concerning East Asia, </w:t>
      </w:r>
      <w:r w:rsidRPr="00792889">
        <w:rPr>
          <w:b/>
          <w:highlight w:val="cyan"/>
          <w:u w:val="single"/>
        </w:rPr>
        <w:t>China generates the greatest political attention</w:t>
      </w:r>
      <w:r w:rsidRPr="008576AD">
        <w:rPr>
          <w:b/>
          <w:u w:val="single"/>
        </w:rPr>
        <w:t xml:space="preserve"> </w:t>
      </w:r>
      <w:r w:rsidRPr="008576AD">
        <w:t>in the US;</w:t>
      </w:r>
      <w:r w:rsidRPr="008576AD">
        <w:rPr>
          <w:u w:val="single"/>
        </w:rPr>
        <w:t xml:space="preserve"> American politicians frequently use the China card in foreign policy debate, </w:t>
      </w:r>
      <w:r w:rsidRPr="008576AD">
        <w:rPr>
          <w:b/>
          <w:u w:val="single"/>
        </w:rPr>
        <w:t>especially during campaigns</w:t>
      </w:r>
      <w:r w:rsidRPr="008576AD">
        <w:rPr>
          <w:u w:val="single"/>
        </w:rPr>
        <w:t>.</w:t>
      </w:r>
      <w:r w:rsidRPr="008576AD">
        <w:t xml:space="preserve"> The rethink of the military bases will provide ammunition for critics of the administration who will try to spin the reform as soft on the PRC. In his book US-Chinese Relations: Perilous Past, Pragmatic Present, Robert Sutter, </w:t>
      </w:r>
      <w:r w:rsidRPr="008576AD">
        <w:rPr>
          <w:rStyle w:val="StyleUnderline"/>
        </w:rPr>
        <w:t>a</w:t>
      </w:r>
      <w:r w:rsidRPr="00792889">
        <w:rPr>
          <w:rStyle w:val="StyleUnderline"/>
          <w:highlight w:val="cyan"/>
        </w:rPr>
        <w:t>n acclaimed China expert, describes the political environment of the US regarding China policy as “an atmosphere of suspicion and cynicism in American domestic politic</w:t>
      </w:r>
      <w:r w:rsidRPr="008576AD">
        <w:rPr>
          <w:rStyle w:val="StyleUnderline"/>
        </w:rPr>
        <w:t>s</w:t>
      </w:r>
      <w:r w:rsidRPr="008576AD">
        <w:t xml:space="preserve"> over China policy,” </w:t>
      </w:r>
      <w:r w:rsidRPr="00792889">
        <w:rPr>
          <w:rStyle w:val="StyleUnderline"/>
          <w:highlight w:val="cyan"/>
        </w:rPr>
        <w:t>setting the stage “for</w:t>
      </w:r>
      <w:r w:rsidRPr="008576AD">
        <w:t xml:space="preserve"> often </w:t>
      </w:r>
      <w:r w:rsidRPr="00792889">
        <w:rPr>
          <w:rStyle w:val="StyleUnderline"/>
          <w:highlight w:val="cyan"/>
        </w:rPr>
        <w:t>bitter</w:t>
      </w:r>
      <w:r w:rsidRPr="00792889">
        <w:rPr>
          <w:highlight w:val="cyan"/>
        </w:rPr>
        <w:t xml:space="preserve"> </w:t>
      </w:r>
      <w:r w:rsidRPr="00792889">
        <w:rPr>
          <w:rStyle w:val="StyleUnderline"/>
          <w:highlight w:val="cyan"/>
        </w:rPr>
        <w:t>and debilitating fights</w:t>
      </w:r>
      <w:r w:rsidRPr="008576AD">
        <w:t xml:space="preserve"> in US domestic politics over China policy in ensuing years that on balance are seen not to serve the overall national interests of the United States” (Sutter, 2013, p.81). Sutter’s observations show that </w:t>
      </w:r>
      <w:r w:rsidRPr="00792889">
        <w:rPr>
          <w:highlight w:val="cyan"/>
          <w:u w:val="single"/>
        </w:rPr>
        <w:t>electoral needs in the US often cause candidates to use harsher rhetoric and actions against the PRC than they believe are beneficial for the US</w:t>
      </w:r>
      <w:r w:rsidRPr="008576AD">
        <w:rPr>
          <w:u w:val="single"/>
        </w:rPr>
        <w:t xml:space="preserve">. While many scholars have argued that administrations will ultimately favor pragmatic forward-moving relationships with the PRC, </w:t>
      </w:r>
      <w:r w:rsidRPr="00792889">
        <w:rPr>
          <w:b/>
          <w:highlight w:val="cyan"/>
          <w:u w:val="single"/>
        </w:rPr>
        <w:t>aspiring presidents have not been shy of criticism of the PRC leading up to presidential elections</w:t>
      </w:r>
      <w:r w:rsidRPr="00792889">
        <w:rPr>
          <w:b/>
          <w:highlight w:val="cyan"/>
        </w:rPr>
        <w:t>.</w:t>
      </w:r>
      <w:r w:rsidRPr="001C2C1E">
        <w:rPr>
          <w:b/>
        </w:rPr>
        <w:t xml:space="preserve"> </w:t>
      </w:r>
    </w:p>
    <w:p w14:paraId="57474FA3" w14:textId="77777777" w:rsidR="007912FD" w:rsidRPr="00DD3BEE" w:rsidRDefault="007912FD" w:rsidP="007912FD"/>
    <w:p w14:paraId="65C708D0" w14:textId="77777777" w:rsidR="007912FD" w:rsidRPr="00750986" w:rsidRDefault="007912FD" w:rsidP="007912FD">
      <w:pPr>
        <w:pStyle w:val="Heading4"/>
      </w:pPr>
      <w:r w:rsidRPr="00750986">
        <w:t xml:space="preserve">Plan gets spun as soft on China </w:t>
      </w:r>
    </w:p>
    <w:p w14:paraId="1FAA0348" w14:textId="77777777" w:rsidR="007912FD" w:rsidRPr="005158FC" w:rsidRDefault="007912FD" w:rsidP="007912FD">
      <w:r w:rsidRPr="007030B2">
        <w:rPr>
          <w:rStyle w:val="Style13ptBold"/>
        </w:rPr>
        <w:t>Sorensen’15</w:t>
      </w:r>
      <w:r>
        <w:t xml:space="preserve"> [</w:t>
      </w:r>
      <w:r>
        <w:rPr>
          <w:shd w:val="clear" w:color="auto" w:fill="FFFFFF"/>
        </w:rPr>
        <w:t>Clark W. Sorensen</w:t>
      </w:r>
      <w:r>
        <w:t xml:space="preserve"> 2015, he has a PhD in Asian and Pacific studies, “</w:t>
      </w:r>
      <w:r w:rsidRPr="007030B2">
        <w:rPr>
          <w:rFonts w:ascii="Times" w:eastAsia="Times New Roman" w:hAnsi="Times"/>
          <w:szCs w:val="20"/>
        </w:rPr>
        <w:t>RETHINKING UNITED STATES MILITARY BASES IN EAST ASIA</w:t>
      </w:r>
      <w:r>
        <w:rPr>
          <w:rFonts w:ascii="Times" w:eastAsia="Times New Roman" w:hAnsi="Times"/>
          <w:szCs w:val="20"/>
        </w:rPr>
        <w:t>” Task Force 2015 // DDI – FS. DA 07/13]</w:t>
      </w:r>
    </w:p>
    <w:p w14:paraId="584CB453" w14:textId="77777777" w:rsidR="007912FD" w:rsidRDefault="007912FD" w:rsidP="007912FD">
      <w:pPr>
        <w:rPr>
          <w:u w:val="single"/>
        </w:rPr>
      </w:pPr>
      <w:r>
        <w:t xml:space="preserve">Another factor that one cannot dodge </w:t>
      </w:r>
      <w:r w:rsidRPr="000D7C54">
        <w:rPr>
          <w:highlight w:val="cyan"/>
          <w:u w:val="single"/>
        </w:rPr>
        <w:t>when debating American foreign policy</w:t>
      </w:r>
      <w:r>
        <w:t xml:space="preserve"> or </w:t>
      </w:r>
      <w:r w:rsidRPr="000D7C54">
        <w:rPr>
          <w:highlight w:val="cyan"/>
          <w:u w:val="single"/>
        </w:rPr>
        <w:t>US China relations in particular is political ideology</w:t>
      </w:r>
      <w:r>
        <w:t xml:space="preserve">. </w:t>
      </w:r>
      <w:proofErr w:type="spellStart"/>
      <w:r>
        <w:t>Dueck</w:t>
      </w:r>
      <w:proofErr w:type="spellEnd"/>
      <w:r>
        <w:t xml:space="preserve"> explains that electoral </w:t>
      </w:r>
      <w:r w:rsidRPr="002D6F35">
        <w:rPr>
          <w:u w:val="single"/>
        </w:rPr>
        <w:t>needs caused the Republican Party “by the time of the Korean War to become more hawkish than Democrats—a position they have never relinquished</w:t>
      </w:r>
      <w:r w:rsidRPr="002D6F35">
        <w:t xml:space="preserve">”, </w:t>
      </w:r>
      <w:r w:rsidRPr="002D6F35">
        <w:rPr>
          <w:u w:val="single"/>
        </w:rPr>
        <w:t>and concludes that “today as before, a hawkish American nationalism forms the center of gravity of the Republican Party</w:t>
      </w:r>
      <w:r>
        <w:t xml:space="preserve">, especially in its conservative base, </w:t>
      </w:r>
      <w:r w:rsidRPr="002D6F35">
        <w:rPr>
          <w:u w:val="single"/>
        </w:rPr>
        <w:t>when it comes to foreign policy issues”</w:t>
      </w:r>
      <w:r>
        <w:t xml:space="preserve"> (</w:t>
      </w:r>
      <w:proofErr w:type="spellStart"/>
      <w:r>
        <w:t>Dueck</w:t>
      </w:r>
      <w:proofErr w:type="spellEnd"/>
      <w:r>
        <w:t xml:space="preserve">, p.307). </w:t>
      </w:r>
      <w:r w:rsidRPr="002D6F35">
        <w:rPr>
          <w:u w:val="single"/>
        </w:rPr>
        <w:t>Focusing</w:t>
      </w:r>
      <w:r>
        <w:t xml:space="preserve"> specifically </w:t>
      </w:r>
      <w:r w:rsidRPr="002D6F35">
        <w:rPr>
          <w:u w:val="single"/>
        </w:rPr>
        <w:t>on</w:t>
      </w:r>
      <w:r>
        <w:t xml:space="preserve"> the </w:t>
      </w:r>
      <w:r w:rsidRPr="002D6F35">
        <w:rPr>
          <w:u w:val="single"/>
        </w:rPr>
        <w:t>China debate</w:t>
      </w:r>
      <w:r>
        <w:t xml:space="preserve">, Peter </w:t>
      </w:r>
      <w:proofErr w:type="spellStart"/>
      <w:r>
        <w:t>Heyes</w:t>
      </w:r>
      <w:proofErr w:type="spellEnd"/>
      <w:r>
        <w:t xml:space="preserve"> </w:t>
      </w:r>
      <w:proofErr w:type="spellStart"/>
      <w:r>
        <w:t>Gries</w:t>
      </w:r>
      <w:proofErr w:type="spellEnd"/>
      <w:r>
        <w:t xml:space="preserve"> (2014) argues in his book “The Politics of American Foreign Policy: how ideology divides liberals and conservative over foreign affairs” that “</w:t>
      </w:r>
      <w:r w:rsidRPr="002D6F35">
        <w:rPr>
          <w:u w:val="single"/>
        </w:rPr>
        <w:t>Conservatives desire a tougher China Policy than liberals do… because on average they maintain much more negative attitudes towards communist countries in general and the Chinese government in particular</w:t>
      </w:r>
      <w:r>
        <w:t>” (</w:t>
      </w:r>
      <w:proofErr w:type="spellStart"/>
      <w:r>
        <w:t>n.p</w:t>
      </w:r>
      <w:proofErr w:type="spellEnd"/>
      <w:r>
        <w:t xml:space="preserve">.). Meanwhile, when regarding the other political opposition, </w:t>
      </w:r>
      <w:proofErr w:type="spellStart"/>
      <w:r>
        <w:t>Gries</w:t>
      </w:r>
      <w:proofErr w:type="spellEnd"/>
      <w:r>
        <w:t xml:space="preserve"> infers that </w:t>
      </w:r>
      <w:r w:rsidRPr="00FE546D">
        <w:rPr>
          <w:rStyle w:val="Emphasis"/>
        </w:rPr>
        <w:t>“</w:t>
      </w:r>
      <w:r w:rsidRPr="000D7C54">
        <w:rPr>
          <w:rStyle w:val="Emphasis"/>
          <w:highlight w:val="cyan"/>
        </w:rPr>
        <w:t>the anti-China advocacy of Big Labor has likely counteracted the greater liberal warmth towards China within the Democratic Party”</w:t>
      </w:r>
      <w:r>
        <w:t xml:space="preserve"> (</w:t>
      </w:r>
      <w:proofErr w:type="spellStart"/>
      <w:r>
        <w:t>n.p</w:t>
      </w:r>
      <w:proofErr w:type="spellEnd"/>
      <w:r>
        <w:t xml:space="preserve">.). </w:t>
      </w:r>
      <w:r w:rsidRPr="00E23028">
        <w:rPr>
          <w:u w:val="single"/>
        </w:rPr>
        <w:t>It becomes</w:t>
      </w:r>
      <w:r>
        <w:t xml:space="preserve"> revealed that a </w:t>
      </w:r>
      <w:r w:rsidRPr="00E23028">
        <w:rPr>
          <w:u w:val="single"/>
        </w:rPr>
        <w:t>clear</w:t>
      </w:r>
      <w:r>
        <w:t xml:space="preserve"> divergence between </w:t>
      </w:r>
      <w:r w:rsidRPr="000D7C54">
        <w:rPr>
          <w:highlight w:val="cyan"/>
          <w:u w:val="single"/>
        </w:rPr>
        <w:t>general attitudes of Republican and Democrat voters when it comes to China, with the former preferring cooler relations</w:t>
      </w:r>
      <w:r w:rsidRPr="00E23028">
        <w:rPr>
          <w:u w:val="single"/>
        </w:rPr>
        <w:t>. Therefore the rethink of the military bases is likely to be spun as soft on China, especially in conservative circles, and used to berate Democrats for caving to Chinese aggression.</w:t>
      </w:r>
    </w:p>
    <w:p w14:paraId="11AEC5D2" w14:textId="77777777" w:rsidR="007912FD" w:rsidRDefault="007912FD" w:rsidP="007912FD">
      <w:pPr>
        <w:rPr>
          <w:u w:val="single"/>
        </w:rPr>
      </w:pPr>
    </w:p>
    <w:p w14:paraId="78E7D1D1" w14:textId="0C22186D" w:rsidR="007912FD" w:rsidRPr="00750986" w:rsidRDefault="004D6455" w:rsidP="007912FD">
      <w:pPr>
        <w:pStyle w:val="Heading4"/>
      </w:pPr>
      <w:r>
        <w:t>The public hates China—prefers tough rhetoric</w:t>
      </w:r>
    </w:p>
    <w:p w14:paraId="70693888" w14:textId="77777777" w:rsidR="007912FD" w:rsidRDefault="007912FD" w:rsidP="007912FD">
      <w:r w:rsidRPr="007030B2">
        <w:rPr>
          <w:rStyle w:val="Style13ptBold"/>
        </w:rPr>
        <w:t>Sorensen’15</w:t>
      </w:r>
      <w:r>
        <w:t xml:space="preserve"> [</w:t>
      </w:r>
      <w:r>
        <w:rPr>
          <w:shd w:val="clear" w:color="auto" w:fill="FFFFFF"/>
        </w:rPr>
        <w:t>Clark W. Sorensen</w:t>
      </w:r>
      <w:r>
        <w:t xml:space="preserve"> 2015, he has a PhD in Asian and Pacific studies, “</w:t>
      </w:r>
      <w:r w:rsidRPr="007030B2">
        <w:rPr>
          <w:rFonts w:ascii="Times" w:eastAsia="Times New Roman" w:hAnsi="Times"/>
          <w:szCs w:val="20"/>
        </w:rPr>
        <w:t>RETHINKING UNITED STATES MILITARY BASES IN EAST ASIA</w:t>
      </w:r>
      <w:r>
        <w:rPr>
          <w:rFonts w:ascii="Times" w:eastAsia="Times New Roman" w:hAnsi="Times"/>
          <w:szCs w:val="20"/>
        </w:rPr>
        <w:t>” Task Force 2015 // DDI – FS. DA 07/13]</w:t>
      </w:r>
    </w:p>
    <w:p w14:paraId="0FAAB21E" w14:textId="77777777" w:rsidR="007912FD" w:rsidRDefault="007912FD" w:rsidP="007912FD">
      <w:pPr>
        <w:rPr>
          <w:u w:val="single"/>
        </w:rPr>
      </w:pPr>
      <w:r w:rsidRPr="00FE546D">
        <w:t xml:space="preserve">Finally, another constraint </w:t>
      </w:r>
      <w:r w:rsidRPr="00FE546D">
        <w:rPr>
          <w:u w:val="single"/>
        </w:rPr>
        <w:t>regarding the PRC is general American public opinion towards the East Asian country</w:t>
      </w:r>
      <w:r w:rsidRPr="00FE546D">
        <w:t>. Sutter explains that “</w:t>
      </w:r>
      <w:r w:rsidRPr="000D7C54">
        <w:rPr>
          <w:rStyle w:val="Emphasis"/>
          <w:highlight w:val="cyan"/>
        </w:rPr>
        <w:t>American Public opinion remains more negative than positive regarding the policies and practices of China</w:t>
      </w:r>
      <w:r w:rsidRPr="000D7C54">
        <w:rPr>
          <w:highlight w:val="cyan"/>
        </w:rPr>
        <w:t>,</w:t>
      </w:r>
      <w:r w:rsidRPr="00FE546D">
        <w:t xml:space="preserve"> but it is not in a</w:t>
      </w:r>
      <w:r>
        <w:t xml:space="preserve"> </w:t>
      </w:r>
      <w:r w:rsidRPr="00FE546D">
        <w:t xml:space="preserve">position, as </w:t>
      </w:r>
      <w:r w:rsidRPr="004A1B32">
        <w:rPr>
          <w:u w:val="single"/>
        </w:rPr>
        <w:t>it was in the aftermath of the Tiananmen crackdown, to prompt serious negative change in American China policy</w:t>
      </w:r>
      <w:r w:rsidRPr="00FE546D">
        <w:t xml:space="preserve">”( </w:t>
      </w:r>
      <w:proofErr w:type="spellStart"/>
      <w:r w:rsidRPr="00FE546D">
        <w:t>Shambaugh</w:t>
      </w:r>
      <w:proofErr w:type="spellEnd"/>
      <w:r w:rsidRPr="00FE546D">
        <w:t>, p.117). While public opinion in the</w:t>
      </w:r>
      <w:r>
        <w:t xml:space="preserve"> </w:t>
      </w:r>
      <w:r w:rsidRPr="00FE546D">
        <w:t xml:space="preserve">US regarding the PRC has soften since the early 1990’s, </w:t>
      </w:r>
      <w:r w:rsidRPr="004A1B32">
        <w:rPr>
          <w:u w:val="single"/>
        </w:rPr>
        <w:t>the general distaste for Chinese actions lead politicians to pursue populist rhetoric at times in order to appease public sentiment.</w:t>
      </w:r>
      <w:r w:rsidRPr="00FE546D">
        <w:t xml:space="preserve"> Sutter points that this can be seen in the </w:t>
      </w:r>
      <w:r w:rsidRPr="000D7C54">
        <w:rPr>
          <w:highlight w:val="cyan"/>
          <w:u w:val="single"/>
        </w:rPr>
        <w:t>media</w:t>
      </w:r>
      <w:r w:rsidRPr="00FE546D">
        <w:t xml:space="preserve"> that “</w:t>
      </w:r>
      <w:r w:rsidRPr="000D7C54">
        <w:rPr>
          <w:highlight w:val="cyan"/>
          <w:u w:val="single"/>
        </w:rPr>
        <w:t>reflected trends in American public opinion in demonstrating a continuing tendency to highlight the negative implication of Chinese developments for American interests and values</w:t>
      </w:r>
      <w:r w:rsidRPr="004A1B32">
        <w:t>”</w:t>
      </w:r>
      <w:r w:rsidRPr="00FE546D">
        <w:t xml:space="preserve"> (</w:t>
      </w:r>
      <w:proofErr w:type="spellStart"/>
      <w:r w:rsidRPr="00FE546D">
        <w:t>Shambaugh</w:t>
      </w:r>
      <w:proofErr w:type="spellEnd"/>
      <w:r w:rsidRPr="00FE546D">
        <w:t>,</w:t>
      </w:r>
      <w:r>
        <w:t xml:space="preserve"> </w:t>
      </w:r>
      <w:r w:rsidRPr="00FE546D">
        <w:t xml:space="preserve">p.118). While </w:t>
      </w:r>
      <w:r w:rsidRPr="000D7C54">
        <w:rPr>
          <w:highlight w:val="cyan"/>
          <w:u w:val="single"/>
        </w:rPr>
        <w:t>American public opinion, as Sutter points out, is not a position to strongly affect American actions towards the PRC, it could provide further motivation for politicians to use harsh rhetoric against the PRC.</w:t>
      </w:r>
    </w:p>
    <w:p w14:paraId="227FF45A" w14:textId="77777777" w:rsidR="007912FD" w:rsidRDefault="007912FD" w:rsidP="007912FD"/>
    <w:p w14:paraId="21CDF72A" w14:textId="77777777" w:rsidR="007912FD" w:rsidRPr="00750986" w:rsidRDefault="007912FD" w:rsidP="007912FD">
      <w:pPr>
        <w:pStyle w:val="Heading4"/>
      </w:pPr>
      <w:r w:rsidRPr="00750986">
        <w:t>Tough talk against China is crucial for Clinton</w:t>
      </w:r>
    </w:p>
    <w:p w14:paraId="758FD142" w14:textId="77777777" w:rsidR="007912FD" w:rsidRDefault="007912FD" w:rsidP="007912FD">
      <w:r w:rsidRPr="009229DA">
        <w:rPr>
          <w:rStyle w:val="Style13ptBold"/>
        </w:rPr>
        <w:t>Washington Post</w:t>
      </w:r>
      <w:r w:rsidRPr="009229DA">
        <w:t>, 9-23-</w:t>
      </w:r>
      <w:r w:rsidRPr="009229DA">
        <w:rPr>
          <w:rStyle w:val="Style13ptBold"/>
        </w:rPr>
        <w:t>2015</w:t>
      </w:r>
      <w:r w:rsidRPr="009229DA">
        <w:t xml:space="preserve">, </w:t>
      </w:r>
      <w:r>
        <w:t>[</w:t>
      </w:r>
      <w:r w:rsidRPr="009229DA">
        <w:t xml:space="preserve">"Anti-China rhetoric in campaign suggests change under a new president," </w:t>
      </w:r>
      <w:hyperlink r:id="rId22" w:history="1">
        <w:r w:rsidRPr="00A123C5">
          <w:rPr>
            <w:rStyle w:val="Hyperlink"/>
          </w:rPr>
          <w:t>https://www.washingtonpost.com/politics/anti-china-rhetoric-in-campaign-suggests-change-under-a-new-president/2015/09/23/f6bb3066-61ff-11e5-b38e-06883aacba64_story.html</w:t>
        </w:r>
      </w:hyperlink>
      <w:r>
        <w:t xml:space="preserve"> //DDI - FS DA 07/13]</w:t>
      </w:r>
    </w:p>
    <w:p w14:paraId="295BCA5D" w14:textId="77777777" w:rsidR="007912FD" w:rsidRDefault="007912FD" w:rsidP="007912FD">
      <w:r>
        <w:t xml:space="preserve">A flashpoint every four years in American politics, </w:t>
      </w:r>
      <w:r w:rsidRPr="000D7C54">
        <w:rPr>
          <w:highlight w:val="cyan"/>
          <w:u w:val="single"/>
        </w:rPr>
        <w:t>China</w:t>
      </w:r>
      <w:r>
        <w:t xml:space="preserve"> </w:t>
      </w:r>
      <w:r w:rsidRPr="000D7C54">
        <w:rPr>
          <w:highlight w:val="cyan"/>
        </w:rPr>
        <w:t xml:space="preserve">again </w:t>
      </w:r>
      <w:r w:rsidRPr="000D7C54">
        <w:rPr>
          <w:highlight w:val="cyan"/>
          <w:u w:val="single"/>
        </w:rPr>
        <w:t>has become a target for Republicans and Democrats alike on the presidential campaign trail</w:t>
      </w:r>
      <w:r w:rsidRPr="004A1B32">
        <w:rPr>
          <w:u w:val="single"/>
        </w:rPr>
        <w:t xml:space="preserve">. But foreign </w:t>
      </w:r>
      <w:r w:rsidRPr="000D7C54">
        <w:rPr>
          <w:u w:val="single"/>
        </w:rPr>
        <w:t>policy</w:t>
      </w:r>
      <w:r w:rsidRPr="004A1B32">
        <w:rPr>
          <w:u w:val="single"/>
        </w:rPr>
        <w:t xml:space="preserve"> experts said there is mounting evidence that this time it’s more than a rhetorical gambit: Escalating tensions have left officials on both sides of the Pacific preparing for a shift in U.S. policy toward China, no matter which political party wins the 2016 election.</w:t>
      </w:r>
      <w:r>
        <w:rPr>
          <w:u w:val="single"/>
        </w:rPr>
        <w:t xml:space="preserve"> </w:t>
      </w:r>
      <w:r>
        <w:t xml:space="preserve">As President Obama prepares to welcome Chinese President Xi Jinping to the White House on Thursday, those vying to succeed Obama have begun bashing China over its currency ma­nipu­la­tion, </w:t>
      </w:r>
      <w:proofErr w:type="spellStart"/>
      <w:r>
        <w:t>cyberhacking</w:t>
      </w:r>
      <w:proofErr w:type="spellEnd"/>
      <w:r>
        <w:t xml:space="preserve">, human rights abuses and aggression in the South China Sea. </w:t>
      </w:r>
      <w:r w:rsidRPr="000D7C54">
        <w:rPr>
          <w:highlight w:val="cyan"/>
          <w:u w:val="single"/>
        </w:rPr>
        <w:t xml:space="preserve">Although Obama aides and Chinese officials have tried to shrug off the attacks as election-season pandering, analysts said the </w:t>
      </w:r>
      <w:r w:rsidRPr="000D7C54">
        <w:rPr>
          <w:rStyle w:val="Emphasis"/>
          <w:highlight w:val="cyan"/>
        </w:rPr>
        <w:t>tough talk reflects souring attitudes toward China on Capitol Hill and in the public</w:t>
      </w:r>
      <w:r w:rsidRPr="004A1B32">
        <w:rPr>
          <w:u w:val="single"/>
        </w:rPr>
        <w:t>.</w:t>
      </w:r>
      <w:r>
        <w:t xml:space="preserve"> And </w:t>
      </w:r>
      <w:r w:rsidRPr="004A1B32">
        <w:rPr>
          <w:u w:val="single"/>
        </w:rPr>
        <w:t>they suggested that the fear of a less friendly administration to come has contributed to China’s recent provocations.</w:t>
      </w:r>
      <w:r>
        <w:rPr>
          <w:u w:val="single"/>
        </w:rPr>
        <w:t xml:space="preserve"> </w:t>
      </w:r>
      <w:r>
        <w:t>“What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w:t>
      </w:r>
    </w:p>
    <w:p w14:paraId="77B4ECBC" w14:textId="0BDFD0C6" w:rsidR="0099235E" w:rsidRDefault="0099235E" w:rsidP="007912FD">
      <w:pPr>
        <w:pStyle w:val="Heading3"/>
      </w:pPr>
      <w:r>
        <w:t>Link—TPP</w:t>
      </w:r>
    </w:p>
    <w:p w14:paraId="72EAE1CA" w14:textId="77777777" w:rsidR="0099235E" w:rsidRDefault="0099235E" w:rsidP="0099235E"/>
    <w:p w14:paraId="016F8B45" w14:textId="77777777" w:rsidR="0099235E" w:rsidRPr="00E456C2" w:rsidRDefault="0099235E" w:rsidP="00E456C2">
      <w:pPr>
        <w:pStyle w:val="Heading4"/>
        <w:rPr>
          <w:rStyle w:val="Style13ptBold"/>
          <w:b/>
        </w:rPr>
      </w:pPr>
      <w:r w:rsidRPr="00E456C2">
        <w:rPr>
          <w:rStyle w:val="Style13ptBold"/>
          <w:b/>
        </w:rPr>
        <w:t>TPP passage can swing the election toward Republican</w:t>
      </w:r>
    </w:p>
    <w:p w14:paraId="2F3E87BF" w14:textId="77777777" w:rsidR="0099235E" w:rsidRPr="00602C72" w:rsidRDefault="0099235E" w:rsidP="0099235E">
      <w:r w:rsidRPr="00602C72">
        <w:rPr>
          <w:rStyle w:val="Style13ptBold"/>
        </w:rPr>
        <w:t xml:space="preserve">Noam </w:t>
      </w:r>
      <w:proofErr w:type="spellStart"/>
      <w:r w:rsidRPr="00602C72">
        <w:rPr>
          <w:rStyle w:val="Style13ptBold"/>
        </w:rPr>
        <w:t>Scheiber</w:t>
      </w:r>
      <w:proofErr w:type="spellEnd"/>
      <w:r w:rsidRPr="00602C72">
        <w:rPr>
          <w:rStyle w:val="Style13ptBold"/>
        </w:rPr>
        <w:t>, 1-29-2016</w:t>
      </w:r>
      <w:r>
        <w:t xml:space="preserve">[He is the former New York Times senior </w:t>
      </w:r>
      <w:proofErr w:type="spellStart"/>
      <w:r>
        <w:t>editor</w:t>
      </w:r>
      <w:r w:rsidRPr="00602C72">
        <w:t>"Unions</w:t>
      </w:r>
      <w:proofErr w:type="spellEnd"/>
      <w:r w:rsidRPr="00602C72">
        <w:t xml:space="preserve"> Lean Democratic, but Donald Trump Gets Members’ Attention," New York Times, </w:t>
      </w:r>
      <w:hyperlink r:id="rId23" w:history="1">
        <w:r w:rsidRPr="00994550">
          <w:rPr>
            <w:rStyle w:val="Hyperlink"/>
          </w:rPr>
          <w:t>http://www.nytimes.com/2016/01/30/business/donald-trump-unions.html</w:t>
        </w:r>
      </w:hyperlink>
      <w:r>
        <w:t xml:space="preserve"> //DDI - FS DA 07/15]</w:t>
      </w:r>
    </w:p>
    <w:p w14:paraId="0CEA6E47" w14:textId="77777777" w:rsidR="0099235E" w:rsidRDefault="0099235E" w:rsidP="0099235E">
      <w:r>
        <w:t xml:space="preserve">But that is not always the case. The owners of Trump International Hotel Las Vegas filed objections to a recent vote by roughly 500 of its </w:t>
      </w:r>
      <w:r w:rsidRPr="005C3E07">
        <w:rPr>
          <w:rStyle w:val="StyleUnderline"/>
          <w:highlight w:val="cyan"/>
        </w:rPr>
        <w:t>workers</w:t>
      </w:r>
      <w:r>
        <w:t xml:space="preserve"> to unionize, and the National Labor Relations Board has found merit to the claims that the hotel violated workers’ labor rights. (The Trump campaign did not respond to requests for comment.) Mr. </w:t>
      </w:r>
      <w:proofErr w:type="spellStart"/>
      <w:r>
        <w:t>Sabato</w:t>
      </w:r>
      <w:proofErr w:type="spellEnd"/>
      <w:r>
        <w:t xml:space="preserve"> said that his members, </w:t>
      </w:r>
      <w:r w:rsidRPr="005C3E07">
        <w:rPr>
          <w:highlight w:val="cyan"/>
          <w:u w:val="single"/>
        </w:rPr>
        <w:t>who lean Republican but in many cases voted for</w:t>
      </w:r>
      <w:r w:rsidRPr="00602C72">
        <w:rPr>
          <w:u w:val="single"/>
        </w:rPr>
        <w:t xml:space="preserve"> Mr. </w:t>
      </w:r>
      <w:r w:rsidRPr="005C3E07">
        <w:rPr>
          <w:highlight w:val="cyan"/>
          <w:u w:val="single"/>
        </w:rPr>
        <w:t>Obama</w:t>
      </w:r>
      <w:r w:rsidRPr="00602C72">
        <w:rPr>
          <w:u w:val="single"/>
        </w:rPr>
        <w:t xml:space="preserve">, </w:t>
      </w:r>
      <w:r w:rsidRPr="005C3E07">
        <w:rPr>
          <w:highlight w:val="cyan"/>
          <w:u w:val="single"/>
        </w:rPr>
        <w:t>would “march behind</w:t>
      </w:r>
      <w:r w:rsidRPr="00602C72">
        <w:rPr>
          <w:u w:val="single"/>
        </w:rPr>
        <w:t xml:space="preserve">” Mr. </w:t>
      </w:r>
      <w:r w:rsidRPr="005C3E07">
        <w:rPr>
          <w:highlight w:val="cyan"/>
          <w:u w:val="single"/>
        </w:rPr>
        <w:t xml:space="preserve">Trump on </w:t>
      </w:r>
      <w:r w:rsidRPr="005C3E07">
        <w:rPr>
          <w:u w:val="single"/>
        </w:rPr>
        <w:t>the</w:t>
      </w:r>
      <w:r w:rsidRPr="00602C72">
        <w:rPr>
          <w:u w:val="single"/>
        </w:rPr>
        <w:t xml:space="preserve"> issue of illegal </w:t>
      </w:r>
      <w:r w:rsidRPr="005C3E07">
        <w:rPr>
          <w:highlight w:val="cyan"/>
          <w:u w:val="single"/>
        </w:rPr>
        <w:t>immigration</w:t>
      </w:r>
      <w:r>
        <w:t xml:space="preserve">. </w:t>
      </w:r>
      <w:r w:rsidRPr="00602C72">
        <w:rPr>
          <w:u w:val="single"/>
        </w:rPr>
        <w:t xml:space="preserve">Even </w:t>
      </w:r>
      <w:r w:rsidRPr="005C3E07">
        <w:rPr>
          <w:highlight w:val="cyan"/>
          <w:u w:val="single"/>
        </w:rPr>
        <w:t>more important</w:t>
      </w:r>
      <w:r w:rsidRPr="00602C72">
        <w:rPr>
          <w:u w:val="single"/>
        </w:rPr>
        <w:t xml:space="preserve"> for many union </w:t>
      </w:r>
      <w:r w:rsidRPr="005C3E07">
        <w:rPr>
          <w:u w:val="single"/>
        </w:rPr>
        <w:t xml:space="preserve">members </w:t>
      </w:r>
      <w:r w:rsidRPr="005C3E07">
        <w:rPr>
          <w:highlight w:val="cyan"/>
          <w:u w:val="single"/>
        </w:rPr>
        <w:t>has been</w:t>
      </w:r>
      <w:r w:rsidRPr="00602C72">
        <w:rPr>
          <w:u w:val="single"/>
        </w:rPr>
        <w:t xml:space="preserve"> the issue of </w:t>
      </w:r>
      <w:r w:rsidRPr="005C3E07">
        <w:rPr>
          <w:highlight w:val="cyan"/>
          <w:u w:val="single"/>
        </w:rPr>
        <w:t>economic globalization</w:t>
      </w:r>
      <w:r w:rsidRPr="00602C72">
        <w:rPr>
          <w:u w:val="single"/>
        </w:rPr>
        <w:t>.</w:t>
      </w:r>
      <w:r>
        <w:t xml:space="preserve"> </w:t>
      </w:r>
      <w:r w:rsidRPr="00602C72">
        <w:rPr>
          <w:rStyle w:val="Emphasis"/>
        </w:rPr>
        <w:t xml:space="preserve">Mr. </w:t>
      </w:r>
      <w:r w:rsidRPr="005C3E07">
        <w:rPr>
          <w:rStyle w:val="Emphasis"/>
          <w:highlight w:val="cyan"/>
        </w:rPr>
        <w:t>Trump has railed against</w:t>
      </w:r>
      <w:r w:rsidRPr="00602C72">
        <w:rPr>
          <w:rStyle w:val="Emphasis"/>
        </w:rPr>
        <w:t xml:space="preserve"> </w:t>
      </w:r>
      <w:r w:rsidRPr="005C3E07">
        <w:rPr>
          <w:rStyle w:val="Emphasis"/>
          <w:highlight w:val="cyan"/>
        </w:rPr>
        <w:t>the T</w:t>
      </w:r>
      <w:r w:rsidRPr="00602C72">
        <w:rPr>
          <w:rStyle w:val="Emphasis"/>
        </w:rPr>
        <w:t>rans-</w:t>
      </w:r>
      <w:r w:rsidRPr="005C3E07">
        <w:rPr>
          <w:rStyle w:val="Emphasis"/>
          <w:highlight w:val="cyan"/>
        </w:rPr>
        <w:t>P</w:t>
      </w:r>
      <w:r w:rsidRPr="00602C72">
        <w:rPr>
          <w:rStyle w:val="Emphasis"/>
        </w:rPr>
        <w:t xml:space="preserve">acific </w:t>
      </w:r>
      <w:r w:rsidRPr="005C3E07">
        <w:rPr>
          <w:rStyle w:val="Emphasis"/>
          <w:highlight w:val="cyan"/>
        </w:rPr>
        <w:t>P</w:t>
      </w:r>
      <w:r w:rsidRPr="00602C72">
        <w:rPr>
          <w:rStyle w:val="Emphasis"/>
        </w:rPr>
        <w:t xml:space="preserve">artnership, the 12-country trade deal the administration finished negotiating last year. And </w:t>
      </w:r>
      <w:r w:rsidRPr="005C3E07">
        <w:rPr>
          <w:rStyle w:val="Emphasis"/>
          <w:highlight w:val="cyan"/>
        </w:rPr>
        <w:t>he has bemoaned the administration’s failure to stand up to wha</w:t>
      </w:r>
      <w:r w:rsidRPr="00602C72">
        <w:rPr>
          <w:rStyle w:val="Emphasis"/>
        </w:rPr>
        <w:t xml:space="preserve">t he and </w:t>
      </w:r>
      <w:r w:rsidRPr="005C3E07">
        <w:rPr>
          <w:rStyle w:val="Emphasis"/>
          <w:highlight w:val="cyan"/>
        </w:rPr>
        <w:t>many</w:t>
      </w:r>
      <w:r w:rsidRPr="00602C72">
        <w:rPr>
          <w:rStyle w:val="Emphasis"/>
        </w:rPr>
        <w:t xml:space="preserve"> union members </w:t>
      </w:r>
      <w:r w:rsidRPr="005C3E07">
        <w:rPr>
          <w:rStyle w:val="Emphasis"/>
          <w:highlight w:val="cyan"/>
        </w:rPr>
        <w:t>see as China’s mercantilist policies</w:t>
      </w:r>
      <w:r w:rsidRPr="00602C72">
        <w:rPr>
          <w:rStyle w:val="Emphasis"/>
        </w:rPr>
        <w:t>.</w:t>
      </w:r>
      <w:r>
        <w:t xml:space="preserve"> He has also fulminated against plans by the company that owns Nabisco to shift some production to Mexico — “I love Oreos,” he said, “I will never eat them again” — and vowed to impose a punishing tariff on imports of Ford cars unless the company canceled a $2.5 billion investment in plants in that country. “</w:t>
      </w:r>
      <w:r w:rsidRPr="005C3E07">
        <w:rPr>
          <w:highlight w:val="cyan"/>
          <w:u w:val="single"/>
        </w:rPr>
        <w:t>We like that he does not support TPP</w:t>
      </w:r>
      <w:r w:rsidRPr="00602C72">
        <w:rPr>
          <w:u w:val="single"/>
        </w:rPr>
        <w:t xml:space="preserve">, </w:t>
      </w:r>
      <w:r w:rsidRPr="005C3E07">
        <w:rPr>
          <w:highlight w:val="cyan"/>
          <w:u w:val="single"/>
        </w:rPr>
        <w:t>that he has taken the position that there should be</w:t>
      </w:r>
      <w:r w:rsidRPr="005C3E07">
        <w:rPr>
          <w:highlight w:val="cyan"/>
        </w:rPr>
        <w:t xml:space="preserve"> </w:t>
      </w:r>
      <w:r w:rsidRPr="005C3E07">
        <w:rPr>
          <w:highlight w:val="cyan"/>
          <w:u w:val="single"/>
        </w:rPr>
        <w:t>trade tariffs</w:t>
      </w:r>
      <w:r w:rsidRPr="00602C72">
        <w:rPr>
          <w:u w:val="single"/>
        </w:rPr>
        <w:t xml:space="preserve"> </w:t>
      </w:r>
      <w:r w:rsidRPr="005C3E07">
        <w:rPr>
          <w:highlight w:val="cyan"/>
          <w:u w:val="single"/>
        </w:rPr>
        <w:t>for a company that moves jobs overseas</w:t>
      </w:r>
      <w:r w:rsidRPr="005C3E07">
        <w:t xml:space="preserve">,” said Ryan </w:t>
      </w:r>
      <w:proofErr w:type="spellStart"/>
      <w:r w:rsidRPr="005C3E07">
        <w:t>Leenders</w:t>
      </w:r>
      <w:proofErr w:type="spellEnd"/>
      <w:r w:rsidRPr="005C3E07">
        <w:t xml:space="preserve">, 30, a member of the International Association of Machinists in Washington State. Mr. </w:t>
      </w:r>
      <w:proofErr w:type="spellStart"/>
      <w:r w:rsidRPr="005C3E07">
        <w:t>Leenders</w:t>
      </w:r>
      <w:proofErr w:type="spellEnd"/>
      <w:r w:rsidRPr="005C3E07">
        <w:t>, who estimated that one-quarter to one-third of his factory’s union workers were Trump supporters</w:t>
      </w:r>
      <w:r>
        <w:t>, said he voted for Mr. Obama in 2008 and wrote in Ron Paul in 2012.</w:t>
      </w:r>
    </w:p>
    <w:p w14:paraId="2458E5AB" w14:textId="77777777" w:rsidR="0099235E" w:rsidRPr="0099235E" w:rsidRDefault="0099235E" w:rsidP="0099235E"/>
    <w:p w14:paraId="070708AD" w14:textId="77777777" w:rsidR="007912FD" w:rsidRDefault="007912FD" w:rsidP="007912FD">
      <w:pPr>
        <w:pStyle w:val="Heading3"/>
      </w:pPr>
      <w:r>
        <w:t>AT: Foreign Policy Not Key</w:t>
      </w:r>
    </w:p>
    <w:p w14:paraId="33E49C1B" w14:textId="77777777" w:rsidR="007912FD" w:rsidRDefault="007912FD" w:rsidP="007912FD"/>
    <w:p w14:paraId="644587AE" w14:textId="77777777" w:rsidR="007912FD" w:rsidRPr="00750986" w:rsidRDefault="007912FD" w:rsidP="007912FD">
      <w:pPr>
        <w:pStyle w:val="Heading4"/>
      </w:pPr>
      <w:r w:rsidRPr="00750986">
        <w:t>The plan gets tied up in economic debates—trade resentment is a driving issue in the election</w:t>
      </w:r>
    </w:p>
    <w:p w14:paraId="5A73102D" w14:textId="77777777" w:rsidR="007912FD" w:rsidRPr="00E878CB" w:rsidRDefault="007912FD" w:rsidP="007912FD">
      <w:proofErr w:type="spellStart"/>
      <w:r>
        <w:rPr>
          <w:rStyle w:val="Style13ptBold"/>
        </w:rPr>
        <w:t>Casselman</w:t>
      </w:r>
      <w:proofErr w:type="spellEnd"/>
      <w:r>
        <w:rPr>
          <w:rStyle w:val="Style13ptBold"/>
        </w:rPr>
        <w:t>,</w:t>
      </w:r>
      <w:r w:rsidRPr="002E2E23">
        <w:rPr>
          <w:rStyle w:val="Style13ptBold"/>
        </w:rPr>
        <w:t xml:space="preserve"> 6/13 –</w:t>
      </w:r>
      <w:r>
        <w:t xml:space="preserve"> (Ben </w:t>
      </w:r>
      <w:proofErr w:type="spellStart"/>
      <w:r>
        <w:t>Casselman</w:t>
      </w:r>
      <w:proofErr w:type="spellEnd"/>
      <w:r>
        <w:t xml:space="preserve">, FiveThirtyEight’s chief elections writer and </w:t>
      </w:r>
      <w:proofErr w:type="spellStart"/>
      <w:r>
        <w:t>cooresponder</w:t>
      </w:r>
      <w:proofErr w:type="spellEnd"/>
      <w:r>
        <w:t>; “The Consequences: How Trade Became a Major Issue in 2016,” FiveThirtyEight, 6/13/16, “</w:t>
      </w:r>
      <w:r w:rsidRPr="00977CD3">
        <w:t>http://fivethirtyeight.com/feat</w:t>
      </w:r>
      <w:r>
        <w:t xml:space="preserve"> </w:t>
      </w:r>
      <w:proofErr w:type="spellStart"/>
      <w:r w:rsidRPr="00977CD3">
        <w:t>ures</w:t>
      </w:r>
      <w:proofErr w:type="spellEnd"/>
      <w:r w:rsidRPr="00977CD3">
        <w:t>/the-consequences-how-trade-became-a-major-issue-in-2016/</w:t>
      </w:r>
      <w:r>
        <w:t>, accessed 7/15/16, AG)</w:t>
      </w:r>
    </w:p>
    <w:p w14:paraId="0B4072C1" w14:textId="77777777" w:rsidR="007912FD" w:rsidRDefault="007912FD" w:rsidP="007912FD">
      <w:r w:rsidRPr="000C4624">
        <w:rPr>
          <w:sz w:val="16"/>
        </w:rPr>
        <w:t xml:space="preserve">Welcome to the first installment of “The Consequences,” a series of chats about the issues being debated in this year’s political campaign. A couple of times every month, we’ll gather a group of FiveThirtyEight staffers and invited guests for a conversation on subjects in the news, particularly when the subjects are complex and could use a little illumination. That’s an apt description of our first subject, </w:t>
      </w:r>
      <w:r w:rsidRPr="000D7C54">
        <w:rPr>
          <w:rStyle w:val="StyleUnderline"/>
          <w:highlight w:val="cyan"/>
        </w:rPr>
        <w:t>international trade</w:t>
      </w:r>
      <w:r w:rsidRPr="000C4624">
        <w:rPr>
          <w:sz w:val="16"/>
        </w:rPr>
        <w:t xml:space="preserve">, </w:t>
      </w:r>
      <w:r w:rsidRPr="000D7C54">
        <w:rPr>
          <w:sz w:val="16"/>
          <w:highlight w:val="cyan"/>
        </w:rPr>
        <w:t xml:space="preserve">which </w:t>
      </w:r>
      <w:r w:rsidRPr="000D7C54">
        <w:rPr>
          <w:rStyle w:val="Emphasis"/>
          <w:highlight w:val="cyan"/>
        </w:rPr>
        <w:t>has become a central theme in this year’s presidential race</w:t>
      </w:r>
      <w:r w:rsidRPr="000C4624">
        <w:rPr>
          <w:sz w:val="16"/>
        </w:rPr>
        <w:t xml:space="preserve">. Our participants this week are two members of FiveThirtyEight’s economics staff, Ben </w:t>
      </w:r>
      <w:proofErr w:type="spellStart"/>
      <w:r w:rsidRPr="000C4624">
        <w:rPr>
          <w:sz w:val="16"/>
        </w:rPr>
        <w:t>Casselman</w:t>
      </w:r>
      <w:proofErr w:type="spellEnd"/>
      <w:r w:rsidRPr="000C4624">
        <w:rPr>
          <w:sz w:val="16"/>
        </w:rPr>
        <w:t xml:space="preserve">, chief economics writer, and Andrew Flowers, quantitative editor. Also joining us is Dr. </w:t>
      </w:r>
      <w:proofErr w:type="spellStart"/>
      <w:r w:rsidRPr="000C4624">
        <w:rPr>
          <w:sz w:val="16"/>
        </w:rPr>
        <w:t>Shushanik</w:t>
      </w:r>
      <w:proofErr w:type="spellEnd"/>
      <w:r w:rsidRPr="000C4624">
        <w:rPr>
          <w:sz w:val="16"/>
        </w:rPr>
        <w:t xml:space="preserve"> </w:t>
      </w:r>
      <w:r w:rsidRPr="000C4624">
        <w:rPr>
          <w:rStyle w:val="StyleUnderline"/>
        </w:rPr>
        <w:t>Hakobyan, assistant professor of economics at Fordham University and a scholar of U.S. trade policy</w:t>
      </w:r>
      <w:r w:rsidRPr="000C4624">
        <w:rPr>
          <w:sz w:val="16"/>
        </w:rPr>
        <w:t xml:space="preserve"> who has </w:t>
      </w:r>
      <w:r w:rsidRPr="000C4624">
        <w:rPr>
          <w:rStyle w:val="StyleUnderline"/>
        </w:rPr>
        <w:t>extensively analyzed the North American Free Trade Agreement (NAFTA) and other international pacts</w:t>
      </w:r>
      <w:r w:rsidRPr="000C4624">
        <w:rPr>
          <w:sz w:val="16"/>
        </w:rPr>
        <w:t xml:space="preserve">. The moderator is David Firestone, FiveThirtyEight’s managing editor. David: </w:t>
      </w:r>
      <w:r w:rsidRPr="000D7C54">
        <w:rPr>
          <w:rStyle w:val="StyleUnderline"/>
          <w:highlight w:val="cyan"/>
        </w:rPr>
        <w:t>International trade has</w:t>
      </w:r>
      <w:r w:rsidRPr="000C4624">
        <w:rPr>
          <w:sz w:val="16"/>
        </w:rPr>
        <w:t xml:space="preserve"> emerged from wonky obscurity to </w:t>
      </w:r>
      <w:r w:rsidRPr="000D7C54">
        <w:rPr>
          <w:rStyle w:val="StyleUnderline"/>
          <w:highlight w:val="cyan"/>
        </w:rPr>
        <w:t>become one of the most heated issues in this year’s presidential campaign</w:t>
      </w:r>
      <w:r w:rsidRPr="000C4624">
        <w:rPr>
          <w:sz w:val="16"/>
        </w:rPr>
        <w:t xml:space="preserve">. Given its complexity, </w:t>
      </w:r>
      <w:r w:rsidRPr="000C4624">
        <w:rPr>
          <w:rStyle w:val="StyleUnderline"/>
        </w:rPr>
        <w:t>were you surprised to see trade blamed for so many of the country’s economic woes, attacked from both right and left as the reason for slow job growth and stagnant wages?</w:t>
      </w:r>
      <w:r w:rsidRPr="000C4624">
        <w:rPr>
          <w:sz w:val="16"/>
        </w:rPr>
        <w:t xml:space="preserve"> </w:t>
      </w:r>
      <w:proofErr w:type="spellStart"/>
      <w:r w:rsidRPr="000C4624">
        <w:rPr>
          <w:sz w:val="16"/>
        </w:rPr>
        <w:t>Shushanik</w:t>
      </w:r>
      <w:proofErr w:type="spellEnd"/>
      <w:r w:rsidRPr="000C4624">
        <w:rPr>
          <w:sz w:val="16"/>
        </w:rPr>
        <w:t xml:space="preserve">: I was </w:t>
      </w:r>
      <w:r w:rsidRPr="000D7C54">
        <w:rPr>
          <w:rStyle w:val="Emphasis"/>
          <w:highlight w:val="cyan"/>
        </w:rPr>
        <w:t>not at all</w:t>
      </w:r>
      <w:r w:rsidRPr="000C4624">
        <w:rPr>
          <w:sz w:val="16"/>
        </w:rPr>
        <w:t xml:space="preserve"> surprised. </w:t>
      </w:r>
      <w:r w:rsidRPr="000D7C54">
        <w:rPr>
          <w:rStyle w:val="Emphasis"/>
          <w:highlight w:val="cyan"/>
        </w:rPr>
        <w:t>Trade issues become hotly debated in every election season</w:t>
      </w:r>
      <w:r w:rsidRPr="000C4624">
        <w:rPr>
          <w:sz w:val="16"/>
        </w:rPr>
        <w:t xml:space="preserve">. The campaign rhetoric eventually gives way to a much calmer tone after the elections. Just recall the 2008 election season when Obama was campaigning against NAFTA. It was very similar in spirit to what we’ve seen this year, now with an added incentive to bash trade in the run up to the vote for the Trans-Pacific Partnership (TPP). Ben: I agree, </w:t>
      </w:r>
      <w:proofErr w:type="spellStart"/>
      <w:r w:rsidRPr="000C4624">
        <w:rPr>
          <w:sz w:val="16"/>
        </w:rPr>
        <w:t>Shushanik</w:t>
      </w:r>
      <w:proofErr w:type="spellEnd"/>
      <w:r w:rsidRPr="000C4624">
        <w:rPr>
          <w:sz w:val="16"/>
        </w:rPr>
        <w:t xml:space="preserve">, but I do think </w:t>
      </w:r>
      <w:r w:rsidRPr="000C4624">
        <w:rPr>
          <w:rStyle w:val="StyleUnderline"/>
        </w:rPr>
        <w:t>there’s something a bit different this time</w:t>
      </w:r>
      <w:r w:rsidRPr="000C4624">
        <w:rPr>
          <w:sz w:val="16"/>
        </w:rPr>
        <w:t xml:space="preserve">. For one thing, you have both major-party nominees coming out against the TPP, and Donald </w:t>
      </w:r>
      <w:r w:rsidRPr="000C4624">
        <w:rPr>
          <w:rStyle w:val="StyleUnderline"/>
        </w:rPr>
        <w:t>Trump has built his whole campaign around protectionism, which is unusual for a GOP nominee</w:t>
      </w:r>
      <w:r w:rsidRPr="000C4624">
        <w:rPr>
          <w:sz w:val="16"/>
        </w:rPr>
        <w:t xml:space="preserve">. Andrew: </w:t>
      </w:r>
      <w:r w:rsidRPr="000C4624">
        <w:rPr>
          <w:rStyle w:val="StyleUnderline"/>
        </w:rPr>
        <w:t>It’s revealing the degree to which resentment about trade has been one of the driving issues in this election, at least in explaining Trump’s appeal</w:t>
      </w:r>
      <w:r w:rsidRPr="000C4624">
        <w:rPr>
          <w:sz w:val="16"/>
        </w:rPr>
        <w:t xml:space="preserve">. It’s an indication that the costs from trade have been very concentrated — more so than we thought. </w:t>
      </w:r>
      <w:r w:rsidRPr="000D7C54">
        <w:rPr>
          <w:rStyle w:val="Emphasis"/>
          <w:highlight w:val="cyan"/>
        </w:rPr>
        <w:t>It’s hit a certain segment of American workers very hard</w:t>
      </w:r>
      <w:r w:rsidRPr="000D7C54">
        <w:rPr>
          <w:sz w:val="16"/>
          <w:highlight w:val="cyan"/>
        </w:rPr>
        <w:t xml:space="preserve">. </w:t>
      </w:r>
      <w:r w:rsidRPr="000D7C54">
        <w:rPr>
          <w:rStyle w:val="Emphasis"/>
          <w:highlight w:val="cyan"/>
        </w:rPr>
        <w:t>They’re angry and disaffected</w:t>
      </w:r>
      <w:r w:rsidRPr="000D7C54">
        <w:rPr>
          <w:sz w:val="16"/>
          <w:highlight w:val="cyan"/>
        </w:rPr>
        <w:t xml:space="preserve">. </w:t>
      </w:r>
      <w:r w:rsidRPr="000D7C54">
        <w:rPr>
          <w:rStyle w:val="StyleUnderline"/>
          <w:highlight w:val="cyan"/>
        </w:rPr>
        <w:t xml:space="preserve">For many of them, </w:t>
      </w:r>
      <w:r w:rsidRPr="000D7C54">
        <w:rPr>
          <w:rStyle w:val="Emphasis"/>
          <w:highlight w:val="cyan"/>
        </w:rPr>
        <w:t>trade is to blame</w:t>
      </w:r>
      <w:r w:rsidRPr="000C4624">
        <w:rPr>
          <w:sz w:val="16"/>
        </w:rPr>
        <w:t xml:space="preserve">. </w:t>
      </w:r>
      <w:proofErr w:type="spellStart"/>
      <w:r w:rsidRPr="000C4624">
        <w:rPr>
          <w:sz w:val="16"/>
        </w:rPr>
        <w:t>Shushanik</w:t>
      </w:r>
      <w:proofErr w:type="spellEnd"/>
      <w:r w:rsidRPr="000C4624">
        <w:rPr>
          <w:sz w:val="16"/>
        </w:rPr>
        <w:t xml:space="preserve">: I agree, Andrew, but much of the research, including mine on NAFTA, suggests that a very small share of the labor force is affected by trade. Yes, it is true the impact is very concentrated not only by sector, but also by location. </w:t>
      </w:r>
      <w:r w:rsidRPr="000D7C54">
        <w:rPr>
          <w:rStyle w:val="Emphasis"/>
          <w:highlight w:val="cyan"/>
        </w:rPr>
        <w:t>Trade is an easy scapegoat for the economic situation and it is much more easily understandable by an average person</w:t>
      </w:r>
      <w:r w:rsidRPr="000D7C54">
        <w:rPr>
          <w:sz w:val="16"/>
          <w:highlight w:val="cyan"/>
        </w:rPr>
        <w:t>.</w:t>
      </w:r>
      <w:r w:rsidRPr="000C4624">
        <w:rPr>
          <w:sz w:val="16"/>
        </w:rPr>
        <w:t xml:space="preserve"> David: What do each of you think of the quality of the debate we’re seeing? If you had a personal truth-o-meter, how would you rate the assertions that Trump and Sanders are making on trade in general, and the TPP and NAFTA in particular? Ben: It’s interesting you highlight those two, David, because I think a lot of the </w:t>
      </w:r>
      <w:r w:rsidRPr="000C4624">
        <w:rPr>
          <w:rStyle w:val="StyleUnderline"/>
        </w:rPr>
        <w:t>evidence suggests the impact of both those agreements probably pales</w:t>
      </w:r>
      <w:r w:rsidRPr="000C4624">
        <w:rPr>
          <w:sz w:val="16"/>
        </w:rPr>
        <w:t xml:space="preserve"> (or will pale, in the case of TPP) </w:t>
      </w:r>
      <w:r w:rsidRPr="000C4624">
        <w:rPr>
          <w:rStyle w:val="StyleUnderline"/>
        </w:rPr>
        <w:t>to the impact of trade with China.</w:t>
      </w:r>
      <w:r w:rsidRPr="000C4624">
        <w:rPr>
          <w:sz w:val="16"/>
        </w:rPr>
        <w:t xml:space="preserve"> </w:t>
      </w:r>
      <w:r w:rsidRPr="000D7C54">
        <w:rPr>
          <w:rStyle w:val="StyleUnderline"/>
          <w:highlight w:val="cyan"/>
        </w:rPr>
        <w:t>Research</w:t>
      </w:r>
      <w:r w:rsidRPr="000C4624">
        <w:rPr>
          <w:rStyle w:val="StyleUnderline"/>
        </w:rPr>
        <w:t xml:space="preserve"> from MIT economist David </w:t>
      </w:r>
      <w:proofErr w:type="spellStart"/>
      <w:r w:rsidRPr="000C4624">
        <w:rPr>
          <w:rStyle w:val="StyleUnderline"/>
        </w:rPr>
        <w:t>Autor</w:t>
      </w:r>
      <w:proofErr w:type="spellEnd"/>
      <w:r w:rsidRPr="000C4624">
        <w:rPr>
          <w:rStyle w:val="StyleUnderline"/>
        </w:rPr>
        <w:t xml:space="preserve"> and various colleagues </w:t>
      </w:r>
      <w:r w:rsidRPr="000D7C54">
        <w:rPr>
          <w:rStyle w:val="StyleUnderline"/>
          <w:highlight w:val="cyan"/>
        </w:rPr>
        <w:t xml:space="preserve">has pointed to pretty </w:t>
      </w:r>
      <w:r w:rsidRPr="000D7C54">
        <w:rPr>
          <w:rStyle w:val="Emphasis"/>
          <w:highlight w:val="cyan"/>
        </w:rPr>
        <w:t>substantial impacts from liberalized trade with China</w:t>
      </w:r>
      <w:r w:rsidRPr="000D7C54">
        <w:rPr>
          <w:sz w:val="16"/>
          <w:highlight w:val="cyan"/>
        </w:rPr>
        <w:t>,</w:t>
      </w:r>
      <w:r w:rsidRPr="000C4624">
        <w:rPr>
          <w:sz w:val="16"/>
        </w:rPr>
        <w:t xml:space="preserve"> on the order of 2 to 2.4 million lost jobs. Andrew: I don’t think </w:t>
      </w:r>
      <w:r w:rsidRPr="000C4624">
        <w:rPr>
          <w:rStyle w:val="StyleUnderline"/>
        </w:rPr>
        <w:t>Trump</w:t>
      </w:r>
      <w:r w:rsidRPr="000C4624">
        <w:rPr>
          <w:sz w:val="16"/>
        </w:rPr>
        <w:t xml:space="preserve"> has elevated the debate on trade. His approach </w:t>
      </w:r>
      <w:r w:rsidRPr="000C4624">
        <w:rPr>
          <w:rStyle w:val="StyleUnderline"/>
        </w:rPr>
        <w:t>is populist and mercantilist</w:t>
      </w:r>
      <w:r w:rsidRPr="000C4624">
        <w:rPr>
          <w:sz w:val="16"/>
        </w:rPr>
        <w:t xml:space="preserve"> — in the sense that “winning” at trade means exporting more to other countries than we import from them. </w:t>
      </w:r>
      <w:r w:rsidRPr="000C4624">
        <w:rPr>
          <w:rStyle w:val="StyleUnderline"/>
        </w:rPr>
        <w:t>He is</w:t>
      </w:r>
      <w:r w:rsidRPr="000C4624">
        <w:rPr>
          <w:sz w:val="16"/>
        </w:rPr>
        <w:t xml:space="preserve"> furiously </w:t>
      </w:r>
      <w:r w:rsidRPr="000C4624">
        <w:rPr>
          <w:rStyle w:val="StyleUnderline"/>
        </w:rPr>
        <w:t>promising to renegotiate trade agreements and win a better “deal,” even if that means slapping a tariff on Chinese goods</w:t>
      </w:r>
      <w:r w:rsidRPr="000C4624">
        <w:rPr>
          <w:sz w:val="16"/>
        </w:rPr>
        <w:t xml:space="preserve">, </w:t>
      </w:r>
      <w:r w:rsidRPr="000C4624">
        <w:rPr>
          <w:rStyle w:val="StyleUnderline"/>
        </w:rPr>
        <w:t xml:space="preserve">which could potentially bring disastrous consequences via an escalating trade war. </w:t>
      </w:r>
      <w:r w:rsidRPr="000C4624">
        <w:rPr>
          <w:sz w:val="16"/>
        </w:rPr>
        <w:t xml:space="preserve">Sanders, on the other hand, has just flatly opposed trade deals — both old and new. But Ben is right: Far more important than NAFTA or the TPP is China. That research by </w:t>
      </w:r>
      <w:proofErr w:type="spellStart"/>
      <w:r w:rsidRPr="000C4624">
        <w:rPr>
          <w:sz w:val="16"/>
        </w:rPr>
        <w:t>Autor</w:t>
      </w:r>
      <w:proofErr w:type="spellEnd"/>
      <w:r w:rsidRPr="000C4624">
        <w:rPr>
          <w:sz w:val="16"/>
        </w:rPr>
        <w:t xml:space="preserve"> et al. is stunning: they estimate at least 1 million U.S. manufacturing jobs were lost due to the rise of Chinese imports. David: OK, </w:t>
      </w:r>
      <w:r w:rsidRPr="000C4624">
        <w:rPr>
          <w:rStyle w:val="StyleUnderline"/>
        </w:rPr>
        <w:t>let’s talk about China for a minute</w:t>
      </w:r>
      <w:r w:rsidRPr="000C4624">
        <w:rPr>
          <w:sz w:val="16"/>
        </w:rPr>
        <w:t xml:space="preserve">, and then get back to NAFTA and </w:t>
      </w:r>
      <w:proofErr w:type="spellStart"/>
      <w:r w:rsidRPr="000C4624">
        <w:rPr>
          <w:sz w:val="16"/>
        </w:rPr>
        <w:t>Shushanik’s</w:t>
      </w:r>
      <w:proofErr w:type="spellEnd"/>
      <w:r w:rsidRPr="000C4624">
        <w:rPr>
          <w:sz w:val="16"/>
        </w:rPr>
        <w:t xml:space="preserve"> research on it. Trump seems perfectly willing to start a trade war with China and has actually said it would have little harmful impact. Is there any economist out there who believes that? Ben: There are some mainstream economists who have argued for at least a pause in new agreements. But I don’t know of any who think a trade war with China is a good idea. Andrew: There are several reputable economists arguing for a more confrontational stance with China on specific trade issues like manipulation of their currency. But no serious economist would recommend what Trump’s saying he’ll do: tax Chinese imports until they give in to our demands. Ben: Right. There are legitimate questions about whether China is playing by the rules in terms of opening up its markets. </w:t>
      </w:r>
      <w:proofErr w:type="spellStart"/>
      <w:r w:rsidRPr="000C4624">
        <w:rPr>
          <w:sz w:val="16"/>
        </w:rPr>
        <w:t>Shushanik</w:t>
      </w:r>
      <w:proofErr w:type="spellEnd"/>
      <w:r w:rsidRPr="000C4624">
        <w:rPr>
          <w:sz w:val="16"/>
        </w:rPr>
        <w:t xml:space="preserve">: I have yet to see any analysis confirming Trump’s claims on the impact of a trade war. The truth is that an average consumer benefits greatly from Chinese imports via lower prices and increased variety. Plus businesses are able to obtain intermediate goods [such as raw materials and parts used in manufacturing] at lower prices. Let’s not forget that about two-thirds of our imports are actually not final goods. Andrew: Yes, the gains from trade with China are real — in the form of lower prices on goods — and these benefits disproportionately help poor Americans. But the costs from this trade with China are not diffuse but concentrated. Ben: MIT Technology Review had a fun piece the other day looking at what the iPhone would look like if it were made entirely in America. </w:t>
      </w:r>
      <w:proofErr w:type="spellStart"/>
      <w:r w:rsidRPr="000C4624">
        <w:rPr>
          <w:sz w:val="16"/>
        </w:rPr>
        <w:t>Shushanik</w:t>
      </w:r>
      <w:proofErr w:type="spellEnd"/>
      <w:r w:rsidRPr="000C4624">
        <w:rPr>
          <w:sz w:val="16"/>
        </w:rPr>
        <w:t xml:space="preserve">: A few years back there was also a study showing that much of the value of an iPad is American, and only a small share is Chinese value added. David: But why is it so hard for many Americans to see those benefits? Lower prices and variety always seem to be pushed to the side when trade is blamed for jobs. Ben: Those benefits are individually small, even if they’re large in the aggregate. But a lost job is very big and easy to see. As Andrew said, the benefits are diffuse and the costs are concentrated. </w:t>
      </w:r>
      <w:proofErr w:type="spellStart"/>
      <w:r w:rsidRPr="000C4624">
        <w:rPr>
          <w:sz w:val="16"/>
        </w:rPr>
        <w:t>Shushanik</w:t>
      </w:r>
      <w:proofErr w:type="spellEnd"/>
      <w:r w:rsidRPr="000C4624">
        <w:rPr>
          <w:sz w:val="16"/>
        </w:rPr>
        <w:t xml:space="preserve">: Andrew is right. And this is true of any trade policy. Ben: Of course, many would argue that we can help offset those costs — job retraining, direct benefits, or other programs to help people who lose jobs adjust. That’s the idea behind the “Trade Adjustment Assistance” program. But we haven’t expanded those efforts, and it doesn’t look like we will anytime soon. Andrew: When people blame trade they often don’t just mean being out-competed by cheaper Chinese imports. They’re using trade as a stand-in for offshoring and outsourcing, too. </w:t>
      </w:r>
      <w:proofErr w:type="spellStart"/>
      <w:r w:rsidRPr="000C4624">
        <w:rPr>
          <w:sz w:val="16"/>
        </w:rPr>
        <w:t>Shushanik</w:t>
      </w:r>
      <w:proofErr w:type="spellEnd"/>
      <w:r w:rsidRPr="000C4624">
        <w:rPr>
          <w:sz w:val="16"/>
        </w:rPr>
        <w:t xml:space="preserve">: Here’s another example: Sugar costs twice as much in the U.S. than abroad due to quotas. As consumers we pay a few cents more per year, but the profits reaped by sugarcane farmers are huge. Andrew: The real failure in American trade policy hasn’t so much been in specific deals or in the push for globalization more generally. The failure, as Ben noted, is that our safety net never modernized as trade expanded. Ben: Not to mention automation. Remember: U.S. manufacturing employment is down, but output is way up. casselman-tradechat-1 Andrew: Yes, but these trends predate the expansion in trade. They’re due to technology. To me, the real inflection point in how economists viewed trade happened in the 1990s, when trade joined technology in being a powerful driver behind the decline in manufacturing jobs. </w:t>
      </w:r>
      <w:proofErr w:type="spellStart"/>
      <w:r w:rsidRPr="000C4624">
        <w:rPr>
          <w:sz w:val="16"/>
        </w:rPr>
        <w:t>Shushanik</w:t>
      </w:r>
      <w:proofErr w:type="spellEnd"/>
      <w:r w:rsidRPr="000C4624">
        <w:rPr>
          <w:sz w:val="16"/>
        </w:rPr>
        <w:t xml:space="preserve">: Offshoring is also part of the story and cannot be ignored. Just recall the Carrier case recently. Ben: Trump certainly recalls! Andrew: It’s China joining the World Trade Organization (WTO) in 2001 that was the real game changer. David: As you mentioned, </w:t>
      </w:r>
      <w:proofErr w:type="spellStart"/>
      <w:r w:rsidRPr="000C4624">
        <w:rPr>
          <w:sz w:val="16"/>
        </w:rPr>
        <w:t>Shushanik</w:t>
      </w:r>
      <w:proofErr w:type="spellEnd"/>
      <w:r w:rsidRPr="000C4624">
        <w:rPr>
          <w:sz w:val="16"/>
        </w:rPr>
        <w:t xml:space="preserve">, the debate is similar around any trade pact. NAFTA is widely reviled by unions, for example, but your research has shown that much of that derision is undeserved. </w:t>
      </w:r>
      <w:proofErr w:type="spellStart"/>
      <w:r w:rsidRPr="000C4624">
        <w:rPr>
          <w:sz w:val="16"/>
        </w:rPr>
        <w:t>Shushanik</w:t>
      </w:r>
      <w:proofErr w:type="spellEnd"/>
      <w:r w:rsidRPr="000C4624">
        <w:rPr>
          <w:sz w:val="16"/>
        </w:rPr>
        <w:t xml:space="preserve">: NAFTA had an overall positive impact on real income in the U.S. There’s no indication that it had any impact on long-term employment. True, some jobs were lost in the short run, but job creation over the medium and long run outweighed jobs those lost due to NAFTA. For most U.S. workers, any change in income due to NAFTA was insignificant. But for workers who were in the industries most vulnerable to imports from Mexico, blue-collar wage growth was significantly slower than for other workers while NAFTA was being implemented. That was also true for workers in locations where such vulnerable industries were concentrated. Ben: I think </w:t>
      </w:r>
      <w:r w:rsidRPr="000C4624">
        <w:rPr>
          <w:rStyle w:val="StyleUnderline"/>
        </w:rPr>
        <w:t>it’s important to keep all of this in the broader context of the stagnation</w:t>
      </w:r>
      <w:r w:rsidRPr="000C4624">
        <w:rPr>
          <w:sz w:val="16"/>
        </w:rPr>
        <w:t xml:space="preserve">, or at least the anemic growth, </w:t>
      </w:r>
      <w:r w:rsidRPr="000C4624">
        <w:rPr>
          <w:rStyle w:val="StyleUnderline"/>
        </w:rPr>
        <w:t>of wages, particularly for those without a college degree. Some of that is trade. Some of that is globalization</w:t>
      </w:r>
      <w:r w:rsidRPr="000C4624">
        <w:rPr>
          <w:sz w:val="16"/>
        </w:rPr>
        <w:t xml:space="preserve"> in other forms (</w:t>
      </w:r>
      <w:r w:rsidRPr="000C4624">
        <w:rPr>
          <w:rStyle w:val="StyleUnderline"/>
        </w:rPr>
        <w:t>outsourcing, etc</w:t>
      </w:r>
      <w:r w:rsidRPr="000C4624">
        <w:rPr>
          <w:sz w:val="16"/>
        </w:rPr>
        <w:t xml:space="preserve">.). Some of that is technology. Some of that is fiscal policy. And we can argue about how to allocate the blame. But </w:t>
      </w:r>
      <w:r w:rsidRPr="000C4624">
        <w:rPr>
          <w:rStyle w:val="Emphasis"/>
        </w:rPr>
        <w:t>the problem is real</w:t>
      </w:r>
      <w:r w:rsidRPr="000C4624">
        <w:rPr>
          <w:sz w:val="16"/>
        </w:rPr>
        <w:t xml:space="preserve">. I think what has shifted somewhat is our understanding of how durable the negative impacts are for people who do lose jobs. The places that are hit hardest don’t seem to rebound as quickly as we once thought, as </w:t>
      </w:r>
      <w:proofErr w:type="spellStart"/>
      <w:r w:rsidRPr="000C4624">
        <w:rPr>
          <w:sz w:val="16"/>
        </w:rPr>
        <w:t>Autor</w:t>
      </w:r>
      <w:proofErr w:type="spellEnd"/>
      <w:r w:rsidRPr="000C4624">
        <w:rPr>
          <w:sz w:val="16"/>
        </w:rPr>
        <w:t xml:space="preserve"> and his colleagues recently noted. That doesn’t change the fact that liberalized trade is a net positive for the economy. But distribution matters too. </w:t>
      </w:r>
      <w:proofErr w:type="spellStart"/>
      <w:r w:rsidRPr="000C4624">
        <w:rPr>
          <w:sz w:val="16"/>
        </w:rPr>
        <w:t>Shushanik</w:t>
      </w:r>
      <w:proofErr w:type="spellEnd"/>
      <w:r w:rsidRPr="000C4624">
        <w:rPr>
          <w:sz w:val="16"/>
        </w:rPr>
        <w:t xml:space="preserve">: There were many structural changes in the U.S. economy, along with external factors (China’s W.T.O. accession, other low-income countries opening up to trade, etc.), that could be responsible for the decline in manufacturing jobs. Ben: Right, part of the challenge here is there were a lot of changes hitting at once. It’s hard to tease out the specific factors that drove these trends. Andrew: Good point. </w:t>
      </w:r>
      <w:proofErr w:type="spellStart"/>
      <w:r w:rsidRPr="000C4624">
        <w:rPr>
          <w:sz w:val="16"/>
        </w:rPr>
        <w:t>Shushanik</w:t>
      </w:r>
      <w:proofErr w:type="spellEnd"/>
      <w:r w:rsidRPr="000C4624">
        <w:rPr>
          <w:sz w:val="16"/>
        </w:rPr>
        <w:t xml:space="preserve">: Past experience with trade agreements suggests that although most workers will neither gain nor lose much, U.S. blue-collar workers in unskilled labor-intensive manufacturing industries are likely to suffer income losses. And if there are locations in the country where such jobs are concentrated, blue-collar workers in those locations (whether they are in the service sector or the manufacturing sector) are likely to suffer losses. However, such workers are much less numerous than they were at the time of NAFTA, since the manufacturing sector employs so many fewer Americans than it once did. David: And yet </w:t>
      </w:r>
      <w:r w:rsidRPr="000C4624">
        <w:rPr>
          <w:rStyle w:val="StyleUnderline"/>
        </w:rPr>
        <w:t>it’s always a trade pact that gets the blame — the fallacy of the easy target. The consensus by the disaffected candidates on the right and left will put a lot of pressure on</w:t>
      </w:r>
      <w:r w:rsidRPr="000C4624">
        <w:rPr>
          <w:sz w:val="16"/>
        </w:rPr>
        <w:t xml:space="preserve"> the center, though — specifically, Hillary </w:t>
      </w:r>
      <w:r w:rsidRPr="000C4624">
        <w:rPr>
          <w:rStyle w:val="StyleUnderline"/>
        </w:rPr>
        <w:t>Clinton, who has turned critical of the TPP. Do you see a long-term shift coming in how mainstream Washington thinks of trade and globalization</w:t>
      </w:r>
      <w:r w:rsidRPr="000C4624">
        <w:rPr>
          <w:sz w:val="16"/>
        </w:rPr>
        <w:t xml:space="preserve">, moving away from an earlier free-trade consensus? Andrew: Economists’ consensus on trade circa 2000 was that it was good for the economy as a whole; and while there would be some “losers,” they would eventually find jobs in other industries or move to more prosperous towns. That hand-waving confidence in the benefits of trade now looks misguided. Ben: One other trend that I think is important here is the decline in labor market mobility. People are changing jobs less often, they’re moving (physically) less often, companies are creating and destroying fewer jobs. And that makes it harder for workers and regions to adjust to shocks, including those caused by trade. And unfortunately, we don’t really understand what’s behind that decline in dynamism, or how to reverse it. Andrew: </w:t>
      </w:r>
      <w:r w:rsidRPr="000D7C54">
        <w:rPr>
          <w:rStyle w:val="Emphasis"/>
          <w:highlight w:val="cyan"/>
        </w:rPr>
        <w:t>Clinton is in a bind, though: her husband supported and signed NAFTA, against the wishes of most Democrats. And while she is now against the TPP, she is still associated with President Obama, who supports it</w:t>
      </w:r>
      <w:r w:rsidRPr="000C4624">
        <w:rPr>
          <w:rStyle w:val="Emphasis"/>
        </w:rPr>
        <w:t>.</w:t>
      </w:r>
      <w:r w:rsidRPr="000C4624">
        <w:rPr>
          <w:sz w:val="16"/>
        </w:rPr>
        <w:t xml:space="preserve"> Ben: </w:t>
      </w:r>
      <w:r w:rsidRPr="000C4624">
        <w:rPr>
          <w:rStyle w:val="StyleUnderline"/>
        </w:rPr>
        <w:t>I strongly doubt that Clinton has suddenly turned into a huge trade skeptic. She turned against TPP</w:t>
      </w:r>
      <w:r w:rsidRPr="000C4624">
        <w:rPr>
          <w:sz w:val="16"/>
        </w:rPr>
        <w:t xml:space="preserve"> — I won’t try to guess whether that was purely political, but politics clearly played a role — </w:t>
      </w:r>
      <w:r w:rsidRPr="000C4624">
        <w:rPr>
          <w:rStyle w:val="Emphasis"/>
        </w:rPr>
        <w:t>but she isn’t railing against trade the way Trump is</w:t>
      </w:r>
      <w:r w:rsidRPr="000C4624">
        <w:rPr>
          <w:sz w:val="16"/>
        </w:rPr>
        <w:t>. So if she wins, I suspect we’ll retain the basic trade policy we’ve had since NAFTA, with maybe just a bit more of a nudge to the left. If Trump wins… who knows? It’s notable that he doesn’t say he wants to end free trade, he just wants better agreements, whatever that means.</w:t>
      </w:r>
    </w:p>
    <w:p w14:paraId="427F18E0" w14:textId="77777777" w:rsidR="007912FD" w:rsidRPr="00793C64" w:rsidRDefault="007912FD" w:rsidP="007912FD">
      <w:pPr>
        <w:pStyle w:val="Heading4"/>
        <w:rPr>
          <w:rStyle w:val="Style13ptBold"/>
          <w:b/>
        </w:rPr>
      </w:pPr>
      <w:r>
        <w:rPr>
          <w:rStyle w:val="Style13ptBold"/>
          <w:b/>
        </w:rPr>
        <w:t>The election’s all about national security</w:t>
      </w:r>
    </w:p>
    <w:p w14:paraId="20EA1D26" w14:textId="5A833D98" w:rsidR="007912FD" w:rsidRPr="00B60786" w:rsidRDefault="007912FD" w:rsidP="007912FD">
      <w:proofErr w:type="spellStart"/>
      <w:r w:rsidRPr="00B60786">
        <w:rPr>
          <w:rStyle w:val="Style13ptBold"/>
        </w:rPr>
        <w:t>McPike</w:t>
      </w:r>
      <w:proofErr w:type="spellEnd"/>
      <w:r w:rsidRPr="00B60786">
        <w:rPr>
          <w:rStyle w:val="Style13ptBold"/>
        </w:rPr>
        <w:t xml:space="preserve"> </w:t>
      </w:r>
      <w:r>
        <w:rPr>
          <w:rStyle w:val="Style13ptBold"/>
        </w:rPr>
        <w:t>15</w:t>
      </w:r>
      <w:r w:rsidRPr="00B60786">
        <w:t xml:space="preserve"> (Erin </w:t>
      </w:r>
      <w:proofErr w:type="spellStart"/>
      <w:r w:rsidRPr="00B60786">
        <w:t>McPike</w:t>
      </w:r>
      <w:proofErr w:type="spellEnd"/>
      <w:r w:rsidRPr="00B60786">
        <w:t xml:space="preserve">-Political reporter Huffington Post, </w:t>
      </w:r>
      <w:r>
        <w:t xml:space="preserve">6/21. </w:t>
      </w:r>
      <w:r w:rsidRPr="00B60786">
        <w:t xml:space="preserve">“Democrats Are Ceding Foreign Policy Too Early in the 2016 Election”, </w:t>
      </w:r>
      <w:hyperlink r:id="rId24" w:history="1">
        <w:r w:rsidRPr="00B60786">
          <w:rPr>
            <w:rStyle w:val="Hyperlink"/>
          </w:rPr>
          <w:t>http://www.huffingtonpost.com/erin-mcpike/democrats-are-ceding-fore_b_7632524.html</w:t>
        </w:r>
      </w:hyperlink>
      <w:r w:rsidRPr="00B60786">
        <w:t>)</w:t>
      </w:r>
    </w:p>
    <w:p w14:paraId="506CF121" w14:textId="77777777" w:rsidR="007912FD" w:rsidRPr="00B60786" w:rsidRDefault="007912FD" w:rsidP="007912FD">
      <w:pPr>
        <w:rPr>
          <w:rStyle w:val="StyleUnderline"/>
        </w:rPr>
      </w:pPr>
      <w:r w:rsidRPr="00B60786">
        <w:rPr>
          <w:sz w:val="16"/>
        </w:rPr>
        <w:t xml:space="preserve">There's a decent chance </w:t>
      </w:r>
      <w:r w:rsidRPr="00750986">
        <w:rPr>
          <w:rStyle w:val="StyleUnderline"/>
          <w:highlight w:val="cyan"/>
        </w:rPr>
        <w:t>the 2016 presidential election will be about national security</w:t>
      </w:r>
      <w:r w:rsidRPr="00B60786">
        <w:rPr>
          <w:sz w:val="16"/>
        </w:rPr>
        <w:t xml:space="preserve">. If that's the case, recent spin by Democratic pundits may undercut former Secretary of State Hillary Clinton's campaign before it has much of a chance to establish itself. "I think foreign policy is a Republican base issue, which is why you see Republicans coming out of the gate talking about it," Democratic strategist Stephanie Cutter said on NBC's Meet the Press on June 14. Challenged on that, she said, "It's a Republican establishment issue, and it always has been." Tell that to President Obama, Vice President Biden, Secretary of State John Kerry, former Maine Democratic Sen. George Mitchell, the Democratic members of the Senate Foreign Relations Committee, all the voters who opposed the Iraq war, all the veterans who support Democrats, the organization known as VoteVets.org, etc. </w:t>
      </w:r>
      <w:r w:rsidRPr="00750986">
        <w:rPr>
          <w:rStyle w:val="StyleUnderline"/>
          <w:highlight w:val="cyan"/>
        </w:rPr>
        <w:t>From the rise of ISIS,</w:t>
      </w:r>
      <w:r w:rsidRPr="00B60786">
        <w:rPr>
          <w:rStyle w:val="StyleUnderline"/>
        </w:rPr>
        <w:t xml:space="preserve"> to Russian President Vladimir Putin's chest-thumping, to Israel's struggles with the Palestinians, to the nuclear negotiations with Iran, </w:t>
      </w:r>
      <w:r w:rsidRPr="00750986">
        <w:rPr>
          <w:rStyle w:val="StyleUnderline"/>
          <w:highlight w:val="cyan"/>
        </w:rPr>
        <w:t>to</w:t>
      </w:r>
      <w:r w:rsidRPr="00B60786">
        <w:rPr>
          <w:rStyle w:val="StyleUnderline"/>
        </w:rPr>
        <w:t xml:space="preserve"> cybersecurity, trade, </w:t>
      </w:r>
      <w:r w:rsidRPr="00750986">
        <w:rPr>
          <w:rStyle w:val="StyleUnderline"/>
          <w:highlight w:val="cyan"/>
        </w:rPr>
        <w:t>China's rise and tensions with North Korea, foreign policy has become all-consuming for the executive branch and will take up a huge chunk of the 45th president's time and energy.</w:t>
      </w:r>
    </w:p>
    <w:p w14:paraId="7E6B4CE9" w14:textId="77777777" w:rsidR="007912FD" w:rsidRPr="005B4D6A" w:rsidRDefault="007912FD" w:rsidP="007912FD"/>
    <w:p w14:paraId="7572833F" w14:textId="77777777" w:rsidR="007912FD" w:rsidRDefault="007912FD" w:rsidP="007912FD"/>
    <w:p w14:paraId="45220AC9" w14:textId="77777777" w:rsidR="007912FD" w:rsidRPr="0053667B" w:rsidRDefault="007912FD" w:rsidP="007912FD"/>
    <w:p w14:paraId="4604A772" w14:textId="77777777" w:rsidR="007912FD" w:rsidRDefault="007912FD" w:rsidP="007912FD">
      <w:pPr>
        <w:pStyle w:val="Heading2"/>
      </w:pPr>
      <w:r>
        <w:t>Internal Links</w:t>
      </w:r>
    </w:p>
    <w:p w14:paraId="3B98A5DE" w14:textId="77777777" w:rsidR="007912FD" w:rsidRDefault="007912FD" w:rsidP="007912FD">
      <w:pPr>
        <w:pStyle w:val="Heading3"/>
      </w:pPr>
      <w:r>
        <w:t>Obama Approval Ratings Key</w:t>
      </w:r>
    </w:p>
    <w:p w14:paraId="6A200D3D" w14:textId="77777777" w:rsidR="007912FD" w:rsidRDefault="007912FD" w:rsidP="007912FD"/>
    <w:p w14:paraId="6AA8C3F6" w14:textId="77777777" w:rsidR="007912FD" w:rsidRPr="005D190E" w:rsidRDefault="007912FD" w:rsidP="007912FD">
      <w:pPr>
        <w:pStyle w:val="Heading4"/>
      </w:pPr>
      <w:r>
        <w:t>Obama’s approval ratings are tied directly to Hilary’s campaign</w:t>
      </w:r>
    </w:p>
    <w:p w14:paraId="6772964C" w14:textId="77777777" w:rsidR="007912FD" w:rsidRDefault="007912FD" w:rsidP="007912FD">
      <w:r>
        <w:rPr>
          <w:rStyle w:val="Style13ptBold"/>
        </w:rPr>
        <w:t xml:space="preserve">Dickerson, </w:t>
      </w:r>
      <w:r w:rsidRPr="003E19CD">
        <w:rPr>
          <w:rStyle w:val="Style13ptBold"/>
        </w:rPr>
        <w:t>7/5 –</w:t>
      </w:r>
      <w:r>
        <w:t xml:space="preserve"> (John Dickerson, author and anchor in CBS News “Face the Nation”, political director, “The unusual chumminess of Clinton and Obama,” Face the Nation CBS News, 7/5/16, “</w:t>
      </w:r>
      <w:r w:rsidRPr="006019D2">
        <w:t>http://www.cbsnews.com/news</w:t>
      </w:r>
      <w:r>
        <w:t xml:space="preserve"> </w:t>
      </w:r>
      <w:r w:rsidRPr="006019D2">
        <w:t>/the-unusual-chumminess-of-</w:t>
      </w:r>
      <w:proofErr w:type="spellStart"/>
      <w:r w:rsidRPr="006019D2">
        <w:t>clinton</w:t>
      </w:r>
      <w:proofErr w:type="spellEnd"/>
      <w:r w:rsidRPr="006019D2">
        <w:t>-and-</w:t>
      </w:r>
      <w:proofErr w:type="spellStart"/>
      <w:r w:rsidRPr="006019D2">
        <w:t>obama</w:t>
      </w:r>
      <w:proofErr w:type="spellEnd"/>
      <w:r w:rsidRPr="006019D2">
        <w:t>/</w:t>
      </w:r>
      <w:r>
        <w:t>, Accessed 7/15/16, AG)</w:t>
      </w:r>
    </w:p>
    <w:p w14:paraId="31FCCAF6" w14:textId="77777777" w:rsidR="007912FD" w:rsidRPr="00C610E2" w:rsidRDefault="007912FD" w:rsidP="007912FD">
      <w:r w:rsidRPr="000C4624">
        <w:rPr>
          <w:sz w:val="16"/>
        </w:rPr>
        <w:t xml:space="preserve">In their first public campaign stop together, President </w:t>
      </w:r>
      <w:r w:rsidRPr="000C4624">
        <w:rPr>
          <w:rStyle w:val="StyleUnderline"/>
        </w:rPr>
        <w:t>Obama and</w:t>
      </w:r>
      <w:r w:rsidRPr="000C4624">
        <w:rPr>
          <w:sz w:val="16"/>
        </w:rPr>
        <w:t xml:space="preserve"> Hillary </w:t>
      </w:r>
      <w:r w:rsidRPr="000C4624">
        <w:rPr>
          <w:rStyle w:val="StyleUnderline"/>
        </w:rPr>
        <w:t>Clinton visit</w:t>
      </w:r>
      <w:r w:rsidRPr="000C4624">
        <w:rPr>
          <w:sz w:val="16"/>
        </w:rPr>
        <w:t xml:space="preserve"> the purple state of </w:t>
      </w:r>
      <w:r w:rsidRPr="000C4624">
        <w:rPr>
          <w:rStyle w:val="StyleUnderline"/>
        </w:rPr>
        <w:t>North Carolina Monday</w:t>
      </w:r>
      <w:r w:rsidRPr="000C4624">
        <w:rPr>
          <w:sz w:val="16"/>
        </w:rPr>
        <w:t xml:space="preserve">. Mr. Obama has a mixed record in North Carolina, which went for him the first time he ran in 2008 and then denied him a victory in 2012, when he lost to Mitt Romney by 90,000 votes. If Hillary Clinton is offering a third Obama term, 2016 will be the rubber match. </w:t>
      </w:r>
      <w:r w:rsidRPr="00CB7F14">
        <w:rPr>
          <w:rStyle w:val="StyleUnderline"/>
          <w:highlight w:val="cyan"/>
        </w:rPr>
        <w:t xml:space="preserve">The last time the relationship between candidate and incumbent was this close was in 1988 </w:t>
      </w:r>
      <w:r w:rsidRPr="00CB7F14">
        <w:rPr>
          <w:rStyle w:val="StyleUnderline"/>
        </w:rPr>
        <w:t>when</w:t>
      </w:r>
      <w:r w:rsidRPr="000C4624">
        <w:rPr>
          <w:sz w:val="16"/>
        </w:rPr>
        <w:t xml:space="preserve"> Ronald </w:t>
      </w:r>
      <w:r w:rsidRPr="00CB7F14">
        <w:rPr>
          <w:rStyle w:val="StyleUnderline"/>
          <w:highlight w:val="cyan"/>
        </w:rPr>
        <w:t>Reagan stumped for his vice president,</w:t>
      </w:r>
      <w:r w:rsidRPr="000C4624">
        <w:rPr>
          <w:sz w:val="16"/>
        </w:rPr>
        <w:t xml:space="preserve"> George </w:t>
      </w:r>
      <w:r w:rsidRPr="00CB7F14">
        <w:rPr>
          <w:rStyle w:val="StyleUnderline"/>
          <w:highlight w:val="cyan"/>
        </w:rPr>
        <w:t>H.W. Bush</w:t>
      </w:r>
      <w:r w:rsidRPr="000C4624">
        <w:rPr>
          <w:sz w:val="16"/>
        </w:rPr>
        <w:t xml:space="preserve">. Given how tricky that association was, </w:t>
      </w:r>
      <w:r w:rsidRPr="00CB7F14">
        <w:rPr>
          <w:rStyle w:val="Emphasis"/>
          <w:highlight w:val="cyan"/>
        </w:rPr>
        <w:t>the Clinton-Obama tandem may be the least fraught alliance between incumbent and campaigner in presidential history</w:t>
      </w:r>
      <w:r w:rsidRPr="000C4624">
        <w:rPr>
          <w:rStyle w:val="Emphasis"/>
        </w:rPr>
        <w:t xml:space="preserve">. </w:t>
      </w:r>
      <w:r w:rsidRPr="000C4624">
        <w:rPr>
          <w:sz w:val="16"/>
        </w:rPr>
        <w:t xml:space="preserve">Usually, presidential candidates are not this chummy with the incumbent president of the same party. It's a little like the relationship between a teenager and a parent. The child must rely on the parent for certain things only a parent can provide, but the teen resents the dependency. (Get Out of My Life, but First Could You Drive Me &amp; Cheryl to the Mall is the title of a great parenting book that captures this phenomenon.) In 1960, President Eisenhower, known for his hidden-hand style of leadership inadvertently gave Nixon the Heisman when asked about his number two. He hadn't meant to. In fact, he'd been insisting to reporters at a news conference that Nixon had been involved in shaping policy. But then when he was asked to name an idea that had originated with Nixon, Eisenhower said "If you give me a week, I might think of one." Kennedy used the line in a campaign ad to undermine Nixon's repeated claim that he had more experience than Kennedy. In 1968, Vice President Hubert Humphrey desperately tried to run out from under Lyndon Johnson and his unpopular Vietnam policies. Humphrey only saw his numbers really improve when he finally broke with the president on the war. In 2000, Al Gore avoided Bill Clinton so much that according to Taylor Branch's book The Clinton Tapes Clinton complained to Gore after the race that he was disappointed that he wasn't used more. Gore was angry Clinton hadn't apologized to him about his affair with Monica Lewinsky, and he blamed Clinton for his loss to George Bush. Candidates want to stand on their own two feet to give voters a unique figure to get excited about. Association with the old boss makes that harder because people think you're just a weak imitation of the guy they used to like. After seven years in Clinton's shadow, Gore famously fought to show that he was an Alpha Dog, paying feminist Naomi Wolf $15,000 a month to give him advice on how he could appear more assertive (she reportedly told him, among other things, to wear more earth tones). Vice President George H.W. Bush kept trying to convince Reagan's aides to put him at the center of administration events so that he could burnish his own public image but grew frustrated when they didn't. "It's almost as if I don't exist," Bush wrote in his diary, according to Jon Meacham's Destiny and Power. Bush also had to navigate around the Iran-Contra Affair in which he was implicated. Still, Reagan's approval rating was near 60 percent at the end of his term and the duo was the only one since FDR to win three consecutive terms for the same party. In 2008, John McCain didn't want to be near George W. Bush in his campaign. "I understood he had to establish his independence," Bush wrote. "I thought it looked defensive for John to distance himself from me. I was confident I could have helped him make his case. But the decision was his. I was disappointed I couldn't do more to help him." </w:t>
      </w:r>
      <w:r w:rsidRPr="00CB7F14">
        <w:rPr>
          <w:rStyle w:val="StyleUnderline"/>
          <w:highlight w:val="cyan"/>
        </w:rPr>
        <w:t xml:space="preserve">Vice presidents or administration officials who try to distance themselves from the presidents they served are engaged in a </w:t>
      </w:r>
      <w:r w:rsidRPr="00CB7F14">
        <w:rPr>
          <w:rStyle w:val="Emphasis"/>
          <w:highlight w:val="cyan"/>
        </w:rPr>
        <w:t>totally bootless pursuit</w:t>
      </w:r>
      <w:r w:rsidRPr="00CB7F14">
        <w:rPr>
          <w:sz w:val="16"/>
          <w:highlight w:val="cyan"/>
        </w:rPr>
        <w:t>.</w:t>
      </w:r>
      <w:r w:rsidRPr="000C4624">
        <w:rPr>
          <w:sz w:val="16"/>
        </w:rPr>
        <w:t xml:space="preserve"> (You can roll your eyes at your parents but you can't pretend you don't share the same genes.) </w:t>
      </w:r>
      <w:r w:rsidRPr="00CB7F14">
        <w:rPr>
          <w:rStyle w:val="Emphasis"/>
          <w:highlight w:val="cyan"/>
        </w:rPr>
        <w:t>Voters don't buy it</w:t>
      </w:r>
      <w:r w:rsidRPr="000C4624">
        <w:rPr>
          <w:rStyle w:val="StyleUnderline"/>
        </w:rPr>
        <w:t>, which makes efforts to wriggle out from the reality of things look disingenuous</w:t>
      </w:r>
      <w:r w:rsidRPr="000C4624">
        <w:rPr>
          <w:sz w:val="16"/>
        </w:rPr>
        <w:t xml:space="preserve">. </w:t>
      </w:r>
      <w:r w:rsidRPr="00CB7F14">
        <w:rPr>
          <w:rStyle w:val="StyleUnderline"/>
          <w:highlight w:val="cyan"/>
        </w:rPr>
        <w:t>It</w:t>
      </w:r>
      <w:r w:rsidRPr="000C4624">
        <w:rPr>
          <w:rStyle w:val="StyleUnderline"/>
        </w:rPr>
        <w:t xml:space="preserve"> also </w:t>
      </w:r>
      <w:r w:rsidRPr="00CB7F14">
        <w:rPr>
          <w:rStyle w:val="Emphasis"/>
          <w:highlight w:val="cyan"/>
        </w:rPr>
        <w:t>creates an ongoing tension</w:t>
      </w:r>
      <w:r w:rsidRPr="000C4624">
        <w:rPr>
          <w:rStyle w:val="StyleUnderline"/>
        </w:rPr>
        <w:t xml:space="preserve"> that can fill any news cycle as aides fight a shadow war in the press. </w:t>
      </w:r>
      <w:r w:rsidRPr="00CB7F14">
        <w:rPr>
          <w:rStyle w:val="StyleUnderline"/>
          <w:highlight w:val="cyan"/>
        </w:rPr>
        <w:t xml:space="preserve">This connection between campaigns and incumbents is </w:t>
      </w:r>
      <w:r w:rsidRPr="00CB7F14">
        <w:rPr>
          <w:rStyle w:val="Emphasis"/>
          <w:highlight w:val="cyan"/>
        </w:rPr>
        <w:t>even stronger in the modern world of polarization</w:t>
      </w:r>
      <w:r w:rsidRPr="00CB7F14">
        <w:rPr>
          <w:sz w:val="16"/>
          <w:highlight w:val="cyan"/>
        </w:rPr>
        <w:t>,</w:t>
      </w:r>
      <w:r w:rsidRPr="000C4624">
        <w:rPr>
          <w:sz w:val="16"/>
        </w:rPr>
        <w:t xml:space="preserve"> </w:t>
      </w:r>
      <w:r w:rsidRPr="000C4624">
        <w:rPr>
          <w:rStyle w:val="StyleUnderline"/>
        </w:rPr>
        <w:t xml:space="preserve">where little gets done through the legislature. </w:t>
      </w:r>
      <w:r w:rsidRPr="00CB7F14">
        <w:rPr>
          <w:rStyle w:val="Emphasis"/>
          <w:highlight w:val="cyan"/>
        </w:rPr>
        <w:t>Presidents rely on executive action more</w:t>
      </w:r>
      <w:r w:rsidRPr="00CB7F14">
        <w:rPr>
          <w:rStyle w:val="StyleUnderline"/>
          <w:highlight w:val="cyan"/>
        </w:rPr>
        <w:t xml:space="preserve">, which means </w:t>
      </w:r>
      <w:r w:rsidRPr="00CB7F14">
        <w:rPr>
          <w:rStyle w:val="Emphasis"/>
          <w:highlight w:val="cyan"/>
        </w:rPr>
        <w:t>the nominee of a party is ever more tied to the incumbent whose work they always promise not to undo</w:t>
      </w:r>
      <w:r w:rsidRPr="000C4624">
        <w:rPr>
          <w:sz w:val="16"/>
        </w:rPr>
        <w:t xml:space="preserve">. </w:t>
      </w:r>
      <w:r w:rsidRPr="000C4624">
        <w:rPr>
          <w:rStyle w:val="StyleUnderline"/>
        </w:rPr>
        <w:t>Their opponents, on the other hand, can make easy promises to shred all executive actions on the first day</w:t>
      </w:r>
      <w:r w:rsidRPr="00CB7F14">
        <w:rPr>
          <w:rStyle w:val="StyleUnderline"/>
          <w:highlight w:val="cyan"/>
        </w:rPr>
        <w:t>. How helpful can</w:t>
      </w:r>
      <w:r w:rsidRPr="000C4624">
        <w:rPr>
          <w:sz w:val="16"/>
        </w:rPr>
        <w:t xml:space="preserve"> Barack </w:t>
      </w:r>
      <w:r w:rsidRPr="00CB7F14">
        <w:rPr>
          <w:rStyle w:val="StyleUnderline"/>
          <w:highlight w:val="cyan"/>
        </w:rPr>
        <w:t>Obama be</w:t>
      </w:r>
      <w:r w:rsidRPr="000C4624">
        <w:rPr>
          <w:rStyle w:val="StyleUnderline"/>
        </w:rPr>
        <w:t xml:space="preserve"> </w:t>
      </w:r>
      <w:r w:rsidRPr="00CB7F14">
        <w:rPr>
          <w:rStyle w:val="StyleUnderline"/>
          <w:highlight w:val="cyan"/>
        </w:rPr>
        <w:t>to</w:t>
      </w:r>
      <w:r w:rsidRPr="000C4624">
        <w:rPr>
          <w:sz w:val="16"/>
        </w:rPr>
        <w:t xml:space="preserve"> Hillary </w:t>
      </w:r>
      <w:r w:rsidRPr="00CB7F14">
        <w:rPr>
          <w:rStyle w:val="StyleUnderline"/>
          <w:highlight w:val="cyan"/>
        </w:rPr>
        <w:t xml:space="preserve">Clinton? His approval rating is near 50 percent now, and it has been climbing to </w:t>
      </w:r>
      <w:r w:rsidRPr="00CB7F14">
        <w:rPr>
          <w:rStyle w:val="Emphasis"/>
          <w:highlight w:val="cyan"/>
        </w:rPr>
        <w:t>heights not seen since his re-election bid</w:t>
      </w:r>
      <w:r w:rsidRPr="00CB7F14">
        <w:rPr>
          <w:sz w:val="16"/>
          <w:highlight w:val="cyan"/>
        </w:rPr>
        <w:t>.</w:t>
      </w:r>
      <w:r w:rsidRPr="000C4624">
        <w:rPr>
          <w:sz w:val="16"/>
        </w:rPr>
        <w:t xml:space="preserve"> </w:t>
      </w:r>
      <w:r w:rsidRPr="000C4624">
        <w:rPr>
          <w:rStyle w:val="StyleUnderline"/>
        </w:rPr>
        <w:t xml:space="preserve">Some political scientists argue that the </w:t>
      </w:r>
      <w:r w:rsidRPr="00CB7F14">
        <w:rPr>
          <w:rStyle w:val="StyleUnderline"/>
          <w:highlight w:val="cyan"/>
        </w:rPr>
        <w:t>approval rating of the incumbent is a possible predictor of electoral success</w:t>
      </w:r>
      <w:r w:rsidRPr="000C4624">
        <w:rPr>
          <w:rStyle w:val="StyleUnderline"/>
        </w:rPr>
        <w:t xml:space="preserve">. </w:t>
      </w:r>
      <w:r w:rsidRPr="00CB7F14">
        <w:rPr>
          <w:rStyle w:val="StyleUnderline"/>
          <w:highlight w:val="cyan"/>
        </w:rPr>
        <w:t>The president will use his</w:t>
      </w:r>
      <w:r w:rsidRPr="000C4624">
        <w:rPr>
          <w:rStyle w:val="StyleUnderline"/>
        </w:rPr>
        <w:t xml:space="preserve"> current </w:t>
      </w:r>
      <w:r w:rsidRPr="00CB7F14">
        <w:rPr>
          <w:rStyle w:val="StyleUnderline"/>
          <w:highlight w:val="cyan"/>
        </w:rPr>
        <w:t>experience</w:t>
      </w:r>
      <w:r w:rsidRPr="000C4624">
        <w:rPr>
          <w:rStyle w:val="StyleUnderline"/>
        </w:rPr>
        <w:t xml:space="preserve"> in the Situation Room </w:t>
      </w:r>
      <w:r w:rsidRPr="00CB7F14">
        <w:rPr>
          <w:rStyle w:val="StyleUnderline"/>
          <w:highlight w:val="cyan"/>
        </w:rPr>
        <w:t>to attest to Clinton's readiness for the job</w:t>
      </w:r>
      <w:r w:rsidRPr="000C4624">
        <w:rPr>
          <w:sz w:val="16"/>
        </w:rPr>
        <w:t xml:space="preserve">. When Mr. Obama endorsed her several weeks ago, he put her at center stage in the bin Laden raid when citing her qualifications. </w:t>
      </w:r>
      <w:r w:rsidRPr="000C4624">
        <w:rPr>
          <w:rStyle w:val="Emphasis"/>
        </w:rPr>
        <w:t>The president has particular strength in the African American community</w:t>
      </w:r>
      <w:r w:rsidRPr="000C4624">
        <w:rPr>
          <w:sz w:val="16"/>
        </w:rPr>
        <w:t xml:space="preserve">. </w:t>
      </w:r>
    </w:p>
    <w:p w14:paraId="4A0301AE" w14:textId="77777777" w:rsidR="007912FD" w:rsidRDefault="007912FD" w:rsidP="007912FD"/>
    <w:p w14:paraId="70644088" w14:textId="77777777" w:rsidR="007912FD" w:rsidRDefault="007912FD" w:rsidP="007912FD">
      <w:pPr>
        <w:pStyle w:val="Heading3"/>
      </w:pPr>
      <w:r>
        <w:t>Clinton Tied to Obama</w:t>
      </w:r>
    </w:p>
    <w:p w14:paraId="510C96D1" w14:textId="77777777" w:rsidR="007912FD" w:rsidRPr="00BA0938" w:rsidRDefault="007912FD" w:rsidP="007912FD">
      <w:pPr>
        <w:pStyle w:val="Heading4"/>
      </w:pPr>
      <w:r w:rsidRPr="00BA0938">
        <w:t>Clinton’s chances are highly reliant on Obama’s approval rating</w:t>
      </w:r>
    </w:p>
    <w:p w14:paraId="6B02C20A" w14:textId="77777777" w:rsidR="007912FD" w:rsidRPr="00BA0938" w:rsidRDefault="007912FD" w:rsidP="007912FD">
      <w:r w:rsidRPr="00BA0938">
        <w:rPr>
          <w:rStyle w:val="Style13ptBold"/>
        </w:rPr>
        <w:t>Silver, 15</w:t>
      </w:r>
      <w:r w:rsidRPr="00BA0938">
        <w:t xml:space="preserve"> (Nate Silver, founder and editor in chief of FiveThirtyEight, “Clinton Begins The 2016 Campaign, And It’s A Toss-up,” FiveThirtyEight, 4-12-15, “https://fivethirtyeight.com/features/clinton-begins-the-2016-campaign-and-its-a-toss-up/”accessed 7-13-16, AG)</w:t>
      </w:r>
    </w:p>
    <w:p w14:paraId="63DAEBF9" w14:textId="77777777" w:rsidR="007912FD" w:rsidRPr="00BA0938" w:rsidRDefault="007912FD" w:rsidP="007912FD">
      <w:pPr>
        <w:rPr>
          <w:rStyle w:val="StyleUnderline"/>
        </w:rPr>
      </w:pPr>
      <w:r w:rsidRPr="00BA0938">
        <w:rPr>
          <w:sz w:val="16"/>
        </w:rPr>
        <w:t xml:space="preserve">Start with the fact that there’s no incumbent president running. There actually haven’t been a lot of cases that precisely meet the circumstances voters will face next year: Barack Obama, assuming he serves out the rest of his term, will become just the fifth president limited by the 22nd Amendment from seeking an additional term in office.1 Still, the evidence we have from presidential elections and from other contexts like gubernatorial elections is that these cases default to being toss-ups. </w:t>
      </w:r>
      <w:r w:rsidRPr="00750986">
        <w:rPr>
          <w:rStyle w:val="StyleUnderline"/>
          <w:b/>
          <w:highlight w:val="cyan"/>
        </w:rPr>
        <w:t>Clinton’s chances will be affected by Obama’s popularity as he exits office</w:t>
      </w:r>
      <w:r w:rsidRPr="00BA0938">
        <w:rPr>
          <w:rStyle w:val="StyleUnderline"/>
        </w:rPr>
        <w:t>.</w:t>
      </w:r>
      <w:r w:rsidRPr="00BA0938">
        <w:rPr>
          <w:sz w:val="16"/>
        </w:rPr>
        <w:t xml:space="preserve"> The relationship between the popularity of the previous president and the performance of the new nominee from his party isn’t perfect — Al Gore (narrowly) lost in 2000 despite Bill Clinton’s popularity, for example — but </w:t>
      </w:r>
      <w:r w:rsidRPr="00BA0938">
        <w:rPr>
          <w:rStyle w:val="StyleUnderline"/>
          <w:b/>
        </w:rPr>
        <w:t>i</w:t>
      </w:r>
      <w:r w:rsidRPr="00750986">
        <w:rPr>
          <w:rStyle w:val="StyleUnderline"/>
          <w:b/>
          <w:highlight w:val="cyan"/>
        </w:rPr>
        <w:t>t certainly matters some, especially given that Clinton served in Obama’s cabinet</w:t>
      </w:r>
      <w:r w:rsidRPr="00750986">
        <w:rPr>
          <w:rStyle w:val="StyleUnderline"/>
          <w:highlight w:val="cyan"/>
        </w:rPr>
        <w:t>.</w:t>
      </w:r>
      <w:r w:rsidRPr="00BA0938">
        <w:rPr>
          <w:rStyle w:val="StyleUnderline"/>
        </w:rPr>
        <w:t xml:space="preserve"> However, Obama currently has an approval rating of about 45 percent, and a favorability rating of 48 percent — about average, in other words. </w:t>
      </w:r>
      <w:r w:rsidRPr="00750986">
        <w:rPr>
          <w:rStyle w:val="StyleUnderline"/>
          <w:highlight w:val="cyan"/>
        </w:rPr>
        <w:t xml:space="preserve">If those numbers decline into the low 40s or climb into the 50s, they could matter more, </w:t>
      </w:r>
      <w:r w:rsidRPr="00750986">
        <w:rPr>
          <w:rStyle w:val="StyleUnderline"/>
          <w:b/>
          <w:highlight w:val="cyan"/>
        </w:rPr>
        <w:t>producing either a “hangover effect” or “halo effect” for Clinton.</w:t>
      </w:r>
      <w:r w:rsidRPr="00BA0938">
        <w:rPr>
          <w:rStyle w:val="StyleUnderline"/>
          <w:b/>
        </w:rPr>
        <w:t xml:space="preserve"> </w:t>
      </w:r>
      <w:r w:rsidRPr="00BA0938">
        <w:rPr>
          <w:sz w:val="16"/>
        </w:rPr>
        <w:t xml:space="preserve">But don’t bet on this: Obama’s approval ratings have been extraordinarily stubborn for most of his presidency, rarely deviating much from the mid-40s. </w:t>
      </w:r>
      <w:r w:rsidRPr="00750986">
        <w:rPr>
          <w:rStyle w:val="StyleUnderline"/>
          <w:highlight w:val="cyan"/>
        </w:rPr>
        <w:t>That’s part of why Clinton is such a safe bet to be the Democratic nominee. Her political positions are essentially those of a “generic Democrat.”</w:t>
      </w:r>
      <w:r w:rsidRPr="00BA0938">
        <w:rPr>
          <w:rStyle w:val="StyleUnderline"/>
        </w:rPr>
        <w:t xml:space="preserve"> She’s neither a true centrist, nor extremely far to the left, so she’s not especially vulnerable to a challenge from either flank of her party.</w:t>
      </w:r>
    </w:p>
    <w:p w14:paraId="609B907D" w14:textId="77777777" w:rsidR="007912FD" w:rsidRPr="00BA0938" w:rsidRDefault="007912FD" w:rsidP="007912FD">
      <w:pPr>
        <w:pStyle w:val="Heading4"/>
      </w:pPr>
      <w:r w:rsidRPr="00BA0938">
        <w:t>Hilary Clinton is tied to Obama, the State of the Union proves that Obama is aware and supportive</w:t>
      </w:r>
    </w:p>
    <w:p w14:paraId="4B02EDDE" w14:textId="77777777" w:rsidR="007912FD" w:rsidRPr="00BA0938" w:rsidRDefault="007912FD" w:rsidP="007912FD">
      <w:pPr>
        <w:rPr>
          <w:rStyle w:val="Style13ptBold"/>
        </w:rPr>
      </w:pPr>
      <w:r w:rsidRPr="00BA0938">
        <w:rPr>
          <w:rStyle w:val="Style13ptBold"/>
        </w:rPr>
        <w:t xml:space="preserve">Stevens, 16 </w:t>
      </w:r>
      <w:r w:rsidRPr="00BA0938">
        <w:t>(Sam Stevens, political blogger, “Obama’s Final SOTU Provides Foreword for Hillary’s Presidency”, Will Hillary Win, “https://www.willhillarywin.com/2016/01/14/obamas-final-sotu-provides-foreword-for-hillarys-presidency”, accessed 7-13-16, AG)</w:t>
      </w:r>
    </w:p>
    <w:p w14:paraId="4A6C2B0D" w14:textId="77777777" w:rsidR="007912FD" w:rsidRPr="00BA0938" w:rsidRDefault="007912FD" w:rsidP="007912FD">
      <w:pPr>
        <w:rPr>
          <w:sz w:val="14"/>
        </w:rPr>
      </w:pPr>
      <w:r w:rsidRPr="00BA0938">
        <w:rPr>
          <w:sz w:val="14"/>
        </w:rPr>
        <w:t xml:space="preserve">President Obama delivered his final State of the Union (SOTU) address to Congress and the American people on Tuesday night, symbolically closing the chapter on his two-term presidency. </w:t>
      </w:r>
      <w:r w:rsidRPr="00750986">
        <w:rPr>
          <w:rStyle w:val="StyleUnderline"/>
          <w:highlight w:val="cyan"/>
        </w:rPr>
        <w:t>Obama spent much of the night speaking to preserve his own legacy, but he also laid out his vision for his successor – a title he hopes is earned by Hillary. Obama made it clear during his speech that he doesn’t intend for his eight years to be easily forgotten, and he is hopeful that a Democratic successor will take care of much of his unfinished business</w:t>
      </w:r>
      <w:r w:rsidRPr="00750986">
        <w:rPr>
          <w:sz w:val="14"/>
          <w:highlight w:val="cyan"/>
        </w:rPr>
        <w:t>.</w:t>
      </w:r>
      <w:r w:rsidRPr="00BA0938">
        <w:rPr>
          <w:sz w:val="14"/>
        </w:rPr>
        <w:t xml:space="preserve"> Although the White House has previously announced that President Obama will not officially endorse a candidate for the 2016 election, </w:t>
      </w:r>
      <w:r w:rsidRPr="00750986">
        <w:rPr>
          <w:rStyle w:val="Emphasis"/>
          <w:highlight w:val="cyan"/>
        </w:rPr>
        <w:t>it is the worst kept secret in Washington that he views Hillary – a former cabinet member of his – as the best hope to continuing his legacy</w:t>
      </w:r>
      <w:r w:rsidRPr="00BA0938">
        <w:rPr>
          <w:rStyle w:val="Emphasis"/>
        </w:rPr>
        <w:t>.</w:t>
      </w:r>
      <w:r w:rsidRPr="00BA0938">
        <w:rPr>
          <w:sz w:val="14"/>
        </w:rPr>
        <w:t xml:space="preserve"> </w:t>
      </w:r>
      <w:r w:rsidRPr="00BA0938">
        <w:rPr>
          <w:rStyle w:val="StyleUnderline"/>
          <w:sz w:val="14"/>
          <w:u w:val="none"/>
        </w:rPr>
        <w:t>Obama’s SOTU address was not so much an implicit endorsement of Hillary, but rather a sharp repudiation of the Republican obstructionists running against</w:t>
      </w:r>
      <w:r w:rsidRPr="00BA0938">
        <w:rPr>
          <w:sz w:val="14"/>
        </w:rPr>
        <w:t xml:space="preserve"> her who Obama views as a threat to achieving his long-term vision for the country. In that respect, Obama’s address was less of a “speech” and more of an indictment of Republicans. He declared in his speech that, “Anyone claiming that America’s economy is in decline is peddling fiction,” a sharp rebuke of Speaker Paul Ryan who (like most Republicans) avoids giving Obama credit for the country’s post-Great Recession jobs recovery at all costs.</w:t>
      </w:r>
    </w:p>
    <w:p w14:paraId="32BC5D8D" w14:textId="77777777" w:rsidR="007912FD" w:rsidRPr="00BA0938" w:rsidRDefault="007912FD" w:rsidP="007912FD">
      <w:pPr>
        <w:pStyle w:val="Heading4"/>
      </w:pPr>
      <w:r w:rsidRPr="00BA0938">
        <w:t xml:space="preserve">Hilary Clinton is tied to Obama’s agenda </w:t>
      </w:r>
    </w:p>
    <w:p w14:paraId="7F5DBD2A" w14:textId="77777777" w:rsidR="007912FD" w:rsidRPr="00BA0938" w:rsidRDefault="007912FD" w:rsidP="007912FD">
      <w:pPr>
        <w:rPr>
          <w:rStyle w:val="Style13ptBold"/>
        </w:rPr>
      </w:pPr>
      <w:r w:rsidRPr="00BA0938">
        <w:rPr>
          <w:rStyle w:val="Style13ptBold"/>
        </w:rPr>
        <w:t xml:space="preserve">Collinson, 16 </w:t>
      </w:r>
      <w:r w:rsidRPr="00BA0938">
        <w:t>(Stephen Collinson, senior enterprise reporter for CNN covering the 2016 Presidential Election, “ “Obama hopes to pave way for Clinton with farewell State of the Union”, CNN (Politics), “http://www.cnn.com/2016/01/12/politics/barack-obama-hillary-clinton-2016-election,” accessed 7-13-16, AG)</w:t>
      </w:r>
    </w:p>
    <w:p w14:paraId="4A2EF762" w14:textId="77777777" w:rsidR="007912FD" w:rsidRPr="00BA0938" w:rsidRDefault="007912FD" w:rsidP="007912FD">
      <w:pPr>
        <w:rPr>
          <w:sz w:val="16"/>
        </w:rPr>
      </w:pPr>
      <w:r w:rsidRPr="00CB7F14">
        <w:rPr>
          <w:highlight w:val="cyan"/>
          <w:u w:val="single"/>
        </w:rPr>
        <w:t>The question for Clinton, as she faces a closer-than-expected race with Sanders and a potentially tight general election, is how much Obama helps her as she seeks to mobilize the Obama coalition</w:t>
      </w:r>
      <w:r w:rsidRPr="00BA0938">
        <w:rPr>
          <w:sz w:val="16"/>
        </w:rPr>
        <w:t xml:space="preserve"> of 2008 and 2012 but tries to mitigate the impact of his political failings. </w:t>
      </w:r>
      <w:r w:rsidRPr="00CB7F14">
        <w:rPr>
          <w:highlight w:val="cyan"/>
          <w:u w:val="single"/>
        </w:rPr>
        <w:t>The former secretary of state is touting the administration's record</w:t>
      </w:r>
      <w:r w:rsidRPr="00BA0938">
        <w:rPr>
          <w:u w:val="single"/>
        </w:rPr>
        <w:t xml:space="preserve"> on the economy, with the halving of the unemployment rate and progress on gay rights, health care and climate change -- </w:t>
      </w:r>
      <w:r w:rsidRPr="00CB7F14">
        <w:rPr>
          <w:b/>
          <w:highlight w:val="cyan"/>
          <w:u w:val="single"/>
        </w:rPr>
        <w:t>issues that are important to the Democratic base and the Obama hordes</w:t>
      </w:r>
      <w:r w:rsidRPr="00BA0938">
        <w:rPr>
          <w:sz w:val="16"/>
        </w:rPr>
        <w:t xml:space="preserve"> of young, affluent, educated white voters and minorities that she needs to turn out. </w:t>
      </w:r>
      <w:r w:rsidRPr="00CB7F14">
        <w:rPr>
          <w:highlight w:val="cyan"/>
          <w:u w:val="single"/>
        </w:rPr>
        <w:t>She is, meanwhile, vowing to go further than Obama</w:t>
      </w:r>
      <w:r w:rsidRPr="00BA0938">
        <w:rPr>
          <w:u w:val="single"/>
        </w:rPr>
        <w:t xml:space="preserve"> on reforming the immigration system and to be more energetic on preventing gun violence.</w:t>
      </w:r>
      <w:r w:rsidRPr="00BA0938">
        <w:rPr>
          <w:sz w:val="16"/>
        </w:rPr>
        <w:t xml:space="preserve"> But any downturn in the economy during his last year could render the President's record less impressive and harm her own chances. Obama's struggles to impose U.S. power in the restive Middle East and elsewhere help fuel a Republican narrative that his foreign policy is a bust, to which she is vulnerable as his first-term secretary of state. Clinton has already signaled she would go further than Obama in Syria, in tackling ISIS, in mending relations with Israel and in adopting a tougher stance toward Iran, Russia and China than Obama has pursued. </w:t>
      </w:r>
    </w:p>
    <w:p w14:paraId="6FDFF545" w14:textId="77777777" w:rsidR="00692CF2" w:rsidRDefault="00692CF2" w:rsidP="00692CF2">
      <w:pPr>
        <w:pStyle w:val="Heading2"/>
      </w:pPr>
      <w:r>
        <w:t>Impacts</w:t>
      </w:r>
    </w:p>
    <w:p w14:paraId="7DD143E3" w14:textId="77777777" w:rsidR="00692CF2" w:rsidRPr="00793C64" w:rsidRDefault="00692CF2" w:rsidP="00692CF2"/>
    <w:p w14:paraId="602643FD" w14:textId="77777777" w:rsidR="00692CF2" w:rsidRDefault="00692CF2" w:rsidP="00692CF2">
      <w:pPr>
        <w:pStyle w:val="Heading3"/>
      </w:pPr>
      <w:r>
        <w:t>Clinton Solves the Case</w:t>
      </w:r>
    </w:p>
    <w:p w14:paraId="370B29BC" w14:textId="77777777" w:rsidR="00692CF2" w:rsidRDefault="00692CF2" w:rsidP="00692CF2"/>
    <w:p w14:paraId="424CEF8F" w14:textId="77777777" w:rsidR="00692CF2" w:rsidRDefault="00692CF2" w:rsidP="00692CF2">
      <w:pPr>
        <w:pStyle w:val="Heading4"/>
      </w:pPr>
      <w:r>
        <w:t>Clinton solves relations—</w:t>
      </w:r>
      <w:r w:rsidRPr="000D4CDB">
        <w:t>China would rather see a Clinton Presidency</w:t>
      </w:r>
    </w:p>
    <w:p w14:paraId="1C8F07C2" w14:textId="77777777" w:rsidR="00692CF2" w:rsidRPr="005B337C" w:rsidRDefault="00692CF2" w:rsidP="00692CF2">
      <w:proofErr w:type="spellStart"/>
      <w:r w:rsidRPr="005B337C">
        <w:rPr>
          <w:rStyle w:val="Style13ptBold"/>
        </w:rPr>
        <w:t>Tatlow</w:t>
      </w:r>
      <w:proofErr w:type="spellEnd"/>
      <w:r w:rsidRPr="005B337C">
        <w:rPr>
          <w:rStyle w:val="Style13ptBold"/>
        </w:rPr>
        <w:t xml:space="preserve"> 7/12</w:t>
      </w:r>
      <w:r w:rsidRPr="005B337C">
        <w:t xml:space="preserve"> (</w:t>
      </w:r>
      <w:proofErr w:type="spellStart"/>
      <w:r w:rsidRPr="005B337C">
        <w:t>Didi</w:t>
      </w:r>
      <w:proofErr w:type="spellEnd"/>
      <w:r w:rsidRPr="005B337C">
        <w:t xml:space="preserve"> Kirsten, New York Times journalist, </w:t>
      </w:r>
      <w:r>
        <w:t>“</w:t>
      </w:r>
      <w:r w:rsidRPr="005B337C">
        <w:t>Hillary Clinton, as seen through a Chinese prism</w:t>
      </w:r>
      <w:r>
        <w:t xml:space="preserve">”, Atlanta Journal Constitution 7/12/16, accessed 7/13/16 </w:t>
      </w:r>
      <w:proofErr w:type="spellStart"/>
      <w:r>
        <w:t>ddi-hc</w:t>
      </w:r>
      <w:proofErr w:type="spellEnd"/>
      <w:r>
        <w:t>)</w:t>
      </w:r>
    </w:p>
    <w:p w14:paraId="362969E8" w14:textId="77777777" w:rsidR="00692CF2" w:rsidRPr="00AD0EE1" w:rsidRDefault="00692CF2" w:rsidP="00692CF2">
      <w:pPr>
        <w:rPr>
          <w:sz w:val="14"/>
        </w:rPr>
      </w:pPr>
      <w:r w:rsidRPr="00AD0EE1">
        <w:rPr>
          <w:sz w:val="14"/>
        </w:rPr>
        <w:t xml:space="preserve">Still, </w:t>
      </w:r>
      <w:r w:rsidRPr="008C5D7F">
        <w:rPr>
          <w:rStyle w:val="StyleUnderline"/>
          <w:highlight w:val="yellow"/>
        </w:rPr>
        <w:t>China’s leaders would rather see Clinton in the White House than</w:t>
      </w:r>
      <w:r w:rsidRPr="005B337C">
        <w:rPr>
          <w:rStyle w:val="StyleUnderline"/>
        </w:rPr>
        <w:t xml:space="preserve"> the “volatile” </w:t>
      </w:r>
      <w:r w:rsidRPr="008C5D7F">
        <w:rPr>
          <w:rStyle w:val="StyleUnderline"/>
          <w:highlight w:val="yellow"/>
        </w:rPr>
        <w:t>Trump</w:t>
      </w:r>
      <w:r w:rsidRPr="005B337C">
        <w:rPr>
          <w:rStyle w:val="StyleUnderline"/>
        </w:rPr>
        <w:t>, said</w:t>
      </w:r>
      <w:r w:rsidRPr="00AD0EE1">
        <w:rPr>
          <w:sz w:val="14"/>
        </w:rPr>
        <w:t xml:space="preserve"> Shi </w:t>
      </w:r>
      <w:proofErr w:type="spellStart"/>
      <w:r w:rsidRPr="00AD0EE1">
        <w:rPr>
          <w:sz w:val="14"/>
        </w:rPr>
        <w:t>Yinhong</w:t>
      </w:r>
      <w:proofErr w:type="spellEnd"/>
      <w:r w:rsidRPr="00AD0EE1">
        <w:rPr>
          <w:sz w:val="14"/>
        </w:rPr>
        <w:t xml:space="preserve">, </w:t>
      </w:r>
      <w:r w:rsidRPr="005B337C">
        <w:rPr>
          <w:rStyle w:val="StyleUnderline"/>
        </w:rPr>
        <w:t xml:space="preserve">a professor of international relations at </w:t>
      </w:r>
      <w:proofErr w:type="spellStart"/>
      <w:r w:rsidRPr="005B337C">
        <w:rPr>
          <w:rStyle w:val="StyleUnderline"/>
        </w:rPr>
        <w:t>Renmin</w:t>
      </w:r>
      <w:proofErr w:type="spellEnd"/>
      <w:r w:rsidRPr="005B337C">
        <w:rPr>
          <w:rStyle w:val="StyleUnderline"/>
        </w:rPr>
        <w:t xml:space="preserve"> University in Beijing and an adviser to the State Council, China’s Cabinet. “</w:t>
      </w:r>
      <w:r w:rsidRPr="008C5D7F">
        <w:rPr>
          <w:rStyle w:val="StyleUnderline"/>
          <w:highlight w:val="yellow"/>
        </w:rPr>
        <w:t>Trump is volatile, and the worst situation is instability,”</w:t>
      </w:r>
      <w:r w:rsidRPr="005B337C">
        <w:rPr>
          <w:rStyle w:val="StyleUnderline"/>
        </w:rPr>
        <w:t xml:space="preserve"> Shi said</w:t>
      </w:r>
      <w:r w:rsidRPr="00AD0EE1">
        <w:rPr>
          <w:sz w:val="14"/>
        </w:rPr>
        <w:t xml:space="preserve"> in an interview. </w:t>
      </w:r>
      <w:r w:rsidRPr="005B337C">
        <w:rPr>
          <w:rStyle w:val="StyleUnderline"/>
        </w:rPr>
        <w:t>China needs a good relationship with the United States, now more than ever</w:t>
      </w:r>
      <w:r w:rsidRPr="00AD0EE1">
        <w:rPr>
          <w:sz w:val="14"/>
        </w:rPr>
        <w:t xml:space="preserve">, Shi said, adding that his comments were his own and did not necessarily represent the leadership. “This is very sensitive,” he explained. China’s leaders traditionally do not comment publicly on U.S. presidential candidates. </w:t>
      </w:r>
      <w:r w:rsidRPr="008C5D7F">
        <w:rPr>
          <w:sz w:val="14"/>
          <w:highlight w:val="yellow"/>
        </w:rPr>
        <w:t>“</w:t>
      </w:r>
      <w:r w:rsidRPr="008C5D7F">
        <w:rPr>
          <w:rStyle w:val="StyleUnderline"/>
        </w:rPr>
        <w:t xml:space="preserve">Trump is an autocrat,” he continued. </w:t>
      </w:r>
      <w:r w:rsidRPr="008C5D7F">
        <w:rPr>
          <w:rStyle w:val="StyleUnderline"/>
          <w:highlight w:val="yellow"/>
        </w:rPr>
        <w:t>“Maybe, with some luck, you can make some trade-offs with him. But if he became president, he would take quite a protective and nationalist policy towards every country.”</w:t>
      </w:r>
      <w:r w:rsidRPr="005B337C">
        <w:rPr>
          <w:rStyle w:val="StyleUnderline"/>
        </w:rPr>
        <w:t xml:space="preserve"> </w:t>
      </w:r>
      <w:r w:rsidRPr="008C5D7F">
        <w:rPr>
          <w:rStyle w:val="StyleUnderline"/>
          <w:highlight w:val="yellow"/>
        </w:rPr>
        <w:t>“Personally, I prefer the lesser of the two evils</w:t>
      </w:r>
      <w:r w:rsidRPr="005B337C">
        <w:rPr>
          <w:rStyle w:val="StyleUnderline"/>
        </w:rPr>
        <w:t>,” he said. “If she becomes the U.S. president, we are familiar with her.”</w:t>
      </w:r>
      <w:r w:rsidRPr="00AD0EE1">
        <w:rPr>
          <w:sz w:val="14"/>
        </w:rPr>
        <w:t xml:space="preserve"> For Chinese policymakers, that familiarity may offer limited comfort. Although</w:t>
      </w:r>
      <w:r w:rsidRPr="005B337C">
        <w:rPr>
          <w:rStyle w:val="StyleUnderline"/>
        </w:rPr>
        <w:t xml:space="preserve"> </w:t>
      </w:r>
      <w:r w:rsidRPr="008C5D7F">
        <w:rPr>
          <w:rStyle w:val="StyleUnderline"/>
          <w:highlight w:val="yellow"/>
        </w:rPr>
        <w:t>Clinton is seen as having pushed for stronger Chinese-U.S. ties at the beginning of her tenure</w:t>
      </w:r>
      <w:r w:rsidRPr="005B337C">
        <w:rPr>
          <w:rStyle w:val="StyleUnderline"/>
        </w:rPr>
        <w:t xml:space="preserve"> in 2009</w:t>
      </w:r>
      <w:r w:rsidRPr="00AD0EE1">
        <w:rPr>
          <w:sz w:val="14"/>
        </w:rPr>
        <w:t xml:space="preserve"> as President Barack Obama’s secretary of state, and is credited in China with facilitating an annual dialogue between top Chinese and U.S. officials, she also angered Beijing by pressing for “the pivot,” Shi said. This rebalancing of U.S. power toward the Asia-Pacific region, in response to China’s growing assertiveness, was seen as an effort to “contain” a rising China, and it rankled some top officials. Then, too, “when she conducted U.S. foreign policy on China, Iran, Russia, during the ‘Arab Spring'” in 2011, Shi said, “her language and style of discourse were direct and much more blunt than Obama’s on issues such as human rights and website control. “The impression she left in China is quite negative. She criticized the Chinese government’s control over information freedom, said it was not compatible with international norms,” he continued. “Chinese people liked her husband. Bill Clinton was a very nice guy. Obama is also a nice guy. No one says Hillary is a very nice lady.” </w:t>
      </w:r>
    </w:p>
    <w:p w14:paraId="6DD0A73F" w14:textId="77777777" w:rsidR="00692CF2" w:rsidRPr="00AD0EE1" w:rsidRDefault="00692CF2" w:rsidP="00692CF2"/>
    <w:p w14:paraId="78ACFE0A" w14:textId="77777777" w:rsidR="00692CF2" w:rsidRDefault="00692CF2" w:rsidP="00692CF2">
      <w:pPr>
        <w:pStyle w:val="Heading3"/>
      </w:pPr>
      <w:r>
        <w:t xml:space="preserve">Clinton Good—Warming—1NC </w:t>
      </w:r>
    </w:p>
    <w:p w14:paraId="1F9AC40A" w14:textId="77777777" w:rsidR="00692CF2" w:rsidRPr="00160FE6" w:rsidRDefault="00692CF2" w:rsidP="00692CF2"/>
    <w:p w14:paraId="0F5F7799" w14:textId="77777777" w:rsidR="00692CF2" w:rsidRPr="00BA0938" w:rsidRDefault="00692CF2" w:rsidP="00692CF2">
      <w:pPr>
        <w:pStyle w:val="Heading4"/>
      </w:pPr>
      <w:r>
        <w:t>Clinton solves warming—</w:t>
      </w:r>
      <w:r w:rsidRPr="00BA0938">
        <w:t xml:space="preserve">Finding an effective solution to climate change is one of </w:t>
      </w:r>
      <w:r>
        <w:t>her</w:t>
      </w:r>
      <w:r w:rsidRPr="00BA0938">
        <w:t xml:space="preserve"> top priorities</w:t>
      </w:r>
    </w:p>
    <w:p w14:paraId="5C7BD264" w14:textId="77777777" w:rsidR="00692CF2" w:rsidRPr="00BA0938" w:rsidRDefault="00692CF2" w:rsidP="00692CF2">
      <w:pPr>
        <w:rPr>
          <w:b/>
          <w:sz w:val="26"/>
        </w:rPr>
      </w:pPr>
      <w:r w:rsidRPr="00BA0938">
        <w:rPr>
          <w:rStyle w:val="Style13ptBold"/>
        </w:rPr>
        <w:t xml:space="preserve">Friedman, 15 </w:t>
      </w:r>
      <w:r w:rsidRPr="00BA0938">
        <w:t xml:space="preserve">(Lisa Friedman, chief editor of </w:t>
      </w:r>
      <w:proofErr w:type="spellStart"/>
      <w:r w:rsidRPr="00BA0938">
        <w:t>Climatewire</w:t>
      </w:r>
      <w:proofErr w:type="spellEnd"/>
      <w:r w:rsidRPr="00BA0938">
        <w:rPr>
          <w:i/>
        </w:rPr>
        <w:t xml:space="preserve">, </w:t>
      </w:r>
      <w:r w:rsidRPr="00BA0938">
        <w:t xml:space="preserve">which does extensive research on climate change solutions and fixes, staff writer for over 13 years, 4-13-15, Scientific American, “Hillary Clinton May Take a Strong Stance on Global Warming”, </w:t>
      </w:r>
      <w:hyperlink r:id="rId25" w:history="1">
        <w:r w:rsidRPr="00BA0938">
          <w:rPr>
            <w:rStyle w:val="Hyperlink"/>
          </w:rPr>
          <w:t>http://www.scientificamerican.com/article/hillary-clinton-may-take-a-strong-stance-on-global-warming/</w:t>
        </w:r>
      </w:hyperlink>
      <w:r w:rsidRPr="00BA0938">
        <w:t>, Accessed: 7-12-16, AG)</w:t>
      </w:r>
    </w:p>
    <w:p w14:paraId="15432DCF" w14:textId="77777777" w:rsidR="00692CF2" w:rsidRDefault="00692CF2" w:rsidP="00692CF2">
      <w:pPr>
        <w:rPr>
          <w:sz w:val="16"/>
        </w:rPr>
      </w:pPr>
      <w:r w:rsidRPr="00BA0938">
        <w:rPr>
          <w:rStyle w:val="StyleUnderline"/>
        </w:rPr>
        <w:t>"</w:t>
      </w:r>
      <w:r w:rsidRPr="008C5D7F">
        <w:rPr>
          <w:rStyle w:val="StyleUnderline"/>
        </w:rPr>
        <w:t>She</w:t>
      </w:r>
      <w:r w:rsidRPr="00BA0938">
        <w:rPr>
          <w:rStyle w:val="StyleUnderline"/>
        </w:rPr>
        <w:t xml:space="preserve"> showed a real grasp of not just the problem at the high level but the </w:t>
      </w:r>
      <w:r w:rsidRPr="00BA0938">
        <w:rPr>
          <w:rStyle w:val="StyleUnderline"/>
          <w:b/>
        </w:rPr>
        <w:t xml:space="preserve">very concrete solutions </w:t>
      </w:r>
      <w:r w:rsidRPr="00BA0938">
        <w:rPr>
          <w:rStyle w:val="StyleUnderline"/>
        </w:rPr>
        <w:t>the State Department was pursuing</w:t>
      </w:r>
      <w:r w:rsidRPr="00BA0938">
        <w:rPr>
          <w:sz w:val="16"/>
        </w:rPr>
        <w:t xml:space="preserve">." Clinton, who officially launched her second presidential campaign in a video released yesterday, never developed a reputation for holding climate change dear to her heart like Secretary of State John Kerry, who has championed the issue since the early 1990s. Yet supporters of a 2016 </w:t>
      </w:r>
      <w:r w:rsidRPr="008C5D7F">
        <w:rPr>
          <w:rStyle w:val="StyleUnderline"/>
          <w:highlight w:val="yellow"/>
        </w:rPr>
        <w:t>Clinton</w:t>
      </w:r>
      <w:r w:rsidRPr="00BA0938">
        <w:rPr>
          <w:sz w:val="16"/>
        </w:rPr>
        <w:t xml:space="preserve"> presidency point out that she </w:t>
      </w:r>
      <w:r w:rsidRPr="008C5D7F">
        <w:rPr>
          <w:rStyle w:val="StyleUnderline"/>
          <w:b/>
          <w:highlight w:val="yellow"/>
        </w:rPr>
        <w:t>campaigned on major energy goals, including dramatically reducing U.S. greenhouse gas emissions by midcentury</w:t>
      </w:r>
      <w:r w:rsidRPr="008C5D7F">
        <w:rPr>
          <w:rStyle w:val="StyleUnderline"/>
          <w:highlight w:val="yellow"/>
        </w:rPr>
        <w:t>. As secretary of State, she appointed Todd Stern as America's first-ever special envoy in charge of climate change,</w:t>
      </w:r>
      <w:r w:rsidRPr="00BA0938">
        <w:rPr>
          <w:rStyle w:val="StyleUnderline"/>
        </w:rPr>
        <w:t xml:space="preserve"> pointedly bringing him along on her first trip to Beijing where they made energy a top focus</w:t>
      </w:r>
      <w:r w:rsidRPr="00BA0938">
        <w:rPr>
          <w:sz w:val="16"/>
        </w:rPr>
        <w:t xml:space="preserve">. </w:t>
      </w:r>
      <w:r w:rsidRPr="008C5D7F">
        <w:rPr>
          <w:rStyle w:val="StyleUnderline"/>
        </w:rPr>
        <w:t>And when negotiations at the 2009 U.N. climate summit</w:t>
      </w:r>
      <w:r w:rsidRPr="008C5D7F">
        <w:rPr>
          <w:rStyle w:val="StyleUnderline"/>
          <w:highlight w:val="yellow"/>
        </w:rPr>
        <w:t xml:space="preserve"> in Copenhagen, Denmark</w:t>
      </w:r>
      <w:r w:rsidRPr="008C5D7F">
        <w:rPr>
          <w:rStyle w:val="StyleUnderline"/>
        </w:rPr>
        <w:t>, hit their lowest point</w:t>
      </w:r>
      <w:r w:rsidRPr="008C5D7F">
        <w:rPr>
          <w:rStyle w:val="StyleUnderline"/>
          <w:highlight w:val="yellow"/>
        </w:rPr>
        <w:t>, Clinton swooped in with a game-changing pledge to mobilize $100 billion annually in global climate aid by 2020 that helped bring about a voluntary global agreement</w:t>
      </w:r>
      <w:r w:rsidRPr="00BA0938">
        <w:rPr>
          <w:rStyle w:val="StyleUnderline"/>
        </w:rPr>
        <w:t>.</w:t>
      </w:r>
      <w:r w:rsidRPr="00BA0938">
        <w:rPr>
          <w:sz w:val="16"/>
        </w:rPr>
        <w:t xml:space="preserve"> </w:t>
      </w:r>
      <w:r w:rsidRPr="00BA0938">
        <w:rPr>
          <w:rStyle w:val="StyleUnderline"/>
        </w:rPr>
        <w:t xml:space="preserve">Over the past year, she has toughened her rhetoric against climate science-denying Republicans </w:t>
      </w:r>
      <w:r w:rsidRPr="00BA0938">
        <w:rPr>
          <w:sz w:val="16"/>
        </w:rPr>
        <w:t>and recently brought on former White House adviser John Podesta, architect of Obama's climate strategy, to run her campaign. Some greens are skeptical But that might not be enough for the green base of voters who might view Clinton with a dose of skepticism for taking a neutral stand on the Keystone XL pipeline. They argue that with Republicans sharpening their knives against President Obama's power plant emissions cuts</w:t>
      </w:r>
      <w:r w:rsidRPr="00BA0938">
        <w:rPr>
          <w:u w:val="single"/>
        </w:rPr>
        <w:t>, the United States needs a president who can be counted on to defend and advance U.S. climate policy</w:t>
      </w:r>
      <w:r w:rsidRPr="00BA0938">
        <w:rPr>
          <w:sz w:val="16"/>
        </w:rPr>
        <w:t>. Some activists said they remain bitter that international negotiations in Copenhagen, Denmark, did not result in a legally binding deal and question whether Clinton is the right person to champion a low-carbon future. "I think she has an awful lot to prove to environmentalists," said Bill McKibben, founder of 350.org. "Her record so far is undistinguished." "</w:t>
      </w:r>
      <w:r w:rsidRPr="00BA0938">
        <w:rPr>
          <w:u w:val="single"/>
        </w:rPr>
        <w:t>She was our nation's top diplomat when the climate fiasco in Copenhagen unfolded,</w:t>
      </w:r>
      <w:r w:rsidRPr="00BA0938">
        <w:rPr>
          <w:sz w:val="16"/>
        </w:rPr>
        <w:t xml:space="preserve">" he added. "So I think it's going to take more than just standing up and saying 'I believe in climate science' to convince many of us that she really understands the level of crisis we're dealing with." To rally those voters who are passionate about addressing climate change, Clinton might have to build on Obama's rules on power plant emissions, not just defend them, McKibben said. That might mean banning new oil drilling in the Atlantic and the Arctic in order to, in his words, "leave most of the carbon we know about underground." In announcing her bid for 2016, Clinton did not mention </w:t>
      </w:r>
      <w:r w:rsidRPr="00BA0938">
        <w:rPr>
          <w:rStyle w:val="StyleUnderline"/>
        </w:rPr>
        <w:t>climate change</w:t>
      </w:r>
      <w:r w:rsidRPr="00BA0938">
        <w:rPr>
          <w:sz w:val="16"/>
        </w:rPr>
        <w:t xml:space="preserve"> or give any indication of how she would handle Obama's climate legacy. </w:t>
      </w:r>
      <w:r w:rsidRPr="00BA0938">
        <w:rPr>
          <w:b/>
          <w:sz w:val="16"/>
        </w:rPr>
        <w:t xml:space="preserve">But </w:t>
      </w:r>
      <w:r w:rsidRPr="00BA0938">
        <w:rPr>
          <w:rStyle w:val="StyleUnderline"/>
          <w:b/>
        </w:rPr>
        <w:t>she made it the focus of two major speeches last fall</w:t>
      </w:r>
      <w:r w:rsidRPr="00BA0938">
        <w:rPr>
          <w:rStyle w:val="StyleUnderline"/>
        </w:rPr>
        <w:t xml:space="preserve">. </w:t>
      </w:r>
      <w:r w:rsidRPr="00BA0938">
        <w:rPr>
          <w:sz w:val="16"/>
        </w:rPr>
        <w:t>Clinton signaled in September that she will stay apace of Obama's soaring oratory on the impacts of climbing temperatures (</w:t>
      </w:r>
      <w:proofErr w:type="spellStart"/>
      <w:r w:rsidRPr="00BA0938">
        <w:rPr>
          <w:sz w:val="16"/>
        </w:rPr>
        <w:t>ClimateWire</w:t>
      </w:r>
      <w:proofErr w:type="spellEnd"/>
      <w:r w:rsidRPr="00BA0938">
        <w:rPr>
          <w:sz w:val="16"/>
        </w:rPr>
        <w:t>, Sept. 5, 2014). The president has described it as an ever-growing threat with deeper risks to the economy and the environment than perhaps even from disparate terrorist groups</w:t>
      </w:r>
      <w:r w:rsidRPr="00BA0938">
        <w:rPr>
          <w:b/>
          <w:sz w:val="16"/>
        </w:rPr>
        <w:t xml:space="preserve">. </w:t>
      </w:r>
      <w:r w:rsidRPr="008C5D7F">
        <w:rPr>
          <w:rStyle w:val="StyleUnderline"/>
          <w:b/>
          <w:highlight w:val="yellow"/>
        </w:rPr>
        <w:t>Clinton also puts it near the top of her priority list.</w:t>
      </w:r>
      <w:r w:rsidRPr="008C5D7F">
        <w:rPr>
          <w:rStyle w:val="StyleUnderline"/>
          <w:highlight w:val="yellow"/>
        </w:rPr>
        <w:t xml:space="preserve"> She described global warming as </w:t>
      </w:r>
      <w:r w:rsidRPr="008C5D7F">
        <w:rPr>
          <w:rStyle w:val="StyleUnderline"/>
          <w:b/>
          <w:highlight w:val="yellow"/>
        </w:rPr>
        <w:t>"the most consequential, urgent, sweeping collection of challenges we face as a nation and a world</w:t>
      </w:r>
      <w:r w:rsidRPr="00BA0938">
        <w:rPr>
          <w:sz w:val="16"/>
        </w:rPr>
        <w:t xml:space="preserve">" at the National Clean Energy Summit held by Sen. Harry Reid (D-Nev.). </w:t>
      </w:r>
      <w:r w:rsidRPr="00BA0938">
        <w:rPr>
          <w:rStyle w:val="StyleUnderline"/>
        </w:rPr>
        <w:t>Then, in December, she locked arms with Obama's climate legacy by vowing to defend U.S. EPA's Clean Power Plan "at all cost"</w:t>
      </w:r>
      <w:r w:rsidRPr="00BA0938">
        <w:rPr>
          <w:sz w:val="16"/>
        </w:rPr>
        <w:t xml:space="preserve"> (</w:t>
      </w:r>
      <w:proofErr w:type="spellStart"/>
      <w:r w:rsidRPr="00BA0938">
        <w:rPr>
          <w:sz w:val="16"/>
        </w:rPr>
        <w:t>Greenwire</w:t>
      </w:r>
      <w:proofErr w:type="spellEnd"/>
      <w:r w:rsidRPr="00BA0938">
        <w:rPr>
          <w:sz w:val="16"/>
        </w:rPr>
        <w:t xml:space="preserve">, July 1, 2014). Some see that as a sign that </w:t>
      </w:r>
      <w:r w:rsidRPr="00BA0938">
        <w:rPr>
          <w:rStyle w:val="StyleUnderline"/>
        </w:rPr>
        <w:t>she'll wage war against Republican climate change deniers in her campaign for the White House, potentially giving climate a higher profile in 2016 than in previous elections</w:t>
      </w:r>
      <w:r w:rsidRPr="00BA0938">
        <w:rPr>
          <w:sz w:val="16"/>
        </w:rPr>
        <w:t>. "</w:t>
      </w:r>
      <w:r w:rsidRPr="008C5D7F">
        <w:rPr>
          <w:rStyle w:val="StyleUnderline"/>
          <w:highlight w:val="yellow"/>
        </w:rPr>
        <w:t>The science of climate change is unforgiving," Clinton said then. "No matter what deniers may say, sea levels are rising; ice caps are melting; storms, droughts and wildfires are wreaking havoc." Clinton isn't a recent convert</w:t>
      </w:r>
      <w:r w:rsidRPr="00BA0938">
        <w:rPr>
          <w:rStyle w:val="StyleUnderline"/>
        </w:rPr>
        <w:t xml:space="preserve">. She proposed a cap-and-trade program in 2007 when she and Obama were dueling to be their party's presidential nominee -- and to be the leader on climate solutions. Her goal was to cut emissions 80 percent below 1990 levels by 2050. </w:t>
      </w:r>
      <w:r w:rsidRPr="00BA0938">
        <w:rPr>
          <w:sz w:val="16"/>
        </w:rPr>
        <w:t xml:space="preserve">That year, in a speech in Cedar Rapids, Iowa, she reminisced about a trip she had taken to the Alaskan wilderness, where she heard about warming winters from dogsledders, rising seas from villagers and drying lakebeds. "There are no climate change skeptics inside the Arctic Circle," Clinton said then, adding later, "This is the biggest challenge we have faced in a generation." Podesta choice sends a strong signal Purvis noted that her tenure as secretary of State was more punctuated by work on </w:t>
      </w:r>
      <w:proofErr w:type="spellStart"/>
      <w:r w:rsidRPr="00BA0938">
        <w:rPr>
          <w:sz w:val="16"/>
        </w:rPr>
        <w:t>womens</w:t>
      </w:r>
      <w:proofErr w:type="spellEnd"/>
      <w:r w:rsidRPr="00BA0938">
        <w:rPr>
          <w:sz w:val="16"/>
        </w:rPr>
        <w:t xml:space="preserve">' empowerment than on energy. But, he argued, she also found a way to weave those concerns into new climate policies. </w:t>
      </w:r>
      <w:r w:rsidRPr="00BA0938">
        <w:rPr>
          <w:rStyle w:val="StyleUnderline"/>
        </w:rPr>
        <w:t>She put $50 million into a new initiative to encourage families to use cleaner-burning stoves instead of kerosene, wood, dung and other solid fuels as a way to both improve health and cut emissions, focused on helping those hardest hit by climate change</w:t>
      </w:r>
      <w:r w:rsidRPr="00BA0938">
        <w:rPr>
          <w:sz w:val="16"/>
        </w:rPr>
        <w:t xml:space="preserve">. </w:t>
      </w:r>
      <w:r w:rsidRPr="00BA0938">
        <w:rPr>
          <w:rStyle w:val="StyleUnderline"/>
        </w:rPr>
        <w:t xml:space="preserve">She also spearheaded the Climate and Clean Air Coalition, dedicated to curbing non-carbon-dioxide pollutants that cause global warming. </w:t>
      </w:r>
      <w:r w:rsidRPr="00BA0938">
        <w:rPr>
          <w:sz w:val="16"/>
        </w:rPr>
        <w:t xml:space="preserve">"One has to acknowledge that the issues that probably animate her the most are the rights of women, community empowerment, children and democracy. But I can't think of a time when she didn't make the right environmental decision," Purvis said. </w:t>
      </w:r>
      <w:r w:rsidRPr="008C5D7F">
        <w:rPr>
          <w:rStyle w:val="StyleUnderline"/>
          <w:highlight w:val="yellow"/>
        </w:rPr>
        <w:t>Since leaving office, Clinton has toughened her language. Skeptical Republicans are now described as deniers by Clinton and her party</w:t>
      </w:r>
      <w:r w:rsidRPr="00BA0938">
        <w:rPr>
          <w:sz w:val="16"/>
        </w:rPr>
        <w:t xml:space="preserve">. </w:t>
      </w:r>
      <w:r w:rsidRPr="00BA0938">
        <w:rPr>
          <w:rStyle w:val="StyleUnderline"/>
        </w:rPr>
        <w:t>Paul Bledsoe, a former Clinton White House climate adviser and now a fellow at the German Marshall Fund, noted that the fact Clinton tapped Podesta to run her campaign signals that she considers climate change a winning campaign issue and a top priority</w:t>
      </w:r>
      <w:r w:rsidRPr="00BA0938">
        <w:rPr>
          <w:sz w:val="16"/>
        </w:rPr>
        <w:t>. "I think she's going to run as an economic populist and a defender of the middle class against the depredations of extreme economic inequality," Bledsoe said. "</w:t>
      </w:r>
      <w:r w:rsidRPr="00BA0938">
        <w:rPr>
          <w:rStyle w:val="StyleUnderline"/>
        </w:rPr>
        <w:t xml:space="preserve">Climate fits in because I think she's going to portray the Republicans as willing to put the average American in clear and present danger from climate change, because the solutions don't fit with the ideological litmus test of the party. </w:t>
      </w:r>
      <w:r w:rsidRPr="008C5D7F">
        <w:rPr>
          <w:rStyle w:val="StyleUnderline"/>
          <w:highlight w:val="yellow"/>
        </w:rPr>
        <w:t>"</w:t>
      </w:r>
      <w:r w:rsidRPr="008C5D7F">
        <w:rPr>
          <w:rStyle w:val="StyleUnderline"/>
          <w:b/>
          <w:highlight w:val="yellow"/>
        </w:rPr>
        <w:t>I think she's going to be very aggressive in the campaign as pushing climate change</w:t>
      </w:r>
      <w:r w:rsidRPr="00BA0938">
        <w:rPr>
          <w:rStyle w:val="StyleUnderline"/>
        </w:rPr>
        <w:t xml:space="preserve"> </w:t>
      </w:r>
      <w:r w:rsidRPr="00BA0938">
        <w:rPr>
          <w:rStyle w:val="StyleUnderline"/>
          <w:sz w:val="16"/>
          <w:u w:val="none"/>
        </w:rPr>
        <w:t>as a part of the 'defender of the little guy' message</w:t>
      </w:r>
      <w:r w:rsidRPr="00BA0938">
        <w:rPr>
          <w:sz w:val="16"/>
        </w:rPr>
        <w:t>," Bledsoe said.</w:t>
      </w:r>
    </w:p>
    <w:p w14:paraId="4D410BC1" w14:textId="77777777" w:rsidR="00692CF2" w:rsidRDefault="00692CF2" w:rsidP="00692CF2">
      <w:pPr>
        <w:rPr>
          <w:sz w:val="16"/>
        </w:rPr>
      </w:pPr>
    </w:p>
    <w:p w14:paraId="536CD5BC" w14:textId="77777777" w:rsidR="00692CF2" w:rsidRDefault="00692CF2" w:rsidP="00692CF2">
      <w:pPr>
        <w:rPr>
          <w:rStyle w:val="Style13ptBold"/>
        </w:rPr>
      </w:pPr>
      <w:r>
        <w:rPr>
          <w:rStyle w:val="Style13ptBold"/>
        </w:rPr>
        <w:t xml:space="preserve">Warming causes extinction. </w:t>
      </w:r>
    </w:p>
    <w:p w14:paraId="11507959" w14:textId="77777777" w:rsidR="00692CF2" w:rsidRPr="00B96D1A" w:rsidRDefault="00692CF2" w:rsidP="00692CF2">
      <w:r w:rsidRPr="00B96D1A">
        <w:rPr>
          <w:rStyle w:val="Style13ptBold"/>
        </w:rPr>
        <w:t>Flournoy 12</w:t>
      </w:r>
      <w:r w:rsidRPr="00B96D1A">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574BFBF6" w14:textId="77777777" w:rsidR="00692CF2" w:rsidRPr="00B96D1A" w:rsidRDefault="00692CF2" w:rsidP="00692CF2">
      <w:pPr>
        <w:rPr>
          <w:sz w:val="12"/>
        </w:rPr>
      </w:pPr>
      <w:r w:rsidRPr="00B96D1A">
        <w:rPr>
          <w:sz w:val="12"/>
        </w:rPr>
        <w:t>In the Online Journal of Space Communication , Dr. Feng Hsu, a  NASA scientist at Goddard Space Flight Center, a research center in the forefront of science of space and Earth, writes, “</w:t>
      </w:r>
      <w:r w:rsidRPr="006C327F">
        <w:rPr>
          <w:bCs/>
          <w:sz w:val="24"/>
          <w:highlight w:val="yellow"/>
          <w:u w:val="single"/>
        </w:rPr>
        <w:t>The evidence of global warming is alarming</w:t>
      </w:r>
      <w:r w:rsidRPr="00B96D1A">
        <w:rPr>
          <w:sz w:val="12"/>
        </w:rPr>
        <w:t xml:space="preserve">,” noting the </w:t>
      </w:r>
      <w:r w:rsidRPr="006C327F">
        <w:rPr>
          <w:bCs/>
          <w:sz w:val="24"/>
          <w:u w:val="single"/>
        </w:rPr>
        <w:t>potential for a</w:t>
      </w:r>
      <w:r w:rsidRPr="006C327F">
        <w:rPr>
          <w:sz w:val="12"/>
        </w:rPr>
        <w:t xml:space="preserve"> </w:t>
      </w:r>
      <w:r w:rsidRPr="006C327F">
        <w:rPr>
          <w:bCs/>
          <w:sz w:val="24"/>
          <w:u w:val="single"/>
        </w:rPr>
        <w:t>catastrophic planetary climate change</w:t>
      </w:r>
      <w:r w:rsidRPr="006C327F">
        <w:rPr>
          <w:sz w:val="12"/>
        </w:rPr>
        <w:t xml:space="preserve"> </w:t>
      </w:r>
      <w:r w:rsidRPr="006C327F">
        <w:rPr>
          <w:bCs/>
          <w:sz w:val="24"/>
          <w:u w:val="single"/>
        </w:rPr>
        <w:t>is real and troubling</w:t>
      </w:r>
      <w:r w:rsidRPr="00B96D1A">
        <w:rPr>
          <w:sz w:val="12"/>
        </w:rPr>
        <w:t> (Hsu 2010 ) . Hsu and his </w:t>
      </w:r>
      <w:r w:rsidRPr="006C327F">
        <w:rPr>
          <w:bCs/>
          <w:sz w:val="24"/>
          <w:u w:val="single"/>
        </w:rPr>
        <w:t>NASA</w:t>
      </w:r>
      <w:r w:rsidRPr="006C327F">
        <w:rPr>
          <w:sz w:val="12"/>
        </w:rPr>
        <w:t xml:space="preserve"> colleagues </w:t>
      </w:r>
      <w:r w:rsidRPr="006C327F">
        <w:rPr>
          <w:bCs/>
          <w:sz w:val="24"/>
          <w:u w:val="single"/>
        </w:rPr>
        <w:t>were</w:t>
      </w:r>
      <w:r w:rsidRPr="006C327F">
        <w:rPr>
          <w:sz w:val="12"/>
        </w:rPr>
        <w:t xml:space="preserve"> engaged in </w:t>
      </w:r>
      <w:r w:rsidRPr="006C327F">
        <w:rPr>
          <w:bCs/>
          <w:sz w:val="24"/>
          <w:u w:val="single"/>
        </w:rPr>
        <w:t>monitoring and analyzing climate changes on a global scale, through which they received first-hand scientific information and data</w:t>
      </w:r>
      <w:r w:rsidRPr="006C327F">
        <w:rPr>
          <w:sz w:val="12"/>
        </w:rPr>
        <w:t xml:space="preserve"> relating to global warming issues, </w:t>
      </w:r>
      <w:r w:rsidRPr="006C327F">
        <w:rPr>
          <w:bCs/>
          <w:sz w:val="24"/>
          <w:u w:val="single"/>
        </w:rPr>
        <w:t>including</w:t>
      </w:r>
      <w:r w:rsidRPr="00B96D1A">
        <w:rPr>
          <w:sz w:val="12"/>
        </w:rPr>
        <w:t xml:space="preserve"> the dynamics of </w:t>
      </w:r>
      <w:r w:rsidRPr="006C327F">
        <w:t>polar ice cap melting</w:t>
      </w:r>
      <w:r w:rsidRPr="00B96D1A">
        <w:rPr>
          <w:bCs/>
          <w:sz w:val="24"/>
          <w:u w:val="single"/>
        </w:rPr>
        <w:t>.</w:t>
      </w:r>
      <w:r w:rsidRPr="00B96D1A">
        <w:rPr>
          <w:sz w:val="12"/>
        </w:rPr>
        <w:t xml:space="preserve"> After discussing this research with colleagues who were world experts on the subject, he wrote: </w:t>
      </w:r>
      <w:r w:rsidRPr="00B96D1A">
        <w:rPr>
          <w:bCs/>
          <w:sz w:val="24"/>
          <w:u w:val="single"/>
        </w:rPr>
        <w:t xml:space="preserve">I now have no </w:t>
      </w:r>
      <w:r w:rsidRPr="006C327F">
        <w:rPr>
          <w:bCs/>
          <w:sz w:val="24"/>
          <w:highlight w:val="yellow"/>
          <w:u w:val="single"/>
        </w:rPr>
        <w:t>doubt global temperatures are rising, an</w:t>
      </w:r>
      <w:r w:rsidRPr="00B96D1A">
        <w:rPr>
          <w:bCs/>
          <w:sz w:val="24"/>
          <w:u w:val="single"/>
        </w:rPr>
        <w:t>d</w:t>
      </w:r>
      <w:r w:rsidRPr="00B96D1A">
        <w:rPr>
          <w:sz w:val="12"/>
        </w:rPr>
        <w:t xml:space="preserve"> that </w:t>
      </w:r>
      <w:r w:rsidRPr="006C327F">
        <w:rPr>
          <w:bCs/>
          <w:sz w:val="24"/>
          <w:highlight w:val="yellow"/>
          <w:u w:val="single"/>
        </w:rPr>
        <w:t>global warming is a serious problem confronting all of humanity</w:t>
      </w:r>
      <w:r w:rsidRPr="00B96D1A">
        <w:rPr>
          <w:sz w:val="12"/>
        </w:rPr>
        <w:t xml:space="preserve">. </w:t>
      </w:r>
      <w:r w:rsidRPr="00B96D1A">
        <w:rPr>
          <w:bCs/>
          <w:sz w:val="24"/>
          <w:u w:val="single"/>
        </w:rPr>
        <w:t>No matter whether these trends are due to human interference or</w:t>
      </w:r>
      <w:r w:rsidRPr="00B96D1A">
        <w:rPr>
          <w:sz w:val="12"/>
        </w:rPr>
        <w:t xml:space="preserve"> to the </w:t>
      </w:r>
      <w:r w:rsidRPr="00B96D1A">
        <w:rPr>
          <w:bCs/>
          <w:sz w:val="24"/>
          <w:u w:val="single"/>
        </w:rPr>
        <w:t>cosmic cycling</w:t>
      </w:r>
      <w:r w:rsidRPr="00B96D1A">
        <w:rPr>
          <w:sz w:val="12"/>
        </w:rPr>
        <w:t xml:space="preserve"> of our solar system, there are two basic facts that are crystal clear: (a) </w:t>
      </w:r>
      <w:r w:rsidRPr="006C327F">
        <w:rPr>
          <w:bCs/>
          <w:sz w:val="24"/>
          <w:highlight w:val="yellow"/>
          <w:u w:val="single"/>
        </w:rPr>
        <w:t>there is</w:t>
      </w:r>
      <w:r w:rsidRPr="006C327F">
        <w:rPr>
          <w:sz w:val="12"/>
          <w:highlight w:val="yellow"/>
        </w:rPr>
        <w:t xml:space="preserve"> </w:t>
      </w:r>
      <w:r w:rsidRPr="006C327F">
        <w:rPr>
          <w:bCs/>
          <w:sz w:val="24"/>
          <w:highlight w:val="yellow"/>
          <w:u w:val="single"/>
        </w:rPr>
        <w:t>overwhelming scientific evidence</w:t>
      </w:r>
      <w:r w:rsidRPr="006C327F">
        <w:rPr>
          <w:sz w:val="12"/>
          <w:highlight w:val="yellow"/>
        </w:rPr>
        <w:t xml:space="preserve"> </w:t>
      </w:r>
      <w:r w:rsidRPr="006C327F">
        <w:rPr>
          <w:bCs/>
          <w:sz w:val="24"/>
          <w:highlight w:val="yellow"/>
          <w:u w:val="single"/>
        </w:rPr>
        <w:t>showing positive correlations between the level of CO2 concentrations in Earth’s atmosphere </w:t>
      </w:r>
      <w:r w:rsidRPr="006C327F">
        <w:rPr>
          <w:bCs/>
          <w:sz w:val="24"/>
          <w:u w:val="single"/>
        </w:rPr>
        <w:t>with respect to</w:t>
      </w:r>
      <w:r w:rsidRPr="006C327F">
        <w:rPr>
          <w:sz w:val="12"/>
        </w:rPr>
        <w:t xml:space="preserve"> the </w:t>
      </w:r>
      <w:r w:rsidRPr="006C327F">
        <w:rPr>
          <w:bCs/>
          <w:sz w:val="24"/>
          <w:u w:val="single"/>
        </w:rPr>
        <w:t>historical fluctuations of global temperature changes; and</w:t>
      </w:r>
      <w:r w:rsidRPr="006C327F">
        <w:rPr>
          <w:sz w:val="12"/>
        </w:rPr>
        <w:t> (b) </w:t>
      </w:r>
      <w:r w:rsidRPr="006C327F">
        <w:rPr>
          <w:bCs/>
          <w:sz w:val="24"/>
          <w:highlight w:val="yellow"/>
          <w:u w:val="single"/>
        </w:rPr>
        <w:t>the</w:t>
      </w:r>
      <w:r w:rsidRPr="006C327F">
        <w:rPr>
          <w:sz w:val="12"/>
          <w:highlight w:val="yellow"/>
        </w:rPr>
        <w:t xml:space="preserve"> </w:t>
      </w:r>
      <w:r w:rsidRPr="006C327F">
        <w:rPr>
          <w:bCs/>
          <w:sz w:val="24"/>
          <w:highlight w:val="yellow"/>
          <w:u w:val="single"/>
        </w:rPr>
        <w:t>overwhelming majority of the world’s scientific community</w:t>
      </w:r>
      <w:r w:rsidRPr="006C327F">
        <w:rPr>
          <w:sz w:val="12"/>
          <w:highlight w:val="yellow"/>
        </w:rPr>
        <w:t xml:space="preserve"> </w:t>
      </w:r>
      <w:r w:rsidRPr="006C327F">
        <w:rPr>
          <w:bCs/>
          <w:sz w:val="24"/>
          <w:highlight w:val="yellow"/>
          <w:u w:val="single"/>
        </w:rPr>
        <w:t>is in agreement about the risks of a</w:t>
      </w:r>
      <w:r w:rsidRPr="006C327F">
        <w:rPr>
          <w:sz w:val="12"/>
          <w:highlight w:val="yellow"/>
        </w:rPr>
        <w:t xml:space="preserve"> </w:t>
      </w:r>
      <w:r w:rsidRPr="006C327F">
        <w:rPr>
          <w:bCs/>
          <w:sz w:val="24"/>
          <w:highlight w:val="yellow"/>
          <w:u w:val="single"/>
        </w:rPr>
        <w:t>potential catastrophic global climate change</w:t>
      </w:r>
      <w:r w:rsidRPr="00B96D1A">
        <w:rPr>
          <w:sz w:val="12"/>
        </w:rPr>
        <w:t xml:space="preserve">. That is, </w:t>
      </w:r>
      <w:r w:rsidRPr="00B96D1A">
        <w:rPr>
          <w:bCs/>
          <w:sz w:val="24"/>
          <w:u w:val="single"/>
        </w:rPr>
        <w:t>if</w:t>
      </w:r>
      <w:r w:rsidRPr="00B96D1A">
        <w:rPr>
          <w:sz w:val="12"/>
        </w:rPr>
        <w:t xml:space="preserve"> we </w:t>
      </w:r>
      <w:r w:rsidRPr="00B96D1A">
        <w:rPr>
          <w:bCs/>
          <w:sz w:val="24"/>
          <w:u w:val="single"/>
        </w:rPr>
        <w:t>humans continue to ignore this problem</w:t>
      </w:r>
      <w:r w:rsidRPr="00B96D1A">
        <w:rPr>
          <w:sz w:val="12"/>
        </w:rPr>
        <w:t xml:space="preserve"> and do nothing, if we continue dumping huge quantities of greenhouse gases into Earth’s biosphere, </w:t>
      </w:r>
      <w:r w:rsidRPr="006C327F">
        <w:rPr>
          <w:bCs/>
          <w:sz w:val="24"/>
          <w:highlight w:val="yellow"/>
          <w:u w:val="single"/>
        </w:rPr>
        <w:t>humanity will be at dire risk</w:t>
      </w:r>
      <w:r w:rsidRPr="00B96D1A">
        <w:rPr>
          <w:sz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6C327F">
        <w:rPr>
          <w:bCs/>
          <w:sz w:val="24"/>
          <w:highlight w:val="yellow"/>
          <w:u w:val="single"/>
        </w:rPr>
        <w:t>the risks of a catastrophic anthropogenic climate change can</w:t>
      </w:r>
      <w:r w:rsidRPr="006C327F">
        <w:rPr>
          <w:sz w:val="12"/>
          <w:highlight w:val="yellow"/>
        </w:rPr>
        <w:t xml:space="preserve"> </w:t>
      </w:r>
      <w:r w:rsidRPr="006C327F">
        <w:rPr>
          <w:bCs/>
          <w:sz w:val="24"/>
          <w:highlight w:val="yellow"/>
          <w:u w:val="single"/>
        </w:rPr>
        <w:t>be</w:t>
      </w:r>
      <w:r w:rsidRPr="00B96D1A">
        <w:rPr>
          <w:sz w:val="12"/>
        </w:rPr>
        <w:t xml:space="preserve"> potentially </w:t>
      </w:r>
      <w:r w:rsidRPr="006C327F">
        <w:rPr>
          <w:b/>
          <w:sz w:val="24"/>
          <w:highlight w:val="yellow"/>
          <w:u w:val="single"/>
          <w:bdr w:val="single" w:sz="4" w:space="0" w:color="auto"/>
        </w:rPr>
        <w:t>the extinction of human species</w:t>
      </w:r>
      <w:r w:rsidRPr="00B96D1A">
        <w:rPr>
          <w:sz w:val="12"/>
        </w:rPr>
        <w:t>, a risk that is simply too high for us to take any chances” (Hsu 2010 ) </w:t>
      </w:r>
    </w:p>
    <w:p w14:paraId="190DE1CA" w14:textId="77777777" w:rsidR="00692CF2" w:rsidRDefault="00692CF2" w:rsidP="00692CF2">
      <w:pPr>
        <w:rPr>
          <w:sz w:val="16"/>
        </w:rPr>
      </w:pPr>
    </w:p>
    <w:p w14:paraId="449BB88E" w14:textId="77777777" w:rsidR="00692CF2" w:rsidRDefault="00692CF2" w:rsidP="00692CF2">
      <w:pPr>
        <w:rPr>
          <w:sz w:val="16"/>
        </w:rPr>
      </w:pPr>
    </w:p>
    <w:p w14:paraId="250405F1" w14:textId="77777777" w:rsidR="00692CF2" w:rsidRDefault="00692CF2" w:rsidP="00692CF2">
      <w:pPr>
        <w:pStyle w:val="Heading3"/>
      </w:pPr>
      <w:r>
        <w:t>Clinton Good—Warming—I/L Ext.</w:t>
      </w:r>
    </w:p>
    <w:p w14:paraId="2664A6AD" w14:textId="77777777" w:rsidR="00692CF2" w:rsidRPr="00CC1D67" w:rsidRDefault="00692CF2" w:rsidP="00692CF2"/>
    <w:p w14:paraId="7E5AF031" w14:textId="77777777" w:rsidR="00692CF2" w:rsidRPr="00BA0938" w:rsidRDefault="00692CF2" w:rsidP="00692CF2">
      <w:pPr>
        <w:pStyle w:val="Heading4"/>
      </w:pPr>
      <w:r w:rsidRPr="00BA0938">
        <w:t>Hillary has proven to be beneficial for combatting climate change – empirics prove</w:t>
      </w:r>
      <w:r>
        <w:t xml:space="preserve"> (same as first card)</w:t>
      </w:r>
    </w:p>
    <w:p w14:paraId="01BD9498" w14:textId="77777777" w:rsidR="00692CF2" w:rsidRPr="00BA0938" w:rsidRDefault="00692CF2" w:rsidP="00692CF2">
      <w:pPr>
        <w:rPr>
          <w:rStyle w:val="Style13ptBold"/>
        </w:rPr>
      </w:pPr>
      <w:r w:rsidRPr="00BA0938">
        <w:rPr>
          <w:rStyle w:val="Style13ptBold"/>
        </w:rPr>
        <w:t xml:space="preserve">Friedman, 15 </w:t>
      </w:r>
      <w:r w:rsidRPr="00BA0938">
        <w:t xml:space="preserve">(Lisa Friedman and Evan Lehmann, editor of </w:t>
      </w:r>
      <w:proofErr w:type="spellStart"/>
      <w:r w:rsidRPr="00BA0938">
        <w:t>ClimateWire</w:t>
      </w:r>
      <w:proofErr w:type="spellEnd"/>
      <w:r w:rsidRPr="00BA0938">
        <w:t xml:space="preserve">  and leading reporter, deputy editor of </w:t>
      </w:r>
      <w:proofErr w:type="spellStart"/>
      <w:r w:rsidRPr="00BA0938">
        <w:t>ClimateWire</w:t>
      </w:r>
      <w:proofErr w:type="spellEnd"/>
      <w:r w:rsidRPr="00BA0938">
        <w:t xml:space="preserve">, “Hillary Clinton May Take a Strong Stance on Global Warming”, Scientific American, </w:t>
      </w:r>
      <w:hyperlink r:id="rId26" w:history="1">
        <w:r w:rsidRPr="00BA0938">
          <w:rPr>
            <w:rStyle w:val="Hyperlink"/>
          </w:rPr>
          <w:t>http://www.scientificamerican.com/article/hillary-clinton-may-take-a-strong-stance-on-global-warming/</w:t>
        </w:r>
      </w:hyperlink>
      <w:r w:rsidRPr="00BA0938">
        <w:t>, 4-13-15, accessed 7-13-16, AG)</w:t>
      </w:r>
    </w:p>
    <w:p w14:paraId="60FA4A62" w14:textId="77777777" w:rsidR="00692CF2" w:rsidRPr="00BA0938" w:rsidRDefault="00692CF2" w:rsidP="00692CF2">
      <w:pPr>
        <w:rPr>
          <w:sz w:val="16"/>
        </w:rPr>
      </w:pPr>
      <w:r w:rsidRPr="00BA0938">
        <w:rPr>
          <w:rStyle w:val="StyleUnderline"/>
        </w:rPr>
        <w:t>Clinton</w:t>
      </w:r>
      <w:r w:rsidRPr="00BA0938">
        <w:rPr>
          <w:sz w:val="16"/>
        </w:rPr>
        <w:t xml:space="preserve">, who officially launched her second presidential campaign in a video released yesterday, </w:t>
      </w:r>
      <w:r w:rsidRPr="00BA0938">
        <w:rPr>
          <w:rStyle w:val="StyleUnderline"/>
        </w:rPr>
        <w:t xml:space="preserve">never developed a reputation for holding climate change dear </w:t>
      </w:r>
      <w:r w:rsidRPr="00BA0938">
        <w:rPr>
          <w:sz w:val="16"/>
        </w:rPr>
        <w:t xml:space="preserve">to her heart like Secretary of State John Kerry, who has championed the issue since the early 1990s. </w:t>
      </w:r>
      <w:r w:rsidRPr="00852D42">
        <w:rPr>
          <w:rStyle w:val="StyleUnderline"/>
        </w:rPr>
        <w:t>Yet supporters of a 2016 Clinton presidency point out that she campaigned on major energy goals, including dramatically reducing U.S. greenhouse gas emissions</w:t>
      </w:r>
      <w:r w:rsidRPr="00BA0938">
        <w:rPr>
          <w:rStyle w:val="StyleUnderline"/>
        </w:rPr>
        <w:t xml:space="preserve"> </w:t>
      </w:r>
      <w:r w:rsidRPr="00BA0938">
        <w:rPr>
          <w:sz w:val="16"/>
        </w:rPr>
        <w:t>by midcentury.</w:t>
      </w:r>
      <w:r w:rsidRPr="00BA0938">
        <w:rPr>
          <w:sz w:val="12"/>
        </w:rPr>
        <w:t>¶</w:t>
      </w:r>
      <w:r w:rsidRPr="00BA0938">
        <w:rPr>
          <w:sz w:val="16"/>
        </w:rPr>
        <w:t xml:space="preserve"> As secretary of State, </w:t>
      </w:r>
      <w:r w:rsidRPr="00BA0938">
        <w:rPr>
          <w:rStyle w:val="StyleUnderline"/>
        </w:rPr>
        <w:t>she appointed Todd Stern as America's first-ever special envoy in charge of climate change</w:t>
      </w:r>
      <w:r w:rsidRPr="00BA0938">
        <w:rPr>
          <w:sz w:val="16"/>
        </w:rPr>
        <w:t xml:space="preserve">, pointedly bringing him along on her first trip to Beijing where they made energy a top focus. And </w:t>
      </w:r>
      <w:r w:rsidRPr="00BA0938">
        <w:rPr>
          <w:rStyle w:val="StyleUnderline"/>
        </w:rPr>
        <w:t xml:space="preserve">when negotiations at the 2009 U.N. climate summit </w:t>
      </w:r>
      <w:r w:rsidRPr="00BA0938">
        <w:rPr>
          <w:sz w:val="16"/>
        </w:rPr>
        <w:t xml:space="preserve">in Copenhagen, Denmark, </w:t>
      </w:r>
      <w:r w:rsidRPr="00BA0938">
        <w:rPr>
          <w:rStyle w:val="StyleUnderline"/>
        </w:rPr>
        <w:t xml:space="preserve">hit their lowest point, Clinton swooped in with a game-changing pledge to mobilize $100 billion </w:t>
      </w:r>
      <w:r w:rsidRPr="00BA0938">
        <w:rPr>
          <w:sz w:val="16"/>
        </w:rPr>
        <w:t>annually in global climate aid by 2020 that helped bring about a voluntary global agreement.</w:t>
      </w:r>
      <w:r w:rsidRPr="00BA0938">
        <w:rPr>
          <w:sz w:val="12"/>
        </w:rPr>
        <w:t>¶</w:t>
      </w:r>
      <w:r w:rsidRPr="00BA0938">
        <w:rPr>
          <w:sz w:val="16"/>
        </w:rPr>
        <w:t xml:space="preserve"> </w:t>
      </w:r>
      <w:r w:rsidRPr="00BA0938">
        <w:rPr>
          <w:rStyle w:val="StyleUnderline"/>
        </w:rPr>
        <w:t>Over the past year, she has toughened her rhetoric against climate science-denying Republicans and recently brought on former White House adviser John Podesta, architect of Obama's climate strategy</w:t>
      </w:r>
      <w:r w:rsidRPr="00BA0938">
        <w:rPr>
          <w:sz w:val="16"/>
        </w:rPr>
        <w:t>, to run her campaign.</w:t>
      </w:r>
      <w:r w:rsidRPr="00BA0938">
        <w:rPr>
          <w:sz w:val="12"/>
        </w:rPr>
        <w:t>¶</w:t>
      </w:r>
      <w:r w:rsidRPr="00BA0938">
        <w:rPr>
          <w:sz w:val="16"/>
        </w:rPr>
        <w:t xml:space="preserve"> Some greens are skeptical</w:t>
      </w:r>
      <w:r w:rsidRPr="00BA0938">
        <w:rPr>
          <w:sz w:val="12"/>
        </w:rPr>
        <w:t>¶</w:t>
      </w:r>
      <w:r w:rsidRPr="00BA0938">
        <w:rPr>
          <w:sz w:val="16"/>
        </w:rPr>
        <w:t xml:space="preserve"> But that might not be enough for the green base of voters who might view Clinton with a dose of skepticism for taking a neutral stand on the Keystone XL pipeline. They argue that with Republicans sharpening their knives against President Obama's power plant emissions cuts, the United States needs a president who can be counted on to defend and advance U.S. climate policy.</w:t>
      </w:r>
      <w:r w:rsidRPr="00BA0938">
        <w:rPr>
          <w:sz w:val="12"/>
        </w:rPr>
        <w:t>¶</w:t>
      </w:r>
      <w:r w:rsidRPr="00BA0938">
        <w:rPr>
          <w:sz w:val="16"/>
        </w:rPr>
        <w:t xml:space="preserve"> Some activists said they remain bitter that international negotiations in Copenhagen, Denmark, did not result in a legally binding deal and question whether Clinton is the right person to champion a low-carbon future.</w:t>
      </w:r>
      <w:r w:rsidRPr="00BA0938">
        <w:rPr>
          <w:sz w:val="12"/>
        </w:rPr>
        <w:t>¶</w:t>
      </w:r>
      <w:r w:rsidRPr="00BA0938">
        <w:rPr>
          <w:sz w:val="16"/>
        </w:rPr>
        <w:t xml:space="preserve"> "I think she has an awful lot to prove to environmentalists," said Bill McKibben, founder of 350.org. "Her record so far is undistinguished."</w:t>
      </w:r>
      <w:r w:rsidRPr="00BA0938">
        <w:rPr>
          <w:sz w:val="12"/>
        </w:rPr>
        <w:t>¶</w:t>
      </w:r>
      <w:r w:rsidRPr="00BA0938">
        <w:rPr>
          <w:sz w:val="16"/>
        </w:rPr>
        <w:t xml:space="preserve"> "She was our nation's top diplomat when the climate fiasco in Copenhagen unfolded," he added. "So I think it's going to take more than just standing up and saying 'I believe in climate science' to convince many of us that she really understands the level of crisis we're dealing with."</w:t>
      </w:r>
      <w:r w:rsidRPr="00BA0938">
        <w:rPr>
          <w:sz w:val="12"/>
        </w:rPr>
        <w:t>¶</w:t>
      </w:r>
      <w:r w:rsidRPr="00BA0938">
        <w:rPr>
          <w:sz w:val="16"/>
        </w:rPr>
        <w:t xml:space="preserve"> To rally those voters who are passionate about addressing climate change, Clinton might have to build on Obama's rules on power plant emissions, not just defend them, McKibben said. That might mean banning new oil drilling in the Atlantic and the Arctic in order to, in his words, "leave most of the carbon we know about underground."</w:t>
      </w:r>
      <w:r w:rsidRPr="00BA0938">
        <w:rPr>
          <w:sz w:val="12"/>
        </w:rPr>
        <w:t>¶</w:t>
      </w:r>
      <w:r w:rsidRPr="00BA0938">
        <w:rPr>
          <w:sz w:val="16"/>
        </w:rPr>
        <w:t xml:space="preserve"> In announcing her bid for 2016, Clinton did not mention climate change or give any indication of how she would handle Obama's climate legacy. But she did make it the focus of two major speeches last fall.</w:t>
      </w:r>
      <w:r w:rsidRPr="00BA0938">
        <w:rPr>
          <w:sz w:val="12"/>
        </w:rPr>
        <w:t>¶</w:t>
      </w:r>
      <w:r w:rsidRPr="00BA0938">
        <w:rPr>
          <w:sz w:val="16"/>
        </w:rPr>
        <w:t xml:space="preserve"> </w:t>
      </w:r>
      <w:r w:rsidRPr="00BA0938">
        <w:rPr>
          <w:rStyle w:val="StyleUnderline"/>
        </w:rPr>
        <w:t>Clinton signaled in September that she will stay apace of Obama's soaring oratory on the impacts of climbing temperatures</w:t>
      </w:r>
      <w:r w:rsidRPr="00BA0938">
        <w:rPr>
          <w:sz w:val="16"/>
        </w:rPr>
        <w:t xml:space="preserve"> (</w:t>
      </w:r>
      <w:proofErr w:type="spellStart"/>
      <w:r w:rsidRPr="00BA0938">
        <w:rPr>
          <w:sz w:val="16"/>
        </w:rPr>
        <w:t>ClimateWire</w:t>
      </w:r>
      <w:proofErr w:type="spellEnd"/>
      <w:r w:rsidRPr="00BA0938">
        <w:rPr>
          <w:sz w:val="16"/>
        </w:rPr>
        <w:t xml:space="preserve">, Sept. 5, 2014). </w:t>
      </w:r>
      <w:r w:rsidRPr="00BA0938">
        <w:rPr>
          <w:rStyle w:val="StyleUnderline"/>
        </w:rPr>
        <w:t xml:space="preserve">The president has described it as an ever-growing threat with deeper risks to the economy and the environment </w:t>
      </w:r>
      <w:r w:rsidRPr="00BA0938">
        <w:rPr>
          <w:sz w:val="16"/>
        </w:rPr>
        <w:t>than perhaps even from disparate terrorist groups.</w:t>
      </w:r>
      <w:r w:rsidRPr="00BA0938">
        <w:rPr>
          <w:sz w:val="12"/>
        </w:rPr>
        <w:t>¶</w:t>
      </w:r>
      <w:r w:rsidRPr="00BA0938">
        <w:rPr>
          <w:sz w:val="16"/>
        </w:rPr>
        <w:t xml:space="preserve"> </w:t>
      </w:r>
      <w:r w:rsidRPr="00BA0938">
        <w:rPr>
          <w:rStyle w:val="StyleUnderline"/>
        </w:rPr>
        <w:t xml:space="preserve">Clinton also puts it near the top of her priority list. She described global warming as "the most consequential, urgent, sweeping collection of challenges </w:t>
      </w:r>
      <w:r w:rsidRPr="00BA0938">
        <w:rPr>
          <w:sz w:val="16"/>
        </w:rPr>
        <w:t>we face as a nation and a world" at the National Clean Energy Summit held by Sen. Harry Reid (D-Nev.).</w:t>
      </w:r>
      <w:r w:rsidRPr="00BA0938">
        <w:rPr>
          <w:sz w:val="12"/>
        </w:rPr>
        <w:t>¶</w:t>
      </w:r>
      <w:r w:rsidRPr="00BA0938">
        <w:rPr>
          <w:sz w:val="16"/>
        </w:rPr>
        <w:t xml:space="preserve"> Then, in December, </w:t>
      </w:r>
      <w:r w:rsidRPr="00BA0938">
        <w:rPr>
          <w:rStyle w:val="StyleUnderline"/>
        </w:rPr>
        <w:t>she locked arms with Obama's climate legacy by vowing to defend U.S. EPA's Clean Power Plan "at all cost</w:t>
      </w:r>
      <w:r w:rsidRPr="00BA0938">
        <w:rPr>
          <w:sz w:val="16"/>
        </w:rPr>
        <w:t>" (</w:t>
      </w:r>
      <w:proofErr w:type="spellStart"/>
      <w:r w:rsidRPr="00BA0938">
        <w:rPr>
          <w:sz w:val="16"/>
        </w:rPr>
        <w:t>Greenwire</w:t>
      </w:r>
      <w:proofErr w:type="spellEnd"/>
      <w:r w:rsidRPr="00BA0938">
        <w:rPr>
          <w:sz w:val="16"/>
        </w:rPr>
        <w:t xml:space="preserve">, July 1, 2014). Some see that as a sign that </w:t>
      </w:r>
      <w:r w:rsidRPr="00BA0938">
        <w:rPr>
          <w:rStyle w:val="StyleUnderline"/>
        </w:rPr>
        <w:t>she'll wage war against Republican climate change deniers in her campaign for the White House</w:t>
      </w:r>
      <w:r w:rsidRPr="00BA0938">
        <w:rPr>
          <w:sz w:val="16"/>
        </w:rPr>
        <w:t>, potentially giving climate a higher profile in 2016 than in previous elections.</w:t>
      </w:r>
      <w:r w:rsidRPr="00BA0938">
        <w:rPr>
          <w:sz w:val="12"/>
        </w:rPr>
        <w:t>¶</w:t>
      </w:r>
      <w:r w:rsidRPr="00BA0938">
        <w:rPr>
          <w:sz w:val="16"/>
        </w:rPr>
        <w:t xml:space="preserve"> </w:t>
      </w:r>
      <w:r w:rsidRPr="00BA0938">
        <w:rPr>
          <w:rStyle w:val="StyleUnderline"/>
        </w:rPr>
        <w:t>"The science of climate change is unforgiving," Clinton said then. "No matter what deniers may say, sea levels are rising; ice caps are melting; storms, droughts and wildfires are wreaking havoc.</w:t>
      </w:r>
      <w:r w:rsidRPr="00BA0938">
        <w:rPr>
          <w:sz w:val="16"/>
        </w:rPr>
        <w:t>"</w:t>
      </w:r>
      <w:r w:rsidRPr="00BA0938">
        <w:rPr>
          <w:sz w:val="12"/>
        </w:rPr>
        <w:t>¶</w:t>
      </w:r>
      <w:r w:rsidRPr="00BA0938">
        <w:rPr>
          <w:sz w:val="16"/>
        </w:rPr>
        <w:t xml:space="preserve"> </w:t>
      </w:r>
      <w:r w:rsidRPr="00BA0938">
        <w:rPr>
          <w:rStyle w:val="StyleUnderline"/>
        </w:rPr>
        <w:t>Clinton isn't a recent convert. She proposed a cap-and-trade program in 2007</w:t>
      </w:r>
      <w:r w:rsidRPr="00BA0938">
        <w:rPr>
          <w:sz w:val="16"/>
        </w:rPr>
        <w:t xml:space="preserve"> when she and Obama were dueling to be their party's presidential nominee -- and to be the leader on climate solutions. Her goal was to cut emissions 80 percent below 1990 levels by 2050.</w:t>
      </w:r>
      <w:r w:rsidRPr="00BA0938">
        <w:rPr>
          <w:sz w:val="12"/>
        </w:rPr>
        <w:t>¶</w:t>
      </w:r>
      <w:r w:rsidRPr="00BA0938">
        <w:rPr>
          <w:sz w:val="16"/>
        </w:rPr>
        <w:t xml:space="preserve"> That year, in a speech in Cedar Rapids, Iowa, she reminisced about a trip she had taken to the Alaskan wilderness, where she heard about warming winters from dogsledders, rising seas from villagers and drying lakebeds.</w:t>
      </w:r>
      <w:r w:rsidRPr="00BA0938">
        <w:rPr>
          <w:sz w:val="12"/>
        </w:rPr>
        <w:t>¶</w:t>
      </w:r>
      <w:r w:rsidRPr="00BA0938">
        <w:rPr>
          <w:sz w:val="16"/>
        </w:rPr>
        <w:t xml:space="preserve"> "There are no climate change skeptics inside the Arctic Circle," Clinton said then, adding later, "This is the biggest challenge we have faced in a generation."</w:t>
      </w:r>
      <w:r w:rsidRPr="00BA0938">
        <w:rPr>
          <w:sz w:val="12"/>
        </w:rPr>
        <w:t>¶</w:t>
      </w:r>
      <w:r w:rsidRPr="00BA0938">
        <w:rPr>
          <w:sz w:val="16"/>
        </w:rPr>
        <w:t xml:space="preserve"> Podesta choice sends a strong signal</w:t>
      </w:r>
      <w:r w:rsidRPr="00BA0938">
        <w:rPr>
          <w:sz w:val="12"/>
        </w:rPr>
        <w:t>¶</w:t>
      </w:r>
      <w:r w:rsidRPr="00BA0938">
        <w:rPr>
          <w:sz w:val="16"/>
        </w:rPr>
        <w:t xml:space="preserve"> Purvis noted that her tenure as secretary of State was more punctuated by work on </w:t>
      </w:r>
      <w:proofErr w:type="spellStart"/>
      <w:r w:rsidRPr="00BA0938">
        <w:rPr>
          <w:sz w:val="16"/>
        </w:rPr>
        <w:t>womens</w:t>
      </w:r>
      <w:proofErr w:type="spellEnd"/>
      <w:r w:rsidRPr="00BA0938">
        <w:rPr>
          <w:sz w:val="16"/>
        </w:rPr>
        <w:t xml:space="preserve">' empowerment than on energy. But, he argued, she also found a way to weave those concerns into new climate policies. She </w:t>
      </w:r>
      <w:r w:rsidRPr="00BA0938">
        <w:rPr>
          <w:rStyle w:val="StyleUnderline"/>
        </w:rPr>
        <w:t xml:space="preserve">put $50 million into a new initiative to encourage families to use cleaner-burning stoves </w:t>
      </w:r>
      <w:r w:rsidRPr="00BA0938">
        <w:rPr>
          <w:sz w:val="16"/>
        </w:rPr>
        <w:t>instead of kerosene, wood, dung and other solid fuels as a way to both improve health and cut emissions, focused on helping those hardest hit by climate change.</w:t>
      </w:r>
      <w:r w:rsidRPr="00BA0938">
        <w:rPr>
          <w:sz w:val="12"/>
        </w:rPr>
        <w:t>¶</w:t>
      </w:r>
      <w:r w:rsidRPr="00BA0938">
        <w:rPr>
          <w:sz w:val="16"/>
        </w:rPr>
        <w:t xml:space="preserve"> She also </w:t>
      </w:r>
      <w:r w:rsidRPr="00BA0938">
        <w:rPr>
          <w:rStyle w:val="StyleUnderline"/>
        </w:rPr>
        <w:t>spearheaded the Climate and Clean Air Coalition</w:t>
      </w:r>
      <w:r w:rsidRPr="00BA0938">
        <w:rPr>
          <w:sz w:val="16"/>
        </w:rPr>
        <w:t>, dedicated to curbing non-carbon-dioxide pollutants that cause global warming.</w:t>
      </w:r>
      <w:r w:rsidRPr="00BA0938">
        <w:rPr>
          <w:sz w:val="12"/>
        </w:rPr>
        <w:t>¶</w:t>
      </w:r>
      <w:r w:rsidRPr="00BA0938">
        <w:rPr>
          <w:sz w:val="16"/>
        </w:rPr>
        <w:t xml:space="preserve"> "One has to acknowledge that the issues that probably animate her the most are the rights of women, community empowerment, children and democracy. But </w:t>
      </w:r>
      <w:r w:rsidRPr="00BA0938">
        <w:rPr>
          <w:rStyle w:val="StyleUnderline"/>
        </w:rPr>
        <w:t>I can't think of a time when she didn't make the right environmental decision," Purvis said</w:t>
      </w:r>
      <w:r w:rsidRPr="00BA0938">
        <w:rPr>
          <w:sz w:val="16"/>
        </w:rPr>
        <w:t>.</w:t>
      </w:r>
      <w:r w:rsidRPr="00BA0938">
        <w:rPr>
          <w:sz w:val="12"/>
        </w:rPr>
        <w:t>¶</w:t>
      </w:r>
      <w:r w:rsidRPr="00BA0938">
        <w:rPr>
          <w:sz w:val="16"/>
        </w:rPr>
        <w:t xml:space="preserve"> Since leaving office</w:t>
      </w:r>
      <w:r w:rsidRPr="00BA0938">
        <w:rPr>
          <w:rStyle w:val="StyleUnderline"/>
        </w:rPr>
        <w:t xml:space="preserve">, Clinton has toughened her language. </w:t>
      </w:r>
      <w:r w:rsidRPr="00BA0938">
        <w:rPr>
          <w:sz w:val="16"/>
        </w:rPr>
        <w:t>Skeptical Republicans are now described as deniers by Clinton and her party.</w:t>
      </w:r>
      <w:r w:rsidRPr="00BA0938">
        <w:rPr>
          <w:sz w:val="12"/>
        </w:rPr>
        <w:t>¶</w:t>
      </w:r>
      <w:r w:rsidRPr="00BA0938">
        <w:rPr>
          <w:sz w:val="16"/>
        </w:rPr>
        <w:t xml:space="preserve"> Paul Bledsoe, a former Clinton White House climate adviser and now a fellow at the German Marshall Fund, noted that </w:t>
      </w:r>
      <w:r w:rsidRPr="00BA0938">
        <w:rPr>
          <w:rStyle w:val="StyleUnderline"/>
        </w:rPr>
        <w:t xml:space="preserve">the fact Clinton tapped Podesta to run her campaign signals that she considers climate change a </w:t>
      </w:r>
      <w:r w:rsidRPr="00BA0938">
        <w:rPr>
          <w:sz w:val="16"/>
        </w:rPr>
        <w:t xml:space="preserve">winning campaign issue and </w:t>
      </w:r>
      <w:r w:rsidRPr="00BA0938">
        <w:rPr>
          <w:rStyle w:val="StyleUnderline"/>
        </w:rPr>
        <w:t>a top priority.</w:t>
      </w:r>
      <w:r w:rsidRPr="00BA0938">
        <w:rPr>
          <w:rStyle w:val="StyleUnderline"/>
          <w:sz w:val="12"/>
        </w:rPr>
        <w:t>¶</w:t>
      </w:r>
      <w:r w:rsidRPr="00BA0938">
        <w:rPr>
          <w:rStyle w:val="StyleUnderline"/>
        </w:rPr>
        <w:t xml:space="preserve"> </w:t>
      </w:r>
      <w:r w:rsidRPr="00BA0938">
        <w:rPr>
          <w:sz w:val="16"/>
        </w:rPr>
        <w:t>"I think she's going to run as an economic populist and a defender of the middle class against the depredations of extreme economic inequality," Bledsoe said. "Climate fits in because I think she's going to portray the Republicans as willing to put the average American in clear and present danger from climate change, because the solutions don't fit with the ideological litmus test of the party.</w:t>
      </w:r>
      <w:r w:rsidRPr="00BA0938">
        <w:rPr>
          <w:sz w:val="12"/>
        </w:rPr>
        <w:t>¶</w:t>
      </w:r>
      <w:r w:rsidRPr="00BA0938">
        <w:rPr>
          <w:sz w:val="16"/>
        </w:rPr>
        <w:t xml:space="preserve"> "</w:t>
      </w:r>
      <w:r w:rsidRPr="00BA0938">
        <w:rPr>
          <w:rStyle w:val="StyleUnderline"/>
        </w:rPr>
        <w:t>I think she's going to be very aggressive in the campaign as pushing climate change as a part of the 'defender of the little guy' message,</w:t>
      </w:r>
      <w:r w:rsidRPr="00BA0938">
        <w:rPr>
          <w:sz w:val="16"/>
        </w:rPr>
        <w:t>" Bledsoe said.</w:t>
      </w:r>
      <w:r>
        <w:rPr>
          <w:sz w:val="16"/>
        </w:rPr>
        <w:t xml:space="preserve"> </w:t>
      </w:r>
    </w:p>
    <w:p w14:paraId="7D047029" w14:textId="77777777" w:rsidR="00692CF2" w:rsidRPr="00BA0938" w:rsidRDefault="00692CF2" w:rsidP="00692CF2">
      <w:pPr>
        <w:rPr>
          <w:sz w:val="16"/>
        </w:rPr>
      </w:pPr>
    </w:p>
    <w:p w14:paraId="2E4FCE94" w14:textId="77777777" w:rsidR="00692CF2" w:rsidRDefault="00692CF2" w:rsidP="00692CF2"/>
    <w:p w14:paraId="46B4DD01" w14:textId="77777777" w:rsidR="00692CF2" w:rsidRPr="00BA0938" w:rsidRDefault="00692CF2" w:rsidP="00692CF2">
      <w:pPr>
        <w:pStyle w:val="Heading4"/>
      </w:pPr>
      <w:r w:rsidRPr="00BA0938">
        <w:t>Trump has shown that he is far more concerned about buffing the strength of our military rather than invest in global warming solutions</w:t>
      </w:r>
    </w:p>
    <w:p w14:paraId="238F5604" w14:textId="77777777" w:rsidR="00692CF2" w:rsidRPr="00BA0938" w:rsidRDefault="00692CF2" w:rsidP="00692CF2">
      <w:r w:rsidRPr="00BA0938">
        <w:rPr>
          <w:rStyle w:val="Style13ptBold"/>
        </w:rPr>
        <w:t xml:space="preserve">Trump, 4/27 </w:t>
      </w:r>
      <w:r w:rsidRPr="00BA0938">
        <w:t xml:space="preserve">(Donald J. Trump, successful businessman and presumptive nominee of the Republican party in the 2016 Presidential Election, 4-27-16, Trump Press Releases, “DONALD J. TRUMP FOREIGN POLICY SPEECH,” https://www.donaldjtrump.com/press-releases/donald-j.-trump-foreign-policy-speech,” Accessed 7-12-16, AG) </w:t>
      </w:r>
    </w:p>
    <w:p w14:paraId="4CE3AB73" w14:textId="77777777" w:rsidR="00692CF2" w:rsidRPr="00BA0938" w:rsidRDefault="00692CF2" w:rsidP="00692CF2">
      <w:pPr>
        <w:rPr>
          <w:sz w:val="16"/>
        </w:rPr>
      </w:pPr>
      <w:r w:rsidRPr="00BA0938">
        <w:rPr>
          <w:rStyle w:val="StyleUnderline"/>
        </w:rPr>
        <w:t xml:space="preserve">The </w:t>
      </w:r>
      <w:r w:rsidRPr="00BA0938">
        <w:rPr>
          <w:sz w:val="16"/>
        </w:rPr>
        <w:t xml:space="preserve">Russians and </w:t>
      </w:r>
      <w:r w:rsidRPr="00BA0938">
        <w:rPr>
          <w:rStyle w:val="StyleUnderline"/>
        </w:rPr>
        <w:t>Chinese have rapidly expanded their military capability, but look what’s happened to us! Our nuclear weapons arsenal – our ultimate deterrent – has been allowed to atrophy and is desperately in need of modernization and renewal.</w:t>
      </w:r>
      <w:r w:rsidRPr="00BA0938">
        <w:rPr>
          <w:sz w:val="16"/>
        </w:rPr>
        <w:t xml:space="preserve"> Our active duty armed forces have shrunk from 2 million in 1991 to about 1.3 million today. The Navy has shrunk from over 500 ships to 272 ships during that time. The Air Force is about 1/3 smaller than 1991. Pilots are flying B-52s in combat missions today which are older than most people in this room. And what are we doing about this? </w:t>
      </w:r>
      <w:r w:rsidRPr="00BA0938">
        <w:rPr>
          <w:rStyle w:val="StyleUnderline"/>
        </w:rPr>
        <w:t xml:space="preserve">President Obama has proposed a 2017 defense budget that, in real dollars, cuts nearly 25% from what we were spending in 2011. </w:t>
      </w:r>
      <w:r w:rsidRPr="00852D42">
        <w:rPr>
          <w:rStyle w:val="StyleUnderline"/>
          <w:b/>
          <w:highlight w:val="yellow"/>
        </w:rPr>
        <w:t>Our military is depleted, and we’re asking our generals and military leaders to worry about global warming</w:t>
      </w:r>
      <w:r w:rsidRPr="00BA0938">
        <w:rPr>
          <w:rStyle w:val="StyleUnderline"/>
          <w:b/>
        </w:rPr>
        <w:t>.</w:t>
      </w:r>
      <w:r w:rsidRPr="00BA0938">
        <w:rPr>
          <w:b/>
          <w:sz w:val="16"/>
        </w:rPr>
        <w:t xml:space="preserve"> </w:t>
      </w:r>
      <w:r w:rsidRPr="00BA0938">
        <w:rPr>
          <w:sz w:val="16"/>
        </w:rPr>
        <w:t xml:space="preserve">We will spend what we need to rebuild our military. It is the cheapest investment we can make. We will develop, build and purchase the best equipment known to mankind. </w:t>
      </w:r>
      <w:r w:rsidRPr="00852D42">
        <w:rPr>
          <w:highlight w:val="yellow"/>
          <w:u w:val="single"/>
        </w:rPr>
        <w:t>Our military dominance must be unquestione</w:t>
      </w:r>
      <w:r w:rsidRPr="00BA0938">
        <w:rPr>
          <w:u w:val="single"/>
        </w:rPr>
        <w:t>d</w:t>
      </w:r>
      <w:r w:rsidRPr="00BA0938">
        <w:rPr>
          <w:sz w:val="16"/>
        </w:rPr>
        <w:t xml:space="preserve">. But we will look for savings and spend our money wisely. </w:t>
      </w:r>
      <w:r w:rsidRPr="00BA0938">
        <w:rPr>
          <w:u w:val="single"/>
        </w:rPr>
        <w:t xml:space="preserve">In this time of mounting debt, not one dollar can be wasted. </w:t>
      </w:r>
      <w:r w:rsidRPr="00852D42">
        <w:rPr>
          <w:highlight w:val="yellow"/>
          <w:u w:val="single"/>
        </w:rPr>
        <w:t>We are also going to have to change our trade, immigration and economic policies to make our economy strong again – and to put Americans first again</w:t>
      </w:r>
      <w:r w:rsidRPr="00BA0938">
        <w:rPr>
          <w:u w:val="single"/>
        </w:rPr>
        <w:t>.</w:t>
      </w:r>
      <w:r w:rsidRPr="00BA0938">
        <w:rPr>
          <w:sz w:val="16"/>
        </w:rPr>
        <w:t xml:space="preserve"> This will ensure that our own workers, right here in America, get the jobs and higher pay that will grow our tax revenue and increase our economic might as a nation. We need to think smarter about areas where our technological superiority gives us an edge. This includes 3-D printing, artificial intelligence and cyberwarfare. A great country also takes care of its warriors. Our commitment to them is absolute. A Trump Administration will give our service men and women the best equipment and support in the world when they serve, and the best care in the world when they return as veterans to civilian life.</w:t>
      </w:r>
    </w:p>
    <w:p w14:paraId="55352601" w14:textId="77777777" w:rsidR="00692CF2" w:rsidRPr="00BA0938" w:rsidRDefault="00692CF2" w:rsidP="00692CF2">
      <w:pPr>
        <w:pStyle w:val="Heading4"/>
      </w:pPr>
      <w:r w:rsidRPr="00BA0938">
        <w:t>Trump doesn’t believe in climate change – he says that nuclear weapons are the biggest form of climate change (what?!)_</w:t>
      </w:r>
    </w:p>
    <w:p w14:paraId="72FFDC49" w14:textId="77777777" w:rsidR="00692CF2" w:rsidRPr="00BA0938" w:rsidRDefault="00692CF2" w:rsidP="00692CF2">
      <w:r w:rsidRPr="00BA0938">
        <w:rPr>
          <w:rStyle w:val="Style13ptBold"/>
        </w:rPr>
        <w:t>Hiatt and Stromberg, 3/21</w:t>
      </w:r>
      <w:r w:rsidRPr="00BA0938">
        <w:t xml:space="preserve"> (Fred Hiatt and Stephen Stromberg, Washington Post editorial page editor and political senior editorial writers, Washington Post, 3-21-16, Interview “https://www.washingtonpost.com/blogs/post-partisan/wp/2016/03/21/a-transcript-of-donald-trumps-meeting-with-the-washington-post-editorial-board/,” Accessed 7-12-16, AG)</w:t>
      </w:r>
    </w:p>
    <w:p w14:paraId="5CB2DA3F" w14:textId="77777777" w:rsidR="00692CF2" w:rsidRPr="00BA0938" w:rsidRDefault="00692CF2" w:rsidP="00692CF2">
      <w:pPr>
        <w:rPr>
          <w:sz w:val="16"/>
        </w:rPr>
      </w:pPr>
      <w:r w:rsidRPr="00BA0938">
        <w:rPr>
          <w:sz w:val="16"/>
        </w:rPr>
        <w:t xml:space="preserve">HIATT: Last one: </w:t>
      </w:r>
      <w:r w:rsidRPr="00BA0938">
        <w:rPr>
          <w:rStyle w:val="StyleUnderline"/>
        </w:rPr>
        <w:t>You think climate change is a real thing? Is there human-caused climate change?</w:t>
      </w:r>
      <w:r w:rsidRPr="00BA0938">
        <w:rPr>
          <w:sz w:val="16"/>
        </w:rPr>
        <w:t xml:space="preserve"> TRUMP: I think there’s a change in weather. </w:t>
      </w:r>
      <w:r w:rsidRPr="00BA0938">
        <w:rPr>
          <w:rStyle w:val="StyleUnderline"/>
          <w:b/>
        </w:rPr>
        <w:t xml:space="preserve">I </w:t>
      </w:r>
      <w:r w:rsidRPr="00852D42">
        <w:rPr>
          <w:rStyle w:val="StyleUnderline"/>
          <w:b/>
          <w:highlight w:val="yellow"/>
        </w:rPr>
        <w:t>am not a great believer in man-made climate change. I’m not a great believer.</w:t>
      </w:r>
      <w:r w:rsidRPr="00BA0938">
        <w:rPr>
          <w:sz w:val="16"/>
        </w:rPr>
        <w:t xml:space="preserve"> There is certainly a change in weather that goes – if you look, they had global cooling in the 1920s and now they have global warming, although now they don’t know if they have global warming. They call it all sorts of different things; now they’re using “extreme weather” I guess more than any other phrase. I am not – I know it hurts me with this room, and I know it’s probably a killer with this room – but I am not a believer. </w:t>
      </w:r>
      <w:r w:rsidRPr="00BA0938">
        <w:rPr>
          <w:rStyle w:val="StyleUnderline"/>
        </w:rPr>
        <w:t>Perhaps there’s a minor effect, but I’m not a big believer in man-made climate change</w:t>
      </w:r>
      <w:r w:rsidRPr="00BA0938">
        <w:rPr>
          <w:sz w:val="16"/>
        </w:rPr>
        <w:t xml:space="preserve">. STROMBERG: </w:t>
      </w:r>
      <w:r w:rsidRPr="00BA0938">
        <w:rPr>
          <w:rStyle w:val="StyleUnderline"/>
        </w:rPr>
        <w:t>Don’t good businessmen hedge against risks, not ignore them?</w:t>
      </w:r>
      <w:r w:rsidRPr="00BA0938">
        <w:rPr>
          <w:sz w:val="16"/>
        </w:rPr>
        <w:t xml:space="preserve"> TRUMP: </w:t>
      </w:r>
      <w:r w:rsidRPr="00BA0938">
        <w:rPr>
          <w:rStyle w:val="StyleUnderline"/>
        </w:rPr>
        <w:t>Well I just think we have much bigger risks. I mean I think we have militarily tremendous risks. I think we’re in tremendous peril.</w:t>
      </w:r>
      <w:r w:rsidRPr="00BA0938">
        <w:rPr>
          <w:rStyle w:val="StyleUnderline"/>
          <w:b/>
        </w:rPr>
        <w:t xml:space="preserve"> </w:t>
      </w:r>
      <w:r w:rsidRPr="00852D42">
        <w:rPr>
          <w:rStyle w:val="StyleUnderline"/>
          <w:b/>
          <w:highlight w:val="yellow"/>
        </w:rPr>
        <w:t>I think our biggest form of climate change we should worry about is nuclear weapons.</w:t>
      </w:r>
      <w:r w:rsidRPr="00852D42">
        <w:rPr>
          <w:rStyle w:val="StyleUnderline"/>
          <w:highlight w:val="yellow"/>
        </w:rPr>
        <w:t xml:space="preserve"> The biggest risk to the world, to me – I know President Obama thought it was climate change – to me the biggest risk is nuclear weapons. </w:t>
      </w:r>
      <w:r w:rsidRPr="00852D42">
        <w:rPr>
          <w:rStyle w:val="StyleUnderline"/>
          <w:b/>
          <w:highlight w:val="yellow"/>
        </w:rPr>
        <w:t>That’s – that is climate change</w:t>
      </w:r>
      <w:r w:rsidRPr="00BA0938">
        <w:rPr>
          <w:rStyle w:val="StyleUnderline"/>
        </w:rPr>
        <w:t>.</w:t>
      </w:r>
      <w:r w:rsidRPr="00BA0938">
        <w:rPr>
          <w:sz w:val="16"/>
        </w:rPr>
        <w:t xml:space="preserve"> That is a disaster, and we don’t even know where the nuclear weapons are right now. We don’t know who has them. We don’t know who’s trying to get them. The biggest risk for this world and this country is nuclear weapons, the power of nuclear weapons.</w:t>
      </w:r>
    </w:p>
    <w:p w14:paraId="546B9B4C" w14:textId="77777777" w:rsidR="00692CF2" w:rsidRDefault="00692CF2" w:rsidP="00692CF2">
      <w:pPr>
        <w:pStyle w:val="Heading3"/>
      </w:pPr>
      <w:r>
        <w:t xml:space="preserve">Trump Bad—Economy—1NC </w:t>
      </w:r>
    </w:p>
    <w:p w14:paraId="3F31887A" w14:textId="77777777" w:rsidR="00692CF2" w:rsidRDefault="00692CF2" w:rsidP="00692CF2"/>
    <w:p w14:paraId="6A4D904D" w14:textId="77777777" w:rsidR="00692CF2" w:rsidRPr="00BA0938" w:rsidRDefault="00692CF2" w:rsidP="00692CF2">
      <w:pPr>
        <w:pStyle w:val="Heading4"/>
      </w:pPr>
      <w:r w:rsidRPr="00BA0938">
        <w:t>Multiple comprehensive analyses show that Trump is a disaster for the US and global economy</w:t>
      </w:r>
    </w:p>
    <w:p w14:paraId="3CA5CDF6" w14:textId="77777777" w:rsidR="00692CF2" w:rsidRPr="00BA0938" w:rsidRDefault="00692CF2" w:rsidP="00692CF2">
      <w:proofErr w:type="spellStart"/>
      <w:r w:rsidRPr="00BA0938">
        <w:rPr>
          <w:rStyle w:val="Style13ptBold"/>
        </w:rPr>
        <w:t>Timiraos</w:t>
      </w:r>
      <w:proofErr w:type="spellEnd"/>
      <w:r w:rsidRPr="00BA0938">
        <w:rPr>
          <w:rStyle w:val="Style13ptBold"/>
        </w:rPr>
        <w:t>, 6/20</w:t>
      </w:r>
      <w:r w:rsidRPr="00BA0938">
        <w:t xml:space="preserve"> (Nick </w:t>
      </w:r>
      <w:proofErr w:type="spellStart"/>
      <w:r w:rsidRPr="00BA0938">
        <w:t>Timiraos</w:t>
      </w:r>
      <w:proofErr w:type="spellEnd"/>
      <w:r w:rsidRPr="00BA0938">
        <w:t>, national economics correspondent for the WSJ who covers major economic news such as the 2008 recession, 6-20-16, “U.S. Economy Would Be ‘Diminished’ Under Trump’s Economic Plan, New Analysis Says” The Wall Street Journal, “http://blogs.wsj.com/eco nomics/2016/06/20/u-s-economy-would-be-diminished-under-trumps-economic-plan-new-analysis-says/”accessed 7-13-16, AG)</w:t>
      </w:r>
    </w:p>
    <w:p w14:paraId="3FDB371A" w14:textId="77777777" w:rsidR="00692CF2" w:rsidRDefault="00692CF2" w:rsidP="00692CF2">
      <w:pPr>
        <w:rPr>
          <w:sz w:val="16"/>
        </w:rPr>
      </w:pPr>
      <w:r w:rsidRPr="00BA0938">
        <w:rPr>
          <w:u w:val="single"/>
        </w:rPr>
        <w:t xml:space="preserve">A new analysis concludes </w:t>
      </w:r>
      <w:r w:rsidRPr="002D71F9">
        <w:rPr>
          <w:highlight w:val="yellow"/>
          <w:u w:val="single"/>
        </w:rPr>
        <w:t>Donald Trump’s economic proposals</w:t>
      </w:r>
      <w:r w:rsidRPr="00BA0938">
        <w:rPr>
          <w:u w:val="single"/>
        </w:rPr>
        <w:t>, taken at face value</w:t>
      </w:r>
      <w:r w:rsidRPr="00BA0938">
        <w:rPr>
          <w:b/>
          <w:u w:val="single"/>
        </w:rPr>
        <w:t xml:space="preserve">, </w:t>
      </w:r>
      <w:r w:rsidRPr="002D71F9">
        <w:rPr>
          <w:b/>
          <w:highlight w:val="yellow"/>
          <w:u w:val="single"/>
        </w:rPr>
        <w:t>could produce a prolonged recession and heavy job losses</w:t>
      </w:r>
      <w:r w:rsidRPr="00BA0938">
        <w:rPr>
          <w:sz w:val="16"/>
        </w:rPr>
        <w:t xml:space="preserve"> that would fall hardest on low- and middle-income workers. </w:t>
      </w:r>
      <w:r w:rsidRPr="00BA0938">
        <w:rPr>
          <w:u w:val="single"/>
        </w:rPr>
        <w:t>The</w:t>
      </w:r>
      <w:r w:rsidRPr="00BA0938">
        <w:rPr>
          <w:sz w:val="16"/>
        </w:rPr>
        <w:t xml:space="preserve"> Moody’s Analytics </w:t>
      </w:r>
      <w:r w:rsidRPr="00BA0938">
        <w:rPr>
          <w:u w:val="single"/>
        </w:rPr>
        <w:t>report</w:t>
      </w:r>
      <w:r w:rsidRPr="00BA0938">
        <w:rPr>
          <w:sz w:val="16"/>
        </w:rPr>
        <w:t xml:space="preserve">, which a person close to the Trump campaign strongly disputed, </w:t>
      </w:r>
      <w:r w:rsidRPr="002D71F9">
        <w:rPr>
          <w:highlight w:val="yellow"/>
          <w:u w:val="single"/>
        </w:rPr>
        <w:t>is the first that attempts to quantify the cumulative economic benefits and costs of Mr. Trump’s proposals on taxes, trade, immigration and spending</w:t>
      </w:r>
      <w:r w:rsidRPr="00BA0938">
        <w:rPr>
          <w:u w:val="single"/>
        </w:rPr>
        <w:t xml:space="preserve">. </w:t>
      </w:r>
      <w:r w:rsidRPr="002D71F9">
        <w:rPr>
          <w:highlight w:val="yellow"/>
          <w:u w:val="single"/>
        </w:rPr>
        <w:t xml:space="preserve">It determines that full adoption of those policies </w:t>
      </w:r>
      <w:r w:rsidRPr="002D71F9">
        <w:rPr>
          <w:b/>
          <w:highlight w:val="yellow"/>
          <w:u w:val="single"/>
        </w:rPr>
        <w:t>would sharply reduce economic output during his first term and reduce employment by 3.5 million jobs</w:t>
      </w:r>
      <w:r w:rsidRPr="00BA0938">
        <w:rPr>
          <w:b/>
          <w:u w:val="single"/>
        </w:rPr>
        <w:t>.</w:t>
      </w:r>
      <w:r w:rsidRPr="00BA0938">
        <w:rPr>
          <w:sz w:val="16"/>
        </w:rPr>
        <w:t xml:space="preserve"> </w:t>
      </w:r>
      <w:r w:rsidRPr="00BA0938">
        <w:rPr>
          <w:u w:val="single"/>
        </w:rPr>
        <w:t>Under almost any scenario, the report says, “the U.S. economy will be more isolated and diminished.”….</w:t>
      </w:r>
      <w:r w:rsidRPr="00BA0938">
        <w:rPr>
          <w:sz w:val="16"/>
        </w:rPr>
        <w:t xml:space="preserve"> T</w:t>
      </w:r>
      <w:r w:rsidRPr="00BA0938">
        <w:rPr>
          <w:u w:val="single"/>
        </w:rPr>
        <w:t>rump’s tax plan</w:t>
      </w:r>
      <w:r w:rsidRPr="00BA0938">
        <w:rPr>
          <w:sz w:val="16"/>
        </w:rPr>
        <w:t xml:space="preserve"> would lower tax rates across the board and limit some deductions. The Tax Policy Center, a project of the Urban Institute and Brookings Institution, said the plan would cut federal revenues by $9.5 trillion, while the Tax Foundation, a think tank that favors lower taxes, said the plan </w:t>
      </w:r>
      <w:r w:rsidRPr="00BA0938">
        <w:rPr>
          <w:u w:val="single"/>
        </w:rPr>
        <w:t>would cost $10 trillion over a decade, even after assuming higher economic growth.</w:t>
      </w:r>
      <w:r w:rsidRPr="00BA0938">
        <w:rPr>
          <w:sz w:val="16"/>
        </w:rPr>
        <w:t xml:space="preserve"> The report singles out trade and immigration policies as the most detrimental to the economy in the short run because they could sharply boost labor and goods prices at a time when there’s less slack in the labor market. “It is a massive supply shock to the economy that’s very pernicious, and the Fed doesn’t know how to respond to that,” said Mr. </w:t>
      </w:r>
      <w:proofErr w:type="spellStart"/>
      <w:r w:rsidRPr="00BA0938">
        <w:rPr>
          <w:sz w:val="16"/>
        </w:rPr>
        <w:t>Zandi</w:t>
      </w:r>
      <w:proofErr w:type="spellEnd"/>
      <w:r w:rsidRPr="00BA0938">
        <w:rPr>
          <w:sz w:val="16"/>
        </w:rPr>
        <w:t xml:space="preserve">. </w:t>
      </w:r>
      <w:r w:rsidRPr="00BA0938">
        <w:rPr>
          <w:u w:val="single"/>
        </w:rPr>
        <w:t>Moody’s concludes that those price pressures would force the central bank to raise interest rates at a faster-than-desired pace, contributing to a recession in 2018 that could produce a 25% drop in the S&amp;P 500.</w:t>
      </w:r>
      <w:r w:rsidRPr="00BA0938">
        <w:rPr>
          <w:sz w:val="16"/>
        </w:rPr>
        <w:t xml:space="preserve"> The adviser close to the Trump campaign said any analysis oversold the costs of Mr. Trump’s trade and immigration policies by failing to account for how substandard enforcement of trade rules and border controls have depressed wages for U.S. workers. </w:t>
      </w:r>
      <w:r w:rsidRPr="00BA0938">
        <w:rPr>
          <w:u w:val="single"/>
        </w:rPr>
        <w:t>On trade, Mr. Trump has said he would use the threat</w:t>
      </w:r>
      <w:r w:rsidRPr="00BA0938">
        <w:rPr>
          <w:sz w:val="16"/>
        </w:rPr>
        <w:t xml:space="preserve"> of a 45% </w:t>
      </w:r>
      <w:r w:rsidRPr="00BA0938">
        <w:rPr>
          <w:u w:val="single"/>
        </w:rPr>
        <w:t>tariffs on goods</w:t>
      </w:r>
      <w:r w:rsidRPr="00BA0938">
        <w:rPr>
          <w:rStyle w:val="StyleUnderline"/>
        </w:rPr>
        <w:t xml:space="preserve"> from China and</w:t>
      </w:r>
      <w:r w:rsidRPr="00BA0938">
        <w:rPr>
          <w:sz w:val="16"/>
        </w:rPr>
        <w:t xml:space="preserve"> 35% on non-oil imports </w:t>
      </w:r>
      <w:r w:rsidRPr="00BA0938">
        <w:rPr>
          <w:rStyle w:val="StyleUnderline"/>
        </w:rPr>
        <w:t>from Mexico as a negotiating tool</w:t>
      </w:r>
      <w:r w:rsidRPr="00BA0938">
        <w:rPr>
          <w:sz w:val="16"/>
        </w:rPr>
        <w:t xml:space="preserve"> in seeking better trade and currency terms. </w:t>
      </w:r>
      <w:r w:rsidRPr="00BA0938">
        <w:rPr>
          <w:rStyle w:val="StyleUnderline"/>
        </w:rPr>
        <w:t>Moody’s calculates that tariffs on imports</w:t>
      </w:r>
      <w:r w:rsidRPr="00BA0938">
        <w:rPr>
          <w:sz w:val="16"/>
        </w:rPr>
        <w:t xml:space="preserve"> from Mexico and China </w:t>
      </w:r>
      <w:r w:rsidRPr="00BA0938">
        <w:rPr>
          <w:rStyle w:val="StyleUnderline"/>
        </w:rPr>
        <w:t>could increase goods import prices by 15%, raising overall consumer prices by 3%—all before factoring in the costs of retaliation against U.S. exporters.</w:t>
      </w:r>
      <w:r w:rsidRPr="00BA0938">
        <w:rPr>
          <w:sz w:val="16"/>
        </w:rPr>
        <w:t xml:space="preserve"> The Moody’s economists warn that those tariffs would raise uncertainty for businesses, reducing American exports while corroding growth. While higher tariffs would quickly lead importers to move production to other countries, this would take time and also raise costs for businesses. </w:t>
      </w:r>
      <w:r w:rsidRPr="002D71F9">
        <w:rPr>
          <w:rStyle w:val="StyleUnderline"/>
          <w:b/>
          <w:highlight w:val="yellow"/>
        </w:rPr>
        <w:t>Separate projections made earlier this year</w:t>
      </w:r>
      <w:r w:rsidRPr="00BA0938">
        <w:rPr>
          <w:rStyle w:val="StyleUnderline"/>
          <w:b/>
        </w:rPr>
        <w:t xml:space="preserve"> by </w:t>
      </w:r>
      <w:r w:rsidRPr="00BA0938">
        <w:rPr>
          <w:rStyle w:val="StyleUnderline"/>
          <w:sz w:val="16"/>
          <w:u w:val="none"/>
        </w:rPr>
        <w:t xml:space="preserve">Peter Petri of Brandeis University </w:t>
      </w:r>
      <w:r w:rsidRPr="002D71F9">
        <w:rPr>
          <w:rStyle w:val="StyleUnderline"/>
          <w:b/>
          <w:highlight w:val="yellow"/>
        </w:rPr>
        <w:t>found that</w:t>
      </w:r>
      <w:r w:rsidRPr="00BA0938">
        <w:rPr>
          <w:rStyle w:val="StyleUnderline"/>
          <w:b/>
        </w:rPr>
        <w:t xml:space="preserve"> </w:t>
      </w:r>
      <w:r w:rsidRPr="00BA0938">
        <w:rPr>
          <w:rStyle w:val="StyleUnderline"/>
          <w:sz w:val="16"/>
          <w:u w:val="none"/>
        </w:rPr>
        <w:t>Mr.</w:t>
      </w:r>
      <w:r w:rsidRPr="00BA0938">
        <w:rPr>
          <w:rStyle w:val="StyleUnderline"/>
          <w:b/>
        </w:rPr>
        <w:t xml:space="preserve"> </w:t>
      </w:r>
      <w:r w:rsidRPr="002D71F9">
        <w:rPr>
          <w:rStyle w:val="StyleUnderline"/>
          <w:b/>
          <w:highlight w:val="yellow"/>
        </w:rPr>
        <w:t>Trump’s proposed tariffs would widen the U.S. trade deficit for goods by around $275 billion, or an 37% increase above last year’s level</w:t>
      </w:r>
      <w:r w:rsidRPr="00BA0938">
        <w:rPr>
          <w:rStyle w:val="StyleUnderline"/>
        </w:rPr>
        <w:t>.</w:t>
      </w:r>
      <w:r w:rsidRPr="00BA0938">
        <w:rPr>
          <w:sz w:val="16"/>
        </w:rPr>
        <w:t xml:space="preserve"> </w:t>
      </w:r>
      <w:r w:rsidRPr="00BA0938">
        <w:rPr>
          <w:rStyle w:val="StyleUnderline"/>
        </w:rPr>
        <w:t>On immigration</w:t>
      </w:r>
      <w:r w:rsidRPr="00BA0938">
        <w:rPr>
          <w:sz w:val="16"/>
        </w:rPr>
        <w:t xml:space="preserve">, Moody’s estimates that </w:t>
      </w:r>
      <w:r w:rsidRPr="00BA0938">
        <w:rPr>
          <w:rStyle w:val="StyleUnderline"/>
        </w:rPr>
        <w:t>a crackdown on illegal immigration through forced deportations would reduce slack in the labor force but also leave more positions unfilled,</w:t>
      </w:r>
      <w:r w:rsidRPr="00BA0938">
        <w:rPr>
          <w:sz w:val="16"/>
        </w:rPr>
        <w:t xml:space="preserve"> particularly in industries such as agriculture where native-born workers have been reluctant to seek work even at modestly higher wages. </w:t>
      </w:r>
      <w:r w:rsidRPr="002D71F9">
        <w:rPr>
          <w:rStyle w:val="StyleUnderline"/>
          <w:highlight w:val="yellow"/>
        </w:rPr>
        <w:t>Labor shortages in those industries could prompt job losses in upstream and downstream industries and also boost inflation as labor costs run higher</w:t>
      </w:r>
      <w:r w:rsidRPr="00BA0938">
        <w:rPr>
          <w:sz w:val="16"/>
        </w:rPr>
        <w:t>, the report said.</w:t>
      </w:r>
    </w:p>
    <w:p w14:paraId="57DDA707" w14:textId="77777777" w:rsidR="00692CF2" w:rsidRPr="00F77521" w:rsidRDefault="00692CF2" w:rsidP="00692CF2">
      <w:pPr>
        <w:pStyle w:val="Heading4"/>
      </w:pPr>
      <w:r w:rsidRPr="00F77521">
        <w:t xml:space="preserve">Economic decline causes war—strong statistical support. </w:t>
      </w:r>
    </w:p>
    <w:p w14:paraId="6D5D956D" w14:textId="77777777" w:rsidR="00692CF2" w:rsidRDefault="00692CF2" w:rsidP="00692CF2">
      <w:r w:rsidRPr="00D11B47">
        <w:rPr>
          <w:rStyle w:val="Style13ptBold"/>
        </w:rPr>
        <w:t>Royal 10</w:t>
      </w:r>
      <w:r>
        <w:t xml:space="preserve"> — Jedidiah Royal, D</w:t>
      </w:r>
      <w:r w:rsidRPr="00227E88">
        <w:t>irector of Cooper</w:t>
      </w:r>
      <w:r>
        <w:t xml:space="preserve">ative Threat Reduction at the U.S. Department of Defense, </w:t>
      </w:r>
      <w:r w:rsidRPr="00227E88">
        <w:t>M</w:t>
      </w:r>
      <w:r>
        <w:t>.</w:t>
      </w:r>
      <w:r w:rsidRPr="00227E88">
        <w:t>Phil</w:t>
      </w:r>
      <w:r>
        <w:t>. C</w:t>
      </w:r>
      <w:r w:rsidRPr="00227E88">
        <w:t>andidate at the University of New South</w:t>
      </w:r>
      <w:r>
        <w:t xml:space="preserve"> Wales,</w:t>
      </w:r>
      <w:r w:rsidRPr="00227E88">
        <w:t xml:space="preserve"> </w:t>
      </w:r>
      <w:r>
        <w:t>2010 (“</w:t>
      </w:r>
      <w:r w:rsidRPr="00227E88">
        <w:t xml:space="preserve">Economic Integration, Economic </w:t>
      </w:r>
      <w:proofErr w:type="spellStart"/>
      <w:r w:rsidRPr="00227E88">
        <w:t>Signalling</w:t>
      </w:r>
      <w:proofErr w:type="spellEnd"/>
      <w:r w:rsidRPr="00227E88">
        <w:t xml:space="preserve"> and the Problem of Economic Crises</w:t>
      </w:r>
      <w:r>
        <w:t>,”</w:t>
      </w:r>
      <w:r w:rsidRPr="00227E88">
        <w:t xml:space="preserve"> </w:t>
      </w:r>
      <w:r w:rsidRPr="00227E88">
        <w:rPr>
          <w:i/>
        </w:rPr>
        <w:t xml:space="preserve">Economics </w:t>
      </w:r>
      <w:r>
        <w:rPr>
          <w:i/>
        </w:rPr>
        <w:t>o</w:t>
      </w:r>
      <w:r w:rsidRPr="00227E88">
        <w:rPr>
          <w:i/>
        </w:rPr>
        <w:t xml:space="preserve">f War </w:t>
      </w:r>
      <w:r>
        <w:rPr>
          <w:i/>
        </w:rPr>
        <w:t>a</w:t>
      </w:r>
      <w:r w:rsidRPr="00227E88">
        <w:rPr>
          <w:i/>
        </w:rPr>
        <w:t xml:space="preserve">nd Peace: Economic, Legal </w:t>
      </w:r>
      <w:r>
        <w:rPr>
          <w:i/>
        </w:rPr>
        <w:t>a</w:t>
      </w:r>
      <w:r w:rsidRPr="00227E88">
        <w:rPr>
          <w:i/>
        </w:rPr>
        <w:t>nd Political Perspectives</w:t>
      </w:r>
      <w:r>
        <w:t xml:space="preserve">, Edited by </w:t>
      </w:r>
      <w:r w:rsidRPr="00E72FC7">
        <w:t>Ben Goldsmith</w:t>
      </w:r>
      <w:r>
        <w:t xml:space="preserve"> and </w:t>
      </w:r>
      <w:proofErr w:type="spellStart"/>
      <w:r w:rsidRPr="00E72FC7">
        <w:t>Jurgen</w:t>
      </w:r>
      <w:proofErr w:type="spellEnd"/>
      <w:r w:rsidRPr="00E72FC7">
        <w:t xml:space="preserve"> </w:t>
      </w:r>
      <w:proofErr w:type="spellStart"/>
      <w:r w:rsidRPr="00E72FC7">
        <w:t>Brauer</w:t>
      </w:r>
      <w:proofErr w:type="spellEnd"/>
      <w:r>
        <w:t xml:space="preserve">, Published by </w:t>
      </w:r>
      <w:r w:rsidRPr="00E72FC7">
        <w:t>Emerald Group Publishing</w:t>
      </w:r>
      <w:r>
        <w:t xml:space="preserve">, ISBN </w:t>
      </w:r>
      <w:r w:rsidRPr="00E72FC7">
        <w:t>0857240048</w:t>
      </w:r>
      <w:r>
        <w:t>, p. 213-215)</w:t>
      </w:r>
    </w:p>
    <w:p w14:paraId="3A3A674A" w14:textId="77777777" w:rsidR="00692CF2" w:rsidRDefault="00692CF2" w:rsidP="00692CF2">
      <w:pPr>
        <w:pStyle w:val="card"/>
      </w:pPr>
      <w:r w:rsidRPr="009D7C26">
        <w:t xml:space="preserve">Less intuitive is how </w:t>
      </w:r>
      <w:r w:rsidRPr="00317277">
        <w:rPr>
          <w:rStyle w:val="StyleUnderline"/>
          <w:highlight w:val="yellow"/>
        </w:rPr>
        <w:t>periods of economic decline</w:t>
      </w:r>
      <w:r w:rsidRPr="009D7C26">
        <w:t xml:space="preserve"> may</w:t>
      </w:r>
      <w:r>
        <w:t xml:space="preserve"> </w:t>
      </w:r>
      <w:r w:rsidRPr="00317277">
        <w:rPr>
          <w:rStyle w:val="StyleUnderline"/>
          <w:highlight w:val="yellow"/>
        </w:rPr>
        <w:t>increase the likelihood of</w:t>
      </w:r>
      <w:r w:rsidRPr="006B7609">
        <w:rPr>
          <w:rStyle w:val="StyleUnderline"/>
        </w:rPr>
        <w:t xml:space="preserve"> external </w:t>
      </w:r>
      <w:r w:rsidRPr="00317277">
        <w:rPr>
          <w:rStyle w:val="StyleUnderline"/>
          <w:highlight w:val="yellow"/>
        </w:rPr>
        <w:t>conflict</w:t>
      </w:r>
      <w:r w:rsidRPr="009D7C26">
        <w:t xml:space="preserve">. Political science literature has contributed a moderate degree of attention to the impact of economic decline and the security and </w:t>
      </w:r>
      <w:proofErr w:type="spellStart"/>
      <w:r w:rsidRPr="009D7C26">
        <w:t>defence</w:t>
      </w:r>
      <w:proofErr w:type="spellEnd"/>
      <w:r w:rsidRPr="009D7C26">
        <w:t xml:space="preserve"> behaviour of interdependent states. Research in this vein has been considered at systemic, dyadic and national levels. Several notable contributions follow. </w:t>
      </w:r>
    </w:p>
    <w:p w14:paraId="6D9962EA" w14:textId="77777777" w:rsidR="00692CF2" w:rsidRDefault="00692CF2" w:rsidP="00692CF2">
      <w:pPr>
        <w:pStyle w:val="card"/>
      </w:pPr>
      <w:r w:rsidRPr="009D7C26">
        <w:t xml:space="preserve">First, on the systemic level, </w:t>
      </w:r>
      <w:proofErr w:type="spellStart"/>
      <w:r w:rsidRPr="009D7C26">
        <w:t>Pollins</w:t>
      </w:r>
      <w:proofErr w:type="spellEnd"/>
      <w:r w:rsidRPr="009D7C26">
        <w:t xml:space="preserve"> (2008) advances </w:t>
      </w:r>
      <w:proofErr w:type="spellStart"/>
      <w:r w:rsidRPr="009D7C26">
        <w:t>Modelski</w:t>
      </w:r>
      <w:proofErr w:type="spellEnd"/>
      <w:r w:rsidRPr="009D7C26">
        <w:t xml:space="preserve"> and Thompson's (1996) work on leadership cycle theory, finding that </w:t>
      </w:r>
      <w:r w:rsidRPr="00317277">
        <w:rPr>
          <w:rStyle w:val="StyleUnderline"/>
          <w:highlight w:val="yellow"/>
        </w:rPr>
        <w:t>rhythms in the</w:t>
      </w:r>
      <w:r w:rsidRPr="003D279A">
        <w:rPr>
          <w:rStyle w:val="StyleUnderline"/>
        </w:rPr>
        <w:t xml:space="preserve"> global </w:t>
      </w:r>
      <w:r w:rsidRPr="00317277">
        <w:rPr>
          <w:rStyle w:val="StyleUnderline"/>
          <w:highlight w:val="yellow"/>
        </w:rPr>
        <w:t>economy are associated with the rise and fall of a</w:t>
      </w:r>
      <w:r w:rsidRPr="003D279A">
        <w:rPr>
          <w:rStyle w:val="StyleUnderline"/>
        </w:rPr>
        <w:t xml:space="preserve"> pre-eminent </w:t>
      </w:r>
      <w:r w:rsidRPr="00317277">
        <w:rPr>
          <w:rStyle w:val="StyleUnderline"/>
          <w:highlight w:val="yellow"/>
        </w:rPr>
        <w:t>power and the</w:t>
      </w:r>
      <w:r w:rsidRPr="009D7C26">
        <w:t xml:space="preserve"> often</w:t>
      </w:r>
      <w:r>
        <w:t xml:space="preserve"> </w:t>
      </w:r>
      <w:r w:rsidRPr="00317277">
        <w:rPr>
          <w:rStyle w:val="StyleUnderline"/>
          <w:highlight w:val="yellow"/>
        </w:rPr>
        <w:t>bloody transition</w:t>
      </w:r>
      <w:r w:rsidRPr="003D279A">
        <w:rPr>
          <w:rStyle w:val="StyleUnderline"/>
        </w:rPr>
        <w:t xml:space="preserve"> from one</w:t>
      </w:r>
      <w:r w:rsidRPr="009D7C26">
        <w:t xml:space="preserve"> pre-eminent leader </w:t>
      </w:r>
      <w:r w:rsidRPr="003D279A">
        <w:rPr>
          <w:rStyle w:val="StyleUnderline"/>
        </w:rPr>
        <w:t>to the next</w:t>
      </w:r>
      <w:r w:rsidRPr="009D7C26">
        <w:t xml:space="preserve">. As such, exogenous shocks such as </w:t>
      </w:r>
      <w:r w:rsidRPr="00317277">
        <w:rPr>
          <w:rStyle w:val="StyleUnderline"/>
          <w:highlight w:val="yellow"/>
        </w:rPr>
        <w:t>economic crises</w:t>
      </w:r>
      <w:r w:rsidRPr="009D7C26">
        <w:t xml:space="preserve"> could </w:t>
      </w:r>
      <w:r w:rsidRPr="00317277">
        <w:rPr>
          <w:rStyle w:val="StyleUnderline"/>
          <w:highlight w:val="yellow"/>
        </w:rPr>
        <w:t>usher in a redistribution of</w:t>
      </w:r>
      <w:r w:rsidRPr="003D279A">
        <w:rPr>
          <w:rStyle w:val="StyleUnderline"/>
        </w:rPr>
        <w:t xml:space="preserve"> relative </w:t>
      </w:r>
      <w:r w:rsidRPr="00317277">
        <w:rPr>
          <w:rStyle w:val="StyleUnderline"/>
          <w:highlight w:val="yellow"/>
        </w:rPr>
        <w:t>power</w:t>
      </w:r>
      <w:r w:rsidRPr="009D7C26">
        <w:t xml:space="preserve"> (see also Gilpin. 1981) </w:t>
      </w:r>
      <w:r w:rsidRPr="00317277">
        <w:rPr>
          <w:rStyle w:val="StyleUnderline"/>
          <w:highlight w:val="yellow"/>
        </w:rPr>
        <w:t>that leads to uncertainty</w:t>
      </w:r>
      <w:r w:rsidRPr="009D7C26">
        <w:t xml:space="preserve"> about power balances, </w:t>
      </w:r>
      <w:r w:rsidRPr="00317277">
        <w:rPr>
          <w:rStyle w:val="StyleUnderline"/>
          <w:highlight w:val="yellow"/>
        </w:rPr>
        <w:t>increasing the risk of miscalculation</w:t>
      </w:r>
      <w:r w:rsidRPr="009D7C26">
        <w:t xml:space="preserve"> (</w:t>
      </w:r>
      <w:proofErr w:type="spellStart"/>
      <w:r w:rsidRPr="009D7C26">
        <w:t>Feaver</w:t>
      </w:r>
      <w:proofErr w:type="spellEnd"/>
      <w:r w:rsidRPr="009D7C26">
        <w:t>, 1995). Alternatively, even a relatively certain redistribution of power could lead to a permissive</w:t>
      </w:r>
      <w:r>
        <w:t xml:space="preserve"> </w:t>
      </w:r>
      <w:r w:rsidRPr="009D7C26">
        <w:t xml:space="preserve">environment for conflict as a rising power may seek to challenge a declining power (Werner. 1999). Separately, </w:t>
      </w:r>
      <w:proofErr w:type="spellStart"/>
      <w:r w:rsidRPr="009D7C26">
        <w:t>Pollins</w:t>
      </w:r>
      <w:proofErr w:type="spellEnd"/>
      <w:r w:rsidRPr="009D7C26">
        <w:t xml:space="preserve"> (1996) also shows that global economic cycles combined with parallel leadership cycles impact the likelihood of conflict among major, medium and small powers, although he suggests that the causes and connections between global economic conditions and secu</w:t>
      </w:r>
      <w:r>
        <w:t>rity conditions remain unknown.</w:t>
      </w:r>
    </w:p>
    <w:p w14:paraId="30748D77" w14:textId="77777777" w:rsidR="00692CF2" w:rsidRDefault="00692CF2" w:rsidP="00692CF2">
      <w:pPr>
        <w:pStyle w:val="card"/>
      </w:pPr>
      <w:r w:rsidRPr="009D7C26">
        <w:t>Second, on a dyadic level, Copeland's (1996, 2000) theory of trade expectations suggests that 'future expectation of trade' is a</w:t>
      </w:r>
      <w:r>
        <w:t xml:space="preserve"> </w:t>
      </w:r>
      <w:r w:rsidRPr="009D7C26">
        <w:t>significant variable</w:t>
      </w:r>
      <w:r>
        <w:t xml:space="preserve"> </w:t>
      </w:r>
      <w:r w:rsidRPr="009D7C26">
        <w:t xml:space="preserve">in understanding economic conditions and security behaviour of states. He argues that interdependent states are likely to gain pacific benefits from trade so long as they have an optimistic view of future trade relations. However, </w:t>
      </w:r>
      <w:r w:rsidRPr="00317277">
        <w:rPr>
          <w:rStyle w:val="StyleUnderline"/>
          <w:highlight w:val="yellow"/>
        </w:rPr>
        <w:t>if</w:t>
      </w:r>
      <w:r w:rsidRPr="009D7C26">
        <w:t xml:space="preserve"> the </w:t>
      </w:r>
      <w:r w:rsidRPr="00317277">
        <w:rPr>
          <w:rStyle w:val="StyleUnderline"/>
          <w:highlight w:val="yellow"/>
        </w:rPr>
        <w:t>expectations of</w:t>
      </w:r>
      <w:r w:rsidRPr="003D279A">
        <w:rPr>
          <w:rStyle w:val="StyleUnderline"/>
        </w:rPr>
        <w:t xml:space="preserve"> future </w:t>
      </w:r>
      <w:r w:rsidRPr="00317277">
        <w:rPr>
          <w:rStyle w:val="StyleUnderline"/>
          <w:highlight w:val="yellow"/>
        </w:rPr>
        <w:t>trade decline</w:t>
      </w:r>
      <w:r w:rsidRPr="009D7C26">
        <w:t xml:space="preserve">, particularly for difficult </w:t>
      </w:r>
      <w:r>
        <w:t xml:space="preserve">[end page 213] </w:t>
      </w:r>
      <w:r w:rsidRPr="009D7C26">
        <w:t xml:space="preserve">to replace items such as energy resources, </w:t>
      </w:r>
      <w:r w:rsidRPr="00317277">
        <w:rPr>
          <w:rStyle w:val="StyleUnderline"/>
          <w:highlight w:val="yellow"/>
        </w:rPr>
        <w:t>the likelihood for conflict increases</w:t>
      </w:r>
      <w:r w:rsidRPr="003D279A">
        <w:rPr>
          <w:rStyle w:val="StyleUnderline"/>
        </w:rPr>
        <w:t xml:space="preserve">, as </w:t>
      </w:r>
      <w:r w:rsidRPr="00317277">
        <w:rPr>
          <w:rStyle w:val="StyleUnderline"/>
          <w:highlight w:val="yellow"/>
        </w:rPr>
        <w:t>states will be inclined to use force to gain access to</w:t>
      </w:r>
      <w:r w:rsidRPr="009D7C26">
        <w:t xml:space="preserve"> those </w:t>
      </w:r>
      <w:r w:rsidRPr="00317277">
        <w:rPr>
          <w:rStyle w:val="StyleUnderline"/>
          <w:highlight w:val="yellow"/>
        </w:rPr>
        <w:t>resources</w:t>
      </w:r>
      <w:r w:rsidRPr="003D279A">
        <w:rPr>
          <w:rStyle w:val="StyleUnderline"/>
        </w:rPr>
        <w:t>. Crises could</w:t>
      </w:r>
      <w:r w:rsidRPr="009D7C26">
        <w:t xml:space="preserve"> potentially be the </w:t>
      </w:r>
      <w:r w:rsidRPr="003D279A">
        <w:rPr>
          <w:rStyle w:val="StyleUnderline"/>
        </w:rPr>
        <w:t>trigger</w:t>
      </w:r>
      <w:r w:rsidRPr="009D7C26">
        <w:t xml:space="preserve"> for </w:t>
      </w:r>
      <w:r w:rsidRPr="003D279A">
        <w:rPr>
          <w:rStyle w:val="StyleUnderline"/>
        </w:rPr>
        <w:t>decreased trade expectations</w:t>
      </w:r>
      <w:r w:rsidRPr="009D7C26">
        <w:t xml:space="preserve"> either on its own or because it triggers protectionist moves by interdependent states.4 </w:t>
      </w:r>
    </w:p>
    <w:p w14:paraId="0263DBC9" w14:textId="77777777" w:rsidR="00692CF2" w:rsidRDefault="00692CF2" w:rsidP="00692CF2">
      <w:pPr>
        <w:pStyle w:val="card"/>
      </w:pPr>
      <w:r w:rsidRPr="009D7C26">
        <w:t>Third, others have considered the link between economic decline and external armed conflict at a national level. Blomberg and Hess (2002) find a</w:t>
      </w:r>
      <w:r>
        <w:t xml:space="preserve"> </w:t>
      </w:r>
      <w:r w:rsidRPr="009D7C26">
        <w:t>strong correlation</w:t>
      </w:r>
      <w:r>
        <w:t xml:space="preserve"> </w:t>
      </w:r>
      <w:r w:rsidRPr="009D7C26">
        <w:t>between internal conflict and external conflict, particularly during periods of</w:t>
      </w:r>
      <w:r>
        <w:t xml:space="preserve"> economic downturn. They write,</w:t>
      </w:r>
    </w:p>
    <w:p w14:paraId="4BF3616C" w14:textId="77777777" w:rsidR="00692CF2" w:rsidRDefault="00692CF2" w:rsidP="00692CF2">
      <w:pPr>
        <w:pStyle w:val="card"/>
      </w:pPr>
      <w:r w:rsidRPr="009D7C26">
        <w:t xml:space="preserve">The </w:t>
      </w:r>
      <w:r w:rsidRPr="00317277">
        <w:rPr>
          <w:rStyle w:val="StyleUnderline"/>
          <w:highlight w:val="yellow"/>
        </w:rPr>
        <w:t>linkages between</w:t>
      </w:r>
      <w:r w:rsidRPr="003D279A">
        <w:rPr>
          <w:rStyle w:val="StyleUnderline"/>
        </w:rPr>
        <w:t xml:space="preserve"> internal and external </w:t>
      </w:r>
      <w:r w:rsidRPr="00317277">
        <w:rPr>
          <w:rStyle w:val="StyleUnderline"/>
          <w:highlight w:val="yellow"/>
        </w:rPr>
        <w:t>conflict and prosperity are strong and mutually reinforcing</w:t>
      </w:r>
      <w:r w:rsidRPr="003D279A">
        <w:rPr>
          <w:rStyle w:val="StyleUnderline"/>
        </w:rPr>
        <w:t xml:space="preserve">. </w:t>
      </w:r>
      <w:r w:rsidRPr="00317277">
        <w:rPr>
          <w:rStyle w:val="StyleUnderline"/>
          <w:highlight w:val="yellow"/>
        </w:rPr>
        <w:t>Economic conflict tends to spawn internal conflict</w:t>
      </w:r>
      <w:r w:rsidRPr="003D279A">
        <w:rPr>
          <w:rStyle w:val="StyleUnderline"/>
        </w:rPr>
        <w:t xml:space="preserve">, which in turn </w:t>
      </w:r>
      <w:r w:rsidRPr="006B7609">
        <w:rPr>
          <w:rStyle w:val="StyleUnderline"/>
        </w:rPr>
        <w:t>returns the favour</w:t>
      </w:r>
      <w:r w:rsidRPr="009D7C26">
        <w:t xml:space="preserve">. Moreover, </w:t>
      </w:r>
      <w:r w:rsidRPr="00317277">
        <w:rPr>
          <w:rStyle w:val="StyleUnderline"/>
          <w:highlight w:val="yellow"/>
        </w:rPr>
        <w:t>the presence of a recession tends to amplify the extent to which</w:t>
      </w:r>
      <w:r w:rsidRPr="003D279A">
        <w:rPr>
          <w:rStyle w:val="StyleUnderline"/>
        </w:rPr>
        <w:t xml:space="preserve"> international and </w:t>
      </w:r>
      <w:r w:rsidRPr="00317277">
        <w:rPr>
          <w:rStyle w:val="StyleUnderline"/>
          <w:highlight w:val="yellow"/>
        </w:rPr>
        <w:t>external conflicts self-reinforce each other</w:t>
      </w:r>
      <w:r w:rsidRPr="009D7C26">
        <w:t xml:space="preserve">. (Blomberg &amp; Hess, 2002. p. 89) </w:t>
      </w:r>
    </w:p>
    <w:p w14:paraId="52ED36F0" w14:textId="77777777" w:rsidR="00692CF2" w:rsidRDefault="00692CF2" w:rsidP="00692CF2">
      <w:pPr>
        <w:pStyle w:val="card"/>
      </w:pPr>
      <w:r w:rsidRPr="003D279A">
        <w:rPr>
          <w:rStyle w:val="StyleUnderline"/>
        </w:rPr>
        <w:t>Economic decline has</w:t>
      </w:r>
      <w:r w:rsidRPr="009D7C26">
        <w:t xml:space="preserve"> also </w:t>
      </w:r>
      <w:r w:rsidRPr="003D279A">
        <w:rPr>
          <w:rStyle w:val="StyleUnderline"/>
        </w:rPr>
        <w:t xml:space="preserve">been linked with an </w:t>
      </w:r>
      <w:r w:rsidRPr="006B7609">
        <w:rPr>
          <w:rStyle w:val="StyleUnderline"/>
        </w:rPr>
        <w:t>increase in</w:t>
      </w:r>
      <w:r w:rsidRPr="009D7C26">
        <w:t xml:space="preserve"> the likelihood of </w:t>
      </w:r>
      <w:r w:rsidRPr="006B7609">
        <w:rPr>
          <w:rStyle w:val="StyleUnderline"/>
        </w:rPr>
        <w:t>terrorism</w:t>
      </w:r>
      <w:r w:rsidRPr="009D7C26">
        <w:t xml:space="preserve"> (Blomberg, Hess, &amp; </w:t>
      </w:r>
      <w:proofErr w:type="spellStart"/>
      <w:r w:rsidRPr="009D7C26">
        <w:t>Weerapana</w:t>
      </w:r>
      <w:proofErr w:type="spellEnd"/>
      <w:r w:rsidRPr="009D7C26">
        <w:t xml:space="preserve">, 2004), </w:t>
      </w:r>
      <w:r w:rsidRPr="003D279A">
        <w:rPr>
          <w:rStyle w:val="StyleUnderline"/>
        </w:rPr>
        <w:t xml:space="preserve">which has the capacity to </w:t>
      </w:r>
      <w:r w:rsidRPr="006B7609">
        <w:rPr>
          <w:rStyle w:val="StyleUnderline"/>
        </w:rPr>
        <w:t>spill across borders</w:t>
      </w:r>
      <w:r w:rsidRPr="003D279A">
        <w:rPr>
          <w:rStyle w:val="StyleUnderline"/>
        </w:rPr>
        <w:t xml:space="preserve"> and lead to </w:t>
      </w:r>
      <w:r w:rsidRPr="006B7609">
        <w:rPr>
          <w:rStyle w:val="StyleUnderline"/>
        </w:rPr>
        <w:t>external tensions</w:t>
      </w:r>
      <w:r w:rsidRPr="009D7C26">
        <w:t xml:space="preserve">. </w:t>
      </w:r>
    </w:p>
    <w:p w14:paraId="716189B3" w14:textId="77777777" w:rsidR="00692CF2" w:rsidRDefault="00692CF2" w:rsidP="00692CF2">
      <w:pPr>
        <w:pStyle w:val="card"/>
      </w:pPr>
      <w:r w:rsidRPr="009D7C26">
        <w:t xml:space="preserve">Furthermore, </w:t>
      </w:r>
      <w:r w:rsidRPr="00317277">
        <w:rPr>
          <w:rStyle w:val="StyleUnderline"/>
          <w:highlight w:val="yellow"/>
        </w:rPr>
        <w:t>crises</w:t>
      </w:r>
      <w:r w:rsidRPr="009D7C26">
        <w:t xml:space="preserve"> generally </w:t>
      </w:r>
      <w:r w:rsidRPr="00317277">
        <w:rPr>
          <w:rStyle w:val="StyleUnderline"/>
          <w:highlight w:val="yellow"/>
        </w:rPr>
        <w:t>reduce the popularity of</w:t>
      </w:r>
      <w:r w:rsidRPr="009D7C26">
        <w:t xml:space="preserve"> a sitting </w:t>
      </w:r>
      <w:r w:rsidRPr="00317277">
        <w:rPr>
          <w:rStyle w:val="StyleUnderline"/>
          <w:highlight w:val="yellow"/>
        </w:rPr>
        <w:t>government</w:t>
      </w:r>
      <w:r w:rsidRPr="009D7C26">
        <w:t xml:space="preserve">. “Diversionary theory" suggests that, </w:t>
      </w:r>
      <w:r w:rsidRPr="00317277">
        <w:rPr>
          <w:rStyle w:val="StyleUnderline"/>
          <w:highlight w:val="yellow"/>
        </w:rPr>
        <w:t>when facing</w:t>
      </w:r>
      <w:r w:rsidRPr="003D279A">
        <w:rPr>
          <w:rStyle w:val="StyleUnderline"/>
        </w:rPr>
        <w:t xml:space="preserve"> unpopularity arising from economic </w:t>
      </w:r>
      <w:r w:rsidRPr="00317277">
        <w:rPr>
          <w:rStyle w:val="StyleUnderline"/>
          <w:highlight w:val="yellow"/>
        </w:rPr>
        <w:t>decline</w:t>
      </w:r>
      <w:r w:rsidRPr="003D279A">
        <w:rPr>
          <w:rStyle w:val="StyleUnderline"/>
        </w:rPr>
        <w:t xml:space="preserve">, </w:t>
      </w:r>
      <w:r w:rsidRPr="009D7C26">
        <w:t xml:space="preserve">sitting </w:t>
      </w:r>
      <w:r w:rsidRPr="00317277">
        <w:rPr>
          <w:rStyle w:val="StyleUnderline"/>
          <w:highlight w:val="yellow"/>
        </w:rPr>
        <w:t>governments have increased incentives to fabricate external military conflicts to create a 'rally around the flag' effect</w:t>
      </w:r>
      <w:r w:rsidRPr="009D7C26">
        <w:t xml:space="preserve">. Wang (1996), </w:t>
      </w:r>
      <w:proofErr w:type="spellStart"/>
      <w:r w:rsidRPr="009D7C26">
        <w:t>DeRouen</w:t>
      </w:r>
      <w:proofErr w:type="spellEnd"/>
      <w:r w:rsidRPr="009D7C26">
        <w:t xml:space="preserve"> (1995). and Blomberg, Hess, and Thacker (2006) find supporting evidence showing that economic decline and use of force are at least indirectly correlated. </w:t>
      </w:r>
      <w:proofErr w:type="spellStart"/>
      <w:r w:rsidRPr="009D7C26">
        <w:t>Gelpi</w:t>
      </w:r>
      <w:proofErr w:type="spellEnd"/>
      <w:r w:rsidRPr="009D7C26">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9D7C26">
        <w:t>DeRouen</w:t>
      </w:r>
      <w:proofErr w:type="spellEnd"/>
      <w:r w:rsidRPr="009D7C26">
        <w:t xml:space="preserve"> (2000) has provided evidence showing that </w:t>
      </w:r>
      <w:r w:rsidRPr="00317277">
        <w:rPr>
          <w:rStyle w:val="StyleUnderline"/>
          <w:highlight w:val="yellow"/>
        </w:rPr>
        <w:t>periods of weak economic performance in the U</w:t>
      </w:r>
      <w:r w:rsidRPr="009D7C26">
        <w:t xml:space="preserve">nited </w:t>
      </w:r>
      <w:r w:rsidRPr="00317277">
        <w:rPr>
          <w:rStyle w:val="StyleUnderline"/>
          <w:highlight w:val="yellow"/>
        </w:rPr>
        <w:t>S</w:t>
      </w:r>
      <w:r w:rsidRPr="009D7C26">
        <w:t xml:space="preserve">tates, and thus weak Presidential popularity, </w:t>
      </w:r>
      <w:r w:rsidRPr="00317277">
        <w:rPr>
          <w:rStyle w:val="StyleUnderline"/>
          <w:highlight w:val="yellow"/>
        </w:rPr>
        <w:t>are statistically linked to an increase in the use of force</w:t>
      </w:r>
      <w:r w:rsidRPr="009D7C26">
        <w:t xml:space="preserve">. </w:t>
      </w:r>
    </w:p>
    <w:p w14:paraId="45EC832D" w14:textId="77777777" w:rsidR="00692CF2" w:rsidRDefault="00692CF2" w:rsidP="00692CF2">
      <w:pPr>
        <w:pStyle w:val="card"/>
      </w:pPr>
      <w:r w:rsidRPr="009D7C26">
        <w:t xml:space="preserve">In summary, recent economic scholarship positively correlates economic integration with an increase in the frequency of economic crises, whereas </w:t>
      </w:r>
      <w:r w:rsidRPr="00317277">
        <w:rPr>
          <w:rStyle w:val="StyleUnderline"/>
          <w:highlight w:val="yellow"/>
        </w:rPr>
        <w:t>political science scholarship links economic decline with external conflict at</w:t>
      </w:r>
      <w:r w:rsidRPr="003D279A">
        <w:rPr>
          <w:rStyle w:val="StyleUnderline"/>
        </w:rPr>
        <w:t xml:space="preserve"> </w:t>
      </w:r>
      <w:r w:rsidRPr="006B7609">
        <w:rPr>
          <w:rStyle w:val="StyleUnderline"/>
        </w:rPr>
        <w:t xml:space="preserve">systemic, dyadic and </w:t>
      </w:r>
      <w:r w:rsidRPr="00317277">
        <w:rPr>
          <w:rStyle w:val="StyleUnderline"/>
          <w:highlight w:val="yellow"/>
        </w:rPr>
        <w:t>national levels</w:t>
      </w:r>
      <w:r w:rsidRPr="009D7C26">
        <w:t xml:space="preserve">.5 This implied connection between integration, crises and armed conflict has not featured prominently in the economic-security debate and deserves more attention. </w:t>
      </w:r>
    </w:p>
    <w:p w14:paraId="1D712599" w14:textId="77777777" w:rsidR="00692CF2" w:rsidRDefault="00692CF2" w:rsidP="00692CF2">
      <w:pPr>
        <w:pStyle w:val="card"/>
      </w:pPr>
      <w:r w:rsidRPr="003D279A">
        <w:rPr>
          <w:rStyle w:val="StyleUnderline"/>
        </w:rPr>
        <w:t>This</w:t>
      </w:r>
      <w:r w:rsidRPr="009D7C26">
        <w:t xml:space="preserve"> observation </w:t>
      </w:r>
      <w:r w:rsidRPr="003D279A">
        <w:rPr>
          <w:rStyle w:val="StyleUnderline"/>
        </w:rPr>
        <w:t xml:space="preserve">is </w:t>
      </w:r>
      <w:r w:rsidRPr="006B7609">
        <w:rPr>
          <w:rStyle w:val="StyleUnderline"/>
        </w:rPr>
        <w:t>not contradictory</w:t>
      </w:r>
      <w:r w:rsidRPr="003D279A">
        <w:rPr>
          <w:rStyle w:val="StyleUnderline"/>
        </w:rPr>
        <w:t xml:space="preserve"> to</w:t>
      </w:r>
      <w:r w:rsidRPr="009D7C26">
        <w:t xml:space="preserve"> other </w:t>
      </w:r>
      <w:r w:rsidRPr="003D279A">
        <w:rPr>
          <w:rStyle w:val="StyleUnderline"/>
        </w:rPr>
        <w:t>perspectives that link economic interdependence with a decrease in</w:t>
      </w:r>
      <w:r w:rsidRPr="009D7C26">
        <w:t xml:space="preserve"> the likelihood of external </w:t>
      </w:r>
      <w:r w:rsidRPr="003D279A">
        <w:rPr>
          <w:rStyle w:val="StyleUnderline"/>
        </w:rPr>
        <w:t>conflict</w:t>
      </w:r>
      <w:r w:rsidRPr="009D7C26">
        <w:t xml:space="preserve">, such as those mentioned in the first paragraph of this chapter. </w:t>
      </w:r>
      <w:r>
        <w:t xml:space="preserve">[end page 214] </w:t>
      </w:r>
      <w:r w:rsidRPr="003D279A">
        <w:rPr>
          <w:rStyle w:val="StyleUnderline"/>
        </w:rPr>
        <w:t>Those studies</w:t>
      </w:r>
      <w:r w:rsidRPr="009D7C26">
        <w:t xml:space="preserve"> tend to focus on dyadic interdependence instead of global interdependence</w:t>
      </w:r>
      <w:r>
        <w:t xml:space="preserve"> </w:t>
      </w:r>
      <w:r w:rsidRPr="009D7C26">
        <w:t xml:space="preserve">and </w:t>
      </w:r>
      <w:r w:rsidRPr="006B7609">
        <w:rPr>
          <w:rStyle w:val="StyleUnderline"/>
        </w:rPr>
        <w:t>do not specifically consider</w:t>
      </w:r>
      <w:r w:rsidRPr="009D7C26">
        <w:t xml:space="preserve"> the occurrence of and conditions created by</w:t>
      </w:r>
      <w:r>
        <w:t xml:space="preserve"> </w:t>
      </w:r>
      <w:r w:rsidRPr="003D279A">
        <w:rPr>
          <w:rStyle w:val="StyleUnderline"/>
        </w:rPr>
        <w:t>economic crises</w:t>
      </w:r>
      <w:r w:rsidRPr="009D7C26">
        <w:t>. As such, the view presented here should be considered ancillary to those views.</w:t>
      </w:r>
    </w:p>
    <w:p w14:paraId="18BC26AA" w14:textId="77777777" w:rsidR="00692CF2" w:rsidRDefault="00692CF2" w:rsidP="00692CF2">
      <w:pPr>
        <w:rPr>
          <w:sz w:val="16"/>
        </w:rPr>
      </w:pPr>
    </w:p>
    <w:p w14:paraId="0524178F" w14:textId="77777777" w:rsidR="00692CF2" w:rsidRDefault="00692CF2" w:rsidP="00692CF2">
      <w:pPr>
        <w:rPr>
          <w:sz w:val="16"/>
        </w:rPr>
      </w:pPr>
    </w:p>
    <w:p w14:paraId="54A88D95" w14:textId="77777777" w:rsidR="00692CF2" w:rsidRDefault="00692CF2" w:rsidP="00692CF2">
      <w:pPr>
        <w:rPr>
          <w:sz w:val="16"/>
        </w:rPr>
      </w:pPr>
    </w:p>
    <w:p w14:paraId="614C75A7" w14:textId="77777777" w:rsidR="00692CF2" w:rsidRDefault="00692CF2" w:rsidP="00692CF2">
      <w:pPr>
        <w:pStyle w:val="Heading3"/>
      </w:pPr>
      <w:r>
        <w:t>Trump Bad—Economy—IL Ext.</w:t>
      </w:r>
    </w:p>
    <w:p w14:paraId="4D4A706B" w14:textId="77777777" w:rsidR="00692CF2" w:rsidRPr="00CC1D67" w:rsidRDefault="00692CF2" w:rsidP="00692CF2"/>
    <w:p w14:paraId="3BC7902A" w14:textId="77777777" w:rsidR="00692CF2" w:rsidRPr="00BA0938" w:rsidRDefault="00692CF2" w:rsidP="00692CF2">
      <w:pPr>
        <w:pStyle w:val="Heading4"/>
      </w:pPr>
      <w:r w:rsidRPr="00BA0938">
        <w:t>We isolate three economic scenarios if Trump were to take office:</w:t>
      </w:r>
    </w:p>
    <w:p w14:paraId="71F2662F" w14:textId="77777777" w:rsidR="00692CF2" w:rsidRPr="00BA0938" w:rsidRDefault="00692CF2" w:rsidP="00692CF2">
      <w:r w:rsidRPr="00BA0938">
        <w:rPr>
          <w:rStyle w:val="Style13ptBold"/>
        </w:rPr>
        <w:t>Covert, 3/2</w:t>
      </w:r>
      <w:r w:rsidRPr="00BA0938">
        <w:t xml:space="preserve"> (Bryce Covert, editor at </w:t>
      </w:r>
      <w:proofErr w:type="spellStart"/>
      <w:r w:rsidRPr="00BA0938">
        <w:t>ThinkProgress</w:t>
      </w:r>
      <w:proofErr w:type="spellEnd"/>
      <w:r w:rsidRPr="00BA0938">
        <w:t xml:space="preserve"> and a writer for The Nation, “Donald Trump’s Presidency Would Plunge the U.S. Into a Deep Recession," Slate Magazine, 3-2-16, “http://www.slate.com/articles/news_and_politics/politics/2016/03/donald_trump_s_presidency_would_create _a_deep_recession.html, accessed 7-13-2016, AG)</w:t>
      </w:r>
    </w:p>
    <w:p w14:paraId="7B470B7D" w14:textId="77777777" w:rsidR="00692CF2" w:rsidRPr="00BA0938" w:rsidRDefault="00692CF2" w:rsidP="00692CF2">
      <w:pPr>
        <w:pStyle w:val="Heading4"/>
      </w:pPr>
      <w:r w:rsidRPr="00BA0938">
        <w:t>1. Tariffs– Trump’s tariff policies with countries like China and Mexico have disastrous impacts on the global scale</w:t>
      </w:r>
    </w:p>
    <w:p w14:paraId="6F90A255" w14:textId="77777777" w:rsidR="00692CF2" w:rsidRPr="00BA0938" w:rsidRDefault="00692CF2" w:rsidP="00692CF2">
      <w:pPr>
        <w:rPr>
          <w:u w:val="single"/>
        </w:rPr>
      </w:pPr>
      <w:r w:rsidRPr="00BA0938">
        <w:rPr>
          <w:sz w:val="16"/>
        </w:rPr>
        <w:t xml:space="preserve">If President Trump puts these plans into effect, there is no way they would make jobs great again. Instead, they would most likely throw us into a recession. </w:t>
      </w:r>
      <w:r w:rsidRPr="00BA0938">
        <w:rPr>
          <w:u w:val="single"/>
        </w:rPr>
        <w:t xml:space="preserve">How does Trump want to reform relations with China? One big plank is imposing huge tariffs on Chinese exports </w:t>
      </w:r>
      <w:r w:rsidRPr="00BA0938">
        <w:rPr>
          <w:sz w:val="16"/>
        </w:rPr>
        <w:t>to the U.S.,</w:t>
      </w:r>
      <w:r w:rsidRPr="00BA0938">
        <w:rPr>
          <w:u w:val="single"/>
        </w:rPr>
        <w:t xml:space="preserve"> possibly as large as 45 percent.</w:t>
      </w:r>
      <w:r w:rsidRPr="00BA0938">
        <w:rPr>
          <w:sz w:val="16"/>
        </w:rPr>
        <w:t xml:space="preserve"> He would also somehow crack down on China’s lax labor regulations and declare the country a currency manipulator, thereby ensuring more fairness in a global playing field in which Americans have lost too many jobs overseas. “Jobs and factories will stop moving offshore and instead stay here at home,” he assures his followers. “The economy will boom.” One study found that</w:t>
      </w:r>
      <w:r w:rsidRPr="00BA0938">
        <w:rPr>
          <w:u w:val="single"/>
        </w:rPr>
        <w:t xml:space="preserve"> </w:t>
      </w:r>
      <w:r w:rsidRPr="00353C09">
        <w:rPr>
          <w:highlight w:val="yellow"/>
          <w:u w:val="single"/>
        </w:rPr>
        <w:t xml:space="preserve">the country lost somewhere </w:t>
      </w:r>
      <w:r w:rsidRPr="00353C09">
        <w:rPr>
          <w:b/>
          <w:highlight w:val="yellow"/>
          <w:u w:val="single"/>
        </w:rPr>
        <w:t>around 2 million jobs</w:t>
      </w:r>
      <w:r w:rsidRPr="00353C09">
        <w:rPr>
          <w:highlight w:val="yellow"/>
          <w:u w:val="single"/>
        </w:rPr>
        <w:t xml:space="preserve"> between 1999 and 2011 to trade competition with China—about 10 percent of all manufacturing job losses during that time</w:t>
      </w:r>
      <w:r w:rsidRPr="00BA0938">
        <w:rPr>
          <w:sz w:val="16"/>
        </w:rPr>
        <w:t xml:space="preserve">. But many of those jobs are likely gone for good and have moved on from China to even lower-wage countries like Vietnam and Indonesia. </w:t>
      </w:r>
      <w:r w:rsidRPr="00BA0938">
        <w:rPr>
          <w:u w:val="single"/>
        </w:rPr>
        <w:t>What tariffs are certain to do is hurt Americans’ wallets. When Trump says the U.S. loses $58 billion to Mexico in trade, he neglects to mention what we get in return for that money: cheap goods.</w:t>
      </w:r>
      <w:r w:rsidRPr="00BA0938">
        <w:rPr>
          <w:sz w:val="16"/>
        </w:rPr>
        <w:t xml:space="preserve"> </w:t>
      </w:r>
      <w:r w:rsidRPr="00353C09">
        <w:rPr>
          <w:b/>
          <w:highlight w:val="yellow"/>
          <w:u w:val="single"/>
        </w:rPr>
        <w:t>Tariffs on those products would drive up their prices</w:t>
      </w:r>
      <w:r w:rsidRPr="00353C09">
        <w:rPr>
          <w:highlight w:val="yellow"/>
          <w:u w:val="single"/>
        </w:rPr>
        <w:t xml:space="preserve">, </w:t>
      </w:r>
      <w:r w:rsidRPr="00353C09">
        <w:rPr>
          <w:u w:val="single"/>
        </w:rPr>
        <w:t>forcing Americans who are not seeing much in the way of wage growth to spend more for the same things.</w:t>
      </w:r>
      <w:r w:rsidRPr="00BA0938">
        <w:rPr>
          <w:u w:val="single"/>
        </w:rPr>
        <w:t xml:space="preserve"> There was a natural experiment with just this policy in </w:t>
      </w:r>
      <w:r w:rsidRPr="00BA0938">
        <w:rPr>
          <w:b/>
          <w:u w:val="single"/>
        </w:rPr>
        <w:t>2009</w:t>
      </w:r>
      <w:r w:rsidRPr="00BA0938">
        <w:rPr>
          <w:u w:val="single"/>
        </w:rPr>
        <w:t xml:space="preserve">, </w:t>
      </w:r>
      <w:r w:rsidRPr="00353C09">
        <w:rPr>
          <w:highlight w:val="yellow"/>
          <w:u w:val="single"/>
        </w:rPr>
        <w:t>when the U.S. levied a 35 percent tariff on Chinese tires</w:t>
      </w:r>
      <w:r w:rsidRPr="00BA0938">
        <w:rPr>
          <w:u w:val="single"/>
        </w:rPr>
        <w:t xml:space="preserve">. </w:t>
      </w:r>
      <w:r w:rsidRPr="00BA0938">
        <w:rPr>
          <w:sz w:val="16"/>
        </w:rPr>
        <w:t xml:space="preserve">That move saved a maximum of 1,200 jobs while </w:t>
      </w:r>
      <w:r w:rsidRPr="00353C09">
        <w:rPr>
          <w:b/>
          <w:highlight w:val="yellow"/>
          <w:u w:val="single"/>
        </w:rPr>
        <w:t>it raised costs for Americans buying those tires by $1.1 billion in one year alone.</w:t>
      </w:r>
      <w:r w:rsidRPr="00BA0938">
        <w:rPr>
          <w:sz w:val="16"/>
        </w:rPr>
        <w:t xml:space="preserve"> Under Trump’s plan, </w:t>
      </w:r>
      <w:r w:rsidRPr="00353C09">
        <w:rPr>
          <w:highlight w:val="yellow"/>
          <w:u w:val="single"/>
        </w:rPr>
        <w:t>China would</w:t>
      </w:r>
      <w:r w:rsidRPr="00BA0938">
        <w:rPr>
          <w:u w:val="single"/>
        </w:rPr>
        <w:t xml:space="preserve"> also likely retaliate, as it did against the </w:t>
      </w:r>
      <w:r w:rsidRPr="00353C09">
        <w:rPr>
          <w:highlight w:val="yellow"/>
          <w:u w:val="single"/>
        </w:rPr>
        <w:t xml:space="preserve">tire tariff with its own on American chicken imports, </w:t>
      </w:r>
      <w:r w:rsidRPr="00353C09">
        <w:rPr>
          <w:b/>
          <w:highlight w:val="yellow"/>
          <w:u w:val="single"/>
        </w:rPr>
        <w:t xml:space="preserve">costing our exporters about $1 billion. </w:t>
      </w:r>
      <w:r w:rsidRPr="00353C09">
        <w:rPr>
          <w:highlight w:val="yellow"/>
          <w:u w:val="single"/>
        </w:rPr>
        <w:t>That would only hurt American companies, who would likely cut back on jobs.</w:t>
      </w:r>
      <w:r w:rsidRPr="00BA0938">
        <w:rPr>
          <w:u w:val="single"/>
        </w:rPr>
        <w:t xml:space="preserve"> </w:t>
      </w:r>
    </w:p>
    <w:p w14:paraId="1AB094B0" w14:textId="77777777" w:rsidR="00692CF2" w:rsidRPr="00BA0938" w:rsidRDefault="00692CF2" w:rsidP="00692CF2">
      <w:pPr>
        <w:pStyle w:val="Heading4"/>
      </w:pPr>
      <w:r w:rsidRPr="00BA0938">
        <w:t>2. Tax Plan – Cutting taxes on the rich would result in increases in income inequality</w:t>
      </w:r>
    </w:p>
    <w:p w14:paraId="0344D685" w14:textId="77777777" w:rsidR="00692CF2" w:rsidRPr="00BA0938" w:rsidRDefault="00692CF2" w:rsidP="00692CF2">
      <w:pPr>
        <w:rPr>
          <w:sz w:val="16"/>
        </w:rPr>
      </w:pPr>
      <w:r w:rsidRPr="00BA0938">
        <w:rPr>
          <w:sz w:val="16"/>
        </w:rPr>
        <w:t xml:space="preserve">The candidate declared that his plan would offer the poor and middle class relief while it went after the “hedge fund guys” by changing the capital gains tax rate on investment income. But the details didn’t bear out his big promises. </w:t>
      </w:r>
      <w:r w:rsidRPr="00BA0938">
        <w:rPr>
          <w:rStyle w:val="StyleUnderline"/>
        </w:rPr>
        <w:t xml:space="preserve">According to the Tax Policy Center, under </w:t>
      </w:r>
      <w:r w:rsidRPr="00353C09">
        <w:rPr>
          <w:rStyle w:val="StyleUnderline"/>
          <w:highlight w:val="yellow"/>
        </w:rPr>
        <w:t xml:space="preserve">Trump’s scheme, the poorest fifth of the country would get less than 1 percent of the benefits of his plan </w:t>
      </w:r>
      <w:r w:rsidRPr="00353C09">
        <w:rPr>
          <w:rStyle w:val="StyleUnderline"/>
        </w:rPr>
        <w:t xml:space="preserve">over a decade </w:t>
      </w:r>
      <w:r w:rsidRPr="00353C09">
        <w:rPr>
          <w:rStyle w:val="StyleUnderline"/>
          <w:highlight w:val="yellow"/>
        </w:rPr>
        <w:t>while the top fifth would get more than two-thirds.</w:t>
      </w:r>
      <w:r w:rsidRPr="00353C09">
        <w:rPr>
          <w:sz w:val="16"/>
          <w:highlight w:val="yellow"/>
        </w:rPr>
        <w:t xml:space="preserve"> </w:t>
      </w:r>
      <w:r w:rsidRPr="00353C09">
        <w:rPr>
          <w:rStyle w:val="StyleUnderline"/>
          <w:b/>
          <w:highlight w:val="yellow"/>
        </w:rPr>
        <w:t>Yet it would cost $9.5 trillion in revenue</w:t>
      </w:r>
      <w:r w:rsidRPr="00BA0938">
        <w:rPr>
          <w:sz w:val="16"/>
        </w:rPr>
        <w:t xml:space="preserve">—a far larger bite than under Reagan or even George W. Bush. The conservative-leaning Tax Foundation found that Trump’s claim that the plan will be revenue-neutral not to be true “under any scenario.” </w:t>
      </w:r>
      <w:r w:rsidRPr="00353C09">
        <w:rPr>
          <w:highlight w:val="yellow"/>
          <w:u w:val="single"/>
        </w:rPr>
        <w:t>There’s little reason to think that big tax cuts for corporations and the wealthy will lead to a supercharged economy.</w:t>
      </w:r>
      <w:r w:rsidRPr="00BA0938">
        <w:rPr>
          <w:sz w:val="16"/>
        </w:rPr>
        <w:t xml:space="preserve"> There’s certainly no evidence that higher rates have a negative impact on economic growth, and in fact, growth has historically been faster under higher top marginal rates. </w:t>
      </w:r>
      <w:r w:rsidRPr="00353C09">
        <w:rPr>
          <w:b/>
          <w:highlight w:val="yellow"/>
          <w:u w:val="single"/>
        </w:rPr>
        <w:t>What massive tax cuts for the wealthy do accomplish, on the other hand, is faster growth in income inequality, which hurts economic growth.</w:t>
      </w:r>
      <w:r w:rsidRPr="00BA0938">
        <w:rPr>
          <w:sz w:val="16"/>
        </w:rPr>
        <w:t xml:space="preserve"> </w:t>
      </w:r>
    </w:p>
    <w:p w14:paraId="02E650BC" w14:textId="77777777" w:rsidR="00692CF2" w:rsidRPr="00BA0938" w:rsidRDefault="00692CF2" w:rsidP="00692CF2">
      <w:pPr>
        <w:pStyle w:val="Heading4"/>
      </w:pPr>
      <w:r w:rsidRPr="00BA0938">
        <w:t>3. Immigration Policy – Trump’s costly immigration plan would have adverse short-term and long-term effects on the US economy</w:t>
      </w:r>
    </w:p>
    <w:p w14:paraId="58B3FA6A" w14:textId="77777777" w:rsidR="00692CF2" w:rsidRPr="00BA0938" w:rsidRDefault="00692CF2" w:rsidP="00692CF2">
      <w:pPr>
        <w:rPr>
          <w:u w:val="single"/>
        </w:rPr>
      </w:pPr>
      <w:r w:rsidRPr="00BA0938">
        <w:rPr>
          <w:u w:val="single"/>
        </w:rPr>
        <w:t>We turn to Trump’s brand of immigration reform, which wouldn’t help the economy either.</w:t>
      </w:r>
      <w:r w:rsidRPr="00BA0938">
        <w:rPr>
          <w:sz w:val="16"/>
        </w:rPr>
        <w:t xml:space="preserve"> Economists have found little negative effect on Americans’ wages from immigration. </w:t>
      </w:r>
      <w:r w:rsidRPr="00BA0938">
        <w:rPr>
          <w:u w:val="single"/>
        </w:rPr>
        <w:t xml:space="preserve">On the other hand, </w:t>
      </w:r>
      <w:r w:rsidRPr="004B28BF">
        <w:rPr>
          <w:highlight w:val="yellow"/>
          <w:u w:val="single"/>
        </w:rPr>
        <w:t xml:space="preserve">mass deportation and a blockade against immigrants trying to come into the country could have serious negative consequences, </w:t>
      </w:r>
      <w:r w:rsidRPr="004B28BF">
        <w:rPr>
          <w:b/>
          <w:highlight w:val="yellow"/>
          <w:u w:val="single"/>
        </w:rPr>
        <w:t>knocking $1.6 trillion off of our gross domestic product</w:t>
      </w:r>
      <w:r w:rsidRPr="00BA0938">
        <w:rPr>
          <w:u w:val="single"/>
        </w:rPr>
        <w:t>.</w:t>
      </w:r>
      <w:r w:rsidRPr="00BA0938">
        <w:rPr>
          <w:sz w:val="16"/>
        </w:rPr>
        <w:t xml:space="preserve"> Immigrants are projected to provide nearly all growth in the labor force for the next 40 years, but deporting them would shrink it by 6.4 percent over 20 years. </w:t>
      </w:r>
      <w:r w:rsidRPr="00BA0938">
        <w:rPr>
          <w:b/>
          <w:u w:val="single"/>
        </w:rPr>
        <w:t xml:space="preserve">Of course, </w:t>
      </w:r>
      <w:r w:rsidRPr="004B28BF">
        <w:rPr>
          <w:b/>
          <w:highlight w:val="yellow"/>
          <w:u w:val="single"/>
        </w:rPr>
        <w:t>it would also cost a lot of money to deport so many people—about $400 billion to $600 billion</w:t>
      </w:r>
      <w:r w:rsidRPr="00BA0938">
        <w:rPr>
          <w:b/>
          <w:u w:val="single"/>
        </w:rPr>
        <w:t>.</w:t>
      </w:r>
      <w:r w:rsidRPr="00BA0938">
        <w:rPr>
          <w:sz w:val="16"/>
        </w:rPr>
        <w:t xml:space="preserve"> Overall, Trump’s prescriptions are pretty pricy: Added altogether, </w:t>
      </w:r>
      <w:r w:rsidRPr="00BA0938">
        <w:rPr>
          <w:u w:val="single"/>
        </w:rPr>
        <w:t xml:space="preserve">the conservative Committee for a Responsible Federal Budget found that </w:t>
      </w:r>
      <w:r w:rsidRPr="004B28BF">
        <w:rPr>
          <w:highlight w:val="yellow"/>
          <w:u w:val="single"/>
        </w:rPr>
        <w:t xml:space="preserve">his policies </w:t>
      </w:r>
      <w:r w:rsidRPr="004B28BF">
        <w:rPr>
          <w:b/>
          <w:highlight w:val="yellow"/>
          <w:u w:val="single"/>
        </w:rPr>
        <w:t>would add between</w:t>
      </w:r>
      <w:r w:rsidRPr="004B28BF">
        <w:rPr>
          <w:highlight w:val="yellow"/>
          <w:u w:val="single"/>
        </w:rPr>
        <w:t xml:space="preserve"> </w:t>
      </w:r>
      <w:r w:rsidRPr="004B28BF">
        <w:rPr>
          <w:b/>
          <w:highlight w:val="yellow"/>
          <w:u w:val="single"/>
        </w:rPr>
        <w:t>$11.7 trillion and $15.1 trillion to the national debt</w:t>
      </w:r>
      <w:r w:rsidRPr="00BA0938">
        <w:rPr>
          <w:sz w:val="16"/>
        </w:rPr>
        <w:t xml:space="preserve">, including interest payments. Deficits in and of themselves don’t necessarily harm growth, and can in fact simulate it, particularly when the country is climbing out of a recession. The outcomes depend on how the money is spent; Trump’s plans aren’t likely to involve productive expenditures. </w:t>
      </w:r>
      <w:r w:rsidRPr="004B28BF">
        <w:rPr>
          <w:highlight w:val="yellow"/>
          <w:u w:val="single"/>
        </w:rPr>
        <w:t>And if Trump wants to deliver on his promise to make his plans revenue-neutral, he’ll have to find huge cost savings elsewhere, cutting spending by trillions</w:t>
      </w:r>
      <w:r w:rsidRPr="00BA0938">
        <w:rPr>
          <w:u w:val="single"/>
        </w:rPr>
        <w:t>.</w:t>
      </w:r>
      <w:r w:rsidRPr="00BA0938">
        <w:rPr>
          <w:sz w:val="16"/>
        </w:rPr>
        <w:t xml:space="preserve"> Given that he’s said he won’t touch Medicare and Social Security, </w:t>
      </w:r>
      <w:r w:rsidRPr="00BA0938">
        <w:rPr>
          <w:u w:val="single"/>
        </w:rPr>
        <w:t>he would have to slash current spending by more than three-quarters.</w:t>
      </w:r>
      <w:r w:rsidRPr="00BA0938">
        <w:rPr>
          <w:sz w:val="16"/>
        </w:rPr>
        <w:t xml:space="preserve"> </w:t>
      </w:r>
      <w:r w:rsidRPr="00BA0938">
        <w:rPr>
          <w:u w:val="single"/>
        </w:rPr>
        <w:t xml:space="preserve">Those cuts would all but decimate most government programs, including those that spur the economy such as infrastructure projects, job training, and a safety net that boosts economic productivity and mobility, to name only a few. </w:t>
      </w:r>
    </w:p>
    <w:p w14:paraId="0B9A953D" w14:textId="77777777" w:rsidR="00692CF2" w:rsidRDefault="00692CF2" w:rsidP="00692CF2">
      <w:pPr>
        <w:pStyle w:val="Heading3"/>
      </w:pPr>
      <w:r>
        <w:t xml:space="preserve">Trump Bad—Iran Deal—1NC </w:t>
      </w:r>
    </w:p>
    <w:p w14:paraId="445C041A" w14:textId="77777777" w:rsidR="00692CF2" w:rsidRDefault="00692CF2" w:rsidP="00692CF2"/>
    <w:p w14:paraId="1916231A" w14:textId="77777777" w:rsidR="00692CF2" w:rsidRPr="00BA0938" w:rsidRDefault="00692CF2" w:rsidP="00692CF2">
      <w:pPr>
        <w:pStyle w:val="Heading4"/>
      </w:pPr>
      <w:r w:rsidRPr="00BA0938">
        <w:t>If elected, Trump has promised to tear apart the Iran nuclear deal that was negotiated by Obama, which could have adverse effects on the stability of the Iranian region</w:t>
      </w:r>
    </w:p>
    <w:p w14:paraId="014D6521" w14:textId="77777777" w:rsidR="00692CF2" w:rsidRPr="00BA0938" w:rsidRDefault="00692CF2" w:rsidP="00692CF2">
      <w:r w:rsidRPr="00BA0938">
        <w:rPr>
          <w:rStyle w:val="Style13ptBold"/>
        </w:rPr>
        <w:t>Smith and Borger, 4/28</w:t>
      </w:r>
      <w:r w:rsidRPr="00BA0938">
        <w:t xml:space="preserve"> (David Smith and Julian Borger, chief Washington correspondent, world affairs editor, former correspondent in the US, the Middle East, eastern Europe and the Balkans, 4-28-16, “President Trump fills world leaders with fear: 'It's gone from funny to really scary,” The Guardian, “https://www.theguardian.com/us-news/2016/apr/28/donald-trump-president-world-leaders-foreign-relations” accessed 7-13-16, AG)</w:t>
      </w:r>
    </w:p>
    <w:p w14:paraId="112D5DCF" w14:textId="77777777" w:rsidR="00692CF2" w:rsidRDefault="00692CF2" w:rsidP="00692CF2">
      <w:pPr>
        <w:rPr>
          <w:sz w:val="16"/>
        </w:rPr>
      </w:pPr>
      <w:r w:rsidRPr="00BA0938">
        <w:rPr>
          <w:sz w:val="16"/>
        </w:rPr>
        <w:t>A European diplomat said the same air of disbelief permeated Brussels. “I think everyone would be utterly incredulous if he did win. No one is expecting it to happen. Call it denial, I suppose.” He contemplated the prospect of a victorious Trump in November tentatively. “</w:t>
      </w:r>
      <w:r w:rsidRPr="00BA0938">
        <w:rPr>
          <w:rStyle w:val="StyleUnderline"/>
        </w:rPr>
        <w:t>It would be incredibly damaging to transatlantic relations, I suppose, though we would hope that a President Trump would not be quite as extreme as presidential candidate Trump</w:t>
      </w:r>
      <w:r w:rsidRPr="00BA0938">
        <w:rPr>
          <w:sz w:val="16"/>
        </w:rPr>
        <w:t>.” Then he banished the thought. “I don’t really think it can happen – do you</w:t>
      </w:r>
      <w:r w:rsidRPr="00277C32">
        <w:rPr>
          <w:rStyle w:val="StyleUnderline"/>
          <w:b/>
          <w:highlight w:val="yellow"/>
        </w:rPr>
        <w:t xml:space="preserve">?” It was among officials </w:t>
      </w:r>
      <w:proofErr w:type="spellStart"/>
      <w:r w:rsidRPr="00277C32">
        <w:rPr>
          <w:rStyle w:val="StyleUnderline"/>
          <w:b/>
          <w:highlight w:val="yellow"/>
        </w:rPr>
        <w:t>specialising</w:t>
      </w:r>
      <w:proofErr w:type="spellEnd"/>
      <w:r w:rsidRPr="00277C32">
        <w:rPr>
          <w:rStyle w:val="StyleUnderline"/>
          <w:b/>
          <w:highlight w:val="yellow"/>
        </w:rPr>
        <w:t xml:space="preserve"> in nuclear diplomacy that anxiety took its most solid form. </w:t>
      </w:r>
      <w:r w:rsidRPr="00277C32">
        <w:rPr>
          <w:rStyle w:val="StyleUnderline"/>
          <w:highlight w:val="yellow"/>
        </w:rPr>
        <w:t>They had something very concrete at stake, in the shape of an international nuclear deal with Iran concluded in the Austrian capital last July after years of negotiations</w:t>
      </w:r>
      <w:r w:rsidRPr="00BA0938">
        <w:rPr>
          <w:rStyle w:val="StyleUnderline"/>
        </w:rPr>
        <w:t>.</w:t>
      </w:r>
      <w:r w:rsidRPr="00BA0938">
        <w:rPr>
          <w:sz w:val="16"/>
        </w:rPr>
        <w:t xml:space="preserve"> Under the agreement</w:t>
      </w:r>
      <w:r w:rsidRPr="00BA0938">
        <w:rPr>
          <w:rStyle w:val="StyleUnderline"/>
        </w:rPr>
        <w:t xml:space="preserve">, </w:t>
      </w:r>
      <w:r w:rsidRPr="00277C32">
        <w:rPr>
          <w:rStyle w:val="StyleUnderline"/>
          <w:highlight w:val="yellow"/>
        </w:rPr>
        <w:t>Tehran will abstain from a broad range of nuclear activities and limit others in return for relief from sanctions.</w:t>
      </w:r>
      <w:r w:rsidRPr="00BA0938">
        <w:rPr>
          <w:rStyle w:val="StyleUnderline"/>
        </w:rPr>
        <w:t xml:space="preserve"> Trump has portrayed as it as an Obama authored American capitulation to the Islamic Republic. “</w:t>
      </w:r>
      <w:r w:rsidRPr="00277C32">
        <w:rPr>
          <w:rStyle w:val="StyleUnderline"/>
          <w:highlight w:val="yellow"/>
        </w:rPr>
        <w:t xml:space="preserve">My </w:t>
      </w:r>
      <w:r w:rsidRPr="00277C32">
        <w:rPr>
          <w:rStyle w:val="StyleUnderline"/>
          <w:b/>
          <w:highlight w:val="yellow"/>
        </w:rPr>
        <w:t>big</w:t>
      </w:r>
      <w:r w:rsidRPr="00277C32">
        <w:rPr>
          <w:rStyle w:val="StyleUnderline"/>
          <w:highlight w:val="yellow"/>
        </w:rPr>
        <w:t xml:space="preserve"> </w:t>
      </w:r>
      <w:r w:rsidRPr="00277C32">
        <w:rPr>
          <w:rStyle w:val="StyleUnderline"/>
          <w:b/>
          <w:highlight w:val="yellow"/>
        </w:rPr>
        <w:t>concern</w:t>
      </w:r>
      <w:r w:rsidRPr="00277C32">
        <w:rPr>
          <w:rStyle w:val="StyleUnderline"/>
          <w:highlight w:val="yellow"/>
        </w:rPr>
        <w:t xml:space="preserve"> is that he has said </w:t>
      </w:r>
      <w:r w:rsidRPr="00277C32">
        <w:rPr>
          <w:rStyle w:val="StyleUnderline"/>
          <w:b/>
          <w:highlight w:val="yellow"/>
        </w:rPr>
        <w:t>he will tear up the nuclear deal with Iran.</w:t>
      </w:r>
      <w:r w:rsidRPr="00277C32">
        <w:rPr>
          <w:rStyle w:val="StyleUnderline"/>
          <w:highlight w:val="yellow"/>
        </w:rPr>
        <w:t xml:space="preserve"> That would be catastrophic,”</w:t>
      </w:r>
      <w:r w:rsidRPr="00BA0938">
        <w:rPr>
          <w:rStyle w:val="StyleUnderline"/>
        </w:rPr>
        <w:t xml:space="preserve"> said</w:t>
      </w:r>
      <w:r w:rsidRPr="00BA0938">
        <w:rPr>
          <w:sz w:val="16"/>
        </w:rPr>
        <w:t xml:space="preserve"> a senior diplomat in Vienna. </w:t>
      </w:r>
      <w:r w:rsidRPr="00BA0938">
        <w:rPr>
          <w:rStyle w:val="StyleUnderline"/>
          <w:b/>
        </w:rPr>
        <w:t>“</w:t>
      </w:r>
      <w:r w:rsidRPr="00277C32">
        <w:rPr>
          <w:rStyle w:val="StyleUnderline"/>
          <w:b/>
          <w:highlight w:val="yellow"/>
        </w:rPr>
        <w:t>It was the biggest step forward in decades towards peace and stability in the Middle East and in counter-proliferation</w:t>
      </w:r>
      <w:r w:rsidRPr="00277C32">
        <w:rPr>
          <w:rStyle w:val="StyleUnderline"/>
          <w:highlight w:val="yellow"/>
        </w:rPr>
        <w:t xml:space="preserve">. The idea that he would just destroy all that, </w:t>
      </w:r>
      <w:r w:rsidRPr="00277C32">
        <w:rPr>
          <w:rStyle w:val="StyleUnderline"/>
          <w:b/>
          <w:highlight w:val="yellow"/>
        </w:rPr>
        <w:t>is simply terrifying.</w:t>
      </w:r>
      <w:r w:rsidRPr="00BA0938">
        <w:rPr>
          <w:rStyle w:val="StyleUnderline"/>
        </w:rPr>
        <w:t xml:space="preserve"> It is also deeply concerning in general that he is clearly not a </w:t>
      </w:r>
      <w:proofErr w:type="spellStart"/>
      <w:r w:rsidRPr="00BA0938">
        <w:rPr>
          <w:rStyle w:val="StyleUnderline"/>
        </w:rPr>
        <w:t>multilateralist</w:t>
      </w:r>
      <w:proofErr w:type="spellEnd"/>
      <w:r w:rsidRPr="00BA0938">
        <w:rPr>
          <w:rStyle w:val="StyleUnderline"/>
        </w:rPr>
        <w:t>. He would be more single-minded in pursuing purely American interests.</w:t>
      </w:r>
      <w:r w:rsidRPr="00BA0938">
        <w:rPr>
          <w:sz w:val="16"/>
        </w:rPr>
        <w:t>” Barack Obama has commented more than once on how he is getting questions “constantly” from foreign leaders about Trump and his proposals. In the UK, “Trump” has become an epithet to be hurled back and forth in the increasingly acerbic battle over the country’s future in the European Union. Boris Johnson, the London mayor and the leading advocate of a British exit from the EU (known as Brexit), has tried to fight off comparisons with the Republican frontrunner for his populist style, bulky frame and unruly mop of hair. But that has only redoubled the determination of his critics to make the parallels stick.</w:t>
      </w:r>
    </w:p>
    <w:p w14:paraId="1474983C" w14:textId="77777777" w:rsidR="00692CF2" w:rsidRDefault="00692CF2" w:rsidP="00692CF2">
      <w:pPr>
        <w:pStyle w:val="Heading4"/>
      </w:pPr>
      <w:r>
        <w:t>That causes nuclear war</w:t>
      </w:r>
    </w:p>
    <w:p w14:paraId="5800E018" w14:textId="77777777" w:rsidR="00692CF2" w:rsidRPr="00E4253A" w:rsidRDefault="00692CF2" w:rsidP="00692CF2">
      <w:r>
        <w:t xml:space="preserve">Michael </w:t>
      </w:r>
      <w:r w:rsidRPr="006A3B67">
        <w:rPr>
          <w:rStyle w:val="Style13ptBold"/>
        </w:rPr>
        <w:t>Mandelbaum 15</w:t>
      </w:r>
      <w:r>
        <w:t xml:space="preserve">, Christian A. Herter Professor of American Foreign Policy at the Johns Hopkins School of Advanced International Studies, “How to Prevent an Iranian Bomb: The Case for Deterrence,” </w:t>
      </w:r>
      <w:r>
        <w:rPr>
          <w:i/>
        </w:rPr>
        <w:t xml:space="preserve">Foreign Affairs, </w:t>
      </w:r>
      <w:r>
        <w:t>November/December 2015, https://www.foreignaffairs.com/articles/iran/how-prevent-iranian-bomb</w:t>
      </w:r>
    </w:p>
    <w:p w14:paraId="34A1D3F2" w14:textId="77777777" w:rsidR="00692CF2" w:rsidRDefault="00692CF2" w:rsidP="00692CF2">
      <w:pPr>
        <w:rPr>
          <w:sz w:val="16"/>
        </w:rPr>
      </w:pPr>
      <w:r w:rsidRPr="00723E71">
        <w:rPr>
          <w:sz w:val="16"/>
        </w:rPr>
        <w:t xml:space="preserve">The American political conflict will come to a head in September, when Congress gets the chance to register its disapproval of the accord—although the president has promised to veto a disapproval resolution if it passes and has enough support among Democrats to uphold the veto and perhaps even to prevent a vote on such a resolution in the first place. Still, however the domestic politics play out, </w:t>
      </w:r>
      <w:r w:rsidRPr="00723E71">
        <w:rPr>
          <w:rStyle w:val="StyleUnderline"/>
        </w:rPr>
        <w:t xml:space="preserve">both </w:t>
      </w:r>
      <w:r w:rsidRPr="009C26DE">
        <w:rPr>
          <w:rStyle w:val="StyleUnderline"/>
          <w:highlight w:val="yellow"/>
        </w:rPr>
        <w:t>the deal’s</w:t>
      </w:r>
      <w:r w:rsidRPr="00723E71">
        <w:rPr>
          <w:rStyle w:val="StyleUnderline"/>
        </w:rPr>
        <w:t xml:space="preserve"> supporters and its critics agree that the U</w:t>
      </w:r>
      <w:r w:rsidRPr="00723E71">
        <w:rPr>
          <w:sz w:val="16"/>
        </w:rPr>
        <w:t xml:space="preserve">nited </w:t>
      </w:r>
      <w:r w:rsidRPr="00723E71">
        <w:rPr>
          <w:rStyle w:val="StyleUnderline"/>
        </w:rPr>
        <w:t>S</w:t>
      </w:r>
      <w:r w:rsidRPr="00723E71">
        <w:rPr>
          <w:sz w:val="16"/>
        </w:rPr>
        <w:t xml:space="preserve">tates </w:t>
      </w:r>
      <w:r w:rsidRPr="009C26DE">
        <w:rPr>
          <w:rStyle w:val="StyleUnderline"/>
          <w:highlight w:val="yellow"/>
        </w:rPr>
        <w:t>should prevent Iran from getting a bomb</w:t>
      </w:r>
      <w:r w:rsidRPr="00723E71">
        <w:rPr>
          <w:sz w:val="16"/>
        </w:rPr>
        <w:t xml:space="preserve">. </w:t>
      </w:r>
      <w:r w:rsidRPr="009C26DE">
        <w:rPr>
          <w:rStyle w:val="cardChar"/>
        </w:rPr>
        <w:t xml:space="preserve">This raises the question of how to do so—whether without the deal, after the deal expires, or if the Iranians decide to cheat. Stopping Iranian nuclear proliferation in all three situations will require Washington to update and adapt its Cold War policy of deterrence, making Tehran understand clearly in advance that the United States is determined to prevent, by force if necessary, Iranian </w:t>
      </w:r>
      <w:proofErr w:type="spellStart"/>
      <w:r w:rsidRPr="009C26DE">
        <w:rPr>
          <w:rStyle w:val="cardChar"/>
        </w:rPr>
        <w:t>nuclearization</w:t>
      </w:r>
      <w:proofErr w:type="spellEnd"/>
      <w:r w:rsidRPr="009C26DE">
        <w:rPr>
          <w:rStyle w:val="cardChar"/>
        </w:rPr>
        <w:t xml:space="preserve">.¶ A CREDIBLE THREAT¶ The English political philosopher Thomas Hobbes noted in Leviathan that “covenants, without the sword, are but words.” Any agreement requires a mechanism for enforcing it, and the Iranian agreement does include such a mechanism: in theory, if Iran violates the agreement’s terms, the economic sanctions that the accord removes will “snap back” into place. By itself, however, this provision is unlikely to prevent Iranian cheating. The procedures for </w:t>
      </w:r>
      <w:proofErr w:type="spellStart"/>
      <w:r w:rsidRPr="009C26DE">
        <w:rPr>
          <w:rStyle w:val="cardChar"/>
        </w:rPr>
        <w:t>reimposing</w:t>
      </w:r>
      <w:proofErr w:type="spellEnd"/>
      <w:r w:rsidRPr="009C26DE">
        <w:rPr>
          <w:rStyle w:val="cardChar"/>
        </w:rPr>
        <w:t xml:space="preserve"> the sanctions are complicated and unreliable; even if imposed, the renewed sanctions would not cancel contracts already signed; and even as the sanctions have been in place, Iran’s progress toward a bomb has continued. To keep nuclear weapons out of Tehran’s hands will thus require something stronger—namely, a credible threat by the United States to respond to significant cheating by using force to destroy Iran’s nuclear infrastructure. ¶ The term for an effort to prevent something by threatening forceful punishment in response is “deterrence.” It is hardly a novel policy for Washington: deterring a Soviet attack on the United States and its allies was central to the American conduct of the Cold War. Deterring Iran’s acquisition of nuclear weapons now and in the future will have some similarities to that earlier task, but one difference is obvious: Cold War deterrence was aimed at preventing the use of the adversary’s arsenal, including nuclear weapons, while in the case of Iran, deterrence would be designed to prevent the acquisition of those weapons. With the arguable exception of Saddam Hussein’s Iraq, the United States has not previously threatened war for this purpose and has in fact allowed a number of other countries to go nuclear, including the Soviet Union, China, Israel, India, Pakistan, and North Korea. Does the Iranian case differ from previous ones in ways that justify threatening force to keep Iran out of the nuclear club?¶ It does. An Iranian bomb would be more dangerous, and stopping it is more feasible. The Soviet Union and China were continent-sized countries that crossed the nuclear threshold before the U.S. military had the capacity for precision air strikes that could destroy nuclear infrastructure with minimal collateral damage. Israel and India, like the United Kingdom and France before them, were friendly democracies whose possession of nuclear armaments did not threaten American interests. Pakistan is occasionally friendly, is a putative democracy, and crossed the nuclear threshold in direct response to India’s having done so. The United States is hardly comfortable with the Pakistani nuclear arsenal, but the greatest danger it poses is the possibility that after a domestic upheaval, it could fall into the hands of religious extremists—precisely the kind of people who control Iran now.¶ North Korea presents the closest parallel. In the early 1990s, the Clinton administration was ready to go to war to stop Pyongyang’s nuclear weapons program, before signing an agreement that the administration said would guarantee that the communist regime would dismantle its nuclear program. North Korea continued its nuclear efforts, however, and eventually succeeded in testing a nuclear weapon during the presidency of George W. Bush. Since then, North Korea has continued to work on miniaturizing its bombs and improving its missiles, presumably with the ultimate aim of being able to threaten attacks on North America. It is worth noting that in 2006, two experienced national security officials wrote in The Washington Post that if Pyongyang were ever to achieve such a capability, Washington should launch a military strike to destroy it. One of the authors was William Perry, who served as secretary of defense in the Clinton administration; the other was Ashton Carter, who holds that position today.¶ Bad as the North Korean bomb is, an Iranian one would be even worse. For in the case of North Korea, a long-standing policy of deterrence was already in place before it acquired nuclear weapons, with the United States maintaining a strong peacetime military presence on the Korean Peninsula after the end of the Korean War in 1953. For this reason, in the years since Pyongyang got the bomb, its neighbors have not felt an urgent need to acquire nuclear armaments of their own—</w:t>
      </w:r>
      <w:r w:rsidRPr="009C26DE">
        <w:rPr>
          <w:sz w:val="16"/>
        </w:rPr>
        <w:t>something that would be likely in the case of Iranian proliferation.</w:t>
      </w:r>
      <w:r w:rsidRPr="00723E71">
        <w:rPr>
          <w:sz w:val="16"/>
        </w:rPr>
        <w:t xml:space="preserve"> </w:t>
      </w:r>
      <w:r w:rsidRPr="00162F5E">
        <w:rPr>
          <w:sz w:val="12"/>
        </w:rPr>
        <w:t xml:space="preserve">¶ </w:t>
      </w:r>
      <w:r w:rsidRPr="00723E71">
        <w:rPr>
          <w:sz w:val="16"/>
        </w:rPr>
        <w:t xml:space="preserve">Nor would the Iranian case benefit from the conditions that helped stabilize the nuclear standoff between the United States and the Soviet Union. </w:t>
      </w:r>
      <w:r w:rsidRPr="00B25B4C">
        <w:rPr>
          <w:rStyle w:val="StyleUnderline"/>
          <w:highlight w:val="yellow"/>
        </w:rPr>
        <w:t>A Middle East with multiple nuclear</w:t>
      </w:r>
      <w:r w:rsidRPr="00723E71">
        <w:rPr>
          <w:rStyle w:val="StyleUnderline"/>
        </w:rPr>
        <w:t xml:space="preserve">-armed </w:t>
      </w:r>
      <w:r w:rsidRPr="00B25B4C">
        <w:rPr>
          <w:rStyle w:val="StyleUnderline"/>
          <w:highlight w:val="yellow"/>
        </w:rPr>
        <w:t>states</w:t>
      </w:r>
      <w:r w:rsidRPr="00723E71">
        <w:rPr>
          <w:rStyle w:val="StyleUnderline"/>
        </w:rPr>
        <w:t xml:space="preserve">, all </w:t>
      </w:r>
      <w:r w:rsidRPr="00B25B4C">
        <w:rPr>
          <w:rStyle w:val="StyleUnderline"/>
          <w:highlight w:val="yellow"/>
        </w:rPr>
        <w:t xml:space="preserve">having </w:t>
      </w:r>
      <w:r w:rsidRPr="00B25B4C">
        <w:rPr>
          <w:rStyle w:val="Emphasis"/>
          <w:highlight w:val="yellow"/>
        </w:rPr>
        <w:t>small and</w:t>
      </w:r>
      <w:r w:rsidRPr="00B25B4C">
        <w:rPr>
          <w:rStyle w:val="Emphasis"/>
        </w:rPr>
        <w:t xml:space="preserve"> relatively</w:t>
      </w:r>
      <w:r w:rsidRPr="00723E71">
        <w:rPr>
          <w:rStyle w:val="Emphasis"/>
        </w:rPr>
        <w:t xml:space="preserve"> </w:t>
      </w:r>
      <w:r w:rsidRPr="00B25B4C">
        <w:rPr>
          <w:rStyle w:val="Emphasis"/>
          <w:highlight w:val="yellow"/>
        </w:rPr>
        <w:t>insecure arsenals</w:t>
      </w:r>
      <w:r w:rsidRPr="00B25B4C">
        <w:rPr>
          <w:sz w:val="16"/>
          <w:highlight w:val="yellow"/>
        </w:rPr>
        <w:t xml:space="preserve">, </w:t>
      </w:r>
      <w:r w:rsidRPr="00B25B4C">
        <w:rPr>
          <w:rStyle w:val="StyleUnderline"/>
          <w:highlight w:val="yellow"/>
        </w:rPr>
        <w:t>would be</w:t>
      </w:r>
      <w:r w:rsidRPr="00723E71">
        <w:rPr>
          <w:rStyle w:val="StyleUnderline"/>
        </w:rPr>
        <w:t xml:space="preserve"> dangerously </w:t>
      </w:r>
      <w:r w:rsidRPr="00A674ED">
        <w:rPr>
          <w:rStyle w:val="StyleUnderline"/>
          <w:highlight w:val="yellow"/>
        </w:rPr>
        <w:t>unstable</w:t>
      </w:r>
      <w:r w:rsidRPr="00A674ED">
        <w:rPr>
          <w:sz w:val="16"/>
          <w:highlight w:val="yellow"/>
        </w:rPr>
        <w:t xml:space="preserve">. </w:t>
      </w:r>
      <w:r w:rsidRPr="00A674ED">
        <w:rPr>
          <w:rStyle w:val="StyleUnderline"/>
          <w:highlight w:val="yellow"/>
        </w:rPr>
        <w:t>In a crisis</w:t>
      </w:r>
      <w:r w:rsidRPr="00B25B4C">
        <w:rPr>
          <w:rStyle w:val="StyleUnderline"/>
          <w:highlight w:val="yellow"/>
        </w:rPr>
        <w:t>, each</w:t>
      </w:r>
      <w:r w:rsidRPr="00723E71">
        <w:rPr>
          <w:rStyle w:val="StyleUnderline"/>
        </w:rPr>
        <w:t xml:space="preserve"> country </w:t>
      </w:r>
      <w:r w:rsidRPr="00B25B4C">
        <w:rPr>
          <w:rStyle w:val="StyleUnderline"/>
          <w:highlight w:val="yellow"/>
        </w:rPr>
        <w:t>would</w:t>
      </w:r>
      <w:r w:rsidRPr="00723E71">
        <w:rPr>
          <w:rStyle w:val="StyleUnderline"/>
        </w:rPr>
        <w:t xml:space="preserve"> have a powerful incentive to </w:t>
      </w:r>
      <w:r w:rsidRPr="00B25B4C">
        <w:rPr>
          <w:rStyle w:val="Emphasis"/>
          <w:highlight w:val="yellow"/>
        </w:rPr>
        <w:t>launch a nuclear attack</w:t>
      </w:r>
      <w:r w:rsidRPr="00723E71">
        <w:rPr>
          <w:sz w:val="16"/>
        </w:rPr>
        <w:t xml:space="preserve"> in order </w:t>
      </w:r>
      <w:r w:rsidRPr="00A674ED">
        <w:rPr>
          <w:rStyle w:val="StyleUnderline"/>
          <w:highlight w:val="yellow"/>
        </w:rPr>
        <w:t xml:space="preserve">to avoid </w:t>
      </w:r>
      <w:r w:rsidRPr="00B25B4C">
        <w:rPr>
          <w:rStyle w:val="StyleUnderline"/>
          <w:highlight w:val="yellow"/>
        </w:rPr>
        <w:t>losing</w:t>
      </w:r>
      <w:r w:rsidRPr="00723E71">
        <w:rPr>
          <w:rStyle w:val="StyleUnderline"/>
        </w:rPr>
        <w:t xml:space="preserve"> its</w:t>
      </w:r>
      <w:r w:rsidRPr="00723E71">
        <w:rPr>
          <w:sz w:val="16"/>
        </w:rPr>
        <w:t xml:space="preserve"> nuclear </w:t>
      </w:r>
      <w:r w:rsidRPr="00723E71">
        <w:rPr>
          <w:rStyle w:val="StyleUnderline"/>
        </w:rPr>
        <w:t xml:space="preserve">arsenal </w:t>
      </w:r>
      <w:r w:rsidRPr="00B25B4C">
        <w:rPr>
          <w:rStyle w:val="StyleUnderline"/>
          <w:highlight w:val="yellow"/>
        </w:rPr>
        <w:t>to a first strike</w:t>
      </w:r>
      <w:r w:rsidRPr="00723E71">
        <w:rPr>
          <w:sz w:val="16"/>
        </w:rPr>
        <w:t xml:space="preserve"> by one of its neighbors. Accordingly, </w:t>
      </w:r>
      <w:r w:rsidRPr="00B25B4C">
        <w:rPr>
          <w:rStyle w:val="StyleUnderline"/>
          <w:highlight w:val="yellow"/>
        </w:rPr>
        <w:t xml:space="preserve">the chances of a </w:t>
      </w:r>
      <w:r w:rsidRPr="00B25B4C">
        <w:rPr>
          <w:rStyle w:val="Emphasis"/>
          <w:highlight w:val="yellow"/>
        </w:rPr>
        <w:t>nuclear war</w:t>
      </w:r>
      <w:r w:rsidRPr="00723E71">
        <w:rPr>
          <w:rStyle w:val="Emphasis"/>
        </w:rPr>
        <w:t xml:space="preserve"> in the region</w:t>
      </w:r>
      <w:r w:rsidRPr="00723E71">
        <w:rPr>
          <w:rStyle w:val="StyleUnderline"/>
        </w:rPr>
        <w:t xml:space="preserve"> </w:t>
      </w:r>
      <w:r w:rsidRPr="00B25B4C">
        <w:rPr>
          <w:rStyle w:val="StyleUnderline"/>
          <w:highlight w:val="yellow"/>
        </w:rPr>
        <w:t xml:space="preserve">would </w:t>
      </w:r>
      <w:r w:rsidRPr="00A674ED">
        <w:rPr>
          <w:rStyle w:val="Emphasis"/>
          <w:highlight w:val="yellow"/>
        </w:rPr>
        <w:t>skyrocket</w:t>
      </w:r>
      <w:r w:rsidRPr="00723E71">
        <w:rPr>
          <w:sz w:val="16"/>
        </w:rPr>
        <w:t xml:space="preserve">. </w:t>
      </w:r>
      <w:r w:rsidRPr="009C26DE">
        <w:rPr>
          <w:rStyle w:val="StyleUnderline"/>
        </w:rPr>
        <w:t>Such a war would</w:t>
      </w:r>
      <w:r w:rsidRPr="00723E71">
        <w:rPr>
          <w:sz w:val="16"/>
        </w:rPr>
        <w:t xml:space="preserve"> likely </w:t>
      </w:r>
      <w:r w:rsidRPr="009C26DE">
        <w:rPr>
          <w:rStyle w:val="StyleUnderline"/>
        </w:rPr>
        <w:t>kill millions</w:t>
      </w:r>
      <w:r w:rsidRPr="00723E71">
        <w:rPr>
          <w:sz w:val="16"/>
        </w:rPr>
        <w:t xml:space="preserve"> of people </w:t>
      </w:r>
      <w:r w:rsidRPr="009C26DE">
        <w:rPr>
          <w:rStyle w:val="StyleUnderline"/>
        </w:rPr>
        <w:t>and could deal a devastating blow to the global economy by interrupting the flow of crucial supplies of oil</w:t>
      </w:r>
      <w:r w:rsidRPr="00723E71">
        <w:rPr>
          <w:sz w:val="16"/>
        </w:rPr>
        <w:t xml:space="preserve"> from the region.</w:t>
      </w:r>
      <w:r w:rsidRPr="00162F5E">
        <w:rPr>
          <w:sz w:val="12"/>
        </w:rPr>
        <w:t xml:space="preserve">¶ </w:t>
      </w:r>
    </w:p>
    <w:p w14:paraId="3F4CB731" w14:textId="77777777" w:rsidR="00692CF2" w:rsidRDefault="00692CF2" w:rsidP="00692CF2">
      <w:pPr>
        <w:rPr>
          <w:sz w:val="16"/>
        </w:rPr>
      </w:pPr>
    </w:p>
    <w:p w14:paraId="7D1CA931" w14:textId="77777777" w:rsidR="00692CF2" w:rsidRDefault="00692CF2" w:rsidP="00692CF2">
      <w:pPr>
        <w:rPr>
          <w:sz w:val="16"/>
        </w:rPr>
      </w:pPr>
    </w:p>
    <w:p w14:paraId="4F93A733" w14:textId="77777777" w:rsidR="00692CF2" w:rsidRDefault="00692CF2" w:rsidP="00692CF2">
      <w:pPr>
        <w:pStyle w:val="Heading3"/>
      </w:pPr>
      <w:r>
        <w:t>Trump Bad—Iran Deal—IL Ext.</w:t>
      </w:r>
    </w:p>
    <w:p w14:paraId="6E8226AB" w14:textId="77777777" w:rsidR="00692CF2" w:rsidRPr="00CC1D67" w:rsidRDefault="00692CF2" w:rsidP="00692CF2"/>
    <w:p w14:paraId="1212517B" w14:textId="77777777" w:rsidR="00692CF2" w:rsidRPr="00BA0938" w:rsidRDefault="00692CF2" w:rsidP="00692CF2">
      <w:pPr>
        <w:pStyle w:val="Heading4"/>
      </w:pPr>
      <w:r w:rsidRPr="00BA0938">
        <w:t xml:space="preserve">Trump has vowed to undo the Iran nuclear deal, and if elected, through executive order, would be able to </w:t>
      </w:r>
      <w:r w:rsidRPr="00BA0938">
        <w:rPr>
          <w:u w:val="single"/>
        </w:rPr>
        <w:t>immediately</w:t>
      </w:r>
      <w:r w:rsidRPr="00BA0938">
        <w:t xml:space="preserve"> remove the deal without vote or debate </w:t>
      </w:r>
    </w:p>
    <w:p w14:paraId="63CC89C3" w14:textId="77777777" w:rsidR="00692CF2" w:rsidRPr="00BA0938" w:rsidRDefault="00692CF2" w:rsidP="00692CF2">
      <w:proofErr w:type="spellStart"/>
      <w:r w:rsidRPr="00BA0938">
        <w:rPr>
          <w:rStyle w:val="Style13ptBold"/>
        </w:rPr>
        <w:t>Toosi</w:t>
      </w:r>
      <w:proofErr w:type="spellEnd"/>
      <w:r w:rsidRPr="00BA0938">
        <w:rPr>
          <w:rStyle w:val="Style13ptBold"/>
        </w:rPr>
        <w:t>, 15</w:t>
      </w:r>
      <w:r w:rsidRPr="00BA0938">
        <w:t xml:space="preserve"> (</w:t>
      </w:r>
      <w:proofErr w:type="spellStart"/>
      <w:r w:rsidRPr="00BA0938">
        <w:t>Nahal</w:t>
      </w:r>
      <w:proofErr w:type="spellEnd"/>
      <w:r w:rsidRPr="00BA0938">
        <w:t xml:space="preserve"> </w:t>
      </w:r>
      <w:proofErr w:type="spellStart"/>
      <w:r w:rsidRPr="00BA0938">
        <w:t>Toosi</w:t>
      </w:r>
      <w:proofErr w:type="spellEnd"/>
      <w:r w:rsidRPr="00BA0938">
        <w:t>, foreign affairs correspondent at POLITICO, “How a Republican president could kill the Iran deal,” Politico Magazine, 7-14-15, “http://www.politico.com/story/2015/07/gop-president-iran-deal-kill-120077,” accessed 7-13-16, AG)</w:t>
      </w:r>
    </w:p>
    <w:p w14:paraId="38CDF2E1" w14:textId="77777777" w:rsidR="00692CF2" w:rsidRPr="00BA0938" w:rsidRDefault="00692CF2" w:rsidP="00692CF2">
      <w:pPr>
        <w:rPr>
          <w:u w:val="single"/>
        </w:rPr>
      </w:pPr>
      <w:r w:rsidRPr="009A16D1">
        <w:rPr>
          <w:b/>
          <w:highlight w:val="yellow"/>
          <w:u w:val="single"/>
        </w:rPr>
        <w:t>GOP candidates who oppose the new nuclear agreement can unwind it if they win the White House</w:t>
      </w:r>
      <w:r w:rsidRPr="009A16D1">
        <w:rPr>
          <w:highlight w:val="yellow"/>
          <w:u w:val="single"/>
        </w:rPr>
        <w:t>. If the next president hates the nuclear deal with Iran, he (or she) can undo it after taking office</w:t>
      </w:r>
      <w:r w:rsidRPr="00BA0938">
        <w:rPr>
          <w:u w:val="single"/>
        </w:rPr>
        <w:t>.</w:t>
      </w:r>
      <w:r w:rsidRPr="00BA0938">
        <w:rPr>
          <w:sz w:val="16"/>
        </w:rPr>
        <w:t xml:space="preserve"> The dilemma: Use blunt force? Or go for a soft kill?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w:t>
      </w:r>
      <w:r w:rsidRPr="00BA0938">
        <w:rPr>
          <w:u w:val="single"/>
        </w:rPr>
        <w:t xml:space="preserve">But at the end of the day, the “deal” is at most a political arrangement — not a treaty or other form of signed legal document. That means that </w:t>
      </w:r>
      <w:r w:rsidRPr="009A16D1">
        <w:rPr>
          <w:highlight w:val="yellow"/>
          <w:u w:val="single"/>
        </w:rPr>
        <w:t xml:space="preserve">the presidential candidates who have threatened to cancel the deal — so far all of them Republicans — can keep their promise by using the presidency’s executive authority to </w:t>
      </w:r>
      <w:proofErr w:type="spellStart"/>
      <w:r w:rsidRPr="009A16D1">
        <w:rPr>
          <w:highlight w:val="yellow"/>
          <w:u w:val="single"/>
        </w:rPr>
        <w:t>reimpose</w:t>
      </w:r>
      <w:proofErr w:type="spellEnd"/>
      <w:r w:rsidRPr="009A16D1">
        <w:rPr>
          <w:highlight w:val="yellow"/>
          <w:u w:val="single"/>
        </w:rPr>
        <w:t xml:space="preserve"> suspended U.S. sanctions on Iran and withdrawing from panels involved in implementing the accord.</w:t>
      </w:r>
      <w:r w:rsidRPr="00BA0938">
        <w:rPr>
          <w:u w:val="single"/>
        </w:rPr>
        <w:t xml:space="preserve"> </w:t>
      </w:r>
    </w:p>
    <w:p w14:paraId="4FEB70F0" w14:textId="77777777" w:rsidR="00692CF2" w:rsidRPr="00BA0938" w:rsidRDefault="00692CF2" w:rsidP="00692CF2">
      <w:pPr>
        <w:rPr>
          <w:sz w:val="16"/>
        </w:rPr>
      </w:pPr>
    </w:p>
    <w:p w14:paraId="165880CE" w14:textId="77777777" w:rsidR="00692CF2" w:rsidRPr="00BA0938" w:rsidRDefault="00692CF2" w:rsidP="00692CF2">
      <w:pPr>
        <w:pStyle w:val="Heading4"/>
      </w:pPr>
      <w:r w:rsidRPr="00BA0938">
        <w:t xml:space="preserve">Trump has vowed to slash the Iran deal immediately, which will cause huge negative backlash in the region.’ </w:t>
      </w:r>
    </w:p>
    <w:p w14:paraId="5C521B9A" w14:textId="77777777" w:rsidR="00692CF2" w:rsidRPr="00BA0938" w:rsidRDefault="00692CF2" w:rsidP="00692CF2">
      <w:proofErr w:type="spellStart"/>
      <w:r w:rsidRPr="00BA0938">
        <w:rPr>
          <w:rStyle w:val="Style13ptBold"/>
        </w:rPr>
        <w:t>Toosi</w:t>
      </w:r>
      <w:proofErr w:type="spellEnd"/>
      <w:r w:rsidRPr="00BA0938">
        <w:rPr>
          <w:rStyle w:val="Style13ptBold"/>
        </w:rPr>
        <w:t>, 15</w:t>
      </w:r>
      <w:r w:rsidRPr="00BA0938">
        <w:t xml:space="preserve"> (</w:t>
      </w:r>
      <w:proofErr w:type="spellStart"/>
      <w:r w:rsidRPr="00BA0938">
        <w:t>Nahal</w:t>
      </w:r>
      <w:proofErr w:type="spellEnd"/>
      <w:r w:rsidRPr="00BA0938">
        <w:t xml:space="preserve"> </w:t>
      </w:r>
      <w:proofErr w:type="spellStart"/>
      <w:r w:rsidRPr="00BA0938">
        <w:t>Toosi</w:t>
      </w:r>
      <w:proofErr w:type="spellEnd"/>
      <w:r w:rsidRPr="00BA0938">
        <w:t>, foreign affairs correspondent at POLITICO, “How a Republican president could kill the Iran deal,” Politico Magazine, 7-14-15, “http://www.politico.com/story/2015/07/gop-president-iran-deal-kill-120077,” accessed 7-13-16, AG)</w:t>
      </w:r>
    </w:p>
    <w:p w14:paraId="54F9C8B2" w14:textId="77777777" w:rsidR="00692CF2" w:rsidRPr="00BA0938" w:rsidRDefault="00692CF2" w:rsidP="00692CF2">
      <w:pPr>
        <w:rPr>
          <w:sz w:val="16"/>
        </w:rPr>
      </w:pPr>
      <w:r w:rsidRPr="009A16D1">
        <w:rPr>
          <w:b/>
          <w:highlight w:val="yellow"/>
          <w:u w:val="single"/>
        </w:rPr>
        <w:t>[A] sudden U.S. withdrawal could anger the European and Asian countries also involved in the deal</w:t>
      </w:r>
      <w:r w:rsidRPr="00BA0938">
        <w:rPr>
          <w:u w:val="single"/>
        </w:rPr>
        <w:t xml:space="preserve">, making them less inclined to </w:t>
      </w:r>
      <w:proofErr w:type="spellStart"/>
      <w:r w:rsidRPr="00BA0938">
        <w:rPr>
          <w:u w:val="single"/>
        </w:rPr>
        <w:t>reimpose</w:t>
      </w:r>
      <w:proofErr w:type="spellEnd"/>
      <w:r w:rsidRPr="00BA0938">
        <w:rPr>
          <w:u w:val="single"/>
        </w:rPr>
        <w:t xml:space="preserve"> their own sanctions on a country they consider an alluring trading partner.</w:t>
      </w:r>
      <w:r w:rsidRPr="00BA0938">
        <w:rPr>
          <w:sz w:val="16"/>
        </w:rPr>
        <w:t xml:space="preserve"> The international business community may resist efforts to once again seal off a youthful, well-educated nation with vast energy reserves</w:t>
      </w:r>
      <w:r w:rsidRPr="009A16D1">
        <w:rPr>
          <w:sz w:val="16"/>
          <w:highlight w:val="yellow"/>
        </w:rPr>
        <w:t xml:space="preserve">. </w:t>
      </w:r>
      <w:r w:rsidRPr="009A16D1">
        <w:rPr>
          <w:highlight w:val="yellow"/>
          <w:u w:val="single"/>
        </w:rPr>
        <w:t>And Iran could respond to the U.S. move by resuming elements of its nuclear program, which the West has long suspected is aimed at making weapons.</w:t>
      </w:r>
      <w:r w:rsidRPr="00BA0938">
        <w:rPr>
          <w:sz w:val="16"/>
        </w:rPr>
        <w:t xml:space="preserve"> </w:t>
      </w:r>
      <w:r w:rsidRPr="00BA0938">
        <w:rPr>
          <w:u w:val="single"/>
        </w:rPr>
        <w:t xml:space="preserve">“If we try to </w:t>
      </w:r>
      <w:proofErr w:type="spellStart"/>
      <w:r w:rsidRPr="00BA0938">
        <w:rPr>
          <w:u w:val="single"/>
        </w:rPr>
        <w:t>reimpose</w:t>
      </w:r>
      <w:proofErr w:type="spellEnd"/>
      <w:r w:rsidRPr="00BA0938">
        <w:rPr>
          <w:u w:val="single"/>
        </w:rPr>
        <w:t xml:space="preserve"> sanctions on Iran and no one follows, then we have the worst of all worlds</w:t>
      </w:r>
      <w:r w:rsidRPr="00BA0938">
        <w:rPr>
          <w:sz w:val="16"/>
        </w:rPr>
        <w:t xml:space="preserve">,” said Robert </w:t>
      </w:r>
      <w:proofErr w:type="spellStart"/>
      <w:r w:rsidRPr="00BA0938">
        <w:rPr>
          <w:sz w:val="16"/>
        </w:rPr>
        <w:t>Einhorn</w:t>
      </w:r>
      <w:proofErr w:type="spellEnd"/>
      <w:r w:rsidRPr="00BA0938">
        <w:rPr>
          <w:sz w:val="16"/>
        </w:rPr>
        <w:t xml:space="preserve">, a former Iran nuclear negotiator at the State Department. </w:t>
      </w:r>
      <w:r w:rsidRPr="00BA0938">
        <w:rPr>
          <w:u w:val="single"/>
        </w:rPr>
        <w:t xml:space="preserve">Instead, </w:t>
      </w:r>
      <w:r w:rsidRPr="009A16D1">
        <w:rPr>
          <w:b/>
          <w:highlight w:val="yellow"/>
          <w:u w:val="single"/>
        </w:rPr>
        <w:t>even the deal’s most ardent critics say, a new president might be better off taking a more subtle, longer-term approach</w:t>
      </w:r>
      <w:r w:rsidRPr="00BA0938">
        <w:rPr>
          <w:u w:val="single"/>
        </w:rPr>
        <w:t xml:space="preserve">, one that involves laying the groundwork </w:t>
      </w:r>
      <w:r w:rsidRPr="00BA0938">
        <w:rPr>
          <w:sz w:val="16"/>
        </w:rPr>
        <w:t xml:space="preserve">to ultimately convince the world that Iran — through perceived violations, intransigence, foot-dragging or whatever a president chooses to highlight — has left the U.S. no choice but to quit the deal. </w:t>
      </w:r>
      <w:r w:rsidRPr="00BA0938">
        <w:rPr>
          <w:b/>
          <w:u w:val="single"/>
        </w:rPr>
        <w:t>“</w:t>
      </w:r>
      <w:r w:rsidRPr="009A16D1">
        <w:rPr>
          <w:b/>
          <w:highlight w:val="yellow"/>
          <w:u w:val="single"/>
        </w:rPr>
        <w:t>You say it’s a bad deal, but you don’t just rip up the dea</w:t>
      </w:r>
      <w:r w:rsidRPr="00BA0938">
        <w:rPr>
          <w:b/>
          <w:u w:val="single"/>
        </w:rPr>
        <w:t>l</w:t>
      </w:r>
      <w:r w:rsidRPr="00BA0938">
        <w:rPr>
          <w:sz w:val="16"/>
        </w:rPr>
        <w:t xml:space="preserve">,” said Mark Dubowitz, executive director of the Foundation for Defense of Democracies. </w:t>
      </w:r>
    </w:p>
    <w:p w14:paraId="0D954822" w14:textId="77777777" w:rsidR="00692CF2" w:rsidRPr="00BA0938" w:rsidRDefault="00692CF2" w:rsidP="00692CF2">
      <w:pPr>
        <w:pStyle w:val="Heading3"/>
      </w:pPr>
      <w:r w:rsidRPr="00BA0938">
        <w:t>Trump Bad – TPP</w:t>
      </w:r>
      <w:r>
        <w:t xml:space="preserve">/Trade—1NC </w:t>
      </w:r>
    </w:p>
    <w:p w14:paraId="32FCF04F" w14:textId="77777777" w:rsidR="00692CF2" w:rsidRPr="00BA0938" w:rsidRDefault="00692CF2" w:rsidP="00692CF2">
      <w:pPr>
        <w:pStyle w:val="Heading4"/>
      </w:pPr>
      <w:r w:rsidRPr="00BA0938">
        <w:t xml:space="preserve">Trump decks global trade via protectionism </w:t>
      </w:r>
    </w:p>
    <w:p w14:paraId="2C9BC3C4" w14:textId="77777777" w:rsidR="00692CF2" w:rsidRPr="00BA0938" w:rsidRDefault="00692CF2" w:rsidP="00692CF2">
      <w:r w:rsidRPr="00BA0938">
        <w:rPr>
          <w:rStyle w:val="Style13ptBold"/>
        </w:rPr>
        <w:t xml:space="preserve">Ignatius, 3/18 </w:t>
      </w:r>
      <w:r w:rsidRPr="00BA0938">
        <w:t>(David Ignatius, award winning columnist and journalist for multiple major news sources, including the Washington Post, "The Mistaken Bipartisan Attack on Free Trade," 3-18-16, Real Clear Politics, “http://www.realclearpolitics.com/articles/2016/03 /18/the_mistaken_bipartisan_attack_on_free_trade_130017.html,” accessed 7-13-16, AG)</w:t>
      </w:r>
    </w:p>
    <w:p w14:paraId="6EB21177" w14:textId="77777777" w:rsidR="00692CF2" w:rsidRDefault="00692CF2" w:rsidP="00692CF2">
      <w:pPr>
        <w:rPr>
          <w:sz w:val="16"/>
        </w:rPr>
      </w:pPr>
      <w:r w:rsidRPr="00BA0938">
        <w:rPr>
          <w:rStyle w:val="StyleUnderline"/>
        </w:rPr>
        <w:t xml:space="preserve">Of the many dangerous trends in the 2016 election, </w:t>
      </w:r>
      <w:r w:rsidRPr="00E511E1">
        <w:rPr>
          <w:rStyle w:val="StyleUnderline"/>
          <w:highlight w:val="yellow"/>
        </w:rPr>
        <w:t>the revolt against free trade</w:t>
      </w:r>
      <w:r w:rsidRPr="00BA0938">
        <w:rPr>
          <w:sz w:val="16"/>
        </w:rPr>
        <w:t xml:space="preserve"> that has captured both parties </w:t>
      </w:r>
      <w:r w:rsidRPr="00E511E1">
        <w:rPr>
          <w:rStyle w:val="StyleUnderline"/>
          <w:highlight w:val="yellow"/>
        </w:rPr>
        <w:t>could do</w:t>
      </w:r>
      <w:r w:rsidRPr="00BA0938">
        <w:rPr>
          <w:rStyle w:val="StyleUnderline"/>
        </w:rPr>
        <w:t xml:space="preserve"> the most </w:t>
      </w:r>
      <w:r w:rsidRPr="00E511E1">
        <w:rPr>
          <w:rStyle w:val="StyleUnderline"/>
          <w:highlight w:val="yellow"/>
        </w:rPr>
        <w:t>long-term damage</w:t>
      </w:r>
      <w:r w:rsidRPr="00BA0938">
        <w:rPr>
          <w:sz w:val="16"/>
        </w:rPr>
        <w:t xml:space="preserve">. That's because </w:t>
      </w:r>
      <w:r w:rsidRPr="00E511E1">
        <w:rPr>
          <w:rStyle w:val="StyleUnderline"/>
          <w:highlight w:val="yellow"/>
        </w:rPr>
        <w:t>protectionism would undermine future growth of the U.S. economy and subvert America's role as global leader</w:t>
      </w:r>
      <w:r w:rsidRPr="00BA0938">
        <w:rPr>
          <w:sz w:val="16"/>
        </w:rPr>
        <w:t xml:space="preserve">. Globalization has undeniably hurt some American workers and cost some manufacturing jobs. But </w:t>
      </w:r>
      <w:r w:rsidRPr="00E511E1">
        <w:rPr>
          <w:rStyle w:val="Emphasis"/>
          <w:highlight w:val="yellow"/>
        </w:rPr>
        <w:t xml:space="preserve">there's strong </w:t>
      </w:r>
      <w:r w:rsidRPr="00E511E1">
        <w:rPr>
          <w:rStyle w:val="Emphasis"/>
          <w:b w:val="0"/>
          <w:highlight w:val="yellow"/>
        </w:rPr>
        <w:t>evidence</w:t>
      </w:r>
      <w:r w:rsidRPr="00E511E1">
        <w:rPr>
          <w:b/>
          <w:sz w:val="16"/>
          <w:highlight w:val="yellow"/>
        </w:rPr>
        <w:t xml:space="preserve"> </w:t>
      </w:r>
      <w:r w:rsidRPr="00E511E1">
        <w:rPr>
          <w:rStyle w:val="StyleUnderline"/>
          <w:b/>
          <w:highlight w:val="yellow"/>
        </w:rPr>
        <w:t>that trade has benefited the U.S. economy and created whole new industries in which America is dominant</w:t>
      </w:r>
      <w:r w:rsidRPr="00BA0938">
        <w:rPr>
          <w:rStyle w:val="StyleUnderline"/>
          <w:b/>
        </w:rPr>
        <w:t>.</w:t>
      </w:r>
      <w:r w:rsidRPr="00BA0938">
        <w:rPr>
          <w:b/>
          <w:sz w:val="16"/>
        </w:rPr>
        <w:t xml:space="preserve"> </w:t>
      </w:r>
      <w:r w:rsidRPr="00BA0938">
        <w:rPr>
          <w:sz w:val="16"/>
        </w:rPr>
        <w:t>That's the essence of the "creative destruction" that makes a market economy so potent</w:t>
      </w:r>
      <w:r w:rsidRPr="00BA0938">
        <w:rPr>
          <w:rStyle w:val="StyleUnderline"/>
        </w:rPr>
        <w:t xml:space="preserve">: </w:t>
      </w:r>
      <w:r w:rsidRPr="00E511E1">
        <w:rPr>
          <w:rStyle w:val="StyleUnderline"/>
          <w:highlight w:val="yellow"/>
        </w:rPr>
        <w:t>It</w:t>
      </w:r>
      <w:r w:rsidRPr="00BA0938">
        <w:rPr>
          <w:rStyle w:val="StyleUnderline"/>
        </w:rPr>
        <w:t xml:space="preserve"> relentlessly </w:t>
      </w:r>
      <w:r w:rsidRPr="00E511E1">
        <w:rPr>
          <w:rStyle w:val="StyleUnderline"/>
          <w:highlight w:val="yellow"/>
        </w:rPr>
        <w:t>pushes innovation and change</w:t>
      </w:r>
      <w:r w:rsidRPr="00BA0938">
        <w:rPr>
          <w:rStyle w:val="StyleUnderline"/>
        </w:rPr>
        <w:t>.</w:t>
      </w:r>
      <w:r w:rsidRPr="00BA0938">
        <w:rPr>
          <w:sz w:val="16"/>
        </w:rPr>
        <w:t xml:space="preserve"> Rather than shooting at trade agreements with a blunderbuss, as both Donald Trump and Bernie Sanders have done (dragging their rivals along with them), candidates should be talking about how to protect the workers who are harmed by foreign competition. The debate should focus on trade-adjustment assistance, job training and better education at all levels. President Bill Clinton two decades ago spoke about "building a bridge to the 21st century" for all Americans. That's still the issue. </w:t>
      </w:r>
      <w:r w:rsidRPr="007250A5">
        <w:rPr>
          <w:rStyle w:val="StyleUnderline"/>
        </w:rPr>
        <w:t>The free trade argument feels like a rerun</w:t>
      </w:r>
      <w:r w:rsidRPr="00BA0938">
        <w:rPr>
          <w:sz w:val="16"/>
        </w:rPr>
        <w:t xml:space="preserve"> of what I covered in my first reporting job in Pittsburgh in the late 1970s, </w:t>
      </w:r>
      <w:r w:rsidRPr="007250A5">
        <w:rPr>
          <w:rStyle w:val="StyleUnderline"/>
        </w:rPr>
        <w:t>when foreign competition began to challenge the steel industry.</w:t>
      </w:r>
      <w:r w:rsidRPr="00BA0938">
        <w:rPr>
          <w:sz w:val="16"/>
        </w:rPr>
        <w:t xml:space="preserve"> Management and labor joined forces to plead for protection, arguing that lower-cost foreign steel was being "dumped" in the United States by the Japanese and others. But that argument wasn't true. Japanese mills had lower costs because they had innovated -- building new, super-efficient blast furnaces and rolling mills while the American industry slumbered. If the protectionists had won back then, they would, in effect, have imposed a tax on all American consumers to support bad management and high costs in the steel business. The protectionists failed, and the steel industry collapsed. People suffered in the transition: The population of Allegheny County got smaller, older and poorer from 1980 to 1995, as steel jobs vanished and workers moved or retired, according to the University of Pittsburgh's University Center for Social and Urban Research. The region's real median household incomes were also stagnant or declining. But over time, the disruptive whirlwind of change created new jobs and greater incomes, thanks to dynamic new businesses that spun up around the University of Pittsburgh Medical Center and Carnegie Mellon University. </w:t>
      </w:r>
      <w:r w:rsidRPr="00BA0938">
        <w:rPr>
          <w:rStyle w:val="StyleUnderline"/>
        </w:rPr>
        <w:t>Census Bureau data show that in the Pittsburgh metropolitan area, per-capita incomes roughly doubled from the beginning of steel's downturn in 1978 to 2014</w:t>
      </w:r>
      <w:r w:rsidRPr="00BA0938">
        <w:rPr>
          <w:sz w:val="16"/>
        </w:rPr>
        <w:t xml:space="preserve">. In inflation-adjusted constant dollars, average personal income rose from $23,239 in 1978 to $45,231 in 2014. Over that time, average incomes in the Pittsburgh area grew faster than in Pennsylvania and the U.S. as a whole. </w:t>
      </w:r>
      <w:r w:rsidRPr="00E511E1">
        <w:rPr>
          <w:rStyle w:val="StyleUnderline"/>
          <w:highlight w:val="yellow"/>
        </w:rPr>
        <w:t>The bipartisan protectionism of Trump</w:t>
      </w:r>
      <w:r w:rsidRPr="00BA0938">
        <w:rPr>
          <w:sz w:val="16"/>
        </w:rPr>
        <w:t xml:space="preserve"> and Sanders </w:t>
      </w:r>
      <w:r w:rsidRPr="00E511E1">
        <w:rPr>
          <w:rStyle w:val="StyleUnderline"/>
          <w:highlight w:val="yellow"/>
        </w:rPr>
        <w:t>has focused its attacks on the Trans-Pacific Partnership, the trade deal</w:t>
      </w:r>
      <w:r w:rsidRPr="00BA0938">
        <w:rPr>
          <w:sz w:val="16"/>
        </w:rPr>
        <w:t xml:space="preserve"> the </w:t>
      </w:r>
      <w:r w:rsidRPr="00BA0938">
        <w:rPr>
          <w:rStyle w:val="StyleUnderline"/>
        </w:rPr>
        <w:t>Obama</w:t>
      </w:r>
      <w:r w:rsidRPr="00BA0938">
        <w:rPr>
          <w:sz w:val="16"/>
        </w:rPr>
        <w:t xml:space="preserve"> administration </w:t>
      </w:r>
      <w:r w:rsidRPr="00E511E1">
        <w:rPr>
          <w:rStyle w:val="StyleUnderline"/>
          <w:highlight w:val="yellow"/>
        </w:rPr>
        <w:t>negotiated with 11 other countries</w:t>
      </w:r>
      <w:r w:rsidRPr="00E511E1">
        <w:rPr>
          <w:sz w:val="16"/>
          <w:highlight w:val="yellow"/>
        </w:rPr>
        <w:t xml:space="preserve">. </w:t>
      </w:r>
      <w:r w:rsidRPr="00E511E1">
        <w:rPr>
          <w:rStyle w:val="StyleUnderline"/>
          <w:highlight w:val="yellow"/>
        </w:rPr>
        <w:t xml:space="preserve">Economists who have studied the TPP carefully argue that this assault is </w:t>
      </w:r>
      <w:r w:rsidRPr="00E511E1">
        <w:rPr>
          <w:rStyle w:val="Emphasis"/>
          <w:highlight w:val="yellow"/>
        </w:rPr>
        <w:t>badly misplaced</w:t>
      </w:r>
      <w:r w:rsidRPr="00BA0938">
        <w:rPr>
          <w:sz w:val="16"/>
        </w:rPr>
        <w:t xml:space="preserve">. In a new paper published by the Peterson Institute for International Economics, Robert Z. Lawrence and Tyler Moran estimate that between 2017 and 2026, when TPP would have its major impact, the costs to displaced workers would be 6 percent of the benefits to the economy -- or an 18-to-1 benefit-to-cost ratio. So focus protection on that 6 percent. Even economists who think free trade has harmed U.S. manufacturing see benefits in the TPP. David </w:t>
      </w:r>
      <w:proofErr w:type="spellStart"/>
      <w:r w:rsidRPr="00BA0938">
        <w:rPr>
          <w:sz w:val="16"/>
        </w:rPr>
        <w:t>Autor</w:t>
      </w:r>
      <w:proofErr w:type="spellEnd"/>
      <w:r w:rsidRPr="00BA0938">
        <w:rPr>
          <w:sz w:val="16"/>
        </w:rPr>
        <w:t xml:space="preserve">, </w:t>
      </w:r>
      <w:r w:rsidRPr="00BA0938">
        <w:rPr>
          <w:rStyle w:val="StyleUnderline"/>
        </w:rPr>
        <w:t xml:space="preserve">David Dorn and Gordon Hanson argued last year that </w:t>
      </w:r>
      <w:r w:rsidRPr="00E511E1">
        <w:rPr>
          <w:rStyle w:val="StyleUnderline"/>
          <w:highlight w:val="yellow"/>
        </w:rPr>
        <w:t>although import competition helped produce a "momentous decline" in U.S. manufacturing, "We believe blocking the TPP on fears of globalization would be a mistake."</w:t>
      </w:r>
      <w:r w:rsidRPr="00BA0938">
        <w:rPr>
          <w:rStyle w:val="StyleUnderline"/>
        </w:rPr>
        <w:t xml:space="preserve"> They note that the pact would promote trade in knowledge industries where the U.S. has a big advantage, and that "</w:t>
      </w:r>
      <w:r w:rsidRPr="00E511E1">
        <w:rPr>
          <w:rStyle w:val="StyleUnderline"/>
          <w:b/>
          <w:highlight w:val="yellow"/>
        </w:rPr>
        <w:t>killing the TPP would do little to bring factory work back to America</w:t>
      </w:r>
      <w:r w:rsidRPr="00E511E1">
        <w:rPr>
          <w:rStyle w:val="StyleUnderline"/>
          <w:highlight w:val="yellow"/>
        </w:rPr>
        <w:t>."</w:t>
      </w:r>
      <w:r w:rsidRPr="00BA0938">
        <w:rPr>
          <w:rStyle w:val="StyleUnderline"/>
        </w:rPr>
        <w:t xml:space="preserve"> Trump, the businessman, seems </w:t>
      </w:r>
      <w:r w:rsidRPr="00BA0938">
        <w:rPr>
          <w:sz w:val="16"/>
        </w:rPr>
        <w:t>weirdly</w:t>
      </w:r>
      <w:r w:rsidRPr="00BA0938">
        <w:rPr>
          <w:rStyle w:val="StyleUnderline"/>
        </w:rPr>
        <w:t xml:space="preserve"> out of touch with </w:t>
      </w:r>
      <w:r w:rsidRPr="00BA0938">
        <w:rPr>
          <w:sz w:val="16"/>
        </w:rPr>
        <w:t>real</w:t>
      </w:r>
      <w:r w:rsidRPr="00BA0938">
        <w:rPr>
          <w:rStyle w:val="StyleUnderline"/>
        </w:rPr>
        <w:t xml:space="preserve"> economic trends</w:t>
      </w:r>
      <w:r w:rsidRPr="00BA0938">
        <w:rPr>
          <w:sz w:val="16"/>
        </w:rPr>
        <w:t xml:space="preserve">. He speaks of Japan as if it were an economic powerhouse, when it has actually suffered a two-decades-long slump; he describes a surging China, when the numbers show its growth is sagging. Trump is a real estate guy and hotelkeeper. So maybe he doesn't realize that because of low energy costs and high productivity, the U.S. is "seeing ... evidence of an American manufacturing renaissance," according to the Boston Consulting Group. The number of U.S. executives who plan to add production capacity at home has increased by about 250 percent since 2012, according to BCG. </w:t>
      </w:r>
      <w:r w:rsidRPr="00E511E1">
        <w:rPr>
          <w:rStyle w:val="Emphasis"/>
          <w:highlight w:val="yellow"/>
        </w:rPr>
        <w:t>Trump</w:t>
      </w:r>
      <w:r w:rsidRPr="00BA0938">
        <w:rPr>
          <w:sz w:val="16"/>
        </w:rPr>
        <w:t xml:space="preserve"> and Sanders </w:t>
      </w:r>
      <w:r w:rsidRPr="00BA0938">
        <w:rPr>
          <w:rStyle w:val="Emphasis"/>
        </w:rPr>
        <w:t>[</w:t>
      </w:r>
      <w:r w:rsidRPr="00E511E1">
        <w:rPr>
          <w:rStyle w:val="Emphasis"/>
          <w:highlight w:val="yellow"/>
        </w:rPr>
        <w:t>is] swinging a wrecking ball on trade</w:t>
      </w:r>
      <w:r w:rsidRPr="00E511E1">
        <w:rPr>
          <w:sz w:val="16"/>
          <w:highlight w:val="yellow"/>
        </w:rPr>
        <w:t xml:space="preserve">. </w:t>
      </w:r>
      <w:r w:rsidRPr="00E511E1">
        <w:rPr>
          <w:rStyle w:val="StyleUnderline"/>
          <w:highlight w:val="yellow"/>
        </w:rPr>
        <w:t>The right answer is</w:t>
      </w:r>
      <w:r w:rsidRPr="00E511E1">
        <w:rPr>
          <w:sz w:val="16"/>
          <w:highlight w:val="yellow"/>
        </w:rPr>
        <w:t xml:space="preserve"> </w:t>
      </w:r>
      <w:r w:rsidRPr="00E511E1">
        <w:rPr>
          <w:rStyle w:val="StyleUnderline"/>
        </w:rPr>
        <w:t>to help the workers who are being hurt as the economy evolves</w:t>
      </w:r>
      <w:r w:rsidRPr="00E511E1">
        <w:rPr>
          <w:sz w:val="16"/>
        </w:rPr>
        <w:t xml:space="preserve">, </w:t>
      </w:r>
      <w:r w:rsidRPr="00E511E1">
        <w:rPr>
          <w:rStyle w:val="Emphasis"/>
          <w:highlight w:val="yellow"/>
        </w:rPr>
        <w:t>not to shut down the global trading system</w:t>
      </w:r>
      <w:r w:rsidRPr="00E511E1">
        <w:rPr>
          <w:sz w:val="16"/>
          <w:highlight w:val="yellow"/>
        </w:rPr>
        <w:t>.</w:t>
      </w:r>
    </w:p>
    <w:p w14:paraId="4054E536" w14:textId="77777777" w:rsidR="00692CF2" w:rsidRPr="00533F46" w:rsidRDefault="00692CF2" w:rsidP="00692CF2">
      <w:pPr>
        <w:keepNext/>
        <w:keepLines/>
        <w:spacing w:before="40"/>
        <w:outlineLvl w:val="3"/>
        <w:rPr>
          <w:rFonts w:asciiTheme="majorHAnsi" w:eastAsiaTheme="majorEastAsia" w:hAnsiTheme="majorHAnsi" w:cstheme="majorBidi"/>
          <w:b/>
          <w:iCs/>
          <w:sz w:val="26"/>
        </w:rPr>
      </w:pPr>
      <w:r w:rsidRPr="00533F46">
        <w:rPr>
          <w:rFonts w:asciiTheme="majorHAnsi" w:eastAsiaTheme="majorEastAsia" w:hAnsiTheme="majorHAnsi" w:cstheme="majorBidi"/>
          <w:b/>
          <w:iCs/>
          <w:sz w:val="26"/>
        </w:rPr>
        <w:t>Protectionism sparks global nuclear war</w:t>
      </w:r>
    </w:p>
    <w:p w14:paraId="13EA2083" w14:textId="77777777" w:rsidR="00692CF2" w:rsidRPr="00533F46" w:rsidRDefault="00692CF2" w:rsidP="00692CF2">
      <w:pPr>
        <w:rPr>
          <w:rFonts w:asciiTheme="majorHAnsi" w:hAnsiTheme="majorHAnsi"/>
        </w:rPr>
      </w:pPr>
      <w:r w:rsidRPr="00533F46">
        <w:rPr>
          <w:rFonts w:asciiTheme="majorHAnsi" w:hAnsiTheme="majorHAnsi"/>
          <w:b/>
          <w:bCs/>
          <w:sz w:val="26"/>
        </w:rPr>
        <w:t>Panzer 8</w:t>
      </w:r>
      <w:r w:rsidRPr="00533F46">
        <w:rPr>
          <w:rFonts w:asciiTheme="majorHAnsi" w:hAnsiTheme="majorHAnsi"/>
        </w:rPr>
        <w:t xml:space="preserve"> (Michael J., Faculty – New York Institute of Finance, Financial Armageddon: Protect Your Future from Economic Collapse, p. 137-138)</w:t>
      </w:r>
    </w:p>
    <w:p w14:paraId="17EDF78A" w14:textId="77777777" w:rsidR="00692CF2" w:rsidRPr="00533F46" w:rsidRDefault="00692CF2" w:rsidP="00692CF2">
      <w:pPr>
        <w:rPr>
          <w:rFonts w:asciiTheme="majorHAnsi" w:hAnsiTheme="majorHAnsi"/>
          <w:sz w:val="16"/>
        </w:rPr>
      </w:pPr>
      <w:r w:rsidRPr="00E511E1">
        <w:rPr>
          <w:rFonts w:asciiTheme="majorHAnsi" w:hAnsiTheme="majorHAnsi"/>
          <w:highlight w:val="yellow"/>
          <w:u w:val="single"/>
        </w:rPr>
        <w:t>The rise in</w:t>
      </w:r>
      <w:r w:rsidRPr="00533F46">
        <w:rPr>
          <w:rFonts w:asciiTheme="majorHAnsi" w:hAnsiTheme="majorHAnsi"/>
          <w:sz w:val="16"/>
        </w:rPr>
        <w:t xml:space="preserve"> isolationism and </w:t>
      </w:r>
      <w:r w:rsidRPr="00E511E1">
        <w:rPr>
          <w:rFonts w:asciiTheme="majorHAnsi" w:hAnsiTheme="majorHAnsi"/>
          <w:highlight w:val="yellow"/>
          <w:u w:val="single"/>
        </w:rPr>
        <w:t>protectionism will bring about</w:t>
      </w:r>
      <w:r w:rsidRPr="00533F46">
        <w:rPr>
          <w:rFonts w:asciiTheme="majorHAnsi" w:hAnsiTheme="majorHAnsi"/>
          <w:sz w:val="16"/>
        </w:rPr>
        <w:t xml:space="preserve"> ever more heated arguments and </w:t>
      </w:r>
      <w:r w:rsidRPr="00E511E1">
        <w:rPr>
          <w:rFonts w:asciiTheme="majorHAnsi" w:hAnsiTheme="majorHAnsi"/>
          <w:highlight w:val="yellow"/>
          <w:u w:val="single"/>
        </w:rPr>
        <w:t>dangerous confrontations</w:t>
      </w:r>
      <w:r w:rsidRPr="00E511E1">
        <w:rPr>
          <w:rFonts w:asciiTheme="majorHAnsi" w:hAnsiTheme="majorHAnsi"/>
          <w:sz w:val="16"/>
          <w:highlight w:val="yellow"/>
        </w:rPr>
        <w:t xml:space="preserve"> ov</w:t>
      </w:r>
      <w:r w:rsidRPr="00533F46">
        <w:rPr>
          <w:rFonts w:asciiTheme="majorHAnsi" w:hAnsiTheme="majorHAnsi"/>
          <w:sz w:val="16"/>
        </w:rPr>
        <w:t xml:space="preserve">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533F46">
        <w:rPr>
          <w:rFonts w:asciiTheme="majorHAnsi" w:hAnsiTheme="majorHAnsi"/>
          <w:u w:val="single"/>
        </w:rPr>
        <w:t>Disputes</w:t>
      </w:r>
      <w:r w:rsidRPr="00533F46">
        <w:rPr>
          <w:rFonts w:asciiTheme="majorHAnsi" w:hAnsiTheme="majorHAnsi"/>
          <w:sz w:val="16"/>
        </w:rPr>
        <w:t xml:space="preserve"> over the misuse, overuse, and pollution of the environment and </w:t>
      </w:r>
      <w:r w:rsidRPr="00533F46">
        <w:rPr>
          <w:rFonts w:asciiTheme="majorHAnsi" w:hAnsiTheme="majorHAnsi"/>
          <w:u w:val="single"/>
        </w:rPr>
        <w:t>natural resources will become</w:t>
      </w:r>
      <w:r w:rsidRPr="00533F46">
        <w:rPr>
          <w:rFonts w:asciiTheme="majorHAnsi" w:hAnsiTheme="majorHAnsi"/>
          <w:sz w:val="16"/>
        </w:rPr>
        <w:t xml:space="preserve"> more </w:t>
      </w:r>
      <w:r w:rsidRPr="00533F46">
        <w:rPr>
          <w:rFonts w:asciiTheme="majorHAnsi" w:hAnsiTheme="majorHAnsi"/>
          <w:u w:val="single"/>
        </w:rPr>
        <w:t>commonplace</w:t>
      </w:r>
      <w:r w:rsidRPr="00533F46">
        <w:rPr>
          <w:rFonts w:asciiTheme="majorHAnsi" w:hAnsiTheme="majorHAnsi"/>
          <w:sz w:val="16"/>
        </w:rPr>
        <w:t xml:space="preserve">. Around the world, such </w:t>
      </w:r>
      <w:r w:rsidRPr="00E511E1">
        <w:rPr>
          <w:rFonts w:asciiTheme="majorHAnsi" w:hAnsiTheme="majorHAnsi"/>
          <w:highlight w:val="yellow"/>
          <w:u w:val="single"/>
        </w:rPr>
        <w:t xml:space="preserve">tensions will give rise to </w:t>
      </w:r>
      <w:r w:rsidRPr="00E511E1">
        <w:rPr>
          <w:rFonts w:asciiTheme="majorHAnsi" w:hAnsiTheme="majorHAnsi"/>
          <w:b/>
          <w:iCs/>
          <w:highlight w:val="yellow"/>
          <w:u w:val="single"/>
        </w:rPr>
        <w:t>full-scale military encounters</w:t>
      </w:r>
      <w:r w:rsidRPr="00E511E1">
        <w:rPr>
          <w:rFonts w:asciiTheme="majorHAnsi" w:hAnsiTheme="majorHAnsi"/>
          <w:sz w:val="16"/>
          <w:highlight w:val="yellow"/>
        </w:rPr>
        <w:t>,</w:t>
      </w:r>
      <w:r w:rsidRPr="00533F46">
        <w:rPr>
          <w:rFonts w:asciiTheme="majorHAnsi" w:hAnsiTheme="majorHAnsi"/>
          <w:sz w:val="16"/>
        </w:rPr>
        <w:t xml:space="preserve"> often </w:t>
      </w:r>
      <w:r w:rsidRPr="00533F46">
        <w:rPr>
          <w:rFonts w:asciiTheme="majorHAnsi" w:hAnsiTheme="majorHAnsi"/>
          <w:u w:val="single"/>
        </w:rPr>
        <w:t>with minimal provocation</w:t>
      </w:r>
      <w:r w:rsidRPr="00533F46">
        <w:rPr>
          <w:rFonts w:asciiTheme="majorHAnsi" w:hAnsiTheme="majorHAnsi"/>
          <w:sz w:val="16"/>
        </w:rPr>
        <w:t xml:space="preserve">. In some instances, </w:t>
      </w:r>
      <w:r w:rsidRPr="00E511E1">
        <w:rPr>
          <w:rFonts w:asciiTheme="majorHAnsi" w:hAnsiTheme="majorHAnsi"/>
          <w:highlight w:val="yellow"/>
          <w:u w:val="single"/>
        </w:rPr>
        <w:t>economic conditions will serve as</w:t>
      </w:r>
      <w:r w:rsidRPr="00533F46">
        <w:rPr>
          <w:rFonts w:asciiTheme="majorHAnsi" w:hAnsiTheme="majorHAnsi"/>
          <w:u w:val="single"/>
        </w:rPr>
        <w:t xml:space="preserve"> a</w:t>
      </w:r>
      <w:r w:rsidRPr="00533F46">
        <w:rPr>
          <w:rFonts w:asciiTheme="majorHAnsi" w:hAnsiTheme="majorHAnsi"/>
          <w:sz w:val="16"/>
        </w:rPr>
        <w:t xml:space="preserve"> convenient </w:t>
      </w:r>
      <w:r w:rsidRPr="00E511E1">
        <w:rPr>
          <w:rFonts w:asciiTheme="majorHAnsi" w:hAnsiTheme="majorHAnsi"/>
          <w:highlight w:val="yellow"/>
          <w:u w:val="single"/>
        </w:rPr>
        <w:t>pretext for conflic</w:t>
      </w:r>
      <w:r w:rsidRPr="00533F46">
        <w:rPr>
          <w:rFonts w:asciiTheme="majorHAnsi" w:hAnsiTheme="majorHAnsi"/>
          <w:u w:val="single"/>
        </w:rPr>
        <w:t>ts</w:t>
      </w:r>
      <w:r w:rsidRPr="00533F46">
        <w:rPr>
          <w:rFonts w:asciiTheme="majorHAnsi" w:hAnsiTheme="majorHAnsi"/>
          <w:sz w:val="16"/>
        </w:rPr>
        <w:t xml:space="preserve"> that stem </w:t>
      </w:r>
      <w:r w:rsidRPr="00E511E1">
        <w:rPr>
          <w:rFonts w:asciiTheme="majorHAnsi" w:hAnsiTheme="majorHAnsi"/>
          <w:highlight w:val="yellow"/>
          <w:u w:val="single"/>
        </w:rPr>
        <w:t>from cultural and religious differences</w:t>
      </w:r>
      <w:r w:rsidRPr="00E511E1">
        <w:rPr>
          <w:rFonts w:asciiTheme="majorHAnsi" w:hAnsiTheme="majorHAnsi"/>
          <w:sz w:val="16"/>
          <w:highlight w:val="yellow"/>
        </w:rPr>
        <w:t>.</w:t>
      </w:r>
      <w:r w:rsidRPr="00533F46">
        <w:rPr>
          <w:rFonts w:asciiTheme="majorHAnsi" w:hAnsiTheme="majorHAnsi"/>
          <w:sz w:val="16"/>
        </w:rPr>
        <w:t xml:space="preserve"> Alternatively, </w:t>
      </w:r>
      <w:r w:rsidRPr="00E511E1">
        <w:rPr>
          <w:rFonts w:asciiTheme="majorHAnsi" w:hAnsiTheme="majorHAnsi"/>
          <w:highlight w:val="yellow"/>
          <w:u w:val="single"/>
        </w:rPr>
        <w:t>nations may</w:t>
      </w:r>
      <w:r w:rsidRPr="00533F46">
        <w:rPr>
          <w:rFonts w:asciiTheme="majorHAnsi" w:hAnsiTheme="majorHAnsi"/>
          <w:sz w:val="16"/>
        </w:rPr>
        <w:t xml:space="preserve"> look to </w:t>
      </w:r>
      <w:r w:rsidRPr="00E511E1">
        <w:rPr>
          <w:rFonts w:asciiTheme="majorHAnsi" w:hAnsiTheme="majorHAnsi"/>
          <w:highlight w:val="yellow"/>
          <w:u w:val="single"/>
        </w:rPr>
        <w:t>divert attention</w:t>
      </w:r>
      <w:r w:rsidRPr="00533F46">
        <w:rPr>
          <w:rFonts w:asciiTheme="majorHAnsi" w:hAnsiTheme="majorHAnsi"/>
          <w:sz w:val="16"/>
        </w:rPr>
        <w:t xml:space="preserve"> away </w:t>
      </w:r>
      <w:r w:rsidRPr="00E511E1">
        <w:rPr>
          <w:rFonts w:asciiTheme="majorHAnsi" w:hAnsiTheme="majorHAnsi"/>
          <w:highlight w:val="yellow"/>
          <w:u w:val="single"/>
        </w:rPr>
        <w:t>from domestic problems by channeling</w:t>
      </w:r>
      <w:r w:rsidRPr="00533F46">
        <w:rPr>
          <w:rFonts w:asciiTheme="majorHAnsi" w:hAnsiTheme="majorHAnsi"/>
          <w:sz w:val="16"/>
        </w:rPr>
        <w:t xml:space="preserve"> frustration and </w:t>
      </w:r>
      <w:r w:rsidRPr="00533F46">
        <w:rPr>
          <w:rFonts w:asciiTheme="majorHAnsi" w:hAnsiTheme="majorHAnsi"/>
          <w:u w:val="single"/>
        </w:rPr>
        <w:t>p</w:t>
      </w:r>
      <w:r w:rsidRPr="00E511E1">
        <w:rPr>
          <w:rFonts w:asciiTheme="majorHAnsi" w:hAnsiTheme="majorHAnsi"/>
          <w:highlight w:val="yellow"/>
          <w:u w:val="single"/>
        </w:rPr>
        <w:t>opulist sentiment toward other countries</w:t>
      </w:r>
      <w:r w:rsidRPr="00533F46">
        <w:rPr>
          <w:rFonts w:asciiTheme="majorHAnsi" w:hAnsiTheme="majorHAnsi"/>
          <w:sz w:val="16"/>
        </w:rPr>
        <w:t xml:space="preserve"> and cultures. Enabled by cheap technology and the waning threat of American retribution, </w:t>
      </w:r>
      <w:r w:rsidRPr="00E511E1">
        <w:rPr>
          <w:rFonts w:asciiTheme="majorHAnsi" w:hAnsiTheme="majorHAnsi"/>
          <w:highlight w:val="yellow"/>
          <w:u w:val="single"/>
        </w:rPr>
        <w:t>terrorist groups will</w:t>
      </w:r>
      <w:r w:rsidRPr="00533F46">
        <w:rPr>
          <w:rFonts w:asciiTheme="majorHAnsi" w:hAnsiTheme="majorHAnsi"/>
          <w:sz w:val="16"/>
        </w:rPr>
        <w:t xml:space="preserve"> likely </w:t>
      </w:r>
      <w:r w:rsidRPr="00E511E1">
        <w:rPr>
          <w:rFonts w:asciiTheme="majorHAnsi" w:hAnsiTheme="majorHAnsi"/>
          <w:highlight w:val="yellow"/>
          <w:u w:val="single"/>
        </w:rPr>
        <w:t>boost the frequency and scale</w:t>
      </w:r>
      <w:r w:rsidRPr="00533F46">
        <w:rPr>
          <w:rFonts w:asciiTheme="majorHAnsi" w:hAnsiTheme="majorHAnsi"/>
          <w:u w:val="single"/>
        </w:rPr>
        <w:t xml:space="preserve"> of</w:t>
      </w:r>
      <w:r w:rsidRPr="00533F46">
        <w:rPr>
          <w:rFonts w:asciiTheme="majorHAnsi" w:hAnsiTheme="majorHAnsi"/>
          <w:sz w:val="16"/>
        </w:rPr>
        <w:t xml:space="preserve"> their horrifying </w:t>
      </w:r>
      <w:r w:rsidRPr="00E511E1">
        <w:rPr>
          <w:rFonts w:asciiTheme="majorHAnsi" w:hAnsiTheme="majorHAnsi"/>
          <w:highlight w:val="yellow"/>
          <w:u w:val="single"/>
        </w:rPr>
        <w:t>attacks</w:t>
      </w:r>
      <w:r w:rsidRPr="00533F46">
        <w:rPr>
          <w:rFonts w:asciiTheme="majorHAnsi" w:hAnsiTheme="majorHAnsi"/>
          <w:sz w:val="16"/>
        </w:rPr>
        <w:t xml:space="preserve">, bringing the threat of random violence to a whole new level. </w:t>
      </w:r>
      <w:r w:rsidRPr="00E511E1">
        <w:rPr>
          <w:rFonts w:asciiTheme="majorHAnsi" w:hAnsiTheme="majorHAnsi"/>
          <w:highlight w:val="yellow"/>
          <w:u w:val="single"/>
        </w:rPr>
        <w:t>Turbulent conditions will encourage aggressive saber rattling</w:t>
      </w:r>
      <w:r w:rsidRPr="00533F46">
        <w:rPr>
          <w:rFonts w:asciiTheme="majorHAnsi" w:hAnsiTheme="majorHAnsi"/>
          <w:sz w:val="16"/>
        </w:rPr>
        <w:t xml:space="preserve"> and interdictions </w:t>
      </w:r>
      <w:r w:rsidRPr="00E511E1">
        <w:rPr>
          <w:rFonts w:asciiTheme="majorHAnsi" w:hAnsiTheme="majorHAnsi"/>
          <w:highlight w:val="yellow"/>
          <w:u w:val="single"/>
        </w:rPr>
        <w:t>by</w:t>
      </w:r>
      <w:r w:rsidRPr="00E511E1">
        <w:rPr>
          <w:rFonts w:asciiTheme="majorHAnsi" w:eastAsiaTheme="majorEastAsia" w:hAnsiTheme="majorHAnsi" w:cstheme="majorBidi"/>
          <w:b/>
          <w:sz w:val="32"/>
          <w:highlight w:val="yellow"/>
          <w:u w:val="single"/>
        </w:rPr>
        <w:t xml:space="preserve"> </w:t>
      </w:r>
      <w:r w:rsidRPr="00E511E1">
        <w:rPr>
          <w:rFonts w:asciiTheme="majorHAnsi" w:hAnsiTheme="majorHAnsi"/>
          <w:highlight w:val="yellow"/>
          <w:u w:val="single"/>
        </w:rPr>
        <w:t>rogue nations</w:t>
      </w:r>
      <w:r w:rsidRPr="00533F46">
        <w:rPr>
          <w:rFonts w:asciiTheme="majorHAnsi" w:hAnsiTheme="majorHAnsi"/>
          <w:sz w:val="16"/>
        </w:rPr>
        <w:t xml:space="preserve"> running amok. Age-old clashes will also take on a new, more heated sense of urgency</w:t>
      </w:r>
      <w:r w:rsidRPr="00DE7B2D">
        <w:rPr>
          <w:rFonts w:asciiTheme="majorHAnsi" w:hAnsiTheme="majorHAnsi"/>
          <w:sz w:val="16"/>
        </w:rPr>
        <w:t xml:space="preserve">. </w:t>
      </w:r>
      <w:r w:rsidRPr="00DE7B2D">
        <w:rPr>
          <w:rFonts w:asciiTheme="majorHAnsi" w:hAnsiTheme="majorHAnsi"/>
          <w:u w:val="single"/>
        </w:rPr>
        <w:t>China will</w:t>
      </w:r>
      <w:r w:rsidRPr="00533F46">
        <w:rPr>
          <w:rFonts w:asciiTheme="majorHAnsi" w:hAnsiTheme="majorHAnsi"/>
          <w:sz w:val="16"/>
        </w:rPr>
        <w:t xml:space="preserve"> likely </w:t>
      </w:r>
      <w:r w:rsidRPr="00533F46">
        <w:rPr>
          <w:rFonts w:asciiTheme="majorHAnsi" w:hAnsiTheme="majorHAnsi"/>
          <w:u w:val="single"/>
        </w:rPr>
        <w:t>assume an increasingly belligerent posture toward Taiwan, while Iran may embark on overt colonization</w:t>
      </w:r>
      <w:r w:rsidRPr="00533F46">
        <w:rPr>
          <w:rFonts w:asciiTheme="majorHAnsi" w:hAnsiTheme="majorHAnsi"/>
          <w:sz w:val="16"/>
        </w:rPr>
        <w:t xml:space="preserve"> of its </w:t>
      </w:r>
      <w:r w:rsidRPr="00533F46">
        <w:rPr>
          <w:rFonts w:asciiTheme="majorHAnsi" w:hAnsiTheme="majorHAnsi"/>
          <w:u w:val="single"/>
        </w:rPr>
        <w:t>neighbors</w:t>
      </w:r>
      <w:r w:rsidRPr="00533F46">
        <w:rPr>
          <w:rFonts w:asciiTheme="majorHAnsi" w:hAnsiTheme="majorHAnsi"/>
          <w:sz w:val="16"/>
        </w:rPr>
        <w:t xml:space="preserve"> in the Mideast. Israel, for its part, may look to draw a dwindling list of allies from around the world into a growing number of conflicts. Some observers, like John </w:t>
      </w:r>
      <w:proofErr w:type="spellStart"/>
      <w:r w:rsidRPr="00533F46">
        <w:rPr>
          <w:rFonts w:asciiTheme="majorHAnsi" w:hAnsiTheme="majorHAnsi"/>
          <w:sz w:val="16"/>
        </w:rPr>
        <w:t>Mearsheimer</w:t>
      </w:r>
      <w:proofErr w:type="spellEnd"/>
      <w:r w:rsidRPr="00533F46">
        <w:rPr>
          <w:rFonts w:asciiTheme="majorHAnsi" w:hAnsiTheme="majorHAnsi"/>
          <w:sz w:val="16"/>
        </w:rPr>
        <w:t xml:space="preserve">,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w:t>
      </w:r>
      <w:proofErr w:type="spellStart"/>
      <w:r w:rsidRPr="00533F46">
        <w:rPr>
          <w:rFonts w:asciiTheme="majorHAnsi" w:hAnsiTheme="majorHAnsi"/>
          <w:sz w:val="16"/>
        </w:rPr>
        <w:t>humyn</w:t>
      </w:r>
      <w:proofErr w:type="spellEnd"/>
      <w:r w:rsidRPr="00533F46">
        <w:rPr>
          <w:rFonts w:asciiTheme="majorHAnsi" w:hAnsiTheme="majorHAnsi"/>
          <w:sz w:val="16"/>
        </w:rPr>
        <w:t xml:space="preserve"> instincts and triggering genocidal acts. </w:t>
      </w:r>
      <w:r w:rsidRPr="00DE7B2D">
        <w:rPr>
          <w:rFonts w:asciiTheme="majorHAnsi" w:hAnsiTheme="majorHAnsi"/>
          <w:highlight w:val="yellow"/>
          <w:u w:val="single"/>
        </w:rPr>
        <w:t xml:space="preserve">Terrorists employing </w:t>
      </w:r>
      <w:r w:rsidRPr="00DE7B2D">
        <w:rPr>
          <w:rFonts w:asciiTheme="majorHAnsi" w:hAnsiTheme="majorHAnsi"/>
          <w:b/>
          <w:iCs/>
          <w:highlight w:val="yellow"/>
          <w:u w:val="single"/>
        </w:rPr>
        <w:t>biological</w:t>
      </w:r>
      <w:r w:rsidRPr="00DE7B2D">
        <w:rPr>
          <w:rFonts w:asciiTheme="majorHAnsi" w:hAnsiTheme="majorHAnsi"/>
          <w:highlight w:val="yellow"/>
          <w:u w:val="single"/>
        </w:rPr>
        <w:t xml:space="preserve"> or </w:t>
      </w:r>
      <w:r w:rsidRPr="00DE7B2D">
        <w:rPr>
          <w:rFonts w:asciiTheme="majorHAnsi" w:hAnsiTheme="majorHAnsi"/>
          <w:b/>
          <w:iCs/>
          <w:highlight w:val="yellow"/>
          <w:u w:val="single"/>
        </w:rPr>
        <w:t>nuclear</w:t>
      </w:r>
      <w:r w:rsidRPr="00DE7B2D">
        <w:rPr>
          <w:rFonts w:asciiTheme="majorHAnsi" w:hAnsiTheme="majorHAnsi"/>
          <w:highlight w:val="yellow"/>
          <w:u w:val="single"/>
        </w:rPr>
        <w:t xml:space="preserve"> weapons will vie with conventional forces using jets, cruise missiles, and bunker-busting bombs to cause widespread destruction.</w:t>
      </w:r>
      <w:r w:rsidRPr="00533F46">
        <w:rPr>
          <w:rFonts w:asciiTheme="majorHAnsi" w:hAnsiTheme="majorHAnsi"/>
          <w:u w:val="single"/>
        </w:rPr>
        <w:t xml:space="preserve"> Many will interpret</w:t>
      </w:r>
      <w:r w:rsidRPr="00533F46">
        <w:rPr>
          <w:rFonts w:asciiTheme="majorHAnsi" w:hAnsiTheme="majorHAnsi"/>
          <w:sz w:val="16"/>
        </w:rPr>
        <w:t xml:space="preserve"> stepped-up </w:t>
      </w:r>
      <w:r w:rsidRPr="00DE7B2D">
        <w:rPr>
          <w:rFonts w:asciiTheme="majorHAnsi" w:hAnsiTheme="majorHAnsi"/>
          <w:highlight w:val="yellow"/>
          <w:u w:val="single"/>
        </w:rPr>
        <w:t>conflicts</w:t>
      </w:r>
      <w:r w:rsidRPr="00533F46">
        <w:rPr>
          <w:rFonts w:asciiTheme="majorHAnsi" w:hAnsiTheme="majorHAnsi"/>
          <w:sz w:val="16"/>
        </w:rPr>
        <w:t xml:space="preserve"> between Muslims and Western societies </w:t>
      </w:r>
      <w:r w:rsidRPr="00DE7B2D">
        <w:rPr>
          <w:rFonts w:asciiTheme="majorHAnsi" w:hAnsiTheme="majorHAnsi"/>
          <w:highlight w:val="yellow"/>
          <w:u w:val="single"/>
        </w:rPr>
        <w:t xml:space="preserve">as the beginnings of a new </w:t>
      </w:r>
      <w:r w:rsidRPr="00DE7B2D">
        <w:rPr>
          <w:rFonts w:asciiTheme="majorHAnsi" w:hAnsiTheme="majorHAnsi"/>
          <w:b/>
          <w:iCs/>
          <w:highlight w:val="yellow"/>
          <w:u w:val="single"/>
        </w:rPr>
        <w:t>world war</w:t>
      </w:r>
      <w:r w:rsidRPr="00DE7B2D">
        <w:rPr>
          <w:rFonts w:asciiTheme="majorHAnsi" w:hAnsiTheme="majorHAnsi"/>
          <w:sz w:val="16"/>
          <w:highlight w:val="yellow"/>
        </w:rPr>
        <w:t>.</w:t>
      </w:r>
      <w:r w:rsidRPr="00533F46">
        <w:rPr>
          <w:rFonts w:asciiTheme="majorHAnsi" w:hAnsiTheme="majorHAnsi"/>
          <w:sz w:val="16"/>
        </w:rPr>
        <w:t xml:space="preserve"> </w:t>
      </w:r>
    </w:p>
    <w:p w14:paraId="1F3E3A95" w14:textId="77777777" w:rsidR="00692CF2" w:rsidRDefault="00692CF2" w:rsidP="00692CF2">
      <w:pPr>
        <w:pStyle w:val="Heading3"/>
      </w:pPr>
      <w:r>
        <w:t>AT: Clinton Bad—Middle East</w:t>
      </w:r>
    </w:p>
    <w:p w14:paraId="315A2A9D" w14:textId="77777777" w:rsidR="00692CF2" w:rsidRDefault="00692CF2" w:rsidP="00692CF2"/>
    <w:p w14:paraId="6B21A39F" w14:textId="77777777" w:rsidR="00692CF2" w:rsidRPr="00B60786" w:rsidRDefault="00692CF2" w:rsidP="00692CF2">
      <w:pPr>
        <w:pStyle w:val="Heading4"/>
      </w:pPr>
      <w:r>
        <w:t>Clinton’s Middle East</w:t>
      </w:r>
      <w:r w:rsidRPr="00B60786">
        <w:t xml:space="preserve"> foreign policy will be restrained</w:t>
      </w:r>
    </w:p>
    <w:p w14:paraId="048EFBC2" w14:textId="77777777" w:rsidR="00692CF2" w:rsidRPr="00B60786" w:rsidRDefault="00692CF2" w:rsidP="00692CF2">
      <w:r w:rsidRPr="00B60786">
        <w:rPr>
          <w:rStyle w:val="Style13ptBold"/>
        </w:rPr>
        <w:t>Thrall 5/17/16</w:t>
      </w:r>
      <w:r w:rsidRPr="00B60786">
        <w:t xml:space="preserve"> (A. Trevor, senior fellow at the Cato Institute and an associate professor at George Mason University in the School of Policy, Government, and International Affairs, "Why Hillary Clinton Will Be a Foreign-Policy Nightmare," http://nationalinterest.org/blog/the-skeptics/why-hillary-clinton-will-be-foreign-policy-nightmare-16233)</w:t>
      </w:r>
    </w:p>
    <w:p w14:paraId="7C5CF1A7" w14:textId="77777777" w:rsidR="00692CF2" w:rsidRPr="00B60786" w:rsidRDefault="00692CF2" w:rsidP="00692CF2">
      <w:r w:rsidRPr="00B60786">
        <w:t xml:space="preserve">How likely is this nightmare scenario? All three decisions are entirely plausible given the decisions made by the previous two presidents. Hillary Clinton’s own behavior as Secretary of State and her comments on the campaign trail only make them more so. That said, </w:t>
      </w:r>
      <w:r w:rsidRPr="00187A9F">
        <w:rPr>
          <w:rStyle w:val="Emphasis"/>
          <w:highlight w:val="yellow"/>
        </w:rPr>
        <w:t>predicting the future is a tricky business</w:t>
      </w:r>
      <w:r w:rsidRPr="00187A9F">
        <w:rPr>
          <w:rStyle w:val="StyleUnderline"/>
          <w:highlight w:val="yellow"/>
        </w:rPr>
        <w:t>. As concerned as Americans are about ISIS, they are also tired of war [</w:t>
      </w:r>
      <w:r w:rsidRPr="00B60786">
        <w:rPr>
          <w:rStyle w:val="StyleUnderline"/>
        </w:rPr>
        <w:t xml:space="preserve">14] in the Middle East </w:t>
      </w:r>
      <w:r w:rsidRPr="00187A9F">
        <w:rPr>
          <w:rStyle w:val="StyleUnderline"/>
          <w:highlight w:val="yellow"/>
        </w:rPr>
        <w:t xml:space="preserve">and sending troops to the desert carries enormous political risks for any president. It may turn out, then, that foreign policy under a new Clinton administration would be </w:t>
      </w:r>
      <w:r w:rsidRPr="00187A9F">
        <w:rPr>
          <w:rStyle w:val="Emphasis"/>
          <w:highlight w:val="yellow"/>
        </w:rPr>
        <w:t>far more restrained</w:t>
      </w:r>
      <w:r w:rsidRPr="00187A9F">
        <w:rPr>
          <w:rStyle w:val="StyleUnderline"/>
          <w:highlight w:val="yellow"/>
        </w:rPr>
        <w:t xml:space="preserve"> than the worst-case scenario</w:t>
      </w:r>
      <w:r w:rsidRPr="00B60786">
        <w:t xml:space="preserve"> I have outlined here. But what if it isn’t? The costs for America in lives and treasure could be momentous.</w:t>
      </w:r>
    </w:p>
    <w:p w14:paraId="14AF8C01" w14:textId="77777777" w:rsidR="00692CF2" w:rsidRPr="002F5D87" w:rsidRDefault="00692CF2" w:rsidP="00692CF2"/>
    <w:p w14:paraId="2D9AD16A" w14:textId="77777777" w:rsidR="00692CF2" w:rsidRPr="00B60786" w:rsidRDefault="00692CF2" w:rsidP="00692CF2">
      <w:pPr>
        <w:pStyle w:val="Heading4"/>
      </w:pPr>
      <w:r w:rsidRPr="00B60786">
        <w:t xml:space="preserve">No policy difference over Syria - Trump will also escalate US involvement </w:t>
      </w:r>
    </w:p>
    <w:p w14:paraId="27609B30" w14:textId="77777777" w:rsidR="00692CF2" w:rsidRPr="00B60786" w:rsidRDefault="00692CF2" w:rsidP="00692CF2">
      <w:r w:rsidRPr="00B60786">
        <w:rPr>
          <w:rStyle w:val="Style13ptBold"/>
        </w:rPr>
        <w:t>Beauchamp 5/27/16</w:t>
      </w:r>
      <w:r w:rsidRPr="00B60786">
        <w:t xml:space="preserve"> (Zack, Foreign Policy Contributor @ </w:t>
      </w:r>
      <w:proofErr w:type="spellStart"/>
      <w:r w:rsidRPr="00B60786">
        <w:t>Vox</w:t>
      </w:r>
      <w:proofErr w:type="spellEnd"/>
      <w:r w:rsidRPr="00B60786">
        <w:t>, "The Donald Trump dove myth: why he’s actually a bigger hawk than Hillary Clinton," http://www.vox.com/world/2016/5/27/11608580/donald-trump-foreign-policy-war-iraq-hillary-clinton)</w:t>
      </w:r>
    </w:p>
    <w:p w14:paraId="402E4572" w14:textId="77777777" w:rsidR="00692CF2" w:rsidRDefault="00692CF2" w:rsidP="00692CF2">
      <w:pPr>
        <w:rPr>
          <w:sz w:val="16"/>
        </w:rPr>
      </w:pPr>
      <w:r w:rsidRPr="00B60786">
        <w:rPr>
          <w:sz w:val="16"/>
        </w:rPr>
        <w:t xml:space="preserve">Today, </w:t>
      </w:r>
      <w:r w:rsidRPr="00B60786">
        <w:rPr>
          <w:rStyle w:val="StyleUnderline"/>
        </w:rPr>
        <w:t>when it comes to Syria, Trump talks a lot about the risks of military intervention, whereas Clinton has played up our obligation to try to end the conflict</w:t>
      </w:r>
      <w:r w:rsidRPr="00B60786">
        <w:rPr>
          <w:sz w:val="16"/>
        </w:rPr>
        <w:t xml:space="preserve">. "I would have stayed out of Syria and wouldn’t have fought so much for Assad, against Assad," Trump said. "We’re supposed to fight ISIS, who is fighting Assad." </w:t>
      </w:r>
      <w:r w:rsidRPr="00187A9F">
        <w:rPr>
          <w:rStyle w:val="Emphasis"/>
          <w:highlight w:val="yellow"/>
        </w:rPr>
        <w:t>But the two of them support more or less the same military escalation in Syria</w:t>
      </w:r>
      <w:r w:rsidRPr="00187A9F">
        <w:rPr>
          <w:sz w:val="16"/>
          <w:highlight w:val="yellow"/>
        </w:rPr>
        <w:t xml:space="preserve">. </w:t>
      </w:r>
      <w:r w:rsidRPr="00187A9F">
        <w:rPr>
          <w:rStyle w:val="StyleUnderline"/>
          <w:highlight w:val="yellow"/>
        </w:rPr>
        <w:t>Both Clinton and Trump have proposed carving out "safe zones" in the country, which means clearing out a chunk of its territory and protecting it from aggressors</w:t>
      </w:r>
      <w:r w:rsidRPr="00B60786">
        <w:rPr>
          <w:sz w:val="16"/>
        </w:rPr>
        <w:t xml:space="preserve">. Trump sees this as the answer to the Syrian refugee crisis — if you can keep the Syrians there, they won't have to come over here (or to Europe). "What I like is build a safe zone, it’s here, build a big, beautiful safe zone and you have whatever it is so people can live, and they’ll be happier," he said in a campaign appearance. "I mean, they’re </w:t>
      </w:r>
      <w:proofErr w:type="spellStart"/>
      <w:r w:rsidRPr="00B60786">
        <w:rPr>
          <w:sz w:val="16"/>
        </w:rPr>
        <w:t>gonna</w:t>
      </w:r>
      <w:proofErr w:type="spellEnd"/>
      <w:r w:rsidRPr="00B60786">
        <w:rPr>
          <w:sz w:val="16"/>
        </w:rPr>
        <w:t xml:space="preserve"> learn German, they’re </w:t>
      </w:r>
      <w:proofErr w:type="spellStart"/>
      <w:r w:rsidRPr="00B60786">
        <w:rPr>
          <w:sz w:val="16"/>
        </w:rPr>
        <w:t>gonna</w:t>
      </w:r>
      <w:proofErr w:type="spellEnd"/>
      <w:r w:rsidRPr="00B60786">
        <w:rPr>
          <w:sz w:val="16"/>
        </w:rPr>
        <w:t xml:space="preserve"> learn all these different languages. It’s ridiculous." Similarly, </w:t>
      </w:r>
      <w:r w:rsidRPr="00187A9F">
        <w:rPr>
          <w:rStyle w:val="StyleUnderline"/>
          <w:highlight w:val="yellow"/>
        </w:rPr>
        <w:t>both candidates have emphasized the need to bomb ISIS in Iraq and Syria</w:t>
      </w:r>
      <w:r w:rsidRPr="00B60786">
        <w:rPr>
          <w:sz w:val="16"/>
        </w:rPr>
        <w:t xml:space="preserve"> — with Trump famously summarizing his policy as "bomb the shit out of" ISIS. But </w:t>
      </w:r>
      <w:r w:rsidRPr="00187A9F">
        <w:rPr>
          <w:rStyle w:val="StyleUnderline"/>
          <w:highlight w:val="yellow"/>
        </w:rPr>
        <w:t>the way in which Trump plans to wage war on ISIS is far more aggressive — and illegal — than anything Clinton proposed</w:t>
      </w:r>
      <w:r w:rsidRPr="00187A9F">
        <w:rPr>
          <w:sz w:val="16"/>
          <w:highlight w:val="yellow"/>
        </w:rPr>
        <w:t>.</w:t>
      </w:r>
      <w:r w:rsidRPr="00B60786">
        <w:rPr>
          <w:sz w:val="16"/>
        </w:rPr>
        <w:t xml:space="preserve"> </w:t>
      </w:r>
      <w:r w:rsidRPr="00B60786">
        <w:rPr>
          <w:rStyle w:val="StyleUnderline"/>
        </w:rPr>
        <w:t>One of Trump's signature proposals is targeting and killing the families of suspected ISIS fighters</w:t>
      </w:r>
      <w:r w:rsidRPr="00B60786">
        <w:rPr>
          <w:sz w:val="16"/>
        </w:rPr>
        <w:t xml:space="preserve">. "When you get these terrorists," Trump said in December, "you have to take out their families." He also wants to bring back torture that's "much tougher" than waterboarding. "Don’t kid yourself, folks. It works, okay? It works. Only a stupid person would say it doesn’t work," he said at a November campaign event. But "if it doesn’t work, they deserve it anyway, for what they’re doing." To be clear, both torture and </w:t>
      </w:r>
      <w:r w:rsidRPr="00B60786">
        <w:rPr>
          <w:rStyle w:val="StyleUnderline"/>
        </w:rPr>
        <w:t xml:space="preserve">the intentional killing of civilians are crimes under international and US law. </w:t>
      </w:r>
      <w:r w:rsidRPr="00B60786">
        <w:rPr>
          <w:sz w:val="16"/>
        </w:rPr>
        <w:t xml:space="preserve">Confusingly, Trump said in early March he would not order US military officers to disobey the law. But he subsequently suggested that he'd "like the law expanded" to permit torture. So </w:t>
      </w:r>
      <w:r w:rsidRPr="00B60786">
        <w:rPr>
          <w:rStyle w:val="StyleUnderline"/>
        </w:rPr>
        <w:t>Trump has not only supported most of America's recent wars, he also wants to wage wars in a fashion that's far more violent than what Clinton — or most mainstream politicians — would countenance</w:t>
      </w:r>
      <w:r w:rsidRPr="00B60786">
        <w:rPr>
          <w:sz w:val="16"/>
        </w:rPr>
        <w:t xml:space="preserve">. </w:t>
      </w:r>
      <w:r w:rsidRPr="00187A9F">
        <w:rPr>
          <w:rStyle w:val="Emphasis"/>
          <w:highlight w:val="yellow"/>
        </w:rPr>
        <w:t>There's just no evidence</w:t>
      </w:r>
      <w:r w:rsidRPr="00B60786">
        <w:rPr>
          <w:sz w:val="16"/>
        </w:rPr>
        <w:t xml:space="preserve">, when you look at actual policy positions rather than rhetoric, </w:t>
      </w:r>
      <w:r w:rsidRPr="00187A9F">
        <w:rPr>
          <w:rStyle w:val="Emphasis"/>
          <w:highlight w:val="yellow"/>
        </w:rPr>
        <w:t>that Trump is inclined to be skeptical about using force in the midst of an international crisis</w:t>
      </w:r>
      <w:r w:rsidRPr="00187A9F">
        <w:rPr>
          <w:sz w:val="16"/>
          <w:highlight w:val="yellow"/>
        </w:rPr>
        <w:t>.</w:t>
      </w:r>
    </w:p>
    <w:p w14:paraId="10A681F2" w14:textId="77777777" w:rsidR="00A85BF2" w:rsidRDefault="00A85BF2" w:rsidP="00692CF2">
      <w:pPr>
        <w:rPr>
          <w:sz w:val="16"/>
        </w:rPr>
      </w:pPr>
    </w:p>
    <w:p w14:paraId="5ED3DFDA" w14:textId="3E365380" w:rsidR="00A85BF2" w:rsidRPr="00B60786" w:rsidRDefault="00A85BF2" w:rsidP="00A85BF2">
      <w:pPr>
        <w:pStyle w:val="Heading3"/>
      </w:pPr>
      <w:r>
        <w:t>AT: Trump Good—Russia Relations</w:t>
      </w:r>
    </w:p>
    <w:p w14:paraId="4A2B0B6B" w14:textId="77777777" w:rsidR="00692CF2" w:rsidRDefault="00692CF2" w:rsidP="00692CF2">
      <w:pPr>
        <w:rPr>
          <w:sz w:val="16"/>
        </w:rPr>
      </w:pPr>
    </w:p>
    <w:p w14:paraId="679DF534" w14:textId="498A1EB4" w:rsidR="00A85BF2" w:rsidRDefault="00A85BF2" w:rsidP="00A85BF2">
      <w:pPr>
        <w:pStyle w:val="Heading4"/>
      </w:pPr>
      <w:r>
        <w:t>Trump doesn’t solve relations and Clinton doesn’t them—Russia will seek compromise either way</w:t>
      </w:r>
    </w:p>
    <w:p w14:paraId="6A7564E3" w14:textId="2045AFC0" w:rsidR="00A85BF2" w:rsidRPr="00A85BF2" w:rsidRDefault="00A85BF2" w:rsidP="00A85BF2">
      <w:proofErr w:type="spellStart"/>
      <w:r w:rsidRPr="00A85BF2">
        <w:rPr>
          <w:rStyle w:val="Style13ptBold"/>
        </w:rPr>
        <w:t>Mikheev</w:t>
      </w:r>
      <w:proofErr w:type="spellEnd"/>
      <w:r w:rsidRPr="00A85BF2">
        <w:rPr>
          <w:rStyle w:val="Style13ptBold"/>
        </w:rPr>
        <w:t>, 6/8</w:t>
      </w:r>
      <w:r>
        <w:t>/1</w:t>
      </w:r>
      <w:r w:rsidRPr="00A85BF2">
        <w:t>6 - Current affairs analyst for Russia Beyond the Headlines</w:t>
      </w:r>
      <w:r>
        <w:t xml:space="preserve"> (Vladimir, “</w:t>
      </w:r>
      <w:r w:rsidRPr="00A85BF2">
        <w:t>U.S. elections: Does Moscow really care if it’s Clinton or Trump?</w:t>
      </w:r>
      <w:r>
        <w:t xml:space="preserve">” </w:t>
      </w:r>
      <w:r w:rsidRPr="00A85BF2">
        <w:t>http://rbth.com/international/troika/2016/06/08/us-elections-does-moscow-really-care-if-its-clinton-or-trump_601421</w:t>
      </w:r>
      <w:r>
        <w:t>)</w:t>
      </w:r>
    </w:p>
    <w:p w14:paraId="4BCCE6D6" w14:textId="77777777" w:rsidR="00A85BF2" w:rsidRDefault="00A85BF2" w:rsidP="00A85BF2">
      <w:proofErr w:type="spellStart"/>
      <w:r w:rsidRPr="00A85BF2">
        <w:t>Peskov</w:t>
      </w:r>
      <w:proofErr w:type="spellEnd"/>
      <w:r w:rsidRPr="00A85BF2">
        <w:t xml:space="preserve"> went on to explain that </w:t>
      </w:r>
      <w:r w:rsidRPr="00A85BF2">
        <w:rPr>
          <w:rStyle w:val="StyleUnderline"/>
        </w:rPr>
        <w:t xml:space="preserve">Moscow would consider “the best” U.S. president the one that nets the majority of the votes of the American people </w:t>
      </w:r>
      <w:r w:rsidRPr="00A85BF2">
        <w:t>despite the “peculiarities of the U.S. electoral system.</w:t>
      </w:r>
    </w:p>
    <w:p w14:paraId="645A5FEB" w14:textId="430256E8" w:rsidR="00A85BF2" w:rsidRPr="00A85BF2" w:rsidRDefault="00A85BF2" w:rsidP="00A85BF2">
      <w:r w:rsidRPr="00A85BF2">
        <w:rPr>
          <w:rStyle w:val="StyleUnderline"/>
        </w:rPr>
        <w:t>Despite early talk that Trump was Moscow’s preferred candidate</w:t>
      </w:r>
      <w:r w:rsidRPr="00A85BF2">
        <w:t xml:space="preserve">, it seems that </w:t>
      </w:r>
      <w:r w:rsidRPr="00A85BF2">
        <w:rPr>
          <w:rStyle w:val="StyleUnderline"/>
        </w:rPr>
        <w:t>Kremlin and Russian political elites have not actually taken sides</w:t>
      </w:r>
      <w:r w:rsidRPr="00A85BF2">
        <w:t xml:space="preserve"> in the U.S. elections. </w:t>
      </w:r>
      <w:r w:rsidRPr="00A85BF2">
        <w:rPr>
          <w:rStyle w:val="StyleUnderline"/>
        </w:rPr>
        <w:t>They appear</w:t>
      </w:r>
      <w:r w:rsidRPr="00A85BF2">
        <w:t xml:space="preserve"> to be </w:t>
      </w:r>
      <w:r w:rsidRPr="00A85BF2">
        <w:rPr>
          <w:rStyle w:val="StyleUnderline"/>
        </w:rPr>
        <w:t>ready to accommodate any new face at the top in Washington</w:t>
      </w:r>
      <w:r w:rsidRPr="00A85BF2">
        <w:t xml:space="preserve"> for the mere reason that </w:t>
      </w:r>
      <w:r w:rsidRPr="00A85BF2">
        <w:rPr>
          <w:rStyle w:val="StyleUnderline"/>
        </w:rPr>
        <w:t>no one in Moscow has preserved illusions of bettering relations</w:t>
      </w:r>
      <w:r w:rsidRPr="00A85BF2">
        <w:t xml:space="preserve"> with the U.S. in the foreseeable future. And yet…</w:t>
      </w:r>
    </w:p>
    <w:p w14:paraId="07A66A95" w14:textId="77777777" w:rsidR="00A85BF2" w:rsidRDefault="00A85BF2" w:rsidP="00A85BF2">
      <w:r w:rsidRPr="00A85BF2">
        <w:t>She-warrior or she-diplomat?</w:t>
      </w:r>
    </w:p>
    <w:p w14:paraId="1E5CCAC6" w14:textId="77777777" w:rsidR="00A85BF2" w:rsidRDefault="00A85BF2" w:rsidP="00A85BF2">
      <w:r w:rsidRPr="00A85BF2">
        <w:t xml:space="preserve">If Clinton is elected president, should Moscow forget about any kind of “reset” in the relationship and brace itself for a full-fledged Cold War that could even turn into a hot war? This was the view spelled out in a recent radio program by Mikhail </w:t>
      </w:r>
      <w:proofErr w:type="spellStart"/>
      <w:r w:rsidRPr="00A85BF2">
        <w:t>Khazin</w:t>
      </w:r>
      <w:proofErr w:type="spellEnd"/>
      <w:r w:rsidRPr="00A85BF2">
        <w:t>, a well-known Russian economist with strong anti-Western political views.</w:t>
      </w:r>
    </w:p>
    <w:p w14:paraId="19411A31" w14:textId="1B2D6FF0" w:rsidR="00A85BF2" w:rsidRPr="00A85BF2" w:rsidRDefault="00A85BF2" w:rsidP="00A85BF2">
      <w:pPr>
        <w:rPr>
          <w:rStyle w:val="StyleUnderline"/>
          <w:u w:val="none"/>
        </w:rPr>
      </w:pPr>
      <w:r w:rsidRPr="00A85BF2">
        <w:t xml:space="preserve">However, Fyodor </w:t>
      </w:r>
      <w:proofErr w:type="spellStart"/>
      <w:r w:rsidRPr="00A85BF2">
        <w:rPr>
          <w:rStyle w:val="StyleUnderline"/>
        </w:rPr>
        <w:t>Voitolovsky</w:t>
      </w:r>
      <w:proofErr w:type="spellEnd"/>
      <w:r w:rsidRPr="00A85BF2">
        <w:rPr>
          <w:rStyle w:val="StyleUnderline"/>
        </w:rPr>
        <w:t>, deputy director at the</w:t>
      </w:r>
      <w:r w:rsidRPr="00A85BF2">
        <w:t xml:space="preserve"> Moscow-based </w:t>
      </w:r>
      <w:r w:rsidRPr="00A85BF2">
        <w:rPr>
          <w:rStyle w:val="StyleUnderline"/>
        </w:rPr>
        <w:t>Institute of World Economy and International Relations at the Russian Academy of Sciences</w:t>
      </w:r>
      <w:r w:rsidRPr="00A85BF2">
        <w:t xml:space="preserve">, was </w:t>
      </w:r>
      <w:r w:rsidRPr="00A85BF2">
        <w:rPr>
          <w:rStyle w:val="StyleUnderline"/>
        </w:rPr>
        <w:t xml:space="preserve">dismissed such doomsday forecasts as </w:t>
      </w:r>
      <w:r w:rsidRPr="00A85BF2">
        <w:t>laughable in comments to RBTH.</w:t>
      </w:r>
    </w:p>
    <w:p w14:paraId="15542B61" w14:textId="7196896A" w:rsidR="00A85BF2" w:rsidRDefault="00A85BF2" w:rsidP="00A85BF2">
      <w:r w:rsidRPr="00A85BF2">
        <w:t xml:space="preserve">“A war? With launching of nuclear missiles? Come on, let’s be serious! </w:t>
      </w:r>
      <w:r w:rsidRPr="00A85BF2">
        <w:rPr>
          <w:rStyle w:val="StyleUnderline"/>
        </w:rPr>
        <w:t>There is the rhetoric of the election trail. And there are realities on the ground. It is an enormous difference. The context of relations between Russia and the United States dictates a search for compromises, no matter what</w:t>
      </w:r>
      <w:r w:rsidRPr="00A85BF2">
        <w:t>.”</w:t>
      </w:r>
    </w:p>
    <w:p w14:paraId="37228984" w14:textId="77777777" w:rsidR="00A85BF2" w:rsidRPr="00BA0938" w:rsidRDefault="00A85BF2" w:rsidP="00A85BF2"/>
    <w:p w14:paraId="2355E979" w14:textId="7CD450D3" w:rsidR="009C26DE" w:rsidRDefault="00F87211" w:rsidP="00F87211">
      <w:pPr>
        <w:pStyle w:val="Heading3"/>
      </w:pPr>
      <w:r>
        <w:t>AT: No Impact—Only Campaign Rhetoric</w:t>
      </w:r>
    </w:p>
    <w:p w14:paraId="03CAE232" w14:textId="77777777" w:rsidR="00F87211" w:rsidRDefault="00F87211" w:rsidP="00F87211"/>
    <w:p w14:paraId="74C4D86B" w14:textId="77777777" w:rsidR="00F87211" w:rsidRDefault="00F87211" w:rsidP="00F87211">
      <w:pPr>
        <w:pStyle w:val="Heading4"/>
      </w:pPr>
      <w:r>
        <w:t>Studies prove presidents keep their promises</w:t>
      </w:r>
    </w:p>
    <w:p w14:paraId="3EAF7636" w14:textId="77777777" w:rsidR="00F87211" w:rsidRDefault="00F87211" w:rsidP="00F87211">
      <w:r w:rsidRPr="003755F8">
        <w:rPr>
          <w:rStyle w:val="Style13ptBold"/>
        </w:rPr>
        <w:t>Klein 12</w:t>
      </w:r>
      <w:r>
        <w:t xml:space="preserve"> (Ezra Klein: Writer for the Washington Post, “Presidents keep their campaign promises,” 1/20/12, </w:t>
      </w:r>
      <w:hyperlink r:id="rId27" w:history="1">
        <w:r w:rsidRPr="00615376">
          <w:rPr>
            <w:rStyle w:val="Hyperlink"/>
          </w:rPr>
          <w:t>https://www.washingtonpost.com/blogs/ezra-klein/post/presidents-keep-their-campaign-promises/2011/08/25/gIQAwCA9DQ_blog.html</w:t>
        </w:r>
      </w:hyperlink>
      <w:r>
        <w:t>, Accessed: 7/16/16, RRR)</w:t>
      </w:r>
    </w:p>
    <w:p w14:paraId="6C56BA79" w14:textId="77777777" w:rsidR="00F87211" w:rsidRPr="003755F8" w:rsidRDefault="00F87211" w:rsidP="00F87211"/>
    <w:p w14:paraId="563CB163" w14:textId="77777777" w:rsidR="00F87211" w:rsidRDefault="00F87211" w:rsidP="00F87211">
      <w:pPr>
        <w:rPr>
          <w:sz w:val="16"/>
        </w:rPr>
      </w:pPr>
      <w:r w:rsidRPr="003755F8">
        <w:rPr>
          <w:rStyle w:val="StyleUnderline"/>
        </w:rPr>
        <w:t>Bernstein relies on</w:t>
      </w:r>
      <w:r w:rsidRPr="003755F8">
        <w:rPr>
          <w:sz w:val="16"/>
        </w:rPr>
        <w:t xml:space="preserve"> two </w:t>
      </w:r>
      <w:r w:rsidRPr="003755F8">
        <w:rPr>
          <w:rStyle w:val="StyleUnderline"/>
        </w:rPr>
        <w:t>studies</w:t>
      </w:r>
      <w:r w:rsidRPr="003755F8">
        <w:rPr>
          <w:sz w:val="16"/>
        </w:rPr>
        <w:t xml:space="preserve"> from the 1980s </w:t>
      </w:r>
      <w:r w:rsidRPr="003755F8">
        <w:rPr>
          <w:rStyle w:val="StyleUnderline"/>
        </w:rPr>
        <w:t>to make his point</w:t>
      </w:r>
      <w:r w:rsidRPr="003755F8">
        <w:rPr>
          <w:sz w:val="16"/>
        </w:rPr>
        <w:t xml:space="preserve">. In 1984, Michael </w:t>
      </w:r>
      <w:proofErr w:type="spellStart"/>
      <w:r w:rsidRPr="003755F8">
        <w:rPr>
          <w:sz w:val="16"/>
        </w:rPr>
        <w:t>Krukones</w:t>
      </w:r>
      <w:proofErr w:type="spellEnd"/>
      <w:r w:rsidRPr="003755F8">
        <w:rPr>
          <w:sz w:val="16"/>
        </w:rPr>
        <w:t xml:space="preserve"> published “Promises and Performance: Presidential Campaigns as Policy Predictors,” and found that “about </w:t>
      </w:r>
      <w:r w:rsidRPr="003755F8">
        <w:rPr>
          <w:rStyle w:val="StyleUnderline"/>
        </w:rPr>
        <w:t>75 percent of the promises made by presidents from Woodrow Wilson through Jimmy Carter were kept</w:t>
      </w:r>
      <w:r w:rsidRPr="003755F8">
        <w:rPr>
          <w:sz w:val="16"/>
        </w:rPr>
        <w:t xml:space="preserve">.” In 1985, Jeff </w:t>
      </w:r>
      <w:proofErr w:type="spellStart"/>
      <w:r w:rsidRPr="003755F8">
        <w:rPr>
          <w:sz w:val="16"/>
        </w:rPr>
        <w:t>Fishel</w:t>
      </w:r>
      <w:proofErr w:type="spellEnd"/>
      <w:r w:rsidRPr="003755F8">
        <w:rPr>
          <w:sz w:val="16"/>
        </w:rPr>
        <w:t xml:space="preserve"> published “Presidents and Promises: From Campaign Pledge to Presidential Performance,” which argued “that presidents invariably attempt to carry out their promises; the main reason some pledges are not redeemed is congressional opposition, not presidential flip-flopping.”</w:t>
      </w:r>
      <w:r w:rsidRPr="003755F8">
        <w:rPr>
          <w:sz w:val="12"/>
        </w:rPr>
        <w:t>¶</w:t>
      </w:r>
      <w:r w:rsidRPr="003755F8">
        <w:rPr>
          <w:sz w:val="16"/>
        </w:rPr>
        <w:t xml:space="preserve"> </w:t>
      </w:r>
      <w:r w:rsidRPr="003755F8">
        <w:rPr>
          <w:rStyle w:val="StyleUnderline"/>
        </w:rPr>
        <w:t xml:space="preserve">More recent evidence </w:t>
      </w:r>
      <w:r w:rsidRPr="003755F8">
        <w:rPr>
          <w:sz w:val="16"/>
        </w:rPr>
        <w:t xml:space="preserve">supports this view, too. Politifact.com </w:t>
      </w:r>
      <w:r w:rsidRPr="003755F8">
        <w:rPr>
          <w:rStyle w:val="StyleUnderline"/>
        </w:rPr>
        <w:t xml:space="preserve">has tracked more than 500 promises </w:t>
      </w:r>
      <w:r w:rsidRPr="003755F8">
        <w:rPr>
          <w:sz w:val="16"/>
        </w:rPr>
        <w:t xml:space="preserve">Barack </w:t>
      </w:r>
      <w:r w:rsidRPr="003755F8">
        <w:rPr>
          <w:rStyle w:val="StyleUnderline"/>
        </w:rPr>
        <w:t>Obama made</w:t>
      </w:r>
      <w:r w:rsidRPr="003755F8">
        <w:rPr>
          <w:sz w:val="16"/>
        </w:rPr>
        <w:t xml:space="preserve"> during the 2008 presidential campaign. It found he has kept 161, passed a compromised version of another 50, and has either been rebuffed by Congress or is making progress toward another 239. </w:t>
      </w:r>
      <w:r w:rsidRPr="003755F8">
        <w:rPr>
          <w:rStyle w:val="StyleUnderline"/>
        </w:rPr>
        <w:t>In only 56 cases — about 10 percent — has Obama actually broken a promise</w:t>
      </w:r>
      <w:r w:rsidRPr="003755F8">
        <w:rPr>
          <w:sz w:val="16"/>
        </w:rPr>
        <w:t>, and in the biggest of those cases — ending the Bush tax cuts for families making more than $250,000 — there’s a good chance the promise will be kept when the tax cuts expire at the end of this year.</w:t>
      </w:r>
    </w:p>
    <w:p w14:paraId="716DFF80" w14:textId="77777777" w:rsidR="00F87211" w:rsidRDefault="00F87211" w:rsidP="00F87211">
      <w:pPr>
        <w:rPr>
          <w:sz w:val="16"/>
        </w:rPr>
      </w:pPr>
    </w:p>
    <w:p w14:paraId="51EC63FE" w14:textId="77777777" w:rsidR="00F87211" w:rsidRPr="00F87211" w:rsidRDefault="00F87211" w:rsidP="00F87211"/>
    <w:p w14:paraId="4E304F47" w14:textId="77777777" w:rsidR="003416CC" w:rsidRDefault="003416CC" w:rsidP="003416CC">
      <w:pPr>
        <w:pStyle w:val="Heading1"/>
      </w:pPr>
      <w:proofErr w:type="spellStart"/>
      <w:r>
        <w:t>Aff</w:t>
      </w:r>
      <w:proofErr w:type="spellEnd"/>
    </w:p>
    <w:p w14:paraId="2E5E3714" w14:textId="77777777" w:rsidR="003416CC" w:rsidRDefault="003416CC" w:rsidP="003416CC"/>
    <w:p w14:paraId="6F73BD66" w14:textId="77777777" w:rsidR="003416CC" w:rsidRDefault="003416CC" w:rsidP="003416CC">
      <w:pPr>
        <w:pStyle w:val="Heading2"/>
      </w:pPr>
      <w:r>
        <w:t>Uniqueness</w:t>
      </w:r>
    </w:p>
    <w:p w14:paraId="4635E8AB" w14:textId="77777777" w:rsidR="003416CC" w:rsidRDefault="003416CC" w:rsidP="003416CC">
      <w:pPr>
        <w:pStyle w:val="Heading3"/>
      </w:pPr>
      <w:r>
        <w:t>UQ—Trump Wins Now</w:t>
      </w:r>
    </w:p>
    <w:p w14:paraId="1D2BB048" w14:textId="77777777" w:rsidR="003416CC" w:rsidRDefault="003416CC" w:rsidP="003416CC"/>
    <w:p w14:paraId="30166A90" w14:textId="77777777" w:rsidR="003416CC" w:rsidRPr="00474A93" w:rsidRDefault="003416CC" w:rsidP="003416CC">
      <w:pPr>
        <w:pStyle w:val="Heading4"/>
      </w:pPr>
      <w:r>
        <w:t>Trump will win the election – he has the momentum</w:t>
      </w:r>
    </w:p>
    <w:p w14:paraId="6702D6D3" w14:textId="77777777" w:rsidR="003416CC" w:rsidRDefault="003416CC" w:rsidP="003416CC">
      <w:r>
        <w:rPr>
          <w:rStyle w:val="Style13ptBold"/>
        </w:rPr>
        <w:t>MacLeod, 6</w:t>
      </w:r>
      <w:r w:rsidRPr="00474A93">
        <w:rPr>
          <w:rStyle w:val="Style13ptBold"/>
        </w:rPr>
        <w:t>/2</w:t>
      </w:r>
      <w:r>
        <w:rPr>
          <w:rStyle w:val="Style13ptBold"/>
        </w:rPr>
        <w:t>7</w:t>
      </w:r>
      <w:r>
        <w:t xml:space="preserve"> (Andrew MacLeod, professor in the Policy Institute at Kings College London, columnist @ The Independent,” “Donald Trump will win the US presidency by a landslide – don't underestimate him yet again," 6/27/16, http://www.independent.co.uk/voices/donald-trump-will-win-the-us-presidency-by-a-landslide-dont-underestimate-him-yet-again-a7051686.html, accessed 7/15/16, AG)</w:t>
      </w:r>
    </w:p>
    <w:p w14:paraId="72F8458D" w14:textId="77777777" w:rsidR="003416CC" w:rsidRPr="00474A93" w:rsidRDefault="003416CC" w:rsidP="003416CC">
      <w:pPr>
        <w:rPr>
          <w:rStyle w:val="Emphasis"/>
        </w:rPr>
      </w:pPr>
      <w:r w:rsidRPr="00474A93">
        <w:rPr>
          <w:sz w:val="16"/>
        </w:rPr>
        <w:t xml:space="preserve">Despite our frighteningly proximate DNA and our similar hair </w:t>
      </w:r>
      <w:proofErr w:type="spellStart"/>
      <w:r w:rsidRPr="00474A93">
        <w:rPr>
          <w:sz w:val="16"/>
        </w:rPr>
        <w:t>colour</w:t>
      </w:r>
      <w:proofErr w:type="spellEnd"/>
      <w:r w:rsidRPr="00474A93">
        <w:rPr>
          <w:sz w:val="16"/>
        </w:rPr>
        <w:t xml:space="preserve">, I’d rather not have Trump in the White House. Neither would many Americans, yet </w:t>
      </w:r>
      <w:r w:rsidRPr="002057AB">
        <w:rPr>
          <w:rStyle w:val="StyleUnderline"/>
          <w:highlight w:val="yellow"/>
        </w:rPr>
        <w:t>it is</w:t>
      </w:r>
      <w:r w:rsidRPr="002565BB">
        <w:rPr>
          <w:rStyle w:val="StyleUnderline"/>
        </w:rPr>
        <w:t xml:space="preserve"> now </w:t>
      </w:r>
      <w:r w:rsidRPr="002057AB">
        <w:rPr>
          <w:rStyle w:val="Emphasis"/>
          <w:highlight w:val="yellow"/>
        </w:rPr>
        <w:t>very likely</w:t>
      </w:r>
      <w:r w:rsidRPr="002565BB">
        <w:rPr>
          <w:rStyle w:val="StyleUnderline"/>
        </w:rPr>
        <w:t xml:space="preserve"> that the </w:t>
      </w:r>
      <w:r w:rsidRPr="002057AB">
        <w:rPr>
          <w:rStyle w:val="StyleUnderline"/>
          <w:highlight w:val="yellow"/>
        </w:rPr>
        <w:t>Republican nominee will be the next American president</w:t>
      </w:r>
      <w:r w:rsidRPr="00474A93">
        <w:rPr>
          <w:sz w:val="16"/>
        </w:rPr>
        <w:t xml:space="preserve"> – and he could win in a landslide. </w:t>
      </w:r>
      <w:r w:rsidRPr="002565BB">
        <w:rPr>
          <w:rStyle w:val="StyleUnderline"/>
        </w:rPr>
        <w:t>The political establishment underestimated Trump’s campaign</w:t>
      </w:r>
      <w:r w:rsidRPr="00474A93">
        <w:rPr>
          <w:sz w:val="16"/>
        </w:rPr>
        <w:t xml:space="preserve">, and their naivety is coming back to haunt them. When I was an army officer, we were taught that the greatest error was to underestimate the enemy. If one underestimates the enemy, then one will attack with too few resources and be soundly beaten – like America in Vietnam, Russia in Afghanistan and the Germans in Moscow. Right from Trump’s first days on the campaign trail, those opposing Trump have radically underestimated the threat. The Huffington Post even put him on its entertainment page. It did not </w:t>
      </w:r>
      <w:proofErr w:type="spellStart"/>
      <w:r w:rsidRPr="00474A93">
        <w:rPr>
          <w:sz w:val="16"/>
        </w:rPr>
        <w:t>analyse</w:t>
      </w:r>
      <w:proofErr w:type="spellEnd"/>
      <w:r w:rsidRPr="00474A93">
        <w:rPr>
          <w:sz w:val="16"/>
        </w:rPr>
        <w:t xml:space="preserve"> the opposition accurately, and the threat grew. Over the past few months, </w:t>
      </w:r>
      <w:r w:rsidRPr="002057AB">
        <w:rPr>
          <w:rStyle w:val="StyleUnderline"/>
          <w:highlight w:val="yellow"/>
        </w:rPr>
        <w:t>the media moved from treating him like a joke to assuming that he would “fall after Super Tuesday”.</w:t>
      </w:r>
      <w:r w:rsidRPr="00474A93">
        <w:rPr>
          <w:rStyle w:val="StyleUnderline"/>
        </w:rPr>
        <w:t xml:space="preserve"> He didn’t</w:t>
      </w:r>
      <w:r w:rsidRPr="00474A93">
        <w:rPr>
          <w:sz w:val="16"/>
        </w:rPr>
        <w:t xml:space="preserve">. Then </w:t>
      </w:r>
      <w:r w:rsidRPr="00474A93">
        <w:rPr>
          <w:rStyle w:val="StyleUnderline"/>
        </w:rPr>
        <w:t>they claimed that his comments on abortion would put a stop to him. They didn’t.</w:t>
      </w:r>
      <w:r w:rsidRPr="00474A93">
        <w:rPr>
          <w:sz w:val="16"/>
        </w:rPr>
        <w:t xml:space="preserve"> Later, losing Wisconsin was supposed to be a turning point – but it certainly wasn’t. Eventually it was assumed that Cruz and Kasich would team up and force a brokered Convention. They didn't, and </w:t>
      </w:r>
      <w:r w:rsidRPr="002057AB">
        <w:rPr>
          <w:rStyle w:val="StyleUnderline"/>
          <w:highlight w:val="yellow"/>
        </w:rPr>
        <w:t>Trump has won the Republican nomination</w:t>
      </w:r>
      <w:r w:rsidRPr="002057AB">
        <w:rPr>
          <w:sz w:val="16"/>
          <w:highlight w:val="yellow"/>
        </w:rPr>
        <w:t xml:space="preserve">. </w:t>
      </w:r>
      <w:r w:rsidRPr="002057AB">
        <w:rPr>
          <w:rStyle w:val="StyleUnderline"/>
          <w:highlight w:val="yellow"/>
        </w:rPr>
        <w:t>Now the media</w:t>
      </w:r>
      <w:r w:rsidRPr="00474A93">
        <w:rPr>
          <w:sz w:val="16"/>
        </w:rPr>
        <w:t xml:space="preserve">, having failed to learn its lesson, </w:t>
      </w:r>
      <w:r w:rsidRPr="002057AB">
        <w:rPr>
          <w:rStyle w:val="StyleUnderline"/>
          <w:highlight w:val="yellow"/>
        </w:rPr>
        <w:t>says</w:t>
      </w:r>
      <w:r w:rsidRPr="00474A93">
        <w:rPr>
          <w:sz w:val="16"/>
        </w:rPr>
        <w:t xml:space="preserve"> Trump will be caught out by his tax affairs, or will fail to “get out the vote”, or that </w:t>
      </w:r>
      <w:r w:rsidRPr="002057AB">
        <w:rPr>
          <w:rStyle w:val="StyleUnderline"/>
          <w:highlight w:val="yellow"/>
        </w:rPr>
        <w:t>the polls show that</w:t>
      </w:r>
      <w:r w:rsidRPr="00474A93">
        <w:rPr>
          <w:rStyle w:val="StyleUnderline"/>
        </w:rPr>
        <w:t xml:space="preserve"> both Sanders or </w:t>
      </w:r>
      <w:r w:rsidRPr="002057AB">
        <w:rPr>
          <w:rStyle w:val="StyleUnderline"/>
          <w:highlight w:val="yellow"/>
        </w:rPr>
        <w:t>Clinton could beat him. The underestimation continues</w:t>
      </w:r>
      <w:r w:rsidRPr="00474A93">
        <w:rPr>
          <w:sz w:val="16"/>
        </w:rPr>
        <w:t xml:space="preserve">, and ignores the fact that this November, Americans aren’t just voting on the president. They are voting for the Senate, the House, many local governors, judges, prosecutors, sheriffs. Even though dog-catchers are no longer elected, many municipal positions are. </w:t>
      </w:r>
      <w:r w:rsidRPr="002057AB">
        <w:rPr>
          <w:rStyle w:val="StyleUnderline"/>
          <w:highlight w:val="yellow"/>
        </w:rPr>
        <w:t>Republicans will turn out to vote for all the other offices. While there, they will be faced with the choice of holding their nose and voting for Trump, or</w:t>
      </w:r>
      <w:r w:rsidRPr="00474A93">
        <w:rPr>
          <w:sz w:val="16"/>
        </w:rPr>
        <w:t xml:space="preserve">, one presumes, Hillary </w:t>
      </w:r>
      <w:r w:rsidRPr="002057AB">
        <w:rPr>
          <w:rStyle w:val="StyleUnderline"/>
          <w:highlight w:val="yellow"/>
        </w:rPr>
        <w:t xml:space="preserve">Clinton. Democrats are </w:t>
      </w:r>
      <w:r w:rsidRPr="002057AB">
        <w:rPr>
          <w:rStyle w:val="Emphasis"/>
          <w:highlight w:val="yellow"/>
        </w:rPr>
        <w:t>kidding themselves</w:t>
      </w:r>
      <w:r w:rsidRPr="002057AB">
        <w:rPr>
          <w:rStyle w:val="StyleUnderline"/>
          <w:highlight w:val="yellow"/>
        </w:rPr>
        <w:t xml:space="preserve"> if they think Republicans</w:t>
      </w:r>
      <w:r w:rsidRPr="00474A93">
        <w:rPr>
          <w:rStyle w:val="StyleUnderline"/>
        </w:rPr>
        <w:t xml:space="preserve"> opposed to his candidacy </w:t>
      </w:r>
      <w:r w:rsidRPr="002057AB">
        <w:rPr>
          <w:rStyle w:val="StyleUnderline"/>
          <w:highlight w:val="yellow"/>
        </w:rPr>
        <w:t>won’t vote for Trump</w:t>
      </w:r>
      <w:r w:rsidRPr="00474A93">
        <w:rPr>
          <w:rStyle w:val="StyleUnderline"/>
        </w:rPr>
        <w:t xml:space="preserve"> when it comes down to the wire</w:t>
      </w:r>
      <w:r w:rsidRPr="00474A93">
        <w:rPr>
          <w:sz w:val="16"/>
        </w:rPr>
        <w:t xml:space="preserve">. Consider this: in the 2008 North Carolina Democratic primaries, 38 per cent of Clinton’s supporters said they’d vote for John McCain over Barack Obama and 12 per cent said they would not vote at all. When election day came around, most shifted their view and voted for Obama. The same shift is happening within the GOP now. </w:t>
      </w:r>
      <w:r w:rsidRPr="002057AB">
        <w:rPr>
          <w:rStyle w:val="StyleUnderline"/>
          <w:highlight w:val="yellow"/>
        </w:rPr>
        <w:t>Trump’s approval rating is rising. Republican anti-Trump forces are retreating</w:t>
      </w:r>
      <w:r w:rsidRPr="00474A93">
        <w:rPr>
          <w:sz w:val="16"/>
        </w:rPr>
        <w:t xml:space="preserve"> like Napoleon from Moscow, leaving bodies in their wake. Opponents such as Paul Ryan are casting around to find reasons to support Trump. Winning and losing elections in America is not about pinching votes from the other team. It is getting your team out to vote. In the US, voter turnout hasn’t exceeded 60 per cent for nearly 50 years. In 1968, 60.7 per cent of eligible voters actually managed to drag themselves out of bed and exercise a right that people had fought and died for. In 1996, less than 50 per cent bothered turning up. Getting out your own voters is far easier, and far more important, than pinching votes from the other side. In both 2008 and 2012, Obama ran a massive “get out the vote” campaign, inspiring many first time voters with the promise of hope, change and making history by electing the first black man to the White House. Voter turnout in 2008 was the highest since 1968. Clinton, on the other hand, does not inspire that level of emotion. The so called “woman card” that she plays is not motivating women either. In the Iowa caucus, only 14 per cent of women under 30 voted for Hillary; in New Hampshire it was around 10 per cent. Young women went for the 'old white guy' – Bernie Sanders. Trump is accused of having a “woman problem”, but so does Clinton. </w:t>
      </w:r>
      <w:r w:rsidRPr="00474A93">
        <w:rPr>
          <w:rStyle w:val="StyleUnderline"/>
        </w:rPr>
        <w:t>Both Clinton and Trump are widely unpopular, but Trump has one advantage: he is inspiring first-time voters to turn out</w:t>
      </w:r>
      <w:r w:rsidRPr="00474A93">
        <w:rPr>
          <w:sz w:val="16"/>
        </w:rPr>
        <w:t xml:space="preserve"> on polling day. </w:t>
      </w:r>
      <w:r w:rsidRPr="002057AB">
        <w:rPr>
          <w:rStyle w:val="StyleUnderline"/>
          <w:highlight w:val="yellow"/>
        </w:rPr>
        <w:t>Trump is gaining votes</w:t>
      </w:r>
      <w:r w:rsidRPr="00474A93">
        <w:rPr>
          <w:rStyle w:val="StyleUnderline"/>
        </w:rPr>
        <w:t xml:space="preserve"> in the "rust belt" </w:t>
      </w:r>
      <w:r w:rsidRPr="002057AB">
        <w:rPr>
          <w:rStyle w:val="StyleUnderline"/>
          <w:highlight w:val="yellow"/>
        </w:rPr>
        <w:t>from people who would not normally vote Republican, or even vote</w:t>
      </w:r>
      <w:r w:rsidRPr="00474A93">
        <w:rPr>
          <w:sz w:val="16"/>
        </w:rPr>
        <w:t xml:space="preserve"> at all. A recent poll even had Trump him behind Clinton, by only 0.3 per cent. </w:t>
      </w:r>
      <w:r w:rsidRPr="002057AB">
        <w:rPr>
          <w:rStyle w:val="Emphasis"/>
          <w:highlight w:val="yellow"/>
        </w:rPr>
        <w:t>His momentum is upward</w:t>
      </w:r>
      <w:r w:rsidRPr="00474A93">
        <w:rPr>
          <w:sz w:val="16"/>
        </w:rPr>
        <w:t xml:space="preserve">. Do you see where this is heading? </w:t>
      </w:r>
      <w:r w:rsidRPr="002057AB">
        <w:rPr>
          <w:rStyle w:val="StyleUnderline"/>
          <w:highlight w:val="yellow"/>
        </w:rPr>
        <w:t>Clinton will get fewer votes than Obama. Trump will get out far more first-time vo</w:t>
      </w:r>
      <w:r w:rsidRPr="00474A93">
        <w:rPr>
          <w:rStyle w:val="StyleUnderline"/>
        </w:rPr>
        <w:t>ters</w:t>
      </w:r>
      <w:r w:rsidRPr="00474A93">
        <w:rPr>
          <w:sz w:val="16"/>
        </w:rPr>
        <w:t xml:space="preserve"> than the Republicans have ever achieved before, while </w:t>
      </w:r>
      <w:r w:rsidRPr="00474A93">
        <w:rPr>
          <w:rStyle w:val="StyleUnderline"/>
        </w:rPr>
        <w:t>regular Republican voters will hold their noses and punt for Trump</w:t>
      </w:r>
      <w:r w:rsidRPr="00474A93">
        <w:rPr>
          <w:sz w:val="16"/>
        </w:rPr>
        <w:t xml:space="preserve">. Unless the left stop dreaming up reasons for Trump to lose, and start campaigning like he might win, </w:t>
      </w:r>
      <w:r w:rsidRPr="002057AB">
        <w:rPr>
          <w:rStyle w:val="Emphasis"/>
          <w:highlight w:val="yellow"/>
        </w:rPr>
        <w:t>the 2016 election will be the landslide for Trump</w:t>
      </w:r>
      <w:r w:rsidRPr="00474A93">
        <w:rPr>
          <w:rStyle w:val="Emphasis"/>
        </w:rPr>
        <w:t>.</w:t>
      </w:r>
    </w:p>
    <w:p w14:paraId="39911774" w14:textId="77777777" w:rsidR="003416CC" w:rsidRDefault="003416CC" w:rsidP="003416CC"/>
    <w:p w14:paraId="0E3D7FE8" w14:textId="77777777" w:rsidR="003416CC" w:rsidRPr="0000051A" w:rsidRDefault="003416CC" w:rsidP="003416CC">
      <w:pPr>
        <w:pStyle w:val="Heading4"/>
        <w:rPr>
          <w:rStyle w:val="Style13ptBold"/>
          <w:b/>
        </w:rPr>
      </w:pPr>
      <w:r w:rsidRPr="0000051A">
        <w:rPr>
          <w:rStyle w:val="Style13ptBold"/>
          <w:b/>
        </w:rPr>
        <w:t>Trump is more favorable than Clinton now</w:t>
      </w:r>
    </w:p>
    <w:p w14:paraId="686094B0" w14:textId="77777777" w:rsidR="003416CC" w:rsidRDefault="003416CC" w:rsidP="003416CC">
      <w:r w:rsidRPr="00AD0EE1">
        <w:rPr>
          <w:rStyle w:val="Style13ptBold"/>
        </w:rPr>
        <w:t>The Washington Post 7/12</w:t>
      </w:r>
      <w:r w:rsidRPr="0000051A">
        <w:t xml:space="preserve"> (Stuart Rothenberg, Political Reporter, “Why the race is still Hillary Clinton’s to lose</w:t>
      </w:r>
      <w:r>
        <w:t xml:space="preserve">”, published 7/12/16, </w:t>
      </w:r>
      <w:r w:rsidRPr="0000051A">
        <w:t>https://www.washingtonpost.com/news/powerpost/wp/2016/07/12/with-less-than-four-months-to-go-the-race-remains-hillary-clintons-to-lose/</w:t>
      </w:r>
      <w:r>
        <w:t xml:space="preserve"> , accessed 7/13 </w:t>
      </w:r>
      <w:proofErr w:type="spellStart"/>
      <w:r>
        <w:t>ddi-hc</w:t>
      </w:r>
      <w:proofErr w:type="spellEnd"/>
      <w:r>
        <w:t>)</w:t>
      </w:r>
    </w:p>
    <w:p w14:paraId="5C35009F" w14:textId="77777777" w:rsidR="003416CC" w:rsidRDefault="003416CC" w:rsidP="003416CC">
      <w:pPr>
        <w:rPr>
          <w:rStyle w:val="StyleUnderline"/>
        </w:rPr>
      </w:pPr>
      <w:r w:rsidRPr="002057AB">
        <w:rPr>
          <w:sz w:val="14"/>
        </w:rPr>
        <w:t>D</w:t>
      </w:r>
      <w:r w:rsidRPr="002057AB">
        <w:rPr>
          <w:rStyle w:val="StyleUnderline"/>
        </w:rPr>
        <w:t xml:space="preserve">onald </w:t>
      </w:r>
      <w:r w:rsidRPr="002057AB">
        <w:rPr>
          <w:rStyle w:val="StyleUnderline"/>
          <w:highlight w:val="yellow"/>
        </w:rPr>
        <w:t>Trump</w:t>
      </w:r>
      <w:r w:rsidRPr="0000051A">
        <w:rPr>
          <w:rStyle w:val="StyleUnderline"/>
        </w:rPr>
        <w:t xml:space="preserve"> continues to </w:t>
      </w:r>
      <w:r w:rsidRPr="002057AB">
        <w:rPr>
          <w:rStyle w:val="StyleUnderline"/>
          <w:highlight w:val="yellow"/>
        </w:rPr>
        <w:t>have</w:t>
      </w:r>
      <w:r w:rsidRPr="0000051A">
        <w:rPr>
          <w:sz w:val="14"/>
        </w:rPr>
        <w:t xml:space="preserve"> three </w:t>
      </w:r>
      <w:r w:rsidRPr="002057AB">
        <w:rPr>
          <w:rStyle w:val="StyleUnderline"/>
          <w:highlight w:val="yellow"/>
        </w:rPr>
        <w:t>big advantages in the presidential race:</w:t>
      </w:r>
      <w:r w:rsidRPr="002057AB">
        <w:rPr>
          <w:sz w:val="14"/>
          <w:highlight w:val="yellow"/>
        </w:rPr>
        <w:t xml:space="preserve"> (1)</w:t>
      </w:r>
      <w:r w:rsidRPr="0000051A">
        <w:rPr>
          <w:sz w:val="14"/>
        </w:rPr>
        <w:t xml:space="preserve"> </w:t>
      </w:r>
      <w:r w:rsidRPr="0000051A">
        <w:rPr>
          <w:rStyle w:val="StyleUnderline"/>
        </w:rPr>
        <w:t xml:space="preserve">He is </w:t>
      </w:r>
      <w:r w:rsidRPr="002057AB">
        <w:rPr>
          <w:rStyle w:val="StyleUnderline"/>
          <w:highlight w:val="yellow"/>
        </w:rPr>
        <w:t>not a professional politician</w:t>
      </w:r>
      <w:r w:rsidRPr="002057AB">
        <w:rPr>
          <w:sz w:val="14"/>
          <w:highlight w:val="yellow"/>
        </w:rPr>
        <w:t xml:space="preserve">, (2) </w:t>
      </w:r>
      <w:r w:rsidRPr="002057AB">
        <w:rPr>
          <w:rStyle w:val="StyleUnderline"/>
          <w:highlight w:val="yellow"/>
        </w:rPr>
        <w:t>Democrats</w:t>
      </w:r>
      <w:r w:rsidRPr="0000051A">
        <w:rPr>
          <w:rStyle w:val="StyleUnderline"/>
        </w:rPr>
        <w:t xml:space="preserve"> have </w:t>
      </w:r>
      <w:r w:rsidRPr="002057AB">
        <w:rPr>
          <w:rStyle w:val="StyleUnderline"/>
          <w:highlight w:val="yellow"/>
        </w:rPr>
        <w:t>held</w:t>
      </w:r>
      <w:r w:rsidRPr="0000051A">
        <w:rPr>
          <w:rStyle w:val="StyleUnderline"/>
        </w:rPr>
        <w:t xml:space="preserve"> the </w:t>
      </w:r>
      <w:r w:rsidRPr="002057AB">
        <w:rPr>
          <w:rStyle w:val="StyleUnderline"/>
          <w:highlight w:val="yellow"/>
        </w:rPr>
        <w:t>White House for the last eight years</w:t>
      </w:r>
      <w:r w:rsidRPr="002057AB">
        <w:rPr>
          <w:sz w:val="14"/>
          <w:highlight w:val="yellow"/>
        </w:rPr>
        <w:t xml:space="preserve">, and (3) </w:t>
      </w:r>
      <w:r w:rsidRPr="002057AB">
        <w:rPr>
          <w:rStyle w:val="StyleUnderline"/>
          <w:highlight w:val="yellow"/>
        </w:rPr>
        <w:t>he is not</w:t>
      </w:r>
      <w:r w:rsidRPr="0000051A">
        <w:rPr>
          <w:rStyle w:val="StyleUnderline"/>
        </w:rPr>
        <w:t xml:space="preserve"> Hillary </w:t>
      </w:r>
      <w:r w:rsidRPr="002057AB">
        <w:rPr>
          <w:rStyle w:val="StyleUnderline"/>
          <w:highlight w:val="yellow"/>
        </w:rPr>
        <w:t>Clinton. Many voters simply want change,</w:t>
      </w:r>
      <w:r w:rsidRPr="0000051A">
        <w:rPr>
          <w:rStyle w:val="StyleUnderline"/>
        </w:rPr>
        <w:t xml:space="preserve"> and </w:t>
      </w:r>
      <w:r w:rsidRPr="002057AB">
        <w:rPr>
          <w:rStyle w:val="StyleUnderline"/>
          <w:highlight w:val="yellow"/>
        </w:rPr>
        <w:t>Trump</w:t>
      </w:r>
      <w:r w:rsidRPr="0000051A">
        <w:rPr>
          <w:rStyle w:val="StyleUnderline"/>
        </w:rPr>
        <w:t xml:space="preserve">, </w:t>
      </w:r>
      <w:r w:rsidRPr="0000051A">
        <w:rPr>
          <w:rStyle w:val="StyleUnderline"/>
          <w:sz w:val="14"/>
          <w:u w:val="none"/>
        </w:rPr>
        <w:t xml:space="preserve">for better or for worse, surely </w:t>
      </w:r>
      <w:r w:rsidRPr="002057AB">
        <w:rPr>
          <w:rStyle w:val="StyleUnderline"/>
          <w:szCs w:val="20"/>
          <w:highlight w:val="yellow"/>
        </w:rPr>
        <w:t>represents</w:t>
      </w:r>
      <w:r w:rsidRPr="002057AB">
        <w:rPr>
          <w:rStyle w:val="StyleUnderline"/>
          <w:highlight w:val="yellow"/>
        </w:rPr>
        <w:t xml:space="preserve"> a different direction</w:t>
      </w:r>
      <w:r w:rsidRPr="0000051A">
        <w:rPr>
          <w:sz w:val="14"/>
        </w:rPr>
        <w:t xml:space="preserve">. </w:t>
      </w:r>
      <w:r w:rsidRPr="0000051A">
        <w:rPr>
          <w:rStyle w:val="StyleUnderline"/>
        </w:rPr>
        <w:t xml:space="preserve">That means there is a strong breeze at the GOP nominee’s back, particularly against a Democratic nominee who personifies the status quo, the establishment and the divisiveness of the past decade. </w:t>
      </w:r>
      <w:r w:rsidRPr="0000051A">
        <w:rPr>
          <w:sz w:val="14"/>
        </w:rPr>
        <w:t xml:space="preserve">Though Clinton, like Trump, has millions of enthusiastic supporters and admirers, the former secretary of state remains a damaged nominee. </w:t>
      </w:r>
      <w:r w:rsidRPr="002057AB">
        <w:rPr>
          <w:rStyle w:val="StyleUnderline"/>
          <w:highlight w:val="yellow"/>
        </w:rPr>
        <w:t xml:space="preserve">FBI Director James </w:t>
      </w:r>
      <w:proofErr w:type="spellStart"/>
      <w:r w:rsidRPr="002057AB">
        <w:rPr>
          <w:rStyle w:val="StyleUnderline"/>
          <w:highlight w:val="yellow"/>
        </w:rPr>
        <w:t>Comey’s</w:t>
      </w:r>
      <w:proofErr w:type="spellEnd"/>
      <w:r w:rsidRPr="002057AB">
        <w:rPr>
          <w:rStyle w:val="StyleUnderline"/>
          <w:highlight w:val="yellow"/>
        </w:rPr>
        <w:t xml:space="preserve"> blistering criticism of</w:t>
      </w:r>
      <w:r w:rsidRPr="0000051A">
        <w:rPr>
          <w:rStyle w:val="StyleUnderline"/>
        </w:rPr>
        <w:t xml:space="preserve"> her is only the latest assessment of </w:t>
      </w:r>
      <w:r w:rsidRPr="002057AB">
        <w:rPr>
          <w:rStyle w:val="StyleUnderline"/>
          <w:highlight w:val="yellow"/>
        </w:rPr>
        <w:t>Clinton’s record, and polls still show more Americans having an unfavorable view of her than a favorable one.</w:t>
      </w:r>
      <w:r w:rsidRPr="0000051A">
        <w:rPr>
          <w:rStyle w:val="StyleUnderline"/>
        </w:rPr>
        <w:t xml:space="preserve"> </w:t>
      </w:r>
    </w:p>
    <w:p w14:paraId="7865C80C" w14:textId="77777777" w:rsidR="003416CC" w:rsidRPr="00AD0EE1" w:rsidRDefault="003416CC" w:rsidP="003416CC"/>
    <w:p w14:paraId="73B870F6" w14:textId="77777777" w:rsidR="003416CC" w:rsidRDefault="003416CC" w:rsidP="003416CC">
      <w:pPr>
        <w:pStyle w:val="Heading3"/>
      </w:pPr>
      <w:r>
        <w:t>Uniqueness Overwhelms the Link</w:t>
      </w:r>
    </w:p>
    <w:p w14:paraId="05D29045" w14:textId="77777777" w:rsidR="003416CC" w:rsidRDefault="003416CC" w:rsidP="003416CC"/>
    <w:p w14:paraId="79F56720" w14:textId="77777777" w:rsidR="003416CC" w:rsidRPr="0010539B" w:rsidRDefault="003416CC" w:rsidP="003416CC">
      <w:pPr>
        <w:pStyle w:val="Heading4"/>
        <w:rPr>
          <w:rStyle w:val="StyleUnderline"/>
          <w:sz w:val="26"/>
          <w:u w:val="none"/>
        </w:rPr>
      </w:pPr>
      <w:r w:rsidRPr="0010539B">
        <w:rPr>
          <w:rStyle w:val="StyleUnderline"/>
          <w:sz w:val="26"/>
          <w:u w:val="none"/>
        </w:rPr>
        <w:t xml:space="preserve">Trump can’t win- </w:t>
      </w:r>
      <w:r>
        <w:rPr>
          <w:rStyle w:val="StyleUnderline"/>
          <w:sz w:val="26"/>
          <w:u w:val="none"/>
        </w:rPr>
        <w:t xml:space="preserve">people like him less than </w:t>
      </w:r>
      <w:proofErr w:type="spellStart"/>
      <w:r>
        <w:rPr>
          <w:rStyle w:val="StyleUnderline"/>
          <w:sz w:val="26"/>
          <w:u w:val="none"/>
        </w:rPr>
        <w:t>romney</w:t>
      </w:r>
      <w:proofErr w:type="spellEnd"/>
    </w:p>
    <w:p w14:paraId="56824271" w14:textId="77777777" w:rsidR="003416CC" w:rsidRPr="0010539B" w:rsidRDefault="003416CC" w:rsidP="003416CC">
      <w:r w:rsidRPr="0010539B">
        <w:rPr>
          <w:rStyle w:val="Style13ptBold"/>
        </w:rPr>
        <w:t xml:space="preserve">The Guardian </w:t>
      </w:r>
      <w:r>
        <w:rPr>
          <w:rStyle w:val="Style13ptBold"/>
        </w:rPr>
        <w:t>7/11</w:t>
      </w:r>
      <w:r w:rsidRPr="0010539B">
        <w:t xml:space="preserve"> (Michael Cohen, “Trump won’t win. In fact, the US could be on the brink of a liberal renaissance</w:t>
      </w:r>
      <w:r>
        <w:t xml:space="preserve">”, The Guardian, 7/11/16, </w:t>
      </w:r>
      <w:hyperlink r:id="rId28" w:history="1">
        <w:r w:rsidRPr="00D63C95">
          <w:rPr>
            <w:rStyle w:val="Hyperlink"/>
          </w:rPr>
          <w:t>https://www.theguardian.com/commentisfree/2016/jun/11/trump-cant-win-election-america-political-earthquake</w:t>
        </w:r>
      </w:hyperlink>
      <w:r>
        <w:t xml:space="preserve"> </w:t>
      </w:r>
      <w:proofErr w:type="spellStart"/>
      <w:r>
        <w:t>accesed</w:t>
      </w:r>
      <w:proofErr w:type="spellEnd"/>
      <w:r>
        <w:t xml:space="preserve"> 7/13 </w:t>
      </w:r>
      <w:proofErr w:type="spellStart"/>
      <w:r>
        <w:t>ddi-hc</w:t>
      </w:r>
      <w:proofErr w:type="spellEnd"/>
      <w:r>
        <w:t>)</w:t>
      </w:r>
    </w:p>
    <w:p w14:paraId="5E3BC0CA" w14:textId="77777777" w:rsidR="003416CC" w:rsidRDefault="003416CC" w:rsidP="003416CC">
      <w:pPr>
        <w:rPr>
          <w:rStyle w:val="StyleUnderline"/>
          <w:sz w:val="14"/>
          <w:u w:val="none"/>
        </w:rPr>
      </w:pPr>
      <w:r w:rsidRPr="00154F4F">
        <w:rPr>
          <w:rStyle w:val="StyleUnderline"/>
          <w:sz w:val="14"/>
          <w:u w:val="none"/>
        </w:rPr>
        <w:t xml:space="preserve">The reason has much to do with demographics: </w:t>
      </w:r>
      <w:r w:rsidRPr="002057AB">
        <w:rPr>
          <w:rStyle w:val="StyleUnderline"/>
          <w:highlight w:val="yellow"/>
        </w:rPr>
        <w:t>Trump has systematically alienated the demographic groups that he will need to win the White House</w:t>
      </w:r>
      <w:r w:rsidRPr="00154F4F">
        <w:rPr>
          <w:rStyle w:val="StyleUnderline"/>
          <w:sz w:val="14"/>
          <w:u w:val="none"/>
        </w:rPr>
        <w:t xml:space="preserve">. Four years ago, </w:t>
      </w:r>
      <w:r w:rsidRPr="006B1863">
        <w:rPr>
          <w:rStyle w:val="StyleUnderline"/>
        </w:rPr>
        <w:t>when</w:t>
      </w:r>
      <w:r w:rsidRPr="00154F4F">
        <w:rPr>
          <w:rStyle w:val="StyleUnderline"/>
          <w:sz w:val="14"/>
          <w:u w:val="none"/>
        </w:rPr>
        <w:t xml:space="preserve"> Barack </w:t>
      </w:r>
      <w:r w:rsidRPr="006B1863">
        <w:rPr>
          <w:rStyle w:val="StyleUnderline"/>
        </w:rPr>
        <w:t>Obama</w:t>
      </w:r>
      <w:r w:rsidRPr="00154F4F">
        <w:rPr>
          <w:rStyle w:val="StyleUnderline"/>
          <w:sz w:val="14"/>
          <w:u w:val="none"/>
        </w:rPr>
        <w:t xml:space="preserve"> </w:t>
      </w:r>
      <w:r w:rsidRPr="006B1863">
        <w:rPr>
          <w:rStyle w:val="StyleUnderline"/>
        </w:rPr>
        <w:t>beat</w:t>
      </w:r>
      <w:r w:rsidRPr="00154F4F">
        <w:rPr>
          <w:rStyle w:val="StyleUnderline"/>
          <w:sz w:val="14"/>
          <w:u w:val="none"/>
        </w:rPr>
        <w:t xml:space="preserve"> Mitt </w:t>
      </w:r>
      <w:r w:rsidRPr="006B1863">
        <w:rPr>
          <w:rStyle w:val="StyleUnderline"/>
        </w:rPr>
        <w:t xml:space="preserve">Romney in the presidential election, he won by 5 million votes. Starting from that baseline, </w:t>
      </w:r>
      <w:r w:rsidRPr="002057AB">
        <w:rPr>
          <w:rStyle w:val="StyleUnderline"/>
          <w:highlight w:val="yellow"/>
        </w:rPr>
        <w:t>Trump needs to win back at least 2.5 million votes just to break even in the popular vote.</w:t>
      </w:r>
      <w:r w:rsidRPr="006B1863">
        <w:rPr>
          <w:rStyle w:val="StyleUnderline"/>
        </w:rPr>
        <w:t xml:space="preserve"> </w:t>
      </w:r>
      <w:r w:rsidRPr="002057AB">
        <w:rPr>
          <w:rStyle w:val="StyleUnderline"/>
        </w:rPr>
        <w:t xml:space="preserve">But </w:t>
      </w:r>
      <w:r w:rsidRPr="002057AB">
        <w:rPr>
          <w:rStyle w:val="StyleUnderline"/>
          <w:highlight w:val="yellow"/>
        </w:rPr>
        <w:t xml:space="preserve">to do so he would need </w:t>
      </w:r>
      <w:r w:rsidRPr="002057AB">
        <w:rPr>
          <w:rStyle w:val="StyleUnderline"/>
        </w:rPr>
        <w:t>to</w:t>
      </w:r>
      <w:r w:rsidRPr="006B1863">
        <w:rPr>
          <w:rStyle w:val="StyleUnderline"/>
        </w:rPr>
        <w:t xml:space="preserve"> </w:t>
      </w:r>
      <w:r w:rsidRPr="002057AB">
        <w:rPr>
          <w:rStyle w:val="StyleUnderline"/>
          <w:highlight w:val="yellow"/>
        </w:rPr>
        <w:t>improve on Romney’s dismal 27% support among Hispanic voters</w:t>
      </w:r>
      <w:r w:rsidRPr="006B1863">
        <w:rPr>
          <w:rStyle w:val="StyleUnderline"/>
        </w:rPr>
        <w:t xml:space="preserve">. That will be hard for Trump, </w:t>
      </w:r>
      <w:r w:rsidRPr="002057AB">
        <w:rPr>
          <w:rStyle w:val="StyleUnderline"/>
          <w:highlight w:val="yellow"/>
        </w:rPr>
        <w:t>considering that,</w:t>
      </w:r>
      <w:r w:rsidRPr="006B1863">
        <w:rPr>
          <w:rStyle w:val="StyleUnderline"/>
        </w:rPr>
        <w:t xml:space="preserve"> according to some polls, </w:t>
      </w:r>
      <w:r w:rsidRPr="002057AB">
        <w:rPr>
          <w:rStyle w:val="StyleUnderline"/>
          <w:highlight w:val="yellow"/>
        </w:rPr>
        <w:t xml:space="preserve">he’s viewed </w:t>
      </w:r>
      <w:proofErr w:type="spellStart"/>
      <w:r w:rsidRPr="002057AB">
        <w:rPr>
          <w:rStyle w:val="StyleUnderline"/>
          <w:highlight w:val="yellow"/>
        </w:rPr>
        <w:t>unfavourably</w:t>
      </w:r>
      <w:proofErr w:type="spellEnd"/>
      <w:r w:rsidRPr="002057AB">
        <w:rPr>
          <w:rStyle w:val="StyleUnderline"/>
          <w:highlight w:val="yellow"/>
        </w:rPr>
        <w:t xml:space="preserve"> by more than 80% of Hispanics.</w:t>
      </w:r>
      <w:r w:rsidRPr="00154F4F">
        <w:rPr>
          <w:rStyle w:val="StyleUnderline"/>
          <w:sz w:val="14"/>
          <w:u w:val="none"/>
        </w:rPr>
        <w:t xml:space="preserve"> Who supports Donald Trump? The new Republican center of gravity Read more This year, </w:t>
      </w:r>
      <w:r w:rsidRPr="006B1863">
        <w:rPr>
          <w:rStyle w:val="StyleUnderline"/>
        </w:rPr>
        <w:t xml:space="preserve">an estimated </w:t>
      </w:r>
      <w:r w:rsidRPr="002057AB">
        <w:rPr>
          <w:rStyle w:val="StyleUnderline"/>
          <w:highlight w:val="yellow"/>
        </w:rPr>
        <w:t>30% of the US electorate will be non-white. Trump will likely do worse than Romney and win a small fraction of those votes</w:t>
      </w:r>
      <w:r w:rsidRPr="00154F4F">
        <w:rPr>
          <w:rStyle w:val="StyleUnderline"/>
          <w:sz w:val="14"/>
          <w:u w:val="none"/>
        </w:rPr>
        <w:t xml:space="preserve">. Then there are his problems with </w:t>
      </w:r>
      <w:r w:rsidRPr="002057AB">
        <w:rPr>
          <w:rStyle w:val="StyleUnderline"/>
          <w:highlight w:val="yellow"/>
        </w:rPr>
        <w:t>women voters</w:t>
      </w:r>
      <w:r w:rsidRPr="00154F4F">
        <w:rPr>
          <w:rStyle w:val="StyleUnderline"/>
          <w:sz w:val="14"/>
          <w:u w:val="none"/>
        </w:rPr>
        <w:t xml:space="preserve">. In 2012, </w:t>
      </w:r>
      <w:r w:rsidRPr="002057AB">
        <w:rPr>
          <w:rStyle w:val="StyleUnderline"/>
          <w:highlight w:val="yellow"/>
        </w:rPr>
        <w:t>Obama won them by 11 points over Romney</w:t>
      </w:r>
      <w:r w:rsidRPr="006B1863">
        <w:rPr>
          <w:rStyle w:val="StyleUnderline"/>
        </w:rPr>
        <w:t>.</w:t>
      </w:r>
      <w:r w:rsidRPr="00154F4F">
        <w:rPr>
          <w:rStyle w:val="StyleUnderline"/>
          <w:sz w:val="14"/>
          <w:u w:val="none"/>
        </w:rPr>
        <w:t xml:space="preserve"> </w:t>
      </w:r>
      <w:r w:rsidRPr="006B1863">
        <w:rPr>
          <w:rStyle w:val="StyleUnderline"/>
        </w:rPr>
        <w:t xml:space="preserve">Recent polls show </w:t>
      </w:r>
      <w:r w:rsidRPr="002057AB">
        <w:rPr>
          <w:rStyle w:val="StyleUnderline"/>
          <w:highlight w:val="yellow"/>
        </w:rPr>
        <w:t>Clinton winning this group by more than 20 points</w:t>
      </w:r>
      <w:r w:rsidRPr="006B1863">
        <w:rPr>
          <w:rStyle w:val="StyleUnderline"/>
        </w:rPr>
        <w:t>.</w:t>
      </w:r>
      <w:r w:rsidRPr="00154F4F">
        <w:rPr>
          <w:rStyle w:val="StyleUnderline"/>
          <w:sz w:val="14"/>
          <w:u w:val="none"/>
        </w:rPr>
        <w:t xml:space="preserve"> Of course, while there are no guarantees that these numbers hold up, if just so long as Clinton does as well as Obama did four years ago, she will be very difficult to beat. Right now, she’s outperforming him. </w:t>
      </w:r>
      <w:r w:rsidRPr="00154F4F">
        <w:rPr>
          <w:rStyle w:val="StyleUnderline"/>
        </w:rPr>
        <w:t xml:space="preserve">There is </w:t>
      </w:r>
      <w:r w:rsidRPr="002057AB">
        <w:rPr>
          <w:rStyle w:val="StyleUnderline"/>
          <w:highlight w:val="yellow"/>
        </w:rPr>
        <w:t>also</w:t>
      </w:r>
      <w:r w:rsidRPr="00154F4F">
        <w:rPr>
          <w:rStyle w:val="StyleUnderline"/>
        </w:rPr>
        <w:t xml:space="preserve"> the </w:t>
      </w:r>
      <w:r w:rsidRPr="002057AB">
        <w:rPr>
          <w:rStyle w:val="StyleUnderline"/>
          <w:highlight w:val="yellow"/>
        </w:rPr>
        <w:t>Democrats’ advantage in the electoral college</w:t>
      </w:r>
      <w:r w:rsidRPr="00154F4F">
        <w:rPr>
          <w:rStyle w:val="StyleUnderline"/>
        </w:rPr>
        <w:t xml:space="preserve">, the fact that </w:t>
      </w:r>
      <w:r w:rsidRPr="002057AB">
        <w:rPr>
          <w:rStyle w:val="StyleUnderline"/>
          <w:highlight w:val="yellow"/>
        </w:rPr>
        <w:t>Trump doesn’t have</w:t>
      </w:r>
      <w:r w:rsidRPr="00154F4F">
        <w:rPr>
          <w:rStyle w:val="StyleUnderline"/>
        </w:rPr>
        <w:t xml:space="preserve"> much </w:t>
      </w:r>
      <w:r w:rsidRPr="002057AB">
        <w:rPr>
          <w:rStyle w:val="StyleUnderline"/>
          <w:highlight w:val="yellow"/>
        </w:rPr>
        <w:t>campaign money and virtually no campaign infrastructure and</w:t>
      </w:r>
      <w:r w:rsidRPr="00154F4F">
        <w:rPr>
          <w:rStyle w:val="StyleUnderline"/>
        </w:rPr>
        <w:t xml:space="preserve"> the fact that many </w:t>
      </w:r>
      <w:r w:rsidRPr="002057AB">
        <w:rPr>
          <w:rStyle w:val="StyleUnderline"/>
          <w:highlight w:val="yellow"/>
        </w:rPr>
        <w:t>Republicans are trying to distance themselves from him</w:t>
      </w:r>
      <w:r w:rsidRPr="00154F4F">
        <w:rPr>
          <w:rStyle w:val="StyleUnderline"/>
          <w:sz w:val="14"/>
          <w:u w:val="none"/>
        </w:rPr>
        <w:t>. Indeed, it’s so hard to see how Trump can win that the real issue for 2016 may not be the White House, but rather Congress, which Republicans currently control and, in the case of an electoral bloodbath for the GOP, could potentially lose. If that were to happen, Hillary Clinton would have a Democratic Congress and the opportunity to push through dozens of pieces of progressive legislation.</w:t>
      </w:r>
    </w:p>
    <w:p w14:paraId="355FFA1F" w14:textId="77777777" w:rsidR="003416CC" w:rsidRDefault="003416CC" w:rsidP="003416CC">
      <w:pPr>
        <w:rPr>
          <w:rStyle w:val="StyleUnderline"/>
          <w:sz w:val="14"/>
          <w:u w:val="none"/>
        </w:rPr>
      </w:pPr>
    </w:p>
    <w:p w14:paraId="3E0B50F4" w14:textId="77777777" w:rsidR="003416CC" w:rsidRDefault="003416CC" w:rsidP="003416CC">
      <w:pPr>
        <w:pStyle w:val="Heading4"/>
      </w:pPr>
      <w:r>
        <w:t xml:space="preserve">Uniqueness overwhelms the link </w:t>
      </w:r>
      <w:r w:rsidRPr="004239DF">
        <w:t>– Trump is losing control over key swing states – most recent evidence</w:t>
      </w:r>
      <w:r>
        <w:t xml:space="preserve">  </w:t>
      </w:r>
    </w:p>
    <w:p w14:paraId="532D6460" w14:textId="77777777" w:rsidR="003416CC" w:rsidRDefault="003416CC" w:rsidP="003416CC">
      <w:r>
        <w:rPr>
          <w:rStyle w:val="Style13ptBold"/>
        </w:rPr>
        <w:t>Schneider, 7/</w:t>
      </w:r>
      <w:r w:rsidRPr="00FC6A09">
        <w:rPr>
          <w:rStyle w:val="Style13ptBold"/>
        </w:rPr>
        <w:t>5</w:t>
      </w:r>
      <w:r>
        <w:t xml:space="preserve"> (Christian Schneider, columnist, blogger, and writer, 7-5-16 “</w:t>
      </w:r>
      <w:r w:rsidRPr="00FC6A09">
        <w:t>No matter how you look at it, Trump's not winning</w:t>
      </w:r>
      <w:r>
        <w:t xml:space="preserve">”, USA Today, </w:t>
      </w:r>
      <w:r w:rsidRPr="00452DCD">
        <w:t>http://www.usatoday.com/story/opinion/nation-now/2016/07/05/no-matter-how-you-look-trumps-not-winning-column/86715020/</w:t>
      </w:r>
      <w:r>
        <w:t>, Accessed 7-14-16, AG)</w:t>
      </w:r>
    </w:p>
    <w:p w14:paraId="0F709883" w14:textId="77777777" w:rsidR="003416CC" w:rsidRDefault="003416CC" w:rsidP="003416CC">
      <w:pPr>
        <w:rPr>
          <w:rStyle w:val="StyleUnderline"/>
        </w:rPr>
      </w:pPr>
      <w:r w:rsidRPr="003400D4">
        <w:rPr>
          <w:rStyle w:val="StyleUnderline"/>
        </w:rPr>
        <w:t xml:space="preserve">Amid the incessant din of election-year punditry and prognostication, one fact reigns supreme: </w:t>
      </w:r>
      <w:r w:rsidRPr="002057AB">
        <w:rPr>
          <w:rStyle w:val="Emphasis"/>
          <w:highlight w:val="yellow"/>
        </w:rPr>
        <w:t>Republicans vote for Republicans and Democrats vote for Democrats</w:t>
      </w:r>
      <w:r w:rsidRPr="002057AB">
        <w:rPr>
          <w:rStyle w:val="StyleUnderline"/>
          <w:highlight w:val="yellow"/>
        </w:rPr>
        <w:t>. It is</w:t>
      </w:r>
      <w:r w:rsidRPr="003400D4">
        <w:rPr>
          <w:rStyle w:val="StyleUnderline"/>
        </w:rPr>
        <w:t xml:space="preserve"> an</w:t>
      </w:r>
      <w:r w:rsidRPr="003400D4">
        <w:rPr>
          <w:sz w:val="16"/>
        </w:rPr>
        <w:t xml:space="preserve"> </w:t>
      </w:r>
      <w:r w:rsidRPr="003400D4">
        <w:rPr>
          <w:rStyle w:val="Emphasis"/>
        </w:rPr>
        <w:t xml:space="preserve">inescapable </w:t>
      </w:r>
      <w:r w:rsidRPr="002057AB">
        <w:rPr>
          <w:rStyle w:val="Emphasis"/>
          <w:highlight w:val="yellow"/>
        </w:rPr>
        <w:t>truth</w:t>
      </w:r>
      <w:r w:rsidRPr="002057AB">
        <w:rPr>
          <w:sz w:val="16"/>
          <w:highlight w:val="yellow"/>
        </w:rPr>
        <w:t xml:space="preserve"> </w:t>
      </w:r>
      <w:r w:rsidRPr="002057AB">
        <w:rPr>
          <w:rStyle w:val="StyleUnderline"/>
          <w:highlight w:val="yellow"/>
        </w:rPr>
        <w:t>that informs 90% of races</w:t>
      </w:r>
      <w:r w:rsidRPr="003400D4">
        <w:rPr>
          <w:sz w:val="16"/>
        </w:rPr>
        <w:t xml:space="preserve">; </w:t>
      </w:r>
      <w:r w:rsidRPr="003400D4">
        <w:rPr>
          <w:rStyle w:val="StyleUnderline"/>
        </w:rPr>
        <w:t xml:space="preserve">the more members of one party that reside in any given state or district, </w:t>
      </w:r>
      <w:r w:rsidRPr="002057AB">
        <w:rPr>
          <w:rStyle w:val="StyleUnderline"/>
          <w:highlight w:val="yellow"/>
        </w:rPr>
        <w:t>the better chance a politician of that party will win</w:t>
      </w:r>
      <w:r w:rsidRPr="003400D4">
        <w:rPr>
          <w:rStyle w:val="StyleUnderline"/>
        </w:rPr>
        <w:t>. It is why America is freckled with "red" and "blue" states</w:t>
      </w:r>
      <w:r w:rsidRPr="003400D4">
        <w:rPr>
          <w:sz w:val="16"/>
        </w:rPr>
        <w:t xml:space="preserve"> and "safe" congressional seats. It is also </w:t>
      </w:r>
      <w:r w:rsidRPr="003400D4">
        <w:rPr>
          <w:rStyle w:val="StyleUnderline"/>
        </w:rPr>
        <w:t xml:space="preserve">why </w:t>
      </w:r>
      <w:r w:rsidRPr="002057AB">
        <w:rPr>
          <w:rStyle w:val="StyleUnderline"/>
          <w:highlight w:val="yellow"/>
        </w:rPr>
        <w:t>American presidential races are typically close,</w:t>
      </w:r>
      <w:r w:rsidRPr="003400D4">
        <w:rPr>
          <w:rStyle w:val="StyleUnderline"/>
        </w:rPr>
        <w:t xml:space="preserve"> regardless of who the candidates may be. </w:t>
      </w:r>
      <w:r w:rsidRPr="002057AB">
        <w:rPr>
          <w:rStyle w:val="Emphasis"/>
          <w:highlight w:val="yellow"/>
        </w:rPr>
        <w:t>But 2016 is no typical</w:t>
      </w:r>
      <w:r w:rsidRPr="003400D4">
        <w:rPr>
          <w:rStyle w:val="Emphasis"/>
        </w:rPr>
        <w:t xml:space="preserve"> </w:t>
      </w:r>
      <w:r w:rsidRPr="002057AB">
        <w:rPr>
          <w:rStyle w:val="Emphasis"/>
          <w:highlight w:val="yellow"/>
        </w:rPr>
        <w:t>year</w:t>
      </w:r>
      <w:r w:rsidRPr="003400D4">
        <w:rPr>
          <w:sz w:val="16"/>
        </w:rPr>
        <w:t xml:space="preserve">. </w:t>
      </w:r>
      <w:r w:rsidRPr="002611C9">
        <w:rPr>
          <w:rStyle w:val="StyleUnderline"/>
          <w:highlight w:val="yellow"/>
        </w:rPr>
        <w:t>Republicans</w:t>
      </w:r>
      <w:r w:rsidRPr="003400D4">
        <w:rPr>
          <w:rStyle w:val="StyleUnderline"/>
        </w:rPr>
        <w:t xml:space="preserve"> have nominated a </w:t>
      </w:r>
      <w:r w:rsidRPr="002611C9">
        <w:rPr>
          <w:rStyle w:val="StyleUnderline"/>
          <w:highlight w:val="yellow"/>
        </w:rPr>
        <w:t>candidate</w:t>
      </w:r>
      <w:r w:rsidRPr="003400D4">
        <w:rPr>
          <w:rStyle w:val="StyleUnderline"/>
        </w:rPr>
        <w:t xml:space="preserve"> who </w:t>
      </w:r>
      <w:r w:rsidRPr="002611C9">
        <w:rPr>
          <w:rStyle w:val="StyleUnderline"/>
          <w:highlight w:val="yellow"/>
        </w:rPr>
        <w:t>is only recently</w:t>
      </w:r>
      <w:r w:rsidRPr="003400D4">
        <w:rPr>
          <w:rStyle w:val="StyleUnderline"/>
        </w:rPr>
        <w:t xml:space="preserve"> and tangentially </w:t>
      </w:r>
      <w:r w:rsidRPr="002611C9">
        <w:rPr>
          <w:rStyle w:val="StyleUnderline"/>
          <w:highlight w:val="yellow"/>
        </w:rPr>
        <w:t>Republican, and whose</w:t>
      </w:r>
      <w:r w:rsidRPr="003400D4">
        <w:rPr>
          <w:rStyle w:val="StyleUnderline"/>
        </w:rPr>
        <w:t xml:space="preserve"> staunchest </w:t>
      </w:r>
      <w:r w:rsidRPr="002611C9">
        <w:rPr>
          <w:rStyle w:val="StyleUnderline"/>
          <w:highlight w:val="yellow"/>
        </w:rPr>
        <w:t>supporters</w:t>
      </w:r>
      <w:r w:rsidRPr="003400D4">
        <w:rPr>
          <w:rStyle w:val="StyleUnderline"/>
        </w:rPr>
        <w:t xml:space="preserve"> are left to </w:t>
      </w:r>
      <w:r w:rsidRPr="002611C9">
        <w:rPr>
          <w:rStyle w:val="StyleUnderline"/>
          <w:highlight w:val="yellow"/>
        </w:rPr>
        <w:t>argue he is fit</w:t>
      </w:r>
      <w:r w:rsidRPr="003400D4">
        <w:rPr>
          <w:rStyle w:val="StyleUnderline"/>
        </w:rPr>
        <w:t xml:space="preserve"> for the presidency only </w:t>
      </w:r>
      <w:r w:rsidRPr="002611C9">
        <w:rPr>
          <w:rStyle w:val="StyleUnderline"/>
          <w:highlight w:val="yellow"/>
        </w:rPr>
        <w:t>because his</w:t>
      </w:r>
      <w:r w:rsidRPr="003400D4">
        <w:rPr>
          <w:rStyle w:val="StyleUnderline"/>
        </w:rPr>
        <w:t xml:space="preserve"> </w:t>
      </w:r>
      <w:r w:rsidRPr="002611C9">
        <w:rPr>
          <w:rStyle w:val="StyleUnderline"/>
          <w:highlight w:val="yellow"/>
        </w:rPr>
        <w:t>Democratic opponent is more unfit</w:t>
      </w:r>
      <w:r w:rsidRPr="003400D4">
        <w:rPr>
          <w:sz w:val="16"/>
        </w:rPr>
        <w:t xml:space="preserve">. It has long been clear that </w:t>
      </w:r>
      <w:r w:rsidRPr="002611C9">
        <w:rPr>
          <w:rStyle w:val="Emphasis"/>
          <w:highlight w:val="yellow"/>
        </w:rPr>
        <w:t>Donald Trump's party fluidity</w:t>
      </w:r>
      <w:r w:rsidRPr="003400D4">
        <w:rPr>
          <w:rStyle w:val="Emphasis"/>
        </w:rPr>
        <w:t xml:space="preserve"> </w:t>
      </w:r>
      <w:r w:rsidRPr="003400D4">
        <w:rPr>
          <w:sz w:val="16"/>
        </w:rPr>
        <w:t xml:space="preserve">almost certainly </w:t>
      </w:r>
      <w:r w:rsidRPr="002611C9">
        <w:rPr>
          <w:rStyle w:val="Emphasis"/>
          <w:highlight w:val="yellow"/>
        </w:rPr>
        <w:t>will spell doom for Republicans in November</w:t>
      </w:r>
      <w:r w:rsidRPr="003400D4">
        <w:rPr>
          <w:sz w:val="16"/>
        </w:rPr>
        <w:t xml:space="preserve">. </w:t>
      </w:r>
      <w:r w:rsidRPr="003400D4">
        <w:rPr>
          <w:rStyle w:val="StyleUnderline"/>
        </w:rPr>
        <w:t>Trump hurdled the GOP primary field because he said things politicians could never say — and now Republicans are going to learn the hard way why politicians never say those things</w:t>
      </w:r>
      <w:r w:rsidRPr="003400D4">
        <w:rPr>
          <w:sz w:val="16"/>
        </w:rPr>
        <w:t xml:space="preserve">. </w:t>
      </w:r>
      <w:r w:rsidRPr="005D0169">
        <w:rPr>
          <w:sz w:val="16"/>
        </w:rPr>
        <w:t>Trump is now the Bruce Willis character in "The Sixth Sense": his candidacy is dead, he just doesn't realize it yet. (</w:t>
      </w:r>
      <w:r w:rsidRPr="003400D4">
        <w:rPr>
          <w:sz w:val="16"/>
        </w:rPr>
        <w:t xml:space="preserve">Sorry for the spoiler, but c'mon — it's been 17 years.) The myriad ways Trump's candidacy will fail provide a </w:t>
      </w:r>
      <w:proofErr w:type="spellStart"/>
      <w:r w:rsidRPr="003400D4">
        <w:rPr>
          <w:sz w:val="16"/>
        </w:rPr>
        <w:t>Rashomon</w:t>
      </w:r>
      <w:proofErr w:type="spellEnd"/>
      <w:r w:rsidRPr="003400D4">
        <w:rPr>
          <w:sz w:val="16"/>
        </w:rPr>
        <w:t xml:space="preserve">-style buffet of scenarios to contemplate. Even if "Generic Republican" were on the ballot, he or she would be at a distinct electoral disadvantage — Trump's repulsiveness simply accelerates that disadvantage. (If anyone has a black and white "Generic Republican" yard sign, decorated with a UPC bar code, I will happily purchase one.) As Chris Cillizza of the Washington Post frequently points out, </w:t>
      </w:r>
      <w:r w:rsidRPr="002611C9">
        <w:rPr>
          <w:rStyle w:val="StyleUnderline"/>
          <w:highlight w:val="yellow"/>
        </w:rPr>
        <w:t>given</w:t>
      </w:r>
      <w:r w:rsidRPr="003400D4">
        <w:rPr>
          <w:rStyle w:val="StyleUnderline"/>
        </w:rPr>
        <w:t xml:space="preserve"> the </w:t>
      </w:r>
      <w:r w:rsidRPr="002611C9">
        <w:rPr>
          <w:rStyle w:val="StyleUnderline"/>
          <w:highlight w:val="yellow"/>
        </w:rPr>
        <w:t>GOP's</w:t>
      </w:r>
      <w:r w:rsidRPr="003400D4">
        <w:rPr>
          <w:rStyle w:val="StyleUnderline"/>
        </w:rPr>
        <w:t xml:space="preserve"> built-in </w:t>
      </w:r>
      <w:r w:rsidRPr="002611C9">
        <w:rPr>
          <w:rStyle w:val="StyleUnderline"/>
          <w:highlight w:val="yellow"/>
        </w:rPr>
        <w:t>underdog status,</w:t>
      </w:r>
      <w:r w:rsidRPr="003400D4">
        <w:rPr>
          <w:rStyle w:val="StyleUnderline"/>
        </w:rPr>
        <w:t xml:space="preserve"> Hillary </w:t>
      </w:r>
      <w:r w:rsidRPr="002611C9">
        <w:rPr>
          <w:rStyle w:val="StyleUnderline"/>
          <w:highlight w:val="yellow"/>
        </w:rPr>
        <w:t>Clinton</w:t>
      </w:r>
      <w:r w:rsidRPr="003400D4">
        <w:rPr>
          <w:rStyle w:val="StyleUnderline"/>
        </w:rPr>
        <w:t xml:space="preserve"> only </w:t>
      </w:r>
      <w:r w:rsidRPr="002611C9">
        <w:rPr>
          <w:rStyle w:val="StyleUnderline"/>
          <w:highlight w:val="yellow"/>
        </w:rPr>
        <w:t>needs to win every state</w:t>
      </w:r>
      <w:r w:rsidRPr="003400D4">
        <w:rPr>
          <w:rStyle w:val="StyleUnderline"/>
        </w:rPr>
        <w:t xml:space="preserve"> </w:t>
      </w:r>
      <w:r w:rsidRPr="002611C9">
        <w:rPr>
          <w:rStyle w:val="StyleUnderline"/>
          <w:highlight w:val="yellow"/>
        </w:rPr>
        <w:t>Democrats have won in every presidential election since 1992, then add Florida, and she is the winner</w:t>
      </w:r>
      <w:r w:rsidRPr="003400D4">
        <w:rPr>
          <w:rStyle w:val="StyleUnderline"/>
        </w:rPr>
        <w:t>.</w:t>
      </w:r>
      <w:r w:rsidRPr="003400D4">
        <w:rPr>
          <w:sz w:val="16"/>
        </w:rPr>
        <w:t xml:space="preserve"> Perhaps you enjoy talk of battleground states. Well, there's a scenario for you, too. First, </w:t>
      </w:r>
      <w:r w:rsidRPr="003400D4">
        <w:rPr>
          <w:rStyle w:val="StyleUnderline"/>
        </w:rPr>
        <w:t>pick the six "closest" swing states</w:t>
      </w:r>
      <w:r w:rsidRPr="003400D4">
        <w:rPr>
          <w:sz w:val="16"/>
        </w:rPr>
        <w:t xml:space="preserve"> (VA, NH, IA, OH, FL, NC). Got it? Now understand that New Hampshire excepted, </w:t>
      </w:r>
      <w:r w:rsidRPr="002611C9">
        <w:rPr>
          <w:rStyle w:val="Emphasis"/>
          <w:highlight w:val="yellow"/>
        </w:rPr>
        <w:t xml:space="preserve">Clinton only has to win one </w:t>
      </w:r>
      <w:r w:rsidRPr="002611C9">
        <w:rPr>
          <w:rStyle w:val="StyleUnderline"/>
          <w:highlight w:val="yellow"/>
        </w:rPr>
        <w:t>of them</w:t>
      </w:r>
      <w:r w:rsidRPr="003400D4">
        <w:rPr>
          <w:rStyle w:val="StyleUnderline"/>
        </w:rPr>
        <w:t xml:space="preserve"> in order to reach the requisite 270 electoral votes to win.</w:t>
      </w:r>
      <w:r w:rsidRPr="003400D4">
        <w:rPr>
          <w:sz w:val="16"/>
        </w:rPr>
        <w:t xml:space="preserve"> (Optional third step for Republicans only: start </w:t>
      </w:r>
      <w:proofErr w:type="spellStart"/>
      <w:r w:rsidRPr="003400D4">
        <w:rPr>
          <w:sz w:val="16"/>
        </w:rPr>
        <w:t>shotgunning</w:t>
      </w:r>
      <w:proofErr w:type="spellEnd"/>
      <w:r w:rsidRPr="003400D4">
        <w:rPr>
          <w:sz w:val="16"/>
        </w:rPr>
        <w:t xml:space="preserve"> Pabst Blue Ribbon and don't stop until November.) Lest any Trump supporters seek solace in poll numbers, </w:t>
      </w:r>
      <w:r w:rsidRPr="002611C9">
        <w:rPr>
          <w:rStyle w:val="Emphasis"/>
          <w:highlight w:val="yellow"/>
        </w:rPr>
        <w:t>recent polls</w:t>
      </w:r>
      <w:r w:rsidRPr="003400D4">
        <w:rPr>
          <w:rStyle w:val="Emphasis"/>
        </w:rPr>
        <w:t xml:space="preserve"> have </w:t>
      </w:r>
      <w:r w:rsidRPr="002611C9">
        <w:rPr>
          <w:rStyle w:val="Emphasis"/>
          <w:highlight w:val="yellow"/>
        </w:rPr>
        <w:t>Trump sliding</w:t>
      </w:r>
      <w:r w:rsidRPr="003400D4">
        <w:rPr>
          <w:rStyle w:val="Emphasis"/>
        </w:rPr>
        <w:t xml:space="preserve"> further </w:t>
      </w:r>
      <w:r w:rsidRPr="002611C9">
        <w:rPr>
          <w:rStyle w:val="Emphasis"/>
          <w:highlight w:val="yellow"/>
        </w:rPr>
        <w:t>behind in all the</w:t>
      </w:r>
      <w:r w:rsidRPr="003400D4">
        <w:rPr>
          <w:rStyle w:val="Emphasis"/>
        </w:rPr>
        <w:t xml:space="preserve"> relevant </w:t>
      </w:r>
      <w:r w:rsidRPr="002611C9">
        <w:rPr>
          <w:rStyle w:val="Emphasis"/>
          <w:highlight w:val="yellow"/>
        </w:rPr>
        <w:t>swing states</w:t>
      </w:r>
      <w:r w:rsidRPr="003400D4">
        <w:rPr>
          <w:sz w:val="16"/>
        </w:rPr>
        <w:t xml:space="preserve">. According to a </w:t>
      </w:r>
      <w:proofErr w:type="spellStart"/>
      <w:r w:rsidRPr="003400D4">
        <w:rPr>
          <w:sz w:val="16"/>
        </w:rPr>
        <w:t>Ballotpedia</w:t>
      </w:r>
      <w:proofErr w:type="spellEnd"/>
      <w:r w:rsidRPr="003400D4">
        <w:rPr>
          <w:sz w:val="16"/>
        </w:rPr>
        <w:t xml:space="preserve"> battleground poll released last week, Trump trails by 14% in Florida, 4% in Iowa, 10% in North Carolina, 9% in Ohio, and 7% in Virginia. </w:t>
      </w:r>
      <w:r w:rsidRPr="003400D4">
        <w:rPr>
          <w:rStyle w:val="StyleUnderline"/>
        </w:rPr>
        <w:t>And what will Trump do to turn these numbers around? Maybe his vice presidential pick will make a big splash? Not so fast</w:t>
      </w:r>
      <w:r w:rsidRPr="003400D4">
        <w:rPr>
          <w:sz w:val="16"/>
        </w:rPr>
        <w:t xml:space="preserve">. Trump is reportedly considering names such as former Speaker of the House Newt Gingrich and New Jersey Gov. Chris Christie as his running mate — meaning </w:t>
      </w:r>
      <w:r w:rsidRPr="003400D4">
        <w:rPr>
          <w:rStyle w:val="StyleUnderline"/>
        </w:rPr>
        <w:t>the sole qualification Trump seeks in a VP is how much of Trump's boot polish the pick has on his sleeves.</w:t>
      </w:r>
      <w:r w:rsidRPr="003400D4">
        <w:rPr>
          <w:sz w:val="16"/>
        </w:rPr>
        <w:t xml:space="preserve"> </w:t>
      </w:r>
      <w:r w:rsidRPr="003400D4">
        <w:rPr>
          <w:rStyle w:val="StyleUnderline"/>
        </w:rPr>
        <w:t>Both Gingrich and Christie are among the least popular politicians in America</w:t>
      </w:r>
      <w:r>
        <w:rPr>
          <w:rStyle w:val="StyleUnderline"/>
        </w:rPr>
        <w:t>.</w:t>
      </w:r>
    </w:p>
    <w:p w14:paraId="6D9780B3" w14:textId="77777777" w:rsidR="003416CC" w:rsidRPr="0089058D" w:rsidRDefault="003416CC" w:rsidP="003416CC">
      <w:pPr>
        <w:pStyle w:val="Heading4"/>
      </w:pPr>
      <w:r w:rsidRPr="0089058D">
        <w:t>Clinton is handily defeating Trump is multiple presidential polls</w:t>
      </w:r>
      <w:r>
        <w:t xml:space="preserve"> – she controls key groups</w:t>
      </w:r>
    </w:p>
    <w:p w14:paraId="68314C2F" w14:textId="77777777" w:rsidR="003416CC" w:rsidRPr="0089058D" w:rsidRDefault="003416CC" w:rsidP="003416CC">
      <w:r w:rsidRPr="0089058D">
        <w:rPr>
          <w:rStyle w:val="Style13ptBold"/>
        </w:rPr>
        <w:t>Silverstein, 6/26</w:t>
      </w:r>
      <w:r>
        <w:rPr>
          <w:rStyle w:val="Style13ptBold"/>
        </w:rPr>
        <w:t xml:space="preserve"> </w:t>
      </w:r>
      <w:r w:rsidRPr="0089058D">
        <w:t>(Jason Silverstein, author and lecturer at Harvard University, “Hillary Clinton handily defeating Donald Trump in two new polls, one month after surveys showed a tight race” NY Daily News, 6-26-16, “http://www.nydailynews.com/news/politics/hillary-clinton-handily-defeating-donald-trump-new-polls-article-1.2688726” accessed 7-14-16, AG)</w:t>
      </w:r>
    </w:p>
    <w:p w14:paraId="46449C56" w14:textId="77777777" w:rsidR="003416CC" w:rsidRDefault="003416CC" w:rsidP="003416CC">
      <w:pPr>
        <w:rPr>
          <w:rStyle w:val="StyleUnderline"/>
          <w:b/>
        </w:rPr>
      </w:pPr>
      <w:r w:rsidRPr="0089058D">
        <w:t xml:space="preserve">In one poll, from ABC News/Washington Post, </w:t>
      </w:r>
      <w:r w:rsidRPr="002611C9">
        <w:rPr>
          <w:rStyle w:val="StyleUnderline"/>
          <w:b/>
          <w:highlight w:val="yellow"/>
        </w:rPr>
        <w:t>Clinton has a whopping 12-point lead over</w:t>
      </w:r>
      <w:r w:rsidRPr="0089058D">
        <w:rPr>
          <w:rStyle w:val="StyleUnderline"/>
          <w:b/>
        </w:rPr>
        <w:t xml:space="preserve"> her raging rival.</w:t>
      </w:r>
      <w:r>
        <w:rPr>
          <w:rStyle w:val="StyleUnderline"/>
        </w:rPr>
        <w:t xml:space="preserve"> </w:t>
      </w:r>
      <w:r w:rsidRPr="0089058D">
        <w:rPr>
          <w:rStyle w:val="StyleUnderline"/>
        </w:rPr>
        <w:t xml:space="preserve">Just one month ago, these two national polls portrayed a neck-and-neck race between the presumptive Democratic and </w:t>
      </w:r>
      <w:r w:rsidRPr="002611C9">
        <w:rPr>
          <w:rStyle w:val="StyleUnderline"/>
          <w:highlight w:val="yellow"/>
        </w:rPr>
        <w:t>Republican nominees</w:t>
      </w:r>
      <w:r w:rsidRPr="0089058D">
        <w:t xml:space="preserve"> — with Trump either tying Clinton's support, or marginally beating her. </w:t>
      </w:r>
      <w:r>
        <w:t>But that was soon after Trump knocked out the last of his GOP competitors, riding his momentum to secure the party’s nomination. Since then, the billionaire buffoon has been brewing one embarrassment after another in the general election campaign — which took a direct hit on his poll numbers.</w:t>
      </w:r>
      <w:r w:rsidRPr="0089058D">
        <w:t xml:space="preserve"> </w:t>
      </w:r>
      <w:r w:rsidRPr="002611C9">
        <w:rPr>
          <w:rStyle w:val="StyleUnderline"/>
          <w:highlight w:val="yellow"/>
        </w:rPr>
        <w:t>The</w:t>
      </w:r>
      <w:r>
        <w:t xml:space="preserve"> ABC/</w:t>
      </w:r>
      <w:r w:rsidRPr="002611C9">
        <w:rPr>
          <w:rStyle w:val="StyleUnderline"/>
          <w:highlight w:val="yellow"/>
        </w:rPr>
        <w:t>Post poll found an overwhelming number of</w:t>
      </w:r>
      <w:r w:rsidRPr="0089058D">
        <w:rPr>
          <w:rStyle w:val="StyleUnderline"/>
        </w:rPr>
        <w:t xml:space="preserve"> registered </w:t>
      </w:r>
      <w:r w:rsidRPr="002611C9">
        <w:rPr>
          <w:rStyle w:val="StyleUnderline"/>
          <w:highlight w:val="yellow"/>
        </w:rPr>
        <w:t>voters were repulsed by Trump’s rampant racism</w:t>
      </w:r>
      <w:r w:rsidRPr="0089058D">
        <w:rPr>
          <w:rStyle w:val="StyleUnderline"/>
        </w:rPr>
        <w:t xml:space="preserve"> — especially his recent campaign against the Hispanic judge overseeing two Trump University lawsuits. T</w:t>
      </w:r>
      <w:r w:rsidRPr="002611C9">
        <w:rPr>
          <w:rStyle w:val="StyleUnderline"/>
          <w:highlight w:val="yellow"/>
        </w:rPr>
        <w:t xml:space="preserve">he poll showed 66% of all voters said Trump’s rants against women, Muslims and minorities show “an unfair bias,” while 68% said his attacks on Judge </w:t>
      </w:r>
      <w:r w:rsidRPr="002611C9">
        <w:rPr>
          <w:rStyle w:val="StyleUnderline"/>
        </w:rPr>
        <w:t xml:space="preserve">Gonzalo </w:t>
      </w:r>
      <w:proofErr w:type="spellStart"/>
      <w:r w:rsidRPr="002611C9">
        <w:rPr>
          <w:rStyle w:val="StyleUnderline"/>
          <w:highlight w:val="yellow"/>
        </w:rPr>
        <w:t>Curiel</w:t>
      </w:r>
      <w:proofErr w:type="spellEnd"/>
      <w:r w:rsidRPr="002611C9">
        <w:rPr>
          <w:rStyle w:val="StyleUnderline"/>
          <w:highlight w:val="yellow"/>
        </w:rPr>
        <w:t xml:space="preserve"> were racist.</w:t>
      </w:r>
      <w:r w:rsidRPr="002611C9">
        <w:rPr>
          <w:highlight w:val="yellow"/>
        </w:rPr>
        <w:t xml:space="preserve"> </w:t>
      </w:r>
      <w:r w:rsidRPr="002611C9">
        <w:rPr>
          <w:rStyle w:val="StyleUnderline"/>
          <w:b/>
          <w:highlight w:val="yellow"/>
        </w:rPr>
        <w:t>Even Republicans were outraged by his criticisms</w:t>
      </w:r>
      <w:r>
        <w:t xml:space="preserve"> of </w:t>
      </w:r>
      <w:proofErr w:type="spellStart"/>
      <w:r>
        <w:t>Curiel</w:t>
      </w:r>
      <w:proofErr w:type="spellEnd"/>
      <w:r>
        <w:t xml:space="preserve"> — </w:t>
      </w:r>
      <w:r w:rsidRPr="002611C9">
        <w:rPr>
          <w:rStyle w:val="StyleUnderline"/>
          <w:b/>
          <w:highlight w:val="yellow"/>
        </w:rPr>
        <w:t>with</w:t>
      </w:r>
      <w:r w:rsidRPr="002611C9">
        <w:rPr>
          <w:b/>
          <w:highlight w:val="yellow"/>
        </w:rPr>
        <w:t xml:space="preserve"> </w:t>
      </w:r>
      <w:r w:rsidRPr="002611C9">
        <w:rPr>
          <w:rStyle w:val="StyleUnderline"/>
          <w:b/>
          <w:highlight w:val="yellow"/>
        </w:rPr>
        <w:t>39% calling Trump’s comments racist</w:t>
      </w:r>
      <w:r w:rsidRPr="002611C9">
        <w:rPr>
          <w:rStyle w:val="StyleUnderline"/>
          <w:highlight w:val="yellow"/>
        </w:rPr>
        <w:t>.</w:t>
      </w:r>
      <w:r>
        <w:t xml:space="preserve"> Republicans also said they want the party’s leaders to condemn Trump’s antics, with 62% urging the GOP to speak out against its likely nominee. Some of Trump's most prominent GOP supporters — including Speaker of the House Paul Ryan — have denounced Trump's racism while still refusing to revoke endorsements for him. </w:t>
      </w:r>
      <w:r w:rsidRPr="002611C9">
        <w:rPr>
          <w:rStyle w:val="StyleUnderline"/>
          <w:highlight w:val="yellow"/>
        </w:rPr>
        <w:t>Unsurprisingly, minorities are flocking to Clinton in droves</w:t>
      </w:r>
      <w:r>
        <w:t xml:space="preserve">. In one of her biggest advantages over the real estate mogul, </w:t>
      </w:r>
      <w:r w:rsidRPr="0089058D">
        <w:rPr>
          <w:rStyle w:val="StyleUnderline"/>
        </w:rPr>
        <w:t>77% of nonwhite voters voiced support for Clinton.</w:t>
      </w:r>
      <w:r w:rsidRPr="0089058D">
        <w:t xml:space="preserve"> </w:t>
      </w:r>
      <w:r>
        <w:t xml:space="preserve">As for Trump — whose largest voting bloc is older white men — </w:t>
      </w:r>
      <w:r w:rsidRPr="0089058D">
        <w:rPr>
          <w:rStyle w:val="StyleUnderline"/>
          <w:b/>
        </w:rPr>
        <w:t>only 15% of nonwhites were willing to give him a go at the presidency.</w:t>
      </w:r>
      <w:r w:rsidRPr="0089058D">
        <w:t xml:space="preserve"> </w:t>
      </w:r>
      <w:r>
        <w:t>In the ABC/Post survey</w:t>
      </w:r>
      <w:r w:rsidRPr="0089058D">
        <w:rPr>
          <w:rStyle w:val="StyleUnderline"/>
        </w:rPr>
        <w:t xml:space="preserve">, </w:t>
      </w:r>
      <w:r w:rsidRPr="0089058D">
        <w:rPr>
          <w:rStyle w:val="StyleUnderline"/>
          <w:b/>
        </w:rPr>
        <w:t>88% of Democrats said they would support Clinton — while only 79% of Republicans vowed to vote for Trump</w:t>
      </w:r>
      <w:r w:rsidRPr="0089058D">
        <w:rPr>
          <w:b/>
        </w:rPr>
        <w:t>.</w:t>
      </w:r>
      <w:r w:rsidRPr="0089058D">
        <w:t xml:space="preserve"> </w:t>
      </w:r>
      <w:r>
        <w:t xml:space="preserve">Voters also said </w:t>
      </w:r>
      <w:r w:rsidRPr="002611C9">
        <w:rPr>
          <w:rStyle w:val="StyleUnderline"/>
          <w:highlight w:val="yellow"/>
        </w:rPr>
        <w:t>Clinton has the better</w:t>
      </w:r>
      <w:r w:rsidRPr="0089058D">
        <w:rPr>
          <w:rStyle w:val="StyleUnderline"/>
        </w:rPr>
        <w:t xml:space="preserve"> personality, temperament and </w:t>
      </w:r>
      <w:r w:rsidRPr="002611C9">
        <w:rPr>
          <w:rStyle w:val="StyleUnderline"/>
          <w:highlight w:val="yellow"/>
        </w:rPr>
        <w:t>qualifications to be president.</w:t>
      </w:r>
      <w:r>
        <w:t xml:space="preserve"> An ABC/Post poll from earlier this month showed </w:t>
      </w:r>
      <w:r w:rsidRPr="002611C9">
        <w:rPr>
          <w:rStyle w:val="StyleUnderline"/>
          <w:highlight w:val="yellow"/>
        </w:rPr>
        <w:t xml:space="preserve">Trump's </w:t>
      </w:r>
      <w:proofErr w:type="spellStart"/>
      <w:r w:rsidRPr="002611C9">
        <w:rPr>
          <w:rStyle w:val="StyleUnderline"/>
          <w:highlight w:val="yellow"/>
        </w:rPr>
        <w:t>unfavorability</w:t>
      </w:r>
      <w:proofErr w:type="spellEnd"/>
      <w:r w:rsidRPr="002611C9">
        <w:rPr>
          <w:rStyle w:val="StyleUnderline"/>
          <w:highlight w:val="yellow"/>
        </w:rPr>
        <w:t xml:space="preserve"> rating had shot up to a new peak of 70%.</w:t>
      </w:r>
      <w:r>
        <w:t xml:space="preserve"> Since it became clear Vermont Sen. Bernie Sanders would not clinch the Democratic nomination, </w:t>
      </w:r>
      <w:r w:rsidRPr="0089058D">
        <w:rPr>
          <w:rStyle w:val="StyleUnderline"/>
        </w:rPr>
        <w:t>Trump has openly begged for Sanders' supporters to join his flock.</w:t>
      </w:r>
      <w:r>
        <w:t xml:space="preserve"> Sanders was a registered independent before he switched his affiliation to challenge Clinton. But those who felt the Bern now aren’t feeling so hot for Trump. In the May ABC/Post poll, </w:t>
      </w:r>
      <w:r w:rsidRPr="0089058D">
        <w:rPr>
          <w:rStyle w:val="StyleUnderline"/>
        </w:rPr>
        <w:t xml:space="preserve">20% of Sanders support said they would fall back on Trump. In the new poll, only </w:t>
      </w:r>
      <w:r w:rsidRPr="0089058D">
        <w:rPr>
          <w:rStyle w:val="StyleUnderline"/>
          <w:b/>
        </w:rPr>
        <w:t xml:space="preserve">8% are still willing. </w:t>
      </w:r>
    </w:p>
    <w:p w14:paraId="512E7358" w14:textId="77777777" w:rsidR="003416CC" w:rsidRDefault="003416CC" w:rsidP="003416CC">
      <w:pPr>
        <w:rPr>
          <w:rStyle w:val="StyleUnderline"/>
          <w:b/>
        </w:rPr>
      </w:pPr>
    </w:p>
    <w:p w14:paraId="7E0BEA94" w14:textId="64F1DA4B" w:rsidR="003416CC" w:rsidRDefault="003416CC" w:rsidP="003416CC">
      <w:pPr>
        <w:pStyle w:val="Heading2"/>
        <w:rPr>
          <w:rStyle w:val="Emphasis"/>
          <w:b/>
          <w:sz w:val="36"/>
        </w:rPr>
      </w:pPr>
      <w:r>
        <w:rPr>
          <w:rStyle w:val="Emphasis"/>
          <w:b/>
          <w:sz w:val="36"/>
        </w:rPr>
        <w:t>Link</w:t>
      </w:r>
      <w:r w:rsidR="00675F22">
        <w:rPr>
          <w:rStyle w:val="Emphasis"/>
          <w:b/>
          <w:sz w:val="36"/>
        </w:rPr>
        <w:t>/Internal Link</w:t>
      </w:r>
      <w:r>
        <w:rPr>
          <w:rStyle w:val="Emphasis"/>
          <w:b/>
          <w:sz w:val="36"/>
        </w:rPr>
        <w:t xml:space="preserve"> Defense</w:t>
      </w:r>
    </w:p>
    <w:p w14:paraId="2A333A62" w14:textId="77777777" w:rsidR="003416CC" w:rsidRDefault="003416CC" w:rsidP="003416CC">
      <w:pPr>
        <w:pStyle w:val="Heading3"/>
      </w:pPr>
      <w:r>
        <w:t xml:space="preserve">Link Minimizer </w:t>
      </w:r>
    </w:p>
    <w:p w14:paraId="0A539CF1" w14:textId="77777777" w:rsidR="003416CC" w:rsidRDefault="003416CC" w:rsidP="003416CC"/>
    <w:p w14:paraId="44B88D23" w14:textId="77777777" w:rsidR="003416CC" w:rsidRDefault="003416CC" w:rsidP="003416CC">
      <w:pPr>
        <w:pStyle w:val="Heading4"/>
      </w:pPr>
      <w:r>
        <w:t>The link isn’t strong enough to trigger the impacts – swing voters won’t be swayed, they like increased engagement mandated by the plan</w:t>
      </w:r>
    </w:p>
    <w:p w14:paraId="770B4B68" w14:textId="77777777" w:rsidR="003416CC" w:rsidRPr="00EF2CA2" w:rsidRDefault="003416CC" w:rsidP="003416CC">
      <w:proofErr w:type="spellStart"/>
      <w:r>
        <w:rPr>
          <w:rStyle w:val="Style13ptBold"/>
        </w:rPr>
        <w:t>Gerwin</w:t>
      </w:r>
      <w:proofErr w:type="spellEnd"/>
      <w:r>
        <w:rPr>
          <w:rStyle w:val="Style13ptBold"/>
        </w:rPr>
        <w:t xml:space="preserve"> and Marshall, </w:t>
      </w:r>
      <w:r w:rsidRPr="00A86493">
        <w:rPr>
          <w:rStyle w:val="Style13ptBold"/>
        </w:rPr>
        <w:t>6/21 –</w:t>
      </w:r>
      <w:r>
        <w:t xml:space="preserve"> (Ed </w:t>
      </w:r>
      <w:proofErr w:type="spellStart"/>
      <w:r>
        <w:t>Gerwin</w:t>
      </w:r>
      <w:proofErr w:type="spellEnd"/>
      <w:r>
        <w:t xml:space="preserve">, </w:t>
      </w:r>
      <w:r w:rsidRPr="00541318">
        <w:t>senior fellow for trade and global opportunity at the Progressive Policy Institute</w:t>
      </w:r>
      <w:r>
        <w:t>,</w:t>
      </w:r>
      <w:r w:rsidRPr="00541318">
        <w:t xml:space="preserve"> president of Trade Guru LLC and Senior Cont</w:t>
      </w:r>
      <w:r>
        <w:t xml:space="preserve">ributing Editor for Republic 3.0, “Trump's Wrong on Trade Policy &amp; Maybe Trade Politics, </w:t>
      </w:r>
      <w:proofErr w:type="spellStart"/>
      <w:r>
        <w:t>Too,”</w:t>
      </w:r>
      <w:r w:rsidRPr="00541318">
        <w:t>Real</w:t>
      </w:r>
      <w:proofErr w:type="spellEnd"/>
      <w:r w:rsidRPr="00541318">
        <w:t xml:space="preserve"> Clear Policy</w:t>
      </w:r>
      <w:r>
        <w:t xml:space="preserve">, 6/21/16, </w:t>
      </w:r>
      <w:r w:rsidRPr="00541318">
        <w:t>http://www.realclearpolicy.com/articles/2016/06/21/trumps_wrong_on_trade_policy__maybe_trade_politics_too.html</w:t>
      </w:r>
      <w:r>
        <w:t>, Accessed 7/15/16, AG)</w:t>
      </w:r>
    </w:p>
    <w:p w14:paraId="0758D0DE" w14:textId="77777777" w:rsidR="003416CC" w:rsidRPr="0041664A" w:rsidRDefault="003416CC" w:rsidP="003416CC">
      <w:pPr>
        <w:rPr>
          <w:b/>
          <w:u w:val="single"/>
        </w:rPr>
      </w:pPr>
      <w:r w:rsidRPr="0059796E">
        <w:t xml:space="preserve">As we’ve detailed, </w:t>
      </w:r>
      <w:r w:rsidRPr="002611C9">
        <w:rPr>
          <w:rStyle w:val="StyleUnderline"/>
          <w:highlight w:val="yellow"/>
        </w:rPr>
        <w:t>protectionism</w:t>
      </w:r>
      <w:r w:rsidRPr="0059796E">
        <w:rPr>
          <w:rStyle w:val="StyleUnderline"/>
        </w:rPr>
        <w:t xml:space="preserve"> is bad economics. But, apparently, it’s </w:t>
      </w:r>
      <w:r w:rsidRPr="002611C9">
        <w:rPr>
          <w:rStyle w:val="StyleUnderline"/>
          <w:highlight w:val="yellow"/>
        </w:rPr>
        <w:t>been good</w:t>
      </w:r>
      <w:r w:rsidRPr="0059796E">
        <w:t xml:space="preserve"> politics </w:t>
      </w:r>
      <w:r w:rsidRPr="002611C9">
        <w:rPr>
          <w:rStyle w:val="StyleUnderline"/>
          <w:highlight w:val="yellow"/>
        </w:rPr>
        <w:t>for Trump</w:t>
      </w:r>
      <w:r w:rsidRPr="0059796E">
        <w:t xml:space="preserve"> as well as Bernie Sanders, both of whom </w:t>
      </w:r>
      <w:r w:rsidRPr="002611C9">
        <w:rPr>
          <w:rStyle w:val="StyleUnderline"/>
          <w:highlight w:val="yellow"/>
        </w:rPr>
        <w:t>used trade-bashing populism to energize angry voters during primary elections</w:t>
      </w:r>
      <w:r w:rsidRPr="0059796E">
        <w:t xml:space="preserve">, where extreme partisans often play an outsized role. And </w:t>
      </w:r>
      <w:r w:rsidRPr="0059796E">
        <w:rPr>
          <w:rStyle w:val="StyleUnderline"/>
        </w:rPr>
        <w:t>Trump promises to double down on opposition to trade</w:t>
      </w:r>
      <w:r w:rsidRPr="0059796E">
        <w:t xml:space="preserve"> as he pivots toward November. As America moves from interminable primaries to the general election, however, </w:t>
      </w:r>
      <w:r w:rsidRPr="002611C9">
        <w:rPr>
          <w:rStyle w:val="StyleUnderline"/>
          <w:highlight w:val="yellow"/>
        </w:rPr>
        <w:t>Trump — and Hillary Clinton</w:t>
      </w:r>
      <w:r w:rsidRPr="0041664A">
        <w:rPr>
          <w:rStyle w:val="StyleUnderline"/>
        </w:rPr>
        <w:t xml:space="preserve"> — will </w:t>
      </w:r>
      <w:r w:rsidRPr="002611C9">
        <w:rPr>
          <w:rStyle w:val="StyleUnderline"/>
          <w:highlight w:val="yellow"/>
        </w:rPr>
        <w:t>face</w:t>
      </w:r>
      <w:r w:rsidRPr="0041664A">
        <w:rPr>
          <w:rStyle w:val="StyleUnderline"/>
        </w:rPr>
        <w:t xml:space="preserve"> a different </w:t>
      </w:r>
      <w:r w:rsidRPr="002611C9">
        <w:rPr>
          <w:rStyle w:val="StyleUnderline"/>
          <w:highlight w:val="yellow"/>
        </w:rPr>
        <w:t>political calculus on trade</w:t>
      </w:r>
      <w:r w:rsidRPr="002611C9">
        <w:rPr>
          <w:highlight w:val="yellow"/>
        </w:rPr>
        <w:t>.</w:t>
      </w:r>
      <w:r w:rsidRPr="0059796E">
        <w:t xml:space="preserve"> A new Progressive Policy Institute poll shows that </w:t>
      </w:r>
      <w:r w:rsidRPr="0041664A">
        <w:rPr>
          <w:rStyle w:val="StyleUnderline"/>
        </w:rPr>
        <w:t>Democratic voters in key battleground states have a broadly positive view on trade</w:t>
      </w:r>
      <w:r w:rsidRPr="0059796E">
        <w:t xml:space="preserve"> — and a more positive one than do Republicans. Crucially, so do </w:t>
      </w:r>
      <w:r w:rsidRPr="002611C9">
        <w:rPr>
          <w:b/>
          <w:highlight w:val="yellow"/>
          <w:u w:val="single"/>
        </w:rPr>
        <w:t>the swing voters</w:t>
      </w:r>
      <w:r w:rsidRPr="0059796E">
        <w:t xml:space="preserve">, who </w:t>
      </w:r>
      <w:r w:rsidRPr="002611C9">
        <w:rPr>
          <w:b/>
          <w:highlight w:val="yellow"/>
          <w:u w:val="single"/>
        </w:rPr>
        <w:t>will</w:t>
      </w:r>
      <w:r w:rsidRPr="0041664A">
        <w:rPr>
          <w:b/>
          <w:u w:val="single"/>
        </w:rPr>
        <w:t xml:space="preserve"> ultimately det</w:t>
      </w:r>
      <w:r w:rsidRPr="002611C9">
        <w:rPr>
          <w:b/>
          <w:highlight w:val="yellow"/>
          <w:u w:val="single"/>
        </w:rPr>
        <w:t>ermine whether</w:t>
      </w:r>
      <w:r w:rsidRPr="0041664A">
        <w:rPr>
          <w:b/>
          <w:u w:val="single"/>
        </w:rPr>
        <w:t xml:space="preserve"> </w:t>
      </w:r>
      <w:r w:rsidRPr="002611C9">
        <w:rPr>
          <w:b/>
          <w:highlight w:val="yellow"/>
          <w:u w:val="single"/>
        </w:rPr>
        <w:t>these states go red or blue in November</w:t>
      </w:r>
      <w:r w:rsidRPr="002611C9">
        <w:rPr>
          <w:highlight w:val="yellow"/>
          <w:u w:val="single"/>
        </w:rPr>
        <w:t>. Swing voters</w:t>
      </w:r>
      <w:r w:rsidRPr="0041664A">
        <w:rPr>
          <w:u w:val="single"/>
        </w:rPr>
        <w:t xml:space="preserve"> and voters in battleground states </w:t>
      </w:r>
      <w:r w:rsidRPr="002611C9">
        <w:rPr>
          <w:highlight w:val="yellow"/>
          <w:u w:val="single"/>
        </w:rPr>
        <w:t>played a decisive role in reelecting Barack Obama</w:t>
      </w:r>
      <w:r w:rsidRPr="0059796E">
        <w:t xml:space="preserve"> in 2012 — </w:t>
      </w:r>
      <w:r w:rsidRPr="002611C9">
        <w:rPr>
          <w:highlight w:val="yellow"/>
          <w:u w:val="single"/>
        </w:rPr>
        <w:t>and</w:t>
      </w:r>
      <w:r w:rsidRPr="0041664A">
        <w:rPr>
          <w:u w:val="single"/>
        </w:rPr>
        <w:t xml:space="preserve"> in </w:t>
      </w:r>
      <w:r w:rsidRPr="002611C9">
        <w:rPr>
          <w:highlight w:val="yellow"/>
          <w:u w:val="single"/>
        </w:rPr>
        <w:t>sending a large Republican majority to Congress</w:t>
      </w:r>
      <w:r w:rsidRPr="0041664A">
        <w:rPr>
          <w:u w:val="single"/>
        </w:rPr>
        <w:t xml:space="preserve"> in 2014</w:t>
      </w:r>
      <w:r w:rsidRPr="0059796E">
        <w:t xml:space="preserve">. As detailed in our new poll, conducted by veteran Democratic pollster Peter </w:t>
      </w:r>
      <w:proofErr w:type="spellStart"/>
      <w:r w:rsidRPr="0059796E">
        <w:t>Brodnitz</w:t>
      </w:r>
      <w:proofErr w:type="spellEnd"/>
      <w:r w:rsidRPr="0059796E">
        <w:t xml:space="preserve">, </w:t>
      </w:r>
      <w:r w:rsidRPr="0041664A">
        <w:rPr>
          <w:u w:val="single"/>
        </w:rPr>
        <w:t xml:space="preserve">these </w:t>
      </w:r>
      <w:r w:rsidRPr="002611C9">
        <w:rPr>
          <w:highlight w:val="yellow"/>
          <w:u w:val="single"/>
        </w:rPr>
        <w:t>voters</w:t>
      </w:r>
      <w:r w:rsidRPr="0041664A">
        <w:rPr>
          <w:u w:val="single"/>
        </w:rPr>
        <w:t xml:space="preserve"> also </w:t>
      </w:r>
      <w:r w:rsidRPr="002611C9">
        <w:rPr>
          <w:highlight w:val="yellow"/>
          <w:u w:val="single"/>
        </w:rPr>
        <w:t>have decidedly</w:t>
      </w:r>
      <w:r w:rsidRPr="0041664A">
        <w:rPr>
          <w:u w:val="single"/>
        </w:rPr>
        <w:t xml:space="preserve"> different </w:t>
      </w:r>
      <w:r w:rsidRPr="002611C9">
        <w:rPr>
          <w:highlight w:val="yellow"/>
          <w:u w:val="single"/>
        </w:rPr>
        <w:t>attitudes about trade and America’s role in the global economy</w:t>
      </w:r>
      <w:r w:rsidRPr="0041664A">
        <w:rPr>
          <w:u w:val="single"/>
        </w:rPr>
        <w:t>.</w:t>
      </w:r>
      <w:r w:rsidRPr="0059796E">
        <w:t xml:space="preserve"> Our survey of voter attitudes in the battleground states of Colorado, Florida, Nevada, and Ohio found that most voters believe that improving the economy should be America’s key priority. While few are angry, most rate the economy as only “fair” or “poor.” Swing voters, in particular, tend to be more worried about the economy than Democrats and are especially focused on pragmatic solutions to promote economic growth and competitiveness. On trade and global competitiveness, specifically, our survey underscores three critical findings. 1. </w:t>
      </w:r>
      <w:r w:rsidRPr="002611C9">
        <w:rPr>
          <w:b/>
          <w:u w:val="single"/>
        </w:rPr>
        <w:t>Battleground voters don’t buy the protectionist claim that America can prosper by walling itself off from the global economy</w:t>
      </w:r>
      <w:r w:rsidRPr="002611C9">
        <w:t xml:space="preserve">. Instead, </w:t>
      </w:r>
      <w:r w:rsidRPr="002611C9">
        <w:rPr>
          <w:b/>
          <w:u w:val="single"/>
        </w:rPr>
        <w:t>these voters want America to step up its global game</w:t>
      </w:r>
      <w:r w:rsidRPr="002611C9">
        <w:t>.</w:t>
      </w:r>
      <w:r w:rsidRPr="0059796E">
        <w:t xml:space="preserve"> </w:t>
      </w:r>
      <w:r w:rsidRPr="002611C9">
        <w:rPr>
          <w:highlight w:val="yellow"/>
          <w:u w:val="single"/>
        </w:rPr>
        <w:t>75 percent</w:t>
      </w:r>
      <w:r w:rsidRPr="0059796E">
        <w:t xml:space="preserve"> (including 73 percent of swing voters and 82 percent of Democrats</w:t>
      </w:r>
      <w:r w:rsidRPr="002611C9">
        <w:rPr>
          <w:highlight w:val="yellow"/>
        </w:rPr>
        <w:t xml:space="preserve">) </w:t>
      </w:r>
      <w:r w:rsidRPr="002611C9">
        <w:rPr>
          <w:b/>
          <w:highlight w:val="yellow"/>
          <w:u w:val="single"/>
        </w:rPr>
        <w:t>believe that to have a strong economy, America must “rely heavily on trade with other countries</w:t>
      </w:r>
      <w:r w:rsidRPr="002A71D6">
        <w:rPr>
          <w:b/>
          <w:u w:val="single"/>
        </w:rPr>
        <w:t>.</w:t>
      </w:r>
      <w:r w:rsidRPr="0059796E">
        <w:t>” Additionally, almost all battleground voters — 90 percent — believe it’s important to create an environment that enables American companies to compete against foreign businesses, and a strong majority believe that workers can and should benefit from company success</w:t>
      </w:r>
      <w:r w:rsidRPr="0041664A">
        <w:rPr>
          <w:b/>
          <w:u w:val="single"/>
        </w:rPr>
        <w:t xml:space="preserve">. 2. </w:t>
      </w:r>
      <w:r w:rsidRPr="002611C9">
        <w:rPr>
          <w:b/>
          <w:highlight w:val="yellow"/>
          <w:u w:val="single"/>
        </w:rPr>
        <w:t>Swing state voters understand</w:t>
      </w:r>
      <w:r w:rsidRPr="0041664A">
        <w:rPr>
          <w:b/>
          <w:u w:val="single"/>
        </w:rPr>
        <w:t xml:space="preserve"> that </w:t>
      </w:r>
      <w:r w:rsidRPr="002611C9">
        <w:rPr>
          <w:b/>
          <w:highlight w:val="yellow"/>
          <w:u w:val="single"/>
        </w:rPr>
        <w:t>American companies and workers face strong competition in a complex global economy</w:t>
      </w:r>
      <w:r w:rsidRPr="0041664A">
        <w:rPr>
          <w:b/>
          <w:u w:val="single"/>
        </w:rPr>
        <w:t xml:space="preserve"> — and that there are no simple solutions</w:t>
      </w:r>
      <w:r w:rsidRPr="0059796E">
        <w:t xml:space="preserve">. Voters are concerned, for example, about the threat of U.S. manufacturing jobs moving overseas. </w:t>
      </w:r>
      <w:r w:rsidRPr="0041664A">
        <w:rPr>
          <w:u w:val="single"/>
        </w:rPr>
        <w:t>Two-thirds of battleground voters (and 72 percent of Democrats) believe this threat comes primarily from greater competition from foreign industries and workers, rather than from the “bad trade agreements”</w:t>
      </w:r>
      <w:r w:rsidRPr="0059796E">
        <w:t xml:space="preserve"> that trade opponents like Trump and Sanders often cite. Similarly, when asked to choose among policies to keep jobs in America, 67 percent of battleground voters chose either lowering corporate tax rates or educating more highly skilled workers; only 19 percent believed that ending trade agreements was the solution. And, more generally, over 85 percent of battleground voters believe that higher levels of education and training and increased investment in infrastructure are keys to advancing the U.S. economy. </w:t>
      </w:r>
      <w:r w:rsidRPr="0041664A">
        <w:rPr>
          <w:b/>
          <w:u w:val="single"/>
        </w:rPr>
        <w:t xml:space="preserve">3. </w:t>
      </w:r>
      <w:r w:rsidRPr="002611C9">
        <w:rPr>
          <w:b/>
          <w:highlight w:val="yellow"/>
          <w:u w:val="single"/>
        </w:rPr>
        <w:t>Battleground voters believe</w:t>
      </w:r>
      <w:r w:rsidRPr="0041664A">
        <w:rPr>
          <w:b/>
          <w:u w:val="single"/>
        </w:rPr>
        <w:t xml:space="preserve"> that </w:t>
      </w:r>
      <w:r w:rsidRPr="002611C9">
        <w:rPr>
          <w:b/>
          <w:highlight w:val="yellow"/>
          <w:u w:val="single"/>
        </w:rPr>
        <w:t>high-standard trade deals help the American economy and support good job</w:t>
      </w:r>
      <w:r w:rsidRPr="00EF5204">
        <w:rPr>
          <w:b/>
          <w:u w:val="single"/>
        </w:rPr>
        <w:t>s</w:t>
      </w:r>
      <w:r w:rsidRPr="0041664A">
        <w:rPr>
          <w:b/>
          <w:u w:val="single"/>
        </w:rPr>
        <w:t xml:space="preserve">. </w:t>
      </w:r>
      <w:r w:rsidRPr="00EF5204">
        <w:rPr>
          <w:b/>
          <w:highlight w:val="yellow"/>
          <w:u w:val="single"/>
        </w:rPr>
        <w:t>Three-quarters of swing state</w:t>
      </w:r>
      <w:r w:rsidRPr="0041664A">
        <w:rPr>
          <w:b/>
          <w:u w:val="single"/>
        </w:rPr>
        <w:t xml:space="preserve"> </w:t>
      </w:r>
      <w:r w:rsidRPr="00EF5204">
        <w:rPr>
          <w:b/>
          <w:highlight w:val="yellow"/>
          <w:u w:val="single"/>
        </w:rPr>
        <w:t>voters believe</w:t>
      </w:r>
      <w:r w:rsidRPr="0041664A">
        <w:rPr>
          <w:b/>
          <w:u w:val="single"/>
        </w:rPr>
        <w:t xml:space="preserve"> that trade </w:t>
      </w:r>
      <w:r w:rsidRPr="00EF5204">
        <w:rPr>
          <w:b/>
          <w:highlight w:val="yellow"/>
          <w:u w:val="single"/>
        </w:rPr>
        <w:t>agreements are “important” in boosting</w:t>
      </w:r>
      <w:r w:rsidRPr="0041664A">
        <w:rPr>
          <w:b/>
          <w:u w:val="single"/>
        </w:rPr>
        <w:t xml:space="preserve"> the </w:t>
      </w:r>
      <w:r w:rsidRPr="00EF5204">
        <w:rPr>
          <w:b/>
          <w:highlight w:val="yellow"/>
          <w:u w:val="single"/>
        </w:rPr>
        <w:t>greater reliance on trade that they see as vital for a strong U.S. economy.</w:t>
      </w:r>
      <w:r w:rsidRPr="0041664A">
        <w:rPr>
          <w:b/>
          <w:u w:val="single"/>
        </w:rPr>
        <w:t xml:space="preserve"> </w:t>
      </w:r>
    </w:p>
    <w:p w14:paraId="75518054" w14:textId="77777777" w:rsidR="003416CC" w:rsidRPr="005F14FF" w:rsidRDefault="003416CC" w:rsidP="003416CC"/>
    <w:p w14:paraId="52B512BF" w14:textId="77777777" w:rsidR="003416CC" w:rsidRDefault="003416CC" w:rsidP="003416CC">
      <w:pPr>
        <w:pStyle w:val="Heading3"/>
      </w:pPr>
      <w:r>
        <w:t>China Not Key</w:t>
      </w:r>
    </w:p>
    <w:p w14:paraId="079D0986" w14:textId="77777777" w:rsidR="003416CC" w:rsidRDefault="003416CC" w:rsidP="003416CC">
      <w:pPr>
        <w:pStyle w:val="Heading4"/>
      </w:pPr>
      <w:r>
        <w:t>Nobody cares about China, the public and presidential candidates prove</w:t>
      </w:r>
    </w:p>
    <w:p w14:paraId="2E830EE1" w14:textId="77777777" w:rsidR="003416CC" w:rsidRPr="004239DF" w:rsidRDefault="003416CC" w:rsidP="003416CC">
      <w:r>
        <w:rPr>
          <w:rStyle w:val="Style13ptBold"/>
        </w:rPr>
        <w:t xml:space="preserve">Carpenter, </w:t>
      </w:r>
      <w:r w:rsidRPr="00B60786">
        <w:rPr>
          <w:rStyle w:val="Style13ptBold"/>
        </w:rPr>
        <w:t>15</w:t>
      </w:r>
      <w:r w:rsidRPr="00B60786">
        <w:t xml:space="preserve"> </w:t>
      </w:r>
      <w:r w:rsidRPr="004239DF">
        <w:t>(Ted Galen Carpenter, senior fellow for defense and foreign policy studies at the Cato Institute, author of 10 books and editor of another 10, contributor to many large-scale newspapers, 8-31-15, “China: The Mishandled Issue in the U.S. Presidential Election Campaign,” http://www.cato.org/publications/commentary/china-mishandled-issue-us-presidential-election-campaign, accessed 7-14-16, AG)</w:t>
      </w:r>
    </w:p>
    <w:p w14:paraId="74DEA63A" w14:textId="77777777" w:rsidR="003416CC" w:rsidRPr="00B60786" w:rsidRDefault="003416CC" w:rsidP="003416CC">
      <w:pPr>
        <w:rPr>
          <w:rStyle w:val="StyleUnderline"/>
        </w:rPr>
      </w:pPr>
      <w:r w:rsidRPr="00FD2F1E">
        <w:rPr>
          <w:sz w:val="14"/>
        </w:rPr>
        <w:t xml:space="preserve"> </w:t>
      </w:r>
      <w:r w:rsidRPr="00B60786">
        <w:rPr>
          <w:rStyle w:val="StyleUnderline"/>
        </w:rPr>
        <w:t xml:space="preserve">One issue that should be front and center in the campaign is U.S. policy toward </w:t>
      </w:r>
      <w:r w:rsidRPr="00EF5204">
        <w:rPr>
          <w:rStyle w:val="StyleUnderline"/>
          <w:highlight w:val="yellow"/>
        </w:rPr>
        <w:t>China</w:t>
      </w:r>
      <w:r w:rsidRPr="00FD2F1E">
        <w:rPr>
          <w:sz w:val="14"/>
        </w:rPr>
        <w:t xml:space="preserve">. Instead, </w:t>
      </w:r>
      <w:r w:rsidRPr="00B60786">
        <w:rPr>
          <w:rStyle w:val="Emphasis"/>
        </w:rPr>
        <w:t xml:space="preserve">that topic </w:t>
      </w:r>
      <w:r w:rsidRPr="00EF5204">
        <w:rPr>
          <w:rStyle w:val="Emphasis"/>
          <w:highlight w:val="yellow"/>
        </w:rPr>
        <w:t>receives surprisingly little attention</w:t>
      </w:r>
      <w:r w:rsidRPr="00FD2F1E">
        <w:rPr>
          <w:b/>
          <w:sz w:val="14"/>
        </w:rPr>
        <w:t>—</w:t>
      </w:r>
      <w:r w:rsidRPr="004239DF">
        <w:rPr>
          <w:rStyle w:val="StyleUnderline"/>
          <w:b/>
        </w:rPr>
        <w:t xml:space="preserve">especially </w:t>
      </w:r>
      <w:r w:rsidRPr="00EF5204">
        <w:rPr>
          <w:rStyle w:val="StyleUnderline"/>
          <w:b/>
          <w:highlight w:val="yellow"/>
        </w:rPr>
        <w:t xml:space="preserve">compared to </w:t>
      </w:r>
      <w:r w:rsidRPr="00EF5204">
        <w:rPr>
          <w:rStyle w:val="StyleUnderline"/>
          <w:b/>
        </w:rPr>
        <w:t>the</w:t>
      </w:r>
      <w:r w:rsidRPr="004239DF">
        <w:rPr>
          <w:rStyle w:val="StyleUnderline"/>
          <w:b/>
        </w:rPr>
        <w:t xml:space="preserve"> obsession over every aspect of </w:t>
      </w:r>
      <w:r w:rsidRPr="00EF5204">
        <w:rPr>
          <w:rStyle w:val="StyleUnderline"/>
          <w:b/>
          <w:highlight w:val="yellow"/>
        </w:rPr>
        <w:t>Middle East policy</w:t>
      </w:r>
      <w:r w:rsidRPr="00FD2F1E">
        <w:rPr>
          <w:b/>
          <w:sz w:val="14"/>
        </w:rPr>
        <w:t>.</w:t>
      </w:r>
      <w:r w:rsidRPr="00FD2F1E">
        <w:rPr>
          <w:sz w:val="14"/>
        </w:rPr>
        <w:t xml:space="preserve"> When it is not ignored, candidates too often take shrill positions merely to score cheap political points with disgruntled constituencies. Given the great importance of the bilateral relationship, such posturing is unfortunate and could become dangerous. </w:t>
      </w:r>
      <w:r w:rsidRPr="00B60786">
        <w:rPr>
          <w:rStyle w:val="StyleUnderline"/>
        </w:rPr>
        <w:t xml:space="preserve">The </w:t>
      </w:r>
      <w:r w:rsidRPr="00EF5204">
        <w:rPr>
          <w:rStyle w:val="StyleUnderline"/>
          <w:highlight w:val="yellow"/>
        </w:rPr>
        <w:t>lack of attention</w:t>
      </w:r>
      <w:r w:rsidRPr="00B60786">
        <w:rPr>
          <w:rStyle w:val="StyleUnderline"/>
        </w:rPr>
        <w:t xml:space="preserve"> to China policy </w:t>
      </w:r>
      <w:r w:rsidRPr="00EF5204">
        <w:rPr>
          <w:rStyle w:val="StyleUnderline"/>
          <w:highlight w:val="yellow"/>
        </w:rPr>
        <w:t>was evident in the first debate among</w:t>
      </w:r>
      <w:r w:rsidRPr="00B60786">
        <w:rPr>
          <w:rStyle w:val="StyleUnderline"/>
        </w:rPr>
        <w:t xml:space="preserve"> the </w:t>
      </w:r>
      <w:r w:rsidRPr="00EF5204">
        <w:rPr>
          <w:rStyle w:val="StyleUnderline"/>
          <w:highlight w:val="yellow"/>
        </w:rPr>
        <w:t>10</w:t>
      </w:r>
      <w:r w:rsidRPr="00B60786">
        <w:rPr>
          <w:rStyle w:val="StyleUnderline"/>
        </w:rPr>
        <w:t xml:space="preserve"> leading </w:t>
      </w:r>
      <w:r w:rsidRPr="00EF5204">
        <w:rPr>
          <w:rStyle w:val="StyleUnderline"/>
          <w:highlight w:val="yellow"/>
        </w:rPr>
        <w:t xml:space="preserve">GOP candidates. </w:t>
      </w:r>
      <w:r w:rsidRPr="00EF5204">
        <w:rPr>
          <w:rStyle w:val="Emphasis"/>
          <w:highlight w:val="yellow"/>
        </w:rPr>
        <w:t>Most of them did not even mention the country</w:t>
      </w:r>
      <w:r w:rsidRPr="00EF5204">
        <w:rPr>
          <w:sz w:val="14"/>
          <w:highlight w:val="yellow"/>
        </w:rPr>
        <w:t>,</w:t>
      </w:r>
      <w:r w:rsidRPr="00FD2F1E">
        <w:rPr>
          <w:sz w:val="14"/>
        </w:rPr>
        <w:t xml:space="preserve"> and those who did clearly adopted a hostile attitude. Donald Trump scorned U.S. leaders for not being better negotiators in their dealings with Beijing. Senator Rand Paul mentioned that China holds an enormous amount of U.S. governmental debt, making it clear that he believed such dependence was unhealthy and a national vulnerability. </w:t>
      </w:r>
      <w:r w:rsidRPr="004239DF">
        <w:rPr>
          <w:rStyle w:val="StyleUnderline"/>
        </w:rPr>
        <w:t xml:space="preserve">A </w:t>
      </w:r>
      <w:r w:rsidRPr="00EF5204">
        <w:rPr>
          <w:rStyle w:val="StyleUnderline"/>
          <w:highlight w:val="yellow"/>
        </w:rPr>
        <w:t>few of t</w:t>
      </w:r>
      <w:r w:rsidRPr="004239DF">
        <w:rPr>
          <w:rStyle w:val="StyleUnderline"/>
        </w:rPr>
        <w:t xml:space="preserve">he </w:t>
      </w:r>
      <w:r w:rsidRPr="00EF5204">
        <w:rPr>
          <w:rStyle w:val="StyleUnderline"/>
          <w:highlight w:val="yellow"/>
        </w:rPr>
        <w:t>other candidates</w:t>
      </w:r>
      <w:r w:rsidRPr="004239DF">
        <w:rPr>
          <w:rStyle w:val="StyleUnderline"/>
        </w:rPr>
        <w:t xml:space="preserve"> on the stage </w:t>
      </w:r>
      <w:r w:rsidRPr="00EF5204">
        <w:rPr>
          <w:rStyle w:val="StyleUnderline"/>
          <w:highlight w:val="yellow"/>
        </w:rPr>
        <w:t>implied</w:t>
      </w:r>
      <w:r w:rsidRPr="004239DF">
        <w:rPr>
          <w:rStyle w:val="StyleUnderline"/>
        </w:rPr>
        <w:t xml:space="preserve"> that </w:t>
      </w:r>
      <w:r w:rsidRPr="00EF5204">
        <w:rPr>
          <w:rStyle w:val="StyleUnderline"/>
          <w:highlight w:val="yellow"/>
        </w:rPr>
        <w:t>China was among the “enemies” that</w:t>
      </w:r>
      <w:r w:rsidRPr="004239DF">
        <w:rPr>
          <w:rStyle w:val="StyleUnderline"/>
        </w:rPr>
        <w:t xml:space="preserve"> supposedly </w:t>
      </w:r>
      <w:r w:rsidRPr="00EF5204">
        <w:rPr>
          <w:rStyle w:val="StyleUnderline"/>
          <w:highlight w:val="yellow"/>
        </w:rPr>
        <w:t>no longer respected</w:t>
      </w:r>
      <w:r w:rsidRPr="004239DF">
        <w:rPr>
          <w:rStyle w:val="StyleUnderline"/>
        </w:rPr>
        <w:t xml:space="preserve"> the </w:t>
      </w:r>
      <w:r w:rsidRPr="00EF5204">
        <w:rPr>
          <w:rStyle w:val="StyleUnderline"/>
          <w:highlight w:val="yellow"/>
        </w:rPr>
        <w:t>United States because</w:t>
      </w:r>
      <w:r w:rsidRPr="004239DF">
        <w:rPr>
          <w:rStyle w:val="StyleUnderline"/>
        </w:rPr>
        <w:t xml:space="preserve"> of Barack </w:t>
      </w:r>
      <w:r w:rsidRPr="00EF5204">
        <w:rPr>
          <w:rStyle w:val="StyleUnderline"/>
          <w:highlight w:val="yellow"/>
        </w:rPr>
        <w:t>Obama’s lack of</w:t>
      </w:r>
      <w:r w:rsidRPr="004239DF">
        <w:rPr>
          <w:rStyle w:val="StyleUnderline"/>
        </w:rPr>
        <w:t xml:space="preserve"> effective </w:t>
      </w:r>
      <w:r w:rsidRPr="00EF5204">
        <w:rPr>
          <w:rStyle w:val="StyleUnderline"/>
          <w:highlight w:val="yellow"/>
        </w:rPr>
        <w:t>leadership</w:t>
      </w:r>
      <w:r w:rsidRPr="004239DF">
        <w:rPr>
          <w:rStyle w:val="StyleUnderline"/>
        </w:rPr>
        <w:t>. That behavior has been typical of the campaign thus far</w:t>
      </w:r>
      <w:r w:rsidRPr="00FD2F1E">
        <w:rPr>
          <w:sz w:val="14"/>
        </w:rPr>
        <w:t xml:space="preserve">. Carly Fiorina, the fastest rising star in the Republican field, has devoted time to discussing China, but Chinese leaders almost certainly do not welcome the attention. Both in the debate and on other occasions, Fiorina has taken an extremely confrontational stance regarding such issues as the South China Sea territorial disputes and cyber security. In an interview with CBS News, she recommended that the United States increase its flyover aerial surveillance of the South China Sea. And it is clear that she has no sympathy for Beijing’s territorial claims. “We cannot permit China to control a trade route through which passes $5 trillion worth of goods and services every year,” she stated bluntly. Fiorina was mild on the South China Sea controversy compared to her stance regarding recent cyber attacks—which she blithely assumed originated in China. She contended that such attacks were an act of aggression against the United States, implying that an especially stern, confrontational response was warranted. Wisconsin Governor Scott Walker, another top tier GOP candidate, has likewise adopted a hardline policy toward China. In a July interview with The National Interest, Walker accused Beijing of mounting a “serious challenge to American interests.” He stated that Washington needed to beef-up U.S. military capabilities in East Asia, strengthen its alliances with Beijing’s neighbors, and develop a robust cyber capability “that punishes China for its hacking.” And as if those positions would not be enough to poison the bilateral relationship, Walker stressed that the United States needed to “speak out against the abysmal lack of freedoms in China.” </w:t>
      </w:r>
      <w:r w:rsidRPr="00B60786">
        <w:rPr>
          <w:rStyle w:val="StyleUnderline"/>
        </w:rPr>
        <w:t xml:space="preserve">On the </w:t>
      </w:r>
      <w:r w:rsidRPr="00EF5204">
        <w:rPr>
          <w:rStyle w:val="StyleUnderline"/>
          <w:highlight w:val="yellow"/>
        </w:rPr>
        <w:t>Democratic campaign trail</w:t>
      </w:r>
      <w:r w:rsidRPr="00B60786">
        <w:rPr>
          <w:rStyle w:val="StyleUnderline"/>
        </w:rPr>
        <w:t xml:space="preserve">, Hillary </w:t>
      </w:r>
      <w:r w:rsidRPr="00EF5204">
        <w:rPr>
          <w:rStyle w:val="StyleUnderline"/>
          <w:highlight w:val="yellow"/>
        </w:rPr>
        <w:t>Clinton has not said much about policy toward China</w:t>
      </w:r>
      <w:r w:rsidRPr="00FD2F1E">
        <w:rPr>
          <w:sz w:val="14"/>
        </w:rPr>
        <w:t xml:space="preserve">. </w:t>
      </w:r>
      <w:r w:rsidRPr="00B60786">
        <w:rPr>
          <w:rStyle w:val="StyleUnderline"/>
        </w:rPr>
        <w:t xml:space="preserve">But there is little doubt about her attitude. </w:t>
      </w:r>
      <w:r w:rsidRPr="00EF5204">
        <w:rPr>
          <w:rStyle w:val="StyleUnderline"/>
          <w:highlight w:val="yellow"/>
        </w:rPr>
        <w:t>As Secretary of State, Clinton noticeably toughened the U.S. position on the South China Sea issue</w:t>
      </w:r>
      <w:r w:rsidRPr="00FD2F1E">
        <w:rPr>
          <w:sz w:val="14"/>
        </w:rPr>
        <w:t xml:space="preserve">. It was Clinton who made the speech to ASEAN in 2010 that underscored Washington’s hostility to Beijing’s territorial claims. And she went out of her way on other occasions to emphasize U.S. solidarity with the Philippines regarding its territorial spat with China. </w:t>
      </w:r>
      <w:r w:rsidRPr="00EF5204">
        <w:rPr>
          <w:rStyle w:val="StyleUnderline"/>
          <w:highlight w:val="yellow"/>
        </w:rPr>
        <w:t>Clinton’s few comments on China policy</w:t>
      </w:r>
      <w:r w:rsidRPr="00B60786">
        <w:rPr>
          <w:rStyle w:val="StyleUnderline"/>
        </w:rPr>
        <w:t xml:space="preserve"> during the current campaign </w:t>
      </w:r>
      <w:r w:rsidRPr="00EF5204">
        <w:rPr>
          <w:rStyle w:val="Emphasis"/>
          <w:highlight w:val="yellow"/>
        </w:rPr>
        <w:t>offer no hint of a softening of such positions</w:t>
      </w:r>
      <w:r w:rsidRPr="00B60786">
        <w:rPr>
          <w:rStyle w:val="Emphasis"/>
        </w:rPr>
        <w:t>.</w:t>
      </w:r>
      <w:r w:rsidRPr="00B60786">
        <w:rPr>
          <w:rStyle w:val="StyleUnderline"/>
        </w:rPr>
        <w:t xml:space="preserve"> </w:t>
      </w:r>
    </w:p>
    <w:p w14:paraId="1C9BECC5" w14:textId="77777777" w:rsidR="003416CC" w:rsidRDefault="003416CC" w:rsidP="003416CC">
      <w:pPr>
        <w:pStyle w:val="Heading3"/>
      </w:pPr>
      <w:r>
        <w:t>Clinton Won’t Get Blamed</w:t>
      </w:r>
    </w:p>
    <w:p w14:paraId="7248910F" w14:textId="77777777" w:rsidR="00675F22" w:rsidRPr="00675F22" w:rsidRDefault="00675F22" w:rsidP="00675F22"/>
    <w:p w14:paraId="24D6F20C" w14:textId="77777777" w:rsidR="003416CC" w:rsidRPr="00B60786" w:rsidRDefault="003416CC" w:rsidP="003416CC">
      <w:pPr>
        <w:pStyle w:val="Heading4"/>
      </w:pPr>
      <w:r>
        <w:t>It’s fundamentally impossible for the GOP to spin a failure in Asian policy on Clinton – Obama and Clinton’s policies don’t match</w:t>
      </w:r>
    </w:p>
    <w:p w14:paraId="65107DD7" w14:textId="77777777" w:rsidR="003416CC" w:rsidRPr="008576AD" w:rsidRDefault="003416CC" w:rsidP="003416CC">
      <w:r>
        <w:rPr>
          <w:rStyle w:val="Style13ptBold"/>
        </w:rPr>
        <w:t xml:space="preserve">Golan et al </w:t>
      </w:r>
      <w:r w:rsidRPr="00B60786">
        <w:rPr>
          <w:rStyle w:val="Style13ptBold"/>
        </w:rPr>
        <w:t>15</w:t>
      </w:r>
      <w:r w:rsidRPr="00B60786">
        <w:t xml:space="preserve"> (</w:t>
      </w:r>
      <w:proofErr w:type="spellStart"/>
      <w:r w:rsidRPr="00B60786">
        <w:t>Shahar</w:t>
      </w:r>
      <w:proofErr w:type="spellEnd"/>
      <w:r>
        <w:t xml:space="preserve"> Golan</w:t>
      </w:r>
      <w:r w:rsidRPr="00B60786">
        <w:t xml:space="preserve">, </w:t>
      </w:r>
      <w:proofErr w:type="spellStart"/>
      <w:r>
        <w:t>Shiling</w:t>
      </w:r>
      <w:proofErr w:type="spellEnd"/>
      <w:r>
        <w:t xml:space="preserve"> Fan, Ji </w:t>
      </w:r>
      <w:proofErr w:type="spellStart"/>
      <w:r>
        <w:t>Guo</w:t>
      </w:r>
      <w:proofErr w:type="spellEnd"/>
      <w:r>
        <w:t xml:space="preserve">, </w:t>
      </w:r>
      <w:proofErr w:type="spellStart"/>
      <w:r>
        <w:t>Dilpreet</w:t>
      </w:r>
      <w:proofErr w:type="spellEnd"/>
      <w:r>
        <w:t xml:space="preserve"> Kaur, Helen Lim, </w:t>
      </w:r>
      <w:proofErr w:type="spellStart"/>
      <w:r>
        <w:t>Jaehyung</w:t>
      </w:r>
      <w:proofErr w:type="spellEnd"/>
      <w:r>
        <w:t xml:space="preserve"> Kim, </w:t>
      </w:r>
      <w:proofErr w:type="spellStart"/>
      <w:r>
        <w:t>Taehee</w:t>
      </w:r>
      <w:proofErr w:type="spellEnd"/>
      <w:r>
        <w:t xml:space="preserve"> Kim, Tyler Knudson, Matthew Lee, Jay-Kwon Park, </w:t>
      </w:r>
      <w:proofErr w:type="spellStart"/>
      <w:r>
        <w:t>Avivia</w:t>
      </w:r>
      <w:proofErr w:type="spellEnd"/>
      <w:r>
        <w:t xml:space="preserve"> Reuben, </w:t>
      </w:r>
      <w:proofErr w:type="spellStart"/>
      <w:r>
        <w:t>Kela</w:t>
      </w:r>
      <w:proofErr w:type="spellEnd"/>
      <w:r>
        <w:t xml:space="preserve"> Wong, Bridget Chan, Jack Truitt, Sean </w:t>
      </w:r>
      <w:proofErr w:type="spellStart"/>
      <w:r>
        <w:t>Wagnon</w:t>
      </w:r>
      <w:proofErr w:type="spellEnd"/>
      <w:r>
        <w:t xml:space="preserve">, and Zoe Newman, University of Washington, </w:t>
      </w:r>
      <w:proofErr w:type="spellStart"/>
      <w:r>
        <w:t>ResearchWorks</w:t>
      </w:r>
      <w:proofErr w:type="spellEnd"/>
      <w:r>
        <w:t>, “Rethinking United States Military Bases in East Asia,” “</w:t>
      </w:r>
      <w:r w:rsidRPr="008576AD">
        <w:t>http://hdl.handle.net/1773/33275</w:t>
      </w:r>
      <w:r>
        <w:t>,” accessed 7-13-16, AG)</w:t>
      </w:r>
    </w:p>
    <w:p w14:paraId="44B885E2" w14:textId="77777777" w:rsidR="003416CC" w:rsidRDefault="003416CC" w:rsidP="003416CC">
      <w:pPr>
        <w:rPr>
          <w:sz w:val="16"/>
        </w:rPr>
      </w:pPr>
      <w:r w:rsidRPr="00EF5204">
        <w:rPr>
          <w:rStyle w:val="StyleUnderline"/>
          <w:highlight w:val="yellow"/>
        </w:rPr>
        <w:t>Hillary’s nomination</w:t>
      </w:r>
      <w:r w:rsidRPr="00B60786">
        <w:rPr>
          <w:rStyle w:val="StyleUnderline"/>
        </w:rPr>
        <w:t xml:space="preserve"> will </w:t>
      </w:r>
      <w:r w:rsidRPr="00EF5204">
        <w:rPr>
          <w:rStyle w:val="StyleUnderline"/>
          <w:highlight w:val="yellow"/>
        </w:rPr>
        <w:t>make</w:t>
      </w:r>
      <w:r w:rsidRPr="00B60786">
        <w:rPr>
          <w:rStyle w:val="StyleUnderline"/>
        </w:rPr>
        <w:t xml:space="preserve"> it </w:t>
      </w:r>
      <w:r w:rsidRPr="00EF5204">
        <w:rPr>
          <w:rStyle w:val="StyleUnderline"/>
          <w:highlight w:val="yellow"/>
        </w:rPr>
        <w:t>very difficult for</w:t>
      </w:r>
      <w:r w:rsidRPr="00B60786">
        <w:rPr>
          <w:rStyle w:val="StyleUnderline"/>
        </w:rPr>
        <w:t xml:space="preserve"> the </w:t>
      </w:r>
      <w:r w:rsidRPr="00EF5204">
        <w:rPr>
          <w:rStyle w:val="StyleUnderline"/>
          <w:highlight w:val="yellow"/>
        </w:rPr>
        <w:t>Republican Party to attack the Democrats for going soft on China</w:t>
      </w:r>
      <w:r w:rsidRPr="00B60786">
        <w:rPr>
          <w:sz w:val="16"/>
        </w:rPr>
        <w:t xml:space="preserve"> by spinning the rethink of the military bases to seem that way. </w:t>
      </w:r>
      <w:r w:rsidRPr="00B60786">
        <w:rPr>
          <w:rStyle w:val="StyleUnderline"/>
        </w:rPr>
        <w:t xml:space="preserve">The </w:t>
      </w:r>
      <w:r w:rsidRPr="00EF5204">
        <w:rPr>
          <w:rStyle w:val="StyleUnderline"/>
          <w:highlight w:val="yellow"/>
        </w:rPr>
        <w:t>former First Lady’s</w:t>
      </w:r>
      <w:r w:rsidRPr="00B60786">
        <w:rPr>
          <w:rStyle w:val="StyleUnderline"/>
        </w:rPr>
        <w:t xml:space="preserve"> </w:t>
      </w:r>
      <w:r w:rsidRPr="00EF5204">
        <w:rPr>
          <w:rStyle w:val="StyleUnderline"/>
          <w:highlight w:val="yellow"/>
        </w:rPr>
        <w:t xml:space="preserve">reputation in foreign policy circles is </w:t>
      </w:r>
      <w:r w:rsidRPr="00EF5204">
        <w:rPr>
          <w:rStyle w:val="Emphasis"/>
          <w:highlight w:val="yellow"/>
        </w:rPr>
        <w:t>difficult to challenge</w:t>
      </w:r>
      <w:r w:rsidRPr="00EF5204">
        <w:rPr>
          <w:rStyle w:val="StyleUnderline"/>
          <w:highlight w:val="yellow"/>
        </w:rPr>
        <w:t>.</w:t>
      </w:r>
      <w:r w:rsidRPr="00EF5204">
        <w:rPr>
          <w:sz w:val="16"/>
          <w:highlight w:val="yellow"/>
        </w:rPr>
        <w:t xml:space="preserve"> </w:t>
      </w:r>
      <w:r w:rsidRPr="00EF5204">
        <w:rPr>
          <w:rStyle w:val="StyleUnderline"/>
          <w:b/>
          <w:highlight w:val="yellow"/>
        </w:rPr>
        <w:t xml:space="preserve">She recently </w:t>
      </w:r>
      <w:r w:rsidRPr="00EF5204">
        <w:rPr>
          <w:rStyle w:val="Emphasis"/>
          <w:b w:val="0"/>
          <w:highlight w:val="yellow"/>
        </w:rPr>
        <w:t>distanced herself</w:t>
      </w:r>
      <w:r w:rsidRPr="00EF5204">
        <w:rPr>
          <w:rStyle w:val="StyleUnderline"/>
          <w:b/>
          <w:highlight w:val="yellow"/>
        </w:rPr>
        <w:t xml:space="preserve"> from Obama’s</w:t>
      </w:r>
      <w:r w:rsidRPr="00CC0161">
        <w:rPr>
          <w:rStyle w:val="StyleUnderline"/>
          <w:b/>
        </w:rPr>
        <w:t xml:space="preserve"> foreign policy generally,</w:t>
      </w:r>
      <w:r w:rsidRPr="00B60786">
        <w:rPr>
          <w:rStyle w:val="StyleUnderline"/>
        </w:rPr>
        <w:t xml:space="preserve"> </w:t>
      </w:r>
      <w:r w:rsidRPr="00B60786">
        <w:rPr>
          <w:rStyle w:val="Emphasis"/>
        </w:rPr>
        <w:t xml:space="preserve">from </w:t>
      </w:r>
      <w:r w:rsidRPr="00EF5204">
        <w:rPr>
          <w:rStyle w:val="Emphasis"/>
          <w:highlight w:val="yellow"/>
        </w:rPr>
        <w:t>Asia policy</w:t>
      </w:r>
      <w:r w:rsidRPr="00B60786">
        <w:rPr>
          <w:rStyle w:val="Emphasis"/>
        </w:rPr>
        <w:t xml:space="preserve"> specifically</w:t>
      </w:r>
      <w:r w:rsidRPr="00B60786">
        <w:rPr>
          <w:rStyle w:val="StyleUnderline"/>
        </w:rPr>
        <w:t xml:space="preserve">, and is </w:t>
      </w:r>
      <w:r w:rsidRPr="00EF5204">
        <w:rPr>
          <w:rStyle w:val="StyleUnderline"/>
        </w:rPr>
        <w:t>perceived as a foreign policy hawk</w:t>
      </w:r>
      <w:r w:rsidRPr="00B60786">
        <w:rPr>
          <w:sz w:val="16"/>
        </w:rPr>
        <w:t xml:space="preserve">. In the New York Times review of her book Hard Choices, Michiko </w:t>
      </w:r>
      <w:proofErr w:type="spellStart"/>
      <w:r w:rsidRPr="00B60786">
        <w:rPr>
          <w:sz w:val="16"/>
        </w:rPr>
        <w:t>Kakutani</w:t>
      </w:r>
      <w:proofErr w:type="spellEnd"/>
      <w:r w:rsidRPr="00B60786">
        <w:rPr>
          <w:sz w:val="16"/>
        </w:rPr>
        <w:t xml:space="preserve"> (2014) stated that “</w:t>
      </w:r>
      <w:r w:rsidRPr="00CC0161">
        <w:rPr>
          <w:rStyle w:val="StyleUnderline"/>
        </w:rPr>
        <w:t xml:space="preserve">Mrs. </w:t>
      </w:r>
      <w:r w:rsidRPr="00EF5204">
        <w:rPr>
          <w:rStyle w:val="StyleUnderline"/>
          <w:highlight w:val="yellow"/>
        </w:rPr>
        <w:t xml:space="preserve">Clinton’s views are perceived as often more hawkish </w:t>
      </w:r>
      <w:r w:rsidRPr="00EF5204">
        <w:rPr>
          <w:rStyle w:val="StyleUnderline"/>
        </w:rPr>
        <w:t>than Mr. Obama’s</w:t>
      </w:r>
      <w:r w:rsidRPr="00B60786">
        <w:rPr>
          <w:sz w:val="16"/>
        </w:rPr>
        <w:t>” (</w:t>
      </w:r>
      <w:proofErr w:type="spellStart"/>
      <w:r w:rsidRPr="00B60786">
        <w:rPr>
          <w:sz w:val="16"/>
        </w:rPr>
        <w:t>n.p</w:t>
      </w:r>
      <w:proofErr w:type="spellEnd"/>
      <w:r w:rsidRPr="00B60786">
        <w:rPr>
          <w:sz w:val="16"/>
        </w:rPr>
        <w:t>.). Another book review in The Guardian also articulated opinions attuned with the New York Times article and public perception, stating “she comes across as consistently hawkish, pushing Obama to take stronger action” (</w:t>
      </w:r>
      <w:proofErr w:type="spellStart"/>
      <w:r w:rsidRPr="00B60786">
        <w:rPr>
          <w:sz w:val="16"/>
        </w:rPr>
        <w:t>Runicman</w:t>
      </w:r>
      <w:proofErr w:type="spellEnd"/>
      <w:r w:rsidRPr="00B60786">
        <w:rPr>
          <w:sz w:val="16"/>
        </w:rPr>
        <w:t xml:space="preserve">, 2014, </w:t>
      </w:r>
      <w:proofErr w:type="spellStart"/>
      <w:r w:rsidRPr="00B60786">
        <w:rPr>
          <w:sz w:val="16"/>
        </w:rPr>
        <w:t>n.p</w:t>
      </w:r>
      <w:proofErr w:type="spellEnd"/>
      <w:r w:rsidRPr="00B60786">
        <w:rPr>
          <w:sz w:val="16"/>
        </w:rPr>
        <w:t xml:space="preserve">.). Many in the defense establishment including former Secretary of Defense Robert Gates have praised Clinton for her diplomatic skills. </w:t>
      </w:r>
      <w:r w:rsidRPr="00EF5204">
        <w:rPr>
          <w:rStyle w:val="StyleUnderline"/>
          <w:highlight w:val="yellow"/>
        </w:rPr>
        <w:t>Her experience in foreign relations</w:t>
      </w:r>
      <w:r w:rsidRPr="00B60786">
        <w:rPr>
          <w:rStyle w:val="StyleUnderline"/>
        </w:rPr>
        <w:t xml:space="preserve"> and her perception as a foreign policy hawk will </w:t>
      </w:r>
      <w:r w:rsidRPr="00EF5204">
        <w:rPr>
          <w:rStyle w:val="StyleUnderline"/>
          <w:highlight w:val="yellow"/>
        </w:rPr>
        <w:t>challenge Republicans</w:t>
      </w:r>
      <w:r w:rsidRPr="00EF5204">
        <w:rPr>
          <w:sz w:val="16"/>
          <w:highlight w:val="yellow"/>
        </w:rPr>
        <w:t xml:space="preserve"> </w:t>
      </w:r>
      <w:r w:rsidRPr="00EF5204">
        <w:rPr>
          <w:sz w:val="16"/>
        </w:rPr>
        <w:t>as</w:t>
      </w:r>
      <w:r w:rsidRPr="00B60786">
        <w:rPr>
          <w:sz w:val="16"/>
        </w:rPr>
        <w:t xml:space="preserve"> they look ahead towards the upcoming presidential elections. </w:t>
      </w:r>
      <w:r w:rsidRPr="00EF5204">
        <w:rPr>
          <w:rStyle w:val="Emphasis"/>
          <w:highlight w:val="yellow"/>
        </w:rPr>
        <w:t>Accusations of</w:t>
      </w:r>
      <w:r w:rsidRPr="00B60786">
        <w:rPr>
          <w:rStyle w:val="Emphasis"/>
        </w:rPr>
        <w:t xml:space="preserve"> a </w:t>
      </w:r>
      <w:r w:rsidRPr="00EF5204">
        <w:rPr>
          <w:rStyle w:val="Emphasis"/>
          <w:highlight w:val="yellow"/>
        </w:rPr>
        <w:t>foreign policy rethink favoring soft policies on the PRC</w:t>
      </w:r>
      <w:r w:rsidRPr="00B60786">
        <w:rPr>
          <w:rStyle w:val="Emphasis"/>
        </w:rPr>
        <w:t xml:space="preserve"> </w:t>
      </w:r>
      <w:r w:rsidRPr="00D42B47">
        <w:rPr>
          <w:rStyle w:val="Emphasis"/>
          <w:b w:val="0"/>
          <w:u w:val="none"/>
        </w:rPr>
        <w:t>and the DPRK</w:t>
      </w:r>
      <w:r w:rsidRPr="00B60786">
        <w:rPr>
          <w:rStyle w:val="Emphasis"/>
        </w:rPr>
        <w:t xml:space="preserve"> </w:t>
      </w:r>
      <w:r w:rsidRPr="00EF5204">
        <w:rPr>
          <w:rStyle w:val="Emphasis"/>
          <w:highlight w:val="yellow"/>
        </w:rPr>
        <w:t>will</w:t>
      </w:r>
      <w:r w:rsidRPr="00B60786">
        <w:rPr>
          <w:rStyle w:val="Emphasis"/>
        </w:rPr>
        <w:t xml:space="preserve"> most likely </w:t>
      </w:r>
      <w:r w:rsidRPr="00EF5204">
        <w:rPr>
          <w:rStyle w:val="Emphasis"/>
          <w:highlight w:val="yellow"/>
        </w:rPr>
        <w:t>fall flat for the Republican Party against this seasoned diplomat</w:t>
      </w:r>
      <w:r w:rsidRPr="00EF5204">
        <w:rPr>
          <w:sz w:val="16"/>
          <w:highlight w:val="yellow"/>
        </w:rPr>
        <w:t>.</w:t>
      </w:r>
    </w:p>
    <w:p w14:paraId="75F514B4" w14:textId="77777777" w:rsidR="003416CC" w:rsidRPr="001930C0" w:rsidRDefault="003416CC" w:rsidP="003416CC">
      <w:pPr>
        <w:pStyle w:val="Heading4"/>
      </w:pPr>
      <w:r>
        <w:t>People have predetermined political opinions of candidates – Clinton’s email scandal proves that voters don’t switch even on the most controversial of stances</w:t>
      </w:r>
    </w:p>
    <w:p w14:paraId="562822EB" w14:textId="77777777" w:rsidR="003416CC" w:rsidRPr="001930C0" w:rsidRDefault="003416CC" w:rsidP="003416CC">
      <w:proofErr w:type="spellStart"/>
      <w:r w:rsidRPr="00FD2F1E">
        <w:rPr>
          <w:rStyle w:val="Style13ptBold"/>
        </w:rPr>
        <w:t>Sabato</w:t>
      </w:r>
      <w:proofErr w:type="spellEnd"/>
      <w:r w:rsidRPr="00FD2F1E">
        <w:rPr>
          <w:rStyle w:val="Style13ptBold"/>
        </w:rPr>
        <w:t>, 15</w:t>
      </w:r>
      <w:r>
        <w:rPr>
          <w:rFonts w:eastAsia="Cambria"/>
          <w:b/>
          <w:bCs/>
        </w:rPr>
        <w:t xml:space="preserve"> </w:t>
      </w:r>
      <w:r w:rsidRPr="001930C0">
        <w:t xml:space="preserve">(Larry </w:t>
      </w:r>
      <w:proofErr w:type="spellStart"/>
      <w:r w:rsidRPr="001930C0">
        <w:t>Sabato</w:t>
      </w:r>
      <w:proofErr w:type="spellEnd"/>
      <w:r w:rsidRPr="001930C0">
        <w:t xml:space="preserve">, political scientist and political </w:t>
      </w:r>
      <w:proofErr w:type="spellStart"/>
      <w:r w:rsidRPr="001930C0">
        <w:t>analystfounder</w:t>
      </w:r>
      <w:proofErr w:type="spellEnd"/>
      <w:r w:rsidRPr="001930C0">
        <w:t xml:space="preserve"> and director of the Center for Politics, professor at University of Virginia, “Why This Scandal Won’t Hurt Hillary,”</w:t>
      </w:r>
      <w:r>
        <w:t xml:space="preserve"> 3-</w:t>
      </w:r>
      <w:r w:rsidRPr="001930C0">
        <w:t>22-15 “http://www.politico.com/magazine/story/2015/03/hillary-email-scandal-history-116262” accessed 7-14-16, AG)</w:t>
      </w:r>
    </w:p>
    <w:p w14:paraId="5CD07001" w14:textId="77777777" w:rsidR="003416CC" w:rsidRPr="00B10C01" w:rsidRDefault="003416CC" w:rsidP="003416CC">
      <w:r w:rsidRPr="0067149B">
        <w:rPr>
          <w:rFonts w:eastAsia="Cambria"/>
          <w:sz w:val="16"/>
        </w:rPr>
        <w:t xml:space="preserve">Nevertheless, there is good reason to think that scandal has a much less pronounced effect at the presidential level. For one thing, most elections for the White House revolve around macro-issues such as the economy and war, and voters instinctively realize that personal peccadilloes fade in importance. For another, most top-tier contenders are reasonably well known and have been vetted to some degree by the press and opponents in prior elections. </w:t>
      </w:r>
      <w:r w:rsidRPr="0067149B">
        <w:rPr>
          <w:rFonts w:eastAsia="Cambria"/>
          <w:b/>
          <w:u w:val="single"/>
        </w:rPr>
        <w:t xml:space="preserve">When </w:t>
      </w:r>
      <w:r w:rsidRPr="00EF5204">
        <w:rPr>
          <w:rFonts w:eastAsia="Cambria"/>
          <w:b/>
          <w:highlight w:val="yellow"/>
          <w:u w:val="single"/>
        </w:rPr>
        <w:t>voters</w:t>
      </w:r>
      <w:r w:rsidRPr="0067149B">
        <w:rPr>
          <w:rFonts w:eastAsia="Cambria"/>
          <w:b/>
          <w:u w:val="single"/>
        </w:rPr>
        <w:t xml:space="preserve"> already </w:t>
      </w:r>
      <w:r w:rsidRPr="00EF5204">
        <w:rPr>
          <w:rFonts w:eastAsia="Cambria"/>
          <w:b/>
          <w:highlight w:val="yellow"/>
          <w:u w:val="single"/>
        </w:rPr>
        <w:t>have a clearly formed view of a candidate</w:t>
      </w:r>
      <w:r w:rsidRPr="0067149B">
        <w:rPr>
          <w:rFonts w:eastAsia="Cambria"/>
          <w:b/>
          <w:u w:val="single"/>
        </w:rPr>
        <w:t xml:space="preserve"> and his or her strengths and weaknesses, it </w:t>
      </w:r>
      <w:r w:rsidRPr="00EF5204">
        <w:rPr>
          <w:rFonts w:eastAsia="Cambria"/>
          <w:b/>
          <w:highlight w:val="yellow"/>
          <w:u w:val="single"/>
        </w:rPr>
        <w:t>naturally becomes more difficult to alter impressions</w:t>
      </w:r>
      <w:r w:rsidRPr="0067149B">
        <w:rPr>
          <w:rFonts w:eastAsia="Cambria"/>
          <w:u w:val="single"/>
        </w:rPr>
        <w:t>.</w:t>
      </w:r>
      <w:r w:rsidRPr="0067149B">
        <w:rPr>
          <w:rFonts w:eastAsia="Cambria"/>
          <w:sz w:val="12"/>
        </w:rPr>
        <w:t>∂</w:t>
      </w:r>
      <w:r w:rsidRPr="0067149B">
        <w:rPr>
          <w:rFonts w:eastAsia="Cambria"/>
          <w:sz w:val="12"/>
          <w:u w:val="single"/>
        </w:rPr>
        <w:t xml:space="preserve"> </w:t>
      </w:r>
      <w:r w:rsidRPr="0067149B">
        <w:rPr>
          <w:rFonts w:eastAsia="Cambria"/>
          <w:u w:val="single"/>
        </w:rPr>
        <w:t xml:space="preserve">For no one is this more true than Hillary </w:t>
      </w:r>
      <w:r w:rsidRPr="00EF5204">
        <w:rPr>
          <w:rFonts w:eastAsia="Cambria"/>
          <w:highlight w:val="yellow"/>
          <w:u w:val="single"/>
        </w:rPr>
        <w:t>Clinton</w:t>
      </w:r>
      <w:r w:rsidRPr="0067149B">
        <w:rPr>
          <w:rFonts w:eastAsia="Cambria"/>
          <w:sz w:val="16"/>
        </w:rPr>
        <w:t xml:space="preserve">, </w:t>
      </w:r>
      <w:r w:rsidRPr="00EF5204">
        <w:rPr>
          <w:rFonts w:eastAsia="Cambria"/>
          <w:highlight w:val="yellow"/>
          <w:u w:val="single"/>
        </w:rPr>
        <w:t>who has been in the national spotlight</w:t>
      </w:r>
      <w:r w:rsidRPr="0067149B">
        <w:rPr>
          <w:rFonts w:eastAsia="Cambria"/>
          <w:u w:val="single"/>
        </w:rPr>
        <w:t xml:space="preserve">, center stage, </w:t>
      </w:r>
      <w:r w:rsidRPr="00EF5204">
        <w:rPr>
          <w:rFonts w:eastAsia="Cambria"/>
          <w:highlight w:val="yellow"/>
          <w:u w:val="single"/>
        </w:rPr>
        <w:t>for 23 years</w:t>
      </w:r>
      <w:r w:rsidRPr="0067149B">
        <w:rPr>
          <w:rFonts w:eastAsia="Cambria"/>
          <w:u w:val="single"/>
        </w:rPr>
        <w:t>.</w:t>
      </w:r>
      <w:r w:rsidRPr="0067149B">
        <w:rPr>
          <w:rFonts w:eastAsia="Cambria"/>
          <w:sz w:val="16"/>
        </w:rPr>
        <w:t xml:space="preserve"> </w:t>
      </w:r>
      <w:proofErr w:type="spellStart"/>
      <w:r w:rsidRPr="000C7AF0">
        <w:rPr>
          <w:rStyle w:val="StyleUnderline"/>
        </w:rPr>
        <w:t>HuffPost</w:t>
      </w:r>
      <w:proofErr w:type="spellEnd"/>
      <w:r w:rsidRPr="000C7AF0">
        <w:rPr>
          <w:rStyle w:val="StyleUnderline"/>
        </w:rPr>
        <w:t xml:space="preserve"> Pollster </w:t>
      </w:r>
      <w:r w:rsidRPr="00EF5204">
        <w:rPr>
          <w:rStyle w:val="StyleUnderline"/>
          <w:b/>
          <w:highlight w:val="yellow"/>
        </w:rPr>
        <w:t>data show over</w:t>
      </w:r>
      <w:r w:rsidRPr="00EF5204">
        <w:rPr>
          <w:rFonts w:eastAsia="Cambria"/>
          <w:b/>
          <w:highlight w:val="yellow"/>
          <w:u w:val="single"/>
        </w:rPr>
        <w:t xml:space="preserve"> 90% of the public has already formed an opinion of Clinton</w:t>
      </w:r>
      <w:r w:rsidRPr="0067149B">
        <w:rPr>
          <w:rFonts w:eastAsia="Cambria"/>
          <w:sz w:val="16"/>
        </w:rPr>
        <w:t xml:space="preserve">, the most of any potential 2016 candidate. Other than the very youngest voters, </w:t>
      </w:r>
      <w:r w:rsidRPr="0067149B">
        <w:rPr>
          <w:rFonts w:eastAsia="Cambria"/>
          <w:u w:val="single"/>
        </w:rPr>
        <w:t>is there really anyone left who doesn’t have a mostly fixed view of her?</w:t>
      </w:r>
      <w:r w:rsidRPr="0067149B">
        <w:rPr>
          <w:rFonts w:eastAsia="Cambria"/>
          <w:sz w:val="12"/>
        </w:rPr>
        <w:t>∂</w:t>
      </w:r>
      <w:r w:rsidRPr="0067149B">
        <w:rPr>
          <w:rFonts w:eastAsia="Cambria"/>
          <w:sz w:val="16"/>
        </w:rPr>
        <w:t xml:space="preserve"> </w:t>
      </w:r>
      <w:r w:rsidRPr="0067149B">
        <w:rPr>
          <w:rFonts w:eastAsia="Cambria"/>
          <w:u w:val="single"/>
        </w:rPr>
        <w:t xml:space="preserve">You can argue that, to a lesser degree, the </w:t>
      </w:r>
      <w:r w:rsidRPr="00EF5204">
        <w:rPr>
          <w:rFonts w:eastAsia="Cambria"/>
          <w:highlight w:val="yellow"/>
          <w:u w:val="single"/>
        </w:rPr>
        <w:t>same is true for</w:t>
      </w:r>
      <w:r w:rsidRPr="0067149B">
        <w:rPr>
          <w:rFonts w:eastAsia="Cambria"/>
          <w:u w:val="single"/>
        </w:rPr>
        <w:t xml:space="preserve"> Jeb </w:t>
      </w:r>
      <w:r w:rsidRPr="00EF5204">
        <w:rPr>
          <w:rFonts w:eastAsia="Cambria"/>
          <w:highlight w:val="yellow"/>
          <w:u w:val="single"/>
        </w:rPr>
        <w:t>Bush</w:t>
      </w:r>
      <w:r w:rsidRPr="0067149B">
        <w:rPr>
          <w:rFonts w:eastAsia="Cambria"/>
          <w:sz w:val="16"/>
        </w:rPr>
        <w:t xml:space="preserve">. </w:t>
      </w:r>
      <w:r w:rsidRPr="0067149B">
        <w:rPr>
          <w:rFonts w:eastAsia="Cambria"/>
          <w:u w:val="single"/>
        </w:rPr>
        <w:t>Americans</w:t>
      </w:r>
      <w:r w:rsidRPr="0067149B">
        <w:rPr>
          <w:rFonts w:eastAsia="Cambria"/>
          <w:sz w:val="16"/>
        </w:rPr>
        <w:t xml:space="preserve"> outside of Florida may not know Jeb well, but they </w:t>
      </w:r>
      <w:r w:rsidRPr="0067149B">
        <w:rPr>
          <w:rFonts w:eastAsia="Cambria"/>
          <w:u w:val="single"/>
        </w:rPr>
        <w:t>are very familiar with the Bush family</w:t>
      </w:r>
      <w:r w:rsidRPr="0067149B">
        <w:rPr>
          <w:rFonts w:eastAsia="Cambria"/>
          <w:sz w:val="16"/>
        </w:rPr>
        <w:t xml:space="preserve">. </w:t>
      </w:r>
      <w:r w:rsidRPr="0067149B">
        <w:rPr>
          <w:rFonts w:eastAsia="Cambria"/>
          <w:u w:val="single"/>
        </w:rPr>
        <w:t>While Jeb doesn’t like it and is already struggling against it, voters attribute many of his family’s traits to him.</w:t>
      </w:r>
      <w:r w:rsidRPr="0067149B">
        <w:rPr>
          <w:rFonts w:eastAsia="Cambria"/>
          <w:sz w:val="12"/>
        </w:rPr>
        <w:t>∂</w:t>
      </w:r>
      <w:r w:rsidRPr="0067149B">
        <w:rPr>
          <w:rFonts w:eastAsia="Cambria"/>
          <w:sz w:val="16"/>
        </w:rPr>
        <w:t xml:space="preserve"> Jeb is insisting he’s his own man, yet it will be nearly impossible to insulate him from the deep recessions and Middle East wars of his father and brother. With the good that derives directly from being a Bush (instant name recognition, establishment support, tons of campaign cash) comes the unavoidable bad of the Iraq War, the response to Hurricane Katrina, and economic near-collapse.</w:t>
      </w:r>
      <w:r w:rsidRPr="0067149B">
        <w:rPr>
          <w:rFonts w:eastAsia="Cambria"/>
          <w:sz w:val="12"/>
        </w:rPr>
        <w:t>∂</w:t>
      </w:r>
      <w:r w:rsidRPr="0067149B">
        <w:rPr>
          <w:rFonts w:eastAsia="Cambria"/>
          <w:sz w:val="16"/>
        </w:rPr>
        <w:t xml:space="preserve"> Think of it this way: </w:t>
      </w:r>
      <w:r w:rsidRPr="0067149B">
        <w:rPr>
          <w:rFonts w:eastAsia="Cambria"/>
          <w:u w:val="single"/>
        </w:rPr>
        <w:t>Both Clinton and Bush enter the campaign cycle with a million pixel image in the voters’ minds. If you add a couple thousand new pixels to the picture, the overall image doesn’t change much</w:t>
      </w:r>
      <w:r w:rsidRPr="0067149B">
        <w:rPr>
          <w:rFonts w:eastAsia="Cambria"/>
          <w:sz w:val="16"/>
        </w:rPr>
        <w:t xml:space="preserve">. </w:t>
      </w:r>
      <w:r w:rsidRPr="00EF5204">
        <w:rPr>
          <w:rFonts w:eastAsia="Cambria"/>
          <w:b/>
          <w:highlight w:val="yellow"/>
          <w:u w:val="single"/>
        </w:rPr>
        <w:t>A garden-variety scandal</w:t>
      </w:r>
      <w:r w:rsidRPr="000C7AF0">
        <w:rPr>
          <w:rFonts w:eastAsia="Cambria"/>
          <w:b/>
          <w:u w:val="single"/>
        </w:rPr>
        <w:t xml:space="preserve"> — and maybe an entire campaign full of them — </w:t>
      </w:r>
      <w:r w:rsidRPr="00EF5204">
        <w:rPr>
          <w:rFonts w:eastAsia="Cambria"/>
          <w:b/>
          <w:highlight w:val="yellow"/>
          <w:u w:val="single"/>
        </w:rPr>
        <w:t>won’t transform the projection on the screen</w:t>
      </w:r>
      <w:r w:rsidRPr="00EF5204">
        <w:rPr>
          <w:highlight w:val="yellow"/>
        </w:rPr>
        <w:t>.</w:t>
      </w:r>
      <w:r w:rsidRPr="00B10C01">
        <w:t xml:space="preserve"> History offers a bit of proof. Even when scandals were prominent in the headlines or recent memory, they have only rarely had a critical impact on the selection of a president. If you examine the 29 presidential elections since 1900 to look for the dominant deciding factor(s), you’ll find that scandal has seldom played any conclusive role. The traditional, overriding voter concerns about the economy and war adequately explain the bulk of election outcomes.</w:t>
      </w:r>
    </w:p>
    <w:p w14:paraId="4365C003" w14:textId="77777777" w:rsidR="003416CC" w:rsidRDefault="003416CC" w:rsidP="003416CC">
      <w:pPr>
        <w:rPr>
          <w:rStyle w:val="StyleUnderline"/>
          <w:sz w:val="14"/>
          <w:u w:val="none"/>
        </w:rPr>
      </w:pPr>
    </w:p>
    <w:p w14:paraId="31841147" w14:textId="77777777" w:rsidR="003416CC" w:rsidRDefault="003416CC" w:rsidP="003416CC">
      <w:pPr>
        <w:rPr>
          <w:rStyle w:val="StyleUnderline"/>
          <w:sz w:val="14"/>
          <w:u w:val="none"/>
        </w:rPr>
      </w:pPr>
    </w:p>
    <w:p w14:paraId="329790A2" w14:textId="77777777" w:rsidR="003416CC" w:rsidRPr="0053667B" w:rsidRDefault="003416CC" w:rsidP="003416CC"/>
    <w:p w14:paraId="7B946765" w14:textId="77777777" w:rsidR="003416CC" w:rsidRDefault="003416CC" w:rsidP="003416CC"/>
    <w:p w14:paraId="074F9803" w14:textId="77777777" w:rsidR="003416CC" w:rsidRPr="00ED0565" w:rsidRDefault="003416CC" w:rsidP="003416CC">
      <w:pPr>
        <w:pStyle w:val="Heading2"/>
      </w:pPr>
      <w:r>
        <w:t>Impacts</w:t>
      </w:r>
    </w:p>
    <w:p w14:paraId="13876A8F" w14:textId="77777777" w:rsidR="003416CC" w:rsidRDefault="003416CC" w:rsidP="003416CC">
      <w:pPr>
        <w:pStyle w:val="Heading3"/>
      </w:pPr>
      <w:r>
        <w:t>AT: Trump Bad Impacts—General</w:t>
      </w:r>
    </w:p>
    <w:p w14:paraId="4D0F9DA8" w14:textId="77777777" w:rsidR="003416CC" w:rsidRPr="009431ED" w:rsidRDefault="003416CC" w:rsidP="003416CC"/>
    <w:p w14:paraId="6B20083A" w14:textId="77777777" w:rsidR="003416CC" w:rsidRDefault="003416CC" w:rsidP="003416CC">
      <w:pPr>
        <w:pStyle w:val="Heading4"/>
      </w:pPr>
      <w:r>
        <w:t>Even if Trump is elected, strong disapproval rates amongst Congress and the Senate means the likelihood of his agendas passing is extremely low - the Constitution checks his power</w:t>
      </w:r>
    </w:p>
    <w:p w14:paraId="46E87CE0" w14:textId="77777777" w:rsidR="003416CC" w:rsidRPr="00E12D2F" w:rsidRDefault="003416CC" w:rsidP="003416CC">
      <w:pPr>
        <w:rPr>
          <w:sz w:val="16"/>
        </w:rPr>
      </w:pPr>
      <w:r w:rsidRPr="00E12D2F">
        <w:rPr>
          <w:rStyle w:val="Style13ptBold"/>
        </w:rPr>
        <w:t>Ferguso</w:t>
      </w:r>
      <w:r>
        <w:rPr>
          <w:rStyle w:val="Style13ptBold"/>
        </w:rPr>
        <w:t>n, 5/9</w:t>
      </w:r>
      <w:r w:rsidRPr="00E12D2F">
        <w:rPr>
          <w:sz w:val="16"/>
        </w:rPr>
        <w:t xml:space="preserve"> </w:t>
      </w:r>
      <w:r w:rsidRPr="00446ABA">
        <w:t>(N</w:t>
      </w:r>
      <w:r w:rsidRPr="0077091B">
        <w:t>iall</w:t>
      </w:r>
      <w:r>
        <w:t xml:space="preserve"> Ferguson</w:t>
      </w:r>
      <w:r w:rsidRPr="0077091B">
        <w:t>,</w:t>
      </w:r>
      <w:r>
        <w:t xml:space="preserve"> prominent British historian, professor of history and government at Harvard University, author of 14 books, senior fellow at Stanford University, “Keep Calm – The Constitution will constrain Trump,” The Boston Globe, 5-9-16, “</w:t>
      </w:r>
      <w:r w:rsidRPr="0077091B">
        <w:t>https://www.bostonglobe.com/opinion/2016/05/08/keep-calm-constitution-will-constrain-trump/vb06y2Q2O5khvkZKdHl7pI/story.html</w:t>
      </w:r>
      <w:r>
        <w:t>” accessed 7-14-16, AG)</w:t>
      </w:r>
    </w:p>
    <w:p w14:paraId="600B751D" w14:textId="77777777" w:rsidR="003416CC" w:rsidRPr="004D583F" w:rsidRDefault="003416CC" w:rsidP="003416CC">
      <w:r w:rsidRPr="00D76D37">
        <w:t xml:space="preserve">To quote his adviser Roger Stone: “Having gone out a thousand times to say ‘I’m going to build a wall,’ he has to build a wall. He has said he would scrap trade deals; his voters will demand he scrap trade deals. He knows that.” </w:t>
      </w:r>
      <w:r w:rsidRPr="004D583F">
        <w:t xml:space="preserve">The only half-decent argument for keeping calm is that </w:t>
      </w:r>
      <w:r w:rsidRPr="00D76D37">
        <w:rPr>
          <w:u w:val="single"/>
        </w:rPr>
        <w:t xml:space="preserve">the </w:t>
      </w:r>
      <w:r w:rsidRPr="00EF5204">
        <w:rPr>
          <w:highlight w:val="yellow"/>
          <w:u w:val="single"/>
        </w:rPr>
        <w:t>Constitution was purpose-built to constrain a man like Trump</w:t>
      </w:r>
      <w:r w:rsidRPr="00D76D37">
        <w:rPr>
          <w:u w:val="single"/>
        </w:rPr>
        <w:t>.</w:t>
      </w:r>
      <w:r w:rsidRPr="004D583F">
        <w:t xml:space="preserve"> </w:t>
      </w:r>
      <w:r w:rsidRPr="00D76D37">
        <w:rPr>
          <w:u w:val="single"/>
        </w:rPr>
        <w:t xml:space="preserve">To see why </w:t>
      </w:r>
      <w:r w:rsidRPr="00EF5204">
        <w:rPr>
          <w:highlight w:val="yellow"/>
          <w:u w:val="single"/>
        </w:rPr>
        <w:t>the separation of powers still matters</w:t>
      </w:r>
      <w:r w:rsidRPr="00D76D37">
        <w:rPr>
          <w:u w:val="single"/>
        </w:rPr>
        <w:t xml:space="preserve">, just </w:t>
      </w:r>
      <w:r w:rsidRPr="00EF5204">
        <w:rPr>
          <w:highlight w:val="yellow"/>
          <w:u w:val="single"/>
        </w:rPr>
        <w:t>consider</w:t>
      </w:r>
      <w:r w:rsidRPr="00D76D37">
        <w:rPr>
          <w:u w:val="single"/>
        </w:rPr>
        <w:t xml:space="preserve"> what </w:t>
      </w:r>
      <w:r w:rsidRPr="00EF5204">
        <w:rPr>
          <w:highlight w:val="yellow"/>
          <w:u w:val="single"/>
        </w:rPr>
        <w:t>Trump says he is going to do if he wins.</w:t>
      </w:r>
      <w:r w:rsidRPr="00EF5204">
        <w:rPr>
          <w:highlight w:val="yellow"/>
        </w:rPr>
        <w:t xml:space="preserve"> </w:t>
      </w:r>
      <w:r w:rsidRPr="00EF5204">
        <w:rPr>
          <w:highlight w:val="yellow"/>
          <w:u w:val="single"/>
        </w:rPr>
        <w:t>By</w:t>
      </w:r>
      <w:r w:rsidRPr="00D76D37">
        <w:rPr>
          <w:u w:val="single"/>
        </w:rPr>
        <w:t xml:space="preserve"> the </w:t>
      </w:r>
      <w:r w:rsidRPr="00EF5204">
        <w:rPr>
          <w:highlight w:val="yellow"/>
          <w:u w:val="single"/>
        </w:rPr>
        <w:t>end of his first 100 days as president, Trump assured</w:t>
      </w:r>
      <w:r w:rsidRPr="004D583F">
        <w:t xml:space="preserve"> The New York Times recently, </w:t>
      </w:r>
      <w:r w:rsidRPr="00EF5204">
        <w:rPr>
          <w:highlight w:val="yellow"/>
          <w:u w:val="single"/>
        </w:rPr>
        <w:t>his wall along the Mexican border would be</w:t>
      </w:r>
      <w:r w:rsidRPr="00D76D37">
        <w:rPr>
          <w:u w:val="single"/>
        </w:rPr>
        <w:t xml:space="preserve"> </w:t>
      </w:r>
      <w:r w:rsidRPr="00EF5204">
        <w:rPr>
          <w:highlight w:val="yellow"/>
          <w:u w:val="single"/>
        </w:rPr>
        <w:t>designed and his blanket ban on Muslim immigration would be in place.</w:t>
      </w:r>
      <w:r w:rsidRPr="004D583F">
        <w:t xml:space="preserve"> On Day 1, those American companies that have the temerity to employ people abroad would be threatened with punitive fines. Finally, </w:t>
      </w:r>
      <w:r w:rsidRPr="00D76D37">
        <w:rPr>
          <w:u w:val="single"/>
        </w:rPr>
        <w:t>Trump would impose an across-the-board tariff on Chinese imports</w:t>
      </w:r>
      <w:r w:rsidRPr="004D583F">
        <w:t xml:space="preserve">. “We can’t continue to allow China to rape our country,” he declared at a rally last weekend. </w:t>
      </w:r>
      <w:r w:rsidRPr="00D76D37">
        <w:rPr>
          <w:b/>
          <w:u w:val="single"/>
        </w:rPr>
        <w:t xml:space="preserve">Now for the good news. </w:t>
      </w:r>
      <w:r w:rsidRPr="00EF5204">
        <w:rPr>
          <w:b/>
          <w:highlight w:val="yellow"/>
          <w:u w:val="single"/>
        </w:rPr>
        <w:t>He</w:t>
      </w:r>
      <w:r w:rsidRPr="00D76D37">
        <w:rPr>
          <w:b/>
          <w:u w:val="single"/>
        </w:rPr>
        <w:t xml:space="preserve"> </w:t>
      </w:r>
      <w:r w:rsidRPr="00EF5204">
        <w:rPr>
          <w:b/>
          <w:highlight w:val="yellow"/>
          <w:u w:val="single"/>
        </w:rPr>
        <w:t>can do almost none of this if Congress opposes him.</w:t>
      </w:r>
      <w:r w:rsidRPr="00EF5204">
        <w:rPr>
          <w:highlight w:val="yellow"/>
        </w:rPr>
        <w:t xml:space="preserve"> </w:t>
      </w:r>
      <w:r w:rsidRPr="00EF5204">
        <w:rPr>
          <w:b/>
          <w:highlight w:val="yellow"/>
          <w:u w:val="single"/>
        </w:rPr>
        <w:t>According to the Constitution</w:t>
      </w:r>
      <w:r w:rsidRPr="00D76D37">
        <w:rPr>
          <w:b/>
          <w:u w:val="single"/>
        </w:rPr>
        <w:t xml:space="preserve"> (Article I, Section 8), it is </w:t>
      </w:r>
      <w:r w:rsidRPr="00D76D37">
        <w:t>not the president but</w:t>
      </w:r>
      <w:r w:rsidRPr="00D76D37">
        <w:rPr>
          <w:b/>
          <w:u w:val="single"/>
        </w:rPr>
        <w:t xml:space="preserve"> </w:t>
      </w:r>
      <w:r w:rsidRPr="00EF5204">
        <w:rPr>
          <w:b/>
          <w:highlight w:val="yellow"/>
          <w:u w:val="single"/>
        </w:rPr>
        <w:t>Congress that</w:t>
      </w:r>
      <w:r w:rsidRPr="00D76D37">
        <w:rPr>
          <w:b/>
          <w:u w:val="single"/>
        </w:rPr>
        <w:t xml:space="preserve"> </w:t>
      </w:r>
      <w:r w:rsidRPr="00D76D37">
        <w:t xml:space="preserve">has the power to </w:t>
      </w:r>
      <w:r w:rsidRPr="00EF5204">
        <w:rPr>
          <w:b/>
          <w:highlight w:val="yellow"/>
          <w:u w:val="single"/>
        </w:rPr>
        <w:t>regulate</w:t>
      </w:r>
      <w:r>
        <w:rPr>
          <w:b/>
          <w:u w:val="single"/>
        </w:rPr>
        <w:t>[s]</w:t>
      </w:r>
      <w:r w:rsidRPr="00D76D37">
        <w:rPr>
          <w:b/>
          <w:u w:val="single"/>
        </w:rPr>
        <w:t xml:space="preserve"> </w:t>
      </w:r>
      <w:r w:rsidRPr="00EF5204">
        <w:rPr>
          <w:b/>
          <w:highlight w:val="yellow"/>
          <w:u w:val="single"/>
        </w:rPr>
        <w:t>immigration</w:t>
      </w:r>
      <w:r w:rsidRPr="00D76D37">
        <w:rPr>
          <w:b/>
          <w:u w:val="single"/>
        </w:rPr>
        <w:t xml:space="preserve">, </w:t>
      </w:r>
      <w:r w:rsidRPr="00EF5204">
        <w:rPr>
          <w:b/>
          <w:highlight w:val="yellow"/>
          <w:u w:val="single"/>
        </w:rPr>
        <w:t>taxation, and trade.</w:t>
      </w:r>
      <w:r w:rsidRPr="00D76D37">
        <w:rPr>
          <w:b/>
          <w:u w:val="single"/>
        </w:rPr>
        <w:t xml:space="preserve"> </w:t>
      </w:r>
      <w:r w:rsidRPr="00D76D37">
        <w:rPr>
          <w:u w:val="single"/>
        </w:rPr>
        <w:t xml:space="preserve">The </w:t>
      </w:r>
      <w:r w:rsidRPr="00EF5204">
        <w:rPr>
          <w:highlight w:val="yellow"/>
          <w:u w:val="single"/>
        </w:rPr>
        <w:t>president’s</w:t>
      </w:r>
      <w:r w:rsidRPr="00D76D37">
        <w:rPr>
          <w:u w:val="single"/>
        </w:rPr>
        <w:t xml:space="preserve"> </w:t>
      </w:r>
      <w:r w:rsidRPr="00D76D37">
        <w:t>principal</w:t>
      </w:r>
      <w:r w:rsidRPr="00D76D37">
        <w:rPr>
          <w:u w:val="single"/>
        </w:rPr>
        <w:t xml:space="preserve"> </w:t>
      </w:r>
      <w:r w:rsidRPr="00EF5204">
        <w:rPr>
          <w:highlight w:val="yellow"/>
          <w:u w:val="single"/>
        </w:rPr>
        <w:t>power lies in</w:t>
      </w:r>
      <w:r w:rsidRPr="00D76D37">
        <w:rPr>
          <w:u w:val="single"/>
        </w:rPr>
        <w:t xml:space="preserve"> his </w:t>
      </w:r>
      <w:r w:rsidRPr="00EF5204">
        <w:rPr>
          <w:highlight w:val="yellow"/>
          <w:u w:val="single"/>
        </w:rPr>
        <w:t>being commander in chief of the armed forces</w:t>
      </w:r>
      <w:r w:rsidRPr="00D76D37">
        <w:rPr>
          <w:u w:val="single"/>
        </w:rPr>
        <w:t xml:space="preserve">. Even </w:t>
      </w:r>
      <w:r w:rsidRPr="00EF5204">
        <w:rPr>
          <w:highlight w:val="yellow"/>
          <w:u w:val="single"/>
        </w:rPr>
        <w:t>his right to make treaties is conditional on “the advice and consent” of the Senate</w:t>
      </w:r>
      <w:r w:rsidRPr="00D76D37">
        <w:rPr>
          <w:u w:val="single"/>
        </w:rPr>
        <w:t xml:space="preserve">. </w:t>
      </w:r>
      <w:r w:rsidRPr="004D583F">
        <w:t xml:space="preserve">In short, the Donald’s </w:t>
      </w:r>
      <w:proofErr w:type="spellStart"/>
      <w:r w:rsidRPr="004D583F">
        <w:t>antiglobalization</w:t>
      </w:r>
      <w:proofErr w:type="spellEnd"/>
      <w:r w:rsidRPr="004D583F">
        <w:t xml:space="preserve"> program depends on his being able to muster majorities in Congress. </w:t>
      </w:r>
      <w:r w:rsidRPr="00D76D37">
        <w:rPr>
          <w:u w:val="single"/>
        </w:rPr>
        <w:t>How easy is that going to be when the speaker of the House — a Republican — can’t bring himself to endorse Trump and the Democrats stand a good chance of retaking the Senate?</w:t>
      </w:r>
    </w:p>
    <w:p w14:paraId="3298CE46" w14:textId="77777777" w:rsidR="003416CC" w:rsidRDefault="003416CC" w:rsidP="003416CC">
      <w:pPr>
        <w:pStyle w:val="Heading4"/>
      </w:pPr>
      <w:r>
        <w:t>Trump can’t change the system to pass his policies</w:t>
      </w:r>
    </w:p>
    <w:p w14:paraId="2B2E2D1F" w14:textId="77777777" w:rsidR="003416CC" w:rsidRDefault="003416CC" w:rsidP="003416CC">
      <w:proofErr w:type="spellStart"/>
      <w:r w:rsidRPr="00952C58">
        <w:rPr>
          <w:rStyle w:val="Style13ptBold"/>
        </w:rPr>
        <w:t>Liptak</w:t>
      </w:r>
      <w:proofErr w:type="spellEnd"/>
      <w:r>
        <w:rPr>
          <w:rStyle w:val="Style13ptBold"/>
        </w:rPr>
        <w:t>, 6/</w:t>
      </w:r>
      <w:r w:rsidRPr="00952C58">
        <w:rPr>
          <w:rStyle w:val="Style13ptBold"/>
        </w:rPr>
        <w:t>3</w:t>
      </w:r>
      <w:r w:rsidRPr="00952C58">
        <w:t xml:space="preserve"> [Adam</w:t>
      </w:r>
      <w:r>
        <w:t xml:space="preserve"> </w:t>
      </w:r>
      <w:proofErr w:type="spellStart"/>
      <w:r>
        <w:t>Liptak</w:t>
      </w:r>
      <w:proofErr w:type="spellEnd"/>
      <w:r w:rsidRPr="00952C58">
        <w:t>, Supreme Court correspondent</w:t>
      </w:r>
      <w:r>
        <w:t xml:space="preserve"> and writer</w:t>
      </w:r>
      <w:r w:rsidRPr="00952C58">
        <w:t>,</w:t>
      </w:r>
      <w:r>
        <w:t xml:space="preserve"> </w:t>
      </w:r>
      <w:r w:rsidRPr="00952C58">
        <w:t xml:space="preserve">"Donald Trump Could Threaten U.S. Rule of Law, Scholars Say" </w:t>
      </w:r>
      <w:r>
        <w:t>6-3-16,</w:t>
      </w:r>
      <w:r w:rsidRPr="00952C58">
        <w:t xml:space="preserve"> New York </w:t>
      </w:r>
      <w:r>
        <w:t>Times, “</w:t>
      </w:r>
      <w:r w:rsidRPr="00952C58">
        <w:t>www.nytimes.com/2016/06/04/us/politics/donald-trump-constitution-power.html?_r=0</w:t>
      </w:r>
      <w:r>
        <w:t>” accessed 7-14-16, AG)</w:t>
      </w:r>
    </w:p>
    <w:p w14:paraId="2585C200" w14:textId="77777777" w:rsidR="003416CC" w:rsidRDefault="003416CC" w:rsidP="003416CC">
      <w:pPr>
        <w:rPr>
          <w:sz w:val="16"/>
        </w:rPr>
      </w:pPr>
      <w:r w:rsidRPr="00952C58">
        <w:rPr>
          <w:sz w:val="16"/>
        </w:rPr>
        <w:t xml:space="preserve">Republican leaders say they are confident that Mr. </w:t>
      </w:r>
      <w:r w:rsidRPr="00F20D21">
        <w:rPr>
          <w:rStyle w:val="StyleUnderline"/>
          <w:highlight w:val="yellow"/>
        </w:rPr>
        <w:t>Trump would respect the rule of law if elected</w:t>
      </w:r>
      <w:r w:rsidRPr="00F20D21">
        <w:rPr>
          <w:sz w:val="16"/>
          <w:highlight w:val="yellow"/>
        </w:rPr>
        <w:t>. “</w:t>
      </w:r>
      <w:r w:rsidRPr="00F20D21">
        <w:rPr>
          <w:rStyle w:val="StyleUnderline"/>
          <w:highlight w:val="yellow"/>
        </w:rPr>
        <w:t>He’ll have a White House counsel</w:t>
      </w:r>
      <w:r w:rsidRPr="00952C58">
        <w:rPr>
          <w:sz w:val="16"/>
        </w:rPr>
        <w:t>,” Senator Mitch McConnell of Kentucky, the majority leader, told Hugh Hewitt, the radio host, on Monday. “</w:t>
      </w:r>
      <w:r w:rsidRPr="00952C58">
        <w:rPr>
          <w:rStyle w:val="StyleUnderline"/>
        </w:rPr>
        <w:t xml:space="preserve">There will be </w:t>
      </w:r>
      <w:r w:rsidRPr="00F20D21">
        <w:rPr>
          <w:rStyle w:val="StyleUnderline"/>
        </w:rPr>
        <w:t xml:space="preserve">others </w:t>
      </w:r>
      <w:r w:rsidRPr="00F20D21">
        <w:rPr>
          <w:rStyle w:val="StyleUnderline"/>
          <w:highlight w:val="yellow"/>
        </w:rPr>
        <w:t>who point out there’s certain things you can do and you can’t do</w:t>
      </w:r>
      <w:r w:rsidRPr="00952C58">
        <w:rPr>
          <w:rStyle w:val="StyleUnderline"/>
        </w:rPr>
        <w:t>.”</w:t>
      </w:r>
      <w:r>
        <w:rPr>
          <w:rStyle w:val="StyleUnderline"/>
        </w:rPr>
        <w:t xml:space="preserve"> </w:t>
      </w:r>
      <w:r w:rsidRPr="00952C58">
        <w:rPr>
          <w:sz w:val="16"/>
        </w:rPr>
        <w:t xml:space="preserve">Senator John </w:t>
      </w:r>
      <w:r w:rsidRPr="00F20D21">
        <w:rPr>
          <w:rStyle w:val="StyleUnderline"/>
          <w:highlight w:val="yellow"/>
        </w:rPr>
        <w:t>McCain</w:t>
      </w:r>
      <w:r w:rsidRPr="00952C58">
        <w:rPr>
          <w:sz w:val="16"/>
        </w:rPr>
        <w:t xml:space="preserve">, Republican of Arizona, </w:t>
      </w:r>
      <w:r w:rsidRPr="008B4CAC">
        <w:rPr>
          <w:rStyle w:val="StyleUnderline"/>
        </w:rPr>
        <w:t>who has beco</w:t>
      </w:r>
      <w:r w:rsidRPr="00F20D21">
        <w:rPr>
          <w:rStyle w:val="StyleUnderline"/>
          <w:highlight w:val="yellow"/>
        </w:rPr>
        <w:t>me a reluctant supporter of</w:t>
      </w:r>
      <w:r w:rsidRPr="008B4CAC">
        <w:rPr>
          <w:rStyle w:val="StyleUnderline"/>
        </w:rPr>
        <w:t xml:space="preserve"> Mr. </w:t>
      </w:r>
      <w:r w:rsidRPr="00F20D21">
        <w:rPr>
          <w:rStyle w:val="StyleUnderline"/>
          <w:highlight w:val="yellow"/>
        </w:rPr>
        <w:t>Trump, said he did not believe that the nation would be in danger under his presidency</w:t>
      </w:r>
      <w:r w:rsidRPr="00952C58">
        <w:rPr>
          <w:rStyle w:val="StyleUnderline"/>
        </w:rPr>
        <w:t>.</w:t>
      </w:r>
      <w:r>
        <w:rPr>
          <w:rStyle w:val="StyleUnderline"/>
        </w:rPr>
        <w:t xml:space="preserve"> </w:t>
      </w:r>
      <w:r w:rsidRPr="00952C58">
        <w:rPr>
          <w:sz w:val="16"/>
        </w:rPr>
        <w:t xml:space="preserve">“I still believe </w:t>
      </w:r>
      <w:r w:rsidRPr="00952C58">
        <w:rPr>
          <w:rStyle w:val="StyleUnderline"/>
        </w:rPr>
        <w:t>we</w:t>
      </w:r>
      <w:r w:rsidRPr="00952C58">
        <w:rPr>
          <w:sz w:val="16"/>
        </w:rPr>
        <w:t xml:space="preserve"> </w:t>
      </w:r>
      <w:r w:rsidRPr="00952C58">
        <w:rPr>
          <w:rStyle w:val="StyleUnderline"/>
        </w:rPr>
        <w:t>have the institutions of government that would restrain someone who seeks to exceed their constitutional obligations</w:t>
      </w:r>
      <w:r w:rsidRPr="00952C58">
        <w:rPr>
          <w:sz w:val="16"/>
        </w:rPr>
        <w:t xml:space="preserve">,” Mr. McCain said. </w:t>
      </w:r>
      <w:r w:rsidRPr="008B4CAC">
        <w:rPr>
          <w:rStyle w:val="StyleUnderline"/>
        </w:rPr>
        <w:t>“</w:t>
      </w:r>
      <w:r w:rsidRPr="00F20D21">
        <w:rPr>
          <w:rStyle w:val="StyleUnderline"/>
          <w:highlight w:val="yellow"/>
        </w:rPr>
        <w:t>We have a Congress. We have the Supreme Court</w:t>
      </w:r>
      <w:r w:rsidRPr="00952C58">
        <w:rPr>
          <w:sz w:val="16"/>
        </w:rPr>
        <w:t>. We’re not Romania.” “</w:t>
      </w:r>
      <w:r w:rsidRPr="00F20D21">
        <w:rPr>
          <w:rStyle w:val="Emphasis"/>
          <w:highlight w:val="yellow"/>
        </w:rPr>
        <w:t>Our institutions, including the press, are still strong enough to prevent” unconstitutional acts</w:t>
      </w:r>
      <w:r w:rsidRPr="00F20D21">
        <w:rPr>
          <w:sz w:val="16"/>
          <w:highlight w:val="yellow"/>
        </w:rPr>
        <w:t>.</w:t>
      </w:r>
    </w:p>
    <w:p w14:paraId="17703545" w14:textId="77777777" w:rsidR="003416CC" w:rsidRDefault="003416CC" w:rsidP="003416CC">
      <w:pPr>
        <w:rPr>
          <w:sz w:val="16"/>
        </w:rPr>
      </w:pPr>
    </w:p>
    <w:p w14:paraId="46B8658B" w14:textId="77777777" w:rsidR="003416CC" w:rsidRDefault="003416CC" w:rsidP="003416CC">
      <w:pPr>
        <w:pStyle w:val="Heading3"/>
      </w:pPr>
      <w:r>
        <w:t>AT: Link Turns Case</w:t>
      </w:r>
    </w:p>
    <w:p w14:paraId="2B1C584B" w14:textId="77777777" w:rsidR="003416CC" w:rsidRDefault="003416CC" w:rsidP="003416CC"/>
    <w:p w14:paraId="79740411" w14:textId="77777777" w:rsidR="003416CC" w:rsidRPr="00E456C2" w:rsidRDefault="003416CC" w:rsidP="00E456C2">
      <w:pPr>
        <w:pStyle w:val="Heading4"/>
        <w:rPr>
          <w:rStyle w:val="Style13ptBold"/>
          <w:b/>
        </w:rPr>
      </w:pPr>
      <w:r w:rsidRPr="00E456C2">
        <w:rPr>
          <w:rStyle w:val="Style13ptBold"/>
          <w:b/>
        </w:rPr>
        <w:t>Trump doesn’t turn the case</w:t>
      </w:r>
    </w:p>
    <w:p w14:paraId="72CD03AC" w14:textId="77777777" w:rsidR="003416CC" w:rsidRDefault="003416CC" w:rsidP="003416CC">
      <w:proofErr w:type="spellStart"/>
      <w:r w:rsidRPr="001A6EA8">
        <w:rPr>
          <w:rStyle w:val="Style13ptBold"/>
        </w:rPr>
        <w:t>Cnbc</w:t>
      </w:r>
      <w:proofErr w:type="spellEnd"/>
      <w:r w:rsidRPr="001A6EA8">
        <w:rPr>
          <w:rStyle w:val="Style13ptBold"/>
        </w:rPr>
        <w:t>,</w:t>
      </w:r>
      <w:r w:rsidRPr="00A808A7">
        <w:t xml:space="preserve"> </w:t>
      </w:r>
      <w:r>
        <w:t>07</w:t>
      </w:r>
      <w:r w:rsidRPr="00A808A7">
        <w:t>-</w:t>
      </w:r>
      <w:r>
        <w:t>12</w:t>
      </w:r>
      <w:r w:rsidRPr="00A808A7">
        <w:t>-</w:t>
      </w:r>
      <w:r w:rsidRPr="001A6EA8">
        <w:rPr>
          <w:rStyle w:val="Style13ptBold"/>
        </w:rPr>
        <w:t>2016</w:t>
      </w:r>
      <w:r w:rsidRPr="00A808A7">
        <w:t xml:space="preserve"> </w:t>
      </w:r>
      <w:r w:rsidRPr="001A6EA8">
        <w:rPr>
          <w:sz w:val="14"/>
          <w:szCs w:val="14"/>
        </w:rPr>
        <w:t>["Why China fears a President Clinton far more than it does Trump," CNBC, http://www.cnbc.com/2016/07/11/china-fears-hillary-clinton-focus-on-south-china-sea-human-rights-far-more-than-it-does-donald-trump.html]</w:t>
      </w:r>
    </w:p>
    <w:p w14:paraId="3E12D54C" w14:textId="77777777" w:rsidR="003416CC" w:rsidRPr="001A6EA8" w:rsidRDefault="003416CC" w:rsidP="003416CC">
      <w:pPr>
        <w:rPr>
          <w:u w:val="single"/>
        </w:rPr>
      </w:pPr>
      <w:r>
        <w:t xml:space="preserve">In 2010, then </w:t>
      </w:r>
      <w:r w:rsidRPr="00F20D21">
        <w:rPr>
          <w:highlight w:val="yellow"/>
          <w:u w:val="single"/>
        </w:rPr>
        <w:t>Secretary of State</w:t>
      </w:r>
      <w:r w:rsidRPr="001A6EA8">
        <w:rPr>
          <w:u w:val="single"/>
        </w:rPr>
        <w:t xml:space="preserve"> Hillary Clinton </w:t>
      </w:r>
      <w:r w:rsidRPr="00F20D21">
        <w:rPr>
          <w:highlight w:val="yellow"/>
          <w:u w:val="single"/>
        </w:rPr>
        <w:t>provoked outrage in Beijing when she pushed the South China Sea to the top of the regional and U.S. security agendas</w:t>
      </w:r>
      <w:r w:rsidRPr="001A6EA8">
        <w:rPr>
          <w:u w:val="single"/>
        </w:rPr>
        <w:t xml:space="preserve">. </w:t>
      </w:r>
      <w:r>
        <w:t xml:space="preserve">Now as an international court prepares to hand down a ruling that threatens China's sweeping claims in the vital waterway, Beijing is watching Clinton's presidential run with trepidation. Combined with her tough line on human rights and role in leading President Barack Obama's Asia "rebalancing", </w:t>
      </w:r>
      <w:r w:rsidRPr="00F20D21">
        <w:rPr>
          <w:rStyle w:val="Emphasis"/>
          <w:highlight w:val="yellow"/>
        </w:rPr>
        <w:t>Clinton is well-known in China</w:t>
      </w:r>
      <w:r w:rsidRPr="001A6EA8">
        <w:rPr>
          <w:u w:val="single"/>
        </w:rPr>
        <w:t xml:space="preserve"> </w:t>
      </w:r>
      <w:r w:rsidRPr="001A6EA8">
        <w:rPr>
          <w:rStyle w:val="Emphasis"/>
        </w:rPr>
        <w:t xml:space="preserve">- </w:t>
      </w:r>
      <w:r w:rsidRPr="00F20D21">
        <w:rPr>
          <w:rStyle w:val="Emphasis"/>
          <w:highlight w:val="yellow"/>
        </w:rPr>
        <w:t>but not</w:t>
      </w:r>
      <w:r w:rsidRPr="001A6EA8">
        <w:rPr>
          <w:rStyle w:val="Emphasis"/>
        </w:rPr>
        <w:t xml:space="preserve"> well </w:t>
      </w:r>
      <w:r w:rsidRPr="00F20D21">
        <w:rPr>
          <w:rStyle w:val="Emphasis"/>
          <w:highlight w:val="yellow"/>
        </w:rPr>
        <w:t>liked</w:t>
      </w:r>
      <w:r w:rsidRPr="001A6EA8">
        <w:rPr>
          <w:u w:val="single"/>
        </w:rPr>
        <w:t xml:space="preserve">. </w:t>
      </w:r>
      <w:r>
        <w:t xml:space="preserve">While </w:t>
      </w:r>
      <w:r w:rsidRPr="001A6EA8">
        <w:rPr>
          <w:u w:val="single"/>
        </w:rPr>
        <w:t xml:space="preserve">presidential rival Donald </w:t>
      </w:r>
      <w:r w:rsidRPr="00F20D21">
        <w:rPr>
          <w:highlight w:val="yellow"/>
          <w:u w:val="single"/>
        </w:rPr>
        <w:t>Trump</w:t>
      </w:r>
      <w:r w:rsidRPr="001A6EA8">
        <w:rPr>
          <w:u w:val="single"/>
        </w:rPr>
        <w:t xml:space="preserve"> has </w:t>
      </w:r>
      <w:r w:rsidRPr="00F20D21">
        <w:rPr>
          <w:highlight w:val="yellow"/>
          <w:u w:val="single"/>
        </w:rPr>
        <w:t>irritated Beijing</w:t>
      </w:r>
      <w:r w:rsidRPr="001A6EA8">
        <w:rPr>
          <w:u w:val="single"/>
        </w:rPr>
        <w:t xml:space="preserve"> with comments such as </w:t>
      </w:r>
      <w:r w:rsidRPr="00F20D21">
        <w:rPr>
          <w:highlight w:val="yellow"/>
          <w:u w:val="single"/>
        </w:rPr>
        <w:t>comparing the U.S. trade deficit with China to rape, he is</w:t>
      </w:r>
      <w:r w:rsidRPr="001A6EA8">
        <w:rPr>
          <w:u w:val="single"/>
        </w:rPr>
        <w:t xml:space="preserve"> largely an unknown quantity, </w:t>
      </w:r>
      <w:r w:rsidRPr="00F20D21">
        <w:rPr>
          <w:highlight w:val="yellow"/>
          <w:u w:val="single"/>
        </w:rPr>
        <w:t>a person who even privately officials shrug their shoulders over.</w:t>
      </w:r>
      <w:r w:rsidRPr="001A6EA8">
        <w:rPr>
          <w:u w:val="single"/>
        </w:rPr>
        <w:t xml:space="preserve"> "Clinton will be a difficult partner," one senior Chinese diplomatic source</w:t>
      </w:r>
      <w:r>
        <w:t xml:space="preserve"> told Reuters, having just </w:t>
      </w:r>
      <w:r w:rsidRPr="001A6EA8">
        <w:rPr>
          <w:u w:val="single"/>
        </w:rPr>
        <w:t>admitted to not knowing much about Trump or what he stands for</w:t>
      </w:r>
      <w:r w:rsidRPr="001A6EA8">
        <w:rPr>
          <w:rStyle w:val="Emphasis"/>
        </w:rPr>
        <w:t xml:space="preserve">. </w:t>
      </w:r>
      <w:r w:rsidRPr="00F20D21">
        <w:rPr>
          <w:rStyle w:val="Emphasis"/>
          <w:highlight w:val="yellow"/>
        </w:rPr>
        <w:t>China remembers</w:t>
      </w:r>
      <w:r w:rsidRPr="001A6EA8">
        <w:rPr>
          <w:rStyle w:val="Emphasis"/>
        </w:rPr>
        <w:t xml:space="preserve"> clearly a </w:t>
      </w:r>
      <w:r w:rsidRPr="00F20D21">
        <w:rPr>
          <w:rStyle w:val="Emphasis"/>
          <w:highlight w:val="yellow"/>
        </w:rPr>
        <w:t>2010 Southeast</w:t>
      </w:r>
      <w:r w:rsidRPr="001A6EA8">
        <w:rPr>
          <w:rStyle w:val="Emphasis"/>
        </w:rPr>
        <w:t xml:space="preserve"> </w:t>
      </w:r>
      <w:r w:rsidRPr="00F20D21">
        <w:rPr>
          <w:rStyle w:val="Emphasis"/>
          <w:highlight w:val="yellow"/>
        </w:rPr>
        <w:t>Asian</w:t>
      </w:r>
      <w:r w:rsidRPr="001A6EA8">
        <w:rPr>
          <w:rStyle w:val="Emphasis"/>
        </w:rPr>
        <w:t xml:space="preserve"> security </w:t>
      </w:r>
      <w:r w:rsidRPr="00F20D21">
        <w:rPr>
          <w:rStyle w:val="Emphasis"/>
          <w:highlight w:val="yellow"/>
        </w:rPr>
        <w:t>summit</w:t>
      </w:r>
      <w:r w:rsidRPr="001A6EA8">
        <w:rPr>
          <w:rStyle w:val="Emphasis"/>
        </w:rPr>
        <w:t xml:space="preserve"> in Hanoi, when </w:t>
      </w:r>
      <w:r w:rsidRPr="00F20D21">
        <w:rPr>
          <w:rStyle w:val="Emphasis"/>
          <w:highlight w:val="yellow"/>
        </w:rPr>
        <w:t>Clinton waded into the South China Sea dispute, saying open</w:t>
      </w:r>
      <w:r w:rsidRPr="001A6EA8">
        <w:rPr>
          <w:rStyle w:val="Emphasis"/>
        </w:rPr>
        <w:t xml:space="preserve"> access and </w:t>
      </w:r>
      <w:r w:rsidRPr="00F20D21">
        <w:rPr>
          <w:rStyle w:val="Emphasis"/>
          <w:highlight w:val="yellow"/>
        </w:rPr>
        <w:t>legal solutions were a U.S. "national interest" and "pivotal to regional security"</w:t>
      </w:r>
      <w:r w:rsidRPr="00F20D21">
        <w:rPr>
          <w:highlight w:val="yellow"/>
        </w:rPr>
        <w:t>.</w:t>
      </w:r>
      <w:r>
        <w:t xml:space="preserve"> In a strongly worded response, China stressed the South China Sea as one of its "core interests", putting the issue up there with Taiwan, Tibet and Xinjiang in terms of its importance to Beijing. China warned its rival claimants and neighbors not to be emboldened by U.S. support - a line it has repeated ever since. An arbitration court hearing the dispute between China and the Philippines over the South China Sea is set to hand down its ruling on in the Dutch city of The Hague on Tuesday. Legal experts expect at least some substantive findings to go against China, which has vowed to ignore the ruling. Strength, respect China's military, which is ramping up its presence in the South China Sea as part of a major </w:t>
      </w:r>
      <w:proofErr w:type="spellStart"/>
      <w:r>
        <w:t>modernisation</w:t>
      </w:r>
      <w:proofErr w:type="spellEnd"/>
      <w:r>
        <w:t xml:space="preserve"> </w:t>
      </w:r>
      <w:proofErr w:type="spellStart"/>
      <w:r>
        <w:t>programme</w:t>
      </w:r>
      <w:proofErr w:type="spellEnd"/>
      <w:r>
        <w:t xml:space="preserve">, is also watching the election closely. </w:t>
      </w:r>
      <w:r w:rsidRPr="001A6EA8">
        <w:rPr>
          <w:u w:val="single"/>
        </w:rPr>
        <w:t>"</w:t>
      </w:r>
      <w:r w:rsidRPr="00F20D21">
        <w:rPr>
          <w:highlight w:val="yellow"/>
          <w:u w:val="single"/>
        </w:rPr>
        <w:t>Hillary is</w:t>
      </w:r>
      <w:r w:rsidRPr="001A6EA8">
        <w:rPr>
          <w:u w:val="single"/>
        </w:rPr>
        <w:t xml:space="preserve"> very </w:t>
      </w:r>
      <w:r w:rsidRPr="00F20D21">
        <w:rPr>
          <w:highlight w:val="yellow"/>
          <w:u w:val="single"/>
        </w:rPr>
        <w:t>fierce when it comes to China</w:t>
      </w:r>
      <w:r w:rsidRPr="001A6EA8">
        <w:rPr>
          <w:u w:val="single"/>
        </w:rPr>
        <w:t xml:space="preserve">," a </w:t>
      </w:r>
      <w:r w:rsidRPr="00F20D21">
        <w:rPr>
          <w:highlight w:val="yellow"/>
          <w:u w:val="single"/>
        </w:rPr>
        <w:t>Chinese official</w:t>
      </w:r>
      <w:r w:rsidRPr="001A6EA8">
        <w:rPr>
          <w:u w:val="single"/>
        </w:rPr>
        <w:t xml:space="preserve"> close to the military establishment told Reuters. </w:t>
      </w:r>
      <w:r w:rsidRPr="001A6EA8">
        <w:t>While the Chinese government has been largely quiet about the U.S. election, state</w:t>
      </w:r>
      <w:r>
        <w:t xml:space="preserve"> media has not been so restrained, with one paper even equating Trump to Hitler. In May, </w:t>
      </w:r>
      <w:r w:rsidRPr="001A6EA8">
        <w:rPr>
          <w:u w:val="single"/>
        </w:rPr>
        <w:t xml:space="preserve">China's official Xinhua </w:t>
      </w:r>
      <w:r w:rsidRPr="00F20D21">
        <w:rPr>
          <w:highlight w:val="yellow"/>
          <w:u w:val="single"/>
        </w:rPr>
        <w:t>news agency noted Trump's more isolationist campaign compared to Clinton's</w:t>
      </w:r>
      <w:r w:rsidRPr="001A6EA8">
        <w:rPr>
          <w:u w:val="single"/>
        </w:rPr>
        <w:t xml:space="preserve">, </w:t>
      </w:r>
      <w:r w:rsidRPr="00F20D21">
        <w:rPr>
          <w:highlight w:val="yellow"/>
          <w:u w:val="single"/>
        </w:rPr>
        <w:t>who</w:t>
      </w:r>
      <w:r w:rsidRPr="001A6EA8">
        <w:rPr>
          <w:u w:val="single"/>
        </w:rPr>
        <w:t xml:space="preserve"> it </w:t>
      </w:r>
      <w:r w:rsidRPr="00F20D21">
        <w:rPr>
          <w:highlight w:val="yellow"/>
          <w:u w:val="single"/>
        </w:rPr>
        <w:t>described a</w:t>
      </w:r>
      <w:r w:rsidRPr="001A6EA8">
        <w:rPr>
          <w:u w:val="single"/>
        </w:rPr>
        <w:t>s an "</w:t>
      </w:r>
      <w:r w:rsidRPr="00F20D21">
        <w:rPr>
          <w:highlight w:val="yellow"/>
          <w:u w:val="single"/>
        </w:rPr>
        <w:t>old foreign policy hand" and</w:t>
      </w:r>
      <w:r w:rsidRPr="001A6EA8">
        <w:rPr>
          <w:u w:val="single"/>
        </w:rPr>
        <w:t xml:space="preserve"> important </w:t>
      </w:r>
      <w:r w:rsidRPr="00F20D21">
        <w:rPr>
          <w:highlight w:val="yellow"/>
          <w:u w:val="single"/>
        </w:rPr>
        <w:t>backer of the Asia-Pacific "pivot"</w:t>
      </w:r>
      <w:r w:rsidRPr="001A6EA8">
        <w:rPr>
          <w:u w:val="single"/>
        </w:rPr>
        <w:t xml:space="preserve"> that China considers a threat. "As far as she's concerned, being tough on foreign policy is perhaps the best way to show America's so-called 'leadership'," it said in a commentary. Laura Rosenberger, a Clinton campaign foreign policy adviser who worked with her in the State Department, told Reuters Clinton would remain tough on the South China Sea issue</w:t>
      </w:r>
      <w:r>
        <w:t xml:space="preserve">. "She believes that we need to be very strong in terms of standing up to many of the actions the Chinese have taken," Rosenberger said. "She believes in the principles of freedom of navigation in international waters, that commerce on the high seas in incredibly important to the United States, and that these are really very direct interests that we need to continue to stand up for." </w:t>
      </w:r>
      <w:r w:rsidRPr="00F20D21">
        <w:rPr>
          <w:highlight w:val="yellow"/>
          <w:u w:val="single"/>
        </w:rPr>
        <w:t>Trump adviser</w:t>
      </w:r>
      <w:r w:rsidRPr="001A6EA8">
        <w:rPr>
          <w:u w:val="single"/>
        </w:rPr>
        <w:t xml:space="preserve"> Peter </w:t>
      </w:r>
      <w:r w:rsidRPr="00F20D21">
        <w:rPr>
          <w:highlight w:val="yellow"/>
          <w:u w:val="single"/>
        </w:rPr>
        <w:t>Navarro</w:t>
      </w:r>
      <w:r>
        <w:t xml:space="preserve">, an economist at University of California Irvine and the author of the book, "Crouching Tiger: What China's Militarism Means for the World," </w:t>
      </w:r>
      <w:r w:rsidRPr="00F20D21">
        <w:rPr>
          <w:highlight w:val="yellow"/>
          <w:u w:val="single"/>
        </w:rPr>
        <w:t>said</w:t>
      </w:r>
      <w:r w:rsidRPr="001A6EA8">
        <w:rPr>
          <w:u w:val="single"/>
        </w:rPr>
        <w:t xml:space="preserve"> a</w:t>
      </w:r>
      <w:r>
        <w:t xml:space="preserve"> </w:t>
      </w:r>
      <w:r w:rsidRPr="00F20D21">
        <w:rPr>
          <w:rStyle w:val="Emphasis"/>
        </w:rPr>
        <w:t xml:space="preserve">Trump presidency would lead to respect. </w:t>
      </w:r>
      <w:r w:rsidRPr="00F20D21">
        <w:rPr>
          <w:u w:val="single"/>
        </w:rPr>
        <w:t>"The central</w:t>
      </w:r>
      <w:r w:rsidRPr="001A6EA8">
        <w:rPr>
          <w:u w:val="single"/>
        </w:rPr>
        <w:t xml:space="preserve"> </w:t>
      </w:r>
      <w:r w:rsidRPr="00F20D21">
        <w:rPr>
          <w:highlight w:val="yellow"/>
          <w:u w:val="single"/>
        </w:rPr>
        <w:t>difference between a Trump administration and</w:t>
      </w:r>
      <w:r w:rsidRPr="001A6EA8">
        <w:rPr>
          <w:u w:val="single"/>
        </w:rPr>
        <w:t xml:space="preserve"> the current administration or a </w:t>
      </w:r>
      <w:r w:rsidRPr="00F20D21">
        <w:rPr>
          <w:highlight w:val="yellow"/>
          <w:u w:val="single"/>
        </w:rPr>
        <w:t>Clinton</w:t>
      </w:r>
      <w:r>
        <w:t xml:space="preserve"> administration is respect. The leaders of Russia, </w:t>
      </w:r>
      <w:r w:rsidRPr="00F20D21">
        <w:rPr>
          <w:highlight w:val="yellow"/>
          <w:u w:val="single"/>
        </w:rPr>
        <w:t>the leaders of China will respect</w:t>
      </w:r>
      <w:r w:rsidRPr="001A6EA8">
        <w:rPr>
          <w:u w:val="single"/>
        </w:rPr>
        <w:t xml:space="preserve"> Mr. </w:t>
      </w:r>
      <w:r w:rsidRPr="00F20D21">
        <w:rPr>
          <w:highlight w:val="yellow"/>
          <w:u w:val="single"/>
        </w:rPr>
        <w:t>Trump, will respect America because we will be strong economically, militarily and politically."</w:t>
      </w:r>
      <w:r w:rsidRPr="001A6EA8">
        <w:rPr>
          <w:u w:val="single"/>
        </w:rPr>
        <w:t xml:space="preserve"> </w:t>
      </w:r>
    </w:p>
    <w:p w14:paraId="738D892A" w14:textId="77777777" w:rsidR="003416CC" w:rsidRDefault="003416CC" w:rsidP="003416CC"/>
    <w:p w14:paraId="17D4182E" w14:textId="77777777" w:rsidR="003416CC" w:rsidRDefault="003416CC" w:rsidP="003416CC">
      <w:pPr>
        <w:rPr>
          <w:sz w:val="16"/>
        </w:rPr>
      </w:pPr>
    </w:p>
    <w:p w14:paraId="3EB0635E" w14:textId="77777777" w:rsidR="003416CC" w:rsidRDefault="003416CC" w:rsidP="003416CC">
      <w:pPr>
        <w:rPr>
          <w:sz w:val="16"/>
        </w:rPr>
      </w:pPr>
    </w:p>
    <w:p w14:paraId="0FE0F201" w14:textId="77777777" w:rsidR="003416CC" w:rsidRDefault="003416CC" w:rsidP="003416CC">
      <w:pPr>
        <w:pStyle w:val="Heading3"/>
      </w:pPr>
      <w:r>
        <w:t>AT: Trump Bad—Economy</w:t>
      </w:r>
    </w:p>
    <w:p w14:paraId="43B0D692" w14:textId="77777777" w:rsidR="003416CC" w:rsidRDefault="003416CC" w:rsidP="003416CC"/>
    <w:p w14:paraId="72248071" w14:textId="77777777" w:rsidR="003416CC" w:rsidRPr="00B60786" w:rsidRDefault="003416CC" w:rsidP="003416CC">
      <w:pPr>
        <w:pStyle w:val="Heading4"/>
      </w:pPr>
      <w:r w:rsidRPr="00B60786">
        <w:t xml:space="preserve">Trump key to US economic growth </w:t>
      </w:r>
      <w:r>
        <w:t>– his political plans will actual boost the economy</w:t>
      </w:r>
    </w:p>
    <w:p w14:paraId="7D607458" w14:textId="77777777" w:rsidR="003416CC" w:rsidRPr="00B60786" w:rsidRDefault="003416CC" w:rsidP="003416CC">
      <w:r>
        <w:rPr>
          <w:rStyle w:val="Style13ptBold"/>
        </w:rPr>
        <w:t xml:space="preserve">McCaughey, </w:t>
      </w:r>
      <w:r w:rsidRPr="00B60786">
        <w:rPr>
          <w:rStyle w:val="Style13ptBold"/>
        </w:rPr>
        <w:t>5/4</w:t>
      </w:r>
      <w:r w:rsidRPr="00B60786">
        <w:t xml:space="preserve"> (Betsy</w:t>
      </w:r>
      <w:r>
        <w:t xml:space="preserve"> McCaughey</w:t>
      </w:r>
      <w:r w:rsidRPr="00B60786">
        <w:t>, senior fellow at the London Center for Policy Research, "Donald Trump’s policy plans are real, detailed — and great,"</w:t>
      </w:r>
      <w:r>
        <w:t xml:space="preserve"> NY Post, 5/4/16,</w:t>
      </w:r>
      <w:r w:rsidRPr="00B60786">
        <w:t xml:space="preserve"> </w:t>
      </w:r>
      <w:r w:rsidRPr="00AE0386">
        <w:t>http://nypost.com/2016/05/04/donald-trumps-policy-plans-are-real-detailed-and-great/</w:t>
      </w:r>
      <w:r>
        <w:t>, accessed 7/15/16, AG</w:t>
      </w:r>
      <w:r w:rsidRPr="00B60786">
        <w:t>)</w:t>
      </w:r>
    </w:p>
    <w:p w14:paraId="785C5990" w14:textId="77777777" w:rsidR="003416CC" w:rsidRPr="00B60786" w:rsidRDefault="003416CC" w:rsidP="003416CC">
      <w:pPr>
        <w:rPr>
          <w:rStyle w:val="Emphasis"/>
        </w:rPr>
      </w:pPr>
      <w:r w:rsidRPr="00B60786">
        <w:rPr>
          <w:sz w:val="16"/>
        </w:rPr>
        <w:t xml:space="preserve">Check out </w:t>
      </w:r>
      <w:r w:rsidRPr="00F20D21">
        <w:rPr>
          <w:rStyle w:val="StyleUnderline"/>
          <w:highlight w:val="yellow"/>
        </w:rPr>
        <w:t>Trump’s economic plan</w:t>
      </w:r>
      <w:r w:rsidRPr="00B60786">
        <w:rPr>
          <w:rStyle w:val="StyleUnderline"/>
        </w:rPr>
        <w:t>,</w:t>
      </w:r>
      <w:r w:rsidRPr="00B60786">
        <w:rPr>
          <w:sz w:val="16"/>
        </w:rPr>
        <w:t xml:space="preserve"> for starters. </w:t>
      </w:r>
      <w:r w:rsidRPr="00B60786">
        <w:rPr>
          <w:rStyle w:val="StyleUnderline"/>
        </w:rPr>
        <w:t>Unlike</w:t>
      </w:r>
      <w:r w:rsidRPr="00B60786">
        <w:rPr>
          <w:sz w:val="16"/>
        </w:rPr>
        <w:t xml:space="preserve"> Hillary </w:t>
      </w:r>
      <w:r w:rsidRPr="00B60786">
        <w:rPr>
          <w:rStyle w:val="StyleUnderline"/>
        </w:rPr>
        <w:t>Clinton’s anti-business agenda</w:t>
      </w:r>
      <w:r w:rsidRPr="00B60786">
        <w:rPr>
          <w:sz w:val="16"/>
        </w:rPr>
        <w:t xml:space="preserve">, Trump’s plan </w:t>
      </w:r>
      <w:r w:rsidRPr="00F20D21">
        <w:rPr>
          <w:rStyle w:val="Emphasis"/>
          <w:highlight w:val="yellow"/>
        </w:rPr>
        <w:t>would</w:t>
      </w:r>
      <w:r w:rsidRPr="00B60786">
        <w:rPr>
          <w:rStyle w:val="Emphasis"/>
        </w:rPr>
        <w:t xml:space="preserve"> actually </w:t>
      </w:r>
      <w:r w:rsidRPr="00F20D21">
        <w:rPr>
          <w:rStyle w:val="Emphasis"/>
          <w:highlight w:val="yellow"/>
        </w:rPr>
        <w:t>help unemployed Americans get back to work</w:t>
      </w:r>
      <w:r w:rsidRPr="00B60786">
        <w:rPr>
          <w:sz w:val="16"/>
        </w:rPr>
        <w:t xml:space="preserve">. </w:t>
      </w:r>
      <w:r w:rsidRPr="00F20D21">
        <w:rPr>
          <w:rStyle w:val="StyleUnderline"/>
          <w:highlight w:val="yellow"/>
        </w:rPr>
        <w:t>Trump slashes</w:t>
      </w:r>
      <w:r w:rsidRPr="00B60786">
        <w:rPr>
          <w:rStyle w:val="StyleUnderline"/>
        </w:rPr>
        <w:t xml:space="preserve"> the </w:t>
      </w:r>
      <w:r w:rsidRPr="00F20D21">
        <w:rPr>
          <w:rStyle w:val="StyleUnderline"/>
          <w:highlight w:val="yellow"/>
        </w:rPr>
        <w:t>corporate tax rate to 15 percent</w:t>
      </w:r>
      <w:r w:rsidRPr="00F20D21">
        <w:rPr>
          <w:sz w:val="16"/>
          <w:highlight w:val="yellow"/>
        </w:rPr>
        <w:t>,</w:t>
      </w:r>
      <w:r w:rsidRPr="00B60786">
        <w:rPr>
          <w:sz w:val="16"/>
        </w:rPr>
        <w:t xml:space="preserve"> down from the current 40 percent, the highest rate in the industrialized world. Not all American companies pay that staggering rate, but even after deductions and accounting maneuvers, </w:t>
      </w:r>
      <w:r w:rsidRPr="00F20D21">
        <w:rPr>
          <w:rStyle w:val="StyleUnderline"/>
          <w:highlight w:val="yellow"/>
        </w:rPr>
        <w:t>companies</w:t>
      </w:r>
      <w:r w:rsidRPr="00B60786">
        <w:rPr>
          <w:rStyle w:val="StyleUnderline"/>
        </w:rPr>
        <w:t xml:space="preserve"> in the United States </w:t>
      </w:r>
      <w:r w:rsidRPr="00F20D21">
        <w:rPr>
          <w:rStyle w:val="StyleUnderline"/>
          <w:highlight w:val="yellow"/>
        </w:rPr>
        <w:t xml:space="preserve">end up </w:t>
      </w:r>
      <w:r w:rsidRPr="00F20D21">
        <w:rPr>
          <w:rStyle w:val="Emphasis"/>
          <w:highlight w:val="yellow"/>
        </w:rPr>
        <w:t>clobbered by taxes</w:t>
      </w:r>
      <w:r w:rsidRPr="00F20D21">
        <w:rPr>
          <w:rStyle w:val="StyleUnderline"/>
          <w:highlight w:val="yellow"/>
        </w:rPr>
        <w:t xml:space="preserve"> nearly twice the global average</w:t>
      </w:r>
      <w:r w:rsidRPr="00F20D21">
        <w:rPr>
          <w:sz w:val="16"/>
          <w:highlight w:val="yellow"/>
        </w:rPr>
        <w:t xml:space="preserve"> </w:t>
      </w:r>
      <w:r w:rsidRPr="00F20D21">
        <w:rPr>
          <w:sz w:val="16"/>
        </w:rPr>
        <w:t>(24</w:t>
      </w:r>
      <w:r w:rsidRPr="00B60786">
        <w:rPr>
          <w:sz w:val="16"/>
        </w:rPr>
        <w:t xml:space="preserve"> percent). </w:t>
      </w:r>
      <w:r w:rsidRPr="00B60786">
        <w:rPr>
          <w:rStyle w:val="StyleUnderline"/>
        </w:rPr>
        <w:t xml:space="preserve">In </w:t>
      </w:r>
      <w:r w:rsidRPr="00F20D21">
        <w:rPr>
          <w:rStyle w:val="StyleUnderline"/>
          <w:highlight w:val="yellow"/>
        </w:rPr>
        <w:t>Ireland</w:t>
      </w:r>
      <w:r w:rsidRPr="00B60786">
        <w:rPr>
          <w:rStyle w:val="StyleUnderline"/>
        </w:rPr>
        <w:t>,</w:t>
      </w:r>
      <w:r w:rsidRPr="00B60786">
        <w:rPr>
          <w:sz w:val="16"/>
        </w:rPr>
        <w:t xml:space="preserve"> a magnet for tax-weary companies, </w:t>
      </w:r>
      <w:r w:rsidRPr="00F20D21">
        <w:rPr>
          <w:rStyle w:val="StyleUnderline"/>
          <w:highlight w:val="yellow"/>
        </w:rPr>
        <w:t>the rate is</w:t>
      </w:r>
      <w:r w:rsidRPr="00B60786">
        <w:rPr>
          <w:rStyle w:val="StyleUnderline"/>
        </w:rPr>
        <w:t xml:space="preserve"> only </w:t>
      </w:r>
      <w:r w:rsidRPr="00F20D21">
        <w:rPr>
          <w:rStyle w:val="StyleUnderline"/>
          <w:highlight w:val="yellow"/>
        </w:rPr>
        <w:t>12.5 percent and their economy is growing about three times as fast as ours</w:t>
      </w:r>
      <w:r w:rsidRPr="00B60786">
        <w:rPr>
          <w:rStyle w:val="StyleUnderline"/>
        </w:rPr>
        <w:t xml:space="preserve">. Conversely, </w:t>
      </w:r>
      <w:r w:rsidRPr="00F20D21">
        <w:rPr>
          <w:rStyle w:val="StyleUnderline"/>
          <w:highlight w:val="yellow"/>
        </w:rPr>
        <w:t>Japan and Argentina are stuck in the doldrums</w:t>
      </w:r>
      <w:r w:rsidRPr="00B60786">
        <w:rPr>
          <w:sz w:val="16"/>
        </w:rPr>
        <w:t xml:space="preserve"> along with America, partly </w:t>
      </w:r>
      <w:r w:rsidRPr="00F20D21">
        <w:rPr>
          <w:rStyle w:val="StyleUnderline"/>
          <w:highlight w:val="yellow"/>
        </w:rPr>
        <w:t>because of their high rates</w:t>
      </w:r>
      <w:r w:rsidRPr="00B60786">
        <w:rPr>
          <w:sz w:val="16"/>
        </w:rPr>
        <w:t xml:space="preserve">. </w:t>
      </w:r>
      <w:r w:rsidRPr="00F20D21">
        <w:rPr>
          <w:rStyle w:val="StyleUnderline"/>
          <w:highlight w:val="yellow"/>
        </w:rPr>
        <w:t>Trump</w:t>
      </w:r>
      <w:r w:rsidRPr="00B60786">
        <w:rPr>
          <w:rStyle w:val="StyleUnderline"/>
        </w:rPr>
        <w:t xml:space="preserve"> also </w:t>
      </w:r>
      <w:r w:rsidRPr="00F20D21">
        <w:rPr>
          <w:rStyle w:val="StyleUnderline"/>
          <w:highlight w:val="yellow"/>
        </w:rPr>
        <w:t>proposes a one-time 10 percent repatriation tax on profits US companies made overseas and kept there to avoid the 40 percent rate. That</w:t>
      </w:r>
      <w:r w:rsidRPr="00B60786">
        <w:rPr>
          <w:rStyle w:val="StyleUnderline"/>
        </w:rPr>
        <w:t xml:space="preserve"> bargain </w:t>
      </w:r>
      <w:r w:rsidRPr="00F20D21">
        <w:rPr>
          <w:rStyle w:val="StyleUnderline"/>
          <w:highlight w:val="yellow"/>
        </w:rPr>
        <w:t>could lure back</w:t>
      </w:r>
      <w:r w:rsidRPr="00B60786">
        <w:rPr>
          <w:rStyle w:val="StyleUnderline"/>
        </w:rPr>
        <w:t xml:space="preserve"> as much as </w:t>
      </w:r>
      <w:r w:rsidRPr="00B60786">
        <w:rPr>
          <w:rStyle w:val="Emphasis"/>
        </w:rPr>
        <w:t>$</w:t>
      </w:r>
      <w:r w:rsidRPr="00F20D21">
        <w:rPr>
          <w:rStyle w:val="Emphasis"/>
          <w:highlight w:val="yellow"/>
        </w:rPr>
        <w:t>2.5 trillion in capital</w:t>
      </w:r>
      <w:r w:rsidRPr="00B60786">
        <w:rPr>
          <w:rStyle w:val="StyleUnderline"/>
        </w:rPr>
        <w:t xml:space="preserve"> urgently needed here.</w:t>
      </w:r>
      <w:r w:rsidRPr="00B60786">
        <w:rPr>
          <w:sz w:val="16"/>
        </w:rPr>
        <w:t xml:space="preserve"> To promote investing in plants and equipment, </w:t>
      </w:r>
      <w:r w:rsidRPr="00F20D21">
        <w:rPr>
          <w:rStyle w:val="StyleUnderline"/>
          <w:highlight w:val="yellow"/>
        </w:rPr>
        <w:t>Trump</w:t>
      </w:r>
      <w:r w:rsidRPr="00B60786">
        <w:rPr>
          <w:rStyle w:val="StyleUnderline"/>
        </w:rPr>
        <w:t xml:space="preserve"> would </w:t>
      </w:r>
      <w:r w:rsidRPr="00F20D21">
        <w:rPr>
          <w:rStyle w:val="StyleUnderline"/>
          <w:highlight w:val="yellow"/>
        </w:rPr>
        <w:t>allow companies to write off the purchases the year they’re made, rather than over several years, as current law require</w:t>
      </w:r>
      <w:r w:rsidRPr="00B60786">
        <w:rPr>
          <w:rStyle w:val="StyleUnderline"/>
        </w:rPr>
        <w:t>s</w:t>
      </w:r>
      <w:r w:rsidRPr="00B60786">
        <w:rPr>
          <w:sz w:val="16"/>
        </w:rPr>
        <w:t xml:space="preserve">. </w:t>
      </w:r>
      <w:r w:rsidRPr="00B60786">
        <w:rPr>
          <w:rStyle w:val="StyleUnderline"/>
        </w:rPr>
        <w:t>Economist</w:t>
      </w:r>
      <w:r w:rsidRPr="00B60786">
        <w:rPr>
          <w:sz w:val="16"/>
        </w:rPr>
        <w:t xml:space="preserve"> Larry </w:t>
      </w:r>
      <w:r w:rsidRPr="00B60786">
        <w:rPr>
          <w:rStyle w:val="StyleUnderline"/>
        </w:rPr>
        <w:t xml:space="preserve">Kudlow predicts </w:t>
      </w:r>
      <w:r w:rsidRPr="00B60786">
        <w:rPr>
          <w:sz w:val="16"/>
        </w:rPr>
        <w:t xml:space="preserve">that if Trump’s corporate tax plan becomes law, </w:t>
      </w:r>
      <w:r w:rsidRPr="00CE149F">
        <w:rPr>
          <w:rStyle w:val="Emphasis"/>
          <w:highlight w:val="yellow"/>
        </w:rPr>
        <w:t>you’ll see “a tremendous movement of capital and labor back to the United States</w:t>
      </w:r>
      <w:r w:rsidRPr="00CE149F">
        <w:rPr>
          <w:sz w:val="16"/>
          <w:highlight w:val="yellow"/>
        </w:rPr>
        <w:t>.”</w:t>
      </w:r>
      <w:r w:rsidRPr="00B60786">
        <w:rPr>
          <w:sz w:val="16"/>
        </w:rPr>
        <w:t xml:space="preserve"> </w:t>
      </w:r>
      <w:r w:rsidRPr="00B60786">
        <w:rPr>
          <w:rStyle w:val="StyleUnderline"/>
        </w:rPr>
        <w:t xml:space="preserve">Trump’s </w:t>
      </w:r>
      <w:r w:rsidRPr="00CE149F">
        <w:rPr>
          <w:rStyle w:val="StyleUnderline"/>
          <w:highlight w:val="yellow"/>
        </w:rPr>
        <w:t>lower</w:t>
      </w:r>
      <w:r w:rsidRPr="00B60786">
        <w:rPr>
          <w:rStyle w:val="StyleUnderline"/>
        </w:rPr>
        <w:t xml:space="preserve"> 15 percent business </w:t>
      </w:r>
      <w:r w:rsidRPr="00CE149F">
        <w:rPr>
          <w:rStyle w:val="StyleUnderline"/>
          <w:highlight w:val="yellow"/>
        </w:rPr>
        <w:t>rate</w:t>
      </w:r>
      <w:r w:rsidRPr="00B60786">
        <w:rPr>
          <w:rStyle w:val="StyleUnderline"/>
        </w:rPr>
        <w:t xml:space="preserve"> would also apply to small businesses</w:t>
      </w:r>
      <w:r w:rsidRPr="00B60786">
        <w:rPr>
          <w:sz w:val="16"/>
        </w:rPr>
        <w:t xml:space="preserve"> that usually get taxed at individual income tax rates. </w:t>
      </w:r>
      <w:r w:rsidRPr="00B60786">
        <w:rPr>
          <w:rStyle w:val="StyleUnderline"/>
        </w:rPr>
        <w:t xml:space="preserve">That </w:t>
      </w:r>
      <w:r w:rsidRPr="00CE149F">
        <w:rPr>
          <w:rStyle w:val="StyleUnderline"/>
          <w:highlight w:val="yellow"/>
        </w:rPr>
        <w:t>would give a break to</w:t>
      </w:r>
      <w:r w:rsidRPr="00B60786">
        <w:rPr>
          <w:rStyle w:val="StyleUnderline"/>
        </w:rPr>
        <w:t xml:space="preserve"> mom-and-pop operations, </w:t>
      </w:r>
      <w:r w:rsidRPr="00CE149F">
        <w:rPr>
          <w:rStyle w:val="StyleUnderline"/>
          <w:highlight w:val="yellow"/>
        </w:rPr>
        <w:t>startups</w:t>
      </w:r>
      <w:r w:rsidRPr="00B60786">
        <w:rPr>
          <w:rStyle w:val="StyleUnderline"/>
        </w:rPr>
        <w:t xml:space="preserve"> and other small businesses that are the source of most jobs. Compare Trump’s blueprint with </w:t>
      </w:r>
      <w:r w:rsidRPr="00CE149F">
        <w:rPr>
          <w:rStyle w:val="StyleUnderline"/>
          <w:highlight w:val="yellow"/>
        </w:rPr>
        <w:t>Clinton’s nightmare scenario: Higher taxes</w:t>
      </w:r>
      <w:r w:rsidRPr="00B60786">
        <w:rPr>
          <w:rStyle w:val="StyleUnderline"/>
        </w:rPr>
        <w:t>, more tax complexity and an avalanche of new regulations</w:t>
      </w:r>
      <w:r w:rsidRPr="00B60786">
        <w:rPr>
          <w:sz w:val="16"/>
        </w:rPr>
        <w:t xml:space="preserve">. </w:t>
      </w:r>
      <w:r w:rsidRPr="00CE149F">
        <w:rPr>
          <w:rStyle w:val="Emphasis"/>
          <w:highlight w:val="yellow"/>
        </w:rPr>
        <w:t>Over-regulation</w:t>
      </w:r>
      <w:r w:rsidRPr="00B60786">
        <w:rPr>
          <w:rStyle w:val="Emphasis"/>
        </w:rPr>
        <w:t xml:space="preserve"> has depressed economic growth</w:t>
      </w:r>
      <w:r w:rsidRPr="00B60786">
        <w:rPr>
          <w:sz w:val="16"/>
        </w:rPr>
        <w:t xml:space="preserve"> for the last 15 years. The Obama administration suffocated business with 81,000 pages of new regulations in 2015 alone. Hillary is pushing for even more — with controls on hiring, pay, bonuses and overtime to promote “fairer growth.” Translation: gender and racial preferences, plus meddling in how much you get paid. Remember Obama’s statement, “You didn’t build that.” Hillary assumes “You don’t own that.” Government will run your business. </w:t>
      </w:r>
      <w:r w:rsidRPr="00CE149F">
        <w:rPr>
          <w:rStyle w:val="StyleUnderline"/>
          <w:highlight w:val="yellow"/>
        </w:rPr>
        <w:t>Hillary wants companies to stop maximizing quarterly earnings for shareholder</w:t>
      </w:r>
      <w:r w:rsidRPr="00B60786">
        <w:rPr>
          <w:rStyle w:val="StyleUnderline"/>
        </w:rPr>
        <w:t>s</w:t>
      </w:r>
      <w:r w:rsidRPr="00B60786">
        <w:rPr>
          <w:sz w:val="16"/>
        </w:rPr>
        <w:t xml:space="preserve"> — what she derides as “quarterly capitalism.” She wants “farsighted investments” (whatever that means). </w:t>
      </w:r>
      <w:r w:rsidRPr="00CE149F">
        <w:rPr>
          <w:rStyle w:val="Emphasis"/>
          <w:highlight w:val="yellow"/>
        </w:rPr>
        <w:t>Companies</w:t>
      </w:r>
      <w:r w:rsidRPr="00B60786">
        <w:rPr>
          <w:sz w:val="16"/>
        </w:rPr>
        <w:t xml:space="preserve"> that can get out of the United States </w:t>
      </w:r>
      <w:r w:rsidRPr="00CE149F">
        <w:rPr>
          <w:rStyle w:val="Emphasis"/>
          <w:highlight w:val="yellow"/>
        </w:rPr>
        <w:t>will rush for the exits</w:t>
      </w:r>
      <w:r w:rsidRPr="00B60786">
        <w:rPr>
          <w:sz w:val="16"/>
        </w:rPr>
        <w:t xml:space="preserve">. She’s even promising an end to “the boom-and-bust cycles on Wall Street.” As plausible as ending rainy days. </w:t>
      </w:r>
      <w:r w:rsidRPr="00CE149F">
        <w:rPr>
          <w:rStyle w:val="StyleUnderline"/>
          <w:highlight w:val="yellow"/>
        </w:rPr>
        <w:t>Trump’s</w:t>
      </w:r>
      <w:r w:rsidRPr="00B60786">
        <w:rPr>
          <w:rStyle w:val="StyleUnderline"/>
        </w:rPr>
        <w:t xml:space="preserve"> “</w:t>
      </w:r>
      <w:r w:rsidRPr="00CE149F">
        <w:rPr>
          <w:rStyle w:val="StyleUnderline"/>
          <w:highlight w:val="yellow"/>
        </w:rPr>
        <w:t>make America rich”</w:t>
      </w:r>
      <w:r w:rsidRPr="00B60786">
        <w:rPr>
          <w:rStyle w:val="StyleUnderline"/>
        </w:rPr>
        <w:t xml:space="preserve"> plan targets impoverished cities like Baltimore with incentives for companies to move there</w:t>
      </w:r>
      <w:r w:rsidRPr="00B60786">
        <w:rPr>
          <w:sz w:val="16"/>
        </w:rPr>
        <w:t xml:space="preserve">. For African-Americans, whose unemployment rate is twice as high as the nation’s overall, Trump’s has a four-letter remedy: J-O-B-S. For young blacks with no job experience, he’s got plans. One is borrowed from the left-leaning Century Foundation. Every summer, </w:t>
      </w:r>
      <w:r w:rsidRPr="00B60786">
        <w:rPr>
          <w:rStyle w:val="StyleUnderline"/>
        </w:rPr>
        <w:t xml:space="preserve">the </w:t>
      </w:r>
      <w:r w:rsidRPr="00CE149F">
        <w:rPr>
          <w:rStyle w:val="StyleUnderline"/>
          <w:highlight w:val="yellow"/>
        </w:rPr>
        <w:t>State Department brings</w:t>
      </w:r>
      <w:r w:rsidRPr="00B60786">
        <w:rPr>
          <w:rStyle w:val="StyleUnderline"/>
        </w:rPr>
        <w:t xml:space="preserve"> about </w:t>
      </w:r>
      <w:r w:rsidRPr="00CE149F">
        <w:rPr>
          <w:rStyle w:val="StyleUnderline"/>
          <w:highlight w:val="yellow"/>
        </w:rPr>
        <w:t>100,000 young foreigners into</w:t>
      </w:r>
      <w:r w:rsidRPr="00B60786">
        <w:rPr>
          <w:rStyle w:val="StyleUnderline"/>
        </w:rPr>
        <w:t xml:space="preserve"> the </w:t>
      </w:r>
      <w:r w:rsidRPr="00CE149F">
        <w:rPr>
          <w:rStyle w:val="StyleUnderline"/>
          <w:highlight w:val="yellow"/>
        </w:rPr>
        <w:t>United States to work</w:t>
      </w:r>
      <w:r w:rsidRPr="00B60786">
        <w:rPr>
          <w:rStyle w:val="StyleUnderline"/>
        </w:rPr>
        <w:t xml:space="preserve"> in restaurants, camps and seaside resorts under J-1 visas.</w:t>
      </w:r>
      <w:r w:rsidRPr="00B60786">
        <w:rPr>
          <w:sz w:val="16"/>
        </w:rPr>
        <w:t xml:space="preserve"> </w:t>
      </w:r>
      <w:r w:rsidRPr="00CE149F">
        <w:rPr>
          <w:rStyle w:val="StyleUnderline"/>
          <w:highlight w:val="yellow"/>
        </w:rPr>
        <w:t>Trump says convert the program into a jobs bank for our own inner-city youth.</w:t>
      </w:r>
      <w:r w:rsidRPr="00B60786">
        <w:rPr>
          <w:sz w:val="16"/>
        </w:rPr>
        <w:t xml:space="preserve"> Meanwhile, Hillary is stoking racial hatred, telling black voters they’re victims of “systemic racism” and meeting with Al Sharpton. Hillary says public schools should stop disciplining and suspending black teenagers who misbehave. But self-discipline is precisely what’s needed to succeed at school and on the job. While Hillary panders, Trump offers specifics to get these young people on the job ladder. Clinton’s reputed to be the policy wonk, but she’s just a cynical politician. </w:t>
      </w:r>
      <w:r w:rsidRPr="00CE149F">
        <w:rPr>
          <w:rStyle w:val="Emphasis"/>
          <w:highlight w:val="yellow"/>
        </w:rPr>
        <w:t>Trump</w:t>
      </w:r>
      <w:r w:rsidRPr="00B60786">
        <w:rPr>
          <w:sz w:val="16"/>
        </w:rPr>
        <w:t>, who’s rolling out serious policies to get Americans working</w:t>
      </w:r>
      <w:r w:rsidRPr="00CE149F">
        <w:rPr>
          <w:sz w:val="16"/>
          <w:highlight w:val="yellow"/>
        </w:rPr>
        <w:t xml:space="preserve">, </w:t>
      </w:r>
      <w:r w:rsidRPr="00CE149F">
        <w:rPr>
          <w:rStyle w:val="Emphasis"/>
          <w:highlight w:val="yellow"/>
        </w:rPr>
        <w:t>is the real deal.</w:t>
      </w:r>
    </w:p>
    <w:p w14:paraId="09E4E46C" w14:textId="77777777" w:rsidR="003416CC" w:rsidRDefault="003416CC" w:rsidP="003416CC">
      <w:pPr>
        <w:pStyle w:val="Heading3"/>
        <w:rPr>
          <w:rStyle w:val="StyleUnderline"/>
        </w:rPr>
      </w:pPr>
      <w:r>
        <w:rPr>
          <w:rStyle w:val="StyleUnderline"/>
        </w:rPr>
        <w:t>AT: Trump Bad—Iran Deal</w:t>
      </w:r>
    </w:p>
    <w:p w14:paraId="2D1BC77F" w14:textId="77777777" w:rsidR="003416CC" w:rsidRDefault="003416CC" w:rsidP="003416CC"/>
    <w:p w14:paraId="1DC118D3" w14:textId="77777777" w:rsidR="003416CC" w:rsidRDefault="003416CC" w:rsidP="003416CC">
      <w:pPr>
        <w:pStyle w:val="Heading4"/>
      </w:pPr>
      <w:r>
        <w:t>Trump won’t roll back the deal</w:t>
      </w:r>
    </w:p>
    <w:p w14:paraId="13E20749" w14:textId="77777777" w:rsidR="003416CC" w:rsidRDefault="003416CC" w:rsidP="003416CC">
      <w:proofErr w:type="spellStart"/>
      <w:r w:rsidRPr="00C263F1">
        <w:rPr>
          <w:rStyle w:val="Style13ptBold"/>
        </w:rPr>
        <w:t>Phares</w:t>
      </w:r>
      <w:proofErr w:type="spellEnd"/>
      <w:r w:rsidRPr="00C263F1">
        <w:rPr>
          <w:rStyle w:val="Style13ptBold"/>
        </w:rPr>
        <w:t>, 7/4/</w:t>
      </w:r>
      <w:r>
        <w:t xml:space="preserve">16 – Ph.D. and Trump Advisor (Dr. </w:t>
      </w:r>
      <w:proofErr w:type="spellStart"/>
      <w:r>
        <w:t>Walid</w:t>
      </w:r>
      <w:proofErr w:type="spellEnd"/>
      <w:r>
        <w:t xml:space="preserve">, “EXCLUSIVE: This Is Trump’s Foreign Policy, A Conversation With Top Trump Adviser Dr. </w:t>
      </w:r>
      <w:proofErr w:type="spellStart"/>
      <w:r>
        <w:t>Walid</w:t>
      </w:r>
      <w:proofErr w:type="spellEnd"/>
      <w:r>
        <w:t xml:space="preserve"> </w:t>
      </w:r>
      <w:proofErr w:type="spellStart"/>
      <w:r>
        <w:t>Phares</w:t>
      </w:r>
      <w:proofErr w:type="spellEnd"/>
      <w:r>
        <w:t>.” http://dailycaller.com/2016/07/04/exclusive-this-is-trump-foreign-policy-a-conversation-with-top-trump-adviser-dr-walid-phares/#ixzz4EZeSqUEj</w:t>
      </w:r>
    </w:p>
    <w:p w14:paraId="613E2A93" w14:textId="77777777" w:rsidR="003416CC" w:rsidRDefault="003416CC" w:rsidP="003416CC">
      <w:proofErr w:type="spellStart"/>
      <w:r>
        <w:t>TheDCNF</w:t>
      </w:r>
      <w:proofErr w:type="spellEnd"/>
      <w:r>
        <w:t xml:space="preserve">: </w:t>
      </w:r>
      <w:r w:rsidRPr="00C263F1">
        <w:rPr>
          <w:rStyle w:val="StyleUnderline"/>
        </w:rPr>
        <w:t xml:space="preserve">When it comes to </w:t>
      </w:r>
      <w:r w:rsidRPr="00CE149F">
        <w:rPr>
          <w:rStyle w:val="StyleUnderline"/>
          <w:highlight w:val="yellow"/>
        </w:rPr>
        <w:t>the Iran Deal</w:t>
      </w:r>
      <w:r w:rsidRPr="00C263F1">
        <w:rPr>
          <w:rStyle w:val="StyleUnderline"/>
        </w:rPr>
        <w:t>, will Mr. Trump get rid of it</w:t>
      </w:r>
      <w:r>
        <w:t xml:space="preserve"> on day one given his disdain for the deal?</w:t>
      </w:r>
    </w:p>
    <w:p w14:paraId="28F425F1" w14:textId="77777777" w:rsidR="003416CC" w:rsidRPr="00C263F1" w:rsidRDefault="003416CC" w:rsidP="003416CC">
      <w:proofErr w:type="spellStart"/>
      <w:r>
        <w:t>Phares</w:t>
      </w:r>
      <w:proofErr w:type="spellEnd"/>
      <w:r>
        <w:t xml:space="preserve">: </w:t>
      </w:r>
      <w:r w:rsidRPr="00C263F1">
        <w:rPr>
          <w:rStyle w:val="StyleUnderline"/>
        </w:rPr>
        <w:t xml:space="preserve">No, </w:t>
      </w:r>
      <w:r w:rsidRPr="00CE149F">
        <w:rPr>
          <w:rStyle w:val="StyleUnderline"/>
          <w:highlight w:val="yellow"/>
        </w:rPr>
        <w:t>he’s not going to get rid of an agreement that has the institutional signature of the United States. He is a man of institutions.</w:t>
      </w:r>
      <w:r>
        <w:t xml:space="preserve"> But </w:t>
      </w:r>
      <w:r w:rsidRPr="00CE149F">
        <w:rPr>
          <w:rStyle w:val="StyleUnderline"/>
          <w:highlight w:val="yellow"/>
        </w:rPr>
        <w:t>he’s going to look back on it the institutional way</w:t>
      </w:r>
      <w:r w:rsidRPr="00CE149F">
        <w:rPr>
          <w:highlight w:val="yellow"/>
        </w:rPr>
        <w:t>.</w:t>
      </w:r>
      <w:r>
        <w:t xml:space="preserve"> He’s said, so far that he doesn’t like this deal and that it was poorly negotiated. Once elected, he’s going to renegotiate it after talking through it with his advisers. One of the clear possibilities is he will send it back to Congress. The reaction of the Iranian leadership will be the next phase. So he is not going to implement it as is, he is going to revise it after negotiating one on one with Iran or with a series of allies.</w:t>
      </w:r>
    </w:p>
    <w:p w14:paraId="39604E8A" w14:textId="77777777" w:rsidR="003416CC" w:rsidRPr="00990CBF" w:rsidRDefault="003416CC" w:rsidP="003416CC"/>
    <w:p w14:paraId="3EB1E29E" w14:textId="77777777" w:rsidR="003416CC" w:rsidRDefault="003416CC" w:rsidP="003416CC">
      <w:pPr>
        <w:pStyle w:val="Heading3"/>
      </w:pPr>
      <w:r>
        <w:t>AT: Clinton Good—Warming</w:t>
      </w:r>
    </w:p>
    <w:p w14:paraId="494FA31C" w14:textId="77777777" w:rsidR="003416CC" w:rsidRPr="00580A63" w:rsidRDefault="003416CC" w:rsidP="003416CC"/>
    <w:p w14:paraId="0F314F9A" w14:textId="77777777" w:rsidR="003416CC" w:rsidRDefault="003416CC" w:rsidP="003416CC">
      <w:pPr>
        <w:pStyle w:val="Heading4"/>
      </w:pPr>
      <w:r>
        <w:t>SCOTUS ruling makes Clinton irrelevant</w:t>
      </w:r>
    </w:p>
    <w:p w14:paraId="71C78608" w14:textId="77777777" w:rsidR="003416CC" w:rsidRPr="00B60786" w:rsidRDefault="003416CC" w:rsidP="003416CC">
      <w:r w:rsidRPr="00B60786">
        <w:rPr>
          <w:rStyle w:val="Style13ptBold"/>
        </w:rPr>
        <w:t>Davenport 2/10/16</w:t>
      </w:r>
      <w:r w:rsidRPr="00B60786">
        <w:t xml:space="preserve"> (Coral, NYT, "Supreme Court’s Blow to Emissions Efforts May Imperil Paris Climate Accord," http://www.nytimes.com/2016/02/11/us/politics/carbon-emissions-paris-climate-accord.html)</w:t>
      </w:r>
    </w:p>
    <w:p w14:paraId="0E6DDEDD" w14:textId="77777777" w:rsidR="003416CC" w:rsidRPr="00580A63" w:rsidRDefault="003416CC" w:rsidP="003416CC">
      <w:pPr>
        <w:rPr>
          <w:sz w:val="16"/>
        </w:rPr>
      </w:pPr>
      <w:r w:rsidRPr="00B60786">
        <w:rPr>
          <w:sz w:val="16"/>
        </w:rPr>
        <w:t xml:space="preserve">WASHINGTON — </w:t>
      </w:r>
      <w:r w:rsidRPr="00B60786">
        <w:rPr>
          <w:rStyle w:val="StyleUnderline"/>
        </w:rPr>
        <w:t xml:space="preserve">The </w:t>
      </w:r>
      <w:r w:rsidRPr="00CE149F">
        <w:rPr>
          <w:rStyle w:val="StyleUnderline"/>
          <w:highlight w:val="yellow"/>
        </w:rPr>
        <w:t>Supreme Court’s surprise decision</w:t>
      </w:r>
      <w:r w:rsidRPr="00B60786">
        <w:rPr>
          <w:sz w:val="16"/>
        </w:rPr>
        <w:t xml:space="preserve"> Tuesday </w:t>
      </w:r>
      <w:r w:rsidRPr="00CE149F">
        <w:rPr>
          <w:rStyle w:val="StyleUnderline"/>
          <w:highlight w:val="yellow"/>
        </w:rPr>
        <w:t>to halt the carrying out of</w:t>
      </w:r>
      <w:r w:rsidRPr="00B60786">
        <w:rPr>
          <w:rStyle w:val="StyleUnderline"/>
        </w:rPr>
        <w:t xml:space="preserve"> </w:t>
      </w:r>
      <w:r w:rsidRPr="00B60786">
        <w:rPr>
          <w:sz w:val="16"/>
        </w:rPr>
        <w:t xml:space="preserve">President </w:t>
      </w:r>
      <w:r w:rsidRPr="00CE149F">
        <w:rPr>
          <w:rStyle w:val="StyleUnderline"/>
          <w:highlight w:val="yellow"/>
        </w:rPr>
        <w:t>Obama’s climate change regulation could</w:t>
      </w:r>
      <w:r w:rsidRPr="00B60786">
        <w:rPr>
          <w:sz w:val="16"/>
        </w:rPr>
        <w:t xml:space="preserve"> weaken or even </w:t>
      </w:r>
      <w:r w:rsidRPr="00CE149F">
        <w:rPr>
          <w:rStyle w:val="Emphasis"/>
          <w:highlight w:val="yellow"/>
        </w:rPr>
        <w:t>imperil the international global warming accord</w:t>
      </w:r>
      <w:r w:rsidRPr="00CE149F">
        <w:rPr>
          <w:sz w:val="16"/>
          <w:highlight w:val="yellow"/>
        </w:rPr>
        <w:t xml:space="preserve"> </w:t>
      </w:r>
      <w:r w:rsidRPr="00CE149F">
        <w:rPr>
          <w:rStyle w:val="StyleUnderline"/>
          <w:highlight w:val="yellow"/>
        </w:rPr>
        <w:t>reached</w:t>
      </w:r>
      <w:r w:rsidRPr="00B60786">
        <w:rPr>
          <w:rStyle w:val="StyleUnderline"/>
        </w:rPr>
        <w:t xml:space="preserve"> </w:t>
      </w:r>
      <w:r w:rsidRPr="00B60786">
        <w:rPr>
          <w:sz w:val="16"/>
        </w:rPr>
        <w:t xml:space="preserve">with great ceremony </w:t>
      </w:r>
      <w:r w:rsidRPr="00CE149F">
        <w:rPr>
          <w:rStyle w:val="StyleUnderline"/>
        </w:rPr>
        <w:t>in Paris</w:t>
      </w:r>
      <w:r w:rsidRPr="00B60786">
        <w:rPr>
          <w:sz w:val="16"/>
        </w:rPr>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its annual emissions have been overtaken by China’s. But in </w:t>
      </w:r>
      <w:r w:rsidRPr="00B60786">
        <w:rPr>
          <w:rStyle w:val="StyleUnderline"/>
        </w:rPr>
        <w:t>the capitals of India and China</w:t>
      </w:r>
      <w:r w:rsidRPr="00B60786">
        <w:rPr>
          <w:sz w:val="16"/>
        </w:rPr>
        <w:t xml:space="preserve">, the other two largest polluters, </w:t>
      </w:r>
      <w:r w:rsidRPr="00CE149F">
        <w:rPr>
          <w:rStyle w:val="StyleUnderline"/>
          <w:highlight w:val="yellow"/>
        </w:rPr>
        <w:t>climate change policy experts said</w:t>
      </w:r>
      <w:r w:rsidRPr="00B60786">
        <w:rPr>
          <w:rStyle w:val="StyleUnderline"/>
        </w:rPr>
        <w:t xml:space="preserve"> the </w:t>
      </w:r>
      <w:r w:rsidRPr="00CE149F">
        <w:rPr>
          <w:rStyle w:val="StyleUnderline"/>
          <w:highlight w:val="yellow"/>
        </w:rPr>
        <w:t xml:space="preserve">court’s decision </w:t>
      </w:r>
      <w:r w:rsidRPr="00CE149F">
        <w:rPr>
          <w:rStyle w:val="Emphasis"/>
          <w:highlight w:val="yellow"/>
        </w:rPr>
        <w:t>threw the United States’ commitment into question</w:t>
      </w:r>
      <w:r w:rsidRPr="00B60786">
        <w:rPr>
          <w:sz w:val="16"/>
        </w:rPr>
        <w:t xml:space="preserve">, and possibly New Delhi’s and Beijing’s. “If the U.S. Supreme Court actually declares the coal power plant rules stillborn, the chances of nurturing trust between countries would all but vanish,” </w:t>
      </w:r>
      <w:r w:rsidRPr="00B60786">
        <w:rPr>
          <w:rStyle w:val="StyleUnderline"/>
        </w:rPr>
        <w:t>said</w:t>
      </w:r>
      <w:r w:rsidRPr="00B60786">
        <w:rPr>
          <w:sz w:val="16"/>
        </w:rPr>
        <w:t xml:space="preserve"> </w:t>
      </w:r>
      <w:proofErr w:type="spellStart"/>
      <w:r w:rsidRPr="00B60786">
        <w:rPr>
          <w:sz w:val="16"/>
        </w:rPr>
        <w:t>Navroz</w:t>
      </w:r>
      <w:proofErr w:type="spellEnd"/>
      <w:r w:rsidRPr="00B60786">
        <w:rPr>
          <w:sz w:val="16"/>
        </w:rPr>
        <w:t xml:space="preserve"> K. </w:t>
      </w:r>
      <w:proofErr w:type="spellStart"/>
      <w:r w:rsidRPr="00B60786">
        <w:rPr>
          <w:rStyle w:val="StyleUnderline"/>
        </w:rPr>
        <w:t>Dubash</w:t>
      </w:r>
      <w:proofErr w:type="spellEnd"/>
      <w:r w:rsidRPr="00B60786">
        <w:rPr>
          <w:rStyle w:val="StyleUnderline"/>
        </w:rPr>
        <w:t>, a senior fellow at the Center for Policy Research</w:t>
      </w:r>
      <w:r w:rsidRPr="00B60786">
        <w:rPr>
          <w:sz w:val="16"/>
        </w:rPr>
        <w:t xml:space="preserve"> in New Delhi. “</w:t>
      </w:r>
      <w:r w:rsidRPr="00B60786">
        <w:rPr>
          <w:rStyle w:val="Emphasis"/>
        </w:rPr>
        <w:t>This could be the proverbial string which causes Paris to unravel</w:t>
      </w:r>
      <w:r w:rsidRPr="00B60786">
        <w:rPr>
          <w:sz w:val="16"/>
        </w:rPr>
        <w:t xml:space="preserve">.” The court did not block the rule permanently, but halted it from being carried out in the states until legal challenges against it have been decided, a process that could take a year or more. </w:t>
      </w:r>
      <w:r w:rsidRPr="00CE149F">
        <w:rPr>
          <w:rStyle w:val="StyleUnderline"/>
          <w:highlight w:val="yellow"/>
        </w:rPr>
        <w:t>Legal experts</w:t>
      </w:r>
      <w:r w:rsidRPr="00B60786">
        <w:rPr>
          <w:rStyle w:val="StyleUnderline"/>
        </w:rPr>
        <w:t xml:space="preserve"> said the </w:t>
      </w:r>
      <w:r w:rsidRPr="00CE149F">
        <w:rPr>
          <w:rStyle w:val="StyleUnderline"/>
          <w:highlight w:val="yellow"/>
        </w:rPr>
        <w:t>justices’ decision to stop work on the rule</w:t>
      </w:r>
      <w:r w:rsidRPr="00B60786">
        <w:rPr>
          <w:sz w:val="16"/>
        </w:rPr>
        <w:t xml:space="preserve"> before any court had decided against it </w:t>
      </w:r>
      <w:r w:rsidRPr="00CE149F">
        <w:rPr>
          <w:rStyle w:val="StyleUnderline"/>
          <w:highlight w:val="yellow"/>
        </w:rPr>
        <w:t xml:space="preserve">was unprecedented and </w:t>
      </w:r>
      <w:r w:rsidRPr="00CE149F">
        <w:rPr>
          <w:rStyle w:val="Emphasis"/>
          <w:highlight w:val="yellow"/>
        </w:rPr>
        <w:t>signaled that the regulation might ultimately be overturned</w:t>
      </w:r>
      <w:r w:rsidRPr="00CE149F">
        <w:rPr>
          <w:sz w:val="16"/>
          <w:highlight w:val="yellow"/>
        </w:rPr>
        <w:t xml:space="preserve">. </w:t>
      </w:r>
      <w:r w:rsidRPr="00CE149F">
        <w:rPr>
          <w:rStyle w:val="Emphasis"/>
          <w:highlight w:val="yellow"/>
        </w:rPr>
        <w:t>That could set back the United States’ climate efforts for years</w:t>
      </w:r>
      <w:r w:rsidRPr="00CE149F">
        <w:rPr>
          <w:sz w:val="16"/>
          <w:highlight w:val="yellow"/>
        </w:rPr>
        <w:t>,</w:t>
      </w:r>
      <w:r w:rsidRPr="00B60786">
        <w:rPr>
          <w:sz w:val="16"/>
        </w:rPr>
        <w:t xml:space="preserve"> although there would still be a chance for Washington to meet its commitments by 2025.</w:t>
      </w:r>
    </w:p>
    <w:p w14:paraId="280B84CD" w14:textId="77777777" w:rsidR="003416CC" w:rsidRPr="00C610E2" w:rsidRDefault="003416CC" w:rsidP="003416CC">
      <w:pPr>
        <w:pStyle w:val="Heading4"/>
      </w:pPr>
      <w:r>
        <w:t>The time frame for warming is extremely large and over time humans will learn to adapt</w:t>
      </w:r>
    </w:p>
    <w:p w14:paraId="5CF26F02" w14:textId="77777777" w:rsidR="003416CC" w:rsidRPr="00C610E2" w:rsidRDefault="003416CC" w:rsidP="003416CC">
      <w:r w:rsidRPr="00C610E2">
        <w:rPr>
          <w:rStyle w:val="Style13ptBold"/>
        </w:rPr>
        <w:t xml:space="preserve">Mendelsohn, </w:t>
      </w:r>
      <w:r>
        <w:rPr>
          <w:rStyle w:val="Style13ptBold"/>
        </w:rPr>
        <w:t>13</w:t>
      </w:r>
      <w:r w:rsidRPr="00C610E2">
        <w:t xml:space="preserve"> (Robert </w:t>
      </w:r>
      <w:proofErr w:type="spellStart"/>
      <w:r w:rsidRPr="00C610E2">
        <w:t>Medelsohn</w:t>
      </w:r>
      <w:proofErr w:type="spellEnd"/>
      <w:r w:rsidRPr="00C610E2">
        <w:t>, Yale professor, writer of over one hundred peer-reviewed articles and editor of six books, focuses his research the valuation of the environment, “</w:t>
      </w:r>
      <w:r>
        <w:t>Climate Change and Economic Growth,” 6-15-13, “</w:t>
      </w:r>
      <w:r w:rsidRPr="00C610E2">
        <w:t>http://web.worldbank.org/WBSITE/EXTERNAL/EXTABOUTUS/ORGANIZATION/EXTPREMNET/0,,contentMDK:23225680~pagePK:64159605~piPK:64157667~theSitePK:489961,00.html</w:t>
      </w:r>
      <w:r>
        <w:t>” accessed 7-14-16, AG</w:t>
      </w:r>
      <w:r w:rsidRPr="00C610E2">
        <w:t>)</w:t>
      </w:r>
    </w:p>
    <w:p w14:paraId="5B9984F4" w14:textId="77777777" w:rsidR="003416CC" w:rsidRDefault="003416CC" w:rsidP="003416CC">
      <w:pPr>
        <w:rPr>
          <w:sz w:val="16"/>
        </w:rPr>
      </w:pPr>
      <w:r w:rsidRPr="00CE149F">
        <w:rPr>
          <w:rStyle w:val="StyleUnderline"/>
        </w:rPr>
        <w:t xml:space="preserve">The heart of the </w:t>
      </w:r>
      <w:r w:rsidRPr="00CE149F">
        <w:rPr>
          <w:rStyle w:val="StyleUnderline"/>
          <w:highlight w:val="yellow"/>
        </w:rPr>
        <w:t>debate</w:t>
      </w:r>
      <w:r w:rsidRPr="00CE149F">
        <w:rPr>
          <w:rStyle w:val="underline"/>
          <w:highlight w:val="yellow"/>
        </w:rPr>
        <w:t xml:space="preserve"> about climate </w:t>
      </w:r>
      <w:r w:rsidRPr="00CE149F">
        <w:rPr>
          <w:rStyle w:val="StyleUnderline"/>
          <w:highlight w:val="yellow"/>
        </w:rPr>
        <w:t>change</w:t>
      </w:r>
      <w:r w:rsidRPr="00CE149F">
        <w:rPr>
          <w:rStyle w:val="StyleUnderline"/>
        </w:rPr>
        <w:t xml:space="preserve"> comes from a number of warnings from scientists and others that give</w:t>
      </w:r>
      <w:r w:rsidRPr="00CE149F">
        <w:rPr>
          <w:rStyle w:val="underline"/>
        </w:rPr>
        <w:t xml:space="preserve"> the impression that human-induced climate change is an immediate threat to society</w:t>
      </w:r>
      <w:r w:rsidRPr="00CE149F">
        <w:rPr>
          <w:sz w:val="16"/>
        </w:rPr>
        <w:t xml:space="preserve"> (IPCC 2007a,b; Stern 2006). Millions of people might be vulnerable to health effects (IPCC 2007b), crop production might fall in the low latitudes (IPCC 2007b), water supplies might dwindle (IPCC 2007b), precipitation might fall in arid regions (IPCC 2007b), extreme events will grow exponentially (Stern 2006), and between 20–30 percent of species will risk extinction (IPCC 2007b). Even worse, there may be catastrophic events such as the melting of Greenland or Antarctic ice sheets causing severe sea level rise, which would inundate hundreds of millions of people (</w:t>
      </w:r>
      <w:proofErr w:type="spellStart"/>
      <w:r w:rsidRPr="00CE149F">
        <w:rPr>
          <w:sz w:val="16"/>
        </w:rPr>
        <w:t>Dasgupta</w:t>
      </w:r>
      <w:proofErr w:type="spellEnd"/>
      <w:r w:rsidRPr="00CE149F">
        <w:rPr>
          <w:sz w:val="16"/>
        </w:rPr>
        <w:t xml:space="preserve"> et al. 2009). </w:t>
      </w:r>
      <w:r w:rsidRPr="00CE149F">
        <w:rPr>
          <w:rStyle w:val="StyleUnderline"/>
          <w:b/>
        </w:rPr>
        <w:t>Proponents argue there is no time to waste</w:t>
      </w:r>
      <w:r w:rsidRPr="00CE149F">
        <w:rPr>
          <w:sz w:val="16"/>
        </w:rPr>
        <w:t>. Unless greenhouse gases are cut dramatically today, economic growth and well</w:t>
      </w:r>
      <w:r w:rsidRPr="00CE149F">
        <w:rPr>
          <w:rFonts w:cs="Cambria Math"/>
          <w:sz w:val="16"/>
        </w:rPr>
        <w:t>‐</w:t>
      </w:r>
      <w:r w:rsidRPr="00CE149F">
        <w:rPr>
          <w:sz w:val="16"/>
        </w:rPr>
        <w:t xml:space="preserve">being may be at risk (Stern 2006). </w:t>
      </w:r>
      <w:r w:rsidRPr="00CE149F">
        <w:rPr>
          <w:rStyle w:val="underline"/>
        </w:rPr>
        <w:t xml:space="preserve">These statements </w:t>
      </w:r>
      <w:r w:rsidRPr="00CE149F">
        <w:rPr>
          <w:rStyle w:val="underline"/>
          <w:highlight w:val="yellow"/>
        </w:rPr>
        <w:t>are</w:t>
      </w:r>
      <w:r w:rsidRPr="00CE149F">
        <w:rPr>
          <w:sz w:val="16"/>
        </w:rPr>
        <w:t xml:space="preserve"> largely </w:t>
      </w:r>
      <w:r w:rsidRPr="00CE149F">
        <w:rPr>
          <w:rStyle w:val="Emphasis"/>
          <w:highlight w:val="yellow"/>
        </w:rPr>
        <w:t>alarmist and misleading</w:t>
      </w:r>
      <w:r w:rsidRPr="00CE149F">
        <w:rPr>
          <w:sz w:val="16"/>
        </w:rPr>
        <w:t xml:space="preserve">. Although climate change is a serious problem that deserves attention, </w:t>
      </w:r>
      <w:r w:rsidRPr="00CE149F">
        <w:rPr>
          <w:rStyle w:val="underline"/>
          <w:highlight w:val="yellow"/>
        </w:rPr>
        <w:t xml:space="preserve">society’s </w:t>
      </w:r>
      <w:r w:rsidRPr="00CE149F">
        <w:rPr>
          <w:rStyle w:val="underline"/>
        </w:rPr>
        <w:t xml:space="preserve">immediate </w:t>
      </w:r>
      <w:r w:rsidRPr="00CE149F">
        <w:rPr>
          <w:rStyle w:val="underline"/>
          <w:highlight w:val="yellow"/>
        </w:rPr>
        <w:t>behavior has an</w:t>
      </w:r>
      <w:r w:rsidRPr="00CE149F">
        <w:rPr>
          <w:sz w:val="16"/>
          <w:highlight w:val="yellow"/>
        </w:rPr>
        <w:t xml:space="preserve"> </w:t>
      </w:r>
      <w:r w:rsidRPr="00CE149F">
        <w:rPr>
          <w:rStyle w:val="Emphasis"/>
          <w:highlight w:val="yellow"/>
        </w:rPr>
        <w:t>extremely low probability</w:t>
      </w:r>
      <w:r w:rsidRPr="00CE149F">
        <w:rPr>
          <w:sz w:val="16"/>
          <w:highlight w:val="yellow"/>
        </w:rPr>
        <w:t xml:space="preserve"> </w:t>
      </w:r>
      <w:r w:rsidRPr="00CE149F">
        <w:rPr>
          <w:rStyle w:val="underline"/>
          <w:highlight w:val="yellow"/>
        </w:rPr>
        <w:t>of leading to</w:t>
      </w:r>
      <w:r w:rsidRPr="00CE149F">
        <w:rPr>
          <w:sz w:val="16"/>
          <w:highlight w:val="yellow"/>
        </w:rPr>
        <w:t xml:space="preserve"> </w:t>
      </w:r>
      <w:r w:rsidRPr="00CE149F">
        <w:rPr>
          <w:rStyle w:val="Emphasis"/>
          <w:highlight w:val="yellow"/>
        </w:rPr>
        <w:t>catastrophic consequences</w:t>
      </w:r>
      <w:r w:rsidRPr="00CE149F">
        <w:rPr>
          <w:sz w:val="16"/>
        </w:rPr>
        <w:t xml:space="preserve">. The </w:t>
      </w:r>
      <w:r w:rsidRPr="00CE149F">
        <w:rPr>
          <w:rStyle w:val="underline"/>
          <w:highlight w:val="yellow"/>
        </w:rPr>
        <w:t>science and economics</w:t>
      </w:r>
      <w:r w:rsidRPr="00CE149F">
        <w:rPr>
          <w:sz w:val="16"/>
        </w:rPr>
        <w:t xml:space="preserve"> of climate change </w:t>
      </w:r>
      <w:r w:rsidRPr="00CE149F">
        <w:rPr>
          <w:rStyle w:val="underline"/>
          <w:highlight w:val="yellow"/>
        </w:rPr>
        <w:t>is</w:t>
      </w:r>
      <w:r w:rsidRPr="00CE149F">
        <w:rPr>
          <w:rStyle w:val="underline"/>
        </w:rPr>
        <w:t xml:space="preserve"> quite </w:t>
      </w:r>
      <w:r w:rsidRPr="00CE149F">
        <w:rPr>
          <w:rStyle w:val="underline"/>
          <w:highlight w:val="yellow"/>
        </w:rPr>
        <w:t>clear that emissions over the</w:t>
      </w:r>
      <w:r w:rsidRPr="00CE149F">
        <w:rPr>
          <w:rStyle w:val="underline"/>
        </w:rPr>
        <w:t xml:space="preserve"> </w:t>
      </w:r>
      <w:r w:rsidRPr="00CE149F">
        <w:rPr>
          <w:rStyle w:val="underline"/>
          <w:highlight w:val="yellow"/>
        </w:rPr>
        <w:t>next few decades will lead to only</w:t>
      </w:r>
      <w:r w:rsidRPr="00CE149F">
        <w:rPr>
          <w:sz w:val="16"/>
          <w:highlight w:val="yellow"/>
        </w:rPr>
        <w:t xml:space="preserve"> </w:t>
      </w:r>
      <w:r w:rsidRPr="00CE149F">
        <w:rPr>
          <w:rStyle w:val="Emphasis"/>
          <w:highlight w:val="yellow"/>
        </w:rPr>
        <w:t>mild consequences</w:t>
      </w:r>
      <w:r w:rsidRPr="00CE149F">
        <w:rPr>
          <w:sz w:val="16"/>
        </w:rPr>
        <w:t xml:space="preserve">. The </w:t>
      </w:r>
      <w:r w:rsidRPr="00CE149F">
        <w:rPr>
          <w:rStyle w:val="Emphasis"/>
          <w:highlight w:val="yellow"/>
        </w:rPr>
        <w:t>severe impacts</w:t>
      </w:r>
      <w:r w:rsidRPr="00CE149F">
        <w:rPr>
          <w:sz w:val="16"/>
          <w:u w:val="single"/>
        </w:rPr>
        <w:t xml:space="preserve"> predicted by alarmists</w:t>
      </w:r>
      <w:r w:rsidRPr="00CE149F">
        <w:rPr>
          <w:sz w:val="16"/>
        </w:rPr>
        <w:t xml:space="preserve"> </w:t>
      </w:r>
      <w:r w:rsidRPr="00CE149F">
        <w:rPr>
          <w:rStyle w:val="Emphasis"/>
          <w:highlight w:val="yellow"/>
        </w:rPr>
        <w:t>require a century (or two</w:t>
      </w:r>
      <w:r w:rsidRPr="00CE149F">
        <w:rPr>
          <w:sz w:val="16"/>
        </w:rPr>
        <w:t xml:space="preserve"> in the case of Stern 2006) </w:t>
      </w:r>
      <w:r w:rsidRPr="00CE149F">
        <w:rPr>
          <w:rStyle w:val="Emphasis"/>
        </w:rPr>
        <w:t>of no mitigation</w:t>
      </w:r>
      <w:r w:rsidRPr="00CE149F">
        <w:rPr>
          <w:sz w:val="16"/>
        </w:rPr>
        <w:t xml:space="preserve">. Many of the </w:t>
      </w:r>
      <w:r w:rsidRPr="00CE149F">
        <w:rPr>
          <w:rStyle w:val="underline"/>
        </w:rPr>
        <w:t>predicted impacts assume there will be no or little adaptation</w:t>
      </w:r>
      <w:r w:rsidRPr="00CE149F">
        <w:rPr>
          <w:sz w:val="16"/>
        </w:rPr>
        <w:t xml:space="preserve">. The net economic impacts from climate change over the next 50 years will be small regardless. Most of </w:t>
      </w:r>
      <w:r w:rsidRPr="00CE149F">
        <w:rPr>
          <w:rStyle w:val="underline"/>
        </w:rPr>
        <w:t>the more severe impacts will take more than a century or even a millennium to unfold and many of these</w:t>
      </w:r>
      <w:r w:rsidRPr="00CE149F">
        <w:rPr>
          <w:sz w:val="16"/>
        </w:rPr>
        <w:t xml:space="preserve"> “</w:t>
      </w:r>
      <w:r w:rsidRPr="00CE149F">
        <w:rPr>
          <w:rStyle w:val="underline"/>
          <w:highlight w:val="yellow"/>
        </w:rPr>
        <w:t>potential” impacts</w:t>
      </w:r>
      <w:r w:rsidRPr="00CE149F">
        <w:rPr>
          <w:sz w:val="16"/>
          <w:highlight w:val="yellow"/>
        </w:rPr>
        <w:t xml:space="preserve"> </w:t>
      </w:r>
      <w:r w:rsidRPr="00CE149F">
        <w:rPr>
          <w:rStyle w:val="Emphasis"/>
          <w:highlight w:val="yellow"/>
        </w:rPr>
        <w:t>will never occur because people will adapt</w:t>
      </w:r>
      <w:r w:rsidRPr="00CE149F">
        <w:rPr>
          <w:sz w:val="16"/>
          <w:highlight w:val="yellow"/>
        </w:rPr>
        <w:t xml:space="preserve">. </w:t>
      </w:r>
      <w:r w:rsidRPr="00CE149F">
        <w:rPr>
          <w:rStyle w:val="underline"/>
          <w:highlight w:val="yellow"/>
        </w:rPr>
        <w:t>It is not at all apparent that immediate and dramatic policies need to be developed to thwart long</w:t>
      </w:r>
      <w:r w:rsidRPr="00CE149F">
        <w:rPr>
          <w:rStyle w:val="underline"/>
          <w:rFonts w:cs="Cambria Math"/>
          <w:highlight w:val="yellow"/>
        </w:rPr>
        <w:t>‐</w:t>
      </w:r>
      <w:r w:rsidRPr="00CE149F">
        <w:rPr>
          <w:rStyle w:val="underline"/>
          <w:highlight w:val="yellow"/>
        </w:rPr>
        <w:t>range climate risks</w:t>
      </w:r>
      <w:r w:rsidRPr="00CE149F">
        <w:rPr>
          <w:sz w:val="16"/>
          <w:highlight w:val="yellow"/>
        </w:rPr>
        <w:t>.</w:t>
      </w:r>
      <w:r w:rsidRPr="00C610E2">
        <w:rPr>
          <w:sz w:val="16"/>
        </w:rPr>
        <w:t xml:space="preserve"> </w:t>
      </w:r>
    </w:p>
    <w:p w14:paraId="2B8E6DB1" w14:textId="77777777" w:rsidR="003416CC" w:rsidRDefault="003416CC" w:rsidP="003416CC">
      <w:pPr>
        <w:pStyle w:val="Heading4"/>
      </w:pPr>
      <w:r>
        <w:t xml:space="preserve">Climate change is irreversible – UN report found that no amount of commitment from Clinton will be able to reverse anthropogenic warming </w:t>
      </w:r>
    </w:p>
    <w:p w14:paraId="1212EC1B" w14:textId="77777777" w:rsidR="003416CC" w:rsidRPr="009A0409" w:rsidRDefault="003416CC" w:rsidP="003416CC">
      <w:r w:rsidRPr="00070A98">
        <w:rPr>
          <w:rStyle w:val="Style13ptBold"/>
        </w:rPr>
        <w:t xml:space="preserve">Warrick and Mooney, 14 </w:t>
      </w:r>
      <w:r>
        <w:t>(</w:t>
      </w:r>
      <w:proofErr w:type="spellStart"/>
      <w:r>
        <w:t>Joby</w:t>
      </w:r>
      <w:proofErr w:type="spellEnd"/>
      <w:r>
        <w:t xml:space="preserve"> Warrick and Chris Mooney, </w:t>
      </w:r>
      <w:proofErr w:type="spellStart"/>
      <w:r>
        <w:t>Pultitzer</w:t>
      </w:r>
      <w:proofErr w:type="spellEnd"/>
      <w:r>
        <w:t xml:space="preserve"> prize winning journalist regarding diplomacy and national security, author of 4 books and journalist, “</w:t>
      </w:r>
      <w:r w:rsidRPr="009A0409">
        <w:t>Effects of climate change ‘irreversible,’ U.N. panel warns in report</w:t>
      </w:r>
      <w:r>
        <w:t>,” 11-2-14, Washington Post “</w:t>
      </w:r>
      <w:r w:rsidRPr="009A0409">
        <w:t>https://www.washingto</w:t>
      </w:r>
      <w:r>
        <w:t xml:space="preserve"> </w:t>
      </w:r>
      <w:r w:rsidRPr="009A0409">
        <w:t>npost.com/national/health-science/effects-of-climate-change</w:t>
      </w:r>
      <w:r>
        <w:t xml:space="preserve">-irreversible-un-panel-warns-in </w:t>
      </w:r>
      <w:r w:rsidRPr="009A0409">
        <w:t>report/2014/11/0</w:t>
      </w:r>
      <w:r>
        <w:t xml:space="preserve"> </w:t>
      </w:r>
      <w:r w:rsidRPr="009A0409">
        <w:t>1/2d49aeec-6142-11e4-8b9e-2ccdac31a031_story.html</w:t>
      </w:r>
      <w:r>
        <w:t>” accessed 7-14-16, AG)</w:t>
      </w:r>
    </w:p>
    <w:p w14:paraId="7AF88240" w14:textId="77777777" w:rsidR="003416CC" w:rsidRPr="000B6DC6" w:rsidRDefault="003416CC" w:rsidP="003416CC">
      <w:r w:rsidRPr="004C74DC">
        <w:rPr>
          <w:rStyle w:val="StyleUnderline"/>
        </w:rPr>
        <w:t xml:space="preserve">The </w:t>
      </w:r>
      <w:r w:rsidRPr="00CE149F">
        <w:rPr>
          <w:rStyle w:val="StyleUnderline"/>
          <w:highlight w:val="yellow"/>
        </w:rPr>
        <w:t>Earth is locked on</w:t>
      </w:r>
      <w:r w:rsidRPr="004C74DC">
        <w:rPr>
          <w:rStyle w:val="StyleUnderline"/>
        </w:rPr>
        <w:t xml:space="preserve"> an “</w:t>
      </w:r>
      <w:r w:rsidRPr="00CE149F">
        <w:rPr>
          <w:rStyle w:val="StyleUnderline"/>
          <w:highlight w:val="yellow"/>
        </w:rPr>
        <w:t>irreversible” course of climatic disruption from the buildup of greenhouse gases in the atmosphere</w:t>
      </w:r>
      <w:r w:rsidRPr="000B6DC6">
        <w:t xml:space="preserve">, and the impacts will only worsen unless nations agree to dramatic cuts in pollution, </w:t>
      </w:r>
      <w:r w:rsidRPr="004C74DC">
        <w:rPr>
          <w:rStyle w:val="StyleUnderline"/>
        </w:rPr>
        <w:t>an international panel of climate scientists warned Sunday</w:t>
      </w:r>
      <w:r w:rsidRPr="000B6DC6">
        <w:t>.</w:t>
      </w:r>
      <w:r>
        <w:t xml:space="preserve"> </w:t>
      </w:r>
      <w:r w:rsidRPr="004C74DC">
        <w:rPr>
          <w:rStyle w:val="StyleUnderline"/>
        </w:rPr>
        <w:t xml:space="preserve">The </w:t>
      </w:r>
      <w:r w:rsidRPr="00CE149F">
        <w:rPr>
          <w:rStyle w:val="StyleUnderline"/>
          <w:highlight w:val="yellow"/>
        </w:rPr>
        <w:t>planet faces a future of extreme weather</w:t>
      </w:r>
      <w:r w:rsidRPr="004C74DC">
        <w:rPr>
          <w:rStyle w:val="StyleUnderline"/>
        </w:rPr>
        <w:t>, rising sea levels and melting polar ice from soaring levels of carbon dioxide and other gases</w:t>
      </w:r>
      <w:r w:rsidRPr="000B6DC6">
        <w:t xml:space="preserve">, the U.N. panel said. </w:t>
      </w:r>
      <w:r w:rsidRPr="004C74DC">
        <w:rPr>
          <w:rStyle w:val="StyleUnderline"/>
        </w:rPr>
        <w:t>Only an unprecedented global effort to slash emissions within a relatively short time period will prevent temperatures from crossing a threshold that scientists say could trigger far more dangerous disruptions</w:t>
      </w:r>
      <w:r w:rsidRPr="000B6DC6">
        <w:t>, the panel warned.</w:t>
      </w:r>
      <w:r>
        <w:t xml:space="preserve"> </w:t>
      </w:r>
      <w:r w:rsidRPr="000B6DC6">
        <w:t>“</w:t>
      </w:r>
      <w:r w:rsidRPr="004C74DC">
        <w:rPr>
          <w:rStyle w:val="StyleUnderline"/>
        </w:rPr>
        <w:t>Continued emission of greenhouse gases will cause further warming and long-lasting changes in all components of the climate system</w:t>
      </w:r>
      <w:r w:rsidRPr="000B6DC6">
        <w:t>, increasing the likelihood of severe, pervasive and irreversible impacts,” concluded the report by the United Nations’ Intergovernmental Panel on Climate Change (IPCC), which draws on contributions from thousands of scientists from around the world.</w:t>
      </w:r>
      <w:r>
        <w:t xml:space="preserve"> </w:t>
      </w:r>
      <w:r w:rsidRPr="004C74DC">
        <w:rPr>
          <w:rStyle w:val="StyleUnderline"/>
          <w:b/>
        </w:rPr>
        <w:t>The report said some impacts of climate change will “continue for centuries,” even if all emissions from fossil-fuel burning were to stop.</w:t>
      </w:r>
      <w:r w:rsidRPr="004C74DC">
        <w:rPr>
          <w:rStyle w:val="StyleUnderline"/>
        </w:rPr>
        <w:t xml:space="preserve"> </w:t>
      </w:r>
      <w:r w:rsidRPr="000B6DC6">
        <w:t>The question facing governments is whether they can act to slow warming to a pace at which humans and natural ecosystems can adapt, or risk “abrupt and irreversible changes” as the atmosphere and oceans absorb ever-greater amounts of thermal energy within a blanket of heat-trapping gases, according to scientists who contributed to the report.</w:t>
      </w:r>
    </w:p>
    <w:p w14:paraId="2AA9C52A" w14:textId="77777777" w:rsidR="003416CC" w:rsidRPr="009431ED" w:rsidRDefault="003416CC" w:rsidP="003416CC"/>
    <w:p w14:paraId="4DFDB619" w14:textId="77777777" w:rsidR="003416CC" w:rsidRDefault="003416CC" w:rsidP="003416CC">
      <w:pPr>
        <w:pStyle w:val="Heading3"/>
      </w:pPr>
      <w:r>
        <w:t>Clinton Bad—Middle East</w:t>
      </w:r>
    </w:p>
    <w:p w14:paraId="193FAEC2" w14:textId="77777777" w:rsidR="003416CC" w:rsidRDefault="003416CC" w:rsidP="003416CC"/>
    <w:p w14:paraId="3B1FFB81" w14:textId="77777777" w:rsidR="003416CC" w:rsidRPr="00B60786" w:rsidRDefault="003416CC" w:rsidP="003416CC">
      <w:pPr>
        <w:pStyle w:val="Heading4"/>
      </w:pPr>
      <w:r w:rsidRPr="00B60786">
        <w:t>Clinton presidency means the war in Syria escalates – she greenlights Arab military actions to “contain” Iran and overthrow Assad</w:t>
      </w:r>
    </w:p>
    <w:p w14:paraId="55005216" w14:textId="77777777" w:rsidR="003416CC" w:rsidRPr="00B60786" w:rsidRDefault="003416CC" w:rsidP="003416CC">
      <w:r>
        <w:rPr>
          <w:rStyle w:val="Style13ptBold"/>
        </w:rPr>
        <w:t xml:space="preserve">Sachs, </w:t>
      </w:r>
      <w:r w:rsidRPr="00B60786">
        <w:rPr>
          <w:rStyle w:val="Style13ptBold"/>
        </w:rPr>
        <w:t>2/14</w:t>
      </w:r>
      <w:r w:rsidRPr="00B60786">
        <w:t xml:space="preserve"> (Jeffrey</w:t>
      </w:r>
      <w:r>
        <w:t xml:space="preserve"> Sachs</w:t>
      </w:r>
      <w:r w:rsidRPr="00B60786">
        <w:t>,</w:t>
      </w:r>
      <w:r>
        <w:t xml:space="preserve"> Director of the Earth Institute, professor at Columbia University, UN </w:t>
      </w:r>
      <w:proofErr w:type="spellStart"/>
      <w:r>
        <w:t>coorespondent</w:t>
      </w:r>
      <w:proofErr w:type="spellEnd"/>
      <w:r>
        <w:t xml:space="preserve"> and advisor under Secretary Kofi Annan, </w:t>
      </w:r>
      <w:r w:rsidRPr="00B60786">
        <w:t xml:space="preserve">"Hillary Clinton and the Syrian Bloodbath," </w:t>
      </w:r>
      <w:r>
        <w:t xml:space="preserve"> Common Dreams, 2/14/16, “</w:t>
      </w:r>
      <w:r w:rsidRPr="00B60786">
        <w:t>http://www.commondreams.org/views/2016/02/14/hillary-clinton-and-syrian-bloodbath</w:t>
      </w:r>
      <w:r>
        <w:t>” accessed 7/15/16, AG</w:t>
      </w:r>
      <w:r w:rsidRPr="00B60786">
        <w:t>)</w:t>
      </w:r>
    </w:p>
    <w:p w14:paraId="085A081D" w14:textId="77777777" w:rsidR="003416CC" w:rsidRPr="00B60786" w:rsidRDefault="003416CC" w:rsidP="003416CC">
      <w:pPr>
        <w:rPr>
          <w:sz w:val="16"/>
        </w:rPr>
      </w:pPr>
      <w:r w:rsidRPr="00B60786">
        <w:rPr>
          <w:sz w:val="16"/>
        </w:rPr>
        <w:t xml:space="preserve">In the Milwaukee debate, Hillary Clinton took pride in her role in a recent UN Security Council resolution on a Syrian ceasefire: But I would add this. You know, the Security Council finally got around to adopting a resolution. At the core of that resolution is an agreement I negotiated in June of 2012 in Geneva, which set forth a cease-fire and moving toward a political resolution, trying to bring the parties at stake in Syria together. This is the kind of </w:t>
      </w:r>
      <w:r w:rsidRPr="00B60786">
        <w:rPr>
          <w:rStyle w:val="StyleUnderline"/>
        </w:rPr>
        <w:t>compulsive misrepresentation</w:t>
      </w:r>
      <w:r w:rsidRPr="00B60786">
        <w:rPr>
          <w:sz w:val="16"/>
        </w:rPr>
        <w:t xml:space="preserve"> that </w:t>
      </w:r>
      <w:r w:rsidRPr="00B60786">
        <w:rPr>
          <w:rStyle w:val="Emphasis"/>
        </w:rPr>
        <w:t>makes Clinton unfit to be President</w:t>
      </w:r>
      <w:r w:rsidRPr="00B60786">
        <w:rPr>
          <w:sz w:val="16"/>
        </w:rPr>
        <w:t xml:space="preserve">. </w:t>
      </w:r>
      <w:r w:rsidRPr="00B60786">
        <w:rPr>
          <w:rStyle w:val="StyleUnderline"/>
        </w:rPr>
        <w:t xml:space="preserve">Clinton's role in Syria has been to </w:t>
      </w:r>
      <w:r w:rsidRPr="00B60786">
        <w:rPr>
          <w:rStyle w:val="Emphasis"/>
        </w:rPr>
        <w:t>help instigate and prolong</w:t>
      </w:r>
      <w:r w:rsidRPr="00B60786">
        <w:rPr>
          <w:rStyle w:val="StyleUnderline"/>
        </w:rPr>
        <w:t xml:space="preserve"> the Syrian bloodbath, not to bring it to a close</w:t>
      </w:r>
      <w:r w:rsidRPr="00B60786">
        <w:rPr>
          <w:sz w:val="16"/>
        </w:rPr>
        <w:t xml:space="preserve">. In 2012, Clinton was the obstacle, not the solution, to a ceasefire being negotiated by UN Special Envoy Kofi Annan. It was US intransigence - Clinton's intransigence - that led to the failure of Annan's peace efforts in the spring of 2012, a point well known among diplomats. Despite Clinton's insinuation in the Milwaukee debate, there was (of course) no 2012 ceasefire, only escalating carnage. </w:t>
      </w:r>
      <w:r w:rsidRPr="00B60786">
        <w:rPr>
          <w:rStyle w:val="StyleUnderline"/>
        </w:rPr>
        <w:t>Clinton bears heavy responsibility</w:t>
      </w:r>
      <w:r w:rsidRPr="00B60786">
        <w:rPr>
          <w:sz w:val="16"/>
        </w:rPr>
        <w:t xml:space="preserve"> for that carnage, which has by now displaced more than 10 million Syrians and left more than 250,000 dead. As every knowledgeable observer understands, </w:t>
      </w:r>
      <w:r w:rsidRPr="00B60786">
        <w:rPr>
          <w:rStyle w:val="StyleUnderline"/>
        </w:rPr>
        <w:t>the Syrian War is not mostly about Bashar al-Assad, or even about Syria itself. It is mostly a proxy war, about Iran</w:t>
      </w:r>
      <w:r w:rsidRPr="00B60786">
        <w:rPr>
          <w:sz w:val="16"/>
        </w:rPr>
        <w:t xml:space="preserve">. And the bloodbath is doubly tragic and misguided for that reason. Saudi Arabia and Turkey, the leading Sunni powers in the Middle East, view Iran, the leading Shia power, as a regional rival for power and influence. Right-wing Israelis view Iran as an implacable foe that controls Hezbollah, a Shi'a militant group operating in Lebanon, a border state of Israel. Thus, Saudi Arabia, Turkey, and Israel have all clamored to remove Iran's influence in Syria. This idea is incredibly naïve. Iran has been around as a regional power for a long time--in fact, for about 2,700 years. And Shia Islam is not going away. </w:t>
      </w:r>
      <w:r w:rsidRPr="00B60786">
        <w:rPr>
          <w:rStyle w:val="StyleUnderline"/>
        </w:rPr>
        <w:t>There is no way, and no reason, to "defeat" Iran. The regional powers need to forge a geopolitical equilibrium that recognizes the mutual and balancing roles of the Gulf Arabs, Turkey, and Iran</w:t>
      </w:r>
      <w:r w:rsidRPr="00B60786">
        <w:rPr>
          <w:sz w:val="16"/>
        </w:rPr>
        <w:t xml:space="preserve">. And Israeli right-wingers are naïve, and deeply ignorant of history, to regard Iran as their implacable foe, especially when that mistaken view pushes Israel to side with Sunni jihadists. Yet </w:t>
      </w:r>
      <w:r w:rsidRPr="00B60786">
        <w:rPr>
          <w:rStyle w:val="Emphasis"/>
        </w:rPr>
        <w:t>Clinton</w:t>
      </w:r>
      <w:r w:rsidRPr="00B60786">
        <w:rPr>
          <w:sz w:val="16"/>
        </w:rPr>
        <w:t xml:space="preserve"> did not pursue that route. Instead she </w:t>
      </w:r>
      <w:r w:rsidRPr="00B60786">
        <w:rPr>
          <w:rStyle w:val="Emphasis"/>
        </w:rPr>
        <w:t>joined Saudi Arabia, Turkey, and right-wing Israelis to try to isolate, even defeat, Iran</w:t>
      </w:r>
      <w:r w:rsidRPr="00B60786">
        <w:rPr>
          <w:sz w:val="16"/>
        </w:rPr>
        <w:t xml:space="preserve">. In 2010, she supported secret negotiations between Israel and Syria to attempt to wrest Syria from Iran's influence. Those talks failed. Then the CIA and Clinton pressed successfully for Plan B: to overthrow Assad. When the unrest of the Arab Spring broke out in early 2011, the CIA and the anti-Iran front of Israel, Saudi Arabia, and Turkey saw an opportunity to topple Assad quickly and thereby to gain a geopolitical victory. Clinton became the leading proponent of the CIA-led effort at Syrian regime change. In early 2011, Turkey and Saudi Arabia leveraged local protests against Assad to try to foment conditions for his ouster. By the spring of 2011, the CIA and the US allies were organizing an armed insurrection against the regime. On August 18, 2011, the US Government made public its position: "Assad must go." Since then and until the recent fragile UN Security Council accord, the US has refused to agree to any ceasefire unless Assad is first deposed. The US policy--under Clinton and until recently--has been: regime change first, ceasefire after. After all, it's only Syrians who are dying. Annan's peace efforts were sunk by the United States' unbending insistence that U.S.-led regime change must precede or at least accompany a ceasefire. As the Nation editors put it in August 2012: The US demand that Assad be removed and sanctions be imposed before negotiations could seriously begin, along with the refusal to include Iran in the process, doomed [Annan's] mission. </w:t>
      </w:r>
      <w:r w:rsidRPr="00B60786">
        <w:rPr>
          <w:rStyle w:val="StyleUnderline"/>
        </w:rPr>
        <w:t>Clinton has been much more than a bit player in the Syrian crisis</w:t>
      </w:r>
      <w:r w:rsidRPr="00B60786">
        <w:rPr>
          <w:sz w:val="16"/>
        </w:rPr>
        <w:t xml:space="preserve">. Her diplomat Ambassador Christopher Stevens in Benghazi was killed as he was running a CIA operation to ship Libyan heavy weapons to Syria. </w:t>
      </w:r>
      <w:r w:rsidRPr="00B60786">
        <w:rPr>
          <w:rStyle w:val="StyleUnderline"/>
        </w:rPr>
        <w:t>Clinton herself took the lead role in organizing the so-called "Friends of Syria" to back the CIA-led insurgency</w:t>
      </w:r>
      <w:r w:rsidRPr="00B60786">
        <w:rPr>
          <w:sz w:val="16"/>
        </w:rPr>
        <w:t xml:space="preserve">. The U.S. policy was a massive, horrific failure. </w:t>
      </w:r>
      <w:r w:rsidRPr="00B60786">
        <w:rPr>
          <w:rStyle w:val="StyleUnderline"/>
        </w:rPr>
        <w:t>Assad did not go, and was not defeated. Russia came to his support. Iran came to his support</w:t>
      </w:r>
      <w:r w:rsidRPr="00B60786">
        <w:rPr>
          <w:sz w:val="16"/>
        </w:rPr>
        <w:t xml:space="preserve">. The mercenaries sent in to overthrow him were themselves radical jihadists with their own agendas. The chaos opened the way for the Islamic State, building on disaffected Iraqi Army leaders (deposed by the US in 2003), on captured U.S. weaponry, and on the considerable backing by Saudi funds. If the truth were fully known, the multiple scandals involved would surely rival Watergate in shaking the foundations of the US establishment. The hubris of the United States in this approach seems to know no bounds. The tactic of CIA-led regime change is so deeply enmeshed as a "normal" instrument of U.S. foreign policy that it is hardly noticed by the U.S. public or media. Overthrowing another government is against the U.N. charter and international law. But what are such niceties among friends? This instrument of U.S. foreign policy has not only been in stark violation of international law but has also been a massive and repeated failure. Rather than a single, quick, and decisive coup d'état resolving a US foreign policy problem, each CIA-led regime change has been, almost inevitably, a prelude to a bloodbath. How could it be otherwise? Other societies don't like their countries to be manipulated by U.S. covert operations. </w:t>
      </w:r>
      <w:r w:rsidRPr="00B60786">
        <w:rPr>
          <w:rStyle w:val="StyleUnderline"/>
        </w:rPr>
        <w:t>Removing a leader, even if done "successfully," doesn't solve any underlying geopolitical problems</w:t>
      </w:r>
      <w:r w:rsidRPr="00B60786">
        <w:rPr>
          <w:sz w:val="16"/>
        </w:rPr>
        <w:t xml:space="preserve">, much less ecological, social, or economic ones. </w:t>
      </w:r>
      <w:r w:rsidRPr="00B60786">
        <w:rPr>
          <w:rStyle w:val="Emphasis"/>
        </w:rPr>
        <w:t xml:space="preserve">A coup </w:t>
      </w:r>
      <w:proofErr w:type="spellStart"/>
      <w:r w:rsidRPr="00B60786">
        <w:rPr>
          <w:rStyle w:val="Emphasis"/>
        </w:rPr>
        <w:t>d'etat</w:t>
      </w:r>
      <w:proofErr w:type="spellEnd"/>
      <w:r w:rsidRPr="00B60786">
        <w:rPr>
          <w:rStyle w:val="Emphasis"/>
        </w:rPr>
        <w:t xml:space="preserve"> invites a civil war</w:t>
      </w:r>
      <w:r w:rsidRPr="00B60786">
        <w:rPr>
          <w:sz w:val="16"/>
        </w:rPr>
        <w:t xml:space="preserve">, the kind that now wracks Afghanistan, Iraq, Libya, and Syria. </w:t>
      </w:r>
      <w:r w:rsidRPr="00B60786">
        <w:rPr>
          <w:rStyle w:val="Emphasis"/>
        </w:rPr>
        <w:t>It invites a hostile international response, such as Russia's backing of its Syrian ally</w:t>
      </w:r>
      <w:r w:rsidRPr="00B60786">
        <w:rPr>
          <w:sz w:val="16"/>
        </w:rPr>
        <w:t xml:space="preserve"> in the face of the CIA-led operations. The record of misery caused by covert CIA operations literally fills volumes at this point. What surprise, then, the Clinton acknowledges Henry Kissinger as a mentor and guide?</w:t>
      </w:r>
    </w:p>
    <w:p w14:paraId="00F5E627" w14:textId="77777777" w:rsidR="003416CC" w:rsidRPr="00B60786" w:rsidRDefault="003416CC" w:rsidP="003416CC">
      <w:pPr>
        <w:pStyle w:val="Heading4"/>
      </w:pPr>
      <w:r w:rsidRPr="00B60786">
        <w:t>That conflict escalates – risks extinction</w:t>
      </w:r>
    </w:p>
    <w:p w14:paraId="748B20AF" w14:textId="77777777" w:rsidR="003416CC" w:rsidRPr="00B60786" w:rsidRDefault="003416CC" w:rsidP="003416CC">
      <w:proofErr w:type="spellStart"/>
      <w:r>
        <w:rPr>
          <w:rStyle w:val="Style13ptBold"/>
        </w:rPr>
        <w:t>Hagopian</w:t>
      </w:r>
      <w:proofErr w:type="spellEnd"/>
      <w:r>
        <w:rPr>
          <w:rStyle w:val="Style13ptBold"/>
        </w:rPr>
        <w:t>, 2/27</w:t>
      </w:r>
      <w:r w:rsidRPr="00B60786">
        <w:t xml:space="preserve"> (Joachim</w:t>
      </w:r>
      <w:r>
        <w:t xml:space="preserve"> </w:t>
      </w:r>
      <w:proofErr w:type="spellStart"/>
      <w:r>
        <w:t>Hagopian</w:t>
      </w:r>
      <w:proofErr w:type="spellEnd"/>
      <w:r w:rsidRPr="00B60786">
        <w:t xml:space="preserve">, </w:t>
      </w:r>
      <w:r>
        <w:t>writer and member of the US army</w:t>
      </w:r>
      <w:r w:rsidRPr="00B60786">
        <w:t>, "Is the Truce in Syria A Deceitful Neocon Strategy to Launch a Pro-Terrorist Arab Coalition Invasion?,"</w:t>
      </w:r>
      <w:r>
        <w:t xml:space="preserve"> Global Research,</w:t>
      </w:r>
      <w:r w:rsidRPr="00B60786">
        <w:t xml:space="preserve"> 2/27</w:t>
      </w:r>
      <w:r>
        <w:t>/16</w:t>
      </w:r>
      <w:r w:rsidRPr="00B60786">
        <w:t xml:space="preserve">, </w:t>
      </w:r>
      <w:r>
        <w:t>“</w:t>
      </w:r>
      <w:r w:rsidRPr="00B60786">
        <w:t>http://www.globalresearch.ca/is-the-truce-in-syria-a-deceitful-neocon-strategy-to-launch-a-pro-terrorist-arab-coalition-invasion/5510649</w:t>
      </w:r>
      <w:r>
        <w:t>” accessed 7/15/16, AG</w:t>
      </w:r>
      <w:r w:rsidRPr="00B60786">
        <w:t>)</w:t>
      </w:r>
    </w:p>
    <w:p w14:paraId="1871D476" w14:textId="77777777" w:rsidR="003416CC" w:rsidRDefault="003416CC" w:rsidP="003416CC">
      <w:pPr>
        <w:rPr>
          <w:sz w:val="16"/>
        </w:rPr>
      </w:pPr>
      <w:r w:rsidRPr="00B60786">
        <w:rPr>
          <w:sz w:val="16"/>
        </w:rPr>
        <w:t xml:space="preserve">If you really believe that this truce will successfully halt all further aggressive actions by Turkey and Saudi Arabia et al after mobilizing such a massive military force into pre-invasion positioning at multimillion dollar expense when both the Saudi and Turkish economies have never been shakier, one would have to be blind to believe that on </w:t>
      </w:r>
      <w:proofErr w:type="spellStart"/>
      <w:r w:rsidRPr="00B60786">
        <w:rPr>
          <w:sz w:val="16"/>
        </w:rPr>
        <w:t>Saturdayonce</w:t>
      </w:r>
      <w:proofErr w:type="spellEnd"/>
      <w:r w:rsidRPr="00B60786">
        <w:rPr>
          <w:sz w:val="16"/>
        </w:rPr>
        <w:t xml:space="preserve"> the truce is in place they will all just simply pack up their arms and go home. It’s all too obvious that </w:t>
      </w:r>
      <w:r w:rsidRPr="00B60786">
        <w:rPr>
          <w:rStyle w:val="StyleUnderline"/>
        </w:rPr>
        <w:t xml:space="preserve">the war in Syria will turn in an instant from a regional conflict to a world war </w:t>
      </w:r>
      <w:r w:rsidRPr="00B60786">
        <w:rPr>
          <w:rStyle w:val="Emphasis"/>
        </w:rPr>
        <w:t>if US Empire gives the greenlight for the Arab invasion</w:t>
      </w:r>
      <w:r w:rsidRPr="00B60786">
        <w:rPr>
          <w:rStyle w:val="StyleUnderline"/>
        </w:rPr>
        <w:t xml:space="preserve"> that’s really just another divide and conquer war pitting Sunni nations against Shiite nations Syria, Iraq and Iran.</w:t>
      </w:r>
      <w:r w:rsidRPr="00B60786">
        <w:rPr>
          <w:sz w:val="16"/>
        </w:rPr>
        <w:t xml:space="preserve"> But </w:t>
      </w:r>
      <w:r w:rsidRPr="00B60786">
        <w:rPr>
          <w:rStyle w:val="StyleUnderline"/>
        </w:rPr>
        <w:t xml:space="preserve">even more significant, it will also initiate a West versus East showdown against Russia, China and North Korea, and of course this holds broader nuclear implications that </w:t>
      </w:r>
      <w:r w:rsidRPr="00B60786">
        <w:rPr>
          <w:rStyle w:val="Emphasis"/>
        </w:rPr>
        <w:t>could potentially end all life on this planet</w:t>
      </w:r>
      <w:r w:rsidRPr="00B60786">
        <w:rPr>
          <w:sz w:val="16"/>
        </w:rPr>
        <w:t>.</w:t>
      </w:r>
    </w:p>
    <w:p w14:paraId="61F06DAF" w14:textId="77777777" w:rsidR="003416CC" w:rsidRDefault="003416CC" w:rsidP="003416CC">
      <w:pPr>
        <w:rPr>
          <w:sz w:val="16"/>
        </w:rPr>
      </w:pPr>
    </w:p>
    <w:p w14:paraId="5FACC2F7" w14:textId="77777777" w:rsidR="003416CC" w:rsidRDefault="003416CC" w:rsidP="003416CC">
      <w:pPr>
        <w:pStyle w:val="Heading3"/>
      </w:pPr>
      <w:r>
        <w:t>Clinton Bad—Middle East—IL Ext.</w:t>
      </w:r>
    </w:p>
    <w:p w14:paraId="01C06942" w14:textId="77777777" w:rsidR="003416CC" w:rsidRPr="005F14FF" w:rsidRDefault="003416CC" w:rsidP="003416CC"/>
    <w:p w14:paraId="4D92AF31" w14:textId="77777777" w:rsidR="003416CC" w:rsidRPr="00B60786" w:rsidRDefault="003416CC" w:rsidP="003416CC">
      <w:pPr>
        <w:pStyle w:val="Heading4"/>
      </w:pPr>
      <w:r w:rsidRPr="00B60786">
        <w:t xml:space="preserve">Clinton will increase permanent military deployments in the Middle East – sparks global war and terrorism </w:t>
      </w:r>
    </w:p>
    <w:p w14:paraId="0F57B6B5" w14:textId="77777777" w:rsidR="003416CC" w:rsidRPr="00B60786" w:rsidRDefault="003416CC" w:rsidP="003416CC">
      <w:r>
        <w:rPr>
          <w:rStyle w:val="Style13ptBold"/>
        </w:rPr>
        <w:t xml:space="preserve">Thrall, </w:t>
      </w:r>
      <w:r w:rsidRPr="00B60786">
        <w:rPr>
          <w:rStyle w:val="Style13ptBold"/>
        </w:rPr>
        <w:t>5/17</w:t>
      </w:r>
      <w:r w:rsidRPr="00B60786">
        <w:t>(A. Trevor</w:t>
      </w:r>
      <w:r>
        <w:t xml:space="preserve"> Thrall</w:t>
      </w:r>
      <w:r w:rsidRPr="00B60786">
        <w:t>, seni</w:t>
      </w:r>
      <w:r>
        <w:t xml:space="preserve">or fellow at the Cato Institute, </w:t>
      </w:r>
      <w:r w:rsidRPr="00B60786">
        <w:t>professor at George Mas</w:t>
      </w:r>
      <w:r>
        <w:t xml:space="preserve">on University in the School of Policy, </w:t>
      </w:r>
      <w:proofErr w:type="spellStart"/>
      <w:r>
        <w:t>Govt</w:t>
      </w:r>
      <w:proofErr w:type="spellEnd"/>
      <w:r>
        <w:t>, and IR</w:t>
      </w:r>
      <w:r w:rsidRPr="00B60786">
        <w:t>, "Why Hillary Clinton Will Be a Foreign-Policy Nightmare,"</w:t>
      </w:r>
      <w:r>
        <w:t xml:space="preserve"> National Interest, 5/17/16,</w:t>
      </w:r>
      <w:r w:rsidRPr="00B60786">
        <w:t xml:space="preserve"> http://nationalinterest.org/blog/the-skeptics/why-hillary-clinton-will-be-foreign-policy-nightmare-16233</w:t>
      </w:r>
      <w:r>
        <w:t>, accessed 7/15/16, AG</w:t>
      </w:r>
      <w:r w:rsidRPr="00B60786">
        <w:t>)</w:t>
      </w:r>
    </w:p>
    <w:p w14:paraId="3309084F" w14:textId="77777777" w:rsidR="003416CC" w:rsidRPr="00B60786" w:rsidRDefault="003416CC" w:rsidP="003416CC">
      <w:pPr>
        <w:rPr>
          <w:sz w:val="16"/>
        </w:rPr>
      </w:pPr>
      <w:r w:rsidRPr="00B60786">
        <w:rPr>
          <w:rStyle w:val="StyleUnderline"/>
        </w:rPr>
        <w:t>Imagine it is</w:t>
      </w:r>
      <w:r w:rsidRPr="00B60786">
        <w:rPr>
          <w:sz w:val="16"/>
        </w:rPr>
        <w:t xml:space="preserve"> the morning of January 21st, </w:t>
      </w:r>
      <w:r w:rsidRPr="00B60786">
        <w:rPr>
          <w:rStyle w:val="StyleUnderline"/>
        </w:rPr>
        <w:t>2017:</w:t>
      </w:r>
      <w:r w:rsidRPr="00B60786">
        <w:rPr>
          <w:sz w:val="16"/>
        </w:rPr>
        <w:t xml:space="preserve"> President Hillary </w:t>
      </w:r>
      <w:r w:rsidRPr="00B60786">
        <w:rPr>
          <w:rStyle w:val="StyleUnderline"/>
        </w:rPr>
        <w:t>Clinton enters the Oval Office</w:t>
      </w:r>
      <w:r w:rsidRPr="00B60786">
        <w:rPr>
          <w:sz w:val="16"/>
        </w:rPr>
        <w:t xml:space="preserve"> for her first daily briefing from the CIA. Without having to do much guessing we know that this briefing will be replete with terrible news about all the many fires burning around the world. </w:t>
      </w:r>
      <w:r w:rsidRPr="00B60786">
        <w:rPr>
          <w:rStyle w:val="StyleUnderline"/>
        </w:rPr>
        <w:t>The first priority</w:t>
      </w:r>
      <w:r w:rsidRPr="00B60786">
        <w:rPr>
          <w:sz w:val="16"/>
        </w:rPr>
        <w:t xml:space="preserve">, of course, </w:t>
      </w:r>
      <w:r w:rsidRPr="00B60786">
        <w:rPr>
          <w:rStyle w:val="StyleUnderline"/>
        </w:rPr>
        <w:t>will be</w:t>
      </w:r>
      <w:r w:rsidRPr="00B60786">
        <w:rPr>
          <w:sz w:val="16"/>
        </w:rPr>
        <w:t xml:space="preserve"> the Islamic State (</w:t>
      </w:r>
      <w:r w:rsidRPr="00B60786">
        <w:rPr>
          <w:rStyle w:val="StyleUnderline"/>
        </w:rPr>
        <w:t>ISIS</w:t>
      </w:r>
      <w:r w:rsidRPr="00B60786">
        <w:rPr>
          <w:sz w:val="16"/>
        </w:rPr>
        <w:t xml:space="preserve">). Unlike her predecessor, who appeared to [4]have mixed feelings about the use of military force throughout his presidency, Clinton appears to have no such misgivings. Hillary Clinton was a dogged champion [5] for military intervention as Secretary of State. </w:t>
      </w:r>
      <w:r w:rsidRPr="00B60786">
        <w:rPr>
          <w:rStyle w:val="StyleUnderline"/>
        </w:rPr>
        <w:t>As a candidate</w:t>
      </w:r>
      <w:r w:rsidRPr="00B60786">
        <w:rPr>
          <w:sz w:val="16"/>
        </w:rPr>
        <w:t xml:space="preserve"> [6], </w:t>
      </w:r>
      <w:r w:rsidRPr="00B60786">
        <w:rPr>
          <w:rStyle w:val="StyleUnderline"/>
        </w:rPr>
        <w:t>she has been among the most hawkish Democrats in living memory</w:t>
      </w:r>
      <w:r w:rsidRPr="00B60786">
        <w:rPr>
          <w:sz w:val="16"/>
        </w:rPr>
        <w:t xml:space="preserve">, </w:t>
      </w:r>
      <w:r w:rsidRPr="00B60786">
        <w:rPr>
          <w:rStyle w:val="Emphasis"/>
        </w:rPr>
        <w:t>outdoing most of this year’s Republicans</w:t>
      </w:r>
      <w:r w:rsidRPr="00B60786">
        <w:rPr>
          <w:sz w:val="16"/>
        </w:rPr>
        <w:t xml:space="preserve">. She has repeatedly called for “an intensification and acceleration [7]” of President Obama’s ISIS strategy. As president, Clinton will face few obstacles in her desire to exert decisive leadership on the global stage. In the worst-case scenario, President </w:t>
      </w:r>
      <w:r w:rsidRPr="00B60786">
        <w:rPr>
          <w:rStyle w:val="StyleUnderline"/>
        </w:rPr>
        <w:t>Clinton, in pursuit of a muscular approach to confronting ISIS, will</w:t>
      </w:r>
      <w:r w:rsidRPr="00B60786">
        <w:rPr>
          <w:sz w:val="16"/>
        </w:rPr>
        <w:t xml:space="preserve"> make three related decisions that </w:t>
      </w:r>
      <w:r w:rsidRPr="00B60786">
        <w:rPr>
          <w:rStyle w:val="Emphasis"/>
        </w:rPr>
        <w:t>doom American foreign policy to another decade of turmoil, casualties, and terrorism</w:t>
      </w:r>
      <w:r w:rsidRPr="00B60786">
        <w:rPr>
          <w:sz w:val="16"/>
        </w:rPr>
        <w:t xml:space="preserve">. </w:t>
      </w:r>
      <w:r w:rsidRPr="00B60786">
        <w:rPr>
          <w:rStyle w:val="StyleUnderline"/>
        </w:rPr>
        <w:t>The first decision will be to send thousands of American ground troops to eradicate the Islamic State in Iraq and Syria</w:t>
      </w:r>
      <w:r w:rsidRPr="00B60786">
        <w:rPr>
          <w:sz w:val="16"/>
        </w:rPr>
        <w:t xml:space="preserve">. U.S. military leaders have made clear publicly that they believe that as many as 50,000 troops [8] will be necessary to dig ISIS out of its strongholds in Syria and Iraq. A determined President Clinton who sends enough troops, planes, and tanks can certainly win the military campaign against ISIS. Even so, ISIS has had years to dig in. Given this and the dangers of urban warfare, </w:t>
      </w:r>
      <w:r w:rsidRPr="00B60786">
        <w:rPr>
          <w:rStyle w:val="StyleUnderline"/>
        </w:rPr>
        <w:t>the cost in American casualties will likely be significant</w:t>
      </w:r>
      <w:r w:rsidRPr="00B60786">
        <w:rPr>
          <w:sz w:val="16"/>
        </w:rPr>
        <w:t xml:space="preserve">. Further, ISIS could disperse its fighters among the general population, returning to either guerrilla or terrorist strategy. </w:t>
      </w:r>
      <w:r w:rsidRPr="00B60786">
        <w:rPr>
          <w:rStyle w:val="StyleUnderline"/>
        </w:rPr>
        <w:t>The United States was not able to prevent terrorist attacks in Iraq or the rise of ISIS after the invasion of Iraq in 2003. There is little reason to imagine it could do so under President Clinton</w:t>
      </w:r>
      <w:r w:rsidRPr="00B60786">
        <w:rPr>
          <w:sz w:val="16"/>
        </w:rPr>
        <w:t xml:space="preserve"> in 2017 when conditions in Iraq are even worse. Moreover, this time the fight is not limited to Iraq. ISIS presents an even greater challenge in many ways in Syria, where </w:t>
      </w:r>
      <w:r w:rsidRPr="00B60786">
        <w:rPr>
          <w:rStyle w:val="StyleUnderline"/>
        </w:rPr>
        <w:t xml:space="preserve">an expanded U.S. campaign </w:t>
      </w:r>
      <w:r w:rsidRPr="00B60786">
        <w:rPr>
          <w:rStyle w:val="Emphasis"/>
        </w:rPr>
        <w:t>will clash with Russian interests</w:t>
      </w:r>
      <w:r w:rsidRPr="00B60786">
        <w:rPr>
          <w:sz w:val="16"/>
        </w:rPr>
        <w:t xml:space="preserve">, which include supporting Assad against American-support rebel groups. And let’s not forget the nascent ISIS foothold in Libya, the scene of Hillary Clinton’s greatest triumph as Secretary of State (and President Obama’s greatest self acknowledged foreign policy mistake [9]). Libya suffers from a political situation heavily reminiscent of both Syria and Iraq, with multiple competing factions all battling for position to take power, operating under extreme duress thanks in part to the presence of the Islamic State. </w:t>
      </w:r>
      <w:r w:rsidRPr="00B60786">
        <w:rPr>
          <w:rStyle w:val="StyleUnderline"/>
        </w:rPr>
        <w:t>Any American intervention in Libya inevitably means favoring some factions over others, not to mention killing lots of Libyans, including civilians, all of which will add to the long list of people with grievances against the United States</w:t>
      </w:r>
      <w:r w:rsidRPr="00B60786">
        <w:rPr>
          <w:sz w:val="16"/>
        </w:rPr>
        <w:t xml:space="preserve">. Nonetheless, the signs suggest that the Obama administration is already preparing [10] for another round of intervention. There is little reason to think that Clinton is not ready to approve it. </w:t>
      </w:r>
      <w:r w:rsidRPr="00B60786">
        <w:rPr>
          <w:rStyle w:val="StyleUnderline"/>
        </w:rPr>
        <w:t>Clinton’s second ill-fated decision will be to attempt to restore and stabilize Iraq</w:t>
      </w:r>
      <w:r w:rsidRPr="00B60786">
        <w:rPr>
          <w:sz w:val="16"/>
        </w:rPr>
        <w:t xml:space="preserve">. Regardless of how well the military phase of the campaign goes Iraq, which is already a huge mess, will be in much worse shape afterwards. President </w:t>
      </w:r>
      <w:r w:rsidRPr="00B60786">
        <w:rPr>
          <w:rStyle w:val="StyleUnderline"/>
        </w:rPr>
        <w:t>Clinton, with the support of many Republicans in Congress, will argue that the only way to prevent ISIS from rising</w:t>
      </w:r>
      <w:r w:rsidRPr="00B60786">
        <w:rPr>
          <w:sz w:val="16"/>
        </w:rPr>
        <w:t xml:space="preserve"> again </w:t>
      </w:r>
      <w:r w:rsidRPr="00B60786">
        <w:rPr>
          <w:rStyle w:val="StyleUnderline"/>
        </w:rPr>
        <w:t>is</w:t>
      </w:r>
      <w:r w:rsidRPr="00B60786">
        <w:rPr>
          <w:sz w:val="16"/>
        </w:rPr>
        <w:t xml:space="preserve"> to help Iraq’s devastated society and economy to recover, which in turn will require </w:t>
      </w:r>
      <w:r w:rsidRPr="00B60786">
        <w:rPr>
          <w:rStyle w:val="StyleUnderline"/>
        </w:rPr>
        <w:t>a large and permanent military presence</w:t>
      </w:r>
      <w:r w:rsidRPr="00B60786">
        <w:rPr>
          <w:sz w:val="16"/>
        </w:rPr>
        <w:t xml:space="preserve">. The notion of </w:t>
      </w:r>
      <w:r w:rsidRPr="00B60786">
        <w:rPr>
          <w:rStyle w:val="StyleUnderline"/>
        </w:rPr>
        <w:t>stationing 50,000 troops in Iraq</w:t>
      </w:r>
      <w:r w:rsidRPr="00B60786">
        <w:rPr>
          <w:sz w:val="16"/>
        </w:rPr>
        <w:t xml:space="preserve"> forever as the United States has done in South Korea </w:t>
      </w:r>
      <w:r w:rsidRPr="00B60786">
        <w:rPr>
          <w:rStyle w:val="StyleUnderline"/>
        </w:rPr>
        <w:t xml:space="preserve">is a </w:t>
      </w:r>
      <w:r w:rsidRPr="00B60786">
        <w:rPr>
          <w:rStyle w:val="Emphasis"/>
        </w:rPr>
        <w:t>horrendously costly prospect</w:t>
      </w:r>
      <w:r w:rsidRPr="00B60786">
        <w:rPr>
          <w:rStyle w:val="StyleUnderline"/>
        </w:rPr>
        <w:t xml:space="preserve">, and one that will likely have </w:t>
      </w:r>
      <w:r w:rsidRPr="00B60786">
        <w:rPr>
          <w:rStyle w:val="Emphasis"/>
        </w:rPr>
        <w:t>serious destabilizing effects</w:t>
      </w:r>
      <w:r w:rsidRPr="00B60786">
        <w:rPr>
          <w:rStyle w:val="StyleUnderline"/>
        </w:rPr>
        <w:t xml:space="preserve"> on the rest of the Middle East</w:t>
      </w:r>
      <w:r w:rsidRPr="00B60786">
        <w:rPr>
          <w:sz w:val="16"/>
        </w:rPr>
        <w:t xml:space="preserve">. But Iraq is not South Korea; the U.S. cannot expect to spend fifty or sixty peaceful years watching over Iraq. The </w:t>
      </w:r>
      <w:r w:rsidRPr="00B60786">
        <w:rPr>
          <w:rStyle w:val="StyleUnderline"/>
        </w:rPr>
        <w:t>military victory will have done absolutely nothing to resolve the fundamental sectarian and political conflicts that have riven Iraq</w:t>
      </w:r>
      <w:r w:rsidRPr="00B60786">
        <w:rPr>
          <w:sz w:val="16"/>
        </w:rPr>
        <w:t xml:space="preserve"> since the fall of Saddam Hussein. Nor will the victory have made the U.S. any more capable of fostering stability and democracy. Beyond this we cannot forget that ISIS itself grew out of the chaos that followed the 2003 invasion. It seems safe to assume that </w:t>
      </w:r>
      <w:r w:rsidRPr="00B60786">
        <w:rPr>
          <w:rStyle w:val="Emphasis"/>
        </w:rPr>
        <w:t>another intervention would raise, not lower, the risks of future terrorist attacks</w:t>
      </w:r>
      <w:r w:rsidRPr="00B60786">
        <w:rPr>
          <w:sz w:val="16"/>
        </w:rPr>
        <w:t xml:space="preserve"> against the United States and its allies.</w:t>
      </w:r>
    </w:p>
    <w:p w14:paraId="7C908E45" w14:textId="77777777" w:rsidR="003416CC" w:rsidRDefault="003416CC" w:rsidP="003416CC">
      <w:pPr>
        <w:pStyle w:val="Heading3"/>
      </w:pPr>
      <w:r>
        <w:t>Trump Good—Russia</w:t>
      </w:r>
    </w:p>
    <w:p w14:paraId="50AEE986" w14:textId="77777777" w:rsidR="003416CC" w:rsidRDefault="003416CC" w:rsidP="003416CC"/>
    <w:p w14:paraId="61418847" w14:textId="77777777" w:rsidR="003416CC" w:rsidRPr="00B60786" w:rsidRDefault="003416CC" w:rsidP="003416CC">
      <w:pPr>
        <w:pStyle w:val="Heading4"/>
      </w:pPr>
      <w:r>
        <w:t>Trump key to improved US/Russia relations</w:t>
      </w:r>
    </w:p>
    <w:p w14:paraId="2A15FA64" w14:textId="77777777" w:rsidR="003416CC" w:rsidRPr="00B60786" w:rsidRDefault="003416CC" w:rsidP="003416CC">
      <w:r>
        <w:rPr>
          <w:rStyle w:val="Style13ptBold"/>
        </w:rPr>
        <w:t xml:space="preserve">Beauchamp, </w:t>
      </w:r>
      <w:r w:rsidRPr="00B60786">
        <w:rPr>
          <w:rStyle w:val="Style13ptBold"/>
        </w:rPr>
        <w:t>5/4</w:t>
      </w:r>
      <w:r w:rsidRPr="00B60786">
        <w:t xml:space="preserve"> (Zach</w:t>
      </w:r>
      <w:r>
        <w:t xml:space="preserve"> Beauchamp, contributor to foreign policy at </w:t>
      </w:r>
      <w:proofErr w:type="spellStart"/>
      <w:r>
        <w:t>Vox</w:t>
      </w:r>
      <w:proofErr w:type="spellEnd"/>
      <w:r>
        <w:t xml:space="preserve"> and senior writer, </w:t>
      </w:r>
      <w:r w:rsidRPr="00B60786">
        <w:t>"It's time to take Donald Trump's scary foreign policy views seriously,"</w:t>
      </w:r>
      <w:r>
        <w:t xml:space="preserve"> </w:t>
      </w:r>
      <w:proofErr w:type="spellStart"/>
      <w:r>
        <w:t>Vox</w:t>
      </w:r>
      <w:proofErr w:type="spellEnd"/>
      <w:r>
        <w:t xml:space="preserve">, 5/4/16, </w:t>
      </w:r>
      <w:r w:rsidRPr="00B60786">
        <w:t xml:space="preserve"> http://www.vox.com/2016/2/10/109</w:t>
      </w:r>
      <w:r>
        <w:t xml:space="preserve"> </w:t>
      </w:r>
      <w:r w:rsidRPr="00B60786">
        <w:t>60124/</w:t>
      </w:r>
      <w:proofErr w:type="spellStart"/>
      <w:r w:rsidRPr="00B60786">
        <w:t>d</w:t>
      </w:r>
      <w:r>
        <w:t>onald</w:t>
      </w:r>
      <w:proofErr w:type="spellEnd"/>
      <w:r>
        <w:t>-trump-foreign-policy-</w:t>
      </w:r>
      <w:proofErr w:type="spellStart"/>
      <w:r>
        <w:t>isis</w:t>
      </w:r>
      <w:proofErr w:type="spellEnd"/>
      <w:r>
        <w:t>, accessed 7/15/16, AG)</w:t>
      </w:r>
    </w:p>
    <w:p w14:paraId="283385B4" w14:textId="77777777" w:rsidR="003416CC" w:rsidRDefault="003416CC" w:rsidP="003416CC">
      <w:pPr>
        <w:rPr>
          <w:rStyle w:val="StyleUnderline"/>
        </w:rPr>
      </w:pPr>
      <w:r w:rsidRPr="00B60786">
        <w:rPr>
          <w:sz w:val="16"/>
        </w:rPr>
        <w:t xml:space="preserve">For all of </w:t>
      </w:r>
      <w:r w:rsidRPr="00B60786">
        <w:rPr>
          <w:rStyle w:val="StyleUnderline"/>
        </w:rPr>
        <w:t>Trump's</w:t>
      </w:r>
      <w:r w:rsidRPr="00B60786">
        <w:rPr>
          <w:sz w:val="16"/>
        </w:rPr>
        <w:t xml:space="preserve"> tough talk about terrorism, Mexico, and China, he's </w:t>
      </w:r>
      <w:r w:rsidRPr="00B60786">
        <w:rPr>
          <w:rStyle w:val="StyleUnderline"/>
        </w:rPr>
        <w:t>surprisingly dovish on</w:t>
      </w:r>
      <w:r w:rsidRPr="00B60786">
        <w:rPr>
          <w:sz w:val="16"/>
        </w:rPr>
        <w:t xml:space="preserve"> another American enemy: </w:t>
      </w:r>
      <w:r w:rsidRPr="00B60786">
        <w:rPr>
          <w:rStyle w:val="StyleUnderline"/>
        </w:rPr>
        <w:t>Russia. Trump sees</w:t>
      </w:r>
      <w:r w:rsidRPr="00B60786">
        <w:rPr>
          <w:sz w:val="16"/>
        </w:rPr>
        <w:t xml:space="preserve"> its president, Vladimir </w:t>
      </w:r>
      <w:r w:rsidRPr="00B60786">
        <w:rPr>
          <w:rStyle w:val="StyleUnderline"/>
        </w:rPr>
        <w:t>Putin, as an admirable strongman who shares America's interest in destroying ISIS and could be a partner</w:t>
      </w:r>
      <w:r w:rsidRPr="00B60786">
        <w:rPr>
          <w:sz w:val="16"/>
        </w:rPr>
        <w:t xml:space="preserve">. "I would talk to [Putin]," Trump said in a September GOP debate. "I would get along with him." He expanded on his thinking in a recent interview with conservative radio host Michael Savage: What’s wrong with having a good relationship with Russia? What’s wrong with Russia bombing the hell out of ISIS and these other crazies so we don’t have to spend a million dollars a bomb? Let them buy some of the bombs, </w:t>
      </w:r>
      <w:proofErr w:type="spellStart"/>
      <w:r w:rsidRPr="00B60786">
        <w:rPr>
          <w:sz w:val="16"/>
        </w:rPr>
        <w:t>’cause</w:t>
      </w:r>
      <w:proofErr w:type="spellEnd"/>
      <w:r w:rsidRPr="00B60786">
        <w:rPr>
          <w:sz w:val="16"/>
        </w:rPr>
        <w:t xml:space="preserve"> that’s what’s happening. Once again, </w:t>
      </w:r>
      <w:r w:rsidRPr="00B60786">
        <w:rPr>
          <w:rStyle w:val="StyleUnderline"/>
        </w:rPr>
        <w:t>you see Trump's peculiar instincts at play</w:t>
      </w:r>
      <w:r w:rsidRPr="00B60786">
        <w:rPr>
          <w:sz w:val="16"/>
        </w:rPr>
        <w:t>. He's worried about the economic cost of the ISIS war to the United States, not whether Russia actually shares America's priorities in destroying ISIS. Indeed, Russia's bombing campaign in Syria mostly targeted non-ISIS rebels, as its goal in Syria is propping up Syrian dictator Bashar al-Assad. But T</w:t>
      </w:r>
      <w:r w:rsidRPr="00B60786">
        <w:rPr>
          <w:rStyle w:val="StyleUnderline"/>
        </w:rPr>
        <w:t>rump</w:t>
      </w:r>
      <w:r w:rsidRPr="00B60786">
        <w:rPr>
          <w:sz w:val="16"/>
        </w:rPr>
        <w:t xml:space="preserve"> — author of The Art of the Deal — </w:t>
      </w:r>
      <w:r w:rsidRPr="00B60786">
        <w:rPr>
          <w:rStyle w:val="StyleUnderline"/>
        </w:rPr>
        <w:t xml:space="preserve">believes that through the power of personal charisma and </w:t>
      </w:r>
      <w:proofErr w:type="spellStart"/>
      <w:r w:rsidRPr="00B60786">
        <w:rPr>
          <w:rStyle w:val="StyleUnderline"/>
        </w:rPr>
        <w:t>dealmaking</w:t>
      </w:r>
      <w:proofErr w:type="spellEnd"/>
      <w:r w:rsidRPr="00B60786">
        <w:rPr>
          <w:rStyle w:val="StyleUnderline"/>
        </w:rPr>
        <w:t>, he and Putin should be able to come to terms on Syria, Ukraine, and other issues of mutual concern.</w:t>
      </w:r>
      <w:r w:rsidRPr="00B60786">
        <w:rPr>
          <w:sz w:val="16"/>
        </w:rPr>
        <w:t xml:space="preserve"> </w:t>
      </w:r>
      <w:r w:rsidRPr="00B60786">
        <w:rPr>
          <w:rStyle w:val="Emphasis"/>
        </w:rPr>
        <w:t>Putin,</w:t>
      </w:r>
      <w:r w:rsidRPr="00B60786">
        <w:rPr>
          <w:sz w:val="16"/>
        </w:rPr>
        <w:t xml:space="preserve"> for his part, </w:t>
      </w:r>
      <w:r w:rsidRPr="00B60786">
        <w:rPr>
          <w:rStyle w:val="Emphasis"/>
        </w:rPr>
        <w:t>has said that US-Russia relations would improve in a Trump presidency</w:t>
      </w:r>
      <w:r w:rsidRPr="00B60786">
        <w:rPr>
          <w:sz w:val="16"/>
        </w:rPr>
        <w:t xml:space="preserve">. </w:t>
      </w:r>
      <w:r w:rsidRPr="00B60786">
        <w:rPr>
          <w:rStyle w:val="StyleUnderline"/>
        </w:rPr>
        <w:t xml:space="preserve">As he put it </w:t>
      </w:r>
      <w:r w:rsidRPr="00B60786">
        <w:rPr>
          <w:sz w:val="16"/>
        </w:rPr>
        <w:t>in a December interview: T</w:t>
      </w:r>
      <w:r w:rsidRPr="00B60786">
        <w:rPr>
          <w:rStyle w:val="StyleUnderline"/>
        </w:rPr>
        <w:t>rump</w:t>
      </w:r>
      <w:r w:rsidRPr="00B60786">
        <w:rPr>
          <w:sz w:val="16"/>
        </w:rPr>
        <w:t xml:space="preserve"> is the absolute leader in the presidential race. He is a very outstanding person, talented, without any doubt. … He </w:t>
      </w:r>
      <w:r w:rsidRPr="00B60786">
        <w:rPr>
          <w:rStyle w:val="StyleUnderline"/>
        </w:rPr>
        <w:t xml:space="preserve">wants to move to another level of relations, a closer, deeper level of relations with Russia. How can we not welcome this? </w:t>
      </w:r>
      <w:r w:rsidRPr="00B60786">
        <w:rPr>
          <w:rStyle w:val="Emphasis"/>
        </w:rPr>
        <w:t>Of course we welcome this</w:t>
      </w:r>
      <w:r w:rsidRPr="00B60786">
        <w:rPr>
          <w:rStyle w:val="StyleUnderline"/>
        </w:rPr>
        <w:t>.</w:t>
      </w:r>
    </w:p>
    <w:p w14:paraId="5B9D06C8" w14:textId="77777777" w:rsidR="003416CC" w:rsidRDefault="003416CC" w:rsidP="003416CC">
      <w:pPr>
        <w:rPr>
          <w:rStyle w:val="Style13ptBold"/>
        </w:rPr>
      </w:pPr>
      <w:r>
        <w:rPr>
          <w:rStyle w:val="Style13ptBold"/>
        </w:rPr>
        <w:t>That accesses every impact</w:t>
      </w:r>
    </w:p>
    <w:p w14:paraId="321A0FEF" w14:textId="77777777" w:rsidR="003416CC" w:rsidRPr="00B60786" w:rsidRDefault="003416CC" w:rsidP="003416CC">
      <w:r w:rsidRPr="00B60786">
        <w:rPr>
          <w:rStyle w:val="Style13ptBold"/>
        </w:rPr>
        <w:t xml:space="preserve">Allison and </w:t>
      </w:r>
      <w:proofErr w:type="spellStart"/>
      <w:r w:rsidRPr="00B60786">
        <w:rPr>
          <w:rStyle w:val="Style13ptBold"/>
        </w:rPr>
        <w:t>Blackwill</w:t>
      </w:r>
      <w:proofErr w:type="spellEnd"/>
      <w:r w:rsidRPr="00B60786">
        <w:rPr>
          <w:rStyle w:val="Style13ptBold"/>
        </w:rPr>
        <w:t xml:space="preserve"> 11</w:t>
      </w:r>
      <w:r w:rsidRPr="00B60786">
        <w:t xml:space="preserve"> (Graham and Robert, Director @ </w:t>
      </w:r>
      <w:proofErr w:type="spellStart"/>
      <w:r w:rsidRPr="00B60786">
        <w:t>Belfer</w:t>
      </w:r>
      <w:proofErr w:type="spellEnd"/>
      <w:r w:rsidRPr="00B60786">
        <w:t xml:space="preserve"> Center for Science and International Affairs at Harvard’s Kennedy School/Former Assistant Secretary of Defense + Senior Fellow @ Council on Foreign Relations, “10 Reasons Why Russia Still Matters”, http://dyn.politico.com/printstory.cfm?uuid=161EF282-72F9-4D48-8B9C-C5B3396CA0E6)</w:t>
      </w:r>
    </w:p>
    <w:p w14:paraId="2CE1FF2B" w14:textId="77777777" w:rsidR="003416CC" w:rsidRPr="00B60786" w:rsidRDefault="003416CC" w:rsidP="003416CC">
      <w:pPr>
        <w:rPr>
          <w:sz w:val="16"/>
        </w:rPr>
      </w:pPr>
      <w:r w:rsidRPr="00B60786">
        <w:rPr>
          <w:sz w:val="16"/>
        </w:rPr>
        <w:t xml:space="preserve">That central point is that </w:t>
      </w:r>
      <w:r w:rsidRPr="00B60786">
        <w:rPr>
          <w:rStyle w:val="Emphasis"/>
        </w:rPr>
        <w:t>Russia matters a great deal</w:t>
      </w:r>
      <w:r w:rsidRPr="00B60786">
        <w:rPr>
          <w:sz w:val="16"/>
        </w:rPr>
        <w:t xml:space="preserve"> to a U.S. government seeking to defend and advance its national interests. Prime Minister Vladimir Putin’s decision to return next year as president makes it all the more critical for Washington to manage its relationship with Russia through coherent, realistic policies. No one denies that Russia is a dangerous, difficult, often disappointing state to do business with. We should not overlook its many human rights and legal failures. Nonetheless, Russia is a player whose choices affect our vital interests in nuclear security and energy. </w:t>
      </w:r>
      <w:r w:rsidRPr="00B60786">
        <w:rPr>
          <w:rStyle w:val="StyleUnderline"/>
        </w:rPr>
        <w:t>It is key to supplying</w:t>
      </w:r>
      <w:r w:rsidRPr="00B60786">
        <w:rPr>
          <w:sz w:val="16"/>
        </w:rPr>
        <w:t xml:space="preserve"> 100,000 U.S. </w:t>
      </w:r>
      <w:r w:rsidRPr="00B60786">
        <w:rPr>
          <w:rStyle w:val="StyleUnderline"/>
        </w:rPr>
        <w:t>troops fighting in Afghanistan and preventing Iran from acquiring nuclear weapons</w:t>
      </w:r>
      <w:r w:rsidRPr="00B60786">
        <w:rPr>
          <w:sz w:val="16"/>
        </w:rPr>
        <w:t xml:space="preserve">. Ten realities require U.S. policymakers to advance our nation’s interests by engaging and working with Moscow. First, </w:t>
      </w:r>
      <w:r w:rsidRPr="00B60786">
        <w:rPr>
          <w:rStyle w:val="StyleUnderline"/>
        </w:rPr>
        <w:t>Russia remains the only nation that can erase the United States from the map in 30 minutes</w:t>
      </w:r>
      <w:r w:rsidRPr="00B60786">
        <w:rPr>
          <w:sz w:val="16"/>
        </w:rPr>
        <w:t xml:space="preserve">. As every president since John F. Kennedy has recognized, Russia’s cooperation is critical to averting nuclear war. Second, </w:t>
      </w:r>
      <w:r w:rsidRPr="00B60786">
        <w:rPr>
          <w:rStyle w:val="StyleUnderline"/>
        </w:rPr>
        <w:t>Russia is our most consequential partner in preventing nuclear terrorism</w:t>
      </w:r>
      <w:r w:rsidRPr="00B60786">
        <w:rPr>
          <w:sz w:val="16"/>
        </w:rPr>
        <w:t xml:space="preserve">. Through a combination of more than $11 billion in U.S. aid, provided through the Nunn-Lugar Cooperative Threat Reduction program, and impressive Russian professionalism, two decades after the collapse of the “evil empire,” not one nuclear weapon has been found loose. Third, </w:t>
      </w:r>
      <w:r w:rsidRPr="00B60786">
        <w:rPr>
          <w:rStyle w:val="StyleUnderline"/>
        </w:rPr>
        <w:t>Russia plays an essential role in preventing the proliferation of nuclear weapons and missile-delivery systems</w:t>
      </w:r>
      <w:r w:rsidRPr="00B60786">
        <w:rPr>
          <w:sz w:val="16"/>
        </w:rPr>
        <w:t xml:space="preserve">. As Washington seeks to stop Iran’s drive toward nuclear weapons, Russian choices to sell or withhold sensitive technologies are the difference between failure and the possibility of success. Fourth, </w:t>
      </w:r>
      <w:r w:rsidRPr="00B60786">
        <w:rPr>
          <w:rStyle w:val="StyleUnderline"/>
        </w:rPr>
        <w:t>Russian support in sharing intelligence and cooperating in operations remains essential to the U.S. war to destroy</w:t>
      </w:r>
      <w:r w:rsidRPr="00B60786">
        <w:rPr>
          <w:sz w:val="16"/>
        </w:rPr>
        <w:t xml:space="preserve"> Al Qaeda and combat other </w:t>
      </w:r>
      <w:r w:rsidRPr="00B60786">
        <w:rPr>
          <w:rStyle w:val="StyleUnderline"/>
        </w:rPr>
        <w:t>transnational terrorist groups</w:t>
      </w:r>
      <w:r w:rsidRPr="00B60786">
        <w:rPr>
          <w:sz w:val="16"/>
        </w:rPr>
        <w:t xml:space="preserve">. Fifth, Russia provides a vital supply line to 100,000 U.S. troops fighting in Afghanistan. As U.S. relations with Pakistan have deteriorated, the Russian lifeline has grown ever more important and now accounts for half all daily deliveries. Sixth, </w:t>
      </w:r>
      <w:r w:rsidRPr="00B60786">
        <w:rPr>
          <w:rStyle w:val="StyleUnderline"/>
        </w:rPr>
        <w:t>Russia is the world’s largest oil producer and second largest gas producer</w:t>
      </w:r>
      <w:r w:rsidRPr="00B60786">
        <w:rPr>
          <w:sz w:val="16"/>
        </w:rPr>
        <w:t xml:space="preserve">. Over the past decade, Russia has added more oil and gas exports to world energy markets than any other nation. Most major energy transport routes from Eurasia start in Russia or cross its nine time zones. As citizens of a country that imports two of every three of the 20 million barrels of oil that fuel U.S. cars daily, Americans feel Russia’s impact at our gas pumps. Seventh, </w:t>
      </w:r>
      <w:r w:rsidRPr="00B60786">
        <w:rPr>
          <w:rStyle w:val="StyleUnderline"/>
        </w:rPr>
        <w:t>Moscow is an important player in today’s international system</w:t>
      </w:r>
      <w:r w:rsidRPr="00B60786">
        <w:rPr>
          <w:sz w:val="16"/>
        </w:rPr>
        <w:t xml:space="preserve">. It is no accident that Russia is one of the five veto-wielding, permanent members of the U.N. Security Council, as well as a member of the G-8 and G-20. A Moscow more closely aligned with U.S. goals would be significant in the balance of power to shape an environment in which China can emerge as a global power without overturning the existing order. Eighth, </w:t>
      </w:r>
      <w:r w:rsidRPr="00B60786">
        <w:rPr>
          <w:rStyle w:val="StyleUnderline"/>
        </w:rPr>
        <w:t>Russia</w:t>
      </w:r>
      <w:r w:rsidRPr="00B60786">
        <w:rPr>
          <w:sz w:val="16"/>
        </w:rPr>
        <w:t xml:space="preserve"> is the largest country on Earth by land area, abutting China on the East, Poland in the West and the United States across the Arctic. This territory </w:t>
      </w:r>
      <w:r w:rsidRPr="00B60786">
        <w:rPr>
          <w:rStyle w:val="StyleUnderline"/>
        </w:rPr>
        <w:t>provides transit corridors for supplies to global markets whose stability is vital to the U.S. economy</w:t>
      </w:r>
      <w:r w:rsidRPr="00B60786">
        <w:rPr>
          <w:sz w:val="16"/>
        </w:rPr>
        <w:t xml:space="preserve">. Ninth, Russia’s brainpower is reflected in the fact that it has won more Nobel Prizes for science than all of Asia, places first in most math competitions and dominates the world chess masters list. </w:t>
      </w:r>
      <w:r w:rsidRPr="00B60786">
        <w:rPr>
          <w:rStyle w:val="StyleUnderline"/>
        </w:rPr>
        <w:t>The only way U.S. astronauts can now travel to and from the International Space Station is to hitch a ride on Russian rockets</w:t>
      </w:r>
      <w:r w:rsidRPr="00B60786">
        <w:rPr>
          <w:sz w:val="16"/>
        </w:rPr>
        <w:t xml:space="preserve">. The co-founder of the most advanced digital company in the world, Google, is Russian-born Sergei </w:t>
      </w:r>
      <w:proofErr w:type="spellStart"/>
      <w:r w:rsidRPr="00B60786">
        <w:rPr>
          <w:sz w:val="16"/>
        </w:rPr>
        <w:t>Brin</w:t>
      </w:r>
      <w:proofErr w:type="spellEnd"/>
      <w:r w:rsidRPr="00B60786">
        <w:rPr>
          <w:sz w:val="16"/>
        </w:rPr>
        <w:t xml:space="preserve">. Tenth, </w:t>
      </w:r>
      <w:r w:rsidRPr="00B60786">
        <w:rPr>
          <w:rStyle w:val="Emphasis"/>
        </w:rPr>
        <w:t>Russia’s potential as a spoiler is difficult to exaggerate</w:t>
      </w:r>
      <w:r w:rsidRPr="00B60786">
        <w:rPr>
          <w:sz w:val="16"/>
        </w:rPr>
        <w:t xml:space="preserve">. </w:t>
      </w:r>
      <w:r w:rsidRPr="00B60786">
        <w:rPr>
          <w:rStyle w:val="Emphasis"/>
        </w:rPr>
        <w:t>Consider what a Russian president intent on frustrating U.S. international objectives could do</w:t>
      </w:r>
      <w:r w:rsidRPr="00B60786">
        <w:rPr>
          <w:sz w:val="16"/>
        </w:rPr>
        <w:t xml:space="preserve"> — from stopping the supply flow to Afghanistan to selling S-300 air defense missiles to Tehran to joining China in preventing U.N. Security Council resolutions. So next time you hear a policymaker dismissing Russia with rhetoric about “who cares?” ask them to identify nations that matter more to U.S. success, or failure, in advancing our national interests.</w:t>
      </w:r>
    </w:p>
    <w:p w14:paraId="7506E910" w14:textId="77777777" w:rsidR="003416CC" w:rsidRDefault="003416CC" w:rsidP="003416CC">
      <w:pPr>
        <w:rPr>
          <w:rStyle w:val="StyleUnderline"/>
        </w:rPr>
      </w:pPr>
    </w:p>
    <w:p w14:paraId="2527FFDA" w14:textId="77777777" w:rsidR="003416CC" w:rsidRDefault="003416CC" w:rsidP="003416CC">
      <w:pPr>
        <w:rPr>
          <w:rStyle w:val="StyleUnderline"/>
        </w:rPr>
      </w:pPr>
    </w:p>
    <w:p w14:paraId="0A8F1D8C" w14:textId="77777777" w:rsidR="003416CC" w:rsidRDefault="003416CC" w:rsidP="003416CC">
      <w:pPr>
        <w:pStyle w:val="Heading3"/>
      </w:pPr>
      <w:r>
        <w:t>AT: Link Turns Case</w:t>
      </w:r>
    </w:p>
    <w:p w14:paraId="2F6D450C" w14:textId="77777777" w:rsidR="003416CC" w:rsidRDefault="003416CC" w:rsidP="003416CC"/>
    <w:p w14:paraId="0DFEB840" w14:textId="77777777" w:rsidR="003416CC" w:rsidRPr="001A6EA8" w:rsidRDefault="003416CC" w:rsidP="003416CC">
      <w:pPr>
        <w:rPr>
          <w:rStyle w:val="Style13ptBold"/>
        </w:rPr>
      </w:pPr>
      <w:r>
        <w:rPr>
          <w:rStyle w:val="Style13ptBold"/>
        </w:rPr>
        <w:t>Trump doesn’t turn the case</w:t>
      </w:r>
    </w:p>
    <w:p w14:paraId="7FEF2F63" w14:textId="77777777" w:rsidR="003416CC" w:rsidRDefault="003416CC" w:rsidP="003416CC">
      <w:proofErr w:type="spellStart"/>
      <w:r w:rsidRPr="001A6EA8">
        <w:rPr>
          <w:rStyle w:val="Style13ptBold"/>
        </w:rPr>
        <w:t>Cnbc</w:t>
      </w:r>
      <w:proofErr w:type="spellEnd"/>
      <w:r w:rsidRPr="001A6EA8">
        <w:rPr>
          <w:rStyle w:val="Style13ptBold"/>
        </w:rPr>
        <w:t>,</w:t>
      </w:r>
      <w:r w:rsidRPr="00A808A7">
        <w:t xml:space="preserve"> </w:t>
      </w:r>
      <w:r>
        <w:t>07</w:t>
      </w:r>
      <w:r w:rsidRPr="00A808A7">
        <w:t>-</w:t>
      </w:r>
      <w:r>
        <w:t>12</w:t>
      </w:r>
      <w:r w:rsidRPr="00A808A7">
        <w:t>-</w:t>
      </w:r>
      <w:r w:rsidRPr="001A6EA8">
        <w:rPr>
          <w:rStyle w:val="Style13ptBold"/>
        </w:rPr>
        <w:t>2016</w:t>
      </w:r>
      <w:r w:rsidRPr="00A808A7">
        <w:t xml:space="preserve"> </w:t>
      </w:r>
      <w:r w:rsidRPr="001A6EA8">
        <w:rPr>
          <w:sz w:val="14"/>
          <w:szCs w:val="14"/>
        </w:rPr>
        <w:t>["Why China fears a President Clinton far more than it does Trump," CNBC, http://www.cnbc.com/2016/07/11/china-fears-hillary-clinton-focus-on-south-china-sea-human-rights-far-more-than-it-does-donald-trump.html]</w:t>
      </w:r>
    </w:p>
    <w:p w14:paraId="15F9D564" w14:textId="77777777" w:rsidR="003416CC" w:rsidRPr="001A6EA8" w:rsidRDefault="003416CC" w:rsidP="003416CC">
      <w:pPr>
        <w:rPr>
          <w:u w:val="single"/>
        </w:rPr>
      </w:pPr>
      <w:r>
        <w:t xml:space="preserve">In 2010, then </w:t>
      </w:r>
      <w:r w:rsidRPr="001A6EA8">
        <w:rPr>
          <w:u w:val="single"/>
        </w:rPr>
        <w:t xml:space="preserve">Secretary of State Hillary </w:t>
      </w:r>
      <w:r w:rsidRPr="005C3E07">
        <w:rPr>
          <w:highlight w:val="yellow"/>
          <w:u w:val="single"/>
        </w:rPr>
        <w:t>Clinton provoked outrage</w:t>
      </w:r>
      <w:r w:rsidRPr="001A6EA8">
        <w:rPr>
          <w:u w:val="single"/>
        </w:rPr>
        <w:t xml:space="preserve"> </w:t>
      </w:r>
      <w:r w:rsidRPr="005C3E07">
        <w:rPr>
          <w:highlight w:val="yellow"/>
          <w:u w:val="single"/>
        </w:rPr>
        <w:t xml:space="preserve">in Beijing </w:t>
      </w:r>
      <w:r w:rsidRPr="005C3E07">
        <w:rPr>
          <w:u w:val="single"/>
        </w:rPr>
        <w:t>when she pushed the South China Sea to the top of</w:t>
      </w:r>
      <w:r w:rsidRPr="001A6EA8">
        <w:rPr>
          <w:u w:val="single"/>
        </w:rPr>
        <w:t xml:space="preserve"> the regional and U.S. security </w:t>
      </w:r>
      <w:r w:rsidRPr="005C3E07">
        <w:rPr>
          <w:u w:val="single"/>
        </w:rPr>
        <w:t>agendas</w:t>
      </w:r>
      <w:r w:rsidRPr="001A6EA8">
        <w:rPr>
          <w:u w:val="single"/>
        </w:rPr>
        <w:t xml:space="preserve">. </w:t>
      </w:r>
      <w:r>
        <w:t xml:space="preserve">Now as an international court prepares to hand down a ruling that threatens China's sweeping claims in the vital waterway, Beijing is watching Clinton's presidential run with trepidation. Combined with her tough line on human rights and role in leading President Barack Obama's Asia "rebalancing", </w:t>
      </w:r>
      <w:r w:rsidRPr="005C3E07">
        <w:rPr>
          <w:rStyle w:val="Emphasis"/>
          <w:highlight w:val="yellow"/>
        </w:rPr>
        <w:t>Clinton is well-known in China</w:t>
      </w:r>
      <w:r w:rsidRPr="005C3E07">
        <w:rPr>
          <w:highlight w:val="yellow"/>
          <w:u w:val="single"/>
        </w:rPr>
        <w:t xml:space="preserve"> </w:t>
      </w:r>
      <w:r w:rsidRPr="005C3E07">
        <w:rPr>
          <w:rStyle w:val="Emphasis"/>
          <w:highlight w:val="yellow"/>
        </w:rPr>
        <w:t>- but not well</w:t>
      </w:r>
      <w:r w:rsidRPr="001A6EA8">
        <w:rPr>
          <w:rStyle w:val="Emphasis"/>
        </w:rPr>
        <w:t xml:space="preserve"> </w:t>
      </w:r>
      <w:r w:rsidRPr="005C3E07">
        <w:rPr>
          <w:rStyle w:val="Emphasis"/>
          <w:highlight w:val="yellow"/>
        </w:rPr>
        <w:t>liked</w:t>
      </w:r>
      <w:r w:rsidRPr="001A6EA8">
        <w:rPr>
          <w:u w:val="single"/>
        </w:rPr>
        <w:t xml:space="preserve">. </w:t>
      </w:r>
      <w:r>
        <w:t xml:space="preserve">While </w:t>
      </w:r>
      <w:r w:rsidRPr="001A6EA8">
        <w:rPr>
          <w:u w:val="single"/>
        </w:rPr>
        <w:t xml:space="preserve">presidential rival Donald </w:t>
      </w:r>
      <w:r w:rsidRPr="00D3492B">
        <w:rPr>
          <w:highlight w:val="yellow"/>
          <w:u w:val="single"/>
        </w:rPr>
        <w:t>Trump</w:t>
      </w:r>
      <w:r w:rsidRPr="00D3492B">
        <w:rPr>
          <w:u w:val="single"/>
        </w:rPr>
        <w:t xml:space="preserve"> has irritated</w:t>
      </w:r>
      <w:r w:rsidRPr="001A6EA8">
        <w:rPr>
          <w:u w:val="single"/>
        </w:rPr>
        <w:t xml:space="preserve"> Beijing with comments such as comparing the U.S. trade deficit with China to rape, </w:t>
      </w:r>
      <w:r w:rsidRPr="00D3492B">
        <w:rPr>
          <w:u w:val="single"/>
        </w:rPr>
        <w:t>he</w:t>
      </w:r>
      <w:r w:rsidRPr="001A6EA8">
        <w:rPr>
          <w:u w:val="single"/>
        </w:rPr>
        <w:t xml:space="preserve"> </w:t>
      </w:r>
      <w:r w:rsidRPr="00D3492B">
        <w:rPr>
          <w:highlight w:val="yellow"/>
          <w:u w:val="single"/>
        </w:rPr>
        <w:t>is</w:t>
      </w:r>
      <w:r w:rsidRPr="001A6EA8">
        <w:rPr>
          <w:u w:val="single"/>
        </w:rPr>
        <w:t xml:space="preserve"> largely an </w:t>
      </w:r>
      <w:r w:rsidRPr="00D3492B">
        <w:rPr>
          <w:highlight w:val="yellow"/>
          <w:u w:val="single"/>
        </w:rPr>
        <w:t>unknown</w:t>
      </w:r>
      <w:r w:rsidRPr="001A6EA8">
        <w:rPr>
          <w:u w:val="single"/>
        </w:rPr>
        <w:t xml:space="preserve"> quantity</w:t>
      </w:r>
      <w:r w:rsidRPr="00D3492B">
        <w:rPr>
          <w:highlight w:val="yellow"/>
          <w:u w:val="single"/>
        </w:rPr>
        <w:t>, a person who</w:t>
      </w:r>
      <w:r w:rsidRPr="001A6EA8">
        <w:rPr>
          <w:u w:val="single"/>
        </w:rPr>
        <w:t xml:space="preserve"> even privately </w:t>
      </w:r>
      <w:r w:rsidRPr="00D3492B">
        <w:rPr>
          <w:highlight w:val="yellow"/>
          <w:u w:val="single"/>
        </w:rPr>
        <w:t>officials shrug</w:t>
      </w:r>
      <w:r w:rsidRPr="001A6EA8">
        <w:rPr>
          <w:u w:val="single"/>
        </w:rPr>
        <w:t xml:space="preserve"> their shoulders </w:t>
      </w:r>
      <w:r w:rsidRPr="00D3492B">
        <w:rPr>
          <w:highlight w:val="yellow"/>
          <w:u w:val="single"/>
        </w:rPr>
        <w:t>over</w:t>
      </w:r>
      <w:r w:rsidRPr="001A6EA8">
        <w:rPr>
          <w:u w:val="single"/>
        </w:rPr>
        <w:t>. "</w:t>
      </w:r>
      <w:r w:rsidRPr="00D3492B">
        <w:rPr>
          <w:highlight w:val="yellow"/>
          <w:u w:val="single"/>
        </w:rPr>
        <w:t>Clinton will be</w:t>
      </w:r>
      <w:r w:rsidRPr="001A6EA8">
        <w:rPr>
          <w:u w:val="single"/>
        </w:rPr>
        <w:t xml:space="preserve"> a </w:t>
      </w:r>
      <w:r w:rsidRPr="00D3492B">
        <w:rPr>
          <w:highlight w:val="yellow"/>
          <w:u w:val="single"/>
        </w:rPr>
        <w:t>difficult</w:t>
      </w:r>
      <w:r w:rsidRPr="001A6EA8">
        <w:rPr>
          <w:u w:val="single"/>
        </w:rPr>
        <w:t xml:space="preserve"> partner," </w:t>
      </w:r>
      <w:r w:rsidRPr="00D3492B">
        <w:rPr>
          <w:highlight w:val="yellow"/>
          <w:u w:val="single"/>
        </w:rPr>
        <w:t>one senior Chinese diplomatic source</w:t>
      </w:r>
      <w:r>
        <w:t xml:space="preserve"> told Reuters, having just </w:t>
      </w:r>
      <w:r w:rsidRPr="00D3492B">
        <w:rPr>
          <w:highlight w:val="yellow"/>
          <w:u w:val="single"/>
        </w:rPr>
        <w:t>admitted to not knowing</w:t>
      </w:r>
      <w:r w:rsidRPr="001A6EA8">
        <w:rPr>
          <w:u w:val="single"/>
        </w:rPr>
        <w:t xml:space="preserve"> much about Trump or </w:t>
      </w:r>
      <w:r w:rsidRPr="00D3492B">
        <w:rPr>
          <w:highlight w:val="yellow"/>
          <w:u w:val="single"/>
        </w:rPr>
        <w:t>what he stands for</w:t>
      </w:r>
      <w:r w:rsidRPr="00D3492B">
        <w:rPr>
          <w:rStyle w:val="Emphasis"/>
          <w:highlight w:val="yellow"/>
        </w:rPr>
        <w:t>.</w:t>
      </w:r>
      <w:r w:rsidRPr="001A6EA8">
        <w:rPr>
          <w:rStyle w:val="Emphasis"/>
        </w:rPr>
        <w:t xml:space="preserve"> China remembers clearly a 2010 Southeast Asian security summit in Hanoi, when Clinton waded into the South China Sea dispute, saying open access and legal solutions were a U.S. "national interest" and "pivotal to regional security"</w:t>
      </w:r>
      <w:r>
        <w:t>. In a strongly worded response, China stressed the South China Sea as one of its "core interests", putting the issue up there with Taiwan, Tibet and Xinjiang in terms of its importance to Beijing. China warned its rival claimants and neighbors not to be emboldened by U.S. support - a line it has repeated ever since. An arbitration court hearing the dispute between China and th</w:t>
      </w:r>
      <w:bookmarkStart w:id="0" w:name="_GoBack"/>
      <w:bookmarkEnd w:id="0"/>
      <w:r>
        <w:t xml:space="preserve">e Philippines over the South China Sea is set to hand down its ruling on in the Dutch city of The Hague on Tuesday. Legal experts expect at least some substantive findings to go against China, which has vowed to ignore the ruling. Strength, respect China's military, which is ramping up its presence in the South China Sea as part of a major </w:t>
      </w:r>
      <w:proofErr w:type="spellStart"/>
      <w:r>
        <w:t>modernisation</w:t>
      </w:r>
      <w:proofErr w:type="spellEnd"/>
      <w:r>
        <w:t xml:space="preserve"> </w:t>
      </w:r>
      <w:proofErr w:type="spellStart"/>
      <w:r>
        <w:t>programme</w:t>
      </w:r>
      <w:proofErr w:type="spellEnd"/>
      <w:r>
        <w:t xml:space="preserve">, is also watching the election closely. </w:t>
      </w:r>
      <w:r w:rsidRPr="001A6EA8">
        <w:rPr>
          <w:u w:val="single"/>
        </w:rPr>
        <w:t xml:space="preserve">"Hillary is very fierce when it comes to China," a Chinese official close to the military establishment told Reuters. </w:t>
      </w:r>
      <w:r w:rsidRPr="001A6EA8">
        <w:t>While the Chinese government has been largely quiet about the U.S. election, state</w:t>
      </w:r>
      <w:r>
        <w:t xml:space="preserve"> media has not been so restrained, with one paper even equating Trump to Hitler. In May, </w:t>
      </w:r>
      <w:r w:rsidRPr="001A6EA8">
        <w:rPr>
          <w:u w:val="single"/>
        </w:rPr>
        <w:t>China's official Xinhua news agency noted Trump's more isolationist campaign compared to Clinton's, who it described as an "old foreign policy hand" and important backer of the Asia-Pacific "pivot" that China considers a threat. "As far as she's concerned, being tough on foreign policy is perhaps the best way to show America's so-called 'leadership'," it said in a commentary. Laura Rosenberger, a Clinton campaign foreign policy adviser who worked with her in the State Department, told Reuters Clinton would remain tough on the South China Sea issue</w:t>
      </w:r>
      <w:r>
        <w:t xml:space="preserve">. "She believes that we need to be very strong in terms of standing up to many of the actions the Chinese have taken," Rosenberger said. "She believes in the principles of freedom of navigation in international waters, that commerce on the high seas in incredibly important to the United States, and that these are really very direct interests that we need to continue to stand up for." </w:t>
      </w:r>
      <w:r w:rsidRPr="00D3492B">
        <w:rPr>
          <w:highlight w:val="yellow"/>
          <w:u w:val="single"/>
        </w:rPr>
        <w:t>Trump adviser</w:t>
      </w:r>
      <w:r w:rsidRPr="001A6EA8">
        <w:rPr>
          <w:u w:val="single"/>
        </w:rPr>
        <w:t xml:space="preserve"> Peter </w:t>
      </w:r>
      <w:r w:rsidRPr="00D3492B">
        <w:rPr>
          <w:highlight w:val="yellow"/>
          <w:u w:val="single"/>
        </w:rPr>
        <w:t>Navarro</w:t>
      </w:r>
      <w:r>
        <w:t xml:space="preserve">, an economist at University of California Irvine and the author of the book, "Crouching Tiger: What China's Militarism Means for the World," </w:t>
      </w:r>
      <w:r w:rsidRPr="00D3492B">
        <w:rPr>
          <w:highlight w:val="yellow"/>
          <w:u w:val="single"/>
        </w:rPr>
        <w:t>said a</w:t>
      </w:r>
      <w:r w:rsidRPr="00D3492B">
        <w:rPr>
          <w:highlight w:val="yellow"/>
        </w:rPr>
        <w:t xml:space="preserve"> </w:t>
      </w:r>
      <w:r w:rsidRPr="00D3492B">
        <w:rPr>
          <w:rStyle w:val="Emphasis"/>
          <w:highlight w:val="yellow"/>
        </w:rPr>
        <w:t>Trump presidency would lead to respect</w:t>
      </w:r>
      <w:r w:rsidRPr="001A6EA8">
        <w:rPr>
          <w:rStyle w:val="Emphasis"/>
        </w:rPr>
        <w:t xml:space="preserve">. </w:t>
      </w:r>
      <w:r w:rsidRPr="001A6EA8">
        <w:rPr>
          <w:u w:val="single"/>
        </w:rPr>
        <w:t>"</w:t>
      </w:r>
      <w:r w:rsidRPr="00D3492B">
        <w:rPr>
          <w:highlight w:val="yellow"/>
          <w:u w:val="single"/>
        </w:rPr>
        <w:t>The central difference between a Trump administration and</w:t>
      </w:r>
      <w:r w:rsidRPr="001A6EA8">
        <w:rPr>
          <w:u w:val="single"/>
        </w:rPr>
        <w:t xml:space="preserve"> the current administration or a </w:t>
      </w:r>
      <w:r w:rsidRPr="00D3492B">
        <w:rPr>
          <w:highlight w:val="yellow"/>
          <w:u w:val="single"/>
        </w:rPr>
        <w:t>Clinton</w:t>
      </w:r>
      <w:r>
        <w:t xml:space="preserve"> administration is respect. The leaders of Russia, </w:t>
      </w:r>
      <w:r w:rsidRPr="00D3492B">
        <w:rPr>
          <w:highlight w:val="yellow"/>
          <w:u w:val="single"/>
        </w:rPr>
        <w:t>the leaders of China will respect</w:t>
      </w:r>
      <w:r w:rsidRPr="001A6EA8">
        <w:rPr>
          <w:u w:val="single"/>
        </w:rPr>
        <w:t xml:space="preserve"> Mr. </w:t>
      </w:r>
      <w:r w:rsidRPr="00D3492B">
        <w:rPr>
          <w:highlight w:val="yellow"/>
          <w:u w:val="single"/>
        </w:rPr>
        <w:t>Trump</w:t>
      </w:r>
      <w:r w:rsidRPr="001A6EA8">
        <w:rPr>
          <w:u w:val="single"/>
        </w:rPr>
        <w:t xml:space="preserve">, will respect America because we will be strong economically, militarily and politically." </w:t>
      </w:r>
    </w:p>
    <w:p w14:paraId="2C7C0A83" w14:textId="77777777" w:rsidR="003416CC" w:rsidRDefault="003416CC" w:rsidP="003416CC"/>
    <w:p w14:paraId="1CCFDA76" w14:textId="77777777" w:rsidR="00990CBF" w:rsidRPr="00990CBF" w:rsidRDefault="00990CBF" w:rsidP="00990CBF"/>
    <w:sectPr w:rsidR="00990CBF" w:rsidRPr="00990CB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Menlo Regular">
    <w:altName w:val="Times New Roman"/>
    <w:charset w:val="00"/>
    <w:family w:val="auto"/>
    <w:pitch w:val="variable"/>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 w:name="inherit">
    <w:altName w:val="Times New Roman"/>
    <w:panose1 w:val="00000000000000000000"/>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C7E3C72"/>
    <w:multiLevelType w:val="hybridMultilevel"/>
    <w:tmpl w:val="A4BC68F6"/>
    <w:lvl w:ilvl="0" w:tplc="61789ECC">
      <w:start w:val="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60FE6"/>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0FE6"/>
    <w:rsid w:val="001761FC"/>
    <w:rsid w:val="00182655"/>
    <w:rsid w:val="001840F2"/>
    <w:rsid w:val="00185134"/>
    <w:rsid w:val="001856C6"/>
    <w:rsid w:val="00191B5F"/>
    <w:rsid w:val="00192487"/>
    <w:rsid w:val="00193416"/>
    <w:rsid w:val="00193619"/>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318"/>
    <w:rsid w:val="00207FD8"/>
    <w:rsid w:val="00210FAF"/>
    <w:rsid w:val="00213B1E"/>
    <w:rsid w:val="00215284"/>
    <w:rsid w:val="002168F2"/>
    <w:rsid w:val="0022483C"/>
    <w:rsid w:val="0022589F"/>
    <w:rsid w:val="002343FE"/>
    <w:rsid w:val="00235F7B"/>
    <w:rsid w:val="002403E2"/>
    <w:rsid w:val="002502CF"/>
    <w:rsid w:val="00267EBB"/>
    <w:rsid w:val="0027023B"/>
    <w:rsid w:val="00272F3F"/>
    <w:rsid w:val="00274EDB"/>
    <w:rsid w:val="0027729E"/>
    <w:rsid w:val="002843B2"/>
    <w:rsid w:val="00284ED6"/>
    <w:rsid w:val="00290C5A"/>
    <w:rsid w:val="00290C92"/>
    <w:rsid w:val="00291717"/>
    <w:rsid w:val="0029647A"/>
    <w:rsid w:val="00296504"/>
    <w:rsid w:val="002B5511"/>
    <w:rsid w:val="002B7ACF"/>
    <w:rsid w:val="002E0643"/>
    <w:rsid w:val="002E392E"/>
    <w:rsid w:val="002E6BBC"/>
    <w:rsid w:val="002F1BA9"/>
    <w:rsid w:val="002F5D87"/>
    <w:rsid w:val="002F6E74"/>
    <w:rsid w:val="003106B3"/>
    <w:rsid w:val="0031385D"/>
    <w:rsid w:val="003171AB"/>
    <w:rsid w:val="003223B2"/>
    <w:rsid w:val="00322A67"/>
    <w:rsid w:val="00330E13"/>
    <w:rsid w:val="00335A23"/>
    <w:rsid w:val="00340707"/>
    <w:rsid w:val="003416CC"/>
    <w:rsid w:val="00341C61"/>
    <w:rsid w:val="00344F30"/>
    <w:rsid w:val="00351841"/>
    <w:rsid w:val="00351DB8"/>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0BA9"/>
    <w:rsid w:val="003B1668"/>
    <w:rsid w:val="003C5F4C"/>
    <w:rsid w:val="003D4E16"/>
    <w:rsid w:val="003D5EA8"/>
    <w:rsid w:val="003D7B28"/>
    <w:rsid w:val="003E305E"/>
    <w:rsid w:val="003E34DB"/>
    <w:rsid w:val="003E5302"/>
    <w:rsid w:val="003E5BF1"/>
    <w:rsid w:val="003F0CDE"/>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868DE"/>
    <w:rsid w:val="00496BB2"/>
    <w:rsid w:val="004B37B4"/>
    <w:rsid w:val="004B72B4"/>
    <w:rsid w:val="004C0314"/>
    <w:rsid w:val="004C0D3D"/>
    <w:rsid w:val="004C213E"/>
    <w:rsid w:val="004C376C"/>
    <w:rsid w:val="004C657F"/>
    <w:rsid w:val="004D17D8"/>
    <w:rsid w:val="004D52D8"/>
    <w:rsid w:val="004D6455"/>
    <w:rsid w:val="004E355B"/>
    <w:rsid w:val="005028E5"/>
    <w:rsid w:val="00503735"/>
    <w:rsid w:val="00507D36"/>
    <w:rsid w:val="00516A88"/>
    <w:rsid w:val="00522065"/>
    <w:rsid w:val="005224F2"/>
    <w:rsid w:val="00533F1C"/>
    <w:rsid w:val="0053667B"/>
    <w:rsid w:val="00536D8B"/>
    <w:rsid w:val="005379C3"/>
    <w:rsid w:val="005519C2"/>
    <w:rsid w:val="005523E0"/>
    <w:rsid w:val="0055320F"/>
    <w:rsid w:val="0055699B"/>
    <w:rsid w:val="0056020A"/>
    <w:rsid w:val="0056252E"/>
    <w:rsid w:val="00563D3D"/>
    <w:rsid w:val="005659AA"/>
    <w:rsid w:val="005676E8"/>
    <w:rsid w:val="00577C12"/>
    <w:rsid w:val="00580A63"/>
    <w:rsid w:val="00580BFC"/>
    <w:rsid w:val="00581048"/>
    <w:rsid w:val="00581203"/>
    <w:rsid w:val="0058349C"/>
    <w:rsid w:val="00585FBE"/>
    <w:rsid w:val="005870E8"/>
    <w:rsid w:val="0058789C"/>
    <w:rsid w:val="005A4D4E"/>
    <w:rsid w:val="005A7237"/>
    <w:rsid w:val="005B21FA"/>
    <w:rsid w:val="005B3244"/>
    <w:rsid w:val="005B4D6A"/>
    <w:rsid w:val="005B51E4"/>
    <w:rsid w:val="005B6EE8"/>
    <w:rsid w:val="005B7731"/>
    <w:rsid w:val="005C3E07"/>
    <w:rsid w:val="005C4515"/>
    <w:rsid w:val="005C5602"/>
    <w:rsid w:val="005C74A6"/>
    <w:rsid w:val="005D23E8"/>
    <w:rsid w:val="005D3B4D"/>
    <w:rsid w:val="005D615C"/>
    <w:rsid w:val="005E1860"/>
    <w:rsid w:val="005F063B"/>
    <w:rsid w:val="005F14FF"/>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75F22"/>
    <w:rsid w:val="00692CF2"/>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12FD"/>
    <w:rsid w:val="00793C6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C7F91"/>
    <w:rsid w:val="008D1B91"/>
    <w:rsid w:val="008D724A"/>
    <w:rsid w:val="008E7A3E"/>
    <w:rsid w:val="008F41FD"/>
    <w:rsid w:val="008F4479"/>
    <w:rsid w:val="008F4BA0"/>
    <w:rsid w:val="00901726"/>
    <w:rsid w:val="00920E6A"/>
    <w:rsid w:val="00931816"/>
    <w:rsid w:val="00932C71"/>
    <w:rsid w:val="009431ED"/>
    <w:rsid w:val="009509D5"/>
    <w:rsid w:val="009538F5"/>
    <w:rsid w:val="00957187"/>
    <w:rsid w:val="00960255"/>
    <w:rsid w:val="009603E1"/>
    <w:rsid w:val="00961C9D"/>
    <w:rsid w:val="00963065"/>
    <w:rsid w:val="0097151F"/>
    <w:rsid w:val="00973777"/>
    <w:rsid w:val="00976E78"/>
    <w:rsid w:val="009775C0"/>
    <w:rsid w:val="00981F23"/>
    <w:rsid w:val="00990634"/>
    <w:rsid w:val="00990CBF"/>
    <w:rsid w:val="00991733"/>
    <w:rsid w:val="00992078"/>
    <w:rsid w:val="0099235E"/>
    <w:rsid w:val="00992BE3"/>
    <w:rsid w:val="009A1467"/>
    <w:rsid w:val="009A6464"/>
    <w:rsid w:val="009B69F5"/>
    <w:rsid w:val="009C26DE"/>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5BF2"/>
    <w:rsid w:val="00A8674A"/>
    <w:rsid w:val="00A96E24"/>
    <w:rsid w:val="00AA6F6E"/>
    <w:rsid w:val="00AB122B"/>
    <w:rsid w:val="00AB21B0"/>
    <w:rsid w:val="00AB48D3"/>
    <w:rsid w:val="00AC1164"/>
    <w:rsid w:val="00AD0EE1"/>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24ED7"/>
    <w:rsid w:val="00C263F1"/>
    <w:rsid w:val="00C3164F"/>
    <w:rsid w:val="00C31B5E"/>
    <w:rsid w:val="00C34D3E"/>
    <w:rsid w:val="00C35B37"/>
    <w:rsid w:val="00C3747A"/>
    <w:rsid w:val="00C37F29"/>
    <w:rsid w:val="00C56DCC"/>
    <w:rsid w:val="00C57075"/>
    <w:rsid w:val="00C72AFE"/>
    <w:rsid w:val="00C81619"/>
    <w:rsid w:val="00CA013C"/>
    <w:rsid w:val="00CA5A3B"/>
    <w:rsid w:val="00CA6D6D"/>
    <w:rsid w:val="00CC1D67"/>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492B"/>
    <w:rsid w:val="00D354F2"/>
    <w:rsid w:val="00D36875"/>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3BEE"/>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56C2"/>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0565"/>
    <w:rsid w:val="00ED3BBA"/>
    <w:rsid w:val="00ED4E12"/>
    <w:rsid w:val="00EE051B"/>
    <w:rsid w:val="00EE54B4"/>
    <w:rsid w:val="00EF1AD8"/>
    <w:rsid w:val="00EF2B5C"/>
    <w:rsid w:val="00EF7794"/>
    <w:rsid w:val="00F02046"/>
    <w:rsid w:val="00F053D8"/>
    <w:rsid w:val="00F07888"/>
    <w:rsid w:val="00F11F17"/>
    <w:rsid w:val="00F1313D"/>
    <w:rsid w:val="00F201E7"/>
    <w:rsid w:val="00F204E0"/>
    <w:rsid w:val="00F20B16"/>
    <w:rsid w:val="00F21C79"/>
    <w:rsid w:val="00F238C9"/>
    <w:rsid w:val="00F23CA5"/>
    <w:rsid w:val="00F277AA"/>
    <w:rsid w:val="00F31955"/>
    <w:rsid w:val="00F34C06"/>
    <w:rsid w:val="00F432A3"/>
    <w:rsid w:val="00F43EA3"/>
    <w:rsid w:val="00F50C55"/>
    <w:rsid w:val="00F57FFB"/>
    <w:rsid w:val="00F601E6"/>
    <w:rsid w:val="00F73954"/>
    <w:rsid w:val="00F87211"/>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43C08"/>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456C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E456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456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456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E456C2"/>
    <w:pPr>
      <w:keepNext/>
      <w:keepLines/>
      <w:spacing w:before="40" w:after="0"/>
      <w:outlineLvl w:val="3"/>
    </w:pPr>
    <w:rPr>
      <w:rFonts w:eastAsiaTheme="majorEastAsia" w:cstheme="majorBidi"/>
      <w:b/>
      <w:iCs/>
      <w:sz w:val="24"/>
    </w:rPr>
  </w:style>
  <w:style w:type="character" w:default="1" w:styleId="DefaultParagraphFont">
    <w:name w:val="Default Paragraph Font"/>
    <w:uiPriority w:val="1"/>
    <w:semiHidden/>
    <w:unhideWhenUsed/>
    <w:rsid w:val="00E456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456C2"/>
  </w:style>
  <w:style w:type="character" w:customStyle="1" w:styleId="Heading1Char">
    <w:name w:val="Heading 1 Char"/>
    <w:aliases w:val="Pocket Char"/>
    <w:basedOn w:val="DefaultParagraphFont"/>
    <w:link w:val="Heading1"/>
    <w:rsid w:val="00E456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456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456C2"/>
    <w:rPr>
      <w:rFonts w:ascii="Calibri" w:eastAsiaTheme="majorEastAsia" w:hAnsi="Calibri"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456C2"/>
    <w:rPr>
      <w:rFonts w:ascii="Calibri" w:eastAsiaTheme="majorEastAsia" w:hAnsi="Calibri" w:cstheme="majorBidi"/>
      <w:b/>
      <w:iCs/>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E456C2"/>
    <w:rPr>
      <w:b/>
      <w:bCs/>
      <w:sz w:val="24"/>
      <w:u w:val="none"/>
    </w:rPr>
  </w:style>
  <w:style w:type="character" w:customStyle="1" w:styleId="StyleUnderline">
    <w:name w:val="Style Underline"/>
    <w:aliases w:val="Underline,Style Bold Underline,Intense Emphasis1,apple-style-span + 6 pt,Bold,Kern at 16 pt,Intense Emphasis2,Intense Emphasis21,Title Char,HHeading 3 + 12 pt,Cards + Font: 12 pt Char,Style,Bold Cite Char,ci,Citation Char Char Char,c,B"/>
    <w:basedOn w:val="DefaultParagraphFont"/>
    <w:uiPriority w:val="6"/>
    <w:qFormat/>
    <w:rsid w:val="00E456C2"/>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
    <w:basedOn w:val="DefaultParagraphFont"/>
    <w:link w:val="textbold"/>
    <w:uiPriority w:val="7"/>
    <w:qFormat/>
    <w:rsid w:val="00E456C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E456C2"/>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E456C2"/>
    <w:rPr>
      <w:color w:val="auto"/>
      <w:u w:val="none"/>
    </w:rPr>
  </w:style>
  <w:style w:type="paragraph" w:styleId="DocumentMap">
    <w:name w:val="Document Map"/>
    <w:basedOn w:val="Normal"/>
    <w:link w:val="DocumentMapChar"/>
    <w:uiPriority w:val="99"/>
    <w:semiHidden/>
    <w:unhideWhenUsed/>
    <w:rsid w:val="00F8721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87211"/>
    <w:rPr>
      <w:rFonts w:ascii="Lucida Grande" w:hAnsi="Lucida Grande" w:cs="Lucida Grande"/>
    </w:rPr>
  </w:style>
  <w:style w:type="paragraph" w:customStyle="1" w:styleId="textbold">
    <w:name w:val="text bold"/>
    <w:basedOn w:val="Normal"/>
    <w:link w:val="Emphasis"/>
    <w:uiPriority w:val="7"/>
    <w:qFormat/>
    <w:rsid w:val="00193619"/>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rFonts w:eastAsiaTheme="minorEastAsia"/>
      <w:b/>
      <w:iCs/>
      <w:szCs w:val="24"/>
      <w:u w:val="single"/>
    </w:rPr>
  </w:style>
  <w:style w:type="character" w:customStyle="1" w:styleId="underline">
    <w:name w:val="underline"/>
    <w:basedOn w:val="DefaultParagraphFont"/>
    <w:qFormat/>
    <w:locked/>
    <w:rsid w:val="009431ED"/>
    <w:rPr>
      <w:rFonts w:cs="Times New Roman"/>
      <w:u w:val="single"/>
    </w:rPr>
  </w:style>
  <w:style w:type="paragraph" w:styleId="NoSpacing">
    <w:name w:val="No Spacing"/>
    <w:uiPriority w:val="1"/>
    <w:qFormat/>
    <w:rsid w:val="004868DE"/>
    <w:rPr>
      <w:rFonts w:ascii="Calibri" w:hAnsi="Calibri"/>
      <w:sz w:val="22"/>
    </w:rPr>
  </w:style>
  <w:style w:type="paragraph" w:customStyle="1" w:styleId="UnderlinePara">
    <w:name w:val="Underline Para"/>
    <w:basedOn w:val="Normal"/>
    <w:uiPriority w:val="6"/>
    <w:qFormat/>
    <w:rsid w:val="00291717"/>
    <w:pPr>
      <w:widowControl w:val="0"/>
      <w:suppressAutoHyphens/>
      <w:spacing w:after="200" w:line="240" w:lineRule="auto"/>
      <w:contextualSpacing/>
    </w:pPr>
    <w:rPr>
      <w:rFonts w:asciiTheme="minorHAnsi" w:hAnsiTheme="minorHAnsi"/>
      <w:u w:val="single"/>
    </w:rPr>
  </w:style>
  <w:style w:type="paragraph" w:customStyle="1" w:styleId="card">
    <w:name w:val="card"/>
    <w:basedOn w:val="Normal"/>
    <w:next w:val="Normal"/>
    <w:link w:val="cardChar"/>
    <w:qFormat/>
    <w:rsid w:val="00344F30"/>
    <w:pPr>
      <w:spacing w:before="120" w:after="120" w:line="240" w:lineRule="auto"/>
    </w:pPr>
    <w:rPr>
      <w:rFonts w:ascii="Garamond" w:hAnsi="Garamond" w:cs="Calibri"/>
      <w:sz w:val="16"/>
    </w:rPr>
  </w:style>
  <w:style w:type="character" w:customStyle="1" w:styleId="cardChar">
    <w:name w:val="card Char"/>
    <w:link w:val="card"/>
    <w:rsid w:val="00344F30"/>
    <w:rPr>
      <w:rFonts w:ascii="Garamond" w:eastAsiaTheme="minorHAnsi" w:hAnsi="Garamond" w:cs="Calibri"/>
      <w:sz w:val="16"/>
      <w:szCs w:val="22"/>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793C64"/>
    <w:rPr>
      <w:rFonts w:eastAsia="SimSun" w:cs="Arial"/>
      <w:b/>
      <w:bCs/>
      <w:iCs/>
      <w:szCs w:val="28"/>
      <w:lang w:eastAsia="zh-CN"/>
    </w:rPr>
  </w:style>
  <w:style w:type="paragraph" w:styleId="ListParagraph">
    <w:name w:val="List Paragraph"/>
    <w:basedOn w:val="Normal"/>
    <w:uiPriority w:val="34"/>
    <w:qFormat/>
    <w:rsid w:val="00A85B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washingtontimes.com/topics/donald-trump/" TargetMode="External"/><Relationship Id="rId18" Type="http://schemas.openxmlformats.org/officeDocument/2006/relationships/hyperlink" Target="http://www.washingtontimes.com/topics/nate-silver/" TargetMode="External"/><Relationship Id="rId26" Type="http://schemas.openxmlformats.org/officeDocument/2006/relationships/hyperlink" Target="http://www.scientificamerican.com/article/hillary-clinton-may-take-a-strong-stance-on-global-warming/" TargetMode="External"/><Relationship Id="rId3" Type="http://schemas.openxmlformats.org/officeDocument/2006/relationships/customXml" Target="../customXml/item3.xml"/><Relationship Id="rId21" Type="http://schemas.openxmlformats.org/officeDocument/2006/relationships/hyperlink" Target="http://www.lowyinterpreter.org/post/2015/08/25/China-bashing-American-campaign-ritual-or-harbinger-of-tougher-policy.aspx%20//" TargetMode="External"/><Relationship Id="rId7" Type="http://schemas.openxmlformats.org/officeDocument/2006/relationships/settings" Target="settings.xml"/><Relationship Id="rId12" Type="http://schemas.openxmlformats.org/officeDocument/2006/relationships/hyperlink" Target="http://www.washingtontimes.com/topics/nate-silver/" TargetMode="External"/><Relationship Id="rId17" Type="http://schemas.openxmlformats.org/officeDocument/2006/relationships/hyperlink" Target="http://www.washingtontimes.com/topics/hillary-clinton/" TargetMode="External"/><Relationship Id="rId25" Type="http://schemas.openxmlformats.org/officeDocument/2006/relationships/hyperlink" Target="http://www.scientificamerican.com/article/hillary-clinton-may-take-a-strong-stance-on-global-warming/" TargetMode="External"/><Relationship Id="rId2" Type="http://schemas.openxmlformats.org/officeDocument/2006/relationships/customXml" Target="../customXml/item2.xml"/><Relationship Id="rId16" Type="http://schemas.openxmlformats.org/officeDocument/2006/relationships/hyperlink" Target="http://www.washingtontimes.com/topics/nate-silver/" TargetMode="External"/><Relationship Id="rId20" Type="http://schemas.openxmlformats.org/officeDocument/2006/relationships/hyperlink" Target="http://fivethirtyeight.com/features/donald-trump-has-a-20-percent-chance-of-becoming-presiden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realclearpolitics.com/epolls/2016/president/us/general_election_trump_vs_clinton-5491.html" TargetMode="External"/><Relationship Id="rId24" Type="http://schemas.openxmlformats.org/officeDocument/2006/relationships/hyperlink" Target="http://www.huffingtonpost.com/erin-mcpike/democrats-are-ceding-fore_b_7632524.html" TargetMode="External"/><Relationship Id="rId5" Type="http://schemas.openxmlformats.org/officeDocument/2006/relationships/numbering" Target="numbering.xml"/><Relationship Id="rId15" Type="http://schemas.openxmlformats.org/officeDocument/2006/relationships/hyperlink" Target="http://www.washingtontimes.com/topics/nate-silver/" TargetMode="External"/><Relationship Id="rId23" Type="http://schemas.openxmlformats.org/officeDocument/2006/relationships/hyperlink" Target="http://www.nytimes.com/2016/01/30/business/donald-trump-unions.html" TargetMode="External"/><Relationship Id="rId28" Type="http://schemas.openxmlformats.org/officeDocument/2006/relationships/hyperlink" Target="https://www.theguardian.com/commentisfree/2016/jun/11/trump-cant-win-election-america-political-earthquake" TargetMode="External"/><Relationship Id="rId10" Type="http://schemas.openxmlformats.org/officeDocument/2006/relationships/hyperlink" Target="http://www.usnews.com/news/articles/2016-07-13/trump-family-staff-divided-between-gingrich-pence" TargetMode="External"/><Relationship Id="rId19" Type="http://schemas.openxmlformats.org/officeDocument/2006/relationships/hyperlink" Target="http://www.washingtontimes.com/topics/donald-trump/" TargetMode="External"/><Relationship Id="rId4" Type="http://schemas.openxmlformats.org/officeDocument/2006/relationships/customXml" Target="../customXml/item4.xml"/><Relationship Id="rId9" Type="http://schemas.openxmlformats.org/officeDocument/2006/relationships/hyperlink" Target="http://thehill.com/policy/finance/economy/prediction-hillary-clinton-easily-wins-beats-donald-trump-moodys-presidential-election-model%207/1/16%20//" TargetMode="External"/><Relationship Id="rId14" Type="http://schemas.openxmlformats.org/officeDocument/2006/relationships/hyperlink" Target="http://www.washingtontimes.com/topics/nate-silver/" TargetMode="External"/><Relationship Id="rId22" Type="http://schemas.openxmlformats.org/officeDocument/2006/relationships/hyperlink" Target="https://www.washingtonpost.com/politics/anti-china-rhetoric-in-campaign-suggests-change-under-a-new-president/2015/09/23/f6bb3066-61ff-11e5-b38e-06883aacba64_story.html" TargetMode="External"/><Relationship Id="rId27" Type="http://schemas.openxmlformats.org/officeDocument/2006/relationships/hyperlink" Target="https://www.washingtonpost.com/blogs/ezra-klein/post/presidents-keep-their-campaign-promises/2011/08/25/gIQAwCA9DQ_blog.htm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80C36A-1F70-4431-AC4B-CC8105D5F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31680</Words>
  <Characters>180580</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211837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Sarah Spring</cp:lastModifiedBy>
  <cp:revision>3</cp:revision>
  <dcterms:created xsi:type="dcterms:W3CDTF">2016-07-16T21:33:00Z</dcterms:created>
  <dcterms:modified xsi:type="dcterms:W3CDTF">2016-07-17T13:22:00Z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