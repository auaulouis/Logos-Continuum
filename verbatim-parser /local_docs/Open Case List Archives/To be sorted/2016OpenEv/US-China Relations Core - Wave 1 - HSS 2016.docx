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02B5A0" w14:textId="77777777" w:rsidR="00A95652" w:rsidRDefault="007B6E0F" w:rsidP="007B6E0F">
      <w:pPr>
        <w:pStyle w:val="Heading1"/>
      </w:pPr>
      <w:r>
        <w:t>US-China Relations Core – Wave 2 – HSS</w:t>
      </w:r>
    </w:p>
    <w:p w14:paraId="3A4A9CC2" w14:textId="77777777" w:rsidR="00B661F1" w:rsidRDefault="00B661F1" w:rsidP="00B661F1"/>
    <w:p w14:paraId="5B6C91DF" w14:textId="316B8BD2" w:rsidR="00B661F1" w:rsidRPr="00B661F1" w:rsidRDefault="00B661F1" w:rsidP="00B661F1">
      <w:r>
        <w:t>Updated 7/29 to include four new neg cards about warming from Ewing 16</w:t>
      </w:r>
    </w:p>
    <w:p w14:paraId="2FFE8036" w14:textId="77777777" w:rsidR="007B6E0F" w:rsidRPr="007B6E0F" w:rsidRDefault="007B6E0F" w:rsidP="007B6E0F"/>
    <w:p w14:paraId="51895D3A" w14:textId="77777777" w:rsidR="007B6E0F" w:rsidRDefault="007B6E0F" w:rsidP="007B6E0F"/>
    <w:p w14:paraId="1DCA4A19" w14:textId="77777777" w:rsidR="007B6E0F" w:rsidRDefault="007B6E0F" w:rsidP="007B6E0F">
      <w:pPr>
        <w:pStyle w:val="Heading1"/>
      </w:pPr>
      <w:r>
        <w:lastRenderedPageBreak/>
        <w:t>Internal Link Defense</w:t>
      </w:r>
    </w:p>
    <w:p w14:paraId="74895441" w14:textId="77777777" w:rsidR="007B6E0F" w:rsidRDefault="007B6E0F" w:rsidP="007B6E0F"/>
    <w:p w14:paraId="53724423" w14:textId="77777777" w:rsidR="007B6E0F" w:rsidRDefault="007B6E0F" w:rsidP="007B6E0F">
      <w:pPr>
        <w:pStyle w:val="Heading2"/>
      </w:pPr>
      <w:r>
        <w:lastRenderedPageBreak/>
        <w:t>Affirmative</w:t>
      </w:r>
    </w:p>
    <w:p w14:paraId="61ACDCBD" w14:textId="77777777" w:rsidR="007B6E0F" w:rsidRDefault="007B6E0F" w:rsidP="007B6E0F"/>
    <w:p w14:paraId="3F9D1953" w14:textId="77777777" w:rsidR="007B6E0F" w:rsidRDefault="007B6E0F" w:rsidP="007B6E0F">
      <w:pPr>
        <w:pStyle w:val="Heading3"/>
      </w:pPr>
      <w:r>
        <w:lastRenderedPageBreak/>
        <w:t>I/L – Climate Co-op</w:t>
      </w:r>
    </w:p>
    <w:p w14:paraId="08E156C1" w14:textId="77777777" w:rsidR="007B6E0F" w:rsidRPr="00CD3885" w:rsidRDefault="007B6E0F" w:rsidP="007B6E0F">
      <w:pPr>
        <w:pStyle w:val="Heading4"/>
      </w:pPr>
      <w:r>
        <w:t xml:space="preserve">Cooperation over climate change spills over and outweighs alt causes – collaboration risks being derailed by fears of containment </w:t>
      </w:r>
    </w:p>
    <w:p w14:paraId="47C9D62C" w14:textId="77777777" w:rsidR="007B6E0F" w:rsidRDefault="007B6E0F" w:rsidP="007B6E0F">
      <w:r w:rsidRPr="00B87570">
        <w:rPr>
          <w:rStyle w:val="Style13ptBold"/>
        </w:rPr>
        <w:t>Tai 15 –</w:t>
      </w:r>
      <w:r>
        <w:t xml:space="preserve"> (Michael Tai, University of Cambridge Centre of Development Studies, being interviewed by reporters from The Diplomat, 9/15/15, “The Missing Piece of US-China Relations: Trust,” </w:t>
      </w:r>
      <w:r>
        <w:rPr>
          <w:i/>
        </w:rPr>
        <w:t>The Diplomat</w:t>
      </w:r>
      <w:r>
        <w:t xml:space="preserve">, </w:t>
      </w:r>
      <w:hyperlink r:id="rId7" w:history="1">
        <w:r w:rsidRPr="006C391B">
          <w:rPr>
            <w:rStyle w:val="Hyperlink"/>
          </w:rPr>
          <w:t>http://thediplomat.com/2015/09/the-missing-piece-of-us-china-relations-trust/</w:t>
        </w:r>
      </w:hyperlink>
      <w:r>
        <w:t>, Accessed 7/8/16, HWilson)</w:t>
      </w:r>
    </w:p>
    <w:p w14:paraId="252A2855" w14:textId="77777777" w:rsidR="007B6E0F" w:rsidRPr="00CD3885" w:rsidRDefault="007B6E0F" w:rsidP="007B6E0F"/>
    <w:p w14:paraId="5D5A1041" w14:textId="77777777" w:rsidR="007B6E0F" w:rsidRPr="007B6E0F" w:rsidRDefault="007B6E0F" w:rsidP="007B6E0F">
      <w:r w:rsidRPr="00D76D9B">
        <w:rPr>
          <w:rStyle w:val="StyleUnderline"/>
        </w:rPr>
        <w:t xml:space="preserve">What issue areas provide the most fertile ground for cooperation and </w:t>
      </w:r>
      <w:proofErr w:type="gramStart"/>
      <w:r w:rsidRPr="00D76D9B">
        <w:rPr>
          <w:rStyle w:val="StyleUnderline"/>
        </w:rPr>
        <w:t>trust-building</w:t>
      </w:r>
      <w:proofErr w:type="gramEnd"/>
      <w:r w:rsidRPr="00D76D9B">
        <w:rPr>
          <w:rStyle w:val="StyleUnderline"/>
        </w:rPr>
        <w:t xml:space="preserve"> between the United States and China?</w:t>
      </w:r>
      <w:r w:rsidRPr="007B6E0F">
        <w:t xml:space="preserve"> Is it possible for cooperation on climate issues, for example, to counterbalance negativity in the security realm?</w:t>
      </w:r>
    </w:p>
    <w:p w14:paraId="632E8379" w14:textId="77777777" w:rsidR="007B6E0F" w:rsidRPr="00D76D9B" w:rsidRDefault="007B6E0F" w:rsidP="007B6E0F">
      <w:pPr>
        <w:rPr>
          <w:rStyle w:val="StyleUnderline"/>
        </w:rPr>
      </w:pPr>
      <w:r w:rsidRPr="00AE01DA">
        <w:rPr>
          <w:rStyle w:val="Emphasis"/>
          <w:highlight w:val="yellow"/>
        </w:rPr>
        <w:t>Climate mitigation offers a historic opportunity for cooperation</w:t>
      </w:r>
      <w:r w:rsidRPr="007B6E0F">
        <w:rPr>
          <w:highlight w:val="yellow"/>
        </w:rPr>
        <w:t xml:space="preserve">. </w:t>
      </w:r>
      <w:r w:rsidRPr="00AE01DA">
        <w:rPr>
          <w:rStyle w:val="Emphasis"/>
          <w:highlight w:val="yellow"/>
        </w:rPr>
        <w:t>Global warming is an existential threat</w:t>
      </w:r>
      <w:r w:rsidRPr="007B6E0F">
        <w:t xml:space="preserve">. One would think that </w:t>
      </w:r>
      <w:r w:rsidRPr="00AE01DA">
        <w:rPr>
          <w:rStyle w:val="StyleUnderline"/>
          <w:highlight w:val="yellow"/>
        </w:rPr>
        <w:t>two people</w:t>
      </w:r>
      <w:r w:rsidRPr="00D76D9B">
        <w:rPr>
          <w:rStyle w:val="StyleUnderline"/>
        </w:rPr>
        <w:t xml:space="preserve"> in a boat on rough seas </w:t>
      </w:r>
      <w:r w:rsidRPr="00AE01DA">
        <w:rPr>
          <w:rStyle w:val="StyleUnderline"/>
          <w:highlight w:val="yellow"/>
        </w:rPr>
        <w:t>would</w:t>
      </w:r>
      <w:r w:rsidRPr="007B6E0F">
        <w:t xml:space="preserve">, </w:t>
      </w:r>
      <w:r w:rsidRPr="00AE01DA">
        <w:rPr>
          <w:rStyle w:val="StyleUnderline"/>
          <w:highlight w:val="yellow"/>
        </w:rPr>
        <w:t>for self-preservation</w:t>
      </w:r>
      <w:r w:rsidRPr="007B6E0F">
        <w:t xml:space="preserve">’s sake, </w:t>
      </w:r>
      <w:r w:rsidRPr="00AE01DA">
        <w:rPr>
          <w:rStyle w:val="StyleUnderline"/>
          <w:highlight w:val="yellow"/>
        </w:rPr>
        <w:t>put aside differences and cooperate</w:t>
      </w:r>
      <w:r w:rsidRPr="007B6E0F">
        <w:t xml:space="preserve">. </w:t>
      </w:r>
      <w:proofErr w:type="gramStart"/>
      <w:r w:rsidRPr="007B6E0F">
        <w:t>High income</w:t>
      </w:r>
      <w:proofErr w:type="gramEnd"/>
      <w:r w:rsidRPr="007B6E0F">
        <w:t xml:space="preserve"> countries, however, do not suffer as much from extreme weather and rising sea levels as poor countries (although the former is responsible for putting most of the carbon dioxide into the atmosphere the last 200 years). Despite being in the same boat, they do not share the same sense of urgency. </w:t>
      </w:r>
      <w:r w:rsidRPr="00D76D9B">
        <w:rPr>
          <w:rStyle w:val="StyleUnderline"/>
        </w:rPr>
        <w:t>The Chinese have made significant progress</w:t>
      </w:r>
      <w:r w:rsidRPr="007B6E0F">
        <w:t xml:space="preserve"> since the 12th Five-Year Plan was adopted in 2011, </w:t>
      </w:r>
      <w:r w:rsidRPr="00D76D9B">
        <w:rPr>
          <w:rStyle w:val="StyleUnderline"/>
        </w:rPr>
        <w:t>and</w:t>
      </w:r>
      <w:r w:rsidRPr="007B6E0F">
        <w:t xml:space="preserve"> according to a recent report by the London School of Economics, </w:t>
      </w:r>
      <w:r w:rsidRPr="00D76D9B">
        <w:rPr>
          <w:rStyle w:val="StyleUnderline"/>
        </w:rPr>
        <w:t>China’s greenhouse gases could start to decline within 10 years</w:t>
      </w:r>
      <w:r w:rsidRPr="007B6E0F">
        <w:t xml:space="preserve">, five years earlier than previously expected. </w:t>
      </w:r>
      <w:r w:rsidRPr="00D76D9B">
        <w:rPr>
          <w:rStyle w:val="StyleUnderline"/>
        </w:rPr>
        <w:t xml:space="preserve">Meanwhile, </w:t>
      </w:r>
      <w:r w:rsidRPr="00AE01DA">
        <w:rPr>
          <w:rStyle w:val="StyleUnderline"/>
          <w:highlight w:val="yellow"/>
        </w:rPr>
        <w:t>Washington dragged its heels</w:t>
      </w:r>
      <w:r w:rsidRPr="00D76D9B">
        <w:rPr>
          <w:rStyle w:val="StyleUnderline"/>
        </w:rPr>
        <w:t xml:space="preserve"> even as many U.S. states and municipalities took bold steps to curb carbon emission.</w:t>
      </w:r>
    </w:p>
    <w:p w14:paraId="0A76AE73" w14:textId="77777777" w:rsidR="007B6E0F" w:rsidRPr="00D76D9B" w:rsidRDefault="007B6E0F" w:rsidP="007B6E0F">
      <w:pPr>
        <w:rPr>
          <w:rStyle w:val="Emphasis"/>
        </w:rPr>
      </w:pPr>
      <w:r w:rsidRPr="00D76D9B">
        <w:rPr>
          <w:rStyle w:val="StyleUnderline"/>
        </w:rPr>
        <w:t xml:space="preserve">Last November Presidents </w:t>
      </w:r>
      <w:r w:rsidRPr="00AE01DA">
        <w:rPr>
          <w:rStyle w:val="StyleUnderline"/>
          <w:highlight w:val="yellow"/>
        </w:rPr>
        <w:t>Obama and Xi together pledged to expand joint clean energy</w:t>
      </w:r>
      <w:r w:rsidRPr="00D76D9B">
        <w:rPr>
          <w:rStyle w:val="StyleUnderline"/>
        </w:rPr>
        <w:t xml:space="preserve"> research and </w:t>
      </w:r>
      <w:r w:rsidRPr="00AE01DA">
        <w:rPr>
          <w:rStyle w:val="StyleUnderline"/>
          <w:highlight w:val="yellow"/>
        </w:rPr>
        <w:t>development</w:t>
      </w:r>
      <w:r w:rsidRPr="00D76D9B">
        <w:rPr>
          <w:rStyle w:val="StyleUnderline"/>
        </w:rPr>
        <w:t>, advance carbon capture and storage, and launch climate-smart city initiatives and other measures to tackle global warming</w:t>
      </w:r>
      <w:r w:rsidRPr="007B6E0F">
        <w:t xml:space="preserve">. They also promised to address major impediments to a global climate accord. </w:t>
      </w:r>
      <w:r w:rsidRPr="00AE01DA">
        <w:rPr>
          <w:rStyle w:val="Emphasis"/>
          <w:highlight w:val="yellow"/>
        </w:rPr>
        <w:t>But Western oil companies continue to resist carbon legislation, and Obama’s decision to approve Artic drilling undermines his own climate message.</w:t>
      </w:r>
    </w:p>
    <w:p w14:paraId="060F1E10" w14:textId="77777777" w:rsidR="007B6E0F" w:rsidRPr="00605243" w:rsidRDefault="007B6E0F" w:rsidP="007B6E0F">
      <w:pPr>
        <w:rPr>
          <w:rStyle w:val="Emphasis"/>
        </w:rPr>
      </w:pPr>
      <w:r w:rsidRPr="00AE01DA">
        <w:rPr>
          <w:rStyle w:val="Emphasis"/>
          <w:highlight w:val="yellow"/>
        </w:rPr>
        <w:t xml:space="preserve">Whether climate cooperation will counter negativity in the security realm is left to be </w:t>
      </w:r>
      <w:proofErr w:type="gramStart"/>
      <w:r w:rsidRPr="00AE01DA">
        <w:rPr>
          <w:rStyle w:val="Emphasis"/>
          <w:highlight w:val="yellow"/>
        </w:rPr>
        <w:t>seen</w:t>
      </w:r>
      <w:proofErr w:type="gramEnd"/>
      <w:r w:rsidRPr="007B6E0F">
        <w:t xml:space="preserve"> </w:t>
      </w:r>
      <w:r w:rsidRPr="007B6E0F">
        <w:rPr>
          <w:szCs w:val="16"/>
        </w:rPr>
        <w:t>as Washington appears determined to contain China. The campaign to stymie the Asian Infrastructure Investment Bank (AIIB), and American encouragement for Japanese troops to fight overseas in “collective self defense” present the Chinese with yet more evidence of U.S. hostility. It is hard to see how trust can grow when American leaders, despite polite statements about partnership and cooperation, regard the Chinese government as illegitimate and morally bankrupt, and wish for its downfall (regime change).</w:t>
      </w:r>
    </w:p>
    <w:p w14:paraId="0D010CB4" w14:textId="77777777" w:rsidR="007B6E0F" w:rsidRDefault="007B6E0F" w:rsidP="007B6E0F">
      <w:r>
        <w:t xml:space="preserve"> </w:t>
      </w:r>
    </w:p>
    <w:p w14:paraId="7C511467" w14:textId="77777777" w:rsidR="007B6E0F" w:rsidRDefault="007B6E0F" w:rsidP="007B6E0F">
      <w:pPr>
        <w:pStyle w:val="Heading3"/>
      </w:pPr>
    </w:p>
    <w:p w14:paraId="4D88AA67" w14:textId="77777777" w:rsidR="007B6E0F" w:rsidRDefault="007B6E0F" w:rsidP="007B6E0F">
      <w:pPr>
        <w:pStyle w:val="Heading3"/>
      </w:pPr>
      <w:r>
        <w:lastRenderedPageBreak/>
        <w:t>2AC – AT: Status Quo Solves</w:t>
      </w:r>
    </w:p>
    <w:p w14:paraId="0EFE1C58" w14:textId="77777777" w:rsidR="007B6E0F" w:rsidRDefault="007B6E0F" w:rsidP="007B6E0F">
      <w:pPr>
        <w:pStyle w:val="Heading4"/>
      </w:pPr>
      <w:r>
        <w:t>Status quo doesn’t solve – relations are worsening – expanding co-op on core issues with China are key to overcome the reasons relations are going down</w:t>
      </w:r>
    </w:p>
    <w:p w14:paraId="45921729" w14:textId="77777777" w:rsidR="007B6E0F" w:rsidRDefault="007B6E0F" w:rsidP="007B6E0F">
      <w:r w:rsidRPr="00972D72">
        <w:rPr>
          <w:rStyle w:val="Style13ptBold"/>
        </w:rPr>
        <w:t>Qi 14 –</w:t>
      </w:r>
      <w:r>
        <w:t xml:space="preserve"> (Chen Qi, Resident Scholar, Carnegie-Tsinghua Center for Global Policy, 1/9/14, “Competition and Cooperation in U.S.-China Relations,” </w:t>
      </w:r>
      <w:r w:rsidRPr="00972D72">
        <w:rPr>
          <w:i/>
        </w:rPr>
        <w:t>CARNEGIE-TSINGHUA CENTER FOR GLOBAL POLICY</w:t>
      </w:r>
      <w:r>
        <w:t xml:space="preserve">, </w:t>
      </w:r>
      <w:hyperlink r:id="rId8" w:history="1">
        <w:r w:rsidRPr="003F0E23">
          <w:rPr>
            <w:rStyle w:val="Hyperlink"/>
          </w:rPr>
          <w:t>http://carnegietsinghua.org/publications/?fa=54099</w:t>
        </w:r>
      </w:hyperlink>
      <w:r>
        <w:t>, Accessed 7/12/16, HWilson)</w:t>
      </w:r>
    </w:p>
    <w:p w14:paraId="108F6CC5" w14:textId="77777777" w:rsidR="007B6E0F" w:rsidRPr="00D523CA" w:rsidRDefault="007B6E0F" w:rsidP="007B6E0F">
      <w:r w:rsidRPr="00D523CA">
        <w:t xml:space="preserve">At his first meeting with U.S. President Barack Obama, Chinese President </w:t>
      </w:r>
      <w:r w:rsidRPr="00AE01DA">
        <w:rPr>
          <w:rStyle w:val="StyleUnderline"/>
          <w:highlight w:val="yellow"/>
        </w:rPr>
        <w:t>Xi</w:t>
      </w:r>
      <w:r w:rsidRPr="00D523CA">
        <w:t xml:space="preserve"> Jinping </w:t>
      </w:r>
      <w:r w:rsidRPr="00AE01DA">
        <w:rPr>
          <w:rStyle w:val="StyleUnderline"/>
          <w:highlight w:val="yellow"/>
        </w:rPr>
        <w:t>offered</w:t>
      </w:r>
      <w:r w:rsidRPr="00972D72">
        <w:rPr>
          <w:rStyle w:val="StyleUnderline"/>
        </w:rPr>
        <w:t xml:space="preserve"> up a new approach to </w:t>
      </w:r>
      <w:r w:rsidRPr="00AE01DA">
        <w:rPr>
          <w:rStyle w:val="StyleUnderline"/>
          <w:highlight w:val="yellow"/>
        </w:rPr>
        <w:t>bilateral diplomacy</w:t>
      </w:r>
      <w:r w:rsidRPr="00972D72">
        <w:rPr>
          <w:rStyle w:val="StyleUnderline"/>
        </w:rPr>
        <w:t>—a new type of great-power relations</w:t>
      </w:r>
      <w:r w:rsidRPr="00D523CA">
        <w:t xml:space="preserve">. </w:t>
      </w:r>
      <w:r w:rsidRPr="00972D72">
        <w:rPr>
          <w:rStyle w:val="StyleUnderline"/>
        </w:rPr>
        <w:t>Though the rollout of the concept was accompanied by</w:t>
      </w:r>
      <w:r w:rsidRPr="00D523CA">
        <w:t xml:space="preserve"> much </w:t>
      </w:r>
      <w:r w:rsidRPr="00972D72">
        <w:rPr>
          <w:rStyle w:val="StyleUnderline"/>
        </w:rPr>
        <w:t xml:space="preserve">hopeful rhetoric, the </w:t>
      </w:r>
      <w:r w:rsidRPr="00AE01DA">
        <w:rPr>
          <w:rStyle w:val="StyleUnderline"/>
          <w:highlight w:val="yellow"/>
        </w:rPr>
        <w:t>approach faces a number of hurdles</w:t>
      </w:r>
      <w:r w:rsidRPr="00D523CA">
        <w:t xml:space="preserve">. The primary challenge is the reality that </w:t>
      </w:r>
      <w:r w:rsidRPr="00AE01DA">
        <w:rPr>
          <w:rStyle w:val="StyleUnderline"/>
          <w:highlight w:val="yellow"/>
        </w:rPr>
        <w:t>the</w:t>
      </w:r>
      <w:r w:rsidRPr="00972D72">
        <w:rPr>
          <w:rStyle w:val="StyleUnderline"/>
        </w:rPr>
        <w:t xml:space="preserve"> </w:t>
      </w:r>
      <w:r w:rsidRPr="00AE01DA">
        <w:rPr>
          <w:rStyle w:val="StyleUnderline"/>
          <w:highlight w:val="yellow"/>
        </w:rPr>
        <w:t>U</w:t>
      </w:r>
      <w:r w:rsidRPr="00972D72">
        <w:rPr>
          <w:rStyle w:val="StyleUnderline"/>
        </w:rPr>
        <w:t xml:space="preserve">nited </w:t>
      </w:r>
      <w:r w:rsidRPr="00AE01DA">
        <w:rPr>
          <w:rStyle w:val="StyleUnderline"/>
          <w:highlight w:val="yellow"/>
        </w:rPr>
        <w:t>S</w:t>
      </w:r>
      <w:r w:rsidRPr="00972D72">
        <w:rPr>
          <w:rStyle w:val="StyleUnderline"/>
        </w:rPr>
        <w:t xml:space="preserve">tates </w:t>
      </w:r>
      <w:r w:rsidRPr="00AE01DA">
        <w:rPr>
          <w:rStyle w:val="StyleUnderline"/>
          <w:highlight w:val="yellow"/>
        </w:rPr>
        <w:t>and China are still competitors</w:t>
      </w:r>
      <w:r w:rsidRPr="00AE01DA">
        <w:rPr>
          <w:highlight w:val="yellow"/>
        </w:rPr>
        <w:t>.</w:t>
      </w:r>
      <w:r w:rsidRPr="00D523CA">
        <w:t xml:space="preserve"> </w:t>
      </w:r>
    </w:p>
    <w:p w14:paraId="694C721E" w14:textId="77777777" w:rsidR="007B6E0F" w:rsidRPr="00D523CA" w:rsidRDefault="007B6E0F" w:rsidP="007B6E0F">
      <w:r w:rsidRPr="00972D72">
        <w:rPr>
          <w:rStyle w:val="StyleUnderline"/>
        </w:rPr>
        <w:t xml:space="preserve">From behavior at the recent Asia-Pacific Economic Cooperation (APEC) meeting and East Asia Summit to tense debates over China’s territorial disputes in the East and South China Seas, </w:t>
      </w:r>
      <w:r w:rsidRPr="00AE01DA">
        <w:rPr>
          <w:rStyle w:val="StyleUnderline"/>
          <w:highlight w:val="yellow"/>
        </w:rPr>
        <w:t>the two major players are jockeying for power and rallying support from other nations</w:t>
      </w:r>
      <w:r w:rsidRPr="00D523CA">
        <w:t xml:space="preserve">. Neither country is behaving like a neutral actor in East Asia. </w:t>
      </w:r>
    </w:p>
    <w:p w14:paraId="34C2DDB6" w14:textId="77777777" w:rsidR="007B6E0F" w:rsidRPr="00D523CA" w:rsidRDefault="007B6E0F" w:rsidP="007B6E0F">
      <w:r w:rsidRPr="00D523CA">
        <w:t xml:space="preserve">In a recent example, </w:t>
      </w:r>
      <w:r w:rsidRPr="00972D72">
        <w:rPr>
          <w:rStyle w:val="StyleUnderline"/>
        </w:rPr>
        <w:t>the United States, Japan, and Australia met</w:t>
      </w:r>
      <w:r w:rsidRPr="00D523CA">
        <w:t xml:space="preserve"> on the sidelines of the October APEC meeting </w:t>
      </w:r>
      <w:r w:rsidRPr="00972D72">
        <w:rPr>
          <w:rStyle w:val="StyleUnderline"/>
        </w:rPr>
        <w:t>and released a joint statement on territorial conflicts in the South and East China Seas. The</w:t>
      </w:r>
      <w:r w:rsidRPr="00D523CA">
        <w:t xml:space="preserve"> trilateral </w:t>
      </w:r>
      <w:r w:rsidRPr="00972D72">
        <w:rPr>
          <w:rStyle w:val="StyleUnderline"/>
        </w:rPr>
        <w:t>statement opposed “coercive or unilateral actions”</w:t>
      </w:r>
      <w:r w:rsidRPr="00D523CA">
        <w:t xml:space="preserve"> that could change the status quo in the territories. </w:t>
      </w:r>
    </w:p>
    <w:p w14:paraId="32C06FC7" w14:textId="77777777" w:rsidR="007B6E0F" w:rsidRPr="00D31EA5" w:rsidRDefault="007B6E0F" w:rsidP="007B6E0F">
      <w:pPr>
        <w:rPr>
          <w:rStyle w:val="StyleUnderline"/>
        </w:rPr>
      </w:pPr>
      <w:r w:rsidRPr="00AE01DA">
        <w:rPr>
          <w:rStyle w:val="StyleUnderline"/>
          <w:highlight w:val="yellow"/>
        </w:rPr>
        <w:t>Official U.S. statements</w:t>
      </w:r>
      <w:r w:rsidRPr="00D523CA">
        <w:t xml:space="preserve"> like this one </w:t>
      </w:r>
      <w:r w:rsidRPr="00D31EA5">
        <w:rPr>
          <w:rStyle w:val="StyleUnderline"/>
        </w:rPr>
        <w:t>list as priorities</w:t>
      </w:r>
      <w:r w:rsidRPr="00D523CA">
        <w:t xml:space="preserve"> the issues of </w:t>
      </w:r>
      <w:r w:rsidRPr="00D31EA5">
        <w:rPr>
          <w:rStyle w:val="StyleUnderline"/>
        </w:rPr>
        <w:t>maritime safety and freedom of navigation in the South and East China Seas for trade purposes</w:t>
      </w:r>
      <w:r w:rsidRPr="00D523CA">
        <w:t xml:space="preserve">. Beijing agrees on these priorities. And both </w:t>
      </w:r>
      <w:r w:rsidRPr="00D31EA5">
        <w:rPr>
          <w:rStyle w:val="StyleUnderline"/>
        </w:rPr>
        <w:t xml:space="preserve">China and the United States </w:t>
      </w:r>
      <w:r w:rsidRPr="00AE01DA">
        <w:rPr>
          <w:rStyle w:val="StyleUnderline"/>
          <w:highlight w:val="yellow"/>
        </w:rPr>
        <w:t>are</w:t>
      </w:r>
      <w:r w:rsidRPr="00D31EA5">
        <w:rPr>
          <w:rStyle w:val="StyleUnderline"/>
        </w:rPr>
        <w:t xml:space="preserve"> pursuing their own interests with regard to these issues in Asia, especially in the East and South China Seas.</w:t>
      </w:r>
    </w:p>
    <w:p w14:paraId="1B8CE4E9" w14:textId="77777777" w:rsidR="007B6E0F" w:rsidRPr="00D523CA" w:rsidRDefault="007B6E0F" w:rsidP="007B6E0F">
      <w:r w:rsidRPr="00D523CA">
        <w:t xml:space="preserve">In that sense, </w:t>
      </w:r>
      <w:r w:rsidRPr="00D31EA5">
        <w:rPr>
          <w:rStyle w:val="StyleUnderline"/>
        </w:rPr>
        <w:t>the statement was</w:t>
      </w:r>
      <w:r w:rsidRPr="00D523CA">
        <w:t xml:space="preserve">, in effect, </w:t>
      </w:r>
      <w:r w:rsidRPr="00AE01DA">
        <w:rPr>
          <w:rStyle w:val="StyleUnderline"/>
          <w:highlight w:val="yellow"/>
        </w:rPr>
        <w:t>a veiled accusation that China is the aggressor</w:t>
      </w:r>
      <w:r w:rsidRPr="00D523CA">
        <w:t>. Chinese Foreign Ministry Spokesperson Hua Chunying responded that the trilateral alliance was an excuse for countries outside of Asia to interfere in Asian—namely, Chinese—affairs.</w:t>
      </w:r>
    </w:p>
    <w:p w14:paraId="07367A4B" w14:textId="77777777" w:rsidR="007B6E0F" w:rsidRPr="00D523CA" w:rsidRDefault="007B6E0F" w:rsidP="007B6E0F">
      <w:r w:rsidRPr="00D523CA">
        <w:t xml:space="preserve">Indeed, </w:t>
      </w:r>
      <w:r w:rsidRPr="00D31EA5">
        <w:rPr>
          <w:rStyle w:val="StyleUnderline"/>
        </w:rPr>
        <w:t>Washington’s declared pivot toward Asia was a clear sign that the United States was not interested in remaining neutral</w:t>
      </w:r>
      <w:r w:rsidRPr="00D523CA">
        <w:t xml:space="preserve">. </w:t>
      </w:r>
      <w:r w:rsidRPr="00D31EA5">
        <w:rPr>
          <w:rStyle w:val="StyleUnderline"/>
        </w:rPr>
        <w:t>The</w:t>
      </w:r>
      <w:r w:rsidRPr="00D523CA">
        <w:t xml:space="preserve"> persistent </w:t>
      </w:r>
      <w:r w:rsidRPr="00D31EA5">
        <w:rPr>
          <w:rStyle w:val="StyleUnderline"/>
        </w:rPr>
        <w:t>U.S. presence</w:t>
      </w:r>
      <w:r w:rsidRPr="00D523CA">
        <w:t xml:space="preserve"> in the region </w:t>
      </w:r>
      <w:r w:rsidRPr="00D31EA5">
        <w:rPr>
          <w:rStyle w:val="StyleUnderline"/>
        </w:rPr>
        <w:t>has worsened tensions between China and its neighbors</w:t>
      </w:r>
      <w:r w:rsidRPr="00D523CA">
        <w:t xml:space="preserve">. </w:t>
      </w:r>
    </w:p>
    <w:p w14:paraId="4FFE32D6" w14:textId="77777777" w:rsidR="007B6E0F" w:rsidRPr="00D523CA" w:rsidRDefault="007B6E0F" w:rsidP="007B6E0F">
      <w:r w:rsidRPr="00D31EA5">
        <w:rPr>
          <w:rStyle w:val="StyleUnderline"/>
        </w:rPr>
        <w:t>A central point of tension</w:t>
      </w:r>
      <w:r w:rsidRPr="00D523CA">
        <w:t xml:space="preserve"> in this area </w:t>
      </w:r>
      <w:r w:rsidRPr="00D31EA5">
        <w:rPr>
          <w:rStyle w:val="StyleUnderline"/>
        </w:rPr>
        <w:t xml:space="preserve">is that </w:t>
      </w:r>
      <w:r w:rsidRPr="00AE01DA">
        <w:rPr>
          <w:rStyle w:val="StyleUnderline"/>
          <w:highlight w:val="yellow"/>
        </w:rPr>
        <w:t>Washington has demonstrated the tendency to abuse rights like freedom of navigation</w:t>
      </w:r>
      <w:r w:rsidRPr="00D31EA5">
        <w:rPr>
          <w:rStyle w:val="StyleUnderline"/>
        </w:rPr>
        <w:t xml:space="preserve"> to acquire intelligence on China, particularly the Chinese military</w:t>
      </w:r>
      <w:r w:rsidRPr="00D523CA">
        <w:t xml:space="preserve">. The most prominent example was in 2009 when the presence of the U.S. Navy’s Impeccable in China’s exclusive economic zone in the South China Sea resulted in a heated standoff with five Chinese ships. </w:t>
      </w:r>
    </w:p>
    <w:p w14:paraId="65F1204B" w14:textId="77777777" w:rsidR="007B6E0F" w:rsidRPr="00D523CA" w:rsidRDefault="007B6E0F" w:rsidP="007B6E0F">
      <w:r w:rsidRPr="00D523CA">
        <w:t xml:space="preserve">Though the United States claimed to have freedom of navigation, Chinese Foreign Ministry Spokesman Ma Zhaoxu stated that a number of international laws clearly place strict limits on any U.S. vessels entering the Chinese exclusive economic zone. Specifically, he cited the UN Convention on the Law of the Sea, the Law on the Exclusive Economic Zone and the Continental Shelf of the People’s Republic of China, and the Regulations on the Management of Foreign-Related Marine Scientific Research. Since 2009, debates between the two powers about the parameters of exclusive economic zones and the presence of foreign vessels have become more hardline, hinting at the underlying concerns over U.S. espionage in Chinese waters. </w:t>
      </w:r>
    </w:p>
    <w:p w14:paraId="6E70D44E" w14:textId="77777777" w:rsidR="007B6E0F" w:rsidRPr="00D523CA" w:rsidRDefault="007B6E0F" w:rsidP="007B6E0F">
      <w:r w:rsidRPr="00D523CA">
        <w:t xml:space="preserve">U.S. allies in Asia have also been making their own power plays. For example, just before the APEC conference, Japan invited key regional countries engaged in maritime disputes to attend the first International Seminar on Capacity Building of Maritime Law Enforcement Agencies in Emerging Countries. All the current claimants to disputed territory in the South China Sea were invited—except China. </w:t>
      </w:r>
    </w:p>
    <w:p w14:paraId="798DA639" w14:textId="77777777" w:rsidR="007B6E0F" w:rsidRPr="00D523CA" w:rsidRDefault="007B6E0F" w:rsidP="007B6E0F">
      <w:r w:rsidRPr="00D523CA">
        <w:t>As these actions play out and the United States reinforces its support for its allies in Asia, Beijing has been responding by improving its own relations with its neighbors. At the APEC meeting and the East Asia Summit, Xi explained that China and Southeast Asia are a “community of common destiny,” emphasizing the importance of “diversity, harmony, inclusiveness and common progress” in both the East and South China Seas. In the aftermath of the summits, Xi stated that Chinese diplomacy would take on a “three-dimensional, multi-element perspective” toward neighboring countries with the intent of cultivating friendlier relations.</w:t>
      </w:r>
    </w:p>
    <w:p w14:paraId="4A2EDC81" w14:textId="77777777" w:rsidR="007B6E0F" w:rsidRPr="00D523CA" w:rsidRDefault="007B6E0F" w:rsidP="007B6E0F">
      <w:r w:rsidRPr="00D523CA">
        <w:t>The exception to this approach is the Philippines. It is in Beijing’s strategic interests to isolate the Philippines because Manila has strongly spoken out against China on territorial disputes and in favor of ties to the United States. Though each conflict in the East and South China Seas is different, China’s preference to isolate the Philippines should be a warning to Japan—and the United States—that Japanese leaders should take care to not escalate tensions further.</w:t>
      </w:r>
    </w:p>
    <w:p w14:paraId="02CE2E30" w14:textId="77777777" w:rsidR="007B6E0F" w:rsidRPr="00D523CA" w:rsidRDefault="007B6E0F" w:rsidP="007B6E0F">
      <w:r w:rsidRPr="00D31EA5">
        <w:rPr>
          <w:rStyle w:val="StyleUnderline"/>
        </w:rPr>
        <w:lastRenderedPageBreak/>
        <w:t xml:space="preserve">Given these obstacles, </w:t>
      </w:r>
      <w:r w:rsidRPr="00AE01DA">
        <w:rPr>
          <w:rStyle w:val="StyleUnderline"/>
          <w:highlight w:val="yellow"/>
        </w:rPr>
        <w:t>if the United States and China are to succeed in building a new</w:t>
      </w:r>
      <w:r w:rsidRPr="00D31EA5">
        <w:rPr>
          <w:rStyle w:val="StyleUnderline"/>
        </w:rPr>
        <w:t xml:space="preserve"> type of great</w:t>
      </w:r>
      <w:r w:rsidRPr="00AE01DA">
        <w:rPr>
          <w:rStyle w:val="StyleUnderline"/>
          <w:highlight w:val="yellow"/>
        </w:rPr>
        <w:t xml:space="preserve">-power relationship, </w:t>
      </w:r>
      <w:r w:rsidRPr="00AE01DA">
        <w:rPr>
          <w:rStyle w:val="Emphasis"/>
          <w:highlight w:val="yellow"/>
        </w:rPr>
        <w:t>they need to work together</w:t>
      </w:r>
      <w:r w:rsidRPr="00D31EA5">
        <w:rPr>
          <w:rStyle w:val="Emphasis"/>
        </w:rPr>
        <w:t xml:space="preserve"> in areas </w:t>
      </w:r>
      <w:r w:rsidRPr="00AE01DA">
        <w:rPr>
          <w:rStyle w:val="Emphasis"/>
          <w:highlight w:val="yellow"/>
        </w:rPr>
        <w:t>where cooperation is possible</w:t>
      </w:r>
      <w:r w:rsidRPr="00D523CA">
        <w:t xml:space="preserve">. </w:t>
      </w:r>
      <w:r w:rsidRPr="00AE01DA">
        <w:rPr>
          <w:rStyle w:val="StyleUnderline"/>
          <w:highlight w:val="yellow"/>
        </w:rPr>
        <w:t>The two powers share common interests on issues of global concern</w:t>
      </w:r>
      <w:r w:rsidRPr="00D31EA5">
        <w:rPr>
          <w:rStyle w:val="StyleUnderline"/>
        </w:rPr>
        <w:t xml:space="preserve">, such as climate change and nonproliferation. </w:t>
      </w:r>
      <w:r w:rsidRPr="00AE01DA">
        <w:rPr>
          <w:rStyle w:val="StyleUnderline"/>
          <w:highlight w:val="yellow"/>
        </w:rPr>
        <w:t>By cooperating</w:t>
      </w:r>
      <w:r w:rsidRPr="00D31EA5">
        <w:rPr>
          <w:rStyle w:val="StyleUnderline"/>
        </w:rPr>
        <w:t xml:space="preserve"> in these areas, </w:t>
      </w:r>
      <w:r w:rsidRPr="00AE01DA">
        <w:rPr>
          <w:rStyle w:val="StyleUnderline"/>
          <w:highlight w:val="yellow"/>
        </w:rPr>
        <w:t>Washington and Beijing can build mutual trust</w:t>
      </w:r>
      <w:r w:rsidRPr="00D523CA">
        <w:t xml:space="preserve">. </w:t>
      </w:r>
    </w:p>
    <w:p w14:paraId="3ACE9B70" w14:textId="77777777" w:rsidR="007B6E0F" w:rsidRPr="00D523CA" w:rsidRDefault="007B6E0F" w:rsidP="007B6E0F">
      <w:r w:rsidRPr="00D523CA">
        <w:t xml:space="preserve">And </w:t>
      </w:r>
      <w:r w:rsidRPr="00C96DBE">
        <w:rPr>
          <w:rStyle w:val="StyleUnderline"/>
        </w:rPr>
        <w:t>they can both have healthy competition and produce benefits for the region at large by supplying public goods</w:t>
      </w:r>
      <w:r w:rsidRPr="00D523CA">
        <w:t xml:space="preserve">. </w:t>
      </w:r>
      <w:r w:rsidRPr="00AE01DA">
        <w:rPr>
          <w:rStyle w:val="StyleUnderline"/>
          <w:highlight w:val="yellow"/>
        </w:rPr>
        <w:t xml:space="preserve">With its economic power rising, </w:t>
      </w:r>
      <w:r w:rsidRPr="00AE01DA">
        <w:rPr>
          <w:rStyle w:val="Emphasis"/>
          <w:highlight w:val="yellow"/>
        </w:rPr>
        <w:t>China</w:t>
      </w:r>
      <w:r w:rsidRPr="00C96DBE">
        <w:rPr>
          <w:rStyle w:val="Emphasis"/>
        </w:rPr>
        <w:t xml:space="preserve"> in particular </w:t>
      </w:r>
      <w:r w:rsidRPr="00AE01DA">
        <w:rPr>
          <w:rStyle w:val="Emphasis"/>
          <w:highlight w:val="yellow"/>
        </w:rPr>
        <w:t>is ready to take a leadership role</w:t>
      </w:r>
      <w:r w:rsidRPr="00AE01DA">
        <w:rPr>
          <w:rStyle w:val="StyleUnderline"/>
          <w:highlight w:val="yellow"/>
        </w:rPr>
        <w:t xml:space="preserve"> in</w:t>
      </w:r>
      <w:r w:rsidRPr="00C96DBE">
        <w:rPr>
          <w:rStyle w:val="StyleUnderline"/>
        </w:rPr>
        <w:t xml:space="preserve"> stimulating </w:t>
      </w:r>
      <w:r w:rsidRPr="00AE01DA">
        <w:rPr>
          <w:rStyle w:val="StyleUnderline"/>
          <w:highlight w:val="yellow"/>
        </w:rPr>
        <w:t>development</w:t>
      </w:r>
      <w:r w:rsidRPr="00C96DBE">
        <w:rPr>
          <w:rStyle w:val="StyleUnderline"/>
        </w:rPr>
        <w:t xml:space="preserve"> by investing in Asian countries </w:t>
      </w:r>
      <w:r w:rsidRPr="00AE01DA">
        <w:rPr>
          <w:rStyle w:val="StyleUnderline"/>
          <w:highlight w:val="yellow"/>
        </w:rPr>
        <w:t>as well as</w:t>
      </w:r>
      <w:r w:rsidRPr="00C96DBE">
        <w:rPr>
          <w:rStyle w:val="StyleUnderline"/>
        </w:rPr>
        <w:t xml:space="preserve"> in </w:t>
      </w:r>
      <w:r w:rsidRPr="00AE01DA">
        <w:rPr>
          <w:rStyle w:val="StyleUnderline"/>
          <w:highlight w:val="yellow"/>
        </w:rPr>
        <w:t>providing security</w:t>
      </w:r>
      <w:r w:rsidRPr="00C96DBE">
        <w:rPr>
          <w:rStyle w:val="StyleUnderline"/>
        </w:rPr>
        <w:t xml:space="preserve"> for the region</w:t>
      </w:r>
      <w:r w:rsidRPr="00D523CA">
        <w:t xml:space="preserve">. </w:t>
      </w:r>
    </w:p>
    <w:p w14:paraId="232DF3C7" w14:textId="77777777" w:rsidR="007B6E0F" w:rsidRPr="00D523CA" w:rsidRDefault="007B6E0F" w:rsidP="007B6E0F">
      <w:r w:rsidRPr="00D523CA">
        <w:t xml:space="preserve">Pursuing these avenues is particularly important because </w:t>
      </w:r>
      <w:r w:rsidRPr="00D523CA">
        <w:rPr>
          <w:rStyle w:val="StyleUnderline"/>
        </w:rPr>
        <w:t>the United States remains a polarizing actor in Asia</w:t>
      </w:r>
      <w:r w:rsidRPr="00D523CA">
        <w:t xml:space="preserve">. </w:t>
      </w:r>
      <w:r w:rsidRPr="00D523CA">
        <w:rPr>
          <w:rStyle w:val="StyleUnderline"/>
        </w:rPr>
        <w:t>The long-standing issues of U.S. arms sales to Taiwan and of Washington and Beijing’s disagreements over the territorial disputes in the South China Sea will remain in the immediate future</w:t>
      </w:r>
      <w:r w:rsidRPr="00D523CA">
        <w:t xml:space="preserve">. </w:t>
      </w:r>
      <w:r w:rsidRPr="00AE01DA">
        <w:rPr>
          <w:rStyle w:val="Emphasis"/>
          <w:highlight w:val="yellow"/>
        </w:rPr>
        <w:t>To mitigate</w:t>
      </w:r>
      <w:r w:rsidRPr="00D523CA">
        <w:rPr>
          <w:rStyle w:val="Emphasis"/>
        </w:rPr>
        <w:t xml:space="preserve"> some of </w:t>
      </w:r>
      <w:r w:rsidRPr="00AE01DA">
        <w:rPr>
          <w:rStyle w:val="Emphasis"/>
          <w:highlight w:val="yellow"/>
        </w:rPr>
        <w:t>these tensions, the</w:t>
      </w:r>
      <w:r w:rsidRPr="00D523CA">
        <w:rPr>
          <w:rStyle w:val="Emphasis"/>
        </w:rPr>
        <w:t xml:space="preserve"> </w:t>
      </w:r>
      <w:r w:rsidRPr="00AE01DA">
        <w:rPr>
          <w:rStyle w:val="Emphasis"/>
          <w:highlight w:val="yellow"/>
        </w:rPr>
        <w:t>U</w:t>
      </w:r>
      <w:r w:rsidRPr="00D523CA">
        <w:rPr>
          <w:rStyle w:val="Emphasis"/>
        </w:rPr>
        <w:t xml:space="preserve">nited </w:t>
      </w:r>
      <w:r w:rsidRPr="00AE01DA">
        <w:rPr>
          <w:rStyle w:val="Emphasis"/>
          <w:highlight w:val="yellow"/>
        </w:rPr>
        <w:t>S</w:t>
      </w:r>
      <w:r w:rsidRPr="00D523CA">
        <w:rPr>
          <w:rStyle w:val="Emphasis"/>
        </w:rPr>
        <w:t xml:space="preserve">tates </w:t>
      </w:r>
      <w:r w:rsidRPr="00AE01DA">
        <w:rPr>
          <w:rStyle w:val="Emphasis"/>
          <w:highlight w:val="yellow"/>
        </w:rPr>
        <w:t>should</w:t>
      </w:r>
      <w:r w:rsidRPr="00D523CA">
        <w:rPr>
          <w:rStyle w:val="Emphasis"/>
        </w:rPr>
        <w:t xml:space="preserve"> take steps to </w:t>
      </w:r>
      <w:r w:rsidRPr="00AE01DA">
        <w:rPr>
          <w:rStyle w:val="Emphasis"/>
          <w:highlight w:val="yellow"/>
        </w:rPr>
        <w:t>limit its interference</w:t>
      </w:r>
      <w:r w:rsidRPr="00D523CA">
        <w:rPr>
          <w:rStyle w:val="Emphasis"/>
        </w:rPr>
        <w:t xml:space="preserve"> in the region </w:t>
      </w:r>
      <w:r w:rsidRPr="00AE01DA">
        <w:rPr>
          <w:rStyle w:val="Emphasis"/>
          <w:highlight w:val="yellow"/>
        </w:rPr>
        <w:t>and</w:t>
      </w:r>
      <w:r w:rsidRPr="00D523CA">
        <w:rPr>
          <w:rStyle w:val="Emphasis"/>
        </w:rPr>
        <w:t xml:space="preserve"> to demonstrate that it </w:t>
      </w:r>
      <w:r w:rsidRPr="00AE01DA">
        <w:rPr>
          <w:rStyle w:val="Emphasis"/>
          <w:highlight w:val="yellow"/>
        </w:rPr>
        <w:t>respect</w:t>
      </w:r>
      <w:r w:rsidRPr="001F299A">
        <w:rPr>
          <w:rStyle w:val="Emphasis"/>
        </w:rPr>
        <w:t>s</w:t>
      </w:r>
      <w:r w:rsidRPr="00D523CA">
        <w:rPr>
          <w:rStyle w:val="Emphasis"/>
        </w:rPr>
        <w:t xml:space="preserve"> </w:t>
      </w:r>
      <w:r w:rsidRPr="00AE01DA">
        <w:rPr>
          <w:rStyle w:val="Emphasis"/>
          <w:highlight w:val="yellow"/>
        </w:rPr>
        <w:t>China’s core interests</w:t>
      </w:r>
      <w:r w:rsidRPr="00D523CA">
        <w:rPr>
          <w:rStyle w:val="Emphasis"/>
        </w:rPr>
        <w:t xml:space="preserve"> </w:t>
      </w:r>
      <w:r w:rsidRPr="00D523CA">
        <w:rPr>
          <w:rStyle w:val="StyleUnderline"/>
        </w:rPr>
        <w:t>on these issues</w:t>
      </w:r>
      <w:r w:rsidRPr="00D523CA">
        <w:t xml:space="preserve">. </w:t>
      </w:r>
    </w:p>
    <w:p w14:paraId="34EDECD7" w14:textId="77777777" w:rsidR="007B6E0F" w:rsidRPr="00D523CA" w:rsidRDefault="007B6E0F" w:rsidP="007B6E0F">
      <w:pPr>
        <w:rPr>
          <w:rStyle w:val="Emphasis"/>
        </w:rPr>
      </w:pPr>
      <w:r w:rsidRPr="00D523CA">
        <w:t xml:space="preserve">There are still significant challenges to overcome in U.S.-China relations. But </w:t>
      </w:r>
      <w:r w:rsidRPr="00AE01DA">
        <w:rPr>
          <w:rStyle w:val="Emphasis"/>
          <w:highlight w:val="yellow"/>
        </w:rPr>
        <w:t>focusing on</w:t>
      </w:r>
      <w:r w:rsidRPr="00D523CA">
        <w:rPr>
          <w:rStyle w:val="Emphasis"/>
        </w:rPr>
        <w:t xml:space="preserve"> areas of potential </w:t>
      </w:r>
      <w:r w:rsidRPr="00AE01DA">
        <w:rPr>
          <w:rStyle w:val="Emphasis"/>
          <w:highlight w:val="yellow"/>
        </w:rPr>
        <w:t>cooperation can help ease the tension between the two competing powers</w:t>
      </w:r>
      <w:r w:rsidRPr="00D523CA">
        <w:rPr>
          <w:rStyle w:val="Emphasis"/>
        </w:rPr>
        <w:t>.</w:t>
      </w:r>
    </w:p>
    <w:p w14:paraId="26A3BBE3" w14:textId="77777777" w:rsidR="007B6E0F" w:rsidRDefault="007B6E0F" w:rsidP="007B6E0F"/>
    <w:p w14:paraId="726BCDC0" w14:textId="77777777" w:rsidR="007B6E0F" w:rsidRDefault="007B6E0F" w:rsidP="007B6E0F"/>
    <w:p w14:paraId="2CC13A3C" w14:textId="77777777" w:rsidR="007B6E0F" w:rsidRDefault="007B6E0F" w:rsidP="007B6E0F"/>
    <w:p w14:paraId="0BE3D077" w14:textId="77777777" w:rsidR="007B6E0F" w:rsidRDefault="007B6E0F" w:rsidP="007B6E0F"/>
    <w:p w14:paraId="3DC10F57" w14:textId="77777777" w:rsidR="007B6E0F" w:rsidRPr="00B304CF" w:rsidRDefault="007B6E0F" w:rsidP="007B6E0F"/>
    <w:p w14:paraId="32765998" w14:textId="77777777" w:rsidR="007B6E0F" w:rsidRDefault="007B6E0F" w:rsidP="007B6E0F">
      <w:pPr>
        <w:pStyle w:val="Heading2"/>
      </w:pPr>
      <w:r>
        <w:lastRenderedPageBreak/>
        <w:t>Negative</w:t>
      </w:r>
    </w:p>
    <w:p w14:paraId="0157DFA9" w14:textId="77777777" w:rsidR="007B6E0F" w:rsidRDefault="007B6E0F" w:rsidP="007B6E0F">
      <w:pPr>
        <w:pStyle w:val="Heading3"/>
      </w:pPr>
      <w:r>
        <w:lastRenderedPageBreak/>
        <w:t>1NC – Alt Causes</w:t>
      </w:r>
    </w:p>
    <w:p w14:paraId="232BF5CB" w14:textId="77777777" w:rsidR="007B6E0F" w:rsidRDefault="007B6E0F" w:rsidP="007B6E0F">
      <w:pPr>
        <w:pStyle w:val="Heading4"/>
      </w:pPr>
      <w:r>
        <w:t>Alt causes outweigh – SCS tensions, NGO laws, trade pacts, cybersecurity, and BIT negotiations</w:t>
      </w:r>
    </w:p>
    <w:p w14:paraId="68812458" w14:textId="77777777" w:rsidR="007B6E0F" w:rsidRDefault="007B6E0F" w:rsidP="007B6E0F">
      <w:r w:rsidRPr="0070251E">
        <w:rPr>
          <w:rStyle w:val="Style13ptBold"/>
        </w:rPr>
        <w:t>Johnson 15</w:t>
      </w:r>
      <w:r>
        <w:rPr>
          <w:rStyle w:val="Style13ptBold"/>
        </w:rPr>
        <w:t xml:space="preserve"> – </w:t>
      </w:r>
      <w:r>
        <w:t>(William Johnson is a reporter for Reuters, 6/23/15, “</w:t>
      </w:r>
      <w:r w:rsidRPr="00250BFE">
        <w:rPr>
          <w:rStyle w:val="Emphasis"/>
        </w:rPr>
        <w:t>The five most important issues in U.S.-China relations</w:t>
      </w:r>
      <w:r>
        <w:t xml:space="preserve">,” </w:t>
      </w:r>
      <w:hyperlink r:id="rId9" w:history="1">
        <w:r w:rsidRPr="00C81BE5">
          <w:rPr>
            <w:rStyle w:val="Hyperlink"/>
          </w:rPr>
          <w:t>http://blogs.reuters.com/great-debate/2015/06/23/the-five-most-important-issues-in-u-s-china-relations/</w:t>
        </w:r>
      </w:hyperlink>
      <w:r>
        <w:t>, Accessed 7/10/16, HWilson)</w:t>
      </w:r>
    </w:p>
    <w:p w14:paraId="3D5C20C5" w14:textId="77777777" w:rsidR="007B6E0F" w:rsidRPr="00F91C38" w:rsidRDefault="007B6E0F" w:rsidP="007B6E0F">
      <w:r w:rsidRPr="00F91C38">
        <w:rPr>
          <w:rStyle w:val="StyleUnderline"/>
        </w:rPr>
        <w:t xml:space="preserve">This week, </w:t>
      </w:r>
      <w:r w:rsidRPr="00250BFE">
        <w:rPr>
          <w:rStyle w:val="StyleUnderline"/>
        </w:rPr>
        <w:t>the United States will host the seventh annual U.S.-China Strategic and Economic Dialogue</w:t>
      </w:r>
      <w:r w:rsidRPr="00250BFE">
        <w:t xml:space="preserve"> (S&amp;ED), the capstone piece of more than 90 high-level meetings </w:t>
      </w:r>
      <w:r w:rsidRPr="00250BFE">
        <w:rPr>
          <w:rStyle w:val="StyleUnderline"/>
        </w:rPr>
        <w:t>between American and Chinese officials</w:t>
      </w:r>
      <w:r w:rsidRPr="00F91C38">
        <w:t>. Treasury Secretary Jack Lew and his Chinese counterpart will lead the economic track, while Secretary of State John Kerry and his counterpart will co-chair the strategic track. All four will be acting as the direct representatives of their respective presidents.</w:t>
      </w:r>
    </w:p>
    <w:p w14:paraId="1261EACE" w14:textId="77777777" w:rsidR="007B6E0F" w:rsidRPr="0070251E" w:rsidRDefault="007B6E0F" w:rsidP="007B6E0F">
      <w:pPr>
        <w:rPr>
          <w:rStyle w:val="StyleUnderline"/>
        </w:rPr>
      </w:pPr>
      <w:r w:rsidRPr="0070251E">
        <w:rPr>
          <w:rStyle w:val="StyleUnderline"/>
        </w:rPr>
        <w:t xml:space="preserve">This year’s dialogue has special significance because it will set the stage for President Xi’s state visit in September. </w:t>
      </w:r>
      <w:r w:rsidRPr="00AE01DA">
        <w:rPr>
          <w:rStyle w:val="StyleUnderline"/>
          <w:highlight w:val="yellow"/>
        </w:rPr>
        <w:t>U.S.-China relations have been rocky</w:t>
      </w:r>
      <w:r w:rsidRPr="0070251E">
        <w:rPr>
          <w:rStyle w:val="StyleUnderline"/>
        </w:rPr>
        <w:t xml:space="preserve"> recently, </w:t>
      </w:r>
      <w:r w:rsidRPr="00AE01DA">
        <w:rPr>
          <w:rStyle w:val="StyleUnderline"/>
          <w:highlight w:val="yellow"/>
        </w:rPr>
        <w:t>owing primarily to tensions in the South China Sea, China’s new law governing foreign non-governmental organizations, and friction over membership in China’s Asian Infrastructure Investment Bank and the U.S.-led</w:t>
      </w:r>
      <w:r w:rsidRPr="0070251E">
        <w:rPr>
          <w:rStyle w:val="StyleUnderline"/>
        </w:rPr>
        <w:t xml:space="preserve"> Trans-Pacific Partnership (</w:t>
      </w:r>
      <w:r w:rsidRPr="00AE01DA">
        <w:rPr>
          <w:rStyle w:val="StyleUnderline"/>
          <w:highlight w:val="yellow"/>
        </w:rPr>
        <w:t>TPP</w:t>
      </w:r>
      <w:r w:rsidRPr="0070251E">
        <w:rPr>
          <w:rStyle w:val="StyleUnderline"/>
        </w:rPr>
        <w:t xml:space="preserve">). In addition to these issues, Chinese and American </w:t>
      </w:r>
      <w:r w:rsidRPr="00AE01DA">
        <w:rPr>
          <w:rStyle w:val="StyleUnderline"/>
          <w:highlight w:val="yellow"/>
        </w:rPr>
        <w:t>leaders will devote substantial attention to cybersecurity</w:t>
      </w:r>
      <w:r w:rsidRPr="0070251E">
        <w:rPr>
          <w:rStyle w:val="StyleUnderline"/>
        </w:rPr>
        <w:t xml:space="preserve"> and the recently disclosed hack of the Office of Personnel Management’s database, </w:t>
      </w:r>
      <w:r w:rsidRPr="00AE01DA">
        <w:rPr>
          <w:rStyle w:val="StyleUnderline"/>
          <w:highlight w:val="yellow"/>
        </w:rPr>
        <w:t>as well as the ongoing negotiations toward a U.S.-China</w:t>
      </w:r>
      <w:r w:rsidRPr="0070251E">
        <w:rPr>
          <w:rStyle w:val="StyleUnderline"/>
        </w:rPr>
        <w:t xml:space="preserve"> Bilateral Investment Treaty (</w:t>
      </w:r>
      <w:r w:rsidRPr="00AE01DA">
        <w:rPr>
          <w:rStyle w:val="StyleUnderline"/>
          <w:highlight w:val="yellow"/>
        </w:rPr>
        <w:t>BIT</w:t>
      </w:r>
      <w:r w:rsidRPr="0070251E">
        <w:rPr>
          <w:rStyle w:val="StyleUnderline"/>
        </w:rPr>
        <w:t>).</w:t>
      </w:r>
    </w:p>
    <w:p w14:paraId="51798E04" w14:textId="77777777" w:rsidR="007B6E0F" w:rsidRDefault="007B6E0F" w:rsidP="007B6E0F"/>
    <w:p w14:paraId="3F4A1D99" w14:textId="77777777" w:rsidR="007B6E0F" w:rsidRDefault="007B6E0F" w:rsidP="007B6E0F">
      <w:pPr>
        <w:pStyle w:val="Heading3"/>
      </w:pPr>
      <w:r>
        <w:lastRenderedPageBreak/>
        <w:t>2NC – Alt Causes</w:t>
      </w:r>
    </w:p>
    <w:p w14:paraId="195E50E0" w14:textId="77777777" w:rsidR="007B6E0F" w:rsidRDefault="007B6E0F" w:rsidP="007B6E0F"/>
    <w:p w14:paraId="52515021" w14:textId="77777777" w:rsidR="007B6E0F" w:rsidRDefault="007B6E0F" w:rsidP="007B6E0F">
      <w:pPr>
        <w:pStyle w:val="Heading4"/>
      </w:pPr>
      <w:r>
        <w:t>More alt causes –</w:t>
      </w:r>
    </w:p>
    <w:p w14:paraId="147BE905" w14:textId="77777777" w:rsidR="007B6E0F" w:rsidRDefault="007B6E0F" w:rsidP="007B6E0F"/>
    <w:p w14:paraId="70A70EEC" w14:textId="77777777" w:rsidR="007B6E0F" w:rsidRDefault="007B6E0F" w:rsidP="007B6E0F">
      <w:pPr>
        <w:pStyle w:val="Heading4"/>
      </w:pPr>
      <w:r>
        <w:rPr>
          <w:u w:val="single"/>
        </w:rPr>
        <w:t>Fundamental different value systems</w:t>
      </w:r>
      <w:r>
        <w:t xml:space="preserve"> – prefer our </w:t>
      </w:r>
      <w:proofErr w:type="gramStart"/>
      <w:r>
        <w:t>ev</w:t>
      </w:r>
      <w:proofErr w:type="gramEnd"/>
      <w:r>
        <w:t xml:space="preserve"> – it </w:t>
      </w:r>
      <w:r>
        <w:rPr>
          <w:u w:val="single"/>
        </w:rPr>
        <w:t>actually impacts out</w:t>
      </w:r>
      <w:r>
        <w:t xml:space="preserve"> the alt causes – makes any bilateral solution impossible</w:t>
      </w:r>
    </w:p>
    <w:p w14:paraId="53F47715" w14:textId="77777777" w:rsidR="007B6E0F" w:rsidRDefault="007B6E0F" w:rsidP="007B6E0F">
      <w:r w:rsidRPr="00B304CF">
        <w:rPr>
          <w:rStyle w:val="Style13ptBold"/>
        </w:rPr>
        <w:t>Schell 15 –</w:t>
      </w:r>
      <w:r>
        <w:t xml:space="preserve"> (Orville Schell is Arthur Ross Director of the Center on U.S.-China Relations at the Asia Society and former dean of the University of California, Berkeley’s Graduate School of Journalism; 10/6/15, “How China and U.S. Became Unlikely Partners on Climate,” </w:t>
      </w:r>
      <w:r>
        <w:rPr>
          <w:i/>
        </w:rPr>
        <w:t>Yale Environment 360</w:t>
      </w:r>
      <w:r>
        <w:t xml:space="preserve">, </w:t>
      </w:r>
      <w:hyperlink r:id="rId10" w:history="1">
        <w:r w:rsidRPr="003F0E23">
          <w:rPr>
            <w:rStyle w:val="Hyperlink"/>
          </w:rPr>
          <w:t>http://e360.yale.edu/feature/how_china_and_us_became_unlikely_partners_on_climate/2917/</w:t>
        </w:r>
      </w:hyperlink>
      <w:r>
        <w:t>, Accessed 7/12/16, HWilson)</w:t>
      </w:r>
    </w:p>
    <w:p w14:paraId="64894A80" w14:textId="77777777" w:rsidR="007B6E0F" w:rsidRPr="00FC71B3" w:rsidRDefault="007B6E0F" w:rsidP="007B6E0F"/>
    <w:p w14:paraId="01FC0398" w14:textId="77777777" w:rsidR="007B6E0F" w:rsidRDefault="007B6E0F" w:rsidP="007B6E0F">
      <w:r>
        <w:t xml:space="preserve">Unfortunately, like the proverbial elephant in the middle of the room, </w:t>
      </w:r>
      <w:r w:rsidRPr="00AE01DA">
        <w:rPr>
          <w:rStyle w:val="StyleUnderline"/>
          <w:highlight w:val="yellow"/>
        </w:rPr>
        <w:t xml:space="preserve">there still sits one </w:t>
      </w:r>
      <w:r w:rsidRPr="00AE01DA">
        <w:rPr>
          <w:rStyle w:val="Emphasis"/>
          <w:highlight w:val="yellow"/>
        </w:rPr>
        <w:t>extremely divisive problem</w:t>
      </w:r>
      <w:r w:rsidRPr="00AE01DA">
        <w:rPr>
          <w:rStyle w:val="StyleUnderline"/>
          <w:highlight w:val="yellow"/>
        </w:rPr>
        <w:t xml:space="preserve"> that</w:t>
      </w:r>
      <w:r>
        <w:t xml:space="preserve"> few want to recognize, because almost </w:t>
      </w:r>
      <w:r w:rsidRPr="00FC71B3">
        <w:rPr>
          <w:rStyle w:val="StyleUnderline"/>
        </w:rPr>
        <w:t>no one knows what to do about it, and</w:t>
      </w:r>
      <w:r>
        <w:t xml:space="preserve"> it </w:t>
      </w:r>
      <w:r w:rsidRPr="00AE01DA">
        <w:rPr>
          <w:rStyle w:val="Emphasis"/>
          <w:highlight w:val="yellow"/>
        </w:rPr>
        <w:t>effects our bilateral ability not just to tackle climate change, but the myriad of other pressing problems</w:t>
      </w:r>
      <w:r w:rsidRPr="00FC71B3">
        <w:rPr>
          <w:rStyle w:val="Emphasis"/>
        </w:rPr>
        <w:t xml:space="preserve"> — from pandemics and nuclear proliferation to terrorism and humanitarian crises — </w:t>
      </w:r>
      <w:r w:rsidRPr="00AE01DA">
        <w:rPr>
          <w:rStyle w:val="Emphasis"/>
          <w:highlight w:val="yellow"/>
        </w:rPr>
        <w:t>that afflict our world</w:t>
      </w:r>
      <w:r>
        <w:t xml:space="preserve">: </w:t>
      </w:r>
      <w:r w:rsidRPr="00AE01DA">
        <w:rPr>
          <w:rStyle w:val="StyleUnderline"/>
          <w:highlight w:val="yellow"/>
        </w:rPr>
        <w:t>The U</w:t>
      </w:r>
      <w:r w:rsidRPr="00170DC4">
        <w:rPr>
          <w:rStyle w:val="StyleUnderline"/>
        </w:rPr>
        <w:t xml:space="preserve">nited </w:t>
      </w:r>
      <w:r w:rsidRPr="00AE01DA">
        <w:rPr>
          <w:rStyle w:val="StyleUnderline"/>
          <w:highlight w:val="yellow"/>
        </w:rPr>
        <w:t>S</w:t>
      </w:r>
      <w:r w:rsidRPr="00170DC4">
        <w:rPr>
          <w:rStyle w:val="StyleUnderline"/>
        </w:rPr>
        <w:t xml:space="preserve">tates </w:t>
      </w:r>
      <w:r w:rsidRPr="00AE01DA">
        <w:rPr>
          <w:rStyle w:val="StyleUnderline"/>
          <w:highlight w:val="yellow"/>
        </w:rPr>
        <w:t>and</w:t>
      </w:r>
      <w:r w:rsidRPr="00170DC4">
        <w:rPr>
          <w:rStyle w:val="StyleUnderline"/>
        </w:rPr>
        <w:t xml:space="preserve"> the People's Republic of </w:t>
      </w:r>
      <w:r w:rsidRPr="00AE01DA">
        <w:rPr>
          <w:rStyle w:val="StyleUnderline"/>
          <w:highlight w:val="yellow"/>
        </w:rPr>
        <w:t xml:space="preserve">China have </w:t>
      </w:r>
      <w:r w:rsidRPr="00AE01DA">
        <w:rPr>
          <w:rStyle w:val="Emphasis"/>
          <w:highlight w:val="yellow"/>
        </w:rPr>
        <w:t>fundamentally irreconcilable political systems and antagonistic value systems</w:t>
      </w:r>
      <w:r>
        <w:t xml:space="preserve">. </w:t>
      </w:r>
      <w:r w:rsidRPr="00170DC4">
        <w:rPr>
          <w:rStyle w:val="StyleUnderline"/>
        </w:rPr>
        <w:t xml:space="preserve">We are a liberal democracy and they are a Leninist one-party state, and </w:t>
      </w:r>
      <w:r w:rsidRPr="00AE01DA">
        <w:rPr>
          <w:rStyle w:val="StyleUnderline"/>
          <w:highlight w:val="yellow"/>
        </w:rPr>
        <w:t>nobody</w:t>
      </w:r>
      <w:r w:rsidRPr="00170DC4">
        <w:rPr>
          <w:rStyle w:val="StyleUnderline"/>
        </w:rPr>
        <w:t xml:space="preserve"> quite </w:t>
      </w:r>
      <w:r w:rsidRPr="00AE01DA">
        <w:rPr>
          <w:rStyle w:val="StyleUnderline"/>
          <w:highlight w:val="yellow"/>
        </w:rPr>
        <w:t>knows how to factor an equation that includes democracy and autocracy</w:t>
      </w:r>
      <w:r>
        <w:t xml:space="preserve">. </w:t>
      </w:r>
      <w:r w:rsidRPr="00170DC4">
        <w:rPr>
          <w:rStyle w:val="StyleUnderline"/>
        </w:rPr>
        <w:t>Yet, to collaborate, we are compelled to pretend this elephant isn’t in the room</w:t>
      </w:r>
      <w:r>
        <w:t xml:space="preserve">. </w:t>
      </w:r>
    </w:p>
    <w:p w14:paraId="3C2291B2" w14:textId="77777777" w:rsidR="007B6E0F" w:rsidRDefault="007B6E0F" w:rsidP="007B6E0F">
      <w:pPr>
        <w:rPr>
          <w:rStyle w:val="StyleUnderline"/>
        </w:rPr>
      </w:pPr>
      <w:r w:rsidRPr="00170DC4">
        <w:rPr>
          <w:rStyle w:val="StyleUnderline"/>
        </w:rPr>
        <w:t xml:space="preserve">The U.S. system of governance derives, of course, from a liberal democratic </w:t>
      </w:r>
      <w:proofErr w:type="gramStart"/>
      <w:r w:rsidRPr="00170DC4">
        <w:rPr>
          <w:rStyle w:val="StyleUnderline"/>
        </w:rPr>
        <w:t>model stressing</w:t>
      </w:r>
      <w:proofErr w:type="gramEnd"/>
      <w:r w:rsidRPr="00170DC4">
        <w:rPr>
          <w:rStyle w:val="StyleUnderline"/>
        </w:rPr>
        <w:t xml:space="preserve"> constitutionalism, multi-party electoral politics, rule of law, strong governmental checks and balances, and elaborate protections of the rights of the individual, a system purposefully adopted by our founding fathers as a bulwark against monarchical tyrannies</w:t>
      </w:r>
      <w:r>
        <w:t xml:space="preserve">. </w:t>
      </w:r>
      <w:r w:rsidRPr="00170DC4">
        <w:rPr>
          <w:rStyle w:val="StyleUnderline"/>
        </w:rPr>
        <w:t xml:space="preserve">Our value system is drawn from the same wellspring of enlightenment ideals and stresses personal liberty, freedom, and the sanctity of the individual. </w:t>
      </w:r>
    </w:p>
    <w:p w14:paraId="153C2B57" w14:textId="77777777" w:rsidR="007B6E0F" w:rsidRDefault="007B6E0F" w:rsidP="007B6E0F">
      <w:pPr>
        <w:rPr>
          <w:rStyle w:val="StyleUnderline"/>
        </w:rPr>
      </w:pPr>
      <w:r w:rsidRPr="00170DC4">
        <w:rPr>
          <w:rStyle w:val="StyleUnderline"/>
        </w:rPr>
        <w:t xml:space="preserve">China’s one-party, Communist system, adopted from the Soviet Union during its darkest Stalinist period, is based on the Leninist principle of “democratic centralism” and the Marxist notion of the “dictatorship of the proletariat,” that prescribe a strong, hierarchal, uni-party political system organized around discipline, orthodoxy, and unity. </w:t>
      </w:r>
    </w:p>
    <w:p w14:paraId="405772A3" w14:textId="77777777" w:rsidR="007B6E0F" w:rsidRDefault="007B6E0F" w:rsidP="007B6E0F">
      <w:pPr>
        <w:rPr>
          <w:rStyle w:val="StyleUnderline"/>
        </w:rPr>
      </w:pPr>
      <w:r w:rsidRPr="00170DC4">
        <w:rPr>
          <w:rStyle w:val="Emphasis"/>
        </w:rPr>
        <w:t xml:space="preserve">These </w:t>
      </w:r>
      <w:r w:rsidRPr="00AE01DA">
        <w:rPr>
          <w:rStyle w:val="Emphasis"/>
          <w:highlight w:val="yellow"/>
        </w:rPr>
        <w:t>fundamental contradictions make the U.S. and China unlikely partners for any kind of partnership</w:t>
      </w:r>
      <w:r>
        <w:t xml:space="preserve">, </w:t>
      </w:r>
      <w:r w:rsidRPr="00170DC4">
        <w:rPr>
          <w:rStyle w:val="StyleUnderline"/>
        </w:rPr>
        <w:t xml:space="preserve">and yet here we are in a world that begs our collaboration for the sake of planetary survival. </w:t>
      </w:r>
    </w:p>
    <w:p w14:paraId="75D59C5F" w14:textId="77777777" w:rsidR="007B6E0F" w:rsidRDefault="007B6E0F" w:rsidP="007B6E0F">
      <w:r w:rsidRPr="00AE01DA">
        <w:rPr>
          <w:rStyle w:val="StyleUnderline"/>
          <w:highlight w:val="yellow"/>
        </w:rPr>
        <w:t>The idea that two countries with such different political</w:t>
      </w:r>
      <w:r w:rsidRPr="00170DC4">
        <w:rPr>
          <w:rStyle w:val="StyleUnderline"/>
        </w:rPr>
        <w:t xml:space="preserve"> histories, </w:t>
      </w:r>
      <w:r w:rsidRPr="00AE01DA">
        <w:rPr>
          <w:rStyle w:val="StyleUnderline"/>
          <w:highlight w:val="yellow"/>
        </w:rPr>
        <w:t>values, and systems could ever cooperate grew out of two previous historic diplomatic breakthroughs</w:t>
      </w:r>
      <w:r>
        <w:t xml:space="preserve">. </w:t>
      </w:r>
      <w:r w:rsidRPr="00170DC4">
        <w:rPr>
          <w:rStyle w:val="StyleUnderline"/>
        </w:rPr>
        <w:t>The first came in 1972 when</w:t>
      </w:r>
      <w:r>
        <w:t xml:space="preserve"> Richard </w:t>
      </w:r>
      <w:r w:rsidRPr="00170DC4">
        <w:rPr>
          <w:rStyle w:val="StyleUnderline"/>
        </w:rPr>
        <w:t>Nixon and</w:t>
      </w:r>
      <w:r>
        <w:t xml:space="preserve"> Henry </w:t>
      </w:r>
      <w:r w:rsidRPr="00170DC4">
        <w:rPr>
          <w:rStyle w:val="StyleUnderline"/>
        </w:rPr>
        <w:t>Kissinger visited Beijing to recast U.S.-China relations with Mao</w:t>
      </w:r>
      <w:r>
        <w:t xml:space="preserve"> Zedong </w:t>
      </w:r>
      <w:r w:rsidRPr="00170DC4">
        <w:rPr>
          <w:rStyle w:val="StyleUnderline"/>
        </w:rPr>
        <w:t>and Zhou Enlai</w:t>
      </w:r>
      <w:r>
        <w:t xml:space="preserve"> as a hedge against the U.S.S.R., </w:t>
      </w:r>
      <w:r w:rsidRPr="00170DC4">
        <w:rPr>
          <w:rStyle w:val="StyleUnderline"/>
        </w:rPr>
        <w:t>The second came in 1979 when Deng Xiaoping visited Washington to reestablish full diplomatic relations with</w:t>
      </w:r>
      <w:r>
        <w:t xml:space="preserve"> President Jimmy </w:t>
      </w:r>
      <w:r w:rsidRPr="00170DC4">
        <w:rPr>
          <w:rStyle w:val="StyleUnderline"/>
        </w:rPr>
        <w:t>Carter</w:t>
      </w:r>
      <w:r>
        <w:t xml:space="preserve">. Out of this rapprochement and Deng’s ambitious new program of “reform and opening up,” a presumption unfolded that China was, at last, beginning to join the West’s notion of history as heading ineluctably (a la Hegel) toward a more open and democratic horizon. Americans hoped that if we just helped it along with a little </w:t>
      </w:r>
      <w:proofErr w:type="gramStart"/>
      <w:r>
        <w:t>more free</w:t>
      </w:r>
      <w:proofErr w:type="gramEnd"/>
      <w:r>
        <w:t xml:space="preserve"> marketization and cultural exchange, slowly China’s political system would evolve and its values would change to become more like ours. </w:t>
      </w:r>
      <w:r w:rsidRPr="00AE01DA">
        <w:rPr>
          <w:rStyle w:val="StyleUnderline"/>
          <w:highlight w:val="yellow"/>
        </w:rPr>
        <w:t xml:space="preserve">It </w:t>
      </w:r>
      <w:r w:rsidRPr="00AE01DA">
        <w:rPr>
          <w:rStyle w:val="StyleUnderline"/>
          <w:highlight w:val="yellow"/>
        </w:rPr>
        <w:lastRenderedPageBreak/>
        <w:t>was a naïve dream that we sometimes allowed ourselves to dream</w:t>
      </w:r>
      <w:r w:rsidRPr="00170DC4">
        <w:rPr>
          <w:rStyle w:val="StyleUnderline"/>
        </w:rPr>
        <w:t>, if sometimes to doubt</w:t>
      </w:r>
      <w:r>
        <w:t xml:space="preserve">. It did, however, provide grounds for both countries to begin many kinds of constructive collaboration. </w:t>
      </w:r>
    </w:p>
    <w:p w14:paraId="1EDCDB74" w14:textId="77777777" w:rsidR="007B6E0F" w:rsidRDefault="007B6E0F" w:rsidP="007B6E0F">
      <w:r>
        <w:t xml:space="preserve">Unfortunately, </w:t>
      </w:r>
      <w:r w:rsidRPr="00170DC4">
        <w:rPr>
          <w:rStyle w:val="StyleUnderline"/>
        </w:rPr>
        <w:t>this</w:t>
      </w:r>
      <w:r>
        <w:t xml:space="preserve"> phase of </w:t>
      </w:r>
      <w:r w:rsidRPr="00AE01DA">
        <w:rPr>
          <w:rStyle w:val="StyleUnderline"/>
          <w:highlight w:val="yellow"/>
        </w:rPr>
        <w:t xml:space="preserve">collaboration ended in the bloodshed of 1989 when leaders in Beijing became alarmed </w:t>
      </w:r>
      <w:r w:rsidRPr="002657B6">
        <w:rPr>
          <w:rStyle w:val="StyleUnderline"/>
        </w:rPr>
        <w:t>at the way</w:t>
      </w:r>
      <w:r w:rsidRPr="00170DC4">
        <w:rPr>
          <w:rStyle w:val="StyleUnderline"/>
        </w:rPr>
        <w:t xml:space="preserve"> their dabbling in political </w:t>
      </w:r>
      <w:r w:rsidRPr="002657B6">
        <w:rPr>
          <w:rStyle w:val="StyleUnderline"/>
        </w:rPr>
        <w:t>reform almost</w:t>
      </w:r>
      <w:r w:rsidRPr="00170DC4">
        <w:rPr>
          <w:rStyle w:val="StyleUnderline"/>
        </w:rPr>
        <w:t xml:space="preserve"> landed the Chinese Communist Party on the ash heap of history</w:t>
      </w:r>
      <w:r>
        <w:t xml:space="preserve">. The result was an almost complete halt in further democratization. </w:t>
      </w:r>
    </w:p>
    <w:p w14:paraId="19DBBD32" w14:textId="77777777" w:rsidR="007B6E0F" w:rsidRDefault="007B6E0F" w:rsidP="007B6E0F">
      <w:r>
        <w:t xml:space="preserve">Nonetheless, over the ensuing decades, through growing trade the two countries did manage to reknit the U.S.-China relationship back together well enough for both sides to begin imagining that, with more time, economic liberalization, educational exchange, civil society interaction, etc., China might yet evolve into a responsible “stakeholder,” as then-Deputy Secretary of State Robert Zoellick hopefully put it. </w:t>
      </w:r>
    </w:p>
    <w:p w14:paraId="1DF5E8A7" w14:textId="77777777" w:rsidR="007B6E0F" w:rsidRDefault="007B6E0F" w:rsidP="007B6E0F">
      <w:r>
        <w:t xml:space="preserve">But </w:t>
      </w:r>
      <w:r w:rsidRPr="00170DC4">
        <w:rPr>
          <w:rStyle w:val="StyleUnderline"/>
        </w:rPr>
        <w:t xml:space="preserve">since </w:t>
      </w:r>
      <w:r w:rsidRPr="00AE01DA">
        <w:rPr>
          <w:rStyle w:val="StyleUnderline"/>
          <w:highlight w:val="yellow"/>
        </w:rPr>
        <w:t>Xi</w:t>
      </w:r>
      <w:r w:rsidRPr="00170DC4">
        <w:rPr>
          <w:rStyle w:val="StyleUnderline"/>
        </w:rPr>
        <w:t xml:space="preserve"> Jinping’s investiture as Communist Party general secretary and president in 2013, </w:t>
      </w:r>
      <w:r w:rsidRPr="00170DC4">
        <w:rPr>
          <w:rStyle w:val="Emphasis"/>
        </w:rPr>
        <w:t xml:space="preserve">he </w:t>
      </w:r>
      <w:r w:rsidRPr="00AE01DA">
        <w:rPr>
          <w:rStyle w:val="Emphasis"/>
          <w:highlight w:val="yellow"/>
        </w:rPr>
        <w:t>has made it</w:t>
      </w:r>
      <w:r w:rsidRPr="00170DC4">
        <w:rPr>
          <w:rStyle w:val="Emphasis"/>
        </w:rPr>
        <w:t xml:space="preserve"> abundantly </w:t>
      </w:r>
      <w:r w:rsidRPr="00AE01DA">
        <w:rPr>
          <w:rStyle w:val="Emphasis"/>
          <w:highlight w:val="yellow"/>
        </w:rPr>
        <w:t>clear that China is definitely not headed in any direction</w:t>
      </w:r>
      <w:r w:rsidRPr="00170DC4">
        <w:rPr>
          <w:rStyle w:val="Emphasis"/>
        </w:rPr>
        <w:t xml:space="preserve"> that is </w:t>
      </w:r>
      <w:r w:rsidRPr="00AE01DA">
        <w:rPr>
          <w:rStyle w:val="Emphasis"/>
          <w:highlight w:val="yellow"/>
        </w:rPr>
        <w:t>convergent with the West</w:t>
      </w:r>
      <w:r>
        <w:t xml:space="preserve">. President Bill Clinton once scolded his Chinese predecessor for being “on the wrong side of history.” </w:t>
      </w:r>
      <w:r w:rsidRPr="00170DC4">
        <w:rPr>
          <w:rStyle w:val="StyleUnderline"/>
        </w:rPr>
        <w:t>Xi has made it emphatically clear that his China was on what he viewed as the “right side” of history, and one with distinctly “Chinese characteristics</w:t>
      </w:r>
      <w:r>
        <w:t xml:space="preserve">.” What is more, </w:t>
      </w:r>
      <w:r w:rsidRPr="00AE01DA">
        <w:rPr>
          <w:rStyle w:val="StyleUnderline"/>
          <w:highlight w:val="yellow"/>
        </w:rPr>
        <w:t>he seems to</w:t>
      </w:r>
      <w:r w:rsidRPr="00170DC4">
        <w:rPr>
          <w:rStyle w:val="StyleUnderline"/>
        </w:rPr>
        <w:t xml:space="preserve"> be </w:t>
      </w:r>
      <w:r w:rsidRPr="00AE01DA">
        <w:rPr>
          <w:rStyle w:val="StyleUnderline"/>
          <w:highlight w:val="yellow"/>
        </w:rPr>
        <w:t>suggest</w:t>
      </w:r>
      <w:r w:rsidRPr="00170DC4">
        <w:rPr>
          <w:rStyle w:val="StyleUnderline"/>
        </w:rPr>
        <w:t xml:space="preserve">ing </w:t>
      </w:r>
      <w:r w:rsidRPr="00AE01DA">
        <w:rPr>
          <w:rStyle w:val="StyleUnderline"/>
          <w:highlight w:val="yellow"/>
        </w:rPr>
        <w:t>that China had</w:t>
      </w:r>
      <w:r w:rsidRPr="00170DC4">
        <w:rPr>
          <w:rStyle w:val="StyleUnderline"/>
        </w:rPr>
        <w:t xml:space="preserve"> now </w:t>
      </w:r>
      <w:r w:rsidRPr="00AE01DA">
        <w:rPr>
          <w:rStyle w:val="StyleUnderline"/>
          <w:highlight w:val="yellow"/>
        </w:rPr>
        <w:t>also come up with its own viable model of development</w:t>
      </w:r>
      <w:r w:rsidRPr="00170DC4">
        <w:rPr>
          <w:rStyle w:val="StyleUnderline"/>
        </w:rPr>
        <w:t>, one that might be described as “Leninist capitalism</w:t>
      </w:r>
      <w:r>
        <w:t xml:space="preserve">.” But </w:t>
      </w:r>
      <w:r w:rsidRPr="00170DC4">
        <w:rPr>
          <w:rStyle w:val="StyleUnderline"/>
        </w:rPr>
        <w:t xml:space="preserve">if this model is China’s new historical endgame, </w:t>
      </w:r>
      <w:r w:rsidRPr="00AE01DA">
        <w:rPr>
          <w:rStyle w:val="StyleUnderline"/>
          <w:highlight w:val="yellow"/>
        </w:rPr>
        <w:t>the U.S.-China bilateral becomes deprived of any semblance of converging long-term political game plans</w:t>
      </w:r>
      <w:r w:rsidRPr="00AE01DA">
        <w:rPr>
          <w:highlight w:val="yellow"/>
        </w:rPr>
        <w:t>.</w:t>
      </w:r>
      <w:r>
        <w:t xml:space="preserve"> Instead of sharing the presumption of an even vaguely common political horizon, </w:t>
      </w:r>
      <w:r w:rsidRPr="00AE01DA">
        <w:rPr>
          <w:rStyle w:val="Emphasis"/>
          <w:highlight w:val="yellow"/>
        </w:rPr>
        <w:t>the two countries</w:t>
      </w:r>
      <w:r w:rsidRPr="00170DC4">
        <w:rPr>
          <w:rStyle w:val="Emphasis"/>
        </w:rPr>
        <w:t xml:space="preserve"> now </w:t>
      </w:r>
      <w:r w:rsidRPr="00AE01DA">
        <w:rPr>
          <w:rStyle w:val="Emphasis"/>
          <w:highlight w:val="yellow"/>
        </w:rPr>
        <w:t>find themselves traveling in diverging historical directions</w:t>
      </w:r>
      <w:r>
        <w:t xml:space="preserve">. </w:t>
      </w:r>
    </w:p>
    <w:p w14:paraId="7DEB1F10" w14:textId="77777777" w:rsidR="007B6E0F" w:rsidRPr="00FC71B3" w:rsidRDefault="007B6E0F" w:rsidP="007B6E0F"/>
    <w:p w14:paraId="4013A532" w14:textId="77777777" w:rsidR="007B6E0F" w:rsidRPr="000019F4" w:rsidRDefault="007B6E0F" w:rsidP="007B6E0F"/>
    <w:p w14:paraId="4CB536B8" w14:textId="77777777" w:rsidR="007B6E0F" w:rsidRDefault="007B6E0F" w:rsidP="007B6E0F">
      <w:pPr>
        <w:pStyle w:val="Heading4"/>
      </w:pPr>
      <w:r>
        <w:t>North Korean denuclearization</w:t>
      </w:r>
    </w:p>
    <w:p w14:paraId="5F011C97" w14:textId="77777777" w:rsidR="007B6E0F" w:rsidRDefault="007B6E0F" w:rsidP="007B6E0F">
      <w:r w:rsidRPr="000019F4">
        <w:rPr>
          <w:rStyle w:val="Style13ptBold"/>
        </w:rPr>
        <w:t>Snyder 16 –</w:t>
      </w:r>
      <w:r>
        <w:t xml:space="preserve"> (Scott A. Synder is Senior Fellow for Korea Studies and Director of the Program on U.S.-Korea Policy at the Council on Foreign Relations (CFR); 1/9/16, “Where China and the United States Disagree on North Korea,” </w:t>
      </w:r>
      <w:r>
        <w:rPr>
          <w:i/>
        </w:rPr>
        <w:t>The Diplomat</w:t>
      </w:r>
      <w:r>
        <w:t xml:space="preserve">, </w:t>
      </w:r>
      <w:hyperlink r:id="rId11" w:history="1">
        <w:r w:rsidRPr="006C391B">
          <w:rPr>
            <w:rStyle w:val="Hyperlink"/>
          </w:rPr>
          <w:t>http://thediplomat.com/2016/01/where-china-and-the-united-states-disagree-on-north-korea/</w:t>
        </w:r>
      </w:hyperlink>
      <w:r>
        <w:t>, Accessed 7/8/16, HWilson)</w:t>
      </w:r>
    </w:p>
    <w:p w14:paraId="48B2AE56" w14:textId="77777777" w:rsidR="007B6E0F" w:rsidRPr="00250BFE" w:rsidRDefault="007B6E0F" w:rsidP="007B6E0F">
      <w:r w:rsidRPr="00AE01DA">
        <w:rPr>
          <w:rStyle w:val="StyleUnderline"/>
          <w:highlight w:val="yellow"/>
        </w:rPr>
        <w:t>The “</w:t>
      </w:r>
      <w:r w:rsidRPr="00250BFE">
        <w:rPr>
          <w:rStyle w:val="StyleUnderline"/>
        </w:rPr>
        <w:t xml:space="preserve">artificial </w:t>
      </w:r>
      <w:r w:rsidRPr="00AE01DA">
        <w:rPr>
          <w:rStyle w:val="StyleUnderline"/>
          <w:highlight w:val="yellow"/>
        </w:rPr>
        <w:t>earthquake” in No</w:t>
      </w:r>
      <w:r w:rsidRPr="00250BFE">
        <w:rPr>
          <w:rStyle w:val="StyleUnderline"/>
        </w:rPr>
        <w:t xml:space="preserve">rth </w:t>
      </w:r>
      <w:r w:rsidRPr="00AE01DA">
        <w:rPr>
          <w:rStyle w:val="StyleUnderline"/>
          <w:highlight w:val="yellow"/>
        </w:rPr>
        <w:t>Ko</w:t>
      </w:r>
      <w:r w:rsidRPr="00250BFE">
        <w:rPr>
          <w:rStyle w:val="StyleUnderline"/>
        </w:rPr>
        <w:t xml:space="preserve">rea </w:t>
      </w:r>
      <w:r w:rsidRPr="00AE01DA">
        <w:rPr>
          <w:rStyle w:val="StyleUnderline"/>
          <w:highlight w:val="yellow"/>
        </w:rPr>
        <w:t xml:space="preserve">caused by its fourth nuclear test has </w:t>
      </w:r>
      <w:r w:rsidRPr="00AE01DA">
        <w:rPr>
          <w:rStyle w:val="Emphasis"/>
          <w:highlight w:val="yellow"/>
        </w:rPr>
        <w:t>set off</w:t>
      </w:r>
      <w:r w:rsidRPr="00250BFE">
        <w:rPr>
          <w:rStyle w:val="Emphasis"/>
        </w:rPr>
        <w:t xml:space="preserve"> geopolitical </w:t>
      </w:r>
      <w:r w:rsidRPr="00AE01DA">
        <w:rPr>
          <w:rStyle w:val="Emphasis"/>
          <w:highlight w:val="yellow"/>
        </w:rPr>
        <w:t>tremors in U.S.-China relations</w:t>
      </w:r>
      <w:r w:rsidRPr="00AE01DA">
        <w:rPr>
          <w:highlight w:val="yellow"/>
        </w:rPr>
        <w:t xml:space="preserve">, </w:t>
      </w:r>
      <w:r w:rsidRPr="00AE01DA">
        <w:rPr>
          <w:rStyle w:val="StyleUnderline"/>
          <w:highlight w:val="yellow"/>
        </w:rPr>
        <w:t>exposing the</w:t>
      </w:r>
      <w:r w:rsidRPr="00250BFE">
        <w:rPr>
          <w:rStyle w:val="StyleUnderline"/>
        </w:rPr>
        <w:t xml:space="preserve"> underlying </w:t>
      </w:r>
      <w:r w:rsidRPr="00AE01DA">
        <w:rPr>
          <w:rStyle w:val="StyleUnderline"/>
          <w:highlight w:val="yellow"/>
        </w:rPr>
        <w:t xml:space="preserve">gap between the two countries that </w:t>
      </w:r>
      <w:proofErr w:type="gramStart"/>
      <w:r w:rsidRPr="00AE01DA">
        <w:rPr>
          <w:rStyle w:val="StyleUnderline"/>
          <w:highlight w:val="yellow"/>
        </w:rPr>
        <w:t>has</w:t>
      </w:r>
      <w:proofErr w:type="gramEnd"/>
      <w:r w:rsidRPr="00250BFE">
        <w:rPr>
          <w:rStyle w:val="StyleUnderline"/>
        </w:rPr>
        <w:t xml:space="preserve"> long </w:t>
      </w:r>
      <w:r w:rsidRPr="00AE01DA">
        <w:rPr>
          <w:rStyle w:val="StyleUnderline"/>
          <w:highlight w:val="yellow"/>
        </w:rPr>
        <w:t>been papered over by their</w:t>
      </w:r>
      <w:r w:rsidRPr="00250BFE">
        <w:rPr>
          <w:rStyle w:val="StyleUnderline"/>
        </w:rPr>
        <w:t xml:space="preserve"> common </w:t>
      </w:r>
      <w:r w:rsidRPr="00AE01DA">
        <w:rPr>
          <w:rStyle w:val="StyleUnderline"/>
          <w:highlight w:val="yellow"/>
        </w:rPr>
        <w:t>rhetorical commitment to Korean denuclearization</w:t>
      </w:r>
      <w:r w:rsidRPr="00250BFE">
        <w:t xml:space="preserve">. At their Sunnylands summit </w:t>
      </w:r>
      <w:r w:rsidRPr="00250BFE">
        <w:rPr>
          <w:rStyle w:val="StyleUnderline"/>
        </w:rPr>
        <w:t>in</w:t>
      </w:r>
      <w:r w:rsidRPr="00250BFE">
        <w:t xml:space="preserve"> June of </w:t>
      </w:r>
      <w:r w:rsidRPr="00250BFE">
        <w:rPr>
          <w:rStyle w:val="StyleUnderline"/>
        </w:rPr>
        <w:t>2013</w:t>
      </w:r>
      <w:r w:rsidRPr="00250BFE">
        <w:t xml:space="preserve">, Presidents </w:t>
      </w:r>
      <w:r w:rsidRPr="00250BFE">
        <w:rPr>
          <w:rStyle w:val="StyleUnderline"/>
        </w:rPr>
        <w:t>Xi</w:t>
      </w:r>
      <w:r w:rsidRPr="00250BFE">
        <w:t xml:space="preserve"> Jinping </w:t>
      </w:r>
      <w:r w:rsidRPr="00250BFE">
        <w:rPr>
          <w:rStyle w:val="StyleUnderline"/>
        </w:rPr>
        <w:t>and</w:t>
      </w:r>
      <w:r w:rsidRPr="00250BFE">
        <w:t xml:space="preserve"> Barack </w:t>
      </w:r>
      <w:r w:rsidRPr="00250BFE">
        <w:rPr>
          <w:rStyle w:val="StyleUnderline"/>
        </w:rPr>
        <w:t>Obama vowed to work together on North Korea</w:t>
      </w:r>
      <w:r w:rsidRPr="00250BFE">
        <w:t>. Last September in Washington, the two leaders underscored the unacceptability of a North Korean nuclear test.</w:t>
      </w:r>
    </w:p>
    <w:p w14:paraId="09D6FF26" w14:textId="77777777" w:rsidR="007B6E0F" w:rsidRPr="00250BFE" w:rsidRDefault="007B6E0F" w:rsidP="007B6E0F">
      <w:r w:rsidRPr="00250BFE">
        <w:rPr>
          <w:rStyle w:val="StyleUnderline"/>
        </w:rPr>
        <w:t>But</w:t>
      </w:r>
      <w:r w:rsidRPr="00250BFE">
        <w:t xml:space="preserve"> Secretary of State John </w:t>
      </w:r>
      <w:r w:rsidRPr="00AE01DA">
        <w:rPr>
          <w:rStyle w:val="StyleUnderline"/>
          <w:highlight w:val="yellow"/>
        </w:rPr>
        <w:t>Kerry stated</w:t>
      </w:r>
      <w:r w:rsidRPr="00250BFE">
        <w:t xml:space="preserve"> in his January 7 conversation with Chinese Foreign Minister Wang Yi </w:t>
      </w:r>
      <w:r w:rsidRPr="00AE01DA">
        <w:rPr>
          <w:rStyle w:val="StyleUnderline"/>
          <w:highlight w:val="yellow"/>
        </w:rPr>
        <w:t>that previous approaches</w:t>
      </w:r>
      <w:r w:rsidRPr="00250BFE">
        <w:rPr>
          <w:rStyle w:val="StyleUnderline"/>
        </w:rPr>
        <w:t xml:space="preserve"> to the North Korean problem </w:t>
      </w:r>
      <w:r w:rsidRPr="00AE01DA">
        <w:rPr>
          <w:rStyle w:val="StyleUnderline"/>
          <w:highlight w:val="yellow"/>
        </w:rPr>
        <w:t>have not worked and</w:t>
      </w:r>
      <w:r w:rsidRPr="00250BFE">
        <w:rPr>
          <w:rStyle w:val="StyleUnderline"/>
        </w:rPr>
        <w:t xml:space="preserve"> that “</w:t>
      </w:r>
      <w:r w:rsidRPr="00AE01DA">
        <w:rPr>
          <w:rStyle w:val="StyleUnderline"/>
          <w:highlight w:val="yellow"/>
        </w:rPr>
        <w:t>we cannot continue</w:t>
      </w:r>
      <w:r w:rsidRPr="00250BFE">
        <w:rPr>
          <w:rStyle w:val="StyleUnderline"/>
        </w:rPr>
        <w:t xml:space="preserve"> business </w:t>
      </w:r>
      <w:r w:rsidRPr="00AE01DA">
        <w:rPr>
          <w:rStyle w:val="StyleUnderline"/>
          <w:highlight w:val="yellow"/>
        </w:rPr>
        <w:t>as usual</w:t>
      </w:r>
      <w:r w:rsidRPr="00250BFE">
        <w:t xml:space="preserve">.” </w:t>
      </w:r>
      <w:r w:rsidRPr="00250BFE">
        <w:rPr>
          <w:rStyle w:val="StyleUnderline"/>
        </w:rPr>
        <w:t xml:space="preserve">The Global Times, a mouthpiece of </w:t>
      </w:r>
      <w:r w:rsidRPr="00AE01DA">
        <w:rPr>
          <w:rStyle w:val="StyleUnderline"/>
          <w:highlight w:val="yellow"/>
        </w:rPr>
        <w:t>the</w:t>
      </w:r>
      <w:r w:rsidRPr="00250BFE">
        <w:rPr>
          <w:rStyle w:val="StyleUnderline"/>
        </w:rPr>
        <w:t xml:space="preserve"> </w:t>
      </w:r>
      <w:r w:rsidRPr="00AE01DA">
        <w:rPr>
          <w:rStyle w:val="Emphasis"/>
          <w:highlight w:val="yellow"/>
        </w:rPr>
        <w:t>C</w:t>
      </w:r>
      <w:r w:rsidRPr="00250BFE">
        <w:rPr>
          <w:rStyle w:val="StyleUnderline"/>
        </w:rPr>
        <w:t xml:space="preserve">hinese </w:t>
      </w:r>
      <w:r w:rsidRPr="00AE01DA">
        <w:rPr>
          <w:rStyle w:val="Emphasis"/>
          <w:highlight w:val="yellow"/>
        </w:rPr>
        <w:t>C</w:t>
      </w:r>
      <w:r w:rsidRPr="00250BFE">
        <w:rPr>
          <w:rStyle w:val="StyleUnderline"/>
        </w:rPr>
        <w:t xml:space="preserve">ommunist </w:t>
      </w:r>
      <w:r w:rsidRPr="00AE01DA">
        <w:rPr>
          <w:rStyle w:val="Emphasis"/>
          <w:highlight w:val="yellow"/>
        </w:rPr>
        <w:t>P</w:t>
      </w:r>
      <w:r w:rsidRPr="00250BFE">
        <w:rPr>
          <w:rStyle w:val="StyleUnderline"/>
        </w:rPr>
        <w:t xml:space="preserve">arty, </w:t>
      </w:r>
      <w:r w:rsidRPr="00AE01DA">
        <w:rPr>
          <w:rStyle w:val="StyleUnderline"/>
          <w:highlight w:val="yellow"/>
        </w:rPr>
        <w:t>responded</w:t>
      </w:r>
      <w:r w:rsidRPr="00250BFE">
        <w:t xml:space="preserve"> by stating that </w:t>
      </w:r>
      <w:r w:rsidRPr="00250BFE">
        <w:rPr>
          <w:rStyle w:val="StyleUnderline"/>
        </w:rPr>
        <w:t>“[</w:t>
      </w:r>
      <w:proofErr w:type="gramStart"/>
      <w:r w:rsidRPr="00250BFE">
        <w:rPr>
          <w:rStyle w:val="StyleUnderline"/>
        </w:rPr>
        <w:t>t]</w:t>
      </w:r>
      <w:r w:rsidRPr="00AE01DA">
        <w:rPr>
          <w:rStyle w:val="StyleUnderline"/>
          <w:highlight w:val="yellow"/>
        </w:rPr>
        <w:t>here</w:t>
      </w:r>
      <w:proofErr w:type="gramEnd"/>
      <w:r w:rsidRPr="00AE01DA">
        <w:rPr>
          <w:rStyle w:val="StyleUnderline"/>
          <w:highlight w:val="yellow"/>
        </w:rPr>
        <w:t xml:space="preserve"> is no hope</w:t>
      </w:r>
      <w:r w:rsidRPr="00250BFE">
        <w:rPr>
          <w:rStyle w:val="StyleUnderline"/>
        </w:rPr>
        <w:t xml:space="preserve"> to put an end to the North Korean nuclear conundrum </w:t>
      </w:r>
      <w:r w:rsidRPr="00AE01DA">
        <w:rPr>
          <w:rStyle w:val="StyleUnderline"/>
          <w:highlight w:val="yellow"/>
        </w:rPr>
        <w:t>if the U.S.,</w:t>
      </w:r>
      <w:r w:rsidRPr="00250BFE">
        <w:rPr>
          <w:rStyle w:val="StyleUnderline"/>
        </w:rPr>
        <w:t xml:space="preserve"> South Korea, and Japan </w:t>
      </w:r>
      <w:r w:rsidRPr="00AE01DA">
        <w:rPr>
          <w:rStyle w:val="StyleUnderline"/>
          <w:highlight w:val="yellow"/>
        </w:rPr>
        <w:t>do not change their policies toward Pyongyang</w:t>
      </w:r>
      <w:r w:rsidRPr="00250BFE">
        <w:t xml:space="preserve">. </w:t>
      </w:r>
      <w:r w:rsidRPr="00250BFE">
        <w:rPr>
          <w:rStyle w:val="StyleUnderline"/>
        </w:rPr>
        <w:t>Solely depending on Beijing’s pressure</w:t>
      </w:r>
      <w:r w:rsidRPr="00250BFE">
        <w:t xml:space="preserve"> to force the North to give up its nuclear plan </w:t>
      </w:r>
      <w:r w:rsidRPr="00250BFE">
        <w:rPr>
          <w:rStyle w:val="StyleUnderline"/>
        </w:rPr>
        <w:t>is an illusion</w:t>
      </w:r>
      <w:r w:rsidRPr="00250BFE">
        <w:t>.”</w:t>
      </w:r>
    </w:p>
    <w:p w14:paraId="1807097B" w14:textId="77777777" w:rsidR="007B6E0F" w:rsidRPr="00250BFE" w:rsidRDefault="007B6E0F" w:rsidP="007B6E0F">
      <w:r w:rsidRPr="00AE01DA">
        <w:rPr>
          <w:rStyle w:val="Emphasis"/>
          <w:highlight w:val="yellow"/>
        </w:rPr>
        <w:t>The now exposed Sino-U.S. gap over North Korea runs deep</w:t>
      </w:r>
      <w:r w:rsidRPr="00250BFE">
        <w:t xml:space="preserve"> and extends to at least four critical dimensions:</w:t>
      </w:r>
    </w:p>
    <w:p w14:paraId="610381C2" w14:textId="77777777" w:rsidR="007B6E0F" w:rsidRDefault="007B6E0F" w:rsidP="007B6E0F"/>
    <w:p w14:paraId="5E95D3A7" w14:textId="77777777" w:rsidR="007B6E0F" w:rsidRDefault="007B6E0F" w:rsidP="007B6E0F">
      <w:pPr>
        <w:pStyle w:val="Heading4"/>
      </w:pPr>
      <w:r>
        <w:t>Washington’s air of superiority, general ignorance, and concerns of containment</w:t>
      </w:r>
    </w:p>
    <w:p w14:paraId="34E5A840" w14:textId="77777777" w:rsidR="007B6E0F" w:rsidRDefault="007B6E0F" w:rsidP="007B6E0F">
      <w:r w:rsidRPr="00B87570">
        <w:rPr>
          <w:rStyle w:val="Style13ptBold"/>
        </w:rPr>
        <w:t>Tai 15 –</w:t>
      </w:r>
      <w:r>
        <w:t xml:space="preserve"> (Michael Tai, University of Cambridge Centre of Development Studies, being interviewed by reporters from The Diplomat, 9/15/15, “The Missing Piece of US-China Relations: Trust,” </w:t>
      </w:r>
      <w:r>
        <w:rPr>
          <w:i/>
        </w:rPr>
        <w:t>The Diplomat</w:t>
      </w:r>
      <w:r>
        <w:t xml:space="preserve">, </w:t>
      </w:r>
      <w:hyperlink r:id="rId12" w:history="1">
        <w:r w:rsidRPr="006C391B">
          <w:rPr>
            <w:rStyle w:val="Hyperlink"/>
          </w:rPr>
          <w:t>http://thediplomat.com/2015/09/the-missing-piece-of-us-china-relations-trust/</w:t>
        </w:r>
      </w:hyperlink>
      <w:r>
        <w:t>, Accessed 7/8/16, HWilson)</w:t>
      </w:r>
    </w:p>
    <w:p w14:paraId="69747F61" w14:textId="77777777" w:rsidR="007B6E0F" w:rsidRPr="00CD3885" w:rsidRDefault="007B6E0F" w:rsidP="007B6E0F">
      <w:r w:rsidRPr="00CD3885">
        <w:lastRenderedPageBreak/>
        <w:t>With Chinese President Xi Jinping set to visit the United States next week, the U.S.-China relationship is under close scrutiny. The Diplomat speaks to Michael Tai of the Center of Development Studies at the University of Cambridge, and author of the book U.S.-China Relations in the Twenty-First Century: A Question of Trust, about the state of the relationship and what both sides should try to achieve during Xi’s visit.</w:t>
      </w:r>
    </w:p>
    <w:p w14:paraId="3547AE2A" w14:textId="77777777" w:rsidR="007B6E0F" w:rsidRPr="00B87570" w:rsidRDefault="007B6E0F" w:rsidP="007B6E0F">
      <w:pPr>
        <w:rPr>
          <w:rStyle w:val="StyleUnderline"/>
        </w:rPr>
      </w:pPr>
      <w:r w:rsidRPr="00CD3885">
        <w:t xml:space="preserve">The Diplomat: In your book, you focus on the role of trust in international relations, arguing that such trust is crucial particularly between rising and established powers. But </w:t>
      </w:r>
      <w:r w:rsidRPr="00AE01DA">
        <w:rPr>
          <w:rStyle w:val="StyleUnderline"/>
          <w:highlight w:val="yellow"/>
        </w:rPr>
        <w:t>is it possible for the U.S. and China to build</w:t>
      </w:r>
      <w:r w:rsidRPr="00B87570">
        <w:rPr>
          <w:rStyle w:val="StyleUnderline"/>
        </w:rPr>
        <w:t xml:space="preserve"> up </w:t>
      </w:r>
      <w:r w:rsidRPr="00AE01DA">
        <w:rPr>
          <w:rStyle w:val="StyleUnderline"/>
          <w:highlight w:val="yellow"/>
        </w:rPr>
        <w:t>trust</w:t>
      </w:r>
      <w:r w:rsidRPr="00B87570">
        <w:rPr>
          <w:rStyle w:val="StyleUnderline"/>
        </w:rPr>
        <w:t>, given the vast differences between their political systems and values?</w:t>
      </w:r>
    </w:p>
    <w:p w14:paraId="19F159C0" w14:textId="77777777" w:rsidR="007B6E0F" w:rsidRPr="00B87570" w:rsidRDefault="007B6E0F" w:rsidP="007B6E0F">
      <w:pPr>
        <w:rPr>
          <w:rStyle w:val="StyleUnderline"/>
        </w:rPr>
      </w:pPr>
      <w:r w:rsidRPr="00CD3885">
        <w:t xml:space="preserve">Michael Tai: </w:t>
      </w:r>
      <w:r w:rsidRPr="00AE01DA">
        <w:rPr>
          <w:rStyle w:val="StyleUnderline"/>
          <w:highlight w:val="yellow"/>
        </w:rPr>
        <w:t>The problem lies</w:t>
      </w:r>
      <w:r w:rsidRPr="00CD3885">
        <w:t xml:space="preserve"> not so much in differences in political systems and values as </w:t>
      </w:r>
      <w:r w:rsidRPr="00AE01DA">
        <w:rPr>
          <w:rStyle w:val="StyleUnderline"/>
          <w:highlight w:val="yellow"/>
        </w:rPr>
        <w:t>in Washington’s notion that no one should challenge U.S. supremacy</w:t>
      </w:r>
      <w:r w:rsidRPr="00CD3885">
        <w:t xml:space="preserve">. </w:t>
      </w:r>
      <w:r w:rsidRPr="00B87570">
        <w:rPr>
          <w:rStyle w:val="StyleUnderline"/>
        </w:rPr>
        <w:t>Washington</w:t>
      </w:r>
      <w:r w:rsidRPr="00CD3885">
        <w:t xml:space="preserve"> applies morality selectively. Indeed, it </w:t>
      </w:r>
      <w:r w:rsidRPr="00B87570">
        <w:rPr>
          <w:rStyle w:val="StyleUnderline"/>
        </w:rPr>
        <w:t>has no problem befriending states with quite different political systems and values</w:t>
      </w:r>
      <w:r w:rsidRPr="00CD3885">
        <w:t xml:space="preserve">, even corrupt and repressive regimes, </w:t>
      </w:r>
      <w:r w:rsidRPr="00B87570">
        <w:rPr>
          <w:rStyle w:val="StyleUnderline"/>
        </w:rPr>
        <w:t>as long as they serve American interests</w:t>
      </w:r>
      <w:r w:rsidRPr="00CD3885">
        <w:t xml:space="preserve">. </w:t>
      </w:r>
      <w:r w:rsidRPr="00AE01DA">
        <w:rPr>
          <w:rStyle w:val="StyleUnderline"/>
          <w:highlight w:val="yellow"/>
        </w:rPr>
        <w:t>Its foreign policy is guided</w:t>
      </w:r>
      <w:r w:rsidRPr="00CD3885">
        <w:t xml:space="preserve"> less by moral norms or the vision of a “shining city upon a hill” than </w:t>
      </w:r>
      <w:r w:rsidRPr="00AE01DA">
        <w:rPr>
          <w:rStyle w:val="StyleUnderline"/>
          <w:highlight w:val="yellow"/>
        </w:rPr>
        <w:t>by</w:t>
      </w:r>
      <w:r w:rsidRPr="00B87570">
        <w:rPr>
          <w:rStyle w:val="StyleUnderline"/>
        </w:rPr>
        <w:t xml:space="preserve"> the self-interest of </w:t>
      </w:r>
      <w:r w:rsidRPr="00AE01DA">
        <w:rPr>
          <w:rStyle w:val="StyleUnderline"/>
          <w:highlight w:val="yellow"/>
        </w:rPr>
        <w:t>an elite class</w:t>
      </w:r>
      <w:r w:rsidRPr="00B87570">
        <w:rPr>
          <w:rStyle w:val="StyleUnderline"/>
        </w:rPr>
        <w:t xml:space="preserve">. While claiming to champion democracy and freedom, </w:t>
      </w:r>
      <w:r w:rsidRPr="00AE01DA">
        <w:rPr>
          <w:rStyle w:val="StyleUnderline"/>
          <w:highlight w:val="yellow"/>
        </w:rPr>
        <w:t>the U.S. has a history of</w:t>
      </w:r>
      <w:r w:rsidRPr="00B87570">
        <w:rPr>
          <w:rStyle w:val="StyleUnderline"/>
        </w:rPr>
        <w:t xml:space="preserve"> subverting or </w:t>
      </w:r>
      <w:r w:rsidRPr="00AE01DA">
        <w:rPr>
          <w:rStyle w:val="StyleUnderline"/>
          <w:highlight w:val="yellow"/>
        </w:rPr>
        <w:t>overthrowing democratically elected governments</w:t>
      </w:r>
      <w:r w:rsidRPr="00B87570">
        <w:rPr>
          <w:rStyle w:val="StyleUnderline"/>
        </w:rPr>
        <w:t xml:space="preserve"> (in Indonesia, Iran, Guatemala, Chile, etc.) </w:t>
      </w:r>
      <w:r w:rsidRPr="00AE01DA">
        <w:rPr>
          <w:rStyle w:val="StyleUnderline"/>
          <w:highlight w:val="yellow"/>
        </w:rPr>
        <w:t>who choose not to toe Washington’s line</w:t>
      </w:r>
      <w:r w:rsidRPr="00CD3885">
        <w:t xml:space="preserve">. It uses its power in institutions like the IMF and the World Bank to advance American corporate interests against those of developing countries. </w:t>
      </w:r>
      <w:r w:rsidRPr="00B87570">
        <w:rPr>
          <w:rStyle w:val="StyleUnderline"/>
        </w:rPr>
        <w:t xml:space="preserve">Trust is based upon the record of a person’s words and deeds. </w:t>
      </w:r>
      <w:r w:rsidRPr="00AE01DA">
        <w:rPr>
          <w:rStyle w:val="Emphasis"/>
          <w:highlight w:val="yellow"/>
        </w:rPr>
        <w:t>When it comes to trust, history matters</w:t>
      </w:r>
      <w:r w:rsidRPr="00B87570">
        <w:rPr>
          <w:rStyle w:val="StyleUnderline"/>
        </w:rPr>
        <w:t>.</w:t>
      </w:r>
    </w:p>
    <w:p w14:paraId="5B0CE215" w14:textId="77777777" w:rsidR="007B6E0F" w:rsidRPr="00CD3885" w:rsidRDefault="007B6E0F" w:rsidP="007B6E0F">
      <w:r w:rsidRPr="00CD3885">
        <w:t xml:space="preserve">The Chinese government (the Chinese Communist Party) is not without blemish either. Economic experimentation and power struggle during the Great Leap Forward and Cultural Revolution led to famine, social upheaval, and the tragic loss of millions of innocent lives. </w:t>
      </w:r>
      <w:r w:rsidRPr="00B87570">
        <w:rPr>
          <w:rStyle w:val="StyleUnderline"/>
        </w:rPr>
        <w:t>Since market reforms began in 1978, however, China has gone from being a poor, backward country to become the world’s biggest economy. Living standards have risen dramatically but so too have pollution and corruption</w:t>
      </w:r>
      <w:r w:rsidRPr="00CD3885">
        <w:t xml:space="preserve">. These are, one might say, the growing pains of an ancient civilization building in 50 years what took the West, with its vast colonial resources, 500 years. </w:t>
      </w:r>
      <w:r w:rsidRPr="00CD3885">
        <w:rPr>
          <w:rStyle w:val="StyleUnderline"/>
        </w:rPr>
        <w:t>China’s external relations</w:t>
      </w:r>
      <w:r w:rsidRPr="00CD3885">
        <w:t xml:space="preserve">, however, </w:t>
      </w:r>
      <w:r w:rsidRPr="00CD3885">
        <w:rPr>
          <w:rStyle w:val="StyleUnderline"/>
        </w:rPr>
        <w:t>have been guided</w:t>
      </w:r>
      <w:r w:rsidRPr="00CD3885">
        <w:t xml:space="preserve"> largely </w:t>
      </w:r>
      <w:r w:rsidRPr="00CD3885">
        <w:rPr>
          <w:rStyle w:val="StyleUnderline"/>
        </w:rPr>
        <w:t>by a doctrine of non-interference in the internal affairs of other states</w:t>
      </w:r>
      <w:r w:rsidRPr="00CD3885">
        <w:t xml:space="preserve">, a principle conceived by India’s Prime Minister Jawaharlal Nehru and China’s first premier, Zhou Enlai, in 1954. </w:t>
      </w:r>
      <w:r w:rsidRPr="00B87570">
        <w:rPr>
          <w:rStyle w:val="StyleUnderline"/>
        </w:rPr>
        <w:t>The Chinese conduct foreign relations with no reference to political systems, and whereas the U.S. operates hundreds of military bases around the world, there are no Chinese soldiers on foreign soil (except on UN peacekeeping duty) and no history of overthrowing foreign governments</w:t>
      </w:r>
      <w:r w:rsidRPr="00CD3885">
        <w:t>.</w:t>
      </w:r>
    </w:p>
    <w:p w14:paraId="184A1679" w14:textId="77777777" w:rsidR="007B6E0F" w:rsidRPr="00CD3885" w:rsidRDefault="007B6E0F" w:rsidP="007B6E0F">
      <w:r w:rsidRPr="00CD3885">
        <w:t>But trust can be built through empathy. Empathy is the act of putting oneself in the other person’s shoes. We are more apt to trust those who show they understand us, especially when it is demonstrated through deeds. We win trust by showing empathy. Empathy conveys respect and has the power to turn enemies into friends.</w:t>
      </w:r>
    </w:p>
    <w:p w14:paraId="6D4CE770" w14:textId="77777777" w:rsidR="007B6E0F" w:rsidRPr="00CD3885" w:rsidRDefault="007B6E0F" w:rsidP="007B6E0F">
      <w:r w:rsidRPr="00CD3885">
        <w:t>You argue that China is generally more knowledgeable about the United States’ policies and actions than the U.S. is about China’s. Why is that? What impact do you think this knowledge gap has had on U.S.-China relations?</w:t>
      </w:r>
    </w:p>
    <w:p w14:paraId="3A579877" w14:textId="77777777" w:rsidR="007B6E0F" w:rsidRPr="00CD3885" w:rsidRDefault="007B6E0F" w:rsidP="007B6E0F">
      <w:pPr>
        <w:rPr>
          <w:rStyle w:val="Emphasis"/>
        </w:rPr>
      </w:pPr>
      <w:r w:rsidRPr="00CD3885">
        <w:t xml:space="preserve">Knowledge has to do with a nation’s capacity to empathize. McDonald’s, Coca Cola, Starbucks, Nike, IBM, Boeing, and Apple have become household names in China, while Hollywood movies like Iron Man, Mission Impossible, and Harry Potter are box office hits there. But the reverse is rarely the case. Whereas Chinese children learn a good deal of American history, American schools teach little if anything about China. Many Chinese parents spare no expense to have their children master English, starting from third grade and some as early as kindergarten. </w:t>
      </w:r>
      <w:r w:rsidRPr="00CD3885">
        <w:rPr>
          <w:rStyle w:val="StyleUnderline"/>
        </w:rPr>
        <w:t>There are 400 million Chinese</w:t>
      </w:r>
      <w:r w:rsidRPr="00CD3885">
        <w:t xml:space="preserve"> (more than the entire U.S. population) </w:t>
      </w:r>
      <w:r w:rsidRPr="00CD3885">
        <w:rPr>
          <w:rStyle w:val="StyleUnderline"/>
        </w:rPr>
        <w:t>learning English compared to the 200,000 Americans learning Chinese</w:t>
      </w:r>
      <w:r w:rsidRPr="00CD3885">
        <w:t xml:space="preserve">. Last year </w:t>
      </w:r>
      <w:r w:rsidRPr="00CD3885">
        <w:rPr>
          <w:rStyle w:val="StyleUnderline"/>
        </w:rPr>
        <w:t>274,000 Chinese studied in America</w:t>
      </w:r>
      <w:r w:rsidRPr="00CD3885">
        <w:t xml:space="preserve"> (up 16.5 percent over the previous year) </w:t>
      </w:r>
      <w:r w:rsidRPr="00CD3885">
        <w:rPr>
          <w:rStyle w:val="StyleUnderline"/>
        </w:rPr>
        <w:t>compared to 14,413 American students in China</w:t>
      </w:r>
      <w:r w:rsidRPr="00CD3885">
        <w:t xml:space="preserve"> (down 3.2 percent from the previous year). </w:t>
      </w:r>
      <w:r w:rsidRPr="00CD3885">
        <w:rPr>
          <w:rStyle w:val="StyleUnderline"/>
        </w:rPr>
        <w:t xml:space="preserve">On the whole, </w:t>
      </w:r>
      <w:r w:rsidRPr="00AE01DA">
        <w:rPr>
          <w:rStyle w:val="StyleUnderline"/>
          <w:highlight w:val="yellow"/>
        </w:rPr>
        <w:t xml:space="preserve">Americans know very little about China. </w:t>
      </w:r>
      <w:r w:rsidRPr="00AE01DA">
        <w:rPr>
          <w:rStyle w:val="Emphasis"/>
          <w:highlight w:val="yellow"/>
        </w:rPr>
        <w:t>The asymmetry is problematic</w:t>
      </w:r>
      <w:r w:rsidRPr="00CD3885">
        <w:rPr>
          <w:rStyle w:val="StyleUnderline"/>
        </w:rPr>
        <w:t xml:space="preserve">. How we construe </w:t>
      </w:r>
      <w:proofErr w:type="gramStart"/>
      <w:r w:rsidRPr="00CD3885">
        <w:rPr>
          <w:rStyle w:val="StyleUnderline"/>
        </w:rPr>
        <w:t>ourselves and the world matters</w:t>
      </w:r>
      <w:proofErr w:type="gramEnd"/>
      <w:r w:rsidRPr="00CD3885">
        <w:rPr>
          <w:rStyle w:val="StyleUnderline"/>
        </w:rPr>
        <w:t xml:space="preserve"> because </w:t>
      </w:r>
      <w:r w:rsidRPr="00AE01DA">
        <w:rPr>
          <w:rStyle w:val="Emphasis"/>
          <w:highlight w:val="yellow"/>
        </w:rPr>
        <w:t>our intuition shapes our</w:t>
      </w:r>
      <w:r w:rsidRPr="00CD3885">
        <w:rPr>
          <w:rStyle w:val="Emphasis"/>
        </w:rPr>
        <w:t xml:space="preserve"> fears, impressions, and </w:t>
      </w:r>
      <w:r w:rsidRPr="00AE01DA">
        <w:rPr>
          <w:rStyle w:val="Emphasis"/>
          <w:highlight w:val="yellow"/>
        </w:rPr>
        <w:t>relationships</w:t>
      </w:r>
      <w:r w:rsidRPr="00CD3885">
        <w:rPr>
          <w:rStyle w:val="Emphasis"/>
        </w:rPr>
        <w:t>.</w:t>
      </w:r>
    </w:p>
    <w:p w14:paraId="4D80F2E8" w14:textId="77777777" w:rsidR="007B6E0F" w:rsidRPr="00CD3885" w:rsidRDefault="007B6E0F" w:rsidP="007B6E0F">
      <w:r w:rsidRPr="00AE01DA">
        <w:rPr>
          <w:rStyle w:val="StyleUnderline"/>
          <w:highlight w:val="yellow"/>
        </w:rPr>
        <w:t>There is</w:t>
      </w:r>
      <w:r w:rsidRPr="00CD3885">
        <w:rPr>
          <w:rStyle w:val="StyleUnderline"/>
        </w:rPr>
        <w:t xml:space="preserve"> also </w:t>
      </w:r>
      <w:r w:rsidRPr="00AE01DA">
        <w:rPr>
          <w:rStyle w:val="StyleUnderline"/>
          <w:highlight w:val="yellow"/>
        </w:rPr>
        <w:t xml:space="preserve">plenty of </w:t>
      </w:r>
      <w:proofErr w:type="gramStart"/>
      <w:r w:rsidRPr="00AE01DA">
        <w:rPr>
          <w:rStyle w:val="StyleUnderline"/>
          <w:highlight w:val="yellow"/>
        </w:rPr>
        <w:t>disinformation which</w:t>
      </w:r>
      <w:proofErr w:type="gramEnd"/>
      <w:r w:rsidRPr="00AE01DA">
        <w:rPr>
          <w:rStyle w:val="StyleUnderline"/>
          <w:highlight w:val="yellow"/>
        </w:rPr>
        <w:t xml:space="preserve"> the Chinese are unable [to] counter because of Western control of the</w:t>
      </w:r>
      <w:r w:rsidRPr="00CD3885">
        <w:rPr>
          <w:rStyle w:val="StyleUnderline"/>
        </w:rPr>
        <w:t xml:space="preserve"> international </w:t>
      </w:r>
      <w:r w:rsidRPr="00AE01DA">
        <w:rPr>
          <w:rStyle w:val="StyleUnderline"/>
          <w:highlight w:val="yellow"/>
        </w:rPr>
        <w:t>media</w:t>
      </w:r>
      <w:r w:rsidRPr="00CD3885">
        <w:t xml:space="preserve">. For instance, </w:t>
      </w:r>
      <w:r w:rsidRPr="00AE01DA">
        <w:rPr>
          <w:rStyle w:val="StyleUnderline"/>
          <w:highlight w:val="yellow"/>
        </w:rPr>
        <w:t>Chinese efforts to export</w:t>
      </w:r>
      <w:r w:rsidRPr="00CD3885">
        <w:rPr>
          <w:rStyle w:val="StyleUnderline"/>
        </w:rPr>
        <w:t xml:space="preserve"> development to the Third World through building</w:t>
      </w:r>
      <w:r w:rsidRPr="00CD3885">
        <w:t xml:space="preserve"> much-needed </w:t>
      </w:r>
      <w:r w:rsidRPr="00AE01DA">
        <w:rPr>
          <w:rStyle w:val="StyleUnderline"/>
          <w:highlight w:val="yellow"/>
        </w:rPr>
        <w:t>infrastructure</w:t>
      </w:r>
      <w:r w:rsidRPr="00CD3885">
        <w:rPr>
          <w:rStyle w:val="StyleUnderline"/>
        </w:rPr>
        <w:t xml:space="preserve"> </w:t>
      </w:r>
      <w:r w:rsidRPr="00AE01DA">
        <w:rPr>
          <w:rStyle w:val="StyleUnderline"/>
          <w:highlight w:val="yellow"/>
        </w:rPr>
        <w:t>are dismissed</w:t>
      </w:r>
      <w:r w:rsidRPr="00CD3885">
        <w:rPr>
          <w:rStyle w:val="StyleUnderline"/>
        </w:rPr>
        <w:t xml:space="preserve"> out of hand </w:t>
      </w:r>
      <w:r w:rsidRPr="00AE01DA">
        <w:rPr>
          <w:rStyle w:val="StyleUnderline"/>
          <w:highlight w:val="yellow"/>
        </w:rPr>
        <w:t>as</w:t>
      </w:r>
      <w:r w:rsidRPr="00CD3885">
        <w:rPr>
          <w:rStyle w:val="StyleUnderline"/>
        </w:rPr>
        <w:t xml:space="preserve"> self-serving </w:t>
      </w:r>
      <w:r w:rsidRPr="00AE01DA">
        <w:rPr>
          <w:rStyle w:val="StyleUnderline"/>
          <w:highlight w:val="yellow"/>
        </w:rPr>
        <w:t>neocolonialism</w:t>
      </w:r>
      <w:r w:rsidRPr="00CD3885">
        <w:t xml:space="preserve">. </w:t>
      </w:r>
      <w:r w:rsidRPr="00CD3885">
        <w:rPr>
          <w:rStyle w:val="StyleUnderline"/>
        </w:rPr>
        <w:t xml:space="preserve">When </w:t>
      </w:r>
      <w:r w:rsidRPr="00AE01DA">
        <w:rPr>
          <w:rStyle w:val="StyleUnderline"/>
          <w:highlight w:val="yellow"/>
        </w:rPr>
        <w:t>the U.S. condemns the Chinese for</w:t>
      </w:r>
      <w:r w:rsidRPr="00CD3885">
        <w:t xml:space="preserve"> this or that </w:t>
      </w:r>
      <w:r w:rsidRPr="00AE01DA">
        <w:rPr>
          <w:rStyle w:val="StyleUnderline"/>
          <w:highlight w:val="yellow"/>
        </w:rPr>
        <w:t>human rights</w:t>
      </w:r>
      <w:r w:rsidRPr="00CD3885">
        <w:rPr>
          <w:rStyle w:val="StyleUnderline"/>
        </w:rPr>
        <w:t xml:space="preserve"> violation, it takes no account of the fact that the </w:t>
      </w:r>
      <w:r w:rsidRPr="00CD3885">
        <w:rPr>
          <w:rStyle w:val="StyleUnderline"/>
        </w:rPr>
        <w:lastRenderedPageBreak/>
        <w:t>Chinese government has succeeded in lifting over 500 million of its citizens out of extreme poverty in the last 30 years</w:t>
      </w:r>
      <w:r w:rsidRPr="00CD3885">
        <w:t xml:space="preserve">, nor of the fact that the average Chinese today enjoys more basic human rights like food, shelter, schooling, and health care than at any time in history. Harvard scholar John Fairbank warned early on that </w:t>
      </w:r>
      <w:r w:rsidRPr="00CD3885">
        <w:rPr>
          <w:rStyle w:val="StyleUnderline"/>
        </w:rPr>
        <w:t xml:space="preserve">Chinese society is very different from America, and that </w:t>
      </w:r>
      <w:r w:rsidRPr="00AE01DA">
        <w:rPr>
          <w:rStyle w:val="StyleUnderline"/>
          <w:highlight w:val="yellow"/>
        </w:rPr>
        <w:t>U.S. policymakers would fail unless they took</w:t>
      </w:r>
      <w:r w:rsidRPr="00CD3885">
        <w:rPr>
          <w:rStyle w:val="StyleUnderline"/>
        </w:rPr>
        <w:t xml:space="preserve"> the </w:t>
      </w:r>
      <w:r w:rsidRPr="00AE01DA">
        <w:rPr>
          <w:rStyle w:val="StyleUnderline"/>
          <w:highlight w:val="yellow"/>
        </w:rPr>
        <w:t>differences into account</w:t>
      </w:r>
      <w:r w:rsidRPr="00CD3885">
        <w:t xml:space="preserve">. </w:t>
      </w:r>
      <w:r w:rsidRPr="00CD3885">
        <w:rPr>
          <w:rStyle w:val="StyleUnderline"/>
        </w:rPr>
        <w:t xml:space="preserve">Chinese issues should be evaluated in the context of the country’s culture and history, he urged, but </w:t>
      </w:r>
      <w:r w:rsidRPr="00AE01DA">
        <w:rPr>
          <w:rStyle w:val="StyleUnderline"/>
          <w:highlight w:val="yellow"/>
        </w:rPr>
        <w:t>few in Washington pay heed</w:t>
      </w:r>
      <w:r w:rsidRPr="00CD3885">
        <w:rPr>
          <w:rStyle w:val="StyleUnderline"/>
        </w:rPr>
        <w:t>.</w:t>
      </w:r>
    </w:p>
    <w:p w14:paraId="66F39AC6" w14:textId="77777777" w:rsidR="007B6E0F" w:rsidRPr="00605243" w:rsidRDefault="007B6E0F" w:rsidP="007B6E0F">
      <w:r w:rsidRPr="00605243">
        <w:t xml:space="preserve">What issue areas provide the most fertile ground for cooperation and </w:t>
      </w:r>
      <w:proofErr w:type="gramStart"/>
      <w:r w:rsidRPr="00605243">
        <w:t>trust-building</w:t>
      </w:r>
      <w:proofErr w:type="gramEnd"/>
      <w:r w:rsidRPr="00605243">
        <w:t xml:space="preserve"> between the United States and China? Is it possible for cooperation on climate issues, for example, to counterbalance negativity in the security realm?</w:t>
      </w:r>
    </w:p>
    <w:p w14:paraId="2A859EBC" w14:textId="77777777" w:rsidR="007B6E0F" w:rsidRPr="00605243" w:rsidRDefault="007B6E0F" w:rsidP="007B6E0F">
      <w:r w:rsidRPr="00605243">
        <w:t xml:space="preserve">Climate mitigation offers a historic opportunity for cooperation. Global warming is an existential threat. One would think that two people in a boat on rough seas would, for self-preservation’s sake, put aside differences and cooperate. </w:t>
      </w:r>
      <w:proofErr w:type="gramStart"/>
      <w:r w:rsidRPr="00605243">
        <w:t>High income</w:t>
      </w:r>
      <w:proofErr w:type="gramEnd"/>
      <w:r w:rsidRPr="00605243">
        <w:t xml:space="preserve"> countries, however, do not suffer as much from extreme weather and rising sea levels as poor countries (although the former is responsible for putting most of the carbon dioxide into the atmosphere the last 200 years). Despite being in the same boat, they do not share the same sense of urgency. The Chinese have made significant progress since the 12th Five-Year Plan was adopted in 2011, and according to a recent report by the London School of Economics, China’s greenhouse gases could start to decline within 10 years, five years earlier than previously expected. Meanwhile, Washington dragged its heels even as many U.S. states and municipalities took bold steps to curb carbon emission.</w:t>
      </w:r>
    </w:p>
    <w:p w14:paraId="63274EFD" w14:textId="77777777" w:rsidR="007B6E0F" w:rsidRPr="00605243" w:rsidRDefault="007B6E0F" w:rsidP="007B6E0F">
      <w:r w:rsidRPr="00605243">
        <w:t>Last November Presidents Obama and Xi together pledged to expand joint clean energy research and development, advance carbon capture and storage, and launch climate-smart city initiatives and other measures to tackle global warming. They also promised to address major impediments to a global climate accord. But Western oil companies continue to resist carbon legislation, and Obama’s decision to approve Artic drilling undermines his own climate message.</w:t>
      </w:r>
    </w:p>
    <w:p w14:paraId="760E1EB1" w14:textId="77777777" w:rsidR="007B6E0F" w:rsidRPr="00605243" w:rsidRDefault="007B6E0F" w:rsidP="007B6E0F">
      <w:pPr>
        <w:rPr>
          <w:rStyle w:val="Emphasis"/>
        </w:rPr>
      </w:pPr>
      <w:r w:rsidRPr="00605243">
        <w:rPr>
          <w:rStyle w:val="Emphasis"/>
        </w:rPr>
        <w:t xml:space="preserve">Whether climate cooperation will counter negativity in the security realm is left to be </w:t>
      </w:r>
      <w:proofErr w:type="gramStart"/>
      <w:r w:rsidRPr="00605243">
        <w:rPr>
          <w:rStyle w:val="Emphasis"/>
        </w:rPr>
        <w:t>seen</w:t>
      </w:r>
      <w:proofErr w:type="gramEnd"/>
      <w:r w:rsidRPr="00605243">
        <w:t xml:space="preserve"> </w:t>
      </w:r>
      <w:r w:rsidRPr="00605243">
        <w:rPr>
          <w:rStyle w:val="StyleUnderline"/>
        </w:rPr>
        <w:t xml:space="preserve">as </w:t>
      </w:r>
      <w:r w:rsidRPr="00AE01DA">
        <w:rPr>
          <w:rStyle w:val="StyleUnderline"/>
          <w:highlight w:val="yellow"/>
        </w:rPr>
        <w:t>Washington appears determined to contain China</w:t>
      </w:r>
      <w:r w:rsidRPr="00AE01DA">
        <w:rPr>
          <w:highlight w:val="yellow"/>
        </w:rPr>
        <w:t xml:space="preserve">. </w:t>
      </w:r>
      <w:r w:rsidRPr="00AE01DA">
        <w:rPr>
          <w:rStyle w:val="StyleUnderline"/>
          <w:highlight w:val="yellow"/>
        </w:rPr>
        <w:t>The campaign to stymie the</w:t>
      </w:r>
      <w:r w:rsidRPr="00605243">
        <w:rPr>
          <w:rStyle w:val="StyleUnderline"/>
        </w:rPr>
        <w:t xml:space="preserve"> Asian Infrastructure Investment Bank (</w:t>
      </w:r>
      <w:r w:rsidRPr="00AE01DA">
        <w:rPr>
          <w:rStyle w:val="Emphasis"/>
          <w:highlight w:val="yellow"/>
        </w:rPr>
        <w:t>AIIB</w:t>
      </w:r>
      <w:r w:rsidRPr="00AE01DA">
        <w:rPr>
          <w:highlight w:val="yellow"/>
        </w:rPr>
        <w:t xml:space="preserve">), </w:t>
      </w:r>
      <w:r w:rsidRPr="00AE01DA">
        <w:rPr>
          <w:rStyle w:val="StyleUnderline"/>
          <w:highlight w:val="yellow"/>
        </w:rPr>
        <w:t>and</w:t>
      </w:r>
      <w:r w:rsidRPr="00605243">
        <w:rPr>
          <w:rStyle w:val="StyleUnderline"/>
        </w:rPr>
        <w:t xml:space="preserve"> American </w:t>
      </w:r>
      <w:r w:rsidRPr="00AE01DA">
        <w:rPr>
          <w:rStyle w:val="StyleUnderline"/>
          <w:highlight w:val="yellow"/>
        </w:rPr>
        <w:t>encouragement for Japanese troops to fight</w:t>
      </w:r>
      <w:r w:rsidRPr="00605243">
        <w:rPr>
          <w:rStyle w:val="StyleUnderline"/>
        </w:rPr>
        <w:t xml:space="preserve"> overseas in</w:t>
      </w:r>
      <w:r w:rsidRPr="00605243">
        <w:t xml:space="preserve"> “collective </w:t>
      </w:r>
      <w:r w:rsidRPr="00605243">
        <w:rPr>
          <w:rStyle w:val="StyleUnderline"/>
        </w:rPr>
        <w:t xml:space="preserve">self defense” </w:t>
      </w:r>
      <w:r w:rsidRPr="00AE01DA">
        <w:rPr>
          <w:rStyle w:val="StyleUnderline"/>
          <w:highlight w:val="yellow"/>
        </w:rPr>
        <w:t>present the Chinese with</w:t>
      </w:r>
      <w:r w:rsidRPr="00605243">
        <w:rPr>
          <w:rStyle w:val="StyleUnderline"/>
        </w:rPr>
        <w:t xml:space="preserve"> yet more </w:t>
      </w:r>
      <w:r w:rsidRPr="00AE01DA">
        <w:rPr>
          <w:rStyle w:val="StyleUnderline"/>
          <w:highlight w:val="yellow"/>
        </w:rPr>
        <w:t>evidence of U.S. hostility</w:t>
      </w:r>
      <w:r w:rsidRPr="00AE01DA">
        <w:rPr>
          <w:highlight w:val="yellow"/>
        </w:rPr>
        <w:t xml:space="preserve">. </w:t>
      </w:r>
      <w:r w:rsidRPr="00AE01DA">
        <w:rPr>
          <w:rStyle w:val="Emphasis"/>
          <w:highlight w:val="yellow"/>
        </w:rPr>
        <w:t>It is hard to see how trust can grow when American leaders</w:t>
      </w:r>
      <w:r w:rsidRPr="00605243">
        <w:rPr>
          <w:rStyle w:val="Emphasis"/>
        </w:rPr>
        <w:t xml:space="preserve">, despite polite statements about partnership and cooperation, </w:t>
      </w:r>
      <w:r w:rsidRPr="00AE01DA">
        <w:rPr>
          <w:rStyle w:val="Emphasis"/>
          <w:highlight w:val="yellow"/>
        </w:rPr>
        <w:t>regard the Chinese government as illegitimate</w:t>
      </w:r>
      <w:r w:rsidRPr="00605243">
        <w:rPr>
          <w:rStyle w:val="Emphasis"/>
        </w:rPr>
        <w:t xml:space="preserve"> and morally bankrupt, </w:t>
      </w:r>
      <w:r w:rsidRPr="00AE01DA">
        <w:rPr>
          <w:rStyle w:val="Emphasis"/>
          <w:highlight w:val="yellow"/>
        </w:rPr>
        <w:t>and wish for its downfall</w:t>
      </w:r>
      <w:r w:rsidRPr="00605243">
        <w:rPr>
          <w:rStyle w:val="Emphasis"/>
        </w:rPr>
        <w:t xml:space="preserve"> </w:t>
      </w:r>
      <w:r w:rsidRPr="00605243">
        <w:rPr>
          <w:rStyle w:val="StyleUnderline"/>
        </w:rPr>
        <w:t>(regime change).</w:t>
      </w:r>
    </w:p>
    <w:p w14:paraId="16BC63E4" w14:textId="77777777" w:rsidR="007B6E0F" w:rsidRDefault="007B6E0F" w:rsidP="007B6E0F"/>
    <w:p w14:paraId="5450D168" w14:textId="77777777" w:rsidR="007B6E0F" w:rsidRDefault="007B6E0F" w:rsidP="007B6E0F">
      <w:pPr>
        <w:pStyle w:val="Heading4"/>
      </w:pPr>
      <w:r>
        <w:t xml:space="preserve">Campaign rhetoric – prefer our </w:t>
      </w:r>
      <w:proofErr w:type="gramStart"/>
      <w:r>
        <w:t>ev</w:t>
      </w:r>
      <w:proofErr w:type="gramEnd"/>
      <w:r>
        <w:t xml:space="preserve"> – cites the Chinese perspective</w:t>
      </w:r>
    </w:p>
    <w:p w14:paraId="3B7E69BC" w14:textId="77777777" w:rsidR="007B6E0F" w:rsidRDefault="007B6E0F" w:rsidP="007B6E0F">
      <w:r w:rsidRPr="00432BC1">
        <w:rPr>
          <w:rStyle w:val="Style13ptBold"/>
        </w:rPr>
        <w:t>Huang and Zhou 16 –</w:t>
      </w:r>
      <w:r>
        <w:t xml:space="preserve"> (Cary Huang and Laura Zhou, reporters for the South China Morning Post; 5/28/16, “American election to drag down China-US relationship: think tank,” </w:t>
      </w:r>
      <w:r>
        <w:rPr>
          <w:i/>
        </w:rPr>
        <w:t>South China Morning Post</w:t>
      </w:r>
      <w:r>
        <w:t xml:space="preserve">, </w:t>
      </w:r>
      <w:hyperlink r:id="rId13" w:history="1">
        <w:r w:rsidRPr="006C391B">
          <w:rPr>
            <w:rStyle w:val="Hyperlink"/>
          </w:rPr>
          <w:t>http://www.scmp.com/news/china/diplomacy-defence/article/1956859/american-election-drag-down-china-us-relationship-think</w:t>
        </w:r>
      </w:hyperlink>
      <w:r>
        <w:t>, Accessed 7/8/16, HWilson)</w:t>
      </w:r>
    </w:p>
    <w:p w14:paraId="7BAB1ACC" w14:textId="77777777" w:rsidR="007B6E0F" w:rsidRPr="00432BC1" w:rsidRDefault="007B6E0F" w:rsidP="007B6E0F">
      <w:r w:rsidRPr="00432BC1">
        <w:t xml:space="preserve"> </w:t>
      </w:r>
      <w:r w:rsidRPr="00AE01DA">
        <w:rPr>
          <w:rStyle w:val="Emphasis"/>
          <w:highlight w:val="yellow"/>
        </w:rPr>
        <w:t>The Sino-US relationship will be dragged down to</w:t>
      </w:r>
      <w:r w:rsidRPr="00432BC1">
        <w:rPr>
          <w:rStyle w:val="Emphasis"/>
        </w:rPr>
        <w:t xml:space="preserve"> a “</w:t>
      </w:r>
      <w:r w:rsidRPr="00AE01DA">
        <w:rPr>
          <w:rStyle w:val="Emphasis"/>
          <w:highlight w:val="yellow"/>
        </w:rPr>
        <w:t>low</w:t>
      </w:r>
      <w:r w:rsidRPr="00432BC1">
        <w:rPr>
          <w:rStyle w:val="Emphasis"/>
        </w:rPr>
        <w:t xml:space="preserve">er </w:t>
      </w:r>
      <w:r w:rsidRPr="00AE01DA">
        <w:rPr>
          <w:rStyle w:val="Emphasis"/>
          <w:highlight w:val="yellow"/>
        </w:rPr>
        <w:t>point” in the</w:t>
      </w:r>
      <w:r w:rsidRPr="00432BC1">
        <w:rPr>
          <w:rStyle w:val="Emphasis"/>
        </w:rPr>
        <w:t xml:space="preserve"> US presidential </w:t>
      </w:r>
      <w:r w:rsidRPr="00AE01DA">
        <w:rPr>
          <w:rStyle w:val="Emphasis"/>
          <w:highlight w:val="yellow"/>
        </w:rPr>
        <w:t>election</w:t>
      </w:r>
      <w:r w:rsidRPr="00432BC1">
        <w:t xml:space="preserve"> year before improving, </w:t>
      </w:r>
      <w:r w:rsidRPr="00AE01DA">
        <w:rPr>
          <w:rStyle w:val="StyleUnderline"/>
          <w:highlight w:val="yellow"/>
        </w:rPr>
        <w:t>due to campaign politics</w:t>
      </w:r>
      <w:r w:rsidRPr="00432BC1">
        <w:rPr>
          <w:rStyle w:val="StyleUnderline"/>
        </w:rPr>
        <w:t xml:space="preserve">, </w:t>
      </w:r>
      <w:r w:rsidRPr="00432BC1">
        <w:rPr>
          <w:rStyle w:val="Emphasis"/>
        </w:rPr>
        <w:t>according to a leading Chinese think tank</w:t>
      </w:r>
      <w:r w:rsidRPr="00432BC1">
        <w:t>.</w:t>
      </w:r>
    </w:p>
    <w:p w14:paraId="6E300B94" w14:textId="77777777" w:rsidR="007B6E0F" w:rsidRPr="00432BC1" w:rsidRDefault="007B6E0F" w:rsidP="007B6E0F">
      <w:pPr>
        <w:rPr>
          <w:rStyle w:val="StyleUnderline"/>
        </w:rPr>
      </w:pPr>
      <w:r w:rsidRPr="00432BC1">
        <w:t>“</w:t>
      </w:r>
      <w:r w:rsidRPr="00AE01DA">
        <w:rPr>
          <w:rStyle w:val="Emphasis"/>
          <w:highlight w:val="yellow"/>
        </w:rPr>
        <w:t>Both presidential candidates</w:t>
      </w:r>
      <w:r w:rsidRPr="00432BC1">
        <w:rPr>
          <w:rStyle w:val="Emphasis"/>
        </w:rPr>
        <w:t xml:space="preserve"> from two major parties </w:t>
      </w:r>
      <w:r w:rsidRPr="00AE01DA">
        <w:rPr>
          <w:rStyle w:val="Emphasis"/>
          <w:highlight w:val="yellow"/>
        </w:rPr>
        <w:t>have had a negative view on China policy</w:t>
      </w:r>
      <w:r w:rsidRPr="00432BC1">
        <w:rPr>
          <w:rStyle w:val="StyleUnderline"/>
        </w:rPr>
        <w:t xml:space="preserve">,” </w:t>
      </w:r>
      <w:r w:rsidRPr="00AE01DA">
        <w:rPr>
          <w:rStyle w:val="StyleUnderline"/>
          <w:highlight w:val="yellow"/>
        </w:rPr>
        <w:t>said</w:t>
      </w:r>
      <w:r w:rsidRPr="00432BC1">
        <w:t xml:space="preserve"> the latest edition of the Blue Book of the United States, </w:t>
      </w:r>
      <w:r w:rsidRPr="00432BC1">
        <w:rPr>
          <w:rStyle w:val="StyleUnderline"/>
        </w:rPr>
        <w:t>an</w:t>
      </w:r>
      <w:r w:rsidRPr="00432BC1">
        <w:t xml:space="preserve"> ­</w:t>
      </w:r>
      <w:r w:rsidRPr="00432BC1">
        <w:rPr>
          <w:rStyle w:val="StyleUnderline"/>
        </w:rPr>
        <w:t xml:space="preserve">annual report released by </w:t>
      </w:r>
      <w:r w:rsidRPr="00AE01DA">
        <w:rPr>
          <w:rStyle w:val="StyleUnderline"/>
          <w:highlight w:val="yellow"/>
        </w:rPr>
        <w:t>the</w:t>
      </w:r>
      <w:r w:rsidRPr="00432BC1">
        <w:rPr>
          <w:rStyle w:val="StyleUnderline"/>
        </w:rPr>
        <w:t xml:space="preserve"> ­</w:t>
      </w:r>
      <w:r w:rsidRPr="00AE01DA">
        <w:rPr>
          <w:rStyle w:val="StyleUnderline"/>
          <w:highlight w:val="yellow"/>
        </w:rPr>
        <w:t>Institute of American Studies at the Chinese Academy of Social Sciences</w:t>
      </w:r>
      <w:r w:rsidRPr="00432BC1">
        <w:rPr>
          <w:rStyle w:val="StyleUnderline"/>
        </w:rPr>
        <w:t>.</w:t>
      </w:r>
    </w:p>
    <w:p w14:paraId="44391631" w14:textId="77777777" w:rsidR="007B6E0F" w:rsidRPr="00432BC1" w:rsidRDefault="007B6E0F" w:rsidP="007B6E0F">
      <w:r w:rsidRPr="00432BC1">
        <w:t>Donald Trump is leading the Republicans, while Hillary ­Clinton is the presumptive Democratic nominee.</w:t>
      </w:r>
    </w:p>
    <w:p w14:paraId="5D151F27" w14:textId="77777777" w:rsidR="007B6E0F" w:rsidRPr="00432BC1" w:rsidRDefault="007B6E0F" w:rsidP="007B6E0F">
      <w:r w:rsidRPr="00432BC1">
        <w:t xml:space="preserve">A chapter of the blue book analyses the </w:t>
      </w:r>
      <w:proofErr w:type="gramStart"/>
      <w:r w:rsidRPr="00432BC1">
        <w:t>front runners</w:t>
      </w:r>
      <w:proofErr w:type="gramEnd"/>
      <w:r w:rsidRPr="00432BC1">
        <w:t>’ foreign policy stances and their China policy in particular.</w:t>
      </w:r>
    </w:p>
    <w:p w14:paraId="0E5914B4" w14:textId="77777777" w:rsidR="007B6E0F" w:rsidRPr="00432BC1" w:rsidRDefault="007B6E0F" w:rsidP="007B6E0F">
      <w:r w:rsidRPr="00432BC1">
        <w:t>It said that ever since US President Barack Obama had embraced the US “pivot” towards Asia, ties between Washington and Beijing had reached a new juncture.</w:t>
      </w:r>
    </w:p>
    <w:p w14:paraId="0A7C08B2" w14:textId="77777777" w:rsidR="007B6E0F" w:rsidRPr="00432BC1" w:rsidRDefault="007B6E0F" w:rsidP="007B6E0F">
      <w:r w:rsidRPr="00432BC1">
        <w:t>It said Clinton, a former US secretary of state and first lady under Bill Clinton, was an old-hand diplomat with the clearer foreign policy vision, while Trump, a property magnate, had preferred to remain ambiguous in his vision for America’s relations with global powers.</w:t>
      </w:r>
    </w:p>
    <w:p w14:paraId="53665D32" w14:textId="77777777" w:rsidR="007B6E0F" w:rsidRPr="00432BC1" w:rsidRDefault="007B6E0F" w:rsidP="007B6E0F">
      <w:r w:rsidRPr="00432BC1">
        <w:t xml:space="preserve">“As one of the originators who designed [the US] Asia-Pacific strategy, </w:t>
      </w:r>
      <w:r w:rsidRPr="00AE01DA">
        <w:rPr>
          <w:rStyle w:val="StyleUnderline"/>
          <w:highlight w:val="yellow"/>
        </w:rPr>
        <w:t>Clinton has been known for her tough stance on China</w:t>
      </w:r>
      <w:r>
        <w:rPr>
          <w:rStyle w:val="StyleUnderline"/>
        </w:rPr>
        <w:t xml:space="preserve"> </w:t>
      </w:r>
      <w:r w:rsidRPr="00432BC1">
        <w:rPr>
          <w:rStyle w:val="StyleUnderline"/>
        </w:rPr>
        <w:t>affairs</w:t>
      </w:r>
      <w:r w:rsidRPr="00432BC1">
        <w:t>,” it said.</w:t>
      </w:r>
    </w:p>
    <w:p w14:paraId="19121A69" w14:textId="77777777" w:rsidR="007B6E0F" w:rsidRPr="00432BC1" w:rsidRDefault="007B6E0F" w:rsidP="007B6E0F">
      <w:r w:rsidRPr="00432BC1">
        <w:t>The think tanks said Hillary Clinton had the clearer foreign policy vision of the presidential hopefuls.</w:t>
      </w:r>
    </w:p>
    <w:p w14:paraId="668C006A" w14:textId="77777777" w:rsidR="007B6E0F" w:rsidRPr="00432BC1" w:rsidRDefault="007B6E0F" w:rsidP="007B6E0F">
      <w:proofErr w:type="gramStart"/>
      <w:r w:rsidRPr="00432BC1">
        <w:t>“</w:t>
      </w:r>
      <w:r w:rsidRPr="00AE01DA">
        <w:rPr>
          <w:rStyle w:val="StyleUnderline"/>
          <w:highlight w:val="yellow"/>
        </w:rPr>
        <w:t>There are many uncertainties</w:t>
      </w:r>
      <w:r w:rsidRPr="00432BC1">
        <w:rPr>
          <w:rStyle w:val="StyleUnderline"/>
        </w:rPr>
        <w:t xml:space="preserve"> and great ambiguity </w:t>
      </w:r>
      <w:r w:rsidRPr="00AE01DA">
        <w:rPr>
          <w:rStyle w:val="StyleUnderline"/>
          <w:highlight w:val="yellow"/>
        </w:rPr>
        <w:t>in Sino-US relations in Trump’s diplomacy</w:t>
      </w:r>
      <w:r w:rsidRPr="00432BC1">
        <w:rPr>
          <w:rStyle w:val="StyleUnderline"/>
        </w:rPr>
        <w:t xml:space="preserve">,” </w:t>
      </w:r>
      <w:r w:rsidRPr="00AE01DA">
        <w:rPr>
          <w:rStyle w:val="StyleUnderline"/>
          <w:highlight w:val="yellow"/>
        </w:rPr>
        <w:t xml:space="preserve">it said, </w:t>
      </w:r>
      <w:r w:rsidRPr="00AE01DA">
        <w:rPr>
          <w:rStyle w:val="Emphasis"/>
          <w:highlight w:val="yellow"/>
        </w:rPr>
        <w:t>accusing him of making</w:t>
      </w:r>
      <w:r w:rsidRPr="00432BC1">
        <w:rPr>
          <w:rStyle w:val="Emphasis"/>
        </w:rPr>
        <w:t xml:space="preserve"> numerous </w:t>
      </w:r>
      <w:r w:rsidRPr="00AE01DA">
        <w:rPr>
          <w:rStyle w:val="Emphasis"/>
          <w:highlight w:val="yellow"/>
        </w:rPr>
        <w:t>groundless attacks on China</w:t>
      </w:r>
      <w:r w:rsidRPr="00432BC1">
        <w:t>.</w:t>
      </w:r>
      <w:proofErr w:type="gramEnd"/>
    </w:p>
    <w:p w14:paraId="23F8CD48" w14:textId="77777777" w:rsidR="007B6E0F" w:rsidRPr="00432BC1" w:rsidRDefault="007B6E0F" w:rsidP="007B6E0F">
      <w:r w:rsidRPr="00432BC1">
        <w:lastRenderedPageBreak/>
        <w:t>Trump’s diplomatic doctrine of isolation, which suggests the US should not maintain a strong presence in the region, would mean the US would not invest too much in protecting the security of allies such as Japan and South Korea, and would not be involved in the territorial disputes in the ­region, it said.</w:t>
      </w:r>
    </w:p>
    <w:p w14:paraId="1AE816C7" w14:textId="77777777" w:rsidR="007B6E0F" w:rsidRPr="00432BC1" w:rsidRDefault="007B6E0F" w:rsidP="007B6E0F">
      <w:r w:rsidRPr="00432BC1">
        <w:t>“Under the cycle of presidential election politics, Sino-US relations will continue the practice of ‘beginning low and going up afterwards’,” it said, in a reference to a typical trading session on the stock market.</w:t>
      </w:r>
    </w:p>
    <w:p w14:paraId="54BE9F0B" w14:textId="77777777" w:rsidR="007B6E0F" w:rsidRDefault="007B6E0F" w:rsidP="007B6E0F">
      <w:r w:rsidRPr="00432BC1">
        <w:t xml:space="preserve">However, </w:t>
      </w:r>
      <w:r w:rsidRPr="00432BC1">
        <w:rPr>
          <w:rStyle w:val="StyleUnderline"/>
        </w:rPr>
        <w:t xml:space="preserve">the blue book said </w:t>
      </w:r>
      <w:r w:rsidRPr="00AE01DA">
        <w:rPr>
          <w:rStyle w:val="Emphasis"/>
          <w:highlight w:val="yellow"/>
        </w:rPr>
        <w:t>Sino-US relations would begin</w:t>
      </w:r>
      <w:r w:rsidRPr="00432BC1">
        <w:rPr>
          <w:rStyle w:val="Emphasis"/>
        </w:rPr>
        <w:t xml:space="preserve"> at an “even </w:t>
      </w:r>
      <w:r w:rsidRPr="00AE01DA">
        <w:rPr>
          <w:rStyle w:val="Emphasis"/>
          <w:highlight w:val="yellow"/>
        </w:rPr>
        <w:t>lower</w:t>
      </w:r>
      <w:r w:rsidRPr="00432BC1">
        <w:rPr>
          <w:rStyle w:val="Emphasis"/>
        </w:rPr>
        <w:t xml:space="preserve"> point” </w:t>
      </w:r>
      <w:r w:rsidRPr="00AE01DA">
        <w:rPr>
          <w:rStyle w:val="Emphasis"/>
          <w:highlight w:val="yellow"/>
        </w:rPr>
        <w:t>than previously</w:t>
      </w:r>
      <w:r w:rsidRPr="00432BC1">
        <w:rPr>
          <w:rStyle w:val="StyleUnderline"/>
        </w:rPr>
        <w:t xml:space="preserve"> in the first year of the presidency.</w:t>
      </w:r>
    </w:p>
    <w:p w14:paraId="2FE83F2A" w14:textId="77777777" w:rsidR="007B6E0F" w:rsidRPr="00432BC1" w:rsidRDefault="007B6E0F" w:rsidP="007B6E0F"/>
    <w:p w14:paraId="7BCC03BF" w14:textId="77777777" w:rsidR="007B6E0F" w:rsidRPr="00432BC1" w:rsidRDefault="007B6E0F" w:rsidP="007B6E0F"/>
    <w:p w14:paraId="5CB8C041" w14:textId="77777777" w:rsidR="007B6E0F" w:rsidRPr="00432BC1" w:rsidRDefault="007B6E0F" w:rsidP="007B6E0F"/>
    <w:p w14:paraId="36B45FD8" w14:textId="77777777" w:rsidR="007B6E0F" w:rsidRDefault="007B6E0F" w:rsidP="001B4A70"/>
    <w:p w14:paraId="40CDC054" w14:textId="77777777" w:rsidR="007B6E0F" w:rsidRDefault="007B6E0F" w:rsidP="007B6E0F"/>
    <w:p w14:paraId="30582EB5" w14:textId="77777777" w:rsidR="007B6E0F" w:rsidRDefault="007B6E0F" w:rsidP="007B6E0F">
      <w:pPr>
        <w:pStyle w:val="Heading3"/>
      </w:pPr>
      <w:r>
        <w:lastRenderedPageBreak/>
        <w:t>1NC – Status Quo Solves / Relations Resilient</w:t>
      </w:r>
    </w:p>
    <w:p w14:paraId="4204A793" w14:textId="77777777" w:rsidR="007B6E0F" w:rsidRDefault="007B6E0F" w:rsidP="007B6E0F">
      <w:pPr>
        <w:pStyle w:val="Heading4"/>
      </w:pPr>
      <w:r>
        <w:t>Status quo solves and relations are resilient – empirics prove</w:t>
      </w:r>
    </w:p>
    <w:p w14:paraId="479D99BA" w14:textId="77777777" w:rsidR="007B6E0F" w:rsidRDefault="007B6E0F" w:rsidP="007B6E0F">
      <w:r w:rsidRPr="00AE5BB9">
        <w:rPr>
          <w:rStyle w:val="Style13ptBold"/>
        </w:rPr>
        <w:t>Zhen 16 –</w:t>
      </w:r>
      <w:r>
        <w:t xml:space="preserve"> (Liu Zhen, reporter for the South China Morning Post, 3/16/16, “China’s relations with US ‘moving forward’, says premier, amid strains over territorial claims in South China Sea,” </w:t>
      </w:r>
      <w:r>
        <w:rPr>
          <w:i/>
        </w:rPr>
        <w:t>South China Morning Post</w:t>
      </w:r>
      <w:r>
        <w:t xml:space="preserve">, </w:t>
      </w:r>
      <w:hyperlink r:id="rId14" w:history="1">
        <w:r w:rsidRPr="006C391B">
          <w:rPr>
            <w:rStyle w:val="Hyperlink"/>
          </w:rPr>
          <w:t>http://www.scmp.com/news/china/diplomacy-defence/article/1925794/chinas-relations-us-moving-forward-says-premier-amid</w:t>
        </w:r>
      </w:hyperlink>
      <w:r>
        <w:t>, Accessed 7/8/16, HWilson)</w:t>
      </w:r>
    </w:p>
    <w:p w14:paraId="041F60EC" w14:textId="77777777" w:rsidR="007B6E0F" w:rsidRPr="00AE5BB9" w:rsidRDefault="007B6E0F" w:rsidP="007B6E0F">
      <w:r w:rsidRPr="00AE01DA">
        <w:rPr>
          <w:rStyle w:val="Emphasis"/>
          <w:highlight w:val="yellow"/>
        </w:rPr>
        <w:t>China’s relationship with the United States will only improve</w:t>
      </w:r>
      <w:r w:rsidRPr="00AE5BB9">
        <w:rPr>
          <w:rStyle w:val="StyleUnderline"/>
        </w:rPr>
        <w:t>, whoever wins the US presidential election</w:t>
      </w:r>
      <w:r w:rsidRPr="00AE5BB9">
        <w:t xml:space="preserve">, </w:t>
      </w:r>
      <w:r w:rsidRPr="00AE01DA">
        <w:rPr>
          <w:rStyle w:val="Emphasis"/>
          <w:highlight w:val="yellow"/>
        </w:rPr>
        <w:t>as</w:t>
      </w:r>
      <w:r w:rsidRPr="00AE5BB9">
        <w:rPr>
          <w:rStyle w:val="Emphasis"/>
        </w:rPr>
        <w:t xml:space="preserve"> the two nations </w:t>
      </w:r>
      <w:r w:rsidRPr="00AE01DA">
        <w:rPr>
          <w:rStyle w:val="Emphasis"/>
          <w:highlight w:val="yellow"/>
        </w:rPr>
        <w:t>common interests expand</w:t>
      </w:r>
      <w:r w:rsidRPr="00AE5BB9">
        <w:t xml:space="preserve">, </w:t>
      </w:r>
      <w:r w:rsidRPr="00AE01DA">
        <w:rPr>
          <w:rStyle w:val="StyleUnderline"/>
          <w:highlight w:val="yellow"/>
        </w:rPr>
        <w:t>China’s Premier</w:t>
      </w:r>
      <w:r w:rsidRPr="00AE5BB9">
        <w:rPr>
          <w:rStyle w:val="StyleUnderline"/>
        </w:rPr>
        <w:t xml:space="preserve"> Li Keqiang </w:t>
      </w:r>
      <w:r w:rsidRPr="00AE01DA">
        <w:rPr>
          <w:rStyle w:val="StyleUnderline"/>
          <w:highlight w:val="yellow"/>
        </w:rPr>
        <w:t>said</w:t>
      </w:r>
      <w:r w:rsidRPr="00AE5BB9">
        <w:rPr>
          <w:rStyle w:val="StyleUnderline"/>
        </w:rPr>
        <w:t xml:space="preserve"> on Wednesday</w:t>
      </w:r>
      <w:r w:rsidRPr="00AE5BB9">
        <w:t>.</w:t>
      </w:r>
    </w:p>
    <w:p w14:paraId="42D5E3DF" w14:textId="77777777" w:rsidR="007B6E0F" w:rsidRPr="00AE5BB9" w:rsidRDefault="007B6E0F" w:rsidP="007B6E0F">
      <w:r w:rsidRPr="00AE5BB9">
        <w:t xml:space="preserve">Li said that </w:t>
      </w:r>
      <w:r w:rsidRPr="00AE01DA">
        <w:rPr>
          <w:rStyle w:val="StyleUnderline"/>
          <w:highlight w:val="yellow"/>
        </w:rPr>
        <w:t>as</w:t>
      </w:r>
      <w:r w:rsidRPr="00AE01DA">
        <w:rPr>
          <w:highlight w:val="yellow"/>
        </w:rPr>
        <w:t xml:space="preserve"> </w:t>
      </w:r>
      <w:r w:rsidRPr="00AE01DA">
        <w:rPr>
          <w:rStyle w:val="Emphasis"/>
          <w:highlight w:val="yellow"/>
        </w:rPr>
        <w:t>China had become the US’s top trading partner</w:t>
      </w:r>
      <w:r w:rsidRPr="00AE5BB9">
        <w:t xml:space="preserve">, </w:t>
      </w:r>
      <w:r w:rsidRPr="00AE5BB9">
        <w:rPr>
          <w:rStyle w:val="StyleUnderline"/>
        </w:rPr>
        <w:t xml:space="preserve">with two-way trade reaching US$560 billion, </w:t>
      </w:r>
      <w:r w:rsidRPr="00AE01DA">
        <w:rPr>
          <w:rStyle w:val="Emphasis"/>
          <w:highlight w:val="yellow"/>
        </w:rPr>
        <w:t>differences</w:t>
      </w:r>
      <w:r w:rsidRPr="00AE5BB9">
        <w:rPr>
          <w:rStyle w:val="Emphasis"/>
        </w:rPr>
        <w:t xml:space="preserve"> between two countries </w:t>
      </w:r>
      <w:r w:rsidRPr="00AE01DA">
        <w:rPr>
          <w:rStyle w:val="Emphasis"/>
          <w:highlight w:val="yellow"/>
        </w:rPr>
        <w:t>have been outweighed</w:t>
      </w:r>
      <w:r w:rsidRPr="00AE5BB9">
        <w:t>.</w:t>
      </w:r>
    </w:p>
    <w:p w14:paraId="2293CD50" w14:textId="77777777" w:rsidR="007B6E0F" w:rsidRPr="00AE5BB9" w:rsidRDefault="007B6E0F" w:rsidP="007B6E0F">
      <w:r w:rsidRPr="00AE5BB9">
        <w:t xml:space="preserve">“I believe that in the end </w:t>
      </w:r>
      <w:r w:rsidRPr="00AE01DA">
        <w:rPr>
          <w:rStyle w:val="StyleUnderline"/>
          <w:highlight w:val="yellow"/>
        </w:rPr>
        <w:t>no matter who gets into the White House the underlying trend</w:t>
      </w:r>
      <w:r w:rsidRPr="00AE5BB9">
        <w:rPr>
          <w:rStyle w:val="StyleUnderline"/>
        </w:rPr>
        <w:t xml:space="preserve"> for US-China ties </w:t>
      </w:r>
      <w:r w:rsidRPr="00AE01DA">
        <w:rPr>
          <w:rStyle w:val="StyleUnderline"/>
          <w:highlight w:val="yellow"/>
        </w:rPr>
        <w:t>will not change</w:t>
      </w:r>
      <w:r w:rsidRPr="00AE5BB9">
        <w:rPr>
          <w:rStyle w:val="StyleUnderline"/>
        </w:rPr>
        <w:t>.” Li told a press conference</w:t>
      </w:r>
      <w:r w:rsidRPr="00AE5BB9">
        <w:t xml:space="preserve"> at the end of the National People’s Congress in Beijing.</w:t>
      </w:r>
    </w:p>
    <w:p w14:paraId="1B382DBD" w14:textId="77777777" w:rsidR="007B6E0F" w:rsidRPr="00AE5BB9" w:rsidRDefault="007B6E0F" w:rsidP="007B6E0F">
      <w:r w:rsidRPr="00AE5BB9">
        <w:rPr>
          <w:rStyle w:val="StyleUnderline"/>
        </w:rPr>
        <w:t>His comments came as relations</w:t>
      </w:r>
      <w:r w:rsidRPr="00AE5BB9">
        <w:t xml:space="preserve"> between the two countries </w:t>
      </w:r>
      <w:r w:rsidRPr="00AE5BB9">
        <w:rPr>
          <w:rStyle w:val="StyleUnderline"/>
        </w:rPr>
        <w:t xml:space="preserve">have been strained over US naval patrols near Chinese controlled islands in disputed areas of the </w:t>
      </w:r>
      <w:r w:rsidRPr="00AE5BB9">
        <w:rPr>
          <w:rStyle w:val="Emphasis"/>
        </w:rPr>
        <w:t>S</w:t>
      </w:r>
      <w:r w:rsidRPr="00AE5BB9">
        <w:rPr>
          <w:rStyle w:val="StyleUnderline"/>
        </w:rPr>
        <w:t xml:space="preserve">outh </w:t>
      </w:r>
      <w:r w:rsidRPr="00AE5BB9">
        <w:rPr>
          <w:rStyle w:val="Emphasis"/>
        </w:rPr>
        <w:t>C</w:t>
      </w:r>
      <w:r w:rsidRPr="00AE5BB9">
        <w:rPr>
          <w:rStyle w:val="StyleUnderline"/>
        </w:rPr>
        <w:t xml:space="preserve">hina </w:t>
      </w:r>
      <w:r w:rsidRPr="00AE5BB9">
        <w:rPr>
          <w:rStyle w:val="Emphasis"/>
        </w:rPr>
        <w:t>S</w:t>
      </w:r>
      <w:r w:rsidRPr="00AE5BB9">
        <w:rPr>
          <w:rStyle w:val="StyleUnderline"/>
        </w:rPr>
        <w:t>ea</w:t>
      </w:r>
      <w:r w:rsidRPr="00AE5BB9">
        <w:t>. The US says the missions are to exercise freedom of navigation in international waters.</w:t>
      </w:r>
    </w:p>
    <w:p w14:paraId="553F5D90" w14:textId="77777777" w:rsidR="007B6E0F" w:rsidRPr="00AE5BB9" w:rsidRDefault="007B6E0F" w:rsidP="007B6E0F">
      <w:r w:rsidRPr="00AE5BB9">
        <w:t xml:space="preserve">Li said that </w:t>
      </w:r>
      <w:r w:rsidRPr="00AE01DA">
        <w:rPr>
          <w:rStyle w:val="StyleUnderline"/>
          <w:highlight w:val="yellow"/>
        </w:rPr>
        <w:t>as co-operation</w:t>
      </w:r>
      <w:r w:rsidRPr="00AE5BB9">
        <w:rPr>
          <w:rStyle w:val="StyleUnderline"/>
        </w:rPr>
        <w:t xml:space="preserve"> between China and the United States </w:t>
      </w:r>
      <w:r w:rsidRPr="00AE01DA">
        <w:rPr>
          <w:rStyle w:val="StyleUnderline"/>
          <w:highlight w:val="yellow"/>
        </w:rPr>
        <w:t>grows</w:t>
      </w:r>
      <w:r w:rsidRPr="00AE5BB9">
        <w:rPr>
          <w:rStyle w:val="StyleUnderline"/>
        </w:rPr>
        <w:t xml:space="preserve"> the number of differences may naturally rise, but </w:t>
      </w:r>
      <w:r w:rsidRPr="00AE01DA">
        <w:rPr>
          <w:rStyle w:val="Emphasis"/>
          <w:highlight w:val="yellow"/>
        </w:rPr>
        <w:t>the percentage of problems</w:t>
      </w:r>
      <w:r w:rsidRPr="00AE5BB9">
        <w:rPr>
          <w:rStyle w:val="Emphasis"/>
        </w:rPr>
        <w:t xml:space="preserve"> in their </w:t>
      </w:r>
      <w:r w:rsidRPr="00AE01DA">
        <w:rPr>
          <w:rStyle w:val="Emphasis"/>
          <w:highlight w:val="yellow"/>
        </w:rPr>
        <w:t>overall</w:t>
      </w:r>
      <w:r w:rsidRPr="00AE5BB9">
        <w:rPr>
          <w:rStyle w:val="Emphasis"/>
        </w:rPr>
        <w:t xml:space="preserve"> relationship </w:t>
      </w:r>
      <w:r w:rsidRPr="00AE01DA">
        <w:rPr>
          <w:rStyle w:val="Emphasis"/>
          <w:highlight w:val="yellow"/>
        </w:rPr>
        <w:t>will fall</w:t>
      </w:r>
      <w:r w:rsidRPr="00AE5BB9">
        <w:rPr>
          <w:rStyle w:val="StyleUnderline"/>
        </w:rPr>
        <w:t>.</w:t>
      </w:r>
    </w:p>
    <w:p w14:paraId="7AF53619" w14:textId="77777777" w:rsidR="007B6E0F" w:rsidRPr="00AE5BB9" w:rsidRDefault="007B6E0F" w:rsidP="007B6E0F">
      <w:r w:rsidRPr="00AE5BB9">
        <w:t xml:space="preserve">He said </w:t>
      </w:r>
      <w:r w:rsidRPr="00AE01DA">
        <w:rPr>
          <w:rStyle w:val="Emphasis"/>
          <w:highlight w:val="yellow"/>
        </w:rPr>
        <w:t>there were over 100 mechanisms for dialogue to manage</w:t>
      </w:r>
      <w:r w:rsidRPr="00AE5BB9">
        <w:rPr>
          <w:rStyle w:val="Emphasis"/>
        </w:rPr>
        <w:t xml:space="preserve"> any </w:t>
      </w:r>
      <w:r w:rsidRPr="00AE01DA">
        <w:rPr>
          <w:rStyle w:val="Emphasis"/>
          <w:highlight w:val="yellow"/>
        </w:rPr>
        <w:t>differences</w:t>
      </w:r>
      <w:r w:rsidRPr="00AE5BB9">
        <w:rPr>
          <w:rStyle w:val="Emphasis"/>
        </w:rPr>
        <w:t xml:space="preserve"> between the two sides</w:t>
      </w:r>
      <w:r w:rsidRPr="00AE5BB9">
        <w:t>.</w:t>
      </w:r>
    </w:p>
    <w:p w14:paraId="2C2966A7" w14:textId="77777777" w:rsidR="007B6E0F" w:rsidRPr="00AE5BB9" w:rsidRDefault="007B6E0F" w:rsidP="007B6E0F">
      <w:pPr>
        <w:rPr>
          <w:rStyle w:val="StyleUnderline"/>
        </w:rPr>
      </w:pPr>
      <w:r w:rsidRPr="00AE5BB9">
        <w:t>“</w:t>
      </w:r>
      <w:r w:rsidRPr="00AE5BB9">
        <w:rPr>
          <w:rStyle w:val="StyleUnderline"/>
        </w:rPr>
        <w:t>As long as the two sides act in good faith and properly manage their differences</w:t>
      </w:r>
      <w:r w:rsidRPr="00AE5BB9">
        <w:t xml:space="preserve">, I believe </w:t>
      </w:r>
      <w:r w:rsidRPr="00AE5BB9">
        <w:rPr>
          <w:rStyle w:val="StyleUnderline"/>
        </w:rPr>
        <w:t xml:space="preserve">our </w:t>
      </w:r>
      <w:r w:rsidRPr="00AE01DA">
        <w:rPr>
          <w:rStyle w:val="StyleUnderline"/>
          <w:highlight w:val="yellow"/>
        </w:rPr>
        <w:t>common interests will further expand</w:t>
      </w:r>
      <w:r w:rsidRPr="00AE5BB9">
        <w:rPr>
          <w:rStyle w:val="StyleUnderline"/>
        </w:rPr>
        <w:t>,” he said.</w:t>
      </w:r>
    </w:p>
    <w:p w14:paraId="4B53DB06" w14:textId="77777777" w:rsidR="007B6E0F" w:rsidRPr="00AE5BB9" w:rsidRDefault="007B6E0F" w:rsidP="007B6E0F">
      <w:r w:rsidRPr="00AE5BB9">
        <w:t>Li discussed the negotiations for an investment treaty between the two countries, promising to gradually give US investors wider access to China’s markets. He said Chinese investors should also enjoy similar openings in the US.</w:t>
      </w:r>
    </w:p>
    <w:p w14:paraId="6B066485" w14:textId="77777777" w:rsidR="007B6E0F" w:rsidRPr="00AE5BB9" w:rsidRDefault="007B6E0F" w:rsidP="007B6E0F">
      <w:r w:rsidRPr="00AE01DA">
        <w:rPr>
          <w:rStyle w:val="StyleUnderline"/>
          <w:highlight w:val="yellow"/>
        </w:rPr>
        <w:t>The China-US relationship had gone through many ups and downs</w:t>
      </w:r>
      <w:r w:rsidRPr="00AE5BB9">
        <w:rPr>
          <w:rStyle w:val="StyleUnderline"/>
        </w:rPr>
        <w:t xml:space="preserve"> since diplomatic ties were </w:t>
      </w:r>
      <w:proofErr w:type="gramStart"/>
      <w:r w:rsidRPr="00AE5BB9">
        <w:rPr>
          <w:rStyle w:val="StyleUnderline"/>
        </w:rPr>
        <w:t>established</w:t>
      </w:r>
      <w:r w:rsidRPr="00AE5BB9">
        <w:t xml:space="preserve"> ,</w:t>
      </w:r>
      <w:proofErr w:type="gramEnd"/>
      <w:r w:rsidRPr="00AE5BB9">
        <w:t xml:space="preserve"> he said.</w:t>
      </w:r>
    </w:p>
    <w:p w14:paraId="6F4B3F5F" w14:textId="77777777" w:rsidR="007B6E0F" w:rsidRPr="00AE5BB9" w:rsidRDefault="007B6E0F" w:rsidP="007B6E0F">
      <w:r w:rsidRPr="00AE5BB9">
        <w:t>“</w:t>
      </w:r>
      <w:r w:rsidRPr="00AE01DA">
        <w:rPr>
          <w:rStyle w:val="StyleUnderline"/>
          <w:highlight w:val="yellow"/>
        </w:rPr>
        <w:t>It has always been moving forward</w:t>
      </w:r>
      <w:r w:rsidRPr="00AE5BB9">
        <w:rPr>
          <w:rStyle w:val="StyleUnderline"/>
        </w:rPr>
        <w:t>, which</w:t>
      </w:r>
      <w:r w:rsidRPr="00AE5BB9">
        <w:t xml:space="preserve"> I believe </w:t>
      </w:r>
      <w:r w:rsidRPr="00AE5BB9">
        <w:rPr>
          <w:rStyle w:val="StyleUnderline"/>
        </w:rPr>
        <w:t>is the underlying trend</w:t>
      </w:r>
      <w:r w:rsidRPr="00AE5BB9">
        <w:t>,” he added.</w:t>
      </w:r>
    </w:p>
    <w:p w14:paraId="34CAFF7F" w14:textId="77777777" w:rsidR="007B6E0F" w:rsidRDefault="007B6E0F" w:rsidP="007B6E0F"/>
    <w:p w14:paraId="6AB878D6" w14:textId="77777777" w:rsidR="007B6E0F" w:rsidRPr="00AE5BB9" w:rsidRDefault="007B6E0F" w:rsidP="007B6E0F"/>
    <w:p w14:paraId="42009171" w14:textId="77777777" w:rsidR="007B6E0F" w:rsidRDefault="007B6E0F" w:rsidP="007B6E0F">
      <w:pPr>
        <w:pStyle w:val="Heading3"/>
      </w:pPr>
      <w:r>
        <w:lastRenderedPageBreak/>
        <w:t>2NC – Status Quo Solves</w:t>
      </w:r>
    </w:p>
    <w:p w14:paraId="2AD884E1" w14:textId="77777777" w:rsidR="007B6E0F" w:rsidRPr="00C677AB" w:rsidRDefault="007B6E0F" w:rsidP="007B6E0F">
      <w:pPr>
        <w:pStyle w:val="Heading4"/>
      </w:pPr>
      <w:r>
        <w:rPr>
          <w:u w:val="single"/>
        </w:rPr>
        <w:t>Status quo solves</w:t>
      </w:r>
      <w:r>
        <w:t xml:space="preserve"> – both nations are </w:t>
      </w:r>
      <w:r>
        <w:rPr>
          <w:u w:val="single"/>
        </w:rPr>
        <w:t>expanding cooperation</w:t>
      </w:r>
    </w:p>
    <w:p w14:paraId="4F6E63A2" w14:textId="77777777" w:rsidR="007B6E0F" w:rsidRDefault="007B6E0F" w:rsidP="007B6E0F">
      <w:r w:rsidRPr="00C677AB">
        <w:rPr>
          <w:rStyle w:val="Style13ptBold"/>
        </w:rPr>
        <w:t>Tiezzi 16 –</w:t>
      </w:r>
      <w:r>
        <w:t xml:space="preserve"> (Shannon Tiezzi previously served as a research associate at the U.S.-China Policy Foundation and studied at Tsinghua University in Beijing; currentlyEditor at The Diplomat. Her main focus is on China, and she writes on China's foreign relations, domestic politics, and economy, 4/1/16, “Obama, Xi Put Positive Spin on US-China Relations,” </w:t>
      </w:r>
      <w:r>
        <w:rPr>
          <w:i/>
        </w:rPr>
        <w:t>The Diplomat</w:t>
      </w:r>
      <w:r>
        <w:t xml:space="preserve">, </w:t>
      </w:r>
      <w:hyperlink r:id="rId15" w:history="1">
        <w:r w:rsidRPr="003F0E23">
          <w:rPr>
            <w:rStyle w:val="Hyperlink"/>
          </w:rPr>
          <w:t>http://thediplomat.com/2016/04/obama-xi-put-positive-spin-on-us-china-relations/</w:t>
        </w:r>
      </w:hyperlink>
      <w:r>
        <w:t>, Accessed 7/13/16, HWilson)</w:t>
      </w:r>
    </w:p>
    <w:p w14:paraId="58F12B05" w14:textId="77777777" w:rsidR="007B6E0F" w:rsidRPr="00F84F1E" w:rsidRDefault="007B6E0F" w:rsidP="007B6E0F"/>
    <w:p w14:paraId="370C519B" w14:textId="77777777" w:rsidR="007B6E0F" w:rsidRPr="00F84F1E" w:rsidRDefault="007B6E0F" w:rsidP="007B6E0F">
      <w:r w:rsidRPr="00F84F1E">
        <w:t xml:space="preserve">Chinese President </w:t>
      </w:r>
      <w:r w:rsidRPr="00C677AB">
        <w:rPr>
          <w:rStyle w:val="StyleUnderline"/>
        </w:rPr>
        <w:t>Xi</w:t>
      </w:r>
      <w:r w:rsidRPr="00F84F1E">
        <w:t xml:space="preserve"> Jinping </w:t>
      </w:r>
      <w:r w:rsidRPr="00C677AB">
        <w:rPr>
          <w:rStyle w:val="StyleUnderline"/>
        </w:rPr>
        <w:t xml:space="preserve">is currently in the </w:t>
      </w:r>
      <w:r w:rsidRPr="00C677AB">
        <w:rPr>
          <w:rStyle w:val="Emphasis"/>
        </w:rPr>
        <w:t>U</w:t>
      </w:r>
      <w:r w:rsidRPr="00C677AB">
        <w:rPr>
          <w:rStyle w:val="StyleUnderline"/>
        </w:rPr>
        <w:t xml:space="preserve">nited </w:t>
      </w:r>
      <w:r w:rsidRPr="00C677AB">
        <w:rPr>
          <w:rStyle w:val="Emphasis"/>
        </w:rPr>
        <w:t>S</w:t>
      </w:r>
      <w:r w:rsidRPr="00C677AB">
        <w:rPr>
          <w:rStyle w:val="StyleUnderline"/>
        </w:rPr>
        <w:t xml:space="preserve">tates to attend the Nuclear Security Summit, along with a host of </w:t>
      </w:r>
      <w:r w:rsidRPr="00C677AB">
        <w:rPr>
          <w:rStyle w:val="Emphasis"/>
        </w:rPr>
        <w:t>global figures</w:t>
      </w:r>
      <w:r w:rsidRPr="00F84F1E">
        <w:t xml:space="preserve"> (</w:t>
      </w:r>
      <w:r w:rsidRPr="00C677AB">
        <w:rPr>
          <w:rStyle w:val="StyleUnderline"/>
        </w:rPr>
        <w:t>including top leaders from India, Japan, Singapore, South Korea, and Thailand</w:t>
      </w:r>
      <w:r w:rsidRPr="00F84F1E">
        <w:t xml:space="preserve">). </w:t>
      </w:r>
      <w:r w:rsidRPr="00C677AB">
        <w:rPr>
          <w:rStyle w:val="StyleUnderline"/>
        </w:rPr>
        <w:t>While the theme of the summit is focused on</w:t>
      </w:r>
      <w:r w:rsidRPr="00F84F1E">
        <w:t xml:space="preserve"> securing nuclear materials and </w:t>
      </w:r>
      <w:r w:rsidRPr="00C677AB">
        <w:rPr>
          <w:rStyle w:val="StyleUnderline"/>
        </w:rPr>
        <w:t>nuclear non-proliferation</w:t>
      </w:r>
      <w:r w:rsidRPr="00F84F1E">
        <w:t>, Xi’s presence in the U.S. capital recalled the growing list of friction points between Washington and Beijing, from the South China Sea to cyber issues.</w:t>
      </w:r>
    </w:p>
    <w:p w14:paraId="6EA38BA3" w14:textId="77777777" w:rsidR="007B6E0F" w:rsidRDefault="007B6E0F" w:rsidP="007B6E0F">
      <w:pPr>
        <w:rPr>
          <w:rStyle w:val="StyleUnderline"/>
        </w:rPr>
      </w:pPr>
      <w:r w:rsidRPr="000E7B23">
        <w:rPr>
          <w:rStyle w:val="StyleUnderline"/>
        </w:rPr>
        <w:t xml:space="preserve">On Thursday, </w:t>
      </w:r>
      <w:r w:rsidRPr="00F84F1E">
        <w:rPr>
          <w:rStyle w:val="StyleUnderline"/>
        </w:rPr>
        <w:t>Obama and Xi had</w:t>
      </w:r>
      <w:r w:rsidRPr="000E7B23">
        <w:rPr>
          <w:rStyle w:val="StyleUnderline"/>
        </w:rPr>
        <w:t xml:space="preserve"> their first bilateral meeting this year,</w:t>
      </w:r>
      <w:r w:rsidRPr="00F84F1E">
        <w:t xml:space="preserve"> the latest face-to-face </w:t>
      </w:r>
      <w:r w:rsidRPr="000E7B23">
        <w:rPr>
          <w:rStyle w:val="StyleUnderline"/>
        </w:rPr>
        <w:t>since talks on the sidelines</w:t>
      </w:r>
      <w:r w:rsidRPr="00F84F1E">
        <w:t xml:space="preserve"> of the UN Climate Change Conference </w:t>
      </w:r>
      <w:r w:rsidRPr="000E7B23">
        <w:rPr>
          <w:rStyle w:val="StyleUnderline"/>
        </w:rPr>
        <w:t>in Paris four months ago.</w:t>
      </w:r>
    </w:p>
    <w:p w14:paraId="1330CE60" w14:textId="77777777" w:rsidR="007B6E0F" w:rsidRPr="00F84F1E" w:rsidRDefault="007B6E0F" w:rsidP="007B6E0F">
      <w:r w:rsidRPr="000E7B23">
        <w:rPr>
          <w:rStyle w:val="StyleUnderline"/>
        </w:rPr>
        <w:t>Obama began</w:t>
      </w:r>
      <w:r w:rsidRPr="00F84F1E">
        <w:t xml:space="preserve"> his remarks with Xi </w:t>
      </w:r>
      <w:r w:rsidRPr="000E7B23">
        <w:rPr>
          <w:rStyle w:val="StyleUnderline"/>
        </w:rPr>
        <w:t>by repeating</w:t>
      </w:r>
      <w:r w:rsidRPr="00F84F1E">
        <w:t xml:space="preserve"> the long-standing position </w:t>
      </w:r>
      <w:r w:rsidRPr="000E7B23">
        <w:rPr>
          <w:rStyle w:val="StyleUnderline"/>
        </w:rPr>
        <w:t>that “the United States welcomes the rise of a peaceful, stable, and prosperous China</w:t>
      </w:r>
      <w:r w:rsidRPr="00F84F1E">
        <w:t xml:space="preserve">.” </w:t>
      </w:r>
      <w:r w:rsidRPr="00AE01DA">
        <w:rPr>
          <w:rStyle w:val="StyleUnderline"/>
          <w:highlight w:val="yellow"/>
        </w:rPr>
        <w:t>Xi</w:t>
      </w:r>
      <w:r w:rsidRPr="00F84F1E">
        <w:t xml:space="preserve">, meanwhile, </w:t>
      </w:r>
      <w:proofErr w:type="gramStart"/>
      <w:r w:rsidRPr="00AE01DA">
        <w:rPr>
          <w:rStyle w:val="StyleUnderline"/>
          <w:highlight w:val="yellow"/>
        </w:rPr>
        <w:t>reiterated</w:t>
      </w:r>
      <w:r w:rsidRPr="00F84F1E">
        <w:rPr>
          <w:rStyle w:val="StyleUnderline"/>
        </w:rPr>
        <w:t xml:space="preserve"> that</w:t>
      </w:r>
      <w:proofErr w:type="gramEnd"/>
      <w:r w:rsidRPr="00F84F1E">
        <w:rPr>
          <w:rStyle w:val="StyleUnderline"/>
        </w:rPr>
        <w:t xml:space="preserve"> “</w:t>
      </w:r>
      <w:r w:rsidRPr="00AE01DA">
        <w:rPr>
          <w:rStyle w:val="Emphasis"/>
          <w:highlight w:val="yellow"/>
        </w:rPr>
        <w:t>it is a priority for China</w:t>
      </w:r>
      <w:r w:rsidRPr="00F84F1E">
        <w:rPr>
          <w:rStyle w:val="Emphasis"/>
        </w:rPr>
        <w:t xml:space="preserve">’s foreign policy </w:t>
      </w:r>
      <w:r w:rsidRPr="00AE01DA">
        <w:rPr>
          <w:rStyle w:val="Emphasis"/>
          <w:highlight w:val="yellow"/>
        </w:rPr>
        <w:t>to work with the U</w:t>
      </w:r>
      <w:r w:rsidRPr="00F84F1E">
        <w:rPr>
          <w:rStyle w:val="Emphasis"/>
        </w:rPr>
        <w:t xml:space="preserve">nited </w:t>
      </w:r>
      <w:r w:rsidRPr="00AE01DA">
        <w:rPr>
          <w:rStyle w:val="Emphasis"/>
          <w:highlight w:val="yellow"/>
        </w:rPr>
        <w:t>S</w:t>
      </w:r>
      <w:r w:rsidRPr="00F84F1E">
        <w:rPr>
          <w:rStyle w:val="Emphasis"/>
        </w:rPr>
        <w:t xml:space="preserve">tates </w:t>
      </w:r>
      <w:r w:rsidRPr="00AE01DA">
        <w:rPr>
          <w:rStyle w:val="Emphasis"/>
          <w:highlight w:val="yellow"/>
        </w:rPr>
        <w:t>to build a new model of major country relations</w:t>
      </w:r>
      <w:r w:rsidRPr="00F84F1E">
        <w:rPr>
          <w:rStyle w:val="StyleUnderline"/>
        </w:rPr>
        <w:t>, and to realize no conflicts or confrontation, mutual respect and win-win cooperation</w:t>
      </w:r>
      <w:r w:rsidRPr="00F84F1E">
        <w:t>.” Both those oft-repeated statements have worn rather thin, thanks in part to increasingly assertive moves in the disputed waters of the South China Sea from Beijing, and increasingly barbed verbal responses from U.S. military officials.</w:t>
      </w:r>
    </w:p>
    <w:p w14:paraId="5269EA8D" w14:textId="77777777" w:rsidR="007B6E0F" w:rsidRPr="00F84F1E" w:rsidRDefault="007B6E0F" w:rsidP="007B6E0F">
      <w:r w:rsidRPr="00F84F1E">
        <w:t xml:space="preserve">Still, </w:t>
      </w:r>
      <w:r w:rsidRPr="00AE01DA">
        <w:rPr>
          <w:rStyle w:val="StyleUnderline"/>
          <w:highlight w:val="yellow"/>
        </w:rPr>
        <w:t>the two sides could</w:t>
      </w:r>
      <w:r w:rsidRPr="00F84F1E">
        <w:t xml:space="preserve"> — and did — </w:t>
      </w:r>
      <w:r w:rsidRPr="00AE01DA">
        <w:rPr>
          <w:rStyle w:val="StyleUnderline"/>
          <w:highlight w:val="yellow"/>
        </w:rPr>
        <w:t>point to</w:t>
      </w:r>
      <w:r w:rsidRPr="00F84F1E">
        <w:t xml:space="preserve"> some positive </w:t>
      </w:r>
      <w:r w:rsidRPr="00AE01DA">
        <w:rPr>
          <w:rStyle w:val="StyleUnderline"/>
          <w:highlight w:val="yellow"/>
        </w:rPr>
        <w:t>progress on nuclear security</w:t>
      </w:r>
      <w:r w:rsidRPr="00F84F1E">
        <w:t xml:space="preserve">. In a joint statement on nuclear security cooperation, </w:t>
      </w:r>
      <w:r w:rsidRPr="00AE01DA">
        <w:rPr>
          <w:rStyle w:val="StyleUnderline"/>
          <w:highlight w:val="yellow"/>
        </w:rPr>
        <w:t>the U.S. and China pledged to deepen cooperation</w:t>
      </w:r>
      <w:r w:rsidRPr="00F84F1E">
        <w:rPr>
          <w:rStyle w:val="StyleUnderline"/>
        </w:rPr>
        <w:t xml:space="preserve"> and coordination </w:t>
      </w:r>
      <w:r w:rsidRPr="00AE01DA">
        <w:rPr>
          <w:rStyle w:val="StyleUnderline"/>
          <w:highlight w:val="yellow"/>
        </w:rPr>
        <w:t>to</w:t>
      </w:r>
      <w:r w:rsidRPr="00F84F1E">
        <w:rPr>
          <w:rStyle w:val="StyleUnderline"/>
        </w:rPr>
        <w:t xml:space="preserve"> prevent nuclear smuggling and </w:t>
      </w:r>
      <w:r w:rsidRPr="00AE01DA">
        <w:rPr>
          <w:rStyle w:val="StyleUnderline"/>
          <w:highlight w:val="yellow"/>
        </w:rPr>
        <w:t>increase the security of nuclear materials</w:t>
      </w:r>
      <w:r w:rsidRPr="00F84F1E">
        <w:t>. At a press briefing, Laura Holgate, added that Washington was “really quite encouraged by the leadership that China is beginning to show in the nuclear security realm.”</w:t>
      </w:r>
    </w:p>
    <w:p w14:paraId="44580D79" w14:textId="77777777" w:rsidR="007B6E0F" w:rsidRPr="00F84F1E" w:rsidRDefault="007B6E0F" w:rsidP="007B6E0F">
      <w:r w:rsidRPr="00F84F1E">
        <w:t xml:space="preserve">In another positive step, </w:t>
      </w:r>
      <w:r w:rsidRPr="00AE01DA">
        <w:rPr>
          <w:rStyle w:val="StyleUnderline"/>
          <w:highlight w:val="yellow"/>
        </w:rPr>
        <w:t>a new nuclear security Center</w:t>
      </w:r>
      <w:r w:rsidRPr="00F84F1E">
        <w:rPr>
          <w:rStyle w:val="StyleUnderline"/>
        </w:rPr>
        <w:t xml:space="preserve"> of Excellence </w:t>
      </w:r>
      <w:r w:rsidRPr="00AE01DA">
        <w:rPr>
          <w:rStyle w:val="StyleUnderline"/>
          <w:highlight w:val="yellow"/>
        </w:rPr>
        <w:t>opened</w:t>
      </w:r>
      <w:r w:rsidRPr="00F84F1E">
        <w:rPr>
          <w:rStyle w:val="StyleUnderline"/>
        </w:rPr>
        <w:t xml:space="preserve"> in China earlier </w:t>
      </w:r>
      <w:r w:rsidRPr="00AE01DA">
        <w:rPr>
          <w:rStyle w:val="StyleUnderline"/>
          <w:highlight w:val="yellow"/>
        </w:rPr>
        <w:t>this month</w:t>
      </w:r>
      <w:r w:rsidRPr="00F84F1E">
        <w:t xml:space="preserve">, at a ceremony attended by U.S. Secretary of Energy Ernest Moniz. Moniz described the new center, </w:t>
      </w:r>
      <w:r w:rsidRPr="00AE01DA">
        <w:rPr>
          <w:rStyle w:val="Emphasis"/>
          <w:highlight w:val="yellow"/>
        </w:rPr>
        <w:t>the result of close U.S.-China collaboration</w:t>
      </w:r>
      <w:r w:rsidRPr="00F84F1E">
        <w:t>, as “a world-class facility for Chinese, regional, and international nuclear security training and technical exchanges.”</w:t>
      </w:r>
    </w:p>
    <w:p w14:paraId="0109A42B" w14:textId="77777777" w:rsidR="007B6E0F" w:rsidRPr="00F84F1E" w:rsidRDefault="007B6E0F" w:rsidP="007B6E0F">
      <w:pPr>
        <w:rPr>
          <w:rStyle w:val="StyleUnderline"/>
        </w:rPr>
      </w:pPr>
      <w:r w:rsidRPr="00F84F1E">
        <w:t xml:space="preserve">Meanwhile, </w:t>
      </w:r>
      <w:r w:rsidRPr="00F84F1E">
        <w:rPr>
          <w:rStyle w:val="StyleUnderline"/>
        </w:rPr>
        <w:t xml:space="preserve">White House </w:t>
      </w:r>
      <w:r w:rsidRPr="00AE01DA">
        <w:rPr>
          <w:rStyle w:val="StyleUnderline"/>
          <w:highlight w:val="yellow"/>
        </w:rPr>
        <w:t>officials were also quick to note China’s cooperation over the North Korean nuclear issue</w:t>
      </w:r>
      <w:r w:rsidRPr="00F84F1E">
        <w:t xml:space="preserve">. Deputy National Security Advisor Ben Rhodes pointed out that the recent UN Security Council sanctions – “the </w:t>
      </w:r>
      <w:r w:rsidRPr="00F84F1E">
        <w:rPr>
          <w:rStyle w:val="StyleUnderline"/>
        </w:rPr>
        <w:t xml:space="preserve">toughest </w:t>
      </w:r>
      <w:r w:rsidRPr="00AE01DA">
        <w:rPr>
          <w:rStyle w:val="StyleUnderline"/>
          <w:highlight w:val="yellow"/>
        </w:rPr>
        <w:t>sanctions</w:t>
      </w:r>
      <w:r w:rsidRPr="00F84F1E">
        <w:rPr>
          <w:rStyle w:val="StyleUnderline"/>
        </w:rPr>
        <w:t xml:space="preserve"> that have ever been imposed on North Korea” – </w:t>
      </w:r>
      <w:r w:rsidRPr="00AE01DA">
        <w:rPr>
          <w:rStyle w:val="StyleUnderline"/>
          <w:highlight w:val="yellow"/>
        </w:rPr>
        <w:t>would not have been possible “without China’s cooperation and support.”</w:t>
      </w:r>
    </w:p>
    <w:p w14:paraId="69EBA47D" w14:textId="77777777" w:rsidR="007B6E0F" w:rsidRPr="00F84F1E" w:rsidRDefault="007B6E0F" w:rsidP="007B6E0F">
      <w:r w:rsidRPr="00F84F1E">
        <w:t>“</w:t>
      </w:r>
      <w:r w:rsidRPr="00F84F1E">
        <w:rPr>
          <w:rStyle w:val="Emphasis"/>
        </w:rPr>
        <w:t xml:space="preserve">So </w:t>
      </w:r>
      <w:r w:rsidRPr="00AE01DA">
        <w:rPr>
          <w:rStyle w:val="Emphasis"/>
          <w:highlight w:val="yellow"/>
        </w:rPr>
        <w:t>we’ve seen China step up in many ways</w:t>
      </w:r>
      <w:r w:rsidRPr="00F84F1E">
        <w:t xml:space="preserve"> in terms of applying pressure,” Rhodes told reporters in a press briefing on Wednesday. “The fact is</w:t>
      </w:r>
      <w:proofErr w:type="gramStart"/>
      <w:r w:rsidRPr="00F84F1E">
        <w:t>,</w:t>
      </w:r>
      <w:proofErr w:type="gramEnd"/>
      <w:r w:rsidRPr="00F84F1E">
        <w:t xml:space="preserve"> it has to over time affect the calculus of the North Korean leadership.”</w:t>
      </w:r>
    </w:p>
    <w:p w14:paraId="10124953" w14:textId="77777777" w:rsidR="007B6E0F" w:rsidRPr="00F84F1E" w:rsidRDefault="007B6E0F" w:rsidP="007B6E0F">
      <w:r w:rsidRPr="00F84F1E">
        <w:t>Despite the upbeat tone, questions remain about just how coordinated China and the United States are in their approach toward North Korea. Beijing strongly favors negotiations – including peace treaty negotiations on a separate track from denuclearization talks – over sanctions, while the United States continues to emphasize the use of pressure to eventually bring North Korea to the table. Daniel Kritenbrink, the senior director for Asia on the National Security Council, called the North Korea question “one of the most important issues that President Obama and President Xi [will] discuss.”</w:t>
      </w:r>
    </w:p>
    <w:p w14:paraId="2893A209" w14:textId="77777777" w:rsidR="007B6E0F" w:rsidRPr="00F84F1E" w:rsidRDefault="007B6E0F" w:rsidP="007B6E0F">
      <w:r w:rsidRPr="00F84F1E">
        <w:t xml:space="preserve">During his remarks with Xi, Obama </w:t>
      </w:r>
      <w:proofErr w:type="gramStart"/>
      <w:r w:rsidRPr="00F84F1E">
        <w:t>noted that</w:t>
      </w:r>
      <w:proofErr w:type="gramEnd"/>
      <w:r w:rsidRPr="00F84F1E">
        <w:t xml:space="preserve"> “President Xi and I are both committed to the denuclearization of the Korean Peninsula and the full implementation of UN sanctions.” He said the bilateral meeting would include discussions on how to discourage provocations like missile tests.</w:t>
      </w:r>
    </w:p>
    <w:p w14:paraId="42BC058A" w14:textId="77777777" w:rsidR="007B6E0F" w:rsidRPr="00F84F1E" w:rsidRDefault="007B6E0F" w:rsidP="007B6E0F">
      <w:pPr>
        <w:rPr>
          <w:rStyle w:val="StyleUnderline"/>
        </w:rPr>
      </w:pPr>
      <w:r w:rsidRPr="00AE01DA">
        <w:rPr>
          <w:rStyle w:val="StyleUnderline"/>
          <w:highlight w:val="yellow"/>
        </w:rPr>
        <w:t xml:space="preserve">In </w:t>
      </w:r>
      <w:r w:rsidRPr="00AE01DA">
        <w:rPr>
          <w:rStyle w:val="Emphasis"/>
          <w:highlight w:val="yellow"/>
        </w:rPr>
        <w:t>another symbol of U.S.-China cooperation on global issues</w:t>
      </w:r>
      <w:r w:rsidRPr="00F84F1E">
        <w:rPr>
          <w:rStyle w:val="StyleUnderline"/>
        </w:rPr>
        <w:t xml:space="preserve">, </w:t>
      </w:r>
      <w:r w:rsidRPr="00AE01DA">
        <w:rPr>
          <w:rStyle w:val="StyleUnderline"/>
          <w:highlight w:val="yellow"/>
        </w:rPr>
        <w:t>Obama and Xi will also gather</w:t>
      </w:r>
      <w:r w:rsidRPr="00F84F1E">
        <w:t xml:space="preserve"> together Thursday, along with the other leaders of the P5+1, </w:t>
      </w:r>
      <w:r w:rsidRPr="00F84F1E">
        <w:rPr>
          <w:rStyle w:val="StyleUnderline"/>
        </w:rPr>
        <w:t>to review progress on implementing the nuclear deal reached with Iran last year.</w:t>
      </w:r>
    </w:p>
    <w:p w14:paraId="422D69E8" w14:textId="77777777" w:rsidR="007B6E0F" w:rsidRPr="00F84F1E" w:rsidRDefault="007B6E0F" w:rsidP="007B6E0F">
      <w:pPr>
        <w:rPr>
          <w:rStyle w:val="StyleUnderline"/>
        </w:rPr>
      </w:pPr>
      <w:r w:rsidRPr="00F84F1E">
        <w:t xml:space="preserve">Meanwhile, </w:t>
      </w:r>
      <w:r w:rsidRPr="00AE01DA">
        <w:rPr>
          <w:rStyle w:val="Emphasis"/>
          <w:highlight w:val="yellow"/>
        </w:rPr>
        <w:t>climate change continues to provide a bright spot for U.S.-China cooperation</w:t>
      </w:r>
      <w:r w:rsidRPr="00F84F1E">
        <w:t xml:space="preserve">. In a joint statement, </w:t>
      </w:r>
      <w:r w:rsidRPr="00F84F1E">
        <w:rPr>
          <w:rStyle w:val="StyleUnderline"/>
        </w:rPr>
        <w:t xml:space="preserve">Obama and Xi announced that </w:t>
      </w:r>
      <w:r w:rsidRPr="00AE01DA">
        <w:rPr>
          <w:rStyle w:val="StyleUnderline"/>
          <w:highlight w:val="yellow"/>
        </w:rPr>
        <w:t>the United States and China will</w:t>
      </w:r>
      <w:r w:rsidRPr="00F84F1E">
        <w:rPr>
          <w:rStyle w:val="StyleUnderline"/>
        </w:rPr>
        <w:t xml:space="preserve"> both </w:t>
      </w:r>
      <w:r w:rsidRPr="00AE01DA">
        <w:rPr>
          <w:rStyle w:val="StyleUnderline"/>
          <w:highlight w:val="yellow"/>
        </w:rPr>
        <w:t xml:space="preserve">sign </w:t>
      </w:r>
      <w:r w:rsidRPr="00AE01DA">
        <w:rPr>
          <w:rStyle w:val="StyleUnderline"/>
          <w:highlight w:val="yellow"/>
        </w:rPr>
        <w:lastRenderedPageBreak/>
        <w:t>the Paris</w:t>
      </w:r>
      <w:r w:rsidRPr="00F84F1E">
        <w:rPr>
          <w:rStyle w:val="StyleUnderline"/>
        </w:rPr>
        <w:t xml:space="preserve"> climate change </w:t>
      </w:r>
      <w:r w:rsidRPr="00AE01DA">
        <w:rPr>
          <w:rStyle w:val="StyleUnderline"/>
          <w:highlight w:val="yellow"/>
        </w:rPr>
        <w:t>agreement</w:t>
      </w:r>
      <w:r w:rsidRPr="00F84F1E">
        <w:rPr>
          <w:rStyle w:val="StyleUnderline"/>
        </w:rPr>
        <w:t xml:space="preserve"> on April 22, </w:t>
      </w:r>
      <w:r w:rsidRPr="00AE01DA">
        <w:rPr>
          <w:rStyle w:val="StyleUnderline"/>
          <w:highlight w:val="yellow"/>
        </w:rPr>
        <w:t>and committed to completing the domestic processes</w:t>
      </w:r>
      <w:r w:rsidRPr="00F84F1E">
        <w:rPr>
          <w:rStyle w:val="StyleUnderline"/>
        </w:rPr>
        <w:t xml:space="preserve"> to join the agreement “as early as possible this year</w:t>
      </w:r>
      <w:r w:rsidRPr="00F84F1E">
        <w:t xml:space="preserve">.” The statement also </w:t>
      </w:r>
      <w:proofErr w:type="gramStart"/>
      <w:r w:rsidRPr="00F84F1E">
        <w:t>proclaimed that</w:t>
      </w:r>
      <w:proofErr w:type="gramEnd"/>
      <w:r w:rsidRPr="00F84F1E">
        <w:t xml:space="preserve"> “</w:t>
      </w:r>
      <w:r w:rsidRPr="00AE01DA">
        <w:rPr>
          <w:rStyle w:val="Emphasis"/>
          <w:highlight w:val="yellow"/>
        </w:rPr>
        <w:t>climate change has become a pillar of the U.S.-China bilateral relationship</w:t>
      </w:r>
      <w:r w:rsidRPr="00AE01DA">
        <w:rPr>
          <w:highlight w:val="yellow"/>
        </w:rPr>
        <w:t xml:space="preserve">” </w:t>
      </w:r>
      <w:r w:rsidRPr="00AE01DA">
        <w:rPr>
          <w:rStyle w:val="StyleUnderline"/>
          <w:highlight w:val="yellow"/>
        </w:rPr>
        <w:t>and</w:t>
      </w:r>
      <w:r w:rsidRPr="00F84F1E">
        <w:rPr>
          <w:rStyle w:val="StyleUnderline"/>
        </w:rPr>
        <w:t xml:space="preserve"> called cooperation in this field “</w:t>
      </w:r>
      <w:r w:rsidRPr="00AE01DA">
        <w:rPr>
          <w:rStyle w:val="StyleUnderline"/>
          <w:highlight w:val="yellow"/>
        </w:rPr>
        <w:t>an enduring legacy of the partnership between our two countries.”</w:t>
      </w:r>
    </w:p>
    <w:p w14:paraId="6344BCE6" w14:textId="77777777" w:rsidR="007B6E0F" w:rsidRDefault="007B6E0F" w:rsidP="007B6E0F">
      <w:pPr>
        <w:pStyle w:val="Heading1"/>
      </w:pPr>
      <w:r>
        <w:lastRenderedPageBreak/>
        <w:t>Relations Good – Generic</w:t>
      </w:r>
    </w:p>
    <w:p w14:paraId="5F0FB8AB" w14:textId="77777777" w:rsidR="007B6E0F" w:rsidRDefault="007B6E0F" w:rsidP="007B6E0F"/>
    <w:p w14:paraId="792C4E49" w14:textId="77777777" w:rsidR="007B6E0F" w:rsidRDefault="007B6E0F" w:rsidP="007B6E0F">
      <w:pPr>
        <w:pStyle w:val="Heading2"/>
      </w:pPr>
      <w:r>
        <w:lastRenderedPageBreak/>
        <w:t>Affirmative</w:t>
      </w:r>
    </w:p>
    <w:p w14:paraId="33C44261" w14:textId="77777777" w:rsidR="007B6E0F" w:rsidRDefault="007B6E0F" w:rsidP="007B6E0F">
      <w:pPr>
        <w:pStyle w:val="Heading3"/>
      </w:pPr>
      <w:r>
        <w:lastRenderedPageBreak/>
        <w:t>1AC – Relations Solve Everything</w:t>
      </w:r>
    </w:p>
    <w:p w14:paraId="0B334075" w14:textId="77777777" w:rsidR="007B6E0F" w:rsidRPr="00043D4E" w:rsidRDefault="007B6E0F" w:rsidP="007B6E0F">
      <w:pPr>
        <w:pStyle w:val="Heading4"/>
      </w:pPr>
      <w:r>
        <w:t>US-China co-operation is crucial to solving all global threats and crises – war, warming, resource wars, and more – most qualled</w:t>
      </w:r>
    </w:p>
    <w:p w14:paraId="483C8B57" w14:textId="77777777" w:rsidR="007B6E0F" w:rsidRDefault="007B6E0F" w:rsidP="007B6E0F">
      <w:r>
        <w:rPr>
          <w:rStyle w:val="Style13ptBold"/>
        </w:rPr>
        <w:t>Fingar, Ph.D, et al</w:t>
      </w:r>
      <w:r w:rsidRPr="00D45926">
        <w:rPr>
          <w:rStyle w:val="Style13ptBold"/>
        </w:rPr>
        <w:t xml:space="preserve"> </w:t>
      </w:r>
      <w:r>
        <w:rPr>
          <w:rStyle w:val="Style13ptBold"/>
        </w:rPr>
        <w:t>13</w:t>
      </w:r>
      <w:r w:rsidRPr="00D45926">
        <w:rPr>
          <w:rStyle w:val="Style13ptBold"/>
        </w:rPr>
        <w:t xml:space="preserve"> –</w:t>
      </w:r>
      <w:r>
        <w:t xml:space="preserve"> (Thomas Fingar </w:t>
      </w:r>
      <w:r w:rsidRPr="0021556B">
        <w:t xml:space="preserve">is the inaugural Oksenberg-Rohlen Distinguished Fellow in the Freeman Spogli Institute for International Studies at Stanford University. He was the Payne Distinguished Lecturer at Stanford during January to December 2009 and holds a Ph.D in political science from Stanford; </w:t>
      </w:r>
      <w:r>
        <w:t xml:space="preserve">Banning Garrett </w:t>
      </w:r>
      <w:r w:rsidRPr="0021556B">
        <w:t>is the director of the Asia Program at the Atlantic Council of the United States and also directs the Strategic Foresight Initiative, which works with the National Intelligence Council on their quadrennial long-term assessments, he holds a PhD from Brandeis University and has previously directed the Initiative for US-China Cooperation on Energy and Climate Change at the Asia Society’s Center for US-China relations, and was the founding executive director of the Institute for Sino-American International Dialogue at the Graduate School of International Studies at the University of Denver</w:t>
      </w:r>
      <w:r>
        <w:t xml:space="preserve">; </w:t>
      </w:r>
      <w:r w:rsidRPr="0021556B">
        <w:t xml:space="preserve">also includes input by </w:t>
      </w:r>
      <w:r>
        <w:t>Stephen J. Hadley</w:t>
      </w:r>
      <w:r w:rsidRPr="0021556B">
        <w:t xml:space="preserve"> (former US national security advisor to President George W. Bush). </w:t>
      </w:r>
      <w:r>
        <w:t>Barry Hughes</w:t>
      </w:r>
      <w:r w:rsidRPr="0021556B">
        <w:t xml:space="preserve"> (Frederick S. Pardee Center for International Futures, University of Denver), </w:t>
      </w:r>
      <w:r>
        <w:t>Li Zhaoxing</w:t>
      </w:r>
      <w:r w:rsidRPr="0021556B">
        <w:t xml:space="preserve"> (China Public Diplomacy Association), </w:t>
      </w:r>
      <w:r>
        <w:t>Qu Xing</w:t>
      </w:r>
      <w:r w:rsidRPr="0021556B">
        <w:t xml:space="preserve"> (China Institute of International Studies), </w:t>
      </w:r>
      <w:r>
        <w:t>Wang Jisi</w:t>
      </w:r>
      <w:r w:rsidRPr="0021556B">
        <w:t xml:space="preserve"> (Peking University), </w:t>
      </w:r>
      <w:r>
        <w:t>and Ruan Zongze</w:t>
      </w:r>
      <w:r w:rsidRPr="0021556B">
        <w:t xml:space="preserve"> (CIIS)</w:t>
      </w:r>
      <w:r>
        <w:t>; Published by the China Institute of International Studies</w:t>
      </w:r>
      <w:r w:rsidRPr="0021556B">
        <w:t>, whose staff consists of nearly one hundred researchers and other professionals. Among them are senior diplomats, leading area-study specialists, and preeminent experts in major fields of foreign affairs. Young scholars at CIIS all have advanced university degree in I.R. or related disciplines. Research at the Institute is focused primarily on medium and long-term policy issues of strategic importance, particularly those concerning international politics and world economy. It also includes comments and policy recommendations on the world's major events and hot-spot issues;</w:t>
      </w:r>
      <w:r>
        <w:t xml:space="preserve"> </w:t>
      </w:r>
      <w:r w:rsidRPr="0021556B">
        <w:t>also cites 20 other professors</w:t>
      </w:r>
      <w:r>
        <w:t xml:space="preserve"> or directors at research institutes and you can access the full list by clicking the url and going to page 5 of the pdf; September 2013, “China-US Cooperation: Key to the Global Future,” http://cusef.org.hk/wp-content/uploads/2014/05/05_eng.pdf, Accessed 7/8/16, HWilson)</w:t>
      </w:r>
    </w:p>
    <w:p w14:paraId="55BA6358" w14:textId="77777777" w:rsidR="007B6E0F" w:rsidRPr="00B339A0" w:rsidRDefault="007B6E0F" w:rsidP="007B6E0F">
      <w:r w:rsidRPr="00B339A0">
        <w:t xml:space="preserve">Preface: </w:t>
      </w:r>
      <w:r w:rsidRPr="00AE01DA">
        <w:rPr>
          <w:rStyle w:val="Emphasis"/>
          <w:highlight w:val="yellow"/>
        </w:rPr>
        <w:t>Global Future Depends on Depth of China-US Cooperation</w:t>
      </w:r>
      <w:r w:rsidRPr="00B339A0">
        <w:t xml:space="preserve"> </w:t>
      </w:r>
    </w:p>
    <w:p w14:paraId="6A81FF88" w14:textId="77777777" w:rsidR="007B6E0F" w:rsidRDefault="007B6E0F" w:rsidP="007B6E0F">
      <w:pPr>
        <w:rPr>
          <w:rStyle w:val="StyleUnderline"/>
        </w:rPr>
      </w:pPr>
      <w:r w:rsidRPr="000C233F">
        <w:rPr>
          <w:rStyle w:val="StyleUnderline"/>
        </w:rPr>
        <w:t>The world has achieved unprecedented peace, prosperity, and inter-dependence, but</w:t>
      </w:r>
      <w:r w:rsidRPr="00B339A0">
        <w:t xml:space="preserve"> past achievements — and </w:t>
      </w:r>
      <w:r w:rsidRPr="00AE01DA">
        <w:rPr>
          <w:rStyle w:val="StyleUnderline"/>
          <w:highlight w:val="yellow"/>
        </w:rPr>
        <w:t>further progress</w:t>
      </w:r>
      <w:r w:rsidRPr="00B339A0">
        <w:t xml:space="preserve"> — </w:t>
      </w:r>
      <w:r w:rsidRPr="00AE01DA">
        <w:rPr>
          <w:rStyle w:val="StyleUnderline"/>
          <w:highlight w:val="yellow"/>
        </w:rPr>
        <w:t>are</w:t>
      </w:r>
      <w:r w:rsidRPr="000C233F">
        <w:rPr>
          <w:rStyle w:val="StyleUnderline"/>
        </w:rPr>
        <w:t xml:space="preserve"> </w:t>
      </w:r>
      <w:r w:rsidRPr="00AE01DA">
        <w:rPr>
          <w:rStyle w:val="StyleUnderline"/>
          <w:highlight w:val="yellow"/>
        </w:rPr>
        <w:t>threatened by</w:t>
      </w:r>
      <w:r w:rsidRPr="000C233F">
        <w:rPr>
          <w:rStyle w:val="StyleUnderline"/>
        </w:rPr>
        <w:t xml:space="preserve"> a host of </w:t>
      </w:r>
      <w:r w:rsidRPr="00AE01DA">
        <w:rPr>
          <w:rStyle w:val="StyleUnderline"/>
          <w:highlight w:val="yellow"/>
        </w:rPr>
        <w:t>looming challenges</w:t>
      </w:r>
      <w:r w:rsidRPr="00B339A0">
        <w:t xml:space="preserve">. </w:t>
      </w:r>
      <w:r w:rsidRPr="000C233F">
        <w:rPr>
          <w:rStyle w:val="StyleUnderline"/>
        </w:rPr>
        <w:t>Global institutions that served us well and transformed the world are becoming victims of their own success and must be reformed or replaced to deal with new challenges</w:t>
      </w:r>
      <w:r w:rsidRPr="00B339A0">
        <w:t xml:space="preserve"> and take advantage of new opportunities. </w:t>
      </w:r>
      <w:r w:rsidRPr="000C233F">
        <w:rPr>
          <w:rStyle w:val="StyleUnderline"/>
        </w:rPr>
        <w:t>Governments</w:t>
      </w:r>
      <w:r w:rsidRPr="00B339A0">
        <w:t xml:space="preserve"> everywhere </w:t>
      </w:r>
      <w:r w:rsidRPr="000C233F">
        <w:rPr>
          <w:rStyle w:val="StyleUnderline"/>
        </w:rPr>
        <w:t>face rising expectations and increasing demands but find themselves less able to manage the challenges they face.</w:t>
      </w:r>
      <w:r>
        <w:rPr>
          <w:rStyle w:val="StyleUnderline"/>
        </w:rPr>
        <w:t xml:space="preserve"> </w:t>
      </w:r>
    </w:p>
    <w:p w14:paraId="1834F913" w14:textId="77777777" w:rsidR="007B6E0F" w:rsidRDefault="007B6E0F" w:rsidP="007B6E0F">
      <w:pPr>
        <w:rPr>
          <w:rStyle w:val="Emphasis"/>
        </w:rPr>
      </w:pPr>
      <w:r w:rsidRPr="000C233F">
        <w:rPr>
          <w:rStyle w:val="StyleUnderline"/>
        </w:rPr>
        <w:t xml:space="preserve">The next round of </w:t>
      </w:r>
      <w:r w:rsidRPr="00721AA8">
        <w:rPr>
          <w:rStyle w:val="StyleUnderline"/>
        </w:rPr>
        <w:t>challenges can only be managed</w:t>
      </w:r>
      <w:r w:rsidRPr="000C233F">
        <w:rPr>
          <w:rStyle w:val="StyleUnderline"/>
        </w:rPr>
        <w:t xml:space="preserve"> successfully </w:t>
      </w:r>
      <w:r w:rsidRPr="00721AA8">
        <w:rPr>
          <w:rStyle w:val="StyleUnderline"/>
        </w:rPr>
        <w:t>if</w:t>
      </w:r>
      <w:r w:rsidRPr="00B339A0">
        <w:t xml:space="preserve"> nations, especially </w:t>
      </w:r>
      <w:r w:rsidRPr="000C233F">
        <w:rPr>
          <w:rStyle w:val="StyleUnderline"/>
        </w:rPr>
        <w:t>major powers</w:t>
      </w:r>
      <w:r w:rsidRPr="00B339A0">
        <w:t xml:space="preserve">, </w:t>
      </w:r>
      <w:r w:rsidRPr="000C233F">
        <w:rPr>
          <w:rStyle w:val="StyleUnderline"/>
        </w:rPr>
        <w:t>cooperate</w:t>
      </w:r>
      <w:r w:rsidRPr="00B339A0">
        <w:t xml:space="preserve">. Moreover, </w:t>
      </w:r>
      <w:r w:rsidRPr="00AE01DA">
        <w:rPr>
          <w:rStyle w:val="StyleUnderline"/>
          <w:highlight w:val="yellow"/>
        </w:rPr>
        <w:t>the most difficult and</w:t>
      </w:r>
      <w:r w:rsidRPr="000C233F">
        <w:rPr>
          <w:rStyle w:val="StyleUnderline"/>
        </w:rPr>
        <w:t xml:space="preserve"> most </w:t>
      </w:r>
      <w:r w:rsidRPr="00AE01DA">
        <w:rPr>
          <w:rStyle w:val="Emphasis"/>
          <w:highlight w:val="yellow"/>
        </w:rPr>
        <w:t>consequential challenges cannot be managed</w:t>
      </w:r>
      <w:r w:rsidRPr="000C233F">
        <w:rPr>
          <w:rStyle w:val="Emphasis"/>
        </w:rPr>
        <w:t xml:space="preserve"> effectively </w:t>
      </w:r>
      <w:r w:rsidRPr="00AE01DA">
        <w:rPr>
          <w:rStyle w:val="Emphasis"/>
          <w:highlight w:val="yellow"/>
        </w:rPr>
        <w:t>without sustained cooperation between</w:t>
      </w:r>
      <w:r w:rsidRPr="000C233F">
        <w:rPr>
          <w:rStyle w:val="StyleUnderline"/>
        </w:rPr>
        <w:t xml:space="preserve"> the largest developing country, </w:t>
      </w:r>
      <w:r w:rsidRPr="00AE01DA">
        <w:rPr>
          <w:rStyle w:val="Emphasis"/>
          <w:highlight w:val="yellow"/>
        </w:rPr>
        <w:t>China, and</w:t>
      </w:r>
      <w:r w:rsidRPr="000C233F">
        <w:rPr>
          <w:rStyle w:val="StyleUnderline"/>
        </w:rPr>
        <w:t xml:space="preserve"> the largest developed country, </w:t>
      </w:r>
      <w:r w:rsidRPr="00AE01DA">
        <w:rPr>
          <w:rStyle w:val="Emphasis"/>
          <w:highlight w:val="yellow"/>
        </w:rPr>
        <w:t>the United States</w:t>
      </w:r>
      <w:r w:rsidRPr="00B339A0">
        <w:t xml:space="preserve">. Stated another way, </w:t>
      </w:r>
      <w:r w:rsidRPr="00AE01DA">
        <w:rPr>
          <w:rStyle w:val="Emphasis"/>
          <w:highlight w:val="yellow"/>
        </w:rPr>
        <w:t>the ability of China and the United States to work together on critical global challenges will determine whether the world is able to sustain</w:t>
      </w:r>
      <w:r w:rsidRPr="00721AA8">
        <w:rPr>
          <w:rStyle w:val="Emphasis"/>
        </w:rPr>
        <w:t xml:space="preserve"> and enhance mutually beneficial </w:t>
      </w:r>
      <w:r w:rsidRPr="00AE01DA">
        <w:rPr>
          <w:rStyle w:val="Emphasis"/>
          <w:highlight w:val="yellow"/>
        </w:rPr>
        <w:t>developments or fails to cope with the issues critical to the global future</w:t>
      </w:r>
      <w:r w:rsidRPr="000C233F">
        <w:rPr>
          <w:rStyle w:val="Emphasis"/>
        </w:rPr>
        <w:t xml:space="preserve"> and to the security and prosperity of the United States and China.</w:t>
      </w:r>
      <w:r>
        <w:rPr>
          <w:rStyle w:val="Emphasis"/>
        </w:rPr>
        <w:t xml:space="preserve"> </w:t>
      </w:r>
    </w:p>
    <w:p w14:paraId="4343FA43" w14:textId="77777777" w:rsidR="007B6E0F" w:rsidRDefault="007B6E0F" w:rsidP="007B6E0F">
      <w:pPr>
        <w:rPr>
          <w:rStyle w:val="StyleUnderline"/>
        </w:rPr>
      </w:pPr>
      <w:r w:rsidRPr="00B339A0">
        <w:t xml:space="preserve">This shared conviction persuades us that </w:t>
      </w:r>
      <w:r w:rsidRPr="000C233F">
        <w:rPr>
          <w:rStyle w:val="StyleUnderline"/>
        </w:rPr>
        <w:t>we must do more than just hope that our countries will find ways to cooperate</w:t>
      </w:r>
      <w:r w:rsidRPr="00B339A0">
        <w:t xml:space="preserve">. </w:t>
      </w:r>
      <w:r w:rsidRPr="000C233F">
        <w:rPr>
          <w:rStyle w:val="StyleUnderline"/>
        </w:rPr>
        <w:t>This</w:t>
      </w:r>
      <w:r w:rsidRPr="00B339A0">
        <w:t xml:space="preserve"> </w:t>
      </w:r>
      <w:r w:rsidRPr="000C233F">
        <w:rPr>
          <w:rStyle w:val="StyleUnderline"/>
        </w:rPr>
        <w:t>report represents a joint effort to develop both the rationale and concrete mechanisms for sustained, proactive collaboration to address challenges resulting from long-term global trends and consequential uncertainties</w:t>
      </w:r>
      <w:r w:rsidRPr="00B339A0">
        <w:t xml:space="preserve">. </w:t>
      </w:r>
      <w:r w:rsidRPr="000C233F">
        <w:rPr>
          <w:rStyle w:val="StyleUnderline"/>
        </w:rPr>
        <w:t>It builds on the findings of independent efforts to identify megatrends and potential game-changers with the goal of developing a framework for the US-China relationship that will better enable us to meet the challenges facing the global community and the strategic needs of both countries.</w:t>
      </w:r>
      <w:r>
        <w:rPr>
          <w:rStyle w:val="StyleUnderline"/>
        </w:rPr>
        <w:t xml:space="preserve"> </w:t>
      </w:r>
    </w:p>
    <w:p w14:paraId="21E4A433" w14:textId="77777777" w:rsidR="007B6E0F" w:rsidRPr="00B339A0" w:rsidRDefault="007B6E0F" w:rsidP="007B6E0F">
      <w:r w:rsidRPr="00B339A0">
        <w:t xml:space="preserve">The Joint Working Group recognizes that China and the United States hold different views on many bilateral and international issues, and that our relationship is constrained by mutual suspicion and strategic mistrust. Nevertheless, our common strategic interests and responsibility as major powers are more important than the specific issues that divide us; we must not make cooperation on critical global issues contingent on prior resolution of bilateral disputes. Our disagreements on bilateral issues are important, but they are not as important to our long-term security and prosperity as is our ability to cooperate on key challenges to global security and our increasingly intertwined futures. We must cooperate on global challenges not as a favor to one another or </w:t>
      </w:r>
      <w:r w:rsidRPr="00B339A0">
        <w:lastRenderedPageBreak/>
        <w:t xml:space="preserve">because other nations expect us to exercise leadership in the international system. We must do it because failure to cooperate on key global challenges will have profoundly negative consequences for the citizens of our own countries. </w:t>
      </w:r>
    </w:p>
    <w:p w14:paraId="5B7BF36B" w14:textId="77777777" w:rsidR="007B6E0F" w:rsidRPr="00B339A0" w:rsidRDefault="007B6E0F" w:rsidP="007B6E0F">
      <w:r w:rsidRPr="00B339A0">
        <w:t xml:space="preserve">The Joint Working Group has no illusions about how difficult the task ahead will be. Leaders in both countries face relentless domestic pressures to focus on near-term issues, often to the detriment of long-term interests, as well as on looming US-China bilateral differences and mutual suspicions. This report seeks to illustrate why it is imperative and how it is possible to pursue long- and short-term interests at the same time. </w:t>
      </w:r>
    </w:p>
    <w:p w14:paraId="3D36473B" w14:textId="77777777" w:rsidR="007B6E0F" w:rsidRPr="00B339A0" w:rsidRDefault="007B6E0F" w:rsidP="007B6E0F">
      <w:r w:rsidRPr="00B339A0">
        <w:t xml:space="preserve">How We Reached Key Assessments and Recommendations </w:t>
      </w:r>
    </w:p>
    <w:p w14:paraId="665789D5" w14:textId="77777777" w:rsidR="007B6E0F" w:rsidRPr="00B339A0" w:rsidRDefault="007B6E0F" w:rsidP="007B6E0F">
      <w:r w:rsidRPr="00B339A0">
        <w:t>Generous support from the China-United States Exchange Foundation enabled the Atlantic Council and the China Institute of International Studies (CIIS) to establish a Joint Working Group of experts from both countries. The members of the group met in Beijing and Washington in the spring and summer of 2012 to compare and integrate the findings of separate Chinese and US draft reports on global trends. The Chinese projection of trends, entitled Global Trends to 2030 and the Prospects for China-US Relations, was prepared by CIIS with contributions from the School of International Studies at Peking University. The US report, Global Trends 2030: Alternative Worlds, was prepared by the US National Intelligence Council (NIC)</w:t>
      </w:r>
      <w:proofErr w:type="gramStart"/>
      <w:r w:rsidRPr="00B339A0">
        <w:t>.[</w:t>
      </w:r>
      <w:proofErr w:type="gramEnd"/>
      <w:r w:rsidRPr="00B339A0">
        <w:t xml:space="preserve">1] The Atlantic Council contributed to the NIC report and members of the NIC team attended (as observers) the joint assessment meetings. </w:t>
      </w:r>
    </w:p>
    <w:p w14:paraId="474FA3B2" w14:textId="77777777" w:rsidR="007B6E0F" w:rsidRPr="00B339A0" w:rsidRDefault="007B6E0F" w:rsidP="007B6E0F">
      <w:r w:rsidRPr="00B339A0">
        <w:t xml:space="preserve">This review confirmed that the independently developed reports were generally consistent in their assessments of global trends and provided a solid basis for development of scenarios to illustrate what might happen under different assumptions about cooperation between China and the United States. The scenarios in both analyses depict markedly different outcomes for China, the United States, and the world. When China and the United States cooperate to meet looming challenges, both countries benefit. When they fail to cooperate and pursue narrow interests or win-lose or zero-sum outcomes, both countries lose. Continuing down the path of drift and episodic cooperation that we are on now also leads to lose-lose outcomes. </w:t>
      </w:r>
    </w:p>
    <w:p w14:paraId="5547AC0B" w14:textId="77777777" w:rsidR="007B6E0F" w:rsidRPr="00B339A0" w:rsidRDefault="007B6E0F" w:rsidP="007B6E0F">
      <w:r w:rsidRPr="00B339A0">
        <w:t xml:space="preserve">The obvious advantages of win-win outcomes and dangerous implications of behaviors that eschew or minimize cooperation create strong incentives to focus on megatrends, critical challenges, and enhancing the likelihood of success and mutual benefit through close and continuous collaboration. This report outlines the case for collaboration and makes several specific recommendations to make cooperation both possible and fruitful. It was drafted and circulated among group members for revisions and to ensure consensus. </w:t>
      </w:r>
    </w:p>
    <w:p w14:paraId="39A00DAB" w14:textId="77777777" w:rsidR="007B6E0F" w:rsidRPr="00B339A0" w:rsidRDefault="007B6E0F" w:rsidP="007B6E0F">
      <w:r w:rsidRPr="00B339A0">
        <w:t xml:space="preserve">China and the United States have different interests, objectives, and perspectives on many matters, and the number of issues in dispute may well grow as we broaden our bilateral relationship and at times disagree with one another on the world stage. Resolving some of these issues will be difficult and require much time and effort. </w:t>
      </w:r>
    </w:p>
    <w:p w14:paraId="4C3933A2" w14:textId="77777777" w:rsidR="007B6E0F" w:rsidRPr="00B339A0" w:rsidRDefault="007B6E0F" w:rsidP="007B6E0F">
      <w:r w:rsidRPr="00B339A0">
        <w:t xml:space="preserve">The resolution of these contentious issues in the US-China relationship, however, must not be made a prerequisite for cooperation on a limited but arguably more important set of issues with the clear potential to harm both of our interests. Continued drift toward strategic competition and failure to find a balance of interests on core issues will undermine support in both countries for cooperation on major global issues of mutual interest and benefit. Cooperation on shared global challenges may build trust and make it easier to resolve nettlesome bilateral issues. But that would be an ancillary benefit and should not be the primary reason for collaboration on the global challenges identified in the independently prepared studies and summarized elsewhere in this report. </w:t>
      </w:r>
    </w:p>
    <w:p w14:paraId="497EB7E0" w14:textId="77777777" w:rsidR="007B6E0F" w:rsidRDefault="007B6E0F" w:rsidP="007B6E0F">
      <w:pPr>
        <w:rPr>
          <w:rStyle w:val="StyleUnderline"/>
        </w:rPr>
      </w:pPr>
      <w:r w:rsidRPr="000C233F">
        <w:rPr>
          <w:rStyle w:val="StyleUnderline"/>
        </w:rPr>
        <w:t xml:space="preserve">The primary reasons we need to work together on the global challenges are that they cannot be addressed successfully unless we do, and that failure to deal effectively with consequential megatrends will have deleterious consequences for China, the United States, and the world. </w:t>
      </w:r>
      <w:r w:rsidRPr="00AE01DA">
        <w:rPr>
          <w:rStyle w:val="StyleUnderline"/>
          <w:highlight w:val="yellow"/>
        </w:rPr>
        <w:t>It is difficult to envision a stable, prosperous global system absent a US-China relationship that is</w:t>
      </w:r>
      <w:r w:rsidRPr="000C233F">
        <w:rPr>
          <w:rStyle w:val="StyleUnderline"/>
        </w:rPr>
        <w:t xml:space="preserve"> largely a </w:t>
      </w:r>
      <w:r w:rsidRPr="00AE01DA">
        <w:rPr>
          <w:rStyle w:val="StyleUnderline"/>
          <w:highlight w:val="yellow"/>
        </w:rPr>
        <w:t>cooperative</w:t>
      </w:r>
      <w:r w:rsidRPr="000C233F">
        <w:rPr>
          <w:rStyle w:val="StyleUnderline"/>
        </w:rPr>
        <w:t xml:space="preserve"> one.</w:t>
      </w:r>
      <w:r>
        <w:rPr>
          <w:rStyle w:val="StyleUnderline"/>
        </w:rPr>
        <w:t xml:space="preserve"> </w:t>
      </w:r>
    </w:p>
    <w:p w14:paraId="1D60E70A" w14:textId="77777777" w:rsidR="007B6E0F" w:rsidRPr="00B339A0" w:rsidRDefault="007B6E0F" w:rsidP="007B6E0F">
      <w:r w:rsidRPr="00B339A0">
        <w:t xml:space="preserve">Forces and megatrends that are visible but not well understood today will shape the futures of people everywhere. The list includes consequences of globalization that increase prosperity but also increase demand for water, food, and energy. It also includes demographic change and effects of climate change that will intensify the consequences of other megatrends and make them more difficult to manage. Some of the megatrends and the way they interact will threaten social and political stability unless managed effectively. All have profound implications for governance and global stability. How effectively governments meet and manage these challenges in the next ten to twenty years will determine how beneficial or detrimental they will be for our countries and our children. </w:t>
      </w:r>
    </w:p>
    <w:p w14:paraId="298C3C3B" w14:textId="77777777" w:rsidR="007B6E0F" w:rsidRPr="00B339A0" w:rsidRDefault="007B6E0F" w:rsidP="007B6E0F">
      <w:r w:rsidRPr="00B339A0">
        <w:t xml:space="preserve">Successfully navigating the turbulent waters ahead will require understanding the challenges we face and foresight about the implications of alternative paths. Our common goal must be to avert or ameliorate negative outcomes, and to maximize the chances of achieving desirable outcomes. To accomplish this goal, China and the United States must establish and draw on a continuing dialogue on the evolution, implications, and possible policy responses to the most consequential megatrends, key uncertainties, and disruptive change. The framework and policy recommendations of this report seek to jumpstart that process by suggesting mechanisms for collaboration that begin bilaterally but eventually include other nations critical to finding paths to a better future for all. </w:t>
      </w:r>
    </w:p>
    <w:p w14:paraId="03EF75DC" w14:textId="77777777" w:rsidR="007B6E0F" w:rsidRPr="00B339A0" w:rsidRDefault="007B6E0F" w:rsidP="007B6E0F">
      <w:r w:rsidRPr="00B339A0">
        <w:t xml:space="preserve">I. Critical Importance of China-US Cooperation </w:t>
      </w:r>
    </w:p>
    <w:p w14:paraId="148924E8" w14:textId="77777777" w:rsidR="007B6E0F" w:rsidRDefault="007B6E0F" w:rsidP="007B6E0F">
      <w:pPr>
        <w:rPr>
          <w:rStyle w:val="StyleUnderline"/>
        </w:rPr>
      </w:pPr>
      <w:r w:rsidRPr="000C233F">
        <w:rPr>
          <w:rStyle w:val="StyleUnderline"/>
        </w:rPr>
        <w:t>The global future is likely to be increasingly volatile and uncertain</w:t>
      </w:r>
      <w:r w:rsidRPr="00B339A0">
        <w:t xml:space="preserve">. The rate of </w:t>
      </w:r>
      <w:r w:rsidRPr="00AE01DA">
        <w:rPr>
          <w:rStyle w:val="StyleUnderline"/>
          <w:highlight w:val="yellow"/>
        </w:rPr>
        <w:t>change is increasing</w:t>
      </w:r>
      <w:r w:rsidRPr="000C233F">
        <w:rPr>
          <w:rStyle w:val="StyleUnderline"/>
        </w:rPr>
        <w:t>, driven by the accelerating pace of technological development, unprecedented urbanization and growth of the global middle class, and a wide range of challenges beyond the control of any one country but potentially affecting the prosperity and security of all countries</w:t>
      </w:r>
      <w:r w:rsidRPr="00B339A0">
        <w:t xml:space="preserve">. </w:t>
      </w:r>
      <w:r w:rsidRPr="000C233F">
        <w:rPr>
          <w:rStyle w:val="StyleUnderline"/>
        </w:rPr>
        <w:t xml:space="preserve">Disruptive </w:t>
      </w:r>
      <w:r w:rsidRPr="00AE01DA">
        <w:rPr>
          <w:rStyle w:val="StyleUnderline"/>
          <w:highlight w:val="yellow"/>
        </w:rPr>
        <w:t>change in one geographic</w:t>
      </w:r>
      <w:r w:rsidRPr="000C233F">
        <w:rPr>
          <w:rStyle w:val="StyleUnderline"/>
        </w:rPr>
        <w:t xml:space="preserve"> or functional </w:t>
      </w:r>
      <w:r w:rsidRPr="00AE01DA">
        <w:rPr>
          <w:rStyle w:val="StyleUnderline"/>
          <w:highlight w:val="yellow"/>
        </w:rPr>
        <w:t>area will spread</w:t>
      </w:r>
      <w:r w:rsidRPr="000C233F">
        <w:rPr>
          <w:rStyle w:val="StyleUnderline"/>
        </w:rPr>
        <w:t xml:space="preserve"> quickly</w:t>
      </w:r>
      <w:proofErr w:type="gramStart"/>
      <w:r w:rsidRPr="000C233F">
        <w:rPr>
          <w:rStyle w:val="StyleUnderline"/>
        </w:rPr>
        <w:t>..</w:t>
      </w:r>
      <w:proofErr w:type="gramEnd"/>
      <w:r w:rsidRPr="000C233F">
        <w:rPr>
          <w:rStyle w:val="StyleUnderline"/>
        </w:rPr>
        <w:t xml:space="preserve"> </w:t>
      </w:r>
      <w:r w:rsidRPr="00AE01DA">
        <w:rPr>
          <w:rStyle w:val="StyleUnderline"/>
          <w:highlight w:val="yellow"/>
        </w:rPr>
        <w:t>No country</w:t>
      </w:r>
      <w:r w:rsidRPr="000C233F">
        <w:rPr>
          <w:rStyle w:val="StyleUnderline"/>
        </w:rPr>
        <w:t xml:space="preserve">, and certainly not those with the largest populations and largest economies, </w:t>
      </w:r>
      <w:r w:rsidRPr="00AE01DA">
        <w:rPr>
          <w:rStyle w:val="StyleUnderline"/>
          <w:highlight w:val="yellow"/>
        </w:rPr>
        <w:t>will be immune</w:t>
      </w:r>
      <w:r w:rsidRPr="000C233F">
        <w:rPr>
          <w:rStyle w:val="StyleUnderline"/>
        </w:rPr>
        <w:t xml:space="preserve">. Global challenges like </w:t>
      </w:r>
      <w:r w:rsidRPr="00AE01DA">
        <w:rPr>
          <w:rStyle w:val="Emphasis"/>
          <w:highlight w:val="yellow"/>
        </w:rPr>
        <w:t xml:space="preserve">climate </w:t>
      </w:r>
      <w:r w:rsidRPr="00AE01DA">
        <w:rPr>
          <w:rStyle w:val="Emphasis"/>
          <w:highlight w:val="yellow"/>
        </w:rPr>
        <w:lastRenderedPageBreak/>
        <w:t>change, food and water shortages, and resource scarcities will shape the strategic context for all nations and require reconsideration of traditional national concerns</w:t>
      </w:r>
      <w:r w:rsidRPr="00721AA8">
        <w:rPr>
          <w:rStyle w:val="Emphasis"/>
        </w:rPr>
        <w:t xml:space="preserve"> such as sovereignty and maximizing the ability of national leaders to control their country’s destiny</w:t>
      </w:r>
      <w:r w:rsidRPr="000C233F">
        <w:rPr>
          <w:rStyle w:val="StyleUnderline"/>
        </w:rPr>
        <w:t>.</w:t>
      </w:r>
      <w:r>
        <w:rPr>
          <w:rStyle w:val="StyleUnderline"/>
        </w:rPr>
        <w:t xml:space="preserve"> </w:t>
      </w:r>
    </w:p>
    <w:p w14:paraId="6C59A3A8" w14:textId="77777777" w:rsidR="007B6E0F" w:rsidRDefault="007B6E0F" w:rsidP="007B6E0F">
      <w:pPr>
        <w:rPr>
          <w:rStyle w:val="Emphasis"/>
        </w:rPr>
      </w:pPr>
      <w:r w:rsidRPr="000C233F">
        <w:rPr>
          <w:rStyle w:val="StyleUnderline"/>
        </w:rPr>
        <w:t xml:space="preserve">What </w:t>
      </w:r>
      <w:r w:rsidRPr="00AE01DA">
        <w:rPr>
          <w:rStyle w:val="StyleUnderline"/>
          <w:highlight w:val="yellow"/>
        </w:rPr>
        <w:t>China and the United States</w:t>
      </w:r>
      <w:r w:rsidRPr="000C233F">
        <w:rPr>
          <w:rStyle w:val="StyleUnderline"/>
        </w:rPr>
        <w:t xml:space="preserve"> do</w:t>
      </w:r>
      <w:r w:rsidRPr="00B339A0">
        <w:t xml:space="preserve">, individually and together, </w:t>
      </w:r>
      <w:r w:rsidRPr="00AE01DA">
        <w:rPr>
          <w:rStyle w:val="Emphasis"/>
          <w:highlight w:val="yellow"/>
        </w:rPr>
        <w:t>will have a major impact</w:t>
      </w:r>
      <w:r w:rsidRPr="000C233F">
        <w:rPr>
          <w:rStyle w:val="Emphasis"/>
        </w:rPr>
        <w:t xml:space="preserve"> on the future of the global system</w:t>
      </w:r>
      <w:r w:rsidRPr="00B339A0">
        <w:t xml:space="preserve">. As importantly, </w:t>
      </w:r>
      <w:r w:rsidRPr="000C233F">
        <w:rPr>
          <w:rStyle w:val="StyleUnderline"/>
        </w:rPr>
        <w:t>our individual fates will be inextricably linked to how that future plays out</w:t>
      </w:r>
      <w:r w:rsidRPr="00B339A0">
        <w:t xml:space="preserve">. The three illustrative </w:t>
      </w:r>
      <w:r w:rsidRPr="00AE01DA">
        <w:rPr>
          <w:rStyle w:val="StyleUnderline"/>
          <w:highlight w:val="yellow"/>
        </w:rPr>
        <w:t>scenarios</w:t>
      </w:r>
      <w:r w:rsidRPr="00B339A0">
        <w:t xml:space="preserve"> sketched out below </w:t>
      </w:r>
      <w:r w:rsidRPr="00AE01DA">
        <w:rPr>
          <w:rStyle w:val="StyleUnderline"/>
          <w:highlight w:val="yellow"/>
        </w:rPr>
        <w:t xml:space="preserve">underscore how </w:t>
      </w:r>
      <w:r w:rsidRPr="00AE01DA">
        <w:rPr>
          <w:rStyle w:val="Emphasis"/>
          <w:highlight w:val="yellow"/>
        </w:rPr>
        <w:t>critical the</w:t>
      </w:r>
      <w:r w:rsidRPr="000C233F">
        <w:rPr>
          <w:rStyle w:val="Emphasis"/>
        </w:rPr>
        <w:t xml:space="preserve"> future of the </w:t>
      </w:r>
      <w:r w:rsidRPr="00AE01DA">
        <w:rPr>
          <w:rStyle w:val="Emphasis"/>
          <w:highlight w:val="yellow"/>
        </w:rPr>
        <w:t>US-China relationship is to each country and to the world</w:t>
      </w:r>
      <w:r w:rsidRPr="000C233F">
        <w:rPr>
          <w:rStyle w:val="Emphasis"/>
        </w:rPr>
        <w:t>.</w:t>
      </w:r>
      <w:r>
        <w:rPr>
          <w:rStyle w:val="Emphasis"/>
        </w:rPr>
        <w:t xml:space="preserve"> </w:t>
      </w:r>
    </w:p>
    <w:p w14:paraId="45E859E5" w14:textId="77777777" w:rsidR="007B6E0F" w:rsidRDefault="007B6E0F" w:rsidP="007B6E0F">
      <w:pPr>
        <w:rPr>
          <w:rStyle w:val="StyleUnderline"/>
        </w:rPr>
      </w:pPr>
      <w:r w:rsidRPr="00B339A0">
        <w:t xml:space="preserve">• </w:t>
      </w:r>
      <w:r w:rsidRPr="000C233F">
        <w:rPr>
          <w:rStyle w:val="StyleUnderline"/>
        </w:rPr>
        <w:t>Global Drift and Erosion</w:t>
      </w:r>
      <w:r w:rsidRPr="00B339A0">
        <w:t xml:space="preserve"> (the present world trajectory): In a world in which </w:t>
      </w:r>
      <w:r w:rsidRPr="000C233F">
        <w:rPr>
          <w:rStyle w:val="StyleUnderline"/>
        </w:rPr>
        <w:t xml:space="preserve">nations fail to resolve global problems and strengthen mechanisms of global cooperation, </w:t>
      </w:r>
      <w:r w:rsidRPr="00AE01DA">
        <w:rPr>
          <w:rStyle w:val="StyleUnderline"/>
          <w:highlight w:val="yellow"/>
        </w:rPr>
        <w:t>governments</w:t>
      </w:r>
      <w:r w:rsidRPr="00B339A0">
        <w:t xml:space="preserve"> gradually </w:t>
      </w:r>
      <w:r w:rsidRPr="00AE01DA">
        <w:rPr>
          <w:rStyle w:val="StyleUnderline"/>
          <w:highlight w:val="yellow"/>
        </w:rPr>
        <w:t>turn inward</w:t>
      </w:r>
      <w:r w:rsidRPr="000C233F">
        <w:rPr>
          <w:rStyle w:val="StyleUnderline"/>
        </w:rPr>
        <w:t>.</w:t>
      </w:r>
      <w:r w:rsidRPr="00B339A0">
        <w:t xml:space="preserve"> </w:t>
      </w:r>
      <w:r w:rsidRPr="00AE01DA">
        <w:rPr>
          <w:rStyle w:val="StyleUnderline"/>
          <w:highlight w:val="yellow"/>
        </w:rPr>
        <w:t>Each nation seeks to protect</w:t>
      </w:r>
      <w:r w:rsidRPr="000C233F">
        <w:rPr>
          <w:rStyle w:val="StyleUnderline"/>
        </w:rPr>
        <w:t xml:space="preserve"> and advance </w:t>
      </w:r>
      <w:r w:rsidRPr="00AE01DA">
        <w:rPr>
          <w:rStyle w:val="StyleUnderline"/>
          <w:highlight w:val="yellow"/>
        </w:rPr>
        <w:t>its own</w:t>
      </w:r>
      <w:r w:rsidRPr="00B339A0">
        <w:t xml:space="preserve"> narrow national </w:t>
      </w:r>
      <w:r w:rsidRPr="00AE01DA">
        <w:rPr>
          <w:rStyle w:val="StyleUnderline"/>
          <w:highlight w:val="yellow"/>
        </w:rPr>
        <w:t>interests</w:t>
      </w:r>
      <w:r w:rsidRPr="000C233F">
        <w:rPr>
          <w:rStyle w:val="StyleUnderline"/>
        </w:rPr>
        <w:t xml:space="preserve"> or to preserve an unsustainable status quo that is</w:t>
      </w:r>
      <w:r w:rsidRPr="00B339A0">
        <w:t xml:space="preserve"> rapidly </w:t>
      </w:r>
      <w:r w:rsidRPr="000C233F">
        <w:rPr>
          <w:rStyle w:val="StyleUnderline"/>
        </w:rPr>
        <w:t xml:space="preserve">changing in ways that erode the international order. </w:t>
      </w:r>
      <w:r w:rsidRPr="00AE01DA">
        <w:rPr>
          <w:rStyle w:val="StyleUnderline"/>
          <w:highlight w:val="yellow"/>
        </w:rPr>
        <w:t>The international community’s lack of ability to cooperate</w:t>
      </w:r>
      <w:r w:rsidRPr="000C233F">
        <w:rPr>
          <w:rStyle w:val="StyleUnderline"/>
        </w:rPr>
        <w:t xml:space="preserve"> to meet global challenges </w:t>
      </w:r>
      <w:r w:rsidRPr="00AE01DA">
        <w:rPr>
          <w:rStyle w:val="StyleUnderline"/>
          <w:highlight w:val="yellow"/>
        </w:rPr>
        <w:t>leads to international crises and instability</w:t>
      </w:r>
      <w:r w:rsidRPr="000C233F">
        <w:rPr>
          <w:rStyle w:val="StyleUnderline"/>
        </w:rPr>
        <w:t>.</w:t>
      </w:r>
      <w:r>
        <w:rPr>
          <w:rStyle w:val="StyleUnderline"/>
        </w:rPr>
        <w:t xml:space="preserve"> </w:t>
      </w:r>
    </w:p>
    <w:p w14:paraId="7DCD7563" w14:textId="77777777" w:rsidR="007B6E0F" w:rsidRPr="00B339A0" w:rsidRDefault="007B6E0F" w:rsidP="007B6E0F">
      <w:r w:rsidRPr="00B339A0">
        <w:t xml:space="preserve">• </w:t>
      </w:r>
      <w:r w:rsidRPr="000C233F">
        <w:rPr>
          <w:rStyle w:val="StyleUnderline"/>
        </w:rPr>
        <w:t xml:space="preserve">Zero-Sum World: Unsustainable drift leads to </w:t>
      </w:r>
      <w:r w:rsidRPr="00AE01DA">
        <w:rPr>
          <w:rStyle w:val="StyleUnderline"/>
          <w:highlight w:val="yellow"/>
        </w:rPr>
        <w:t>a world of</w:t>
      </w:r>
      <w:r w:rsidRPr="00B339A0">
        <w:t xml:space="preserve"> predominantly </w:t>
      </w:r>
      <w:r w:rsidRPr="00AE01DA">
        <w:rPr>
          <w:rStyle w:val="StyleUnderline"/>
          <w:highlight w:val="yellow"/>
        </w:rPr>
        <w:t>zero-sum competition and conflict in the face of severe resource constraints</w:t>
      </w:r>
      <w:r w:rsidRPr="00B339A0">
        <w:t xml:space="preserve">. </w:t>
      </w:r>
      <w:r w:rsidRPr="00AE01DA">
        <w:rPr>
          <w:rStyle w:val="StyleUnderline"/>
          <w:highlight w:val="yellow"/>
        </w:rPr>
        <w:t xml:space="preserve">The result is </w:t>
      </w:r>
      <w:r w:rsidRPr="00D408AE">
        <w:rPr>
          <w:rStyle w:val="StyleUnderline"/>
        </w:rPr>
        <w:t xml:space="preserve">economic crises and </w:t>
      </w:r>
      <w:r w:rsidRPr="00AE01DA">
        <w:rPr>
          <w:rStyle w:val="StyleUnderline"/>
          <w:highlight w:val="yellow"/>
        </w:rPr>
        <w:t>internal instability</w:t>
      </w:r>
      <w:r w:rsidRPr="000C233F">
        <w:rPr>
          <w:rStyle w:val="StyleUnderline"/>
        </w:rPr>
        <w:t xml:space="preserve"> as well as interstate confrontation</w:t>
      </w:r>
      <w:r w:rsidRPr="00B339A0">
        <w:t xml:space="preserve">. There is risk of </w:t>
      </w:r>
      <w:r w:rsidRPr="00AE01DA">
        <w:rPr>
          <w:rStyle w:val="StyleUnderline"/>
          <w:highlight w:val="yellow"/>
        </w:rPr>
        <w:t>military conflict between major powers</w:t>
      </w:r>
      <w:r w:rsidRPr="000C233F">
        <w:rPr>
          <w:rStyle w:val="StyleUnderline"/>
        </w:rPr>
        <w:t xml:space="preserve">, which increases global mistrust and uncertainty and fosters an “each nation for itself” mentality that </w:t>
      </w:r>
      <w:r w:rsidRPr="00AE01DA">
        <w:rPr>
          <w:rStyle w:val="StyleUnderline"/>
          <w:highlight w:val="yellow"/>
        </w:rPr>
        <w:t>further undermines the ability of states to cooperate</w:t>
      </w:r>
      <w:r w:rsidRPr="000C233F">
        <w:rPr>
          <w:rStyle w:val="StyleUnderline"/>
        </w:rPr>
        <w:t xml:space="preserve"> in the face of growing common challenges.</w:t>
      </w:r>
      <w:r w:rsidRPr="00B339A0">
        <w:t xml:space="preserve"> </w:t>
      </w:r>
    </w:p>
    <w:p w14:paraId="4E1D56F1" w14:textId="77777777" w:rsidR="007B6E0F" w:rsidRPr="00B339A0" w:rsidRDefault="007B6E0F" w:rsidP="007B6E0F">
      <w:r w:rsidRPr="00B339A0">
        <w:t xml:space="preserve">• </w:t>
      </w:r>
      <w:r w:rsidRPr="000C233F">
        <w:rPr>
          <w:rStyle w:val="StyleUnderline"/>
        </w:rPr>
        <w:t xml:space="preserve">Global Revitalization and Cooperation: To escape the perils of drift or zero-sum competition, leaders in countries with the most to lose work together to manage and take advantage of global challenges and megatrends. Cooperation makes it possible to achieve win-win outcomes that avoid or mitigate negative consequences of </w:t>
      </w:r>
      <w:r w:rsidRPr="000C233F">
        <w:rPr>
          <w:rStyle w:val="Emphasis"/>
        </w:rPr>
        <w:t>increased demand for resources and the impact of climate change</w:t>
      </w:r>
      <w:r w:rsidRPr="000C233F">
        <w:rPr>
          <w:rStyle w:val="StyleUnderline"/>
        </w:rPr>
        <w:t xml:space="preserve"> as well as to harness new technologies to improve living conditions through sustainable development</w:t>
      </w:r>
      <w:r w:rsidRPr="00B339A0">
        <w:t xml:space="preserve">. </w:t>
      </w:r>
      <w:r w:rsidRPr="00AE01DA">
        <w:rPr>
          <w:rStyle w:val="Emphasis"/>
          <w:highlight w:val="yellow"/>
        </w:rPr>
        <w:t>Cooperation creates</w:t>
      </w:r>
      <w:r w:rsidRPr="000C233F">
        <w:rPr>
          <w:rStyle w:val="Emphasis"/>
        </w:rPr>
        <w:t xml:space="preserve"> and utilizes new transnational </w:t>
      </w:r>
      <w:r w:rsidRPr="00AE01DA">
        <w:rPr>
          <w:rStyle w:val="Emphasis"/>
          <w:highlight w:val="yellow"/>
        </w:rPr>
        <w:t>institutions to prevent conflict and enhance security</w:t>
      </w:r>
      <w:r w:rsidRPr="000C233F">
        <w:rPr>
          <w:rStyle w:val="Emphasis"/>
        </w:rPr>
        <w:t xml:space="preserve"> for all</w:t>
      </w:r>
      <w:r w:rsidRPr="000C233F">
        <w:rPr>
          <w:rStyle w:val="StyleUnderline"/>
        </w:rPr>
        <w:t xml:space="preserve">. </w:t>
      </w:r>
      <w:r w:rsidRPr="00D408AE">
        <w:rPr>
          <w:rStyle w:val="StyleUnderline"/>
        </w:rPr>
        <w:t>China and the United States become more prosperous as we work together.</w:t>
      </w:r>
      <w:r w:rsidRPr="00B339A0">
        <w:t xml:space="preserve"> </w:t>
      </w:r>
    </w:p>
    <w:p w14:paraId="569D3EAE" w14:textId="77777777" w:rsidR="007B6E0F" w:rsidRDefault="007B6E0F" w:rsidP="007B6E0F">
      <w:pPr>
        <w:rPr>
          <w:rStyle w:val="StyleUnderline"/>
        </w:rPr>
      </w:pPr>
      <w:r w:rsidRPr="00B339A0">
        <w:t xml:space="preserve">The possible futures sketched out above (and developed at greater length below) are intended to stimulate thinking about </w:t>
      </w:r>
      <w:r w:rsidRPr="00721AA8">
        <w:rPr>
          <w:rStyle w:val="StyleUnderline"/>
        </w:rPr>
        <w:t xml:space="preserve">how current trends and uncertainties could lead to very different global and national outcomes. For many reasons, </w:t>
      </w:r>
      <w:r w:rsidRPr="00AE01DA">
        <w:rPr>
          <w:rStyle w:val="StyleUnderline"/>
          <w:highlight w:val="yellow"/>
        </w:rPr>
        <w:t>the United States and China will have greater ability and incentives than other countries to cooperate in</w:t>
      </w:r>
      <w:r w:rsidRPr="00721AA8">
        <w:rPr>
          <w:rStyle w:val="StyleUnderline"/>
        </w:rPr>
        <w:t xml:space="preserve"> determining and </w:t>
      </w:r>
      <w:r w:rsidRPr="00AE01DA">
        <w:rPr>
          <w:rStyle w:val="StyleUnderline"/>
          <w:highlight w:val="yellow"/>
        </w:rPr>
        <w:t>shaping developments over the next two decades</w:t>
      </w:r>
      <w:r w:rsidRPr="00B339A0">
        <w:t xml:space="preserve">. Indeed, </w:t>
      </w:r>
      <w:r w:rsidRPr="00AE01DA">
        <w:rPr>
          <w:rStyle w:val="StyleUnderline"/>
          <w:highlight w:val="yellow"/>
        </w:rPr>
        <w:t>it is</w:t>
      </w:r>
      <w:r w:rsidRPr="00721AA8">
        <w:rPr>
          <w:rStyle w:val="StyleUnderline"/>
        </w:rPr>
        <w:t xml:space="preserve"> very </w:t>
      </w:r>
      <w:r w:rsidRPr="00AE01DA">
        <w:rPr>
          <w:rStyle w:val="StyleUnderline"/>
          <w:highlight w:val="yellow"/>
        </w:rPr>
        <w:t>difficult to imagine</w:t>
      </w:r>
      <w:r w:rsidRPr="00721AA8">
        <w:rPr>
          <w:rStyle w:val="StyleUnderline"/>
        </w:rPr>
        <w:t xml:space="preserve"> a pathway to “</w:t>
      </w:r>
      <w:r w:rsidRPr="00AE01DA">
        <w:rPr>
          <w:rStyle w:val="StyleUnderline"/>
          <w:highlight w:val="yellow"/>
        </w:rPr>
        <w:t>global</w:t>
      </w:r>
      <w:r w:rsidRPr="00721AA8">
        <w:rPr>
          <w:rStyle w:val="StyleUnderline"/>
        </w:rPr>
        <w:t xml:space="preserve"> revitalization and </w:t>
      </w:r>
      <w:r w:rsidRPr="00AE01DA">
        <w:rPr>
          <w:rStyle w:val="StyleUnderline"/>
          <w:highlight w:val="yellow"/>
        </w:rPr>
        <w:t>cooperation</w:t>
      </w:r>
      <w:r w:rsidRPr="00721AA8">
        <w:rPr>
          <w:rStyle w:val="StyleUnderline"/>
        </w:rPr>
        <w:t xml:space="preserve">” </w:t>
      </w:r>
      <w:r w:rsidRPr="00AE01DA">
        <w:rPr>
          <w:rStyle w:val="StyleUnderline"/>
          <w:highlight w:val="yellow"/>
        </w:rPr>
        <w:t>in which China and the United States do not cooperate and provide critical</w:t>
      </w:r>
      <w:r w:rsidRPr="00721AA8">
        <w:rPr>
          <w:rStyle w:val="StyleUnderline"/>
        </w:rPr>
        <w:t xml:space="preserve"> international </w:t>
      </w:r>
      <w:r w:rsidRPr="00AE01DA">
        <w:rPr>
          <w:rStyle w:val="StyleUnderline"/>
          <w:highlight w:val="yellow"/>
        </w:rPr>
        <w:t>leadership</w:t>
      </w:r>
      <w:r w:rsidRPr="00721AA8">
        <w:rPr>
          <w:rStyle w:val="StyleUnderline"/>
        </w:rPr>
        <w:t>.</w:t>
      </w:r>
      <w:r>
        <w:rPr>
          <w:rStyle w:val="StyleUnderline"/>
        </w:rPr>
        <w:t xml:space="preserve"> </w:t>
      </w:r>
    </w:p>
    <w:p w14:paraId="697A7EF6" w14:textId="77777777" w:rsidR="007B6E0F" w:rsidRDefault="007B6E0F" w:rsidP="007B6E0F">
      <w:pPr>
        <w:rPr>
          <w:rStyle w:val="StyleUnderline"/>
        </w:rPr>
      </w:pPr>
      <w:r w:rsidRPr="00721AA8">
        <w:rPr>
          <w:rStyle w:val="StyleUnderline"/>
        </w:rPr>
        <w:t>Many factors will shape the future</w:t>
      </w:r>
      <w:r w:rsidRPr="00B339A0">
        <w:t xml:space="preserve">, some of which are beyond the control of any nation state, </w:t>
      </w:r>
      <w:r w:rsidRPr="00721AA8">
        <w:rPr>
          <w:rStyle w:val="StyleUnderline"/>
        </w:rPr>
        <w:t xml:space="preserve">but </w:t>
      </w:r>
      <w:r w:rsidRPr="00AE01DA">
        <w:rPr>
          <w:rStyle w:val="StyleUnderline"/>
          <w:highlight w:val="yellow"/>
        </w:rPr>
        <w:t>China and the United States — and the character of the US-China relationship — will be critical</w:t>
      </w:r>
      <w:r w:rsidRPr="00721AA8">
        <w:rPr>
          <w:rStyle w:val="StyleUnderline"/>
        </w:rPr>
        <w:t>.</w:t>
      </w:r>
      <w:r>
        <w:rPr>
          <w:rStyle w:val="StyleUnderline"/>
        </w:rPr>
        <w:t xml:space="preserve"> </w:t>
      </w:r>
    </w:p>
    <w:p w14:paraId="1B6596D6" w14:textId="77777777" w:rsidR="007B6E0F" w:rsidRDefault="007B6E0F" w:rsidP="007B6E0F">
      <w:pPr>
        <w:rPr>
          <w:rStyle w:val="StyleUnderline"/>
        </w:rPr>
      </w:pPr>
      <w:r w:rsidRPr="00B339A0">
        <w:t xml:space="preserve">The </w:t>
      </w:r>
      <w:r w:rsidRPr="00721AA8">
        <w:rPr>
          <w:rStyle w:val="StyleUnderline"/>
        </w:rPr>
        <w:t>mutual dependence on each other’s economic performance and the success of the global economy</w:t>
      </w:r>
      <w:r w:rsidRPr="00B339A0">
        <w:t xml:space="preserve"> as a whole </w:t>
      </w:r>
      <w:r w:rsidRPr="00721AA8">
        <w:rPr>
          <w:rStyle w:val="StyleUnderline"/>
        </w:rPr>
        <w:t>was demonstrated during the 2008 financial crisis that began in the United States but quickly spread around the world. US and Chinese leaders recognized that they were in the “same boat</w:t>
      </w:r>
      <w:r w:rsidRPr="00B339A0">
        <w:t xml:space="preserve">” strategically </w:t>
      </w:r>
      <w:r w:rsidRPr="00721AA8">
        <w:rPr>
          <w:rStyle w:val="StyleUnderline"/>
        </w:rPr>
        <w:t>and engaged in a closely coordinated response</w:t>
      </w:r>
      <w:r w:rsidRPr="00B339A0">
        <w:t xml:space="preserve"> to the crisis, </w:t>
      </w:r>
      <w:r w:rsidRPr="00721AA8">
        <w:rPr>
          <w:rStyle w:val="StyleUnderline"/>
        </w:rPr>
        <w:t xml:space="preserve">which played a key—if not decisive—role in preventing </w:t>
      </w:r>
      <w:r w:rsidRPr="00721AA8">
        <w:rPr>
          <w:rStyle w:val="StyleUnderline"/>
        </w:rPr>
        <w:lastRenderedPageBreak/>
        <w:t>the situation from becoming much worse</w:t>
      </w:r>
      <w:r w:rsidRPr="00B339A0">
        <w:t xml:space="preserve">. </w:t>
      </w:r>
      <w:r w:rsidRPr="00721AA8">
        <w:rPr>
          <w:rStyle w:val="StyleUnderline"/>
        </w:rPr>
        <w:t>The need for joint and coordinated responses to economic crises and to mounting economic challenges and threats is certain to increase as globalization continues and interdependence deepens.</w:t>
      </w:r>
    </w:p>
    <w:p w14:paraId="23583FB3" w14:textId="77777777" w:rsidR="007B6E0F" w:rsidRDefault="007B6E0F" w:rsidP="007B6E0F"/>
    <w:p w14:paraId="0B907319" w14:textId="77777777" w:rsidR="007B6E0F" w:rsidRDefault="007B6E0F" w:rsidP="007B6E0F">
      <w:pPr>
        <w:pStyle w:val="Heading2"/>
      </w:pPr>
      <w:r>
        <w:lastRenderedPageBreak/>
        <w:t>Negative</w:t>
      </w:r>
    </w:p>
    <w:p w14:paraId="3F9C3AFB" w14:textId="77777777" w:rsidR="007B6E0F" w:rsidRDefault="007B6E0F" w:rsidP="007B6E0F">
      <w:pPr>
        <w:pStyle w:val="Heading3"/>
      </w:pPr>
      <w:r>
        <w:lastRenderedPageBreak/>
        <w:t>1NC – Relations Fail</w:t>
      </w:r>
    </w:p>
    <w:p w14:paraId="678F9229" w14:textId="77777777" w:rsidR="007B6E0F" w:rsidRPr="00E87AA0" w:rsidRDefault="007B6E0F" w:rsidP="007B6E0F">
      <w:pPr>
        <w:pStyle w:val="Heading4"/>
        <w:rPr>
          <w:u w:val="single"/>
        </w:rPr>
      </w:pPr>
      <w:r>
        <w:t xml:space="preserve">Relations fail – there are </w:t>
      </w:r>
      <w:r>
        <w:rPr>
          <w:u w:val="single"/>
        </w:rPr>
        <w:t>inherent limits</w:t>
      </w:r>
      <w:r>
        <w:t xml:space="preserve"> and </w:t>
      </w:r>
      <w:r>
        <w:rPr>
          <w:u w:val="single"/>
        </w:rPr>
        <w:t>fundamental disagreements</w:t>
      </w:r>
    </w:p>
    <w:p w14:paraId="09E72D14" w14:textId="77777777" w:rsidR="007B6E0F" w:rsidRDefault="007B6E0F" w:rsidP="007B6E0F">
      <w:r w:rsidRPr="00E87AA0">
        <w:rPr>
          <w:rStyle w:val="Style13ptBold"/>
        </w:rPr>
        <w:t>Wei and Schwartz 16 –</w:t>
      </w:r>
      <w:r>
        <w:t xml:space="preserve"> (Lingling Wei covers Chinese finance from The Wall Street Journal's Beijing bureau. She focuses on China's central bank, some of the </w:t>
      </w:r>
      <w:proofErr w:type="gramStart"/>
      <w:r>
        <w:t>country's</w:t>
      </w:r>
      <w:proofErr w:type="gramEnd"/>
      <w:r>
        <w:t xml:space="preserve"> -- and the world's -- largest commercial banks and deepest pools of capital. A graduate of New York University, she has also covered U.S. real estate and finance; Felicia Schwartz is a reporter in the Washington, D.C. bureau, where she writes about national security. She is a graduate of Dartmouth College; 6/6/16, “U.S., China Find Common Ground Elusive at High-Level Talks,” </w:t>
      </w:r>
      <w:r>
        <w:rPr>
          <w:i/>
        </w:rPr>
        <w:t>The Wall Street Journal</w:t>
      </w:r>
      <w:r>
        <w:t xml:space="preserve">, </w:t>
      </w:r>
      <w:hyperlink r:id="rId16" w:history="1">
        <w:r w:rsidRPr="003F0E23">
          <w:rPr>
            <w:rStyle w:val="Hyperlink"/>
          </w:rPr>
          <w:t>http://www.wsj.com/articles/beijings-south-china-sea-claims-cloud-u-s-china-talks-1465180495</w:t>
        </w:r>
      </w:hyperlink>
      <w:r>
        <w:t>, Accessde 7/12/16, HWilson)</w:t>
      </w:r>
    </w:p>
    <w:p w14:paraId="04B90740" w14:textId="77777777" w:rsidR="007B6E0F" w:rsidRPr="00E87AA0" w:rsidRDefault="007B6E0F" w:rsidP="007B6E0F">
      <w:pPr>
        <w:rPr>
          <w:rStyle w:val="StyleUnderline"/>
        </w:rPr>
      </w:pPr>
      <w:r w:rsidRPr="00576BCF">
        <w:t>BEIJING—</w:t>
      </w:r>
      <w:r w:rsidRPr="00AE01DA">
        <w:rPr>
          <w:rStyle w:val="StyleUnderline"/>
          <w:highlight w:val="yellow"/>
        </w:rPr>
        <w:t>High-level talks</w:t>
      </w:r>
      <w:r w:rsidRPr="00E87AA0">
        <w:rPr>
          <w:rStyle w:val="StyleUnderline"/>
        </w:rPr>
        <w:t xml:space="preserve"> meant to steady</w:t>
      </w:r>
      <w:r w:rsidRPr="00576BCF">
        <w:t xml:space="preserve"> </w:t>
      </w:r>
      <w:proofErr w:type="gramStart"/>
      <w:r w:rsidRPr="00576BCF">
        <w:t xml:space="preserve">often </w:t>
      </w:r>
      <w:r w:rsidRPr="00E87AA0">
        <w:rPr>
          <w:rStyle w:val="StyleUnderline"/>
        </w:rPr>
        <w:t>fractious</w:t>
      </w:r>
      <w:proofErr w:type="gramEnd"/>
      <w:r w:rsidRPr="00E87AA0">
        <w:rPr>
          <w:rStyle w:val="StyleUnderline"/>
        </w:rPr>
        <w:t xml:space="preserve"> U.S.-China relations </w:t>
      </w:r>
      <w:r w:rsidRPr="00AE01DA">
        <w:rPr>
          <w:rStyle w:val="StyleUnderline"/>
          <w:highlight w:val="yellow"/>
        </w:rPr>
        <w:t xml:space="preserve">are instead </w:t>
      </w:r>
      <w:r w:rsidRPr="00AE01DA">
        <w:rPr>
          <w:rStyle w:val="Emphasis"/>
          <w:highlight w:val="yellow"/>
        </w:rPr>
        <w:t>showing the limits of cooperation</w:t>
      </w:r>
      <w:r w:rsidRPr="00E87AA0">
        <w:rPr>
          <w:rStyle w:val="StyleUnderline"/>
        </w:rPr>
        <w:t xml:space="preserve"> in one of the Obama administration’s last major negotiations </w:t>
      </w:r>
      <w:r w:rsidRPr="00AE01DA">
        <w:rPr>
          <w:rStyle w:val="Emphasis"/>
          <w:highlight w:val="yellow"/>
        </w:rPr>
        <w:t>with Beijing</w:t>
      </w:r>
      <w:r w:rsidRPr="00E87AA0">
        <w:rPr>
          <w:rStyle w:val="StyleUnderline"/>
        </w:rPr>
        <w:t>.</w:t>
      </w:r>
    </w:p>
    <w:p w14:paraId="4957D174" w14:textId="77777777" w:rsidR="007B6E0F" w:rsidRPr="00E87AA0" w:rsidRDefault="007B6E0F" w:rsidP="007B6E0F">
      <w:pPr>
        <w:rPr>
          <w:rStyle w:val="StyleUnderline"/>
        </w:rPr>
      </w:pPr>
      <w:r w:rsidRPr="00AE01DA">
        <w:rPr>
          <w:rStyle w:val="StyleUnderline"/>
          <w:highlight w:val="yellow"/>
        </w:rPr>
        <w:t>Disagreements</w:t>
      </w:r>
      <w:r w:rsidRPr="00576BCF">
        <w:t xml:space="preserve"> in the mainly closed-door talks </w:t>
      </w:r>
      <w:r w:rsidRPr="00E87AA0">
        <w:rPr>
          <w:rStyle w:val="StyleUnderline"/>
        </w:rPr>
        <w:t xml:space="preserve">among dozens of senior officials this week </w:t>
      </w:r>
      <w:r w:rsidRPr="00AE01DA">
        <w:rPr>
          <w:rStyle w:val="StyleUnderline"/>
          <w:highlight w:val="yellow"/>
        </w:rPr>
        <w:t>were on display</w:t>
      </w:r>
      <w:r w:rsidRPr="00576BCF">
        <w:t xml:space="preserve"> Monday. </w:t>
      </w:r>
      <w:r w:rsidRPr="00E87AA0">
        <w:rPr>
          <w:rStyle w:val="StyleUnderline"/>
        </w:rPr>
        <w:t>U.S. Treasury Secretary</w:t>
      </w:r>
      <w:r w:rsidRPr="00576BCF">
        <w:t xml:space="preserve"> Jacob </w:t>
      </w:r>
      <w:r w:rsidRPr="00AE01DA">
        <w:rPr>
          <w:rStyle w:val="StyleUnderline"/>
          <w:highlight w:val="yellow"/>
        </w:rPr>
        <w:t>Lew took Beijing to task for its regulatory barriers on foreign businesses</w:t>
      </w:r>
      <w:r w:rsidRPr="00E87AA0">
        <w:rPr>
          <w:rStyle w:val="StyleUnderline"/>
        </w:rPr>
        <w:t xml:space="preserve"> and urged it to cut the rampant excess capacity in steel and other industries that is having “a distorting and damaging effect on global markets.”</w:t>
      </w:r>
    </w:p>
    <w:p w14:paraId="490B399D" w14:textId="77777777" w:rsidR="007B6E0F" w:rsidRPr="00E87AA0" w:rsidRDefault="007B6E0F" w:rsidP="007B6E0F">
      <w:pPr>
        <w:rPr>
          <w:rStyle w:val="StyleUnderline"/>
        </w:rPr>
      </w:pPr>
      <w:r w:rsidRPr="00E87AA0">
        <w:rPr>
          <w:rStyle w:val="StyleUnderline"/>
        </w:rPr>
        <w:t>His counterpart</w:t>
      </w:r>
      <w:r w:rsidRPr="00576BCF">
        <w:t xml:space="preserve">, Chinese Finance Minister Lou </w:t>
      </w:r>
      <w:r w:rsidRPr="00E87AA0">
        <w:rPr>
          <w:rStyle w:val="StyleUnderline"/>
        </w:rPr>
        <w:t>Jiwei</w:t>
      </w:r>
      <w:r w:rsidRPr="00576BCF">
        <w:t xml:space="preserve">, later </w:t>
      </w:r>
      <w:r w:rsidRPr="00E87AA0">
        <w:rPr>
          <w:rStyle w:val="StyleUnderline"/>
        </w:rPr>
        <w:t>told reporters that China’s industrial overcapacity “has been the subject of much hype around the world.” He said that Beijing is “confronting the issue squarely.”</w:t>
      </w:r>
    </w:p>
    <w:p w14:paraId="4EAE1A25" w14:textId="77777777" w:rsidR="007B6E0F" w:rsidRPr="00576BCF" w:rsidRDefault="007B6E0F" w:rsidP="007B6E0F">
      <w:r w:rsidRPr="00576BCF">
        <w:t>As for agreement, China is encouraging U.S. companies to invest in energy-efficient projects through a 20 billion yuan ($3 billion) green finance fund, according to officials with knowledge of the matter. That initiative builds on the cooperation the two sides displayed in helping to forge the global accord on climate change in Paris last year.</w:t>
      </w:r>
    </w:p>
    <w:p w14:paraId="082DDCAE" w14:textId="77777777" w:rsidR="007B6E0F" w:rsidRPr="00576BCF" w:rsidRDefault="007B6E0F" w:rsidP="007B6E0F">
      <w:r w:rsidRPr="00576BCF">
        <w:t>China and the U.S. are dealing with an array of disputes, from duties on trade, Chinese currency policy and investment hurdles to cybersecurity and China’s new security laws and regulations that restrict foreign nonprofit groups and pressure businesses to transfer technology.</w:t>
      </w:r>
    </w:p>
    <w:p w14:paraId="6277AD84" w14:textId="77777777" w:rsidR="007B6E0F" w:rsidRPr="00576BCF" w:rsidRDefault="007B6E0F" w:rsidP="007B6E0F">
      <w:r w:rsidRPr="00576BCF">
        <w:t xml:space="preserve">Even so, </w:t>
      </w:r>
      <w:r w:rsidRPr="00E87AA0">
        <w:rPr>
          <w:rStyle w:val="StyleUnderline"/>
        </w:rPr>
        <w:t xml:space="preserve">the </w:t>
      </w:r>
      <w:r w:rsidRPr="00AE01DA">
        <w:rPr>
          <w:rStyle w:val="StyleUnderline"/>
          <w:highlight w:val="yellow"/>
        </w:rPr>
        <w:t>limited expectations for progress</w:t>
      </w:r>
      <w:r w:rsidRPr="00E87AA0">
        <w:rPr>
          <w:rStyle w:val="StyleUnderline"/>
        </w:rPr>
        <w:t xml:space="preserve"> in the talks</w:t>
      </w:r>
      <w:r w:rsidRPr="00576BCF">
        <w:t xml:space="preserve">, which end Tuesday, </w:t>
      </w:r>
      <w:r w:rsidRPr="00AE01DA">
        <w:rPr>
          <w:rStyle w:val="StyleUnderline"/>
          <w:highlight w:val="yellow"/>
        </w:rPr>
        <w:t>are</w:t>
      </w:r>
      <w:r w:rsidRPr="00576BCF">
        <w:t xml:space="preserve"> in part </w:t>
      </w:r>
      <w:r w:rsidRPr="00AE01DA">
        <w:rPr>
          <w:rStyle w:val="StyleUnderline"/>
          <w:highlight w:val="yellow"/>
        </w:rPr>
        <w:t>being driven by</w:t>
      </w:r>
      <w:r w:rsidRPr="00E87AA0">
        <w:rPr>
          <w:rStyle w:val="StyleUnderline"/>
        </w:rPr>
        <w:t xml:space="preserve"> rising </w:t>
      </w:r>
      <w:r w:rsidRPr="00AE01DA">
        <w:rPr>
          <w:rStyle w:val="StyleUnderline"/>
          <w:highlight w:val="yellow"/>
        </w:rPr>
        <w:t>tensions over the</w:t>
      </w:r>
      <w:r w:rsidRPr="00E87AA0">
        <w:rPr>
          <w:rStyle w:val="StyleUnderline"/>
        </w:rPr>
        <w:t xml:space="preserve"> </w:t>
      </w:r>
      <w:r w:rsidRPr="00AE01DA">
        <w:rPr>
          <w:rStyle w:val="StyleUnderline"/>
          <w:highlight w:val="yellow"/>
        </w:rPr>
        <w:t>S</w:t>
      </w:r>
      <w:r w:rsidRPr="00E87AA0">
        <w:rPr>
          <w:rStyle w:val="StyleUnderline"/>
        </w:rPr>
        <w:t xml:space="preserve">outh </w:t>
      </w:r>
      <w:r w:rsidRPr="00AE01DA">
        <w:rPr>
          <w:rStyle w:val="StyleUnderline"/>
          <w:highlight w:val="yellow"/>
        </w:rPr>
        <w:t>C</w:t>
      </w:r>
      <w:r w:rsidRPr="00E87AA0">
        <w:rPr>
          <w:rStyle w:val="StyleUnderline"/>
        </w:rPr>
        <w:t xml:space="preserve">hina </w:t>
      </w:r>
      <w:r w:rsidRPr="00AE01DA">
        <w:rPr>
          <w:rStyle w:val="StyleUnderline"/>
          <w:highlight w:val="yellow"/>
        </w:rPr>
        <w:t>S</w:t>
      </w:r>
      <w:r w:rsidRPr="00E87AA0">
        <w:rPr>
          <w:rStyle w:val="StyleUnderline"/>
        </w:rPr>
        <w:t>ea, where the U.S. is challenging China’s</w:t>
      </w:r>
      <w:r w:rsidRPr="00576BCF">
        <w:t xml:space="preserve"> assertive pressing of </w:t>
      </w:r>
      <w:r w:rsidRPr="00E87AA0">
        <w:rPr>
          <w:rStyle w:val="StyleUnderline"/>
        </w:rPr>
        <w:t xml:space="preserve">expansive claims, </w:t>
      </w:r>
      <w:r w:rsidRPr="00AE01DA">
        <w:rPr>
          <w:rStyle w:val="StyleUnderline"/>
          <w:highlight w:val="yellow"/>
        </w:rPr>
        <w:t>and</w:t>
      </w:r>
      <w:r w:rsidRPr="00E87AA0">
        <w:rPr>
          <w:rStyle w:val="StyleUnderline"/>
        </w:rPr>
        <w:t xml:space="preserve"> by </w:t>
      </w:r>
      <w:r w:rsidRPr="00AE01DA">
        <w:rPr>
          <w:rStyle w:val="StyleUnderline"/>
          <w:highlight w:val="yellow"/>
        </w:rPr>
        <w:t>the intrusion of domestic politics</w:t>
      </w:r>
      <w:r w:rsidRPr="00576BCF">
        <w:t>.</w:t>
      </w:r>
    </w:p>
    <w:p w14:paraId="24488489" w14:textId="77777777" w:rsidR="007B6E0F" w:rsidRPr="00576BCF" w:rsidRDefault="007B6E0F" w:rsidP="007B6E0F">
      <w:r w:rsidRPr="00576BCF">
        <w:t>This year’s strategic and economic dialogue, or S&amp;ED as the talks are known, is the last for the Obama administration, leaving little time for major initiatives. With China policy—especially on trade—already a topic in the presidential election, Chinese analysts expect the next president is likely to start out with a harder line toward Beijing.</w:t>
      </w:r>
    </w:p>
    <w:p w14:paraId="0D113E9C" w14:textId="77777777" w:rsidR="007B6E0F" w:rsidRPr="00E87AA0" w:rsidRDefault="007B6E0F" w:rsidP="007B6E0F">
      <w:pPr>
        <w:rPr>
          <w:rStyle w:val="StyleUnderline"/>
        </w:rPr>
      </w:pPr>
      <w:r w:rsidRPr="00576BCF">
        <w:t xml:space="preserve">“At this final S&amp;ED </w:t>
      </w:r>
      <w:r w:rsidRPr="00AE01DA">
        <w:rPr>
          <w:rStyle w:val="Emphasis"/>
          <w:highlight w:val="yellow"/>
        </w:rPr>
        <w:t>it is unlikely that there will be substantial outcomes</w:t>
      </w:r>
      <w:r w:rsidRPr="00576BCF">
        <w:t xml:space="preserve"> because deals have already been reached in areas where they agree,” said Bonnie Glaser, senior adviser for Asia at the Center for Strategic and International Studies in Washington. “</w:t>
      </w:r>
      <w:r w:rsidRPr="00E87AA0">
        <w:rPr>
          <w:rStyle w:val="StyleUnderline"/>
        </w:rPr>
        <w:t>The most difficult areas are left and will likely be inherited by the next U.S. administration.”</w:t>
      </w:r>
    </w:p>
    <w:p w14:paraId="699B9B0B" w14:textId="77777777" w:rsidR="007B6E0F" w:rsidRPr="00576BCF" w:rsidRDefault="007B6E0F" w:rsidP="007B6E0F">
      <w:r w:rsidRPr="00E87AA0">
        <w:rPr>
          <w:rStyle w:val="StyleUnderline"/>
        </w:rPr>
        <w:t>Little headway has been made over a bilateral investment treaty</w:t>
      </w:r>
      <w:r w:rsidRPr="00576BCF">
        <w:t>, a key goal that both governments embraced a few years ago. U.S. negotiators are waiting for a revised Chinese offer on the sectors that would remain closed to foreign investment. Beijing’s previous “negative list” contained more than 40 sectors. The U.S. side is looking for a more narrowly drawn list. On Monday, a senior Chinese official declined to say when that might be delivered.</w:t>
      </w:r>
    </w:p>
    <w:p w14:paraId="1197F3EE" w14:textId="77777777" w:rsidR="007B6E0F" w:rsidRPr="00576BCF" w:rsidRDefault="007B6E0F" w:rsidP="007B6E0F">
      <w:r w:rsidRPr="00576BCF">
        <w:t>“It will take us more time to provide a revised negative list,” said Zhang Xiangcheng, a vice minister of commerce, at a news conference.</w:t>
      </w:r>
    </w:p>
    <w:p w14:paraId="0D759967" w14:textId="77777777" w:rsidR="007B6E0F" w:rsidRPr="00576BCF" w:rsidRDefault="007B6E0F" w:rsidP="007B6E0F">
      <w:r w:rsidRPr="00E87AA0">
        <w:rPr>
          <w:rStyle w:val="StyleUnderline"/>
        </w:rPr>
        <w:t xml:space="preserve">For many years the bedrock of U.S.-China relations, </w:t>
      </w:r>
      <w:r w:rsidRPr="00AE01DA">
        <w:rPr>
          <w:rStyle w:val="StyleUnderline"/>
          <w:highlight w:val="yellow"/>
        </w:rPr>
        <w:t>trade and investment have emerged as a new source of friction</w:t>
      </w:r>
      <w:r w:rsidRPr="00576BCF">
        <w:t>.</w:t>
      </w:r>
    </w:p>
    <w:p w14:paraId="738AB0C6" w14:textId="77777777" w:rsidR="007B6E0F" w:rsidRPr="00576BCF" w:rsidRDefault="007B6E0F" w:rsidP="007B6E0F">
      <w:r w:rsidRPr="00576BCF">
        <w:t xml:space="preserve">The </w:t>
      </w:r>
      <w:r w:rsidRPr="00AE01DA">
        <w:rPr>
          <w:rStyle w:val="StyleUnderline"/>
          <w:highlight w:val="yellow"/>
        </w:rPr>
        <w:t>Obama</w:t>
      </w:r>
      <w:r w:rsidRPr="00576BCF">
        <w:t xml:space="preserve"> administration, given the sharp rhetoric in the presidential election, </w:t>
      </w:r>
      <w:r w:rsidRPr="00AE01DA">
        <w:rPr>
          <w:rStyle w:val="StyleUnderline"/>
          <w:highlight w:val="yellow"/>
        </w:rPr>
        <w:t>has issued trade complaints and levied duties on</w:t>
      </w:r>
      <w:r w:rsidRPr="00E87AA0">
        <w:rPr>
          <w:rStyle w:val="StyleUnderline"/>
        </w:rPr>
        <w:t xml:space="preserve"> some Chinese </w:t>
      </w:r>
      <w:r w:rsidRPr="00101663">
        <w:rPr>
          <w:rStyle w:val="StyleUnderline"/>
        </w:rPr>
        <w:t>goods, including</w:t>
      </w:r>
      <w:r w:rsidRPr="00101663">
        <w:t xml:space="preserve"> the </w:t>
      </w:r>
      <w:r w:rsidRPr="00101663">
        <w:rPr>
          <w:rStyle w:val="StyleUnderline"/>
        </w:rPr>
        <w:t>cold-rolled steel</w:t>
      </w:r>
      <w:r w:rsidRPr="00101663">
        <w:t xml:space="preserve"> used in appliances and auto parts.</w:t>
      </w:r>
    </w:p>
    <w:p w14:paraId="2AAC8A27" w14:textId="77777777" w:rsidR="007B6E0F" w:rsidRPr="00576BCF" w:rsidRDefault="007B6E0F" w:rsidP="007B6E0F">
      <w:r w:rsidRPr="00E87AA0">
        <w:rPr>
          <w:rStyle w:val="StyleUnderline"/>
        </w:rPr>
        <w:t xml:space="preserve">U.S. </w:t>
      </w:r>
      <w:r w:rsidRPr="00AE01DA">
        <w:rPr>
          <w:rStyle w:val="StyleUnderline"/>
          <w:highlight w:val="yellow"/>
        </w:rPr>
        <w:t>business groups</w:t>
      </w:r>
      <w:r w:rsidRPr="00E87AA0">
        <w:rPr>
          <w:rStyle w:val="StyleUnderline"/>
        </w:rPr>
        <w:t xml:space="preserve"> are</w:t>
      </w:r>
      <w:r w:rsidRPr="00576BCF">
        <w:t xml:space="preserve"> more </w:t>
      </w:r>
      <w:r w:rsidRPr="00E87AA0">
        <w:rPr>
          <w:rStyle w:val="StyleUnderline"/>
        </w:rPr>
        <w:t xml:space="preserve">vocal about what they </w:t>
      </w:r>
      <w:r w:rsidRPr="00AE01DA">
        <w:rPr>
          <w:rStyle w:val="StyleUnderline"/>
          <w:highlight w:val="yellow"/>
        </w:rPr>
        <w:t>see</w:t>
      </w:r>
      <w:r w:rsidRPr="00E87AA0">
        <w:rPr>
          <w:rStyle w:val="StyleUnderline"/>
        </w:rPr>
        <w:t xml:space="preserve"> as </w:t>
      </w:r>
      <w:r w:rsidRPr="00AE01DA">
        <w:rPr>
          <w:rStyle w:val="StyleUnderline"/>
          <w:highlight w:val="yellow"/>
        </w:rPr>
        <w:t>an uneven playing field</w:t>
      </w:r>
      <w:r w:rsidRPr="00E87AA0">
        <w:rPr>
          <w:rStyle w:val="StyleUnderline"/>
        </w:rPr>
        <w:t>,</w:t>
      </w:r>
      <w:r w:rsidRPr="00576BCF">
        <w:t xml:space="preserve"> with regulations restricting access to major sectors and pressuring them to share technology and other proprietary information with Chinese partners.</w:t>
      </w:r>
    </w:p>
    <w:p w14:paraId="383CB523" w14:textId="77777777" w:rsidR="007B6E0F" w:rsidRPr="00576BCF" w:rsidRDefault="007B6E0F" w:rsidP="007B6E0F">
      <w:r w:rsidRPr="00576BCF">
        <w:lastRenderedPageBreak/>
        <w:t xml:space="preserve">“Candidly, </w:t>
      </w:r>
      <w:r w:rsidRPr="00E87AA0">
        <w:rPr>
          <w:rStyle w:val="StyleUnderline"/>
        </w:rPr>
        <w:t>foreign businesses wonder if they are welcome, and find China’s regulatory environment harder and harder to navigate</w:t>
      </w:r>
      <w:r w:rsidRPr="00576BCF">
        <w:t xml:space="preserve">,” Mr. </w:t>
      </w:r>
      <w:r w:rsidRPr="00101663">
        <w:rPr>
          <w:rStyle w:val="StyleUnderline"/>
        </w:rPr>
        <w:t>Lew</w:t>
      </w:r>
      <w:r w:rsidRPr="00576BCF">
        <w:rPr>
          <w:rStyle w:val="StyleUnderline"/>
        </w:rPr>
        <w:t xml:space="preserve"> said</w:t>
      </w:r>
      <w:r w:rsidRPr="00576BCF">
        <w:t xml:space="preserve"> during Monday’s talks. </w:t>
      </w:r>
      <w:r w:rsidRPr="00576BCF">
        <w:rPr>
          <w:rStyle w:val="StyleUnderline"/>
        </w:rPr>
        <w:t xml:space="preserve">He </w:t>
      </w:r>
      <w:r w:rsidRPr="00101663">
        <w:rPr>
          <w:rStyle w:val="StyleUnderline"/>
        </w:rPr>
        <w:t>called</w:t>
      </w:r>
      <w:r w:rsidRPr="00576BCF">
        <w:rPr>
          <w:rStyle w:val="StyleUnderline"/>
        </w:rPr>
        <w:t xml:space="preserve"> on Beijing to increase transparency and remove barriers to market access</w:t>
      </w:r>
      <w:r w:rsidRPr="00576BCF">
        <w:t>.</w:t>
      </w:r>
    </w:p>
    <w:p w14:paraId="0BFDD7AF" w14:textId="77777777" w:rsidR="007B6E0F" w:rsidRPr="00576BCF" w:rsidRDefault="007B6E0F" w:rsidP="007B6E0F">
      <w:r w:rsidRPr="00AE01DA">
        <w:rPr>
          <w:rStyle w:val="StyleUnderline"/>
          <w:highlight w:val="yellow"/>
        </w:rPr>
        <w:t>Chinese officials</w:t>
      </w:r>
      <w:r w:rsidRPr="00576BCF">
        <w:t xml:space="preserve">, who want to keep factories humming in the midst of an economic slowdown, </w:t>
      </w:r>
      <w:r w:rsidRPr="00AE01DA">
        <w:rPr>
          <w:rStyle w:val="StyleUnderline"/>
          <w:highlight w:val="yellow"/>
        </w:rPr>
        <w:t>have criticized the U.S.</w:t>
      </w:r>
      <w:r w:rsidRPr="00576BCF">
        <w:rPr>
          <w:rStyle w:val="StyleUnderline"/>
        </w:rPr>
        <w:t xml:space="preserve"> and other foreign governments </w:t>
      </w:r>
      <w:r w:rsidRPr="00AE01DA">
        <w:rPr>
          <w:rStyle w:val="StyleUnderline"/>
          <w:highlight w:val="yellow"/>
        </w:rPr>
        <w:t>for</w:t>
      </w:r>
      <w:r w:rsidRPr="00576BCF">
        <w:rPr>
          <w:rStyle w:val="StyleUnderline"/>
        </w:rPr>
        <w:t xml:space="preserve"> resorting to </w:t>
      </w:r>
      <w:r w:rsidRPr="00AE01DA">
        <w:rPr>
          <w:rStyle w:val="StyleUnderline"/>
          <w:highlight w:val="yellow"/>
        </w:rPr>
        <w:t>protectionist measures</w:t>
      </w:r>
      <w:r w:rsidRPr="00576BCF">
        <w:rPr>
          <w:rStyle w:val="StyleUnderline"/>
        </w:rPr>
        <w:t xml:space="preserve"> to protect home markets from China’s competitive exports</w:t>
      </w:r>
      <w:r w:rsidRPr="00576BCF">
        <w:t>.</w:t>
      </w:r>
    </w:p>
    <w:p w14:paraId="2448117E" w14:textId="77777777" w:rsidR="007B6E0F" w:rsidRPr="00576BCF" w:rsidRDefault="007B6E0F" w:rsidP="007B6E0F">
      <w:r w:rsidRPr="00576BCF">
        <w:t xml:space="preserve">Some of </w:t>
      </w:r>
      <w:r w:rsidRPr="00AE01DA">
        <w:rPr>
          <w:rStyle w:val="Emphasis"/>
          <w:highlight w:val="yellow"/>
        </w:rPr>
        <w:t>Beijing’s prickliness was evident</w:t>
      </w:r>
      <w:r w:rsidRPr="00576BCF">
        <w:t xml:space="preserve"> after Mr. Lew took issue with the overcapacity that is sending a glut of steel, aluminum and other Chinese industrial goods onto global markets. Mr. Lou, China’s finance minister, said that he didn’t “feel any discomfort” with Mr. Lew’s criticisms and said that Beijing would rely on markets to deal with the capacity problems.</w:t>
      </w:r>
    </w:p>
    <w:p w14:paraId="7BD3DC19" w14:textId="77777777" w:rsidR="007B6E0F" w:rsidRPr="00576BCF" w:rsidRDefault="007B6E0F" w:rsidP="007B6E0F">
      <w:r w:rsidRPr="00576BCF">
        <w:t>He reminded reporters that the problem is rooted in the massive infrastructure-building program China launched following the global financial crisis in 2008. In the three years that followed, he said, China accounted for more than half of the world’s economic growth.</w:t>
      </w:r>
    </w:p>
    <w:p w14:paraId="09AF964F" w14:textId="77777777" w:rsidR="007B6E0F" w:rsidRPr="00576BCF" w:rsidRDefault="007B6E0F" w:rsidP="007B6E0F">
      <w:r w:rsidRPr="00576BCF">
        <w:t xml:space="preserve">“At the time, the world thanked China for boosting economic growth,” he said. “Now, </w:t>
      </w:r>
      <w:r w:rsidRPr="00AE01DA">
        <w:rPr>
          <w:rStyle w:val="StyleUnderline"/>
          <w:highlight w:val="yellow"/>
        </w:rPr>
        <w:t>the world is pointing fingers at China</w:t>
      </w:r>
      <w:r w:rsidRPr="00AE01DA">
        <w:rPr>
          <w:highlight w:val="yellow"/>
        </w:rPr>
        <w:t>.”</w:t>
      </w:r>
    </w:p>
    <w:p w14:paraId="3026057B" w14:textId="77777777" w:rsidR="007B6E0F" w:rsidRDefault="007B6E0F" w:rsidP="007B6E0F"/>
    <w:p w14:paraId="3DACFCAD" w14:textId="77777777" w:rsidR="007B6E0F" w:rsidRPr="00E87AA0" w:rsidRDefault="007B6E0F" w:rsidP="007B6E0F"/>
    <w:p w14:paraId="30664D25" w14:textId="77777777" w:rsidR="007B6E0F" w:rsidRDefault="007B6E0F" w:rsidP="007B6E0F">
      <w:pPr>
        <w:pStyle w:val="Heading1"/>
      </w:pPr>
      <w:r>
        <w:lastRenderedPageBreak/>
        <w:t>Relations Good – Warming</w:t>
      </w:r>
    </w:p>
    <w:p w14:paraId="5FAA452E" w14:textId="77777777" w:rsidR="007B6E0F" w:rsidRDefault="007B6E0F" w:rsidP="007B6E0F"/>
    <w:p w14:paraId="222CCD28" w14:textId="77777777" w:rsidR="007B6E0F" w:rsidRDefault="007B6E0F" w:rsidP="007B6E0F"/>
    <w:p w14:paraId="2BC72A09" w14:textId="77777777" w:rsidR="007B6E0F" w:rsidRPr="006020AB" w:rsidRDefault="007B6E0F" w:rsidP="007B6E0F"/>
    <w:p w14:paraId="12A45F15" w14:textId="77777777" w:rsidR="007B6E0F" w:rsidRDefault="007B6E0F" w:rsidP="007B6E0F">
      <w:pPr>
        <w:pStyle w:val="Heading2"/>
      </w:pPr>
      <w:r>
        <w:lastRenderedPageBreak/>
        <w:t>Affirmative</w:t>
      </w:r>
    </w:p>
    <w:p w14:paraId="46E06ADE" w14:textId="77777777" w:rsidR="007B6E0F" w:rsidRDefault="007B6E0F" w:rsidP="007B6E0F">
      <w:pPr>
        <w:pStyle w:val="Heading3"/>
      </w:pPr>
      <w:r>
        <w:lastRenderedPageBreak/>
        <w:t>1AC – Relations Solve Warming</w:t>
      </w:r>
    </w:p>
    <w:p w14:paraId="2A709001" w14:textId="77777777" w:rsidR="007B6E0F" w:rsidRPr="004F2F93" w:rsidRDefault="007B6E0F" w:rsidP="007B6E0F">
      <w:pPr>
        <w:pStyle w:val="Heading4"/>
      </w:pPr>
      <w:r>
        <w:t>Expanding US-China ties are key to develop global solutions to climate change – relations solve and the status quo doesn’t</w:t>
      </w:r>
    </w:p>
    <w:p w14:paraId="3B514989" w14:textId="77777777" w:rsidR="007B6E0F" w:rsidRDefault="007B6E0F" w:rsidP="007B6E0F">
      <w:r w:rsidRPr="004F2F93">
        <w:rPr>
          <w:rStyle w:val="Style13ptBold"/>
        </w:rPr>
        <w:t>Hongzhou 15 –</w:t>
      </w:r>
      <w:r>
        <w:t xml:space="preserve"> (Zhang Hongzhou is an Associate Research Fellow with the China Programme at the S. Rajaratnam School of International Studies (RSIS), Nanyang Technological University, Singapore; 10/13/15, “China-US Climate Change Cooperation: Beyond Energy,” </w:t>
      </w:r>
      <w:r>
        <w:rPr>
          <w:i/>
        </w:rPr>
        <w:t>The Diplomat</w:t>
      </w:r>
      <w:r>
        <w:t xml:space="preserve">, </w:t>
      </w:r>
      <w:hyperlink r:id="rId17" w:history="1">
        <w:r w:rsidRPr="003F0E23">
          <w:rPr>
            <w:rStyle w:val="Hyperlink"/>
          </w:rPr>
          <w:t>http://thediplomat.com/2015/10/china-us-climate-change-cooperation-beyond-energy/</w:t>
        </w:r>
      </w:hyperlink>
      <w:r>
        <w:t>, Accessed 7/11/16, HWilson)</w:t>
      </w:r>
    </w:p>
    <w:p w14:paraId="387ED813" w14:textId="77777777" w:rsidR="007B6E0F" w:rsidRDefault="007B6E0F" w:rsidP="007B6E0F"/>
    <w:p w14:paraId="7534196E" w14:textId="77777777" w:rsidR="007B6E0F" w:rsidRDefault="007B6E0F" w:rsidP="007B6E0F">
      <w:r>
        <w:t xml:space="preserve">The </w:t>
      </w:r>
      <w:r w:rsidRPr="004F2F93">
        <w:rPr>
          <w:rStyle w:val="StyleUnderline"/>
        </w:rPr>
        <w:t>Paris</w:t>
      </w:r>
      <w:r>
        <w:t xml:space="preserve"> Summit in December 2015 </w:t>
      </w:r>
      <w:r w:rsidRPr="004F2F93">
        <w:rPr>
          <w:rStyle w:val="StyleUnderline"/>
        </w:rPr>
        <w:t>is being seen as the “last chance” to save the world from the worst ravages of climate change, yet whether the international community can reach a new climate change agreement remains to be seen</w:t>
      </w:r>
      <w:r>
        <w:t xml:space="preserve">. </w:t>
      </w:r>
      <w:r w:rsidRPr="00AE01DA">
        <w:rPr>
          <w:rStyle w:val="Emphasis"/>
          <w:highlight w:val="yellow"/>
        </w:rPr>
        <w:t>The United States and China</w:t>
      </w:r>
      <w:r>
        <w:t xml:space="preserve">, </w:t>
      </w:r>
      <w:r w:rsidRPr="00AE01DA">
        <w:rPr>
          <w:rStyle w:val="StyleUnderline"/>
          <w:highlight w:val="yellow"/>
        </w:rPr>
        <w:t>the two biggest economies and largest emitters of greenhouse gases</w:t>
      </w:r>
      <w:r w:rsidRPr="004F2F93">
        <w:rPr>
          <w:rStyle w:val="StyleUnderline"/>
        </w:rPr>
        <w:t xml:space="preserve"> in the world,</w:t>
      </w:r>
      <w:r>
        <w:t xml:space="preserve"> </w:t>
      </w:r>
      <w:r w:rsidRPr="00AE01DA">
        <w:rPr>
          <w:rStyle w:val="Emphasis"/>
          <w:highlight w:val="yellow"/>
        </w:rPr>
        <w:t>hold the key to the success of</w:t>
      </w:r>
      <w:r w:rsidRPr="00AE01DA">
        <w:rPr>
          <w:rStyle w:val="StyleUnderline"/>
          <w:highlight w:val="yellow"/>
        </w:rPr>
        <w:t xml:space="preserve"> not only</w:t>
      </w:r>
      <w:r w:rsidRPr="004F2F93">
        <w:rPr>
          <w:rStyle w:val="StyleUnderline"/>
        </w:rPr>
        <w:t xml:space="preserve"> the </w:t>
      </w:r>
      <w:r w:rsidRPr="00AE01DA">
        <w:rPr>
          <w:rStyle w:val="StyleUnderline"/>
          <w:highlight w:val="yellow"/>
        </w:rPr>
        <w:t>Paris</w:t>
      </w:r>
      <w:r w:rsidRPr="004F2F93">
        <w:rPr>
          <w:rStyle w:val="StyleUnderline"/>
        </w:rPr>
        <w:t xml:space="preserve"> Summit </w:t>
      </w:r>
      <w:r w:rsidRPr="00AE01DA">
        <w:rPr>
          <w:rStyle w:val="StyleUnderline"/>
          <w:highlight w:val="yellow"/>
        </w:rPr>
        <w:t xml:space="preserve">but also </w:t>
      </w:r>
      <w:r w:rsidRPr="00AE01DA">
        <w:rPr>
          <w:rStyle w:val="Emphasis"/>
          <w:highlight w:val="yellow"/>
        </w:rPr>
        <w:t>long-term global efforts to combat climate change</w:t>
      </w:r>
      <w:r>
        <w:t>.</w:t>
      </w:r>
    </w:p>
    <w:p w14:paraId="6AC08A91" w14:textId="77777777" w:rsidR="007B6E0F" w:rsidRDefault="007B6E0F" w:rsidP="007B6E0F">
      <w:pPr>
        <w:rPr>
          <w:rStyle w:val="StyleUnderline"/>
        </w:rPr>
      </w:pPr>
      <w:r>
        <w:t xml:space="preserve">Thankfully, </w:t>
      </w:r>
      <w:r w:rsidRPr="004F2F93">
        <w:rPr>
          <w:rStyle w:val="StyleUnderline"/>
        </w:rPr>
        <w:t xml:space="preserve">unlike most aspects of Sino-U.S. relations where tensions are rising, </w:t>
      </w:r>
      <w:r w:rsidRPr="00AE01DA">
        <w:rPr>
          <w:rStyle w:val="Emphasis"/>
          <w:highlight w:val="yellow"/>
        </w:rPr>
        <w:t>bilateral cooperation on climate change has made remarkable progress</w:t>
      </w:r>
      <w:r w:rsidRPr="004F2F93">
        <w:t xml:space="preserve">, </w:t>
      </w:r>
      <w:r w:rsidRPr="004F2F93">
        <w:rPr>
          <w:rStyle w:val="StyleUnderline"/>
        </w:rPr>
        <w:t>highlighted by the historic climate change agreement signed by the two countries in November 2014</w:t>
      </w:r>
      <w:r w:rsidRPr="004F2F93">
        <w:t xml:space="preserve">. </w:t>
      </w:r>
      <w:r w:rsidRPr="004F2F93">
        <w:rPr>
          <w:rStyle w:val="StyleUnderline"/>
        </w:rPr>
        <w:t>During Xi Jinping’s</w:t>
      </w:r>
      <w:r w:rsidRPr="004F2F93">
        <w:t xml:space="preserve"> first state </w:t>
      </w:r>
      <w:r w:rsidRPr="004F2F93">
        <w:rPr>
          <w:rStyle w:val="StyleUnderline"/>
        </w:rPr>
        <w:t>visit to the United States last month, the two sides announced a new set of policies to combat climate change, including a national cap-and-trade program in China and a $3 billion fund from China to help developing countries curb global warming.</w:t>
      </w:r>
    </w:p>
    <w:p w14:paraId="7790D562" w14:textId="77777777" w:rsidR="007B6E0F" w:rsidRDefault="007B6E0F" w:rsidP="007B6E0F">
      <w:r>
        <w:t xml:space="preserve">Energy Cooperation: The Key Success Factor </w:t>
      </w:r>
    </w:p>
    <w:p w14:paraId="0A570259" w14:textId="77777777" w:rsidR="007B6E0F" w:rsidRDefault="007B6E0F" w:rsidP="007B6E0F">
      <w:r w:rsidRPr="00AE01DA">
        <w:rPr>
          <w:rStyle w:val="StyleUnderline"/>
          <w:highlight w:val="yellow"/>
        </w:rPr>
        <w:t>The remarkable success in Sino-U.S. climate change cooperation can be attributed to a wide arrange of factors</w:t>
      </w:r>
      <w:r w:rsidRPr="004F2F93">
        <w:rPr>
          <w:rStyle w:val="StyleUnderline"/>
        </w:rPr>
        <w:t>, including growing domestic pressures, stable and flourishing non-official exchanges, and a change of attitude towards some of the key climate issues</w:t>
      </w:r>
      <w:r>
        <w:t xml:space="preserve">, to name but a few. </w:t>
      </w:r>
      <w:r w:rsidRPr="00AE01DA">
        <w:rPr>
          <w:rStyle w:val="StyleUnderline"/>
          <w:highlight w:val="yellow"/>
        </w:rPr>
        <w:t>Nonetheless</w:t>
      </w:r>
      <w:r>
        <w:t xml:space="preserve">, </w:t>
      </w:r>
      <w:r w:rsidRPr="004F2F93">
        <w:rPr>
          <w:rStyle w:val="Emphasis"/>
        </w:rPr>
        <w:t xml:space="preserve">the solid </w:t>
      </w:r>
      <w:proofErr w:type="gramStart"/>
      <w:r w:rsidRPr="004F2F93">
        <w:rPr>
          <w:rStyle w:val="Emphasis"/>
        </w:rPr>
        <w:t>foundation which</w:t>
      </w:r>
      <w:proofErr w:type="gramEnd"/>
      <w:r w:rsidRPr="004F2F93">
        <w:rPr>
          <w:rStyle w:val="Emphasis"/>
        </w:rPr>
        <w:t xml:space="preserve"> has been laid on bilateral energy cooperation, </w:t>
      </w:r>
      <w:r w:rsidRPr="00AE01DA">
        <w:rPr>
          <w:rStyle w:val="Emphasis"/>
          <w:highlight w:val="yellow"/>
        </w:rPr>
        <w:t>clean energy</w:t>
      </w:r>
      <w:r w:rsidRPr="004F2F93">
        <w:rPr>
          <w:rStyle w:val="Emphasis"/>
        </w:rPr>
        <w:t xml:space="preserve"> in particular, </w:t>
      </w:r>
      <w:r w:rsidRPr="00AE01DA">
        <w:rPr>
          <w:rStyle w:val="Emphasis"/>
          <w:highlight w:val="yellow"/>
        </w:rPr>
        <w:t>is the key driving factor</w:t>
      </w:r>
      <w:r>
        <w:t xml:space="preserve">. </w:t>
      </w:r>
      <w:r w:rsidRPr="004F2F93">
        <w:rPr>
          <w:rStyle w:val="StyleUnderline"/>
        </w:rPr>
        <w:t xml:space="preserve">However, </w:t>
      </w:r>
      <w:r w:rsidRPr="00AE01DA">
        <w:rPr>
          <w:rStyle w:val="Emphasis"/>
          <w:highlight w:val="yellow"/>
        </w:rPr>
        <w:t>relying on the energy sector</w:t>
      </w:r>
      <w:r w:rsidRPr="004F2F93">
        <w:rPr>
          <w:rStyle w:val="StyleUnderline"/>
        </w:rPr>
        <w:t xml:space="preserve"> alone is risky, and efforts in the energy sector </w:t>
      </w:r>
      <w:r w:rsidRPr="00AE01DA">
        <w:rPr>
          <w:rStyle w:val="Emphasis"/>
          <w:highlight w:val="yellow"/>
        </w:rPr>
        <w:t>might not be sufficient to sustain Sino-US climate change cooperation and curb global warming</w:t>
      </w:r>
      <w:r>
        <w:t>.</w:t>
      </w:r>
    </w:p>
    <w:p w14:paraId="4701B99E" w14:textId="77777777" w:rsidR="007B6E0F" w:rsidRDefault="007B6E0F" w:rsidP="007B6E0F">
      <w:r w:rsidRPr="00AE01DA">
        <w:rPr>
          <w:rStyle w:val="StyleUnderline"/>
          <w:highlight w:val="yellow"/>
        </w:rPr>
        <w:t>The two countries’ commitment</w:t>
      </w:r>
      <w:r w:rsidRPr="004F2F93">
        <w:rPr>
          <w:rStyle w:val="StyleUnderline"/>
        </w:rPr>
        <w:t xml:space="preserve"> on clean energy </w:t>
      </w:r>
      <w:r w:rsidRPr="00AE01DA">
        <w:rPr>
          <w:rStyle w:val="StyleUnderline"/>
          <w:highlight w:val="yellow"/>
        </w:rPr>
        <w:t>should not be taken for granted</w:t>
      </w:r>
      <w:r>
        <w:t xml:space="preserve">. In the U.S., the Obama administration certainly has put curbing fossil fuels top of its policy agenda and has made very real efforts to enact policies and regulations to achieve these goals. However, </w:t>
      </w:r>
      <w:r w:rsidRPr="00AE01DA">
        <w:rPr>
          <w:rStyle w:val="StyleUnderline"/>
          <w:highlight w:val="yellow"/>
        </w:rPr>
        <w:t>whether</w:t>
      </w:r>
      <w:r w:rsidRPr="004F2F93">
        <w:rPr>
          <w:rStyle w:val="StyleUnderline"/>
        </w:rPr>
        <w:t xml:space="preserve"> those </w:t>
      </w:r>
      <w:r w:rsidRPr="00AE01DA">
        <w:rPr>
          <w:rStyle w:val="StyleUnderline"/>
          <w:highlight w:val="yellow"/>
        </w:rPr>
        <w:t>measures can survive political opposition remains uncertain</w:t>
      </w:r>
      <w:r>
        <w:t xml:space="preserve">. The 2016 presidential election could be a critical moment in the trajectory of U.S. climate policy. Moreover, </w:t>
      </w:r>
      <w:r w:rsidRPr="00AE01DA">
        <w:rPr>
          <w:rStyle w:val="StyleUnderline"/>
          <w:highlight w:val="yellow"/>
        </w:rPr>
        <w:t>the shale</w:t>
      </w:r>
      <w:r w:rsidRPr="004F2F93">
        <w:rPr>
          <w:rStyle w:val="StyleUnderline"/>
        </w:rPr>
        <w:t xml:space="preserve"> gas </w:t>
      </w:r>
      <w:r w:rsidRPr="00AE01DA">
        <w:rPr>
          <w:rStyle w:val="StyleUnderline"/>
          <w:highlight w:val="yellow"/>
        </w:rPr>
        <w:t>revolution</w:t>
      </w:r>
      <w:r w:rsidRPr="004F2F93">
        <w:rPr>
          <w:rStyle w:val="StyleUnderline"/>
        </w:rPr>
        <w:t xml:space="preserve"> not only enables the U.S. to achieve energy self-sufficiency, it </w:t>
      </w:r>
      <w:r w:rsidRPr="00AE01DA">
        <w:rPr>
          <w:rStyle w:val="StyleUnderline"/>
          <w:highlight w:val="yellow"/>
        </w:rPr>
        <w:t>may</w:t>
      </w:r>
      <w:r w:rsidRPr="004F2F93">
        <w:rPr>
          <w:rStyle w:val="StyleUnderline"/>
        </w:rPr>
        <w:t xml:space="preserve"> also </w:t>
      </w:r>
      <w:r w:rsidRPr="00AE01DA">
        <w:rPr>
          <w:rStyle w:val="StyleUnderline"/>
          <w:highlight w:val="yellow"/>
        </w:rPr>
        <w:t>make America the world’s top exporter of fossil energies</w:t>
      </w:r>
      <w:r w:rsidRPr="00AE01DA">
        <w:rPr>
          <w:highlight w:val="yellow"/>
        </w:rPr>
        <w:t xml:space="preserve">. </w:t>
      </w:r>
      <w:r w:rsidRPr="00AE01DA">
        <w:rPr>
          <w:rStyle w:val="StyleUnderline"/>
          <w:highlight w:val="yellow"/>
        </w:rPr>
        <w:t>This</w:t>
      </w:r>
      <w:r w:rsidRPr="004F2F93">
        <w:rPr>
          <w:rStyle w:val="StyleUnderline"/>
        </w:rPr>
        <w:t xml:space="preserve"> means energy security concerns might no longer be the top policy issue for the United States, </w:t>
      </w:r>
      <w:r w:rsidRPr="004F2F93">
        <w:rPr>
          <w:rStyle w:val="Emphasis"/>
        </w:rPr>
        <w:t xml:space="preserve">which </w:t>
      </w:r>
      <w:r w:rsidRPr="00AE01DA">
        <w:rPr>
          <w:rStyle w:val="Emphasis"/>
          <w:highlight w:val="yellow"/>
        </w:rPr>
        <w:t>could</w:t>
      </w:r>
      <w:r w:rsidRPr="004F2F93">
        <w:rPr>
          <w:rStyle w:val="Emphasis"/>
        </w:rPr>
        <w:t xml:space="preserve"> then </w:t>
      </w:r>
      <w:r w:rsidRPr="00AE01DA">
        <w:rPr>
          <w:rStyle w:val="Emphasis"/>
          <w:highlight w:val="yellow"/>
        </w:rPr>
        <w:t>weaken the government’s commitment towards developing clean energies</w:t>
      </w:r>
      <w:r>
        <w:t>.</w:t>
      </w:r>
    </w:p>
    <w:p w14:paraId="283ABF76" w14:textId="77777777" w:rsidR="007B6E0F" w:rsidRDefault="007B6E0F" w:rsidP="007B6E0F">
      <w:r w:rsidRPr="00AE01DA">
        <w:rPr>
          <w:rStyle w:val="StyleUnderline"/>
          <w:highlight w:val="yellow"/>
        </w:rPr>
        <w:t>In</w:t>
      </w:r>
      <w:r w:rsidRPr="004F2F93">
        <w:rPr>
          <w:rStyle w:val="StyleUnderline"/>
        </w:rPr>
        <w:t xml:space="preserve"> the case of </w:t>
      </w:r>
      <w:r w:rsidRPr="00AE01DA">
        <w:rPr>
          <w:rStyle w:val="StyleUnderline"/>
          <w:highlight w:val="yellow"/>
        </w:rPr>
        <w:t>China, the current economic slowdown</w:t>
      </w:r>
      <w:r w:rsidRPr="004F2F93">
        <w:rPr>
          <w:rStyle w:val="StyleUnderline"/>
        </w:rPr>
        <w:t xml:space="preserve">, if it persists, </w:t>
      </w:r>
      <w:r w:rsidRPr="00AE01DA">
        <w:rPr>
          <w:rStyle w:val="StyleUnderline"/>
          <w:highlight w:val="yellow"/>
        </w:rPr>
        <w:t>could force the country to rethink its ambitious plans for carbon emission reduction</w:t>
      </w:r>
      <w:r>
        <w:t xml:space="preserve">. </w:t>
      </w:r>
      <w:r w:rsidRPr="004F2F93">
        <w:rPr>
          <w:rStyle w:val="StyleUnderline"/>
        </w:rPr>
        <w:t>For years, the bottom line for China on climate change mitigation has been to strike a balance between economic development and climate concerns</w:t>
      </w:r>
      <w:r>
        <w:t xml:space="preserve">. While </w:t>
      </w:r>
      <w:r w:rsidRPr="00AE01DA">
        <w:rPr>
          <w:rStyle w:val="Emphasis"/>
          <w:highlight w:val="yellow"/>
        </w:rPr>
        <w:t>in recent years, amid</w:t>
      </w:r>
      <w:r w:rsidRPr="004F2F93">
        <w:rPr>
          <w:rStyle w:val="Emphasis"/>
        </w:rPr>
        <w:t xml:space="preserve"> rapidly </w:t>
      </w:r>
      <w:r w:rsidRPr="00AE01DA">
        <w:rPr>
          <w:rStyle w:val="Emphasis"/>
          <w:highlight w:val="yellow"/>
        </w:rPr>
        <w:t>worsening pollution, China has been more willing to take</w:t>
      </w:r>
      <w:r w:rsidRPr="004F2F93">
        <w:rPr>
          <w:rStyle w:val="Emphasis"/>
        </w:rPr>
        <w:t xml:space="preserve"> decisive </w:t>
      </w:r>
      <w:r w:rsidRPr="00AE01DA">
        <w:rPr>
          <w:rStyle w:val="Emphasis"/>
          <w:highlight w:val="yellow"/>
        </w:rPr>
        <w:t>action such as breaking away from cheap coal</w:t>
      </w:r>
      <w:r w:rsidRPr="004F2F93">
        <w:rPr>
          <w:rStyle w:val="Emphasis"/>
        </w:rPr>
        <w:t xml:space="preserve"> and closing down energy intensive factories to curb domestic greenhouse gas emission at the expense of economic growth</w:t>
      </w:r>
      <w:r>
        <w:t xml:space="preserve">. </w:t>
      </w:r>
      <w:r w:rsidRPr="00AE01DA">
        <w:rPr>
          <w:rStyle w:val="Emphasis"/>
          <w:highlight w:val="yellow"/>
        </w:rPr>
        <w:t xml:space="preserve">However, it </w:t>
      </w:r>
      <w:r w:rsidRPr="00AE01DA">
        <w:rPr>
          <w:rStyle w:val="Emphasis"/>
          <w:highlight w:val="yellow"/>
        </w:rPr>
        <w:lastRenderedPageBreak/>
        <w:t>does not mean that climate change concerns will prevail over economic development</w:t>
      </w:r>
      <w:r>
        <w:t xml:space="preserve">. </w:t>
      </w:r>
      <w:r w:rsidRPr="004F2F93">
        <w:rPr>
          <w:rStyle w:val="StyleUnderline"/>
        </w:rPr>
        <w:t xml:space="preserve">With hundreds of millions of people still living in poverty and per-capita incomes lagging far behind those of the developed countries, </w:t>
      </w:r>
      <w:r w:rsidRPr="00AE01DA">
        <w:rPr>
          <w:rStyle w:val="StyleUnderline"/>
          <w:highlight w:val="yellow"/>
        </w:rPr>
        <w:t xml:space="preserve">China’s development needs are immense </w:t>
      </w:r>
      <w:r w:rsidRPr="004E387E">
        <w:rPr>
          <w:rStyle w:val="StyleUnderline"/>
        </w:rPr>
        <w:t>and the government’s top priority is to maintain</w:t>
      </w:r>
      <w:r w:rsidRPr="004F2F93">
        <w:rPr>
          <w:rStyle w:val="StyleUnderline"/>
        </w:rPr>
        <w:t xml:space="preserve"> stable </w:t>
      </w:r>
      <w:r w:rsidRPr="004E387E">
        <w:rPr>
          <w:rStyle w:val="StyleUnderline"/>
        </w:rPr>
        <w:t>growth</w:t>
      </w:r>
      <w:r w:rsidRPr="004F2F93">
        <w:rPr>
          <w:rStyle w:val="StyleUnderline"/>
        </w:rPr>
        <w:t xml:space="preserve">. Therefore, </w:t>
      </w:r>
      <w:r w:rsidRPr="00AE01DA">
        <w:rPr>
          <w:rStyle w:val="StyleUnderline"/>
          <w:highlight w:val="yellow"/>
        </w:rPr>
        <w:t>if the economic situation in China worsens, it will be no surprise if the Chinese government retreats from efforts to curb emissions</w:t>
      </w:r>
      <w:r w:rsidRPr="004F2F93">
        <w:rPr>
          <w:rStyle w:val="StyleUnderline"/>
        </w:rPr>
        <w:t xml:space="preserve"> in favor of stabilizing economic growth</w:t>
      </w:r>
      <w:r>
        <w:t>.</w:t>
      </w:r>
    </w:p>
    <w:p w14:paraId="70CFDC45" w14:textId="77777777" w:rsidR="007B6E0F" w:rsidRDefault="007B6E0F" w:rsidP="007B6E0F"/>
    <w:p w14:paraId="71422B10" w14:textId="77777777" w:rsidR="007B6E0F" w:rsidRPr="00634F9D" w:rsidRDefault="007B6E0F" w:rsidP="007B6E0F">
      <w:pPr>
        <w:pStyle w:val="Heading4"/>
      </w:pPr>
      <w:r>
        <w:t>US-China co-operation solves warming – funding for relief and adaptation, emission reductions, determining co-operation effectiveness, and clean tech</w:t>
      </w:r>
    </w:p>
    <w:p w14:paraId="127B0983" w14:textId="77777777" w:rsidR="007B6E0F" w:rsidRDefault="007B6E0F" w:rsidP="007B6E0F">
      <w:r>
        <w:rPr>
          <w:rStyle w:val="Style13ptBold"/>
        </w:rPr>
        <w:t>Fingar, Ph.D, et al</w:t>
      </w:r>
      <w:r w:rsidRPr="00D45926">
        <w:rPr>
          <w:rStyle w:val="Style13ptBold"/>
        </w:rPr>
        <w:t xml:space="preserve"> </w:t>
      </w:r>
      <w:r>
        <w:rPr>
          <w:rStyle w:val="Style13ptBold"/>
        </w:rPr>
        <w:t>13</w:t>
      </w:r>
      <w:r w:rsidRPr="00D45926">
        <w:rPr>
          <w:rStyle w:val="Style13ptBold"/>
        </w:rPr>
        <w:t xml:space="preserve"> –</w:t>
      </w:r>
      <w:r>
        <w:t xml:space="preserve"> (Thomas Fingar </w:t>
      </w:r>
      <w:r w:rsidRPr="0021556B">
        <w:t xml:space="preserve">is the inaugural Oksenberg-Rohlen Distinguished Fellow in the Freeman Spogli Institute for International Studies at Stanford University. He was the Payne Distinguished Lecturer at Stanford during January to December 2009 and holds a Ph.D in political science from Stanford; </w:t>
      </w:r>
      <w:r>
        <w:t xml:space="preserve">Banning Garrett </w:t>
      </w:r>
      <w:r w:rsidRPr="0021556B">
        <w:t>is the director of the Asia Program at the Atlantic Council of the United States and also directs the Strategic Foresight Initiative, which works with the National Intelligence Council on their quadrennial long-term assessments, he holds a PhD from Brandeis University and has previously directed the Initiative for US-China Cooperation on Energy and Climate Change at the Asia Society’s Center for US-China relations, and was the founding executive director of the Institute for Sino-American International Dialogue at the Graduate School of International Studies at the University of Denver</w:t>
      </w:r>
      <w:r>
        <w:t xml:space="preserve">; </w:t>
      </w:r>
      <w:r w:rsidRPr="0021556B">
        <w:t xml:space="preserve">also includes input by </w:t>
      </w:r>
      <w:r>
        <w:t>Stephen J. Hadley</w:t>
      </w:r>
      <w:r w:rsidRPr="0021556B">
        <w:t xml:space="preserve"> (former US national security advisor to President George W. Bush). </w:t>
      </w:r>
      <w:r>
        <w:t>Barry Hughes</w:t>
      </w:r>
      <w:r w:rsidRPr="0021556B">
        <w:t xml:space="preserve"> (Frederick S. Pardee Center for International Futures, University of Denver), </w:t>
      </w:r>
      <w:r>
        <w:t>Li Zhaoxing</w:t>
      </w:r>
      <w:r w:rsidRPr="0021556B">
        <w:t xml:space="preserve"> (China Public Diplomacy Association), </w:t>
      </w:r>
      <w:r>
        <w:t>Qu Xing</w:t>
      </w:r>
      <w:r w:rsidRPr="0021556B">
        <w:t xml:space="preserve"> (China Institute of International Studies), </w:t>
      </w:r>
      <w:r>
        <w:t>Wang Jisi</w:t>
      </w:r>
      <w:r w:rsidRPr="0021556B">
        <w:t xml:space="preserve"> (Peking University), </w:t>
      </w:r>
      <w:r>
        <w:t>and Ruan Zongze</w:t>
      </w:r>
      <w:r w:rsidRPr="0021556B">
        <w:t xml:space="preserve"> (CIIS)</w:t>
      </w:r>
      <w:r>
        <w:t>; Published by the China Institute of International Studies</w:t>
      </w:r>
      <w:r w:rsidRPr="0021556B">
        <w:t>, whose staff consists of nearly one hundred researchers and other professionals. Among them are senior diplomats, leading area-study specialists, and preeminent experts in major fields of foreign affairs. Young scholars at CIIS all have advanced university degree in I.R. or related disciplines. Research at the Institute is focused primarily on medium and long-term policy issues of strategic importance, particularly those concerning international politics and world economy. It also includes comments and policy recommendations on the world's major events and hot-spot issues;</w:t>
      </w:r>
      <w:r>
        <w:t xml:space="preserve"> </w:t>
      </w:r>
      <w:r w:rsidRPr="0021556B">
        <w:t>also cites 20 other professors</w:t>
      </w:r>
      <w:r>
        <w:t xml:space="preserve"> or directors at research institutes and you can access the full list by clicking the url and going to page 5 of the pdf; September 2013, “China-US Cooperation: Key to the Global Future,” http://cusef.org.hk/wp-content/uploads/2014/05/05_eng.pdf, Accessed 7/8/16, HWilson)</w:t>
      </w:r>
    </w:p>
    <w:p w14:paraId="1528B471" w14:textId="77777777" w:rsidR="007B6E0F" w:rsidRPr="00A842E5" w:rsidRDefault="007B6E0F" w:rsidP="007B6E0F"/>
    <w:p w14:paraId="559F2253" w14:textId="77777777" w:rsidR="007B6E0F" w:rsidRPr="00064BDC" w:rsidRDefault="007B6E0F" w:rsidP="007B6E0F">
      <w:proofErr w:type="gramStart"/>
      <w:r>
        <w:t xml:space="preserve">• </w:t>
      </w:r>
      <w:r w:rsidRPr="00634F9D">
        <w:rPr>
          <w:rStyle w:val="StyleUnderline"/>
        </w:rPr>
        <w:t>Cooperation on climate change mitigation, adaptation, and consequence management</w:t>
      </w:r>
      <w:r>
        <w:t>.</w:t>
      </w:r>
      <w:proofErr w:type="gramEnd"/>
      <w:r>
        <w:t xml:space="preserve"> </w:t>
      </w:r>
      <w:r w:rsidRPr="00AE01DA">
        <w:rPr>
          <w:rStyle w:val="Emphasis"/>
          <w:highlight w:val="yellow"/>
        </w:rPr>
        <w:t>China-US cooperation will be increasingly critical to the global response to climate change</w:t>
      </w:r>
      <w:r>
        <w:t xml:space="preserve">. </w:t>
      </w:r>
      <w:r w:rsidRPr="00AE01DA">
        <w:rPr>
          <w:rStyle w:val="StyleUnderline"/>
          <w:highlight w:val="yellow"/>
        </w:rPr>
        <w:t>New scientific studies warn that</w:t>
      </w:r>
      <w:r w:rsidRPr="00634F9D">
        <w:rPr>
          <w:rStyle w:val="StyleUnderline"/>
        </w:rPr>
        <w:t xml:space="preserve"> the worst-case scenarios for climate change impacts are the most likely outcomes.</w:t>
      </w:r>
      <w:r>
        <w:t xml:space="preserve"> </w:t>
      </w:r>
      <w:r w:rsidRPr="00634F9D">
        <w:rPr>
          <w:rStyle w:val="StyleUnderline"/>
        </w:rPr>
        <w:t xml:space="preserve">Scientific assessments also maintain that </w:t>
      </w:r>
      <w:r w:rsidRPr="00E12F0C">
        <w:rPr>
          <w:rStyle w:val="StyleUnderline"/>
        </w:rPr>
        <w:t xml:space="preserve">anthropomorphic </w:t>
      </w:r>
      <w:r w:rsidRPr="00AE01DA">
        <w:rPr>
          <w:rStyle w:val="StyleUnderline"/>
          <w:highlight w:val="yellow"/>
        </w:rPr>
        <w:t>climate change is</w:t>
      </w:r>
      <w:r w:rsidRPr="00634F9D">
        <w:rPr>
          <w:rStyle w:val="StyleUnderline"/>
        </w:rPr>
        <w:t xml:space="preserve"> partly </w:t>
      </w:r>
      <w:r w:rsidRPr="00AE01DA">
        <w:rPr>
          <w:rStyle w:val="StyleUnderline"/>
          <w:highlight w:val="yellow"/>
        </w:rPr>
        <w:t>responsible for extreme weather events</w:t>
      </w:r>
      <w:r w:rsidRPr="00634F9D">
        <w:rPr>
          <w:rStyle w:val="StyleUnderline"/>
        </w:rPr>
        <w:t xml:space="preserve"> that the world is already experiencing at an increasing rate, from the floods in Pakistan and the heat wave in Russia to the melting glaciers and ice sheets and the “superstorm” Sandy that inflicted unprecedented destruction on New York and New Jersey</w:t>
      </w:r>
      <w:r>
        <w:t xml:space="preserve">. </w:t>
      </w:r>
      <w:r w:rsidRPr="00AE01DA">
        <w:rPr>
          <w:rStyle w:val="Emphasis"/>
          <w:highlight w:val="yellow"/>
        </w:rPr>
        <w:t>It is highly likely that global climate change will be a key issue in the coming two decades</w:t>
      </w:r>
      <w:r>
        <w:t xml:space="preserve"> </w:t>
      </w:r>
      <w:r w:rsidRPr="00634F9D">
        <w:rPr>
          <w:rStyle w:val="StyleUnderline"/>
        </w:rPr>
        <w:t xml:space="preserve">as the world faces increasing climate-induced humanitarian disasters and infrastructure destruction </w:t>
      </w:r>
      <w:r w:rsidRPr="00AE01DA">
        <w:rPr>
          <w:rStyle w:val="StyleUnderline"/>
          <w:highlight w:val="yellow"/>
        </w:rPr>
        <w:t>requiring immediate and expensive relief as well as costly, long-term adaptation</w:t>
      </w:r>
      <w:r>
        <w:t xml:space="preserve">. </w:t>
      </w:r>
      <w:r w:rsidRPr="00E12F0C">
        <w:rPr>
          <w:rStyle w:val="StyleUnderline"/>
        </w:rPr>
        <w:t>Climate change</w:t>
      </w:r>
      <w:r w:rsidRPr="00634F9D">
        <w:rPr>
          <w:rStyle w:val="StyleUnderline"/>
        </w:rPr>
        <w:t xml:space="preserve"> likely will increase social and political instability in many areas of the world, including emerging economies and developed countries. </w:t>
      </w:r>
      <w:r w:rsidRPr="00AE01DA">
        <w:rPr>
          <w:rStyle w:val="Emphasis"/>
          <w:highlight w:val="yellow"/>
        </w:rPr>
        <w:t>It</w:t>
      </w:r>
      <w:r w:rsidRPr="00634F9D">
        <w:rPr>
          <w:rStyle w:val="StyleUnderline"/>
        </w:rPr>
        <w:t xml:space="preserve"> also </w:t>
      </w:r>
      <w:r w:rsidRPr="00AE01DA">
        <w:rPr>
          <w:rStyle w:val="Emphasis"/>
          <w:highlight w:val="yellow"/>
        </w:rPr>
        <w:t>will</w:t>
      </w:r>
      <w:r w:rsidRPr="00634F9D">
        <w:rPr>
          <w:rStyle w:val="Emphasis"/>
        </w:rPr>
        <w:t xml:space="preserve"> likely </w:t>
      </w:r>
      <w:r w:rsidRPr="00AE01DA">
        <w:rPr>
          <w:rStyle w:val="Emphasis"/>
          <w:highlight w:val="yellow"/>
        </w:rPr>
        <w:t>renew political pressure for emissions reductions, especially by China and the United States, the world’s two biggest emitters</w:t>
      </w:r>
      <w:r>
        <w:t xml:space="preserve">. </w:t>
      </w:r>
      <w:r w:rsidRPr="00AE01DA">
        <w:rPr>
          <w:rStyle w:val="StyleUnderline"/>
          <w:highlight w:val="yellow"/>
        </w:rPr>
        <w:t>China-US cooperation</w:t>
      </w:r>
      <w:r>
        <w:t xml:space="preserve"> in all these areas </w:t>
      </w:r>
      <w:r w:rsidRPr="00AE01DA">
        <w:rPr>
          <w:rStyle w:val="StyleUnderline"/>
          <w:highlight w:val="yellow"/>
        </w:rPr>
        <w:t>will be critical to whether the world cooperates and how effective</w:t>
      </w:r>
      <w:r w:rsidRPr="00634F9D">
        <w:rPr>
          <w:rStyle w:val="StyleUnderline"/>
        </w:rPr>
        <w:t xml:space="preserve"> any </w:t>
      </w:r>
      <w:r w:rsidRPr="00AE01DA">
        <w:rPr>
          <w:rStyle w:val="StyleUnderline"/>
          <w:highlight w:val="yellow"/>
        </w:rPr>
        <w:t>cooperation is in responding to the</w:t>
      </w:r>
      <w:r w:rsidRPr="00634F9D">
        <w:rPr>
          <w:rStyle w:val="StyleUnderline"/>
        </w:rPr>
        <w:t xml:space="preserve"> potentially </w:t>
      </w:r>
      <w:r w:rsidRPr="00AE01DA">
        <w:rPr>
          <w:rStyle w:val="StyleUnderline"/>
          <w:highlight w:val="yellow"/>
        </w:rPr>
        <w:t>existential threat posed by global climate change</w:t>
      </w:r>
      <w:r>
        <w:t xml:space="preserve">. </w:t>
      </w:r>
      <w:r w:rsidRPr="00AE01DA">
        <w:rPr>
          <w:rStyle w:val="Emphasis"/>
          <w:highlight w:val="yellow"/>
        </w:rPr>
        <w:t>The two countries</w:t>
      </w:r>
      <w:r>
        <w:t xml:space="preserve"> also </w:t>
      </w:r>
      <w:r w:rsidRPr="00AE01DA">
        <w:rPr>
          <w:rStyle w:val="Emphasis"/>
          <w:highlight w:val="yellow"/>
        </w:rPr>
        <w:t>can</w:t>
      </w:r>
      <w:r w:rsidRPr="00634F9D">
        <w:rPr>
          <w:rStyle w:val="Emphasis"/>
        </w:rPr>
        <w:t xml:space="preserve"> </w:t>
      </w:r>
      <w:r w:rsidRPr="00AE01DA">
        <w:rPr>
          <w:rStyle w:val="Emphasis"/>
          <w:highlight w:val="yellow"/>
        </w:rPr>
        <w:t>build on</w:t>
      </w:r>
      <w:r w:rsidRPr="00634F9D">
        <w:rPr>
          <w:rStyle w:val="Emphasis"/>
        </w:rPr>
        <w:t xml:space="preserve"> decades of </w:t>
      </w:r>
      <w:r w:rsidRPr="00AE01DA">
        <w:rPr>
          <w:rStyle w:val="Emphasis"/>
          <w:highlight w:val="yellow"/>
        </w:rPr>
        <w:t>bilateral cooperation</w:t>
      </w:r>
      <w:r w:rsidRPr="00634F9D">
        <w:rPr>
          <w:rStyle w:val="Emphasis"/>
        </w:rPr>
        <w:t xml:space="preserve"> on energy and environment </w:t>
      </w:r>
      <w:r w:rsidRPr="00AE01DA">
        <w:rPr>
          <w:rStyle w:val="Emphasis"/>
          <w:highlight w:val="yellow"/>
        </w:rPr>
        <w:t>to seize opportunities for lucrative joint energy technology development that would</w:t>
      </w:r>
      <w:r w:rsidRPr="00634F9D">
        <w:rPr>
          <w:rStyle w:val="StyleUnderline"/>
        </w:rPr>
        <w:t xml:space="preserve"> substantially benefit Chinese and US businesses as well as lower costs and widely </w:t>
      </w:r>
      <w:r w:rsidRPr="00AE01DA">
        <w:rPr>
          <w:rStyle w:val="Emphasis"/>
          <w:highlight w:val="yellow"/>
        </w:rPr>
        <w:t>disseminate clean energy technologies</w:t>
      </w:r>
      <w:r w:rsidRPr="00634F9D">
        <w:rPr>
          <w:rStyle w:val="StyleUnderline"/>
        </w:rPr>
        <w:t>.</w:t>
      </w:r>
    </w:p>
    <w:p w14:paraId="54F4AABC" w14:textId="77777777" w:rsidR="007B6E0F" w:rsidRPr="00721AA8" w:rsidRDefault="007B6E0F" w:rsidP="007B6E0F">
      <w:pPr>
        <w:rPr>
          <w:rStyle w:val="StyleUnderline"/>
        </w:rPr>
      </w:pPr>
    </w:p>
    <w:p w14:paraId="4946CD4E" w14:textId="77777777" w:rsidR="007B6E0F" w:rsidRPr="00E425DB" w:rsidRDefault="007B6E0F" w:rsidP="007B6E0F"/>
    <w:p w14:paraId="3C3F0F77" w14:textId="77777777" w:rsidR="007B6E0F" w:rsidRDefault="007B6E0F" w:rsidP="007B6E0F"/>
    <w:p w14:paraId="5A4111CF" w14:textId="77777777" w:rsidR="007B6E0F" w:rsidRDefault="007B6E0F" w:rsidP="007B6E0F">
      <w:pPr>
        <w:pStyle w:val="Heading3"/>
      </w:pPr>
      <w:r>
        <w:lastRenderedPageBreak/>
        <w:t>1AC – Distrust I/L</w:t>
      </w:r>
    </w:p>
    <w:p w14:paraId="0D551A47" w14:textId="77777777" w:rsidR="007B6E0F" w:rsidRPr="002E51A7" w:rsidRDefault="007B6E0F" w:rsidP="007B6E0F">
      <w:pPr>
        <w:pStyle w:val="Heading4"/>
      </w:pPr>
      <w:r>
        <w:t xml:space="preserve">Preventing future distrust is </w:t>
      </w:r>
      <w:r>
        <w:rPr>
          <w:u w:val="single"/>
        </w:rPr>
        <w:t>crucial</w:t>
      </w:r>
      <w:r>
        <w:t xml:space="preserve"> to ensure the success of bilateral warming solutions – solves </w:t>
      </w:r>
      <w:r>
        <w:rPr>
          <w:u w:val="single"/>
        </w:rPr>
        <w:t>extinction</w:t>
      </w:r>
      <w:r>
        <w:t>.</w:t>
      </w:r>
    </w:p>
    <w:p w14:paraId="14DDD4BC" w14:textId="77777777" w:rsidR="007B6E0F" w:rsidRPr="002E51A7" w:rsidRDefault="007B6E0F" w:rsidP="007B6E0F">
      <w:r w:rsidRPr="002E51A7">
        <w:rPr>
          <w:rStyle w:val="Style13ptBold"/>
        </w:rPr>
        <w:t>Reynolds 16 –</w:t>
      </w:r>
      <w:r>
        <w:t xml:space="preserve"> (Ben Reynolds is a writer and foreign policy analyst based in New York. His commentary has appeared in a number of forums, including The Diplomat, Russia Today, and AAJ; 6/30/16, “Climate Change Outcomes of the 2016 Strategic and Economic Dialogue,” </w:t>
      </w:r>
      <w:r>
        <w:rPr>
          <w:i/>
        </w:rPr>
        <w:t>China US Focus</w:t>
      </w:r>
      <w:r>
        <w:t xml:space="preserve">, </w:t>
      </w:r>
      <w:hyperlink r:id="rId18" w:history="1">
        <w:r w:rsidRPr="00F856FA">
          <w:rPr>
            <w:rStyle w:val="Hyperlink"/>
          </w:rPr>
          <w:t>http://www.chinausfocus.com/finance-economy/climate-change-outcomes-of-the-2016-strategic-and-economic-dialogue/</w:t>
        </w:r>
      </w:hyperlink>
      <w:r>
        <w:t>, Accessed 7/19/16, HWilson)</w:t>
      </w:r>
    </w:p>
    <w:p w14:paraId="1D36F9F4" w14:textId="77777777" w:rsidR="007B6E0F" w:rsidRPr="002E51A7" w:rsidRDefault="007B6E0F" w:rsidP="007B6E0F">
      <w:pPr>
        <w:rPr>
          <w:rStyle w:val="StyleUnderline"/>
        </w:rPr>
      </w:pPr>
      <w:r w:rsidRPr="002E51A7">
        <w:t xml:space="preserve">More than anything, </w:t>
      </w:r>
      <w:r w:rsidRPr="002E51A7">
        <w:rPr>
          <w:rStyle w:val="StyleUnderline"/>
          <w:highlight w:val="yellow"/>
        </w:rPr>
        <w:t>the challenge of climate change should highlight the</w:t>
      </w:r>
      <w:r w:rsidRPr="002E51A7">
        <w:rPr>
          <w:rStyle w:val="StyleUnderline"/>
        </w:rPr>
        <w:t xml:space="preserve"> </w:t>
      </w:r>
      <w:r w:rsidRPr="002E51A7">
        <w:rPr>
          <w:rStyle w:val="Emphasis"/>
        </w:rPr>
        <w:t xml:space="preserve">absolute </w:t>
      </w:r>
      <w:r w:rsidRPr="002E51A7">
        <w:rPr>
          <w:rStyle w:val="Emphasis"/>
          <w:highlight w:val="yellow"/>
        </w:rPr>
        <w:t>necessity of U.S.-China cooperation</w:t>
      </w:r>
      <w:r w:rsidRPr="002E51A7">
        <w:rPr>
          <w:rStyle w:val="StyleUnderline"/>
          <w:highlight w:val="yellow"/>
        </w:rPr>
        <w:t xml:space="preserve"> and</w:t>
      </w:r>
      <w:r w:rsidRPr="002E51A7">
        <w:rPr>
          <w:rStyle w:val="StyleUnderline"/>
        </w:rPr>
        <w:t xml:space="preserve"> the extraordinary </w:t>
      </w:r>
      <w:r w:rsidRPr="002E51A7">
        <w:rPr>
          <w:rStyle w:val="Emphasis"/>
          <w:highlight w:val="yellow"/>
        </w:rPr>
        <w:t>dangers of a deepening rivalry</w:t>
      </w:r>
      <w:r w:rsidRPr="002E51A7">
        <w:rPr>
          <w:highlight w:val="yellow"/>
        </w:rPr>
        <w:t xml:space="preserve">. </w:t>
      </w:r>
      <w:r w:rsidRPr="002E51A7">
        <w:rPr>
          <w:rStyle w:val="Emphasis"/>
          <w:highlight w:val="yellow"/>
        </w:rPr>
        <w:t>Climate change poses a</w:t>
      </w:r>
      <w:r w:rsidRPr="002E51A7">
        <w:rPr>
          <w:rStyle w:val="Emphasis"/>
        </w:rPr>
        <w:t xml:space="preserve"> potentially </w:t>
      </w:r>
      <w:r w:rsidRPr="002E51A7">
        <w:rPr>
          <w:rStyle w:val="Emphasis"/>
          <w:highlight w:val="yellow"/>
        </w:rPr>
        <w:t>existential threat</w:t>
      </w:r>
      <w:r w:rsidRPr="002E51A7">
        <w:rPr>
          <w:rStyle w:val="Emphasis"/>
        </w:rPr>
        <w:t xml:space="preserve"> to contemporary society</w:t>
      </w:r>
      <w:r w:rsidRPr="002E51A7">
        <w:rPr>
          <w:rStyle w:val="StyleUnderline"/>
        </w:rPr>
        <w:t xml:space="preserve">. </w:t>
      </w:r>
      <w:r w:rsidRPr="002E51A7">
        <w:rPr>
          <w:rStyle w:val="StyleUnderline"/>
          <w:highlight w:val="yellow"/>
        </w:rPr>
        <w:t>The U.S. and China are the world’s two largest emitters of carbon dioxide, and</w:t>
      </w:r>
      <w:r w:rsidRPr="002E51A7">
        <w:rPr>
          <w:rStyle w:val="StyleUnderline"/>
        </w:rPr>
        <w:t xml:space="preserve"> some </w:t>
      </w:r>
      <w:r w:rsidRPr="002E51A7">
        <w:rPr>
          <w:rStyle w:val="StyleUnderline"/>
          <w:highlight w:val="yellow"/>
        </w:rPr>
        <w:t>scientists</w:t>
      </w:r>
      <w:r w:rsidRPr="002E51A7">
        <w:rPr>
          <w:rStyle w:val="StyleUnderline"/>
        </w:rPr>
        <w:t xml:space="preserve"> have </w:t>
      </w:r>
      <w:r w:rsidRPr="002E51A7">
        <w:rPr>
          <w:rStyle w:val="StyleUnderline"/>
          <w:highlight w:val="yellow"/>
        </w:rPr>
        <w:t xml:space="preserve">suggested that </w:t>
      </w:r>
      <w:r w:rsidRPr="002E51A7">
        <w:rPr>
          <w:rStyle w:val="Emphasis"/>
          <w:highlight w:val="yellow"/>
        </w:rPr>
        <w:t>a strong</w:t>
      </w:r>
      <w:r w:rsidRPr="002E51A7">
        <w:rPr>
          <w:rStyle w:val="Emphasis"/>
        </w:rPr>
        <w:t xml:space="preserve"> enough </w:t>
      </w:r>
      <w:r w:rsidRPr="002E51A7">
        <w:rPr>
          <w:rStyle w:val="Emphasis"/>
          <w:highlight w:val="yellow"/>
        </w:rPr>
        <w:t>pact between the two countries would be enough to put the world</w:t>
      </w:r>
      <w:r w:rsidRPr="002E51A7">
        <w:rPr>
          <w:rStyle w:val="Emphasis"/>
        </w:rPr>
        <w:t xml:space="preserve"> back </w:t>
      </w:r>
      <w:r w:rsidRPr="002E51A7">
        <w:rPr>
          <w:rStyle w:val="Emphasis"/>
          <w:highlight w:val="yellow"/>
        </w:rPr>
        <w:t>on track to</w:t>
      </w:r>
      <w:r w:rsidRPr="002E51A7">
        <w:rPr>
          <w:rStyle w:val="Emphasis"/>
        </w:rPr>
        <w:t xml:space="preserve"> relative </w:t>
      </w:r>
      <w:r w:rsidRPr="002E51A7">
        <w:rPr>
          <w:rStyle w:val="Emphasis"/>
          <w:highlight w:val="yellow"/>
        </w:rPr>
        <w:t>climate stability</w:t>
      </w:r>
      <w:r w:rsidRPr="002E51A7">
        <w:t xml:space="preserve">. </w:t>
      </w:r>
      <w:r w:rsidRPr="002E51A7">
        <w:rPr>
          <w:rStyle w:val="StyleUnderline"/>
          <w:highlight w:val="yellow"/>
        </w:rPr>
        <w:t>But the changes necessary</w:t>
      </w:r>
      <w:r w:rsidRPr="002E51A7">
        <w:t xml:space="preserve"> </w:t>
      </w:r>
      <w:r w:rsidRPr="002E51A7">
        <w:rPr>
          <w:rStyle w:val="StyleUnderline"/>
        </w:rPr>
        <w:t xml:space="preserve">to achieve climate stability </w:t>
      </w:r>
      <w:r w:rsidRPr="002E51A7">
        <w:rPr>
          <w:rStyle w:val="StyleUnderline"/>
          <w:highlight w:val="yellow"/>
        </w:rPr>
        <w:t>will require</w:t>
      </w:r>
      <w:r w:rsidRPr="002E51A7">
        <w:rPr>
          <w:rStyle w:val="StyleUnderline"/>
        </w:rPr>
        <w:t xml:space="preserve"> painful </w:t>
      </w:r>
      <w:r w:rsidRPr="002E51A7">
        <w:rPr>
          <w:rStyle w:val="Emphasis"/>
          <w:highlight w:val="yellow"/>
        </w:rPr>
        <w:t>compromises and sacrifices</w:t>
      </w:r>
      <w:r w:rsidRPr="002E51A7">
        <w:rPr>
          <w:rStyle w:val="StyleUnderline"/>
          <w:highlight w:val="yellow"/>
        </w:rPr>
        <w:t xml:space="preserve">, </w:t>
      </w:r>
      <w:r w:rsidRPr="002E51A7">
        <w:rPr>
          <w:rStyle w:val="Emphasis"/>
          <w:highlight w:val="yellow"/>
        </w:rPr>
        <w:t>neither of which will be feasible if the world’s largest emitters view each other with suspicion</w:t>
      </w:r>
      <w:r w:rsidRPr="002E51A7">
        <w:rPr>
          <w:rStyle w:val="StyleUnderline"/>
        </w:rPr>
        <w:t>.</w:t>
      </w:r>
    </w:p>
    <w:p w14:paraId="611FCE52" w14:textId="77777777" w:rsidR="007B6E0F" w:rsidRPr="002E51A7" w:rsidRDefault="007B6E0F" w:rsidP="007B6E0F">
      <w:r w:rsidRPr="002E51A7">
        <w:rPr>
          <w:rStyle w:val="StyleUnderline"/>
          <w:highlight w:val="yellow"/>
        </w:rPr>
        <w:t>The</w:t>
      </w:r>
      <w:r w:rsidRPr="002E51A7">
        <w:rPr>
          <w:rStyle w:val="StyleUnderline"/>
        </w:rPr>
        <w:t xml:space="preserve"> strategic </w:t>
      </w:r>
      <w:r w:rsidRPr="002E51A7">
        <w:rPr>
          <w:rStyle w:val="Emphasis"/>
          <w:highlight w:val="yellow"/>
        </w:rPr>
        <w:t>rivalry between the U.S. and China continues to deepen</w:t>
      </w:r>
      <w:r w:rsidRPr="002E51A7">
        <w:t xml:space="preserve">, and this trend </w:t>
      </w:r>
      <w:proofErr w:type="gramStart"/>
      <w:r w:rsidRPr="002E51A7">
        <w:t>seems</w:t>
      </w:r>
      <w:proofErr w:type="gramEnd"/>
      <w:r w:rsidRPr="002E51A7">
        <w:t xml:space="preserve"> likely to continue under a presumptive Clinton administration. </w:t>
      </w:r>
      <w:r w:rsidRPr="002E51A7">
        <w:rPr>
          <w:rStyle w:val="StyleUnderline"/>
          <w:highlight w:val="yellow"/>
        </w:rPr>
        <w:t>Yet</w:t>
      </w:r>
      <w:r w:rsidRPr="002E51A7">
        <w:t xml:space="preserve">, because of the challenge of climate change, </w:t>
      </w:r>
      <w:r w:rsidRPr="002E51A7">
        <w:rPr>
          <w:rStyle w:val="StyleUnderline"/>
          <w:highlight w:val="yellow"/>
        </w:rPr>
        <w:t>we need the U.S. and China to embrace</w:t>
      </w:r>
      <w:r w:rsidRPr="002E51A7">
        <w:rPr>
          <w:rStyle w:val="StyleUnderline"/>
        </w:rPr>
        <w:t xml:space="preserve"> unprecedented levels of </w:t>
      </w:r>
      <w:r w:rsidRPr="002E51A7">
        <w:rPr>
          <w:rStyle w:val="StyleUnderline"/>
          <w:highlight w:val="yellow"/>
        </w:rPr>
        <w:t>cooperation</w:t>
      </w:r>
      <w:r w:rsidRPr="002E51A7">
        <w:rPr>
          <w:rStyle w:val="StyleUnderline"/>
        </w:rPr>
        <w:t xml:space="preserve"> now more than ever</w:t>
      </w:r>
      <w:r w:rsidRPr="002E51A7">
        <w:t xml:space="preserve">. </w:t>
      </w:r>
      <w:r w:rsidRPr="002E51A7">
        <w:rPr>
          <w:rStyle w:val="StyleUnderline"/>
          <w:highlight w:val="yellow"/>
        </w:rPr>
        <w:t>There are few</w:t>
      </w:r>
      <w:r w:rsidRPr="002E51A7">
        <w:rPr>
          <w:rStyle w:val="StyleUnderline"/>
        </w:rPr>
        <w:t xml:space="preserve"> historical </w:t>
      </w:r>
      <w:r w:rsidRPr="002E51A7">
        <w:rPr>
          <w:rStyle w:val="StyleUnderline"/>
          <w:highlight w:val="yellow"/>
        </w:rPr>
        <w:t>examples of</w:t>
      </w:r>
      <w:r w:rsidRPr="002E51A7">
        <w:rPr>
          <w:rStyle w:val="StyleUnderline"/>
        </w:rPr>
        <w:t xml:space="preserve"> the </w:t>
      </w:r>
      <w:r w:rsidRPr="002E51A7">
        <w:rPr>
          <w:rStyle w:val="StyleUnderline"/>
          <w:highlight w:val="yellow"/>
        </w:rPr>
        <w:t>leaders of competing great powers embracing peaceful cooperation to secure the common good</w:t>
      </w:r>
      <w:r w:rsidRPr="002E51A7">
        <w:t>. It will take a serious reorientation to ensure that we place the fate of our children before the struggle for hegemony.</w:t>
      </w:r>
    </w:p>
    <w:p w14:paraId="1C3B00F9" w14:textId="77777777" w:rsidR="007B6E0F" w:rsidRDefault="007B6E0F" w:rsidP="007B6E0F"/>
    <w:p w14:paraId="1EA11A7D" w14:textId="77777777" w:rsidR="007B6E0F" w:rsidRPr="003D27E1" w:rsidRDefault="007B6E0F" w:rsidP="007B6E0F">
      <w:pPr>
        <w:pStyle w:val="Heading4"/>
        <w:rPr>
          <w:u w:val="single"/>
        </w:rPr>
      </w:pPr>
      <w:r>
        <w:rPr>
          <w:u w:val="single"/>
        </w:rPr>
        <w:t>Increased cooperation</w:t>
      </w:r>
      <w:r>
        <w:t xml:space="preserve"> is key to finalizing existing agreements and facilitate future multilateral warming solutions</w:t>
      </w:r>
    </w:p>
    <w:p w14:paraId="2581F292" w14:textId="77777777" w:rsidR="007B6E0F" w:rsidRPr="002E54A2" w:rsidRDefault="007B6E0F" w:rsidP="007B6E0F">
      <w:r w:rsidRPr="00415CCD">
        <w:rPr>
          <w:rStyle w:val="Style13ptBold"/>
        </w:rPr>
        <w:t>Aldy et al, 16 –</w:t>
      </w:r>
      <w:r>
        <w:t xml:space="preserve"> (Joseph Aldy, </w:t>
      </w:r>
      <w:r w:rsidRPr="00415CCD">
        <w:rPr>
          <w:sz w:val="20"/>
        </w:rPr>
        <w:t xml:space="preserve">Associate Professor of Public Policy, Harvard Kennedy School; </w:t>
      </w:r>
      <w:r>
        <w:t xml:space="preserve">Thomas Brewer, </w:t>
      </w:r>
      <w:r w:rsidRPr="00415CCD">
        <w:rPr>
          <w:sz w:val="20"/>
        </w:rPr>
        <w:t xml:space="preserve">Senior Fellow, International Centre for Trade and Sustainable Development; </w:t>
      </w:r>
      <w:r>
        <w:t xml:space="preserve">Chen Ji, </w:t>
      </w:r>
      <w:r w:rsidRPr="00415CCD">
        <w:rPr>
          <w:sz w:val="20"/>
        </w:rPr>
        <w:t xml:space="preserve">Assistant Researcher, International Cooperation Department, National Center for Climate Change Strategy and International Cooperation (NCSC); </w:t>
      </w:r>
      <w:r>
        <w:t xml:space="preserve">Fu Sha </w:t>
      </w:r>
      <w:r w:rsidRPr="00415CCD">
        <w:rPr>
          <w:sz w:val="20"/>
        </w:rPr>
        <w:t>Assistant Researcher, International Cooperation Department, NCSC</w:t>
      </w:r>
      <w:r>
        <w:t xml:space="preserve">; Qi Yue, </w:t>
      </w:r>
      <w:r w:rsidRPr="00415CCD">
        <w:rPr>
          <w:sz w:val="20"/>
        </w:rPr>
        <w:t xml:space="preserve">Assistant Researcher, International Cooperation Department, NCSC; </w:t>
      </w:r>
      <w:r>
        <w:t xml:space="preserve">Robert Stavins, </w:t>
      </w:r>
      <w:r w:rsidRPr="00415CCD">
        <w:rPr>
          <w:sz w:val="20"/>
        </w:rPr>
        <w:t xml:space="preserve">Albert Pratt Professor of Business and Government, Harvard Kennedy School; Director, Harvard Project on Climate Agreements; </w:t>
      </w:r>
      <w:r>
        <w:t xml:space="preserve">Robert Stowe, </w:t>
      </w:r>
      <w:r w:rsidRPr="00415CCD">
        <w:rPr>
          <w:sz w:val="20"/>
        </w:rPr>
        <w:t xml:space="preserve">Executive Director, Harvard Environmental Economics Program; </w:t>
      </w:r>
      <w:r>
        <w:t xml:space="preserve">Wang Pu, </w:t>
      </w:r>
      <w:r w:rsidRPr="00415CCD">
        <w:rPr>
          <w:sz w:val="20"/>
        </w:rPr>
        <w:t xml:space="preserve">Postdoctoral Fellow, Harvard Kennedy School; </w:t>
      </w:r>
      <w:r>
        <w:t xml:space="preserve">Zhang Xiaohua, </w:t>
      </w:r>
      <w:r w:rsidRPr="00415CCD">
        <w:rPr>
          <w:sz w:val="20"/>
        </w:rPr>
        <w:t xml:space="preserve">Senior Policy Officer on Climate Cooperation, Executive Office of the United Nations Secretary General; </w:t>
      </w:r>
      <w:r>
        <w:t xml:space="preserve">Zheng Shuang, </w:t>
      </w:r>
      <w:r w:rsidRPr="00415CCD">
        <w:rPr>
          <w:sz w:val="20"/>
        </w:rPr>
        <w:t xml:space="preserve">Researcher and Director, CDM Management Center, NCSC; </w:t>
      </w:r>
      <w:r>
        <w:t xml:space="preserve">Zou Ji </w:t>
      </w:r>
      <w:r w:rsidRPr="00415CCD">
        <w:rPr>
          <w:sz w:val="20"/>
        </w:rPr>
        <w:t xml:space="preserve">Professor and Deputy Director General, NCSC; </w:t>
      </w:r>
      <w:r>
        <w:t xml:space="preserve">February 2016, “Bilateral Cooperation between China and the United States: Facilitating Progress on Climate-Change Policy,” Published in coordination by the Harvard Project on Climate Agreements in Cambridge, Massachusetts, and the National Center for Climate Change Strategy and International Cooperation in Beijing, China; </w:t>
      </w:r>
      <w:hyperlink r:id="rId19" w:history="1">
        <w:r w:rsidRPr="004B1E7E">
          <w:rPr>
            <w:rStyle w:val="Hyperlink"/>
          </w:rPr>
          <w:t>http://belfercenter.ksg.harvard.edu/files/harvard-nscs-paper-final-160224.pdf</w:t>
        </w:r>
      </w:hyperlink>
      <w:r>
        <w:t>, Accessed 7/19/16, HWilson)</w:t>
      </w:r>
    </w:p>
    <w:p w14:paraId="0543979F" w14:textId="77777777" w:rsidR="007B6E0F" w:rsidRPr="003D27E1" w:rsidRDefault="007B6E0F" w:rsidP="007B6E0F">
      <w:pPr>
        <w:rPr>
          <w:rStyle w:val="Emphasis"/>
        </w:rPr>
      </w:pPr>
      <w:r w:rsidRPr="003D27E1">
        <w:rPr>
          <w:rStyle w:val="StyleUnderline"/>
          <w:highlight w:val="yellow"/>
        </w:rPr>
        <w:t>Given that China and the United States are the world’s two largest GHG emitters; the momentum that already exists</w:t>
      </w:r>
      <w:r w:rsidRPr="003D27E1">
        <w:rPr>
          <w:rStyle w:val="StyleUnderline"/>
        </w:rPr>
        <w:t xml:space="preserve"> with respect to bilateral cooperation </w:t>
      </w:r>
      <w:r w:rsidRPr="003D27E1">
        <w:rPr>
          <w:rStyle w:val="StyleUnderline"/>
          <w:highlight w:val="yellow"/>
        </w:rPr>
        <w:t>on climate change</w:t>
      </w:r>
      <w:r w:rsidRPr="003D27E1">
        <w:rPr>
          <w:rStyle w:val="StyleUnderline"/>
        </w:rPr>
        <w:t xml:space="preserve"> and clean energy technologies</w:t>
      </w:r>
      <w:proofErr w:type="gramStart"/>
      <w:r w:rsidRPr="00AF374E">
        <w:t>;11</w:t>
      </w:r>
      <w:proofErr w:type="gramEnd"/>
      <w:r w:rsidRPr="00AF374E">
        <w:t xml:space="preserve"> </w:t>
      </w:r>
      <w:r w:rsidRPr="003D27E1">
        <w:rPr>
          <w:rStyle w:val="StyleUnderline"/>
          <w:highlight w:val="yellow"/>
        </w:rPr>
        <w:t>and</w:t>
      </w:r>
      <w:r w:rsidRPr="003D27E1">
        <w:rPr>
          <w:rStyle w:val="StyleUnderline"/>
        </w:rPr>
        <w:t xml:space="preserve"> the completion of </w:t>
      </w:r>
      <w:r w:rsidRPr="003D27E1">
        <w:rPr>
          <w:rStyle w:val="StyleUnderline"/>
          <w:highlight w:val="yellow"/>
        </w:rPr>
        <w:t>the Paris Agreement</w:t>
      </w:r>
      <w:r w:rsidRPr="00AF374E">
        <w:t xml:space="preserve"> at COP-21—</w:t>
      </w:r>
      <w:r w:rsidRPr="003D27E1">
        <w:rPr>
          <w:rStyle w:val="Emphasis"/>
          <w:highlight w:val="yellow"/>
        </w:rPr>
        <w:t>it is important to explore opportunities for and challenges to furthering this cooperation</w:t>
      </w:r>
      <w:r w:rsidRPr="00AF374E">
        <w:t xml:space="preserve">. </w:t>
      </w:r>
      <w:r w:rsidRPr="003D27E1">
        <w:rPr>
          <w:rStyle w:val="StyleUnderline"/>
        </w:rPr>
        <w:t xml:space="preserve">Among other reasons, </w:t>
      </w:r>
      <w:r w:rsidRPr="003D27E1">
        <w:rPr>
          <w:rStyle w:val="Emphasis"/>
          <w:highlight w:val="yellow"/>
        </w:rPr>
        <w:t>much work remains to be done to elaborate the Paris Agreement over the next five years</w:t>
      </w:r>
      <w:r w:rsidRPr="00AF374E">
        <w:rPr>
          <w:highlight w:val="yellow"/>
        </w:rPr>
        <w:t>—</w:t>
      </w:r>
      <w:r w:rsidRPr="003D27E1">
        <w:rPr>
          <w:rStyle w:val="Emphasis"/>
          <w:highlight w:val="yellow"/>
        </w:rPr>
        <w:t>to specify rules, procedures, and guidelines</w:t>
      </w:r>
      <w:r w:rsidRPr="003D27E1">
        <w:rPr>
          <w:rStyle w:val="Emphasis"/>
        </w:rPr>
        <w:t xml:space="preserve"> for the various elements </w:t>
      </w:r>
      <w:r w:rsidRPr="003D27E1">
        <w:rPr>
          <w:rStyle w:val="Emphasis"/>
          <w:highlight w:val="yellow"/>
        </w:rPr>
        <w:t>of the accord</w:t>
      </w:r>
      <w:r w:rsidRPr="003D27E1">
        <w:rPr>
          <w:rStyle w:val="Emphasis"/>
        </w:rPr>
        <w:t>.</w:t>
      </w:r>
      <w:r w:rsidRPr="00AF374E">
        <w:t xml:space="preserve"> </w:t>
      </w:r>
      <w:r w:rsidRPr="003D27E1">
        <w:rPr>
          <w:rStyle w:val="StyleUnderline"/>
          <w:highlight w:val="yellow"/>
        </w:rPr>
        <w:t xml:space="preserve">China-U.S. collaboration will continue to be very </w:t>
      </w:r>
      <w:r w:rsidRPr="003D27E1">
        <w:rPr>
          <w:rStyle w:val="StyleUnderline"/>
          <w:highlight w:val="yellow"/>
        </w:rPr>
        <w:lastRenderedPageBreak/>
        <w:t>important during this</w:t>
      </w:r>
      <w:r w:rsidRPr="003D27E1">
        <w:rPr>
          <w:rStyle w:val="StyleUnderline"/>
        </w:rPr>
        <w:t xml:space="preserve"> preparatory </w:t>
      </w:r>
      <w:r w:rsidRPr="003D27E1">
        <w:rPr>
          <w:rStyle w:val="StyleUnderline"/>
          <w:highlight w:val="yellow"/>
        </w:rPr>
        <w:t>phase</w:t>
      </w:r>
      <w:r w:rsidRPr="00AF374E">
        <w:rPr>
          <w:highlight w:val="yellow"/>
        </w:rPr>
        <w:t xml:space="preserve">. </w:t>
      </w:r>
      <w:r w:rsidRPr="003D27E1">
        <w:rPr>
          <w:rStyle w:val="StyleUnderline"/>
          <w:highlight w:val="yellow"/>
        </w:rPr>
        <w:t>More generally</w:t>
      </w:r>
      <w:r w:rsidRPr="00AF374E">
        <w:t>—beyond the UNFCCC process—</w:t>
      </w:r>
      <w:r w:rsidRPr="003D27E1">
        <w:rPr>
          <w:rStyle w:val="Emphasis"/>
          <w:highlight w:val="yellow"/>
        </w:rPr>
        <w:t>it is important to explore how China–U.S. cooperation can facilitate multilateral cooperation in global efforts to address climate change.</w:t>
      </w:r>
    </w:p>
    <w:p w14:paraId="0D1C544E" w14:textId="77777777" w:rsidR="007B6E0F" w:rsidRDefault="007B6E0F" w:rsidP="007B6E0F"/>
    <w:p w14:paraId="12DAE7E4" w14:textId="77777777" w:rsidR="007B6E0F" w:rsidRDefault="007B6E0F" w:rsidP="007B6E0F">
      <w:pPr>
        <w:pStyle w:val="Heading4"/>
      </w:pPr>
      <w:r w:rsidRPr="00AF374E">
        <w:rPr>
          <w:u w:val="single"/>
        </w:rPr>
        <w:t>We control uniqueness</w:t>
      </w:r>
      <w:r>
        <w:t xml:space="preserve"> – relations are deteriorating now – climate change is the most important issue – pursuing cooperative strategies is the only way to solve</w:t>
      </w:r>
    </w:p>
    <w:p w14:paraId="72FEC81A" w14:textId="77777777" w:rsidR="007B6E0F" w:rsidRDefault="007B6E0F" w:rsidP="007B6E0F">
      <w:r w:rsidRPr="00AF374E">
        <w:rPr>
          <w:rStyle w:val="Style13ptBold"/>
        </w:rPr>
        <w:t>Tao 15 –</w:t>
      </w:r>
      <w:r>
        <w:t xml:space="preserve"> (Wang Tao is a resident scholar in the Energy and Climate Program based at the Carnegie–Tsinghua Center for Global Policy that examines China’s climate and energy policies, with particular attention to unconventional oil and natural gas, transportation, electric vehicles, and international climate negotiation; 9/16/15, “Time to Join Forces for Climate War,” </w:t>
      </w:r>
      <w:r>
        <w:rPr>
          <w:i/>
        </w:rPr>
        <w:t>China US Focus</w:t>
      </w:r>
      <w:r>
        <w:t xml:space="preserve">, </w:t>
      </w:r>
      <w:hyperlink r:id="rId20" w:history="1">
        <w:r w:rsidRPr="00F856FA">
          <w:rPr>
            <w:rStyle w:val="Hyperlink"/>
          </w:rPr>
          <w:t>http://www.chinausfocus.com/foreign-policy/time-for-u-s-and-china-to-form-a-coalition-against-the-common-enemy-again/</w:t>
        </w:r>
      </w:hyperlink>
      <w:r>
        <w:t>, Accessed 7/19/16, HWilson)</w:t>
      </w:r>
    </w:p>
    <w:p w14:paraId="334F8914" w14:textId="77777777" w:rsidR="007B6E0F" w:rsidRPr="00AF374E" w:rsidRDefault="007B6E0F" w:rsidP="007B6E0F"/>
    <w:p w14:paraId="0D4A9305" w14:textId="77777777" w:rsidR="007B6E0F" w:rsidRPr="00AF374E" w:rsidRDefault="007B6E0F" w:rsidP="007B6E0F">
      <w:r w:rsidRPr="00BE1511">
        <w:rPr>
          <w:rStyle w:val="StyleUnderline"/>
        </w:rPr>
        <w:t>In less than twenty days after celebrating</w:t>
      </w:r>
      <w:r w:rsidRPr="00AF374E">
        <w:t xml:space="preserve">, in different ways, </w:t>
      </w:r>
      <w:r w:rsidRPr="00BE1511">
        <w:rPr>
          <w:rStyle w:val="StyleUnderline"/>
        </w:rPr>
        <w:t>the 70th anniversary of victories in WWII,</w:t>
      </w:r>
      <w:r w:rsidRPr="00AF374E">
        <w:t xml:space="preserve"> President </w:t>
      </w:r>
      <w:r w:rsidRPr="00AF374E">
        <w:rPr>
          <w:rStyle w:val="StyleUnderline"/>
          <w:highlight w:val="yellow"/>
        </w:rPr>
        <w:t>Xi met</w:t>
      </w:r>
      <w:r w:rsidRPr="00AF374E">
        <w:t xml:space="preserve"> President </w:t>
      </w:r>
      <w:r w:rsidRPr="00AF374E">
        <w:rPr>
          <w:rStyle w:val="StyleUnderline"/>
          <w:highlight w:val="yellow"/>
        </w:rPr>
        <w:t>Obama</w:t>
      </w:r>
      <w:r w:rsidRPr="00AF374E">
        <w:t xml:space="preserve"> in Washington </w:t>
      </w:r>
      <w:r w:rsidRPr="00AF374E">
        <w:rPr>
          <w:rStyle w:val="StyleUnderline"/>
          <w:highlight w:val="yellow"/>
        </w:rPr>
        <w:t>for his first state visit to the U.S.</w:t>
      </w:r>
      <w:r w:rsidRPr="00AF374E">
        <w:t xml:space="preserve"> as Chinese president. Unlike 70 years ago, </w:t>
      </w:r>
      <w:r w:rsidRPr="00AF374E">
        <w:rPr>
          <w:rStyle w:val="Emphasis"/>
          <w:highlight w:val="yellow"/>
        </w:rPr>
        <w:t>the common enemies the two countries face</w:t>
      </w:r>
      <w:r w:rsidRPr="00AF374E">
        <w:t xml:space="preserve"> this time </w:t>
      </w:r>
      <w:r w:rsidRPr="00AF374E">
        <w:rPr>
          <w:rStyle w:val="Emphasis"/>
          <w:highlight w:val="yellow"/>
        </w:rPr>
        <w:t>is</w:t>
      </w:r>
      <w:r w:rsidRPr="00AF374E">
        <w:t xml:space="preserve"> no longer Japanese militarism, but instead, economic uncertainty and </w:t>
      </w:r>
      <w:r w:rsidRPr="00AF374E">
        <w:rPr>
          <w:rStyle w:val="Emphasis"/>
          <w:highlight w:val="yellow"/>
        </w:rPr>
        <w:t>climate change</w:t>
      </w:r>
      <w:r w:rsidRPr="00AF374E">
        <w:t>.</w:t>
      </w:r>
    </w:p>
    <w:p w14:paraId="00F6D6A0" w14:textId="77777777" w:rsidR="007B6E0F" w:rsidRPr="00AF374E" w:rsidRDefault="007B6E0F" w:rsidP="007B6E0F">
      <w:r w:rsidRPr="00BE1511">
        <w:rPr>
          <w:rStyle w:val="StyleUnderline"/>
        </w:rPr>
        <w:t>This was the third formal meeting between Xi and Obama</w:t>
      </w:r>
      <w:r w:rsidRPr="00AF374E">
        <w:t>, and is likely to be the last. The first one was in June 2013, the “private” meeting held at the Sunnylands in California. The two reached agreement to build the “Sino-U.S. new type of major-power relationship,” and together with the development of their personal relationships, provided impetus to build mutual trust and set a clear strategic direction for the Sino-U.S. relations. The second was in November 2014 during the Beijing APEC summit, when President Obama made state visit to China. The outcome was very successful, including the “Sino-US Joint Declaration on Climate Change,” a landmark moment after years of international climate change negotiations, bringing a bright prospect to the UN Climate Change Conference in Paris at the end of 2015. For the third meeting between President Xi and Obama, both countries and the international community had good reason to have high expectations.</w:t>
      </w:r>
    </w:p>
    <w:p w14:paraId="18946742" w14:textId="77777777" w:rsidR="007B6E0F" w:rsidRPr="00AF374E" w:rsidRDefault="007B6E0F" w:rsidP="007B6E0F">
      <w:r w:rsidRPr="00BE1511">
        <w:rPr>
          <w:rStyle w:val="StyleUnderline"/>
        </w:rPr>
        <w:t xml:space="preserve">However, this meeting took place at a time with </w:t>
      </w:r>
      <w:r w:rsidRPr="00BE1511">
        <w:rPr>
          <w:rStyle w:val="Emphasis"/>
        </w:rPr>
        <w:t>more difficulties and complications</w:t>
      </w:r>
      <w:r w:rsidRPr="00AF374E">
        <w:t xml:space="preserve">. </w:t>
      </w:r>
      <w:r w:rsidRPr="00AF374E">
        <w:rPr>
          <w:rStyle w:val="Emphasis"/>
          <w:highlight w:val="yellow"/>
        </w:rPr>
        <w:t>Since 2015, Sino-U.S. differences on a range of issues have deteriorated</w:t>
      </w:r>
      <w:r w:rsidRPr="00AF374E">
        <w:t xml:space="preserve">. </w:t>
      </w:r>
      <w:r w:rsidRPr="00BE1511">
        <w:rPr>
          <w:rStyle w:val="StyleUnderline"/>
        </w:rPr>
        <w:t>Although some progress was made in June</w:t>
      </w:r>
      <w:r w:rsidRPr="00AF374E">
        <w:t xml:space="preserve"> during the seventh round of Strategic Economic Dialogue (S&amp;ED), </w:t>
      </w:r>
      <w:r w:rsidRPr="00AF374E">
        <w:rPr>
          <w:rStyle w:val="StyleUnderline"/>
          <w:highlight w:val="yellow"/>
        </w:rPr>
        <w:t>inevitably hot-button issues negatively affected</w:t>
      </w:r>
      <w:r w:rsidRPr="00BE1511">
        <w:rPr>
          <w:rStyle w:val="StyleUnderline"/>
        </w:rPr>
        <w:t xml:space="preserve"> the </w:t>
      </w:r>
      <w:r w:rsidRPr="00AF374E">
        <w:rPr>
          <w:rStyle w:val="StyleUnderline"/>
          <w:highlight w:val="yellow"/>
        </w:rPr>
        <w:t>bilateral relations</w:t>
      </w:r>
      <w:r w:rsidRPr="00AF374E">
        <w:t>.</w:t>
      </w:r>
    </w:p>
    <w:p w14:paraId="104A0C1F" w14:textId="77777777" w:rsidR="007B6E0F" w:rsidRPr="00AF374E" w:rsidRDefault="007B6E0F" w:rsidP="007B6E0F">
      <w:r w:rsidRPr="00AF374E">
        <w:t xml:space="preserve">A series of </w:t>
      </w:r>
      <w:r w:rsidRPr="00AF374E">
        <w:rPr>
          <w:rStyle w:val="StyleUnderline"/>
          <w:highlight w:val="yellow"/>
        </w:rPr>
        <w:t>recent fluctuations</w:t>
      </w:r>
      <w:r w:rsidRPr="00AF374E">
        <w:t xml:space="preserve"> in the Chinese and the world economies, however, </w:t>
      </w:r>
      <w:r w:rsidRPr="00AF374E">
        <w:rPr>
          <w:rStyle w:val="StyleUnderline"/>
          <w:highlight w:val="yellow"/>
        </w:rPr>
        <w:t>reminded everyone of the necessity for the two countries to cooperate</w:t>
      </w:r>
      <w:r w:rsidRPr="00AF374E">
        <w:t>. The Shanghai A-share index has fallen about 40% from its high point in June. Prices of mass commodities, including crude oil, experienced another sharp fall after an unexpected devaluation of the Chinese renminbi in August, followed by disruption in European and U.S. stock markets. Weak demand from China also dampened the expectations of oil prices, adding a threat to the U.S. shale boom, upon which it has based its economic recovery. The road to transitioning the Chinese economy to a “new normal” is anything but flat, and the expectation of the Fed raising rates has complicated overall implications on the world economy, especially for the emerging economies. Economic decision-making in the world’s two largest economies in the coming months may have decisive impacts on the world economy as it approaches 2020. Reaching a coordinated and common understanding of respective economic policies at the third meeting between presidents Xi and Obama will have immense importance for stabilizing the world economy.</w:t>
      </w:r>
    </w:p>
    <w:p w14:paraId="03BFC8A3" w14:textId="77777777" w:rsidR="007B6E0F" w:rsidRPr="00BE1511" w:rsidRDefault="007B6E0F" w:rsidP="007B6E0F">
      <w:pPr>
        <w:rPr>
          <w:rStyle w:val="Emphasis"/>
        </w:rPr>
      </w:pPr>
      <w:r w:rsidRPr="00AF374E">
        <w:rPr>
          <w:rStyle w:val="StyleUnderline"/>
          <w:highlight w:val="yellow"/>
        </w:rPr>
        <w:t>Climate change negotiation has</w:t>
      </w:r>
      <w:r w:rsidRPr="00AF374E">
        <w:t xml:space="preserve"> also </w:t>
      </w:r>
      <w:r w:rsidRPr="00AF374E">
        <w:rPr>
          <w:rStyle w:val="Emphasis"/>
          <w:highlight w:val="yellow"/>
        </w:rPr>
        <w:t>reached the most critical time</w:t>
      </w:r>
      <w:r w:rsidRPr="00AF374E">
        <w:t xml:space="preserve">. After Xi’s visit to the U.S., less than 10 weeks remain before the UN climate conference in Paris. </w:t>
      </w:r>
      <w:r w:rsidRPr="00AF374E">
        <w:rPr>
          <w:rStyle w:val="Emphasis"/>
          <w:highlight w:val="yellow"/>
        </w:rPr>
        <w:t>Whether Xi and Obama could bring further</w:t>
      </w:r>
      <w:r w:rsidRPr="00BE1511">
        <w:rPr>
          <w:rStyle w:val="Emphasis"/>
        </w:rPr>
        <w:t xml:space="preserve"> consensus and </w:t>
      </w:r>
      <w:r w:rsidRPr="00AF374E">
        <w:rPr>
          <w:rStyle w:val="Emphasis"/>
          <w:highlight w:val="yellow"/>
        </w:rPr>
        <w:t>cooperation between the two largest emitters is</w:t>
      </w:r>
      <w:r w:rsidRPr="00BE1511">
        <w:rPr>
          <w:rStyle w:val="Emphasis"/>
        </w:rPr>
        <w:t xml:space="preserve"> also </w:t>
      </w:r>
      <w:r w:rsidRPr="00AF374E">
        <w:rPr>
          <w:rStyle w:val="Emphasis"/>
          <w:highlight w:val="yellow"/>
        </w:rPr>
        <w:t>a question warmly expected by international community</w:t>
      </w:r>
      <w:r w:rsidRPr="00BE1511">
        <w:rPr>
          <w:rStyle w:val="Emphasis"/>
        </w:rPr>
        <w:t>.</w:t>
      </w:r>
    </w:p>
    <w:p w14:paraId="6F80B5FE" w14:textId="77777777" w:rsidR="007B6E0F" w:rsidRPr="00AF374E" w:rsidRDefault="007B6E0F" w:rsidP="007B6E0F">
      <w:r w:rsidRPr="00AF374E">
        <w:t>Ironically, the world now faces a similar economic difficulty as before Copenhagen in 2009, only the U.S. and China have switched positions. Back in 2009, the Chinese economy outperformed the rest of the world under the $4 trillion stimulus package, while the U.S. and Europe were struggling in financial turmoil. The 2008 economic crisis was regarded one of the reasons for the failure of Copenhagen 2009. Now the Chinese economy is a real concern to many, with worrying indicators in industry and energy demand, whereas the U.S. economy is on track for strong recovery partly driven by the shale oil and gas boom, with an employment rate higher than expected. Could there be a different outcome from 2009 due to this role reversal?</w:t>
      </w:r>
    </w:p>
    <w:p w14:paraId="37D2D03E" w14:textId="77777777" w:rsidR="007B6E0F" w:rsidRPr="00AF374E" w:rsidRDefault="007B6E0F" w:rsidP="007B6E0F">
      <w:r w:rsidRPr="00AF374E">
        <w:t xml:space="preserve">The Chinese government needs to make hard choices in 2016. </w:t>
      </w:r>
      <w:r w:rsidRPr="00AF374E">
        <w:rPr>
          <w:rStyle w:val="StyleUnderline"/>
          <w:highlight w:val="yellow"/>
        </w:rPr>
        <w:t>Is it to go back to the old path of heavy industrialization</w:t>
      </w:r>
      <w:r w:rsidRPr="00AF374E">
        <w:t xml:space="preserve"> and investment to stimulate the economy, </w:t>
      </w:r>
      <w:r w:rsidRPr="00BE1511">
        <w:rPr>
          <w:rStyle w:val="StyleUnderline"/>
        </w:rPr>
        <w:t>or insist on</w:t>
      </w:r>
      <w:r w:rsidRPr="00AF374E">
        <w:t xml:space="preserve"> restructuring, </w:t>
      </w:r>
      <w:r w:rsidRPr="00BE1511">
        <w:rPr>
          <w:rStyle w:val="StyleUnderline"/>
        </w:rPr>
        <w:t>implementing</w:t>
      </w:r>
      <w:r w:rsidRPr="00AF374E">
        <w:t xml:space="preserve"> the </w:t>
      </w:r>
      <w:r w:rsidRPr="00BE1511">
        <w:rPr>
          <w:rStyle w:val="StyleUnderline"/>
        </w:rPr>
        <w:t>long-awaited reform</w:t>
      </w:r>
      <w:r w:rsidRPr="00AF374E">
        <w:t xml:space="preserve"> in production factor pricing and state-owned monopoly enterprises</w:t>
      </w:r>
      <w:r w:rsidRPr="00BE1511">
        <w:rPr>
          <w:rStyle w:val="StyleUnderline"/>
        </w:rPr>
        <w:t xml:space="preserve">? The former means greater environmental risk, possibly </w:t>
      </w:r>
      <w:r w:rsidRPr="00AF374E">
        <w:rPr>
          <w:rStyle w:val="StyleUnderline"/>
          <w:highlight w:val="yellow"/>
        </w:rPr>
        <w:t>making</w:t>
      </w:r>
      <w:r w:rsidRPr="00AF374E">
        <w:t xml:space="preserve"> the </w:t>
      </w:r>
      <w:r w:rsidRPr="00AF374E">
        <w:rPr>
          <w:rStyle w:val="Emphasis"/>
          <w:highlight w:val="yellow"/>
        </w:rPr>
        <w:t>early conservation efforts in vain</w:t>
      </w:r>
      <w:r w:rsidRPr="00AF374E">
        <w:t xml:space="preserve">, while the </w:t>
      </w:r>
      <w:r w:rsidRPr="00AF374E">
        <w:lastRenderedPageBreak/>
        <w:t>latter means enduring greater pain in economy in the short term. Given the scale of the Chinese economy and environmental impacts, either choice would have global implications.</w:t>
      </w:r>
    </w:p>
    <w:p w14:paraId="2D8B993D" w14:textId="77777777" w:rsidR="007B6E0F" w:rsidRPr="00AF374E" w:rsidRDefault="007B6E0F" w:rsidP="007B6E0F">
      <w:r w:rsidRPr="00AF374E">
        <w:t>However, environment conversations and economic development are not necessarily an either-or choice. Good investment can also drive good economic transitions.</w:t>
      </w:r>
    </w:p>
    <w:p w14:paraId="5F829445" w14:textId="77777777" w:rsidR="007B6E0F" w:rsidRPr="00AF374E" w:rsidRDefault="007B6E0F" w:rsidP="007B6E0F">
      <w:r w:rsidRPr="00AF374E">
        <w:t>If the Chinese government could make better use of market mechanisms to control pollution, providing a supportive environment for clean energy and environment technologies, China’s environmental-protection efforts and carbon-reduction targets could turn into huge economic opportunities. The total environmental investment needed during the “Thirteenth Five Plan” in China is estimated to be more than $1 trillion, while the Chinese government can only provide 15% of the funds. The United States can use its own experience and technology to help China to achieve this goal, while bringing greater market opportunities for its own business.</w:t>
      </w:r>
    </w:p>
    <w:p w14:paraId="2F7F167A" w14:textId="77777777" w:rsidR="007B6E0F" w:rsidRPr="00AF374E" w:rsidRDefault="007B6E0F" w:rsidP="007B6E0F">
      <w:r w:rsidRPr="00AF374E">
        <w:t>Investment and technical cooperation in key areas have been identified and agreed by both governments in the latest SED, including heavy-load truck fuel standards, electric vehicles, shale gas, industrial boiler efficiency, and smart grids. The Chinese government hopes to promote public-private partnership (PPP) projects in these areas as primary means of stabilizing economic growth, but inadequacy in protecting private investment and poor coordination in project management between private and public partners are still prevailing barriers. The Chinese government could learn from U.S. experience in effectively utilizing market forces to guide and encourage private investment towards these areas.</w:t>
      </w:r>
    </w:p>
    <w:p w14:paraId="398E0004" w14:textId="77777777" w:rsidR="007B6E0F" w:rsidRPr="00AF374E" w:rsidRDefault="007B6E0F" w:rsidP="007B6E0F">
      <w:r w:rsidRPr="00AF374E">
        <w:t xml:space="preserve">China also needs to deepen the reform in the energy sector. Since the Third Plenum of the Eighteenth Party Congress, President Xi has repeatedly pledged to carry out reform in monopolizing state-owned enterprise, and to let the market be the decisive power in allocation of resources. Progress was made in the past two years, but only slowly. If China wishes to replicate the shale boom of the U.S., it needs to break down the restrictions of access to oil and gas resources, to establish a vibrant oil-and-gas trading system, and continue to push for reforms in oil, gas and power markets. As a cleaner fossil energy, natural gas can make contributions to both environmental protection and economic prosperity, but the main obstacle is </w:t>
      </w:r>
      <w:proofErr w:type="gramStart"/>
      <w:r w:rsidRPr="00AF374E">
        <w:t>neither price nor supply, but the market and trade restrictions, as well as distorted pricing of alternative energy</w:t>
      </w:r>
      <w:proofErr w:type="gramEnd"/>
      <w:r w:rsidRPr="00AF374E">
        <w:t xml:space="preserve">. It is evident that with adequate supply and declining prices in the first half of 2015, growth of natural gas demand slid. </w:t>
      </w:r>
      <w:proofErr w:type="gramStart"/>
      <w:r w:rsidRPr="00AF374E">
        <w:t>From 8.9% in 2014 to 1.4%.</w:t>
      </w:r>
      <w:proofErr w:type="gramEnd"/>
      <w:r w:rsidRPr="00AF374E">
        <w:t xml:space="preserve"> The national carbon-trading market that China plans to establish in 2016 would help to partially alleviate this distortion, but the most important thing is promote the much needed reform of in the power sector.</w:t>
      </w:r>
    </w:p>
    <w:p w14:paraId="17A36E0D" w14:textId="77777777" w:rsidR="007B6E0F" w:rsidRPr="00AF374E" w:rsidRDefault="007B6E0F" w:rsidP="007B6E0F">
      <w:pPr>
        <w:rPr>
          <w:rStyle w:val="StyleUnderline"/>
        </w:rPr>
      </w:pPr>
      <w:r w:rsidRPr="00AF374E">
        <w:t xml:space="preserve">Energy security, especially of the oil and gas supply, has always been one of the major concerns of the Chinese government. This also to some extent explains the Chinese firm stance on the issue of the South China Sea. With clearer prospects for U.S. exports to the Asia-Pacific market, China and the U.S. would have common interests in safeguarding oil and gas supplies in this region. Even though oil is not mentioned in the “Sino-U.S. Joint Declaration on Climate Change,” coordinating the two countries’ oil policies, including in the evaluation of greenhouse-gas emissions from unconventional oils. </w:t>
      </w:r>
      <w:r w:rsidRPr="00AF374E">
        <w:rPr>
          <w:rStyle w:val="StyleUnderline"/>
          <w:highlight w:val="yellow"/>
        </w:rPr>
        <w:t>Managing</w:t>
      </w:r>
      <w:r w:rsidRPr="00AF374E">
        <w:rPr>
          <w:rStyle w:val="StyleUnderline"/>
        </w:rPr>
        <w:t xml:space="preserve"> the </w:t>
      </w:r>
      <w:r w:rsidRPr="00AF374E">
        <w:rPr>
          <w:rStyle w:val="StyleUnderline"/>
          <w:highlight w:val="yellow"/>
        </w:rPr>
        <w:t>consumption</w:t>
      </w:r>
      <w:r w:rsidRPr="00AF374E">
        <w:rPr>
          <w:rStyle w:val="StyleUnderline"/>
        </w:rPr>
        <w:t xml:space="preserve"> of its by-product, petroleum coke, </w:t>
      </w:r>
      <w:r w:rsidRPr="00AF374E">
        <w:rPr>
          <w:rStyle w:val="StyleUnderline"/>
          <w:highlight w:val="yellow"/>
        </w:rPr>
        <w:t xml:space="preserve">requires </w:t>
      </w:r>
      <w:r w:rsidRPr="00AF374E">
        <w:rPr>
          <w:rStyle w:val="Emphasis"/>
          <w:highlight w:val="yellow"/>
        </w:rPr>
        <w:t>institutionalizing cooperation and communication between the United States and China</w:t>
      </w:r>
      <w:r w:rsidRPr="00AF374E">
        <w:rPr>
          <w:highlight w:val="yellow"/>
        </w:rPr>
        <w:t xml:space="preserve">. </w:t>
      </w:r>
      <w:r w:rsidRPr="00AF374E">
        <w:rPr>
          <w:rStyle w:val="StyleUnderline"/>
          <w:highlight w:val="yellow"/>
        </w:rPr>
        <w:t>This would ease Chinese concerns</w:t>
      </w:r>
      <w:r w:rsidRPr="00AF374E">
        <w:rPr>
          <w:rStyle w:val="StyleUnderline"/>
        </w:rPr>
        <w:t xml:space="preserve"> about energy security, </w:t>
      </w:r>
      <w:r w:rsidRPr="00AF374E">
        <w:rPr>
          <w:rStyle w:val="Emphasis"/>
          <w:highlight w:val="yellow"/>
        </w:rPr>
        <w:t>contributing to the two countries’ common target of climate change</w:t>
      </w:r>
      <w:r w:rsidRPr="00AF374E">
        <w:rPr>
          <w:rStyle w:val="StyleUnderline"/>
        </w:rPr>
        <w:t>, and encourage China’s participation in international energy governance.</w:t>
      </w:r>
    </w:p>
    <w:p w14:paraId="73C19EF8" w14:textId="77777777" w:rsidR="007B6E0F" w:rsidRPr="00AF374E" w:rsidRDefault="007B6E0F" w:rsidP="007B6E0F">
      <w:r w:rsidRPr="00AF374E">
        <w:rPr>
          <w:rStyle w:val="Emphasis"/>
          <w:highlight w:val="yellow"/>
        </w:rPr>
        <w:t>Collaboration on clean technology, energy-sector reform, and energy security</w:t>
      </w:r>
      <w:r w:rsidRPr="00AF374E">
        <w:rPr>
          <w:highlight w:val="yellow"/>
        </w:rPr>
        <w:t xml:space="preserve"> </w:t>
      </w:r>
      <w:r w:rsidRPr="00AF374E">
        <w:rPr>
          <w:rStyle w:val="StyleUnderline"/>
          <w:highlight w:val="yellow"/>
        </w:rPr>
        <w:t>could</w:t>
      </w:r>
      <w:r w:rsidRPr="00AF374E">
        <w:rPr>
          <w:rStyle w:val="StyleUnderline"/>
        </w:rPr>
        <w:t xml:space="preserve"> provide new impetus to China’s economic transition, but also provide more support for the U.S. economic recovery, and at the same time </w:t>
      </w:r>
      <w:r w:rsidRPr="00AF374E">
        <w:rPr>
          <w:rStyle w:val="StyleUnderline"/>
          <w:highlight w:val="yellow"/>
        </w:rPr>
        <w:t xml:space="preserve">contribute to </w:t>
      </w:r>
      <w:r w:rsidRPr="00AF374E">
        <w:rPr>
          <w:rStyle w:val="StyleUnderline"/>
        </w:rPr>
        <w:t xml:space="preserve">the stability of </w:t>
      </w:r>
      <w:r w:rsidRPr="00AF374E">
        <w:rPr>
          <w:rStyle w:val="StyleUnderline"/>
          <w:highlight w:val="yellow"/>
        </w:rPr>
        <w:t>the world’s</w:t>
      </w:r>
      <w:r w:rsidRPr="00AF374E">
        <w:rPr>
          <w:rStyle w:val="StyleUnderline"/>
        </w:rPr>
        <w:t xml:space="preserve"> economy and </w:t>
      </w:r>
      <w:r w:rsidRPr="00AF374E">
        <w:rPr>
          <w:rStyle w:val="StyleUnderline"/>
          <w:highlight w:val="yellow"/>
        </w:rPr>
        <w:t>efforts in tackling climate change</w:t>
      </w:r>
      <w:r w:rsidRPr="00AF374E">
        <w:t>.</w:t>
      </w:r>
    </w:p>
    <w:p w14:paraId="65FC7D6A" w14:textId="77777777" w:rsidR="007B6E0F" w:rsidRPr="00AF374E" w:rsidRDefault="007B6E0F" w:rsidP="007B6E0F">
      <w:r w:rsidRPr="00AF374E">
        <w:t>Professor Yan Xuetong, president of the management board of the Carnegie–Tsinghua Center for Global Policy, commented in July 2013 that, “</w:t>
      </w:r>
      <w:r w:rsidRPr="00AF374E">
        <w:rPr>
          <w:rStyle w:val="Emphasis"/>
          <w:highlight w:val="yellow"/>
        </w:rPr>
        <w:t>providing public good to the international community is the foothold for a healthy competition between China and the United States</w:t>
      </w:r>
      <w:r w:rsidRPr="00AF374E">
        <w:t xml:space="preserve">.” </w:t>
      </w:r>
      <w:proofErr w:type="gramStart"/>
      <w:r w:rsidRPr="00AF374E">
        <w:rPr>
          <w:rStyle w:val="StyleUnderline"/>
        </w:rPr>
        <w:t>Seventy years ago, China and the U.S. fought side by side during the anti-fascist war</w:t>
      </w:r>
      <w:r w:rsidRPr="00AF374E">
        <w:t>, but confined by different battlegrounds</w:t>
      </w:r>
      <w:proofErr w:type="gramEnd"/>
      <w:r w:rsidRPr="00AF374E">
        <w:t xml:space="preserve">, </w:t>
      </w:r>
      <w:proofErr w:type="gramStart"/>
      <w:r w:rsidRPr="00AF374E">
        <w:t>direct cooperation was limited</w:t>
      </w:r>
      <w:proofErr w:type="gramEnd"/>
      <w:r w:rsidRPr="00AF374E">
        <w:t xml:space="preserve">. </w:t>
      </w:r>
      <w:r w:rsidRPr="00AF374E">
        <w:rPr>
          <w:rStyle w:val="StyleUnderline"/>
        </w:rPr>
        <w:t xml:space="preserve">Seventy years later, </w:t>
      </w:r>
      <w:r w:rsidRPr="00AF374E">
        <w:rPr>
          <w:rStyle w:val="StyleUnderline"/>
          <w:highlight w:val="yellow"/>
        </w:rPr>
        <w:t>facing</w:t>
      </w:r>
      <w:r w:rsidRPr="00AF374E">
        <w:rPr>
          <w:rStyle w:val="StyleUnderline"/>
        </w:rPr>
        <w:t xml:space="preserve"> economic uncertainty and </w:t>
      </w:r>
      <w:r w:rsidRPr="00AF374E">
        <w:rPr>
          <w:rStyle w:val="StyleUnderline"/>
          <w:highlight w:val="yellow"/>
        </w:rPr>
        <w:t>climate change that put the world’s</w:t>
      </w:r>
      <w:r w:rsidRPr="00AF374E">
        <w:rPr>
          <w:rStyle w:val="StyleUnderline"/>
        </w:rPr>
        <w:t xml:space="preserve"> prosperity and </w:t>
      </w:r>
      <w:r w:rsidRPr="00AF374E">
        <w:rPr>
          <w:rStyle w:val="StyleUnderline"/>
          <w:highlight w:val="yellow"/>
        </w:rPr>
        <w:t xml:space="preserve">sustainability at great peril, </w:t>
      </w:r>
      <w:r w:rsidRPr="00AF374E">
        <w:rPr>
          <w:rStyle w:val="Emphasis"/>
          <w:highlight w:val="yellow"/>
        </w:rPr>
        <w:t>the two countries have to work</w:t>
      </w:r>
      <w:r w:rsidRPr="00AF374E">
        <w:rPr>
          <w:rStyle w:val="Emphasis"/>
        </w:rPr>
        <w:t xml:space="preserve"> much </w:t>
      </w:r>
      <w:r w:rsidRPr="00AF374E">
        <w:rPr>
          <w:rStyle w:val="Emphasis"/>
          <w:highlight w:val="yellow"/>
        </w:rPr>
        <w:t>more closely</w:t>
      </w:r>
      <w:r w:rsidRPr="00AF374E">
        <w:rPr>
          <w:rStyle w:val="StyleUnderline"/>
          <w:highlight w:val="yellow"/>
        </w:rPr>
        <w:t xml:space="preserve"> to provide</w:t>
      </w:r>
      <w:r w:rsidRPr="00AF374E">
        <w:rPr>
          <w:rStyle w:val="StyleUnderline"/>
        </w:rPr>
        <w:t xml:space="preserve"> much-needed </w:t>
      </w:r>
      <w:r w:rsidRPr="00AF374E">
        <w:rPr>
          <w:rStyle w:val="StyleUnderline"/>
          <w:highlight w:val="yellow"/>
        </w:rPr>
        <w:t>public good for the world</w:t>
      </w:r>
      <w:r w:rsidRPr="00AF374E">
        <w:rPr>
          <w:highlight w:val="yellow"/>
        </w:rPr>
        <w:t xml:space="preserve">. </w:t>
      </w:r>
      <w:r w:rsidRPr="00AF374E">
        <w:rPr>
          <w:rStyle w:val="Emphasis"/>
          <w:highlight w:val="yellow"/>
        </w:rPr>
        <w:t>This should be the essence of “Sino-U.S. new type of major-power relationship</w:t>
      </w:r>
      <w:r w:rsidRPr="00AF374E">
        <w:t>.”</w:t>
      </w:r>
    </w:p>
    <w:p w14:paraId="226425F3" w14:textId="77777777" w:rsidR="007B6E0F" w:rsidRDefault="007B6E0F" w:rsidP="007B6E0F"/>
    <w:p w14:paraId="771097F7" w14:textId="77777777" w:rsidR="007B6E0F" w:rsidRDefault="007B6E0F" w:rsidP="007B6E0F"/>
    <w:p w14:paraId="52A2E3E1" w14:textId="77777777" w:rsidR="007B6E0F" w:rsidRPr="002E51A7" w:rsidRDefault="007B6E0F" w:rsidP="007B6E0F"/>
    <w:p w14:paraId="4E0D0009" w14:textId="77777777" w:rsidR="007B6E0F" w:rsidRDefault="007B6E0F" w:rsidP="007B6E0F">
      <w:pPr>
        <w:pStyle w:val="Heading4"/>
      </w:pPr>
      <w:r>
        <w:lastRenderedPageBreak/>
        <w:t>Distrust makes cooperation increasingly difficult now – try or die for constructive engagement</w:t>
      </w:r>
    </w:p>
    <w:p w14:paraId="63C7362E" w14:textId="77777777" w:rsidR="007B6E0F" w:rsidRDefault="007B6E0F" w:rsidP="007B6E0F">
      <w:r w:rsidRPr="00D6474B">
        <w:rPr>
          <w:rStyle w:val="Style13ptBold"/>
        </w:rPr>
        <w:t>Keck 14 –</w:t>
      </w:r>
      <w:r>
        <w:t xml:space="preserve"> (Zachary Keck was formerly Managing Editor of The Diplomat where he authored The Pacific Realist blog; Previously, he worked as Deputy Editor of e-International Relations and has interned at the Center for a New American Security and in the U.S. Congress, where he worked on defense issues; 2/3/14, “The US and China Are Right to Distrust Each Other,” </w:t>
      </w:r>
      <w:r>
        <w:rPr>
          <w:i/>
        </w:rPr>
        <w:t>The Diplomat</w:t>
      </w:r>
      <w:r>
        <w:t xml:space="preserve">, </w:t>
      </w:r>
      <w:hyperlink r:id="rId21" w:history="1">
        <w:r w:rsidRPr="004B1E7E">
          <w:rPr>
            <w:rStyle w:val="Hyperlink"/>
          </w:rPr>
          <w:t>http://thediplomat.com/2014/02/the-us-and-china-are-right-to-distrust-each-other/</w:t>
        </w:r>
      </w:hyperlink>
      <w:r>
        <w:t>, Accessed 7/18/16, HWilson)</w:t>
      </w:r>
    </w:p>
    <w:p w14:paraId="6C76658A" w14:textId="77777777" w:rsidR="007B6E0F" w:rsidRDefault="007B6E0F" w:rsidP="007B6E0F"/>
    <w:p w14:paraId="15224F61" w14:textId="77777777" w:rsidR="007B6E0F" w:rsidRDefault="007B6E0F" w:rsidP="007B6E0F">
      <w:pPr>
        <w:rPr>
          <w:rStyle w:val="StyleUnderline"/>
        </w:rPr>
      </w:pPr>
      <w:r w:rsidRPr="00D6474B">
        <w:t>“</w:t>
      </w:r>
      <w:r w:rsidRPr="00D6474B">
        <w:rPr>
          <w:rStyle w:val="StyleUnderline"/>
          <w:highlight w:val="yellow"/>
        </w:rPr>
        <w:t>There is a low level of</w:t>
      </w:r>
      <w:r w:rsidRPr="00D6474B">
        <w:t xml:space="preserve"> strategic </w:t>
      </w:r>
      <w:r w:rsidRPr="00D6474B">
        <w:rPr>
          <w:rStyle w:val="StyleUnderline"/>
          <w:highlight w:val="yellow"/>
        </w:rPr>
        <w:t>trust between the United States and China, which could make bilateral relations more turbulent</w:t>
      </w:r>
      <w:r w:rsidRPr="00D6474B">
        <w:t xml:space="preserve">,” </w:t>
      </w:r>
      <w:r w:rsidRPr="00D6474B">
        <w:rPr>
          <w:rStyle w:val="StyleUnderline"/>
          <w:highlight w:val="yellow"/>
        </w:rPr>
        <w:t>warned a recent report</w:t>
      </w:r>
      <w:r w:rsidRPr="00D6474B">
        <w:rPr>
          <w:rStyle w:val="StyleUnderline"/>
        </w:rPr>
        <w:t xml:space="preserve"> jointly </w:t>
      </w:r>
      <w:r w:rsidRPr="00D6474B">
        <w:rPr>
          <w:rStyle w:val="StyleUnderline"/>
          <w:highlight w:val="yellow"/>
        </w:rPr>
        <w:t>issued by the Carnegie Endowment for International Peace and the Beijing-based</w:t>
      </w:r>
      <w:r w:rsidRPr="00D6474B">
        <w:rPr>
          <w:rStyle w:val="StyleUnderline"/>
        </w:rPr>
        <w:t xml:space="preserve"> China Strategic Culture Promotion Association (</w:t>
      </w:r>
      <w:r w:rsidRPr="00D6474B">
        <w:rPr>
          <w:rStyle w:val="StyleUnderline"/>
          <w:highlight w:val="yellow"/>
        </w:rPr>
        <w:t>CSCPA</w:t>
      </w:r>
      <w:r w:rsidRPr="00D6474B">
        <w:rPr>
          <w:rStyle w:val="StyleUnderline"/>
        </w:rPr>
        <w:t>).</w:t>
      </w:r>
    </w:p>
    <w:p w14:paraId="604BF39C" w14:textId="77777777" w:rsidR="007B6E0F" w:rsidRPr="00D6474B" w:rsidRDefault="007B6E0F" w:rsidP="007B6E0F">
      <w:r w:rsidRPr="00D6474B">
        <w:rPr>
          <w:rStyle w:val="Emphasis"/>
        </w:rPr>
        <w:t xml:space="preserve">It was hardly the first such report to assess that </w:t>
      </w:r>
      <w:r w:rsidRPr="00D6474B">
        <w:rPr>
          <w:rStyle w:val="Emphasis"/>
          <w:highlight w:val="yellow"/>
        </w:rPr>
        <w:t>the U.S. and China fundamentally distrust one another</w:t>
      </w:r>
      <w:r w:rsidRPr="00D6474B">
        <w:rPr>
          <w:highlight w:val="yellow"/>
        </w:rPr>
        <w:t>.</w:t>
      </w:r>
      <w:r w:rsidRPr="00D6474B">
        <w:t xml:space="preserve"> Two years ago, Wang Jisi and Kenneth G. Lieberthal wrote a report for the Brookings Institution that warned, “</w:t>
      </w:r>
      <w:r w:rsidRPr="00D6474B">
        <w:rPr>
          <w:rStyle w:val="StyleUnderline"/>
        </w:rPr>
        <w:t xml:space="preserve">Although both Beijing and Washington consider the U.S.-China relationship to be the most important in the world, </w:t>
      </w:r>
      <w:r w:rsidRPr="00D6474B">
        <w:rPr>
          <w:rStyle w:val="StyleUnderline"/>
          <w:highlight w:val="yellow"/>
        </w:rPr>
        <w:t>distrust of each other’s long term intentions</w:t>
      </w:r>
      <w:r w:rsidRPr="00D6474B">
        <w:t xml:space="preserve"> (‘strategic distrust’) </w:t>
      </w:r>
      <w:r w:rsidRPr="00D6474B">
        <w:rPr>
          <w:rStyle w:val="Emphasis"/>
          <w:highlight w:val="yellow"/>
        </w:rPr>
        <w:t>has grown to a dangerous degree</w:t>
      </w:r>
      <w:r w:rsidRPr="00D6474B">
        <w:t xml:space="preserve">.” Two years before that, in 2008, Phillip </w:t>
      </w:r>
      <w:r w:rsidRPr="00D6474B">
        <w:rPr>
          <w:rStyle w:val="StyleUnderline"/>
        </w:rPr>
        <w:t>Saunders spoke of the need to enhance trust between the U.S. and China; an argument picked up recently by Chinese academics and the foreign minister</w:t>
      </w:r>
      <w:r w:rsidRPr="00D6474B">
        <w:t>.</w:t>
      </w:r>
    </w:p>
    <w:p w14:paraId="5CCD8A6D" w14:textId="77777777" w:rsidR="007B6E0F" w:rsidRPr="00D6474B" w:rsidRDefault="007B6E0F" w:rsidP="007B6E0F">
      <w:r w:rsidRPr="00D6474B">
        <w:t xml:space="preserve">Although it would be preferable if the two countries trusted one another, this is an unrealistic goal. The U.S. and China are right to distrust one another and this won’t change anytime soon. Therefore, </w:t>
      </w:r>
      <w:r w:rsidRPr="00D6474B">
        <w:rPr>
          <w:rStyle w:val="StyleUnderline"/>
        </w:rPr>
        <w:t>the goal should be to find ways to manage the bilateral relationship</w:t>
      </w:r>
      <w:r w:rsidRPr="00D6474B">
        <w:t xml:space="preserve"> without strategic trust.</w:t>
      </w:r>
    </w:p>
    <w:p w14:paraId="544460DF" w14:textId="77777777" w:rsidR="007B6E0F" w:rsidRPr="00D6474B" w:rsidRDefault="007B6E0F" w:rsidP="007B6E0F">
      <w:r w:rsidRPr="00D6474B">
        <w:t xml:space="preserve">In general, </w:t>
      </w:r>
      <w:r w:rsidRPr="00D6474B">
        <w:rPr>
          <w:rStyle w:val="StyleUnderline"/>
        </w:rPr>
        <w:t>trust is a rare commodity</w:t>
      </w:r>
      <w:r w:rsidRPr="00D6474B">
        <w:t xml:space="preserve"> in the world of international politics, and for good reason. To begin with, it is impossible for states to know each other’s intentions. Even if a state is confident it knows another country’s current leadership’s intentions—which is unlikely in and of itself—it certainly cannot know what the country’s future leaders’ intentions will be.</w:t>
      </w:r>
    </w:p>
    <w:p w14:paraId="5E452CB7" w14:textId="77777777" w:rsidR="007B6E0F" w:rsidRPr="00D6474B" w:rsidRDefault="007B6E0F" w:rsidP="007B6E0F">
      <w:pPr>
        <w:rPr>
          <w:rStyle w:val="StyleUnderline"/>
        </w:rPr>
      </w:pPr>
      <w:r w:rsidRPr="00D6474B">
        <w:t xml:space="preserve">Secondly, </w:t>
      </w:r>
      <w:r w:rsidRPr="00D6474B">
        <w:rPr>
          <w:rStyle w:val="StyleUnderline"/>
          <w:highlight w:val="yellow"/>
        </w:rPr>
        <w:t>international politics is hyper-competitive</w:t>
      </w:r>
      <w:r w:rsidRPr="00D6474B">
        <w:t xml:space="preserve">. </w:t>
      </w:r>
      <w:r w:rsidRPr="00D6474B">
        <w:rPr>
          <w:rStyle w:val="StyleUnderline"/>
          <w:highlight w:val="yellow"/>
        </w:rPr>
        <w:t>Although</w:t>
      </w:r>
      <w:r w:rsidRPr="00D6474B">
        <w:t xml:space="preserve"> there are some </w:t>
      </w:r>
      <w:r w:rsidRPr="00D6474B">
        <w:rPr>
          <w:rStyle w:val="StyleUnderline"/>
        </w:rPr>
        <w:t xml:space="preserve">issues like </w:t>
      </w:r>
      <w:r w:rsidRPr="00D6474B">
        <w:rPr>
          <w:rStyle w:val="StyleUnderline"/>
          <w:highlight w:val="yellow"/>
        </w:rPr>
        <w:t>climate change</w:t>
      </w:r>
      <w:r w:rsidRPr="00D6474B">
        <w:t xml:space="preserve"> that </w:t>
      </w:r>
      <w:r w:rsidRPr="00D6474B">
        <w:rPr>
          <w:rStyle w:val="StyleUnderline"/>
          <w:highlight w:val="yellow"/>
        </w:rPr>
        <w:t>might be somewhat conducive to cooperation</w:t>
      </w:r>
      <w:r w:rsidRPr="00D6474B">
        <w:t xml:space="preserve">, the main realms of world politics—economics, politics, and military affairs—are based on relative power. Thus, </w:t>
      </w:r>
      <w:r w:rsidRPr="00D6474B">
        <w:rPr>
          <w:rStyle w:val="Emphasis"/>
          <w:highlight w:val="yellow"/>
        </w:rPr>
        <w:t>each state has a strong incentive to gain an advantage over other ones</w:t>
      </w:r>
      <w:r w:rsidRPr="00D6474B">
        <w:t xml:space="preserve">. Even </w:t>
      </w:r>
      <w:r w:rsidRPr="00D6474B">
        <w:rPr>
          <w:rStyle w:val="Emphasis"/>
          <w:highlight w:val="yellow"/>
        </w:rPr>
        <w:t>issues like climate change are ultimately about relative gains since there are strong economic advantages to be gained by having other states shoulder a larger share of the burden for addressing climate change</w:t>
      </w:r>
      <w:r w:rsidRPr="00D6474B">
        <w:t xml:space="preserve">. </w:t>
      </w:r>
      <w:r w:rsidRPr="00D6474B">
        <w:rPr>
          <w:rStyle w:val="StyleUnderline"/>
        </w:rPr>
        <w:t>Hence why China and many developing countries argue that the U.S. and the West should bear a disproportionate share of the burden on climate issues, and why Washington and its allies refuse to oblige these demands.</w:t>
      </w:r>
    </w:p>
    <w:p w14:paraId="1ED1634A" w14:textId="77777777" w:rsidR="007B6E0F" w:rsidRDefault="007B6E0F" w:rsidP="007B6E0F"/>
    <w:p w14:paraId="61DADC8E" w14:textId="77777777" w:rsidR="007B6E0F" w:rsidRDefault="007B6E0F" w:rsidP="007B6E0F"/>
    <w:p w14:paraId="244C2927" w14:textId="77777777" w:rsidR="007B6E0F" w:rsidRPr="004B322E" w:rsidRDefault="007B6E0F" w:rsidP="007B6E0F"/>
    <w:p w14:paraId="18D3706C" w14:textId="77777777" w:rsidR="007B6E0F" w:rsidRDefault="007B6E0F" w:rsidP="007B6E0F">
      <w:pPr>
        <w:pStyle w:val="Heading3"/>
      </w:pPr>
      <w:r>
        <w:lastRenderedPageBreak/>
        <w:t>2AC – AT: China Econ Outweighs</w:t>
      </w:r>
    </w:p>
    <w:p w14:paraId="028C9C01" w14:textId="77777777" w:rsidR="007B6E0F" w:rsidRDefault="007B6E0F" w:rsidP="007B6E0F">
      <w:pPr>
        <w:pStyle w:val="Heading4"/>
      </w:pPr>
      <w:r>
        <w:t>It’s not enough to outweigh – pressure solves – empirics prove</w:t>
      </w:r>
    </w:p>
    <w:p w14:paraId="674991C0" w14:textId="77777777" w:rsidR="007B6E0F" w:rsidRPr="006A2F00" w:rsidRDefault="007B6E0F" w:rsidP="007B6E0F">
      <w:r w:rsidRPr="006A2F00">
        <w:rPr>
          <w:rStyle w:val="Style13ptBold"/>
        </w:rPr>
        <w:t>Stockton 15 –</w:t>
      </w:r>
      <w:r>
        <w:t xml:space="preserve"> (Nick Stockton is a reporter on global scientific concerns and earned his degree in geography from Portland State University; 9/28/15, “Climate Change Is So Bad That the US and China Agree on It,” </w:t>
      </w:r>
      <w:r>
        <w:rPr>
          <w:i/>
        </w:rPr>
        <w:t>Wired</w:t>
      </w:r>
      <w:r>
        <w:t xml:space="preserve">, </w:t>
      </w:r>
      <w:hyperlink r:id="rId22" w:history="1">
        <w:r w:rsidRPr="004B1E7E">
          <w:rPr>
            <w:rStyle w:val="Hyperlink"/>
          </w:rPr>
          <w:t>http://www.wired.com/2015/09/climate-change-bad-us-china-agree/</w:t>
        </w:r>
      </w:hyperlink>
      <w:r>
        <w:t>, Accessed 7/18/16, HWilson)</w:t>
      </w:r>
    </w:p>
    <w:p w14:paraId="0C696638" w14:textId="77777777" w:rsidR="007B6E0F" w:rsidRDefault="007B6E0F" w:rsidP="007B6E0F">
      <w:r>
        <w:t xml:space="preserve">President </w:t>
      </w:r>
      <w:r w:rsidRPr="006A2F00">
        <w:rPr>
          <w:rStyle w:val="StyleUnderline"/>
          <w:highlight w:val="yellow"/>
        </w:rPr>
        <w:t>Xi</w:t>
      </w:r>
      <w:r>
        <w:t xml:space="preserve"> Jinping </w:t>
      </w:r>
      <w:r w:rsidRPr="006A2F00">
        <w:rPr>
          <w:rStyle w:val="StyleUnderline"/>
          <w:highlight w:val="yellow"/>
        </w:rPr>
        <w:t>announced his country’s commitment to cutting emissions</w:t>
      </w:r>
      <w:r>
        <w:t xml:space="preserve"> from the White House on September 24, </w:t>
      </w:r>
      <w:r w:rsidRPr="006A2F00">
        <w:rPr>
          <w:rStyle w:val="StyleUnderline"/>
          <w:highlight w:val="yellow"/>
        </w:rPr>
        <w:t>the same day Pope Francis lectured Congress on how climate change is affecting the world</w:t>
      </w:r>
      <w:r w:rsidRPr="006A2F00">
        <w:rPr>
          <w:rStyle w:val="StyleUnderline"/>
        </w:rPr>
        <w:t>’s poor. None of this is accidental</w:t>
      </w:r>
      <w:r>
        <w:t xml:space="preserve">. </w:t>
      </w:r>
      <w:r w:rsidRPr="006A2F00">
        <w:rPr>
          <w:rStyle w:val="StyleUnderline"/>
          <w:highlight w:val="yellow"/>
        </w:rPr>
        <w:t>These two superpowers</w:t>
      </w:r>
      <w:r>
        <w:t xml:space="preserve"> likely </w:t>
      </w:r>
      <w:r w:rsidRPr="006A2F00">
        <w:rPr>
          <w:rStyle w:val="StyleUnderline"/>
          <w:highlight w:val="yellow"/>
        </w:rPr>
        <w:t>hope their combined barking will herd the rest of the world into a global emissions agreement at the</w:t>
      </w:r>
      <w:r w:rsidRPr="006A2F00">
        <w:rPr>
          <w:rStyle w:val="StyleUnderline"/>
        </w:rPr>
        <w:t xml:space="preserve"> upcoming </w:t>
      </w:r>
      <w:r w:rsidRPr="006A2F00">
        <w:rPr>
          <w:rStyle w:val="StyleUnderline"/>
          <w:highlight w:val="yellow"/>
        </w:rPr>
        <w:t>U</w:t>
      </w:r>
      <w:r w:rsidRPr="006A2F00">
        <w:rPr>
          <w:rStyle w:val="StyleUnderline"/>
        </w:rPr>
        <w:t xml:space="preserve">nited </w:t>
      </w:r>
      <w:r w:rsidRPr="006A2F00">
        <w:rPr>
          <w:rStyle w:val="StyleUnderline"/>
          <w:highlight w:val="yellow"/>
        </w:rPr>
        <w:t>N</w:t>
      </w:r>
      <w:r w:rsidRPr="006A2F00">
        <w:rPr>
          <w:rStyle w:val="StyleUnderline"/>
        </w:rPr>
        <w:t xml:space="preserve">ations </w:t>
      </w:r>
      <w:r w:rsidRPr="006A2F00">
        <w:rPr>
          <w:rStyle w:val="StyleUnderline"/>
          <w:highlight w:val="yellow"/>
        </w:rPr>
        <w:t>climate talks</w:t>
      </w:r>
      <w:r>
        <w:t xml:space="preserve">, to be held </w:t>
      </w:r>
      <w:r w:rsidRPr="006A2F00">
        <w:rPr>
          <w:rStyle w:val="StyleUnderline"/>
          <w:highlight w:val="yellow"/>
        </w:rPr>
        <w:t>in Paris</w:t>
      </w:r>
      <w:r>
        <w:t xml:space="preserve"> starting at the end of November.</w:t>
      </w:r>
    </w:p>
    <w:p w14:paraId="4283394D" w14:textId="77777777" w:rsidR="007B6E0F" w:rsidRDefault="007B6E0F" w:rsidP="007B6E0F">
      <w:r>
        <w:t xml:space="preserve">It’s been a long time coming. </w:t>
      </w:r>
      <w:r w:rsidRPr="006A2F00">
        <w:rPr>
          <w:rStyle w:val="StyleUnderline"/>
          <w:highlight w:val="yellow"/>
        </w:rPr>
        <w:t>Past attempts at global emissions agreements have failed because neither the US or China</w:t>
      </w:r>
      <w:r>
        <w:t xml:space="preserve"> (or any other emitters) </w:t>
      </w:r>
      <w:r w:rsidRPr="006A2F00">
        <w:rPr>
          <w:rStyle w:val="StyleUnderline"/>
          <w:highlight w:val="yellow"/>
        </w:rPr>
        <w:t>wants to be left holding a bag full of economy-wilting regulations</w:t>
      </w:r>
      <w:r>
        <w:t xml:space="preserve">. </w:t>
      </w:r>
      <w:r w:rsidRPr="006A2F00">
        <w:rPr>
          <w:rStyle w:val="StyleUnderline"/>
          <w:highlight w:val="yellow"/>
        </w:rPr>
        <w:t xml:space="preserve">But </w:t>
      </w:r>
      <w:r w:rsidRPr="006A2F00">
        <w:rPr>
          <w:rStyle w:val="Emphasis"/>
          <w:highlight w:val="yellow"/>
        </w:rPr>
        <w:t>the effects of climate change are beginning to overshadow the benefits of ignoring it</w:t>
      </w:r>
      <w:r w:rsidRPr="006A2F00">
        <w:rPr>
          <w:rStyle w:val="StyleUnderline"/>
          <w:highlight w:val="yellow"/>
        </w:rPr>
        <w:t>,</w:t>
      </w:r>
      <w:r w:rsidRPr="006A2F00">
        <w:rPr>
          <w:rStyle w:val="StyleUnderline"/>
        </w:rPr>
        <w:t xml:space="preserve"> so last year the pair bilaterally announced that they would curb emissions</w:t>
      </w:r>
      <w:r>
        <w:t>.</w:t>
      </w:r>
    </w:p>
    <w:p w14:paraId="3F3A1956" w14:textId="77777777" w:rsidR="007B6E0F" w:rsidRDefault="007B6E0F" w:rsidP="007B6E0F">
      <w:r w:rsidRPr="006A2F00">
        <w:rPr>
          <w:rStyle w:val="StyleUnderline"/>
          <w:highlight w:val="yellow"/>
        </w:rPr>
        <w:t>Obama followed</w:t>
      </w:r>
      <w:r w:rsidRPr="006A2F00">
        <w:rPr>
          <w:rStyle w:val="StyleUnderline"/>
        </w:rPr>
        <w:t xml:space="preserve"> through in August </w:t>
      </w:r>
      <w:r w:rsidRPr="006A2F00">
        <w:rPr>
          <w:rStyle w:val="StyleUnderline"/>
          <w:highlight w:val="yellow"/>
        </w:rPr>
        <w:t>with the Clean Power Plan</w:t>
      </w:r>
      <w:r>
        <w:t xml:space="preserve">, an EPA regulation that limits how much carbon each state can emit, </w:t>
      </w:r>
      <w:r w:rsidRPr="006A2F00">
        <w:rPr>
          <w:rStyle w:val="StyleUnderline"/>
        </w:rPr>
        <w:t>but lets</w:t>
      </w:r>
      <w:r>
        <w:t xml:space="preserve"> those </w:t>
      </w:r>
      <w:r w:rsidRPr="006A2F00">
        <w:rPr>
          <w:rStyle w:val="StyleUnderline"/>
        </w:rPr>
        <w:t>states figure out their own ways to reach emissions targets</w:t>
      </w:r>
      <w:r>
        <w:t xml:space="preserve">. In an ironic turn that nobody missed, </w:t>
      </w:r>
      <w:r w:rsidRPr="006A2F00">
        <w:rPr>
          <w:rStyle w:val="StyleUnderline"/>
          <w:highlight w:val="yellow"/>
        </w:rPr>
        <w:t>China went with a market-based cap and trade system</w:t>
      </w:r>
      <w:r>
        <w:t xml:space="preserve">. This lets dirtier power plants buy credits earned by those that emit less carbon. “In cap and trade, the government provides a means by which companies can find lowest cost ways </w:t>
      </w:r>
      <w:r w:rsidRPr="006A2F00">
        <w:rPr>
          <w:rStyle w:val="StyleUnderline"/>
          <w:highlight w:val="yellow"/>
        </w:rPr>
        <w:t>to reduce</w:t>
      </w:r>
      <w:r w:rsidRPr="006A2F00">
        <w:rPr>
          <w:rStyle w:val="StyleUnderline"/>
        </w:rPr>
        <w:t xml:space="preserve"> their </w:t>
      </w:r>
      <w:r w:rsidRPr="006A2F00">
        <w:rPr>
          <w:rStyle w:val="StyleUnderline"/>
          <w:highlight w:val="yellow"/>
        </w:rPr>
        <w:t>emissions</w:t>
      </w:r>
      <w:r>
        <w:t>,” says Jake Schmidt, international program director for the National Resources Defense Council.</w:t>
      </w:r>
    </w:p>
    <w:p w14:paraId="32EAD455" w14:textId="77777777" w:rsidR="007B6E0F" w:rsidRDefault="007B6E0F" w:rsidP="007B6E0F"/>
    <w:p w14:paraId="75E07D6B" w14:textId="77777777" w:rsidR="007B6E0F" w:rsidRPr="006A2F00" w:rsidRDefault="007B6E0F" w:rsidP="007B6E0F"/>
    <w:p w14:paraId="40386915" w14:textId="77777777" w:rsidR="007B6E0F" w:rsidRDefault="007B6E0F" w:rsidP="007B6E0F"/>
    <w:p w14:paraId="4F24242B" w14:textId="77777777" w:rsidR="007B6E0F" w:rsidRPr="000B74E8" w:rsidRDefault="007B6E0F" w:rsidP="007B6E0F"/>
    <w:p w14:paraId="388C61C9" w14:textId="77777777" w:rsidR="007B6E0F" w:rsidRDefault="007B6E0F" w:rsidP="007B6E0F">
      <w:pPr>
        <w:pStyle w:val="Heading3"/>
      </w:pPr>
      <w:r>
        <w:lastRenderedPageBreak/>
        <w:t>2AC – US-China Key</w:t>
      </w:r>
    </w:p>
    <w:p w14:paraId="7C901F87" w14:textId="77777777" w:rsidR="007B6E0F" w:rsidRDefault="007B6E0F" w:rsidP="007B6E0F">
      <w:pPr>
        <w:pStyle w:val="Heading4"/>
      </w:pPr>
      <w:r>
        <w:t>US and China are the largest warming contributors and need to collaborate on tech innovation – that encourages other countries to develop low-carbon tech and diffuse it globally – prefer experts</w:t>
      </w:r>
    </w:p>
    <w:p w14:paraId="40167122" w14:textId="77777777" w:rsidR="007B6E0F" w:rsidRDefault="007B6E0F" w:rsidP="007B6E0F">
      <w:r w:rsidRPr="00E425DB">
        <w:rPr>
          <w:rStyle w:val="Style13ptBold"/>
        </w:rPr>
        <w:t>Gillis 15 –</w:t>
      </w:r>
      <w:r>
        <w:t xml:space="preserve"> (Justin Gillis, Award-winning New York Times reporter on Climate Change, 12/5/15, “If China Doesn't Cooperate, Is There Any Hope</w:t>
      </w:r>
      <w:proofErr w:type="gramStart"/>
      <w:r>
        <w:t>?,</w:t>
      </w:r>
      <w:proofErr w:type="gramEnd"/>
      <w:r>
        <w:t xml:space="preserve">” </w:t>
      </w:r>
      <w:r>
        <w:rPr>
          <w:i/>
        </w:rPr>
        <w:t>The New York Times</w:t>
      </w:r>
      <w:r>
        <w:t xml:space="preserve">, </w:t>
      </w:r>
      <w:hyperlink r:id="rId23" w:history="1">
        <w:r w:rsidRPr="00C90CC8">
          <w:rPr>
            <w:rStyle w:val="Hyperlink"/>
          </w:rPr>
          <w:t>http://www.nytimes.com/interactive/projects/cp/climate/2015-paris-climate-talks/can-we-do-anything-without-chinas-cooperation</w:t>
        </w:r>
      </w:hyperlink>
      <w:r>
        <w:t>, Accessed 7/14/16, HWilson)</w:t>
      </w:r>
    </w:p>
    <w:p w14:paraId="37FEFF31" w14:textId="77777777" w:rsidR="007B6E0F" w:rsidRPr="00E425DB" w:rsidRDefault="007B6E0F" w:rsidP="007B6E0F">
      <w:pPr>
        <w:rPr>
          <w:rStyle w:val="StyleUnderline"/>
        </w:rPr>
      </w:pPr>
      <w:r w:rsidRPr="00E425DB">
        <w:rPr>
          <w:rStyle w:val="StyleUnderline"/>
        </w:rPr>
        <w:t>Any country</w:t>
      </w:r>
      <w:r w:rsidRPr="00E425DB">
        <w:t xml:space="preserve"> could make the argument that it </w:t>
      </w:r>
      <w:r w:rsidRPr="00E425DB">
        <w:rPr>
          <w:rStyle w:val="StyleUnderline"/>
        </w:rPr>
        <w:t xml:space="preserve">alone cannot solve </w:t>
      </w:r>
      <w:r w:rsidRPr="00AE01DA">
        <w:rPr>
          <w:rStyle w:val="StyleUnderline"/>
          <w:highlight w:val="yellow"/>
        </w:rPr>
        <w:t>climate change</w:t>
      </w:r>
      <w:r w:rsidRPr="00E425DB">
        <w:t xml:space="preserve">. That is true, but beside the point - it is just another way of saying that </w:t>
      </w:r>
      <w:r w:rsidRPr="00E425DB">
        <w:rPr>
          <w:rStyle w:val="StyleUnderline"/>
        </w:rPr>
        <w:t>all countries are responsible</w:t>
      </w:r>
      <w:r w:rsidRPr="00E425DB">
        <w:t xml:space="preserve">. So </w:t>
      </w:r>
      <w:r w:rsidRPr="00E425DB">
        <w:rPr>
          <w:rStyle w:val="Emphasis"/>
        </w:rPr>
        <w:t xml:space="preserve">the problem </w:t>
      </w:r>
      <w:r w:rsidRPr="00AE01DA">
        <w:rPr>
          <w:rStyle w:val="Emphasis"/>
          <w:highlight w:val="yellow"/>
        </w:rPr>
        <w:t>cannot be solved without global action</w:t>
      </w:r>
      <w:r w:rsidRPr="00E425DB">
        <w:t xml:space="preserve">. </w:t>
      </w:r>
      <w:r w:rsidRPr="00AE01DA">
        <w:rPr>
          <w:rStyle w:val="StyleUnderline"/>
          <w:highlight w:val="yellow"/>
        </w:rPr>
        <w:t>China's emissions are</w:t>
      </w:r>
      <w:r w:rsidRPr="00E425DB">
        <w:rPr>
          <w:rStyle w:val="StyleUnderline"/>
        </w:rPr>
        <w:t xml:space="preserve"> now </w:t>
      </w:r>
      <w:r w:rsidRPr="00AE01DA">
        <w:rPr>
          <w:rStyle w:val="StyleUnderline"/>
          <w:highlight w:val="yellow"/>
        </w:rPr>
        <w:t>twice those of the</w:t>
      </w:r>
      <w:r w:rsidRPr="00E425DB">
        <w:rPr>
          <w:rStyle w:val="StyleUnderline"/>
        </w:rPr>
        <w:t xml:space="preserve"> </w:t>
      </w:r>
      <w:r w:rsidRPr="00AE01DA">
        <w:rPr>
          <w:rStyle w:val="StyleUnderline"/>
          <w:highlight w:val="yellow"/>
        </w:rPr>
        <w:t>U</w:t>
      </w:r>
      <w:r w:rsidRPr="00E425DB">
        <w:rPr>
          <w:rStyle w:val="StyleUnderline"/>
        </w:rPr>
        <w:t xml:space="preserve">nited </w:t>
      </w:r>
      <w:r w:rsidRPr="00AE01DA">
        <w:rPr>
          <w:rStyle w:val="StyleUnderline"/>
          <w:highlight w:val="yellow"/>
        </w:rPr>
        <w:t>S</w:t>
      </w:r>
      <w:r w:rsidRPr="00E425DB">
        <w:rPr>
          <w:rStyle w:val="StyleUnderline"/>
        </w:rPr>
        <w:t xml:space="preserve">tates, </w:t>
      </w:r>
      <w:r w:rsidRPr="00AE01DA">
        <w:rPr>
          <w:rStyle w:val="StyleUnderline"/>
          <w:highlight w:val="yellow"/>
        </w:rPr>
        <w:t>but it</w:t>
      </w:r>
      <w:r w:rsidRPr="00E425DB">
        <w:t xml:space="preserve"> still </w:t>
      </w:r>
      <w:r w:rsidRPr="00AE01DA">
        <w:rPr>
          <w:rStyle w:val="StyleUnderline"/>
          <w:highlight w:val="yellow"/>
        </w:rPr>
        <w:t>looks to the U</w:t>
      </w:r>
      <w:r w:rsidRPr="00E203C1">
        <w:rPr>
          <w:rStyle w:val="StyleUnderline"/>
        </w:rPr>
        <w:t>nited</w:t>
      </w:r>
      <w:r w:rsidRPr="00E425DB">
        <w:rPr>
          <w:rStyle w:val="StyleUnderline"/>
        </w:rPr>
        <w:t xml:space="preserve"> </w:t>
      </w:r>
      <w:r w:rsidRPr="00AE01DA">
        <w:rPr>
          <w:rStyle w:val="StyleUnderline"/>
          <w:highlight w:val="yellow"/>
        </w:rPr>
        <w:t>S</w:t>
      </w:r>
      <w:r w:rsidRPr="00E203C1">
        <w:rPr>
          <w:rStyle w:val="StyleUnderline"/>
        </w:rPr>
        <w:t>t</w:t>
      </w:r>
      <w:r w:rsidRPr="00E425DB">
        <w:rPr>
          <w:rStyle w:val="StyleUnderline"/>
        </w:rPr>
        <w:t>ates</w:t>
      </w:r>
      <w:r w:rsidRPr="00E425DB">
        <w:t xml:space="preserve"> and to Europe </w:t>
      </w:r>
      <w:r w:rsidRPr="00AE01DA">
        <w:rPr>
          <w:rStyle w:val="Emphasis"/>
          <w:highlight w:val="yellow"/>
        </w:rPr>
        <w:t>for technical innovation</w:t>
      </w:r>
      <w:r w:rsidRPr="00E425DB">
        <w:t xml:space="preserve"> - </w:t>
      </w:r>
      <w:r w:rsidRPr="00AE01DA">
        <w:rPr>
          <w:rStyle w:val="StyleUnderline"/>
          <w:highlight w:val="yellow"/>
        </w:rPr>
        <w:t>and</w:t>
      </w:r>
      <w:r w:rsidRPr="00E425DB">
        <w:rPr>
          <w:rStyle w:val="StyleUnderline"/>
        </w:rPr>
        <w:t xml:space="preserve"> </w:t>
      </w:r>
      <w:r w:rsidRPr="00E425DB">
        <w:rPr>
          <w:rStyle w:val="Emphasis"/>
        </w:rPr>
        <w:t xml:space="preserve">the </w:t>
      </w:r>
      <w:r w:rsidRPr="00AE01DA">
        <w:rPr>
          <w:rStyle w:val="Emphasis"/>
          <w:highlight w:val="yellow"/>
        </w:rPr>
        <w:t>Chinese leadership is paying</w:t>
      </w:r>
      <w:r w:rsidRPr="00E425DB">
        <w:rPr>
          <w:rStyle w:val="Emphasis"/>
        </w:rPr>
        <w:t xml:space="preserve"> close </w:t>
      </w:r>
      <w:r w:rsidRPr="00AE01DA">
        <w:rPr>
          <w:rStyle w:val="Emphasis"/>
          <w:highlight w:val="yellow"/>
        </w:rPr>
        <w:t>attention to whether the United States is serious about cutting emissions</w:t>
      </w:r>
      <w:r w:rsidRPr="00E425DB">
        <w:rPr>
          <w:rStyle w:val="StyleUnderline"/>
        </w:rPr>
        <w:t>.</w:t>
      </w:r>
    </w:p>
    <w:p w14:paraId="4C90CC79" w14:textId="77777777" w:rsidR="007B6E0F" w:rsidRPr="00E425DB" w:rsidRDefault="007B6E0F" w:rsidP="007B6E0F">
      <w:pPr>
        <w:rPr>
          <w:rStyle w:val="StyleUnderline"/>
        </w:rPr>
      </w:pPr>
      <w:r w:rsidRPr="00AE01DA">
        <w:rPr>
          <w:rStyle w:val="Emphasis"/>
          <w:highlight w:val="yellow"/>
        </w:rPr>
        <w:t>Experts with longstanding contacts in China</w:t>
      </w:r>
      <w:r w:rsidRPr="00AE01DA">
        <w:rPr>
          <w:highlight w:val="yellow"/>
        </w:rPr>
        <w:t xml:space="preserve"> </w:t>
      </w:r>
      <w:r w:rsidRPr="00AE01DA">
        <w:rPr>
          <w:rStyle w:val="StyleUnderline"/>
          <w:highlight w:val="yellow"/>
        </w:rPr>
        <w:t>believe that the more ambitious the U</w:t>
      </w:r>
      <w:r w:rsidRPr="00E425DB">
        <w:rPr>
          <w:rStyle w:val="StyleUnderline"/>
        </w:rPr>
        <w:t xml:space="preserve">nited </w:t>
      </w:r>
      <w:r w:rsidRPr="00AE01DA">
        <w:rPr>
          <w:rStyle w:val="StyleUnderline"/>
          <w:highlight w:val="yellow"/>
        </w:rPr>
        <w:t>S</w:t>
      </w:r>
      <w:r w:rsidRPr="00E425DB">
        <w:rPr>
          <w:rStyle w:val="StyleUnderline"/>
        </w:rPr>
        <w:t xml:space="preserve">tates </w:t>
      </w:r>
      <w:r w:rsidRPr="00AE01DA">
        <w:rPr>
          <w:rStyle w:val="StyleUnderline"/>
          <w:highlight w:val="yellow"/>
        </w:rPr>
        <w:t>is, the more ambitious the Chinese will be</w:t>
      </w:r>
      <w:r w:rsidRPr="00E425DB">
        <w:rPr>
          <w:rStyle w:val="StyleUnderline"/>
        </w:rPr>
        <w:t>.</w:t>
      </w:r>
      <w:r w:rsidRPr="00E425DB">
        <w:t xml:space="preserve"> </w:t>
      </w:r>
      <w:r w:rsidRPr="00E425DB">
        <w:rPr>
          <w:rStyle w:val="StyleUnderline"/>
        </w:rPr>
        <w:t xml:space="preserve">These experts also believe that </w:t>
      </w:r>
      <w:r w:rsidRPr="00AE01DA">
        <w:rPr>
          <w:rStyle w:val="Emphasis"/>
          <w:highlight w:val="yellow"/>
        </w:rPr>
        <w:t>strong climate goals in rich countries will</w:t>
      </w:r>
      <w:r w:rsidRPr="00E425DB">
        <w:rPr>
          <w:rStyle w:val="Emphasis"/>
        </w:rPr>
        <w:t xml:space="preserve"> help </w:t>
      </w:r>
      <w:r w:rsidRPr="00AE01DA">
        <w:rPr>
          <w:rStyle w:val="Emphasis"/>
          <w:highlight w:val="yellow"/>
        </w:rPr>
        <w:t>create the political conditions for broad global action</w:t>
      </w:r>
      <w:r w:rsidRPr="00E425DB">
        <w:t xml:space="preserve">. Moreover, </w:t>
      </w:r>
      <w:r w:rsidRPr="00AE01DA">
        <w:rPr>
          <w:rStyle w:val="Emphasis"/>
          <w:highlight w:val="yellow"/>
        </w:rPr>
        <w:t>such goals will encourage industry</w:t>
      </w:r>
      <w:r w:rsidRPr="00E425DB">
        <w:rPr>
          <w:rStyle w:val="StyleUnderline"/>
        </w:rPr>
        <w:t xml:space="preserve"> in those countries </w:t>
      </w:r>
      <w:r w:rsidRPr="00AE01DA">
        <w:rPr>
          <w:rStyle w:val="Emphasis"/>
          <w:highlight w:val="yellow"/>
        </w:rPr>
        <w:t>to develop low-carbon technologies</w:t>
      </w:r>
      <w:r w:rsidRPr="00AE01DA">
        <w:rPr>
          <w:rStyle w:val="StyleUnderline"/>
          <w:highlight w:val="yellow"/>
        </w:rPr>
        <w:t>, which could</w:t>
      </w:r>
      <w:r w:rsidRPr="00E425DB">
        <w:rPr>
          <w:rStyle w:val="StyleUnderline"/>
        </w:rPr>
        <w:t xml:space="preserve"> then </w:t>
      </w:r>
      <w:r w:rsidRPr="00AE01DA">
        <w:rPr>
          <w:rStyle w:val="StyleUnderline"/>
          <w:highlight w:val="yellow"/>
        </w:rPr>
        <w:t>be sold to the rest of the world</w:t>
      </w:r>
      <w:r w:rsidRPr="00E425DB">
        <w:rPr>
          <w:rStyle w:val="StyleUnderline"/>
        </w:rPr>
        <w:t>. In that sense, climate change is a huge business opportunity.</w:t>
      </w:r>
    </w:p>
    <w:p w14:paraId="6A011758" w14:textId="77777777" w:rsidR="007B6E0F" w:rsidRDefault="007B6E0F" w:rsidP="007B6E0F"/>
    <w:p w14:paraId="46E97F8F" w14:textId="77777777" w:rsidR="007B6E0F" w:rsidRPr="006A2F00" w:rsidRDefault="007B6E0F" w:rsidP="007B6E0F"/>
    <w:p w14:paraId="06CF5CB5" w14:textId="77777777" w:rsidR="007B6E0F" w:rsidRDefault="007B6E0F" w:rsidP="007B6E0F">
      <w:pPr>
        <w:pStyle w:val="Heading4"/>
      </w:pPr>
      <w:r>
        <w:t xml:space="preserve">US and China are key </w:t>
      </w:r>
    </w:p>
    <w:p w14:paraId="5C24315E" w14:textId="77777777" w:rsidR="007B6E0F" w:rsidRDefault="007B6E0F" w:rsidP="007B6E0F">
      <w:r w:rsidRPr="00D960D9">
        <w:rPr>
          <w:rStyle w:val="Style13ptBold"/>
        </w:rPr>
        <w:t>Sandalow 15 –</w:t>
      </w:r>
      <w:r>
        <w:t xml:space="preserve"> (David Sandalow is the Inaugural Fellow at Columbia University’s Center on Global Energy Policy. He has served in senior positions at the White House, State Department and U.S. Department of Energy; 9/25/15, “U.S. and China team up on global warming,” </w:t>
      </w:r>
      <w:r>
        <w:rPr>
          <w:i/>
        </w:rPr>
        <w:t>Reuters</w:t>
      </w:r>
      <w:r>
        <w:t xml:space="preserve">, </w:t>
      </w:r>
      <w:hyperlink r:id="rId24" w:history="1">
        <w:r w:rsidRPr="00DB33AC">
          <w:rPr>
            <w:rStyle w:val="Hyperlink"/>
          </w:rPr>
          <w:t>http://www.reuters.com/article/us-column-sandalow-idUSKCN0RP2D420150925</w:t>
        </w:r>
      </w:hyperlink>
      <w:r>
        <w:t>, Accessed 7/15/16, HWilson)</w:t>
      </w:r>
    </w:p>
    <w:p w14:paraId="7386C407" w14:textId="77777777" w:rsidR="007B6E0F" w:rsidRPr="00D960D9" w:rsidRDefault="007B6E0F" w:rsidP="007B6E0F"/>
    <w:p w14:paraId="141B3B6E" w14:textId="77777777" w:rsidR="007B6E0F" w:rsidRPr="00D960D9" w:rsidRDefault="007B6E0F" w:rsidP="007B6E0F">
      <w:pPr>
        <w:rPr>
          <w:rStyle w:val="StyleUnderline"/>
        </w:rPr>
      </w:pPr>
      <w:r w:rsidRPr="00D960D9">
        <w:rPr>
          <w:rStyle w:val="StyleUnderline"/>
        </w:rPr>
        <w:t>What does U.S. and Chinese cooperation on climate change mean for the world?</w:t>
      </w:r>
    </w:p>
    <w:p w14:paraId="73C39A3D" w14:textId="77777777" w:rsidR="007B6E0F" w:rsidRPr="00947D6D" w:rsidRDefault="007B6E0F" w:rsidP="007B6E0F">
      <w:r w:rsidRPr="00947D6D">
        <w:t xml:space="preserve">It offers hope in addressing one of the world’s most challenging problems. That’s not just because </w:t>
      </w:r>
      <w:r w:rsidRPr="00AE01DA">
        <w:rPr>
          <w:rStyle w:val="Emphasis"/>
          <w:highlight w:val="yellow"/>
        </w:rPr>
        <w:t>the U.S. and China are responsible for</w:t>
      </w:r>
      <w:r w:rsidRPr="00947D6D">
        <w:rPr>
          <w:rStyle w:val="Emphasis"/>
        </w:rPr>
        <w:t xml:space="preserve"> almost </w:t>
      </w:r>
      <w:r w:rsidRPr="00AE01DA">
        <w:rPr>
          <w:rStyle w:val="Emphasis"/>
          <w:highlight w:val="yellow"/>
        </w:rPr>
        <w:t>half the heat-trapping gases released</w:t>
      </w:r>
      <w:r w:rsidRPr="00947D6D">
        <w:rPr>
          <w:rStyle w:val="Emphasis"/>
        </w:rPr>
        <w:t xml:space="preserve"> into the atmosphere </w:t>
      </w:r>
      <w:r w:rsidRPr="00AE01DA">
        <w:rPr>
          <w:rStyle w:val="Emphasis"/>
          <w:highlight w:val="yellow"/>
        </w:rPr>
        <w:t>each year</w:t>
      </w:r>
      <w:r w:rsidRPr="00947D6D">
        <w:t>.</w:t>
      </w:r>
    </w:p>
    <w:p w14:paraId="3201079A" w14:textId="77777777" w:rsidR="007B6E0F" w:rsidRPr="00947D6D" w:rsidRDefault="007B6E0F" w:rsidP="007B6E0F">
      <w:pPr>
        <w:rPr>
          <w:rStyle w:val="Emphasis"/>
        </w:rPr>
      </w:pPr>
      <w:r w:rsidRPr="00947D6D">
        <w:t xml:space="preserve">It’s also because </w:t>
      </w:r>
      <w:r w:rsidRPr="00AE01DA">
        <w:rPr>
          <w:rStyle w:val="Emphasis"/>
          <w:highlight w:val="yellow"/>
        </w:rPr>
        <w:t>the U.S. and China have complementary strengths</w:t>
      </w:r>
      <w:r w:rsidRPr="00947D6D">
        <w:rPr>
          <w:rStyle w:val="Emphasis"/>
        </w:rPr>
        <w:t xml:space="preserve"> when it comes to addressing the problem.</w:t>
      </w:r>
      <w:r w:rsidRPr="00947D6D">
        <w:t xml:space="preserve"> </w:t>
      </w:r>
      <w:r w:rsidRPr="00947D6D">
        <w:rPr>
          <w:rStyle w:val="StyleUnderline"/>
        </w:rPr>
        <w:t xml:space="preserve">The </w:t>
      </w:r>
      <w:r w:rsidRPr="00AE01DA">
        <w:rPr>
          <w:rStyle w:val="StyleUnderline"/>
          <w:highlight w:val="yellow"/>
        </w:rPr>
        <w:t>U.S.,</w:t>
      </w:r>
      <w:r w:rsidRPr="00947D6D">
        <w:t xml:space="preserve"> for example, </w:t>
      </w:r>
      <w:r w:rsidRPr="00AE01DA">
        <w:rPr>
          <w:rStyle w:val="StyleUnderline"/>
          <w:highlight w:val="yellow"/>
        </w:rPr>
        <w:t>has an unrivalled capacity for producing</w:t>
      </w:r>
      <w:r w:rsidRPr="00947D6D">
        <w:rPr>
          <w:rStyle w:val="StyleUnderline"/>
        </w:rPr>
        <w:t xml:space="preserve"> the </w:t>
      </w:r>
      <w:r w:rsidRPr="00AE01DA">
        <w:rPr>
          <w:rStyle w:val="StyleUnderline"/>
          <w:highlight w:val="yellow"/>
        </w:rPr>
        <w:t>tech</w:t>
      </w:r>
      <w:r w:rsidRPr="00947D6D">
        <w:rPr>
          <w:rStyle w:val="StyleUnderline"/>
        </w:rPr>
        <w:t xml:space="preserve">nological innovations </w:t>
      </w:r>
      <w:r w:rsidRPr="00AE01DA">
        <w:rPr>
          <w:rStyle w:val="StyleUnderline"/>
          <w:highlight w:val="yellow"/>
        </w:rPr>
        <w:t>that will</w:t>
      </w:r>
      <w:r w:rsidRPr="00947D6D">
        <w:rPr>
          <w:rStyle w:val="StyleUnderline"/>
        </w:rPr>
        <w:t xml:space="preserve"> help </w:t>
      </w:r>
      <w:r w:rsidRPr="00AE01DA">
        <w:rPr>
          <w:rStyle w:val="StyleUnderline"/>
          <w:highlight w:val="yellow"/>
        </w:rPr>
        <w:t>drive solutions to global warming</w:t>
      </w:r>
      <w:r w:rsidRPr="00947D6D">
        <w:t xml:space="preserve">. </w:t>
      </w:r>
      <w:r w:rsidRPr="00AE01DA">
        <w:rPr>
          <w:rStyle w:val="StyleUnderline"/>
          <w:highlight w:val="yellow"/>
        </w:rPr>
        <w:t>China has a large and growing market for</w:t>
      </w:r>
      <w:r w:rsidRPr="00947D6D">
        <w:rPr>
          <w:rStyle w:val="StyleUnderline"/>
        </w:rPr>
        <w:t xml:space="preserve"> those </w:t>
      </w:r>
      <w:r w:rsidRPr="00AE01DA">
        <w:rPr>
          <w:rStyle w:val="StyleUnderline"/>
          <w:highlight w:val="yellow"/>
        </w:rPr>
        <w:t>tech</w:t>
      </w:r>
      <w:r w:rsidRPr="00947D6D">
        <w:rPr>
          <w:rStyle w:val="StyleUnderline"/>
        </w:rPr>
        <w:t xml:space="preserve">nologies, </w:t>
      </w:r>
      <w:r w:rsidRPr="00AE01DA">
        <w:rPr>
          <w:rStyle w:val="StyleUnderline"/>
          <w:highlight w:val="yellow"/>
        </w:rPr>
        <w:t>which</w:t>
      </w:r>
      <w:r w:rsidRPr="00947D6D">
        <w:rPr>
          <w:rStyle w:val="StyleUnderline"/>
        </w:rPr>
        <w:t xml:space="preserve"> often </w:t>
      </w:r>
      <w:r w:rsidRPr="00AE01DA">
        <w:rPr>
          <w:rStyle w:val="StyleUnderline"/>
          <w:highlight w:val="yellow"/>
        </w:rPr>
        <w:t>get cheaper</w:t>
      </w:r>
      <w:r w:rsidRPr="00947D6D">
        <w:rPr>
          <w:rStyle w:val="StyleUnderline"/>
        </w:rPr>
        <w:t xml:space="preserve"> as they are produced </w:t>
      </w:r>
      <w:r w:rsidRPr="00AE01DA">
        <w:rPr>
          <w:rStyle w:val="StyleUnderline"/>
          <w:highlight w:val="yellow"/>
        </w:rPr>
        <w:t xml:space="preserve">in large volumes. </w:t>
      </w:r>
      <w:r w:rsidRPr="00AE01DA">
        <w:rPr>
          <w:rStyle w:val="Emphasis"/>
          <w:highlight w:val="yellow"/>
        </w:rPr>
        <w:t xml:space="preserve">Working together, the two </w:t>
      </w:r>
      <w:r w:rsidRPr="00947D6D">
        <w:rPr>
          <w:rStyle w:val="Emphasis"/>
        </w:rPr>
        <w:t xml:space="preserve">countries </w:t>
      </w:r>
      <w:r w:rsidRPr="00AE01DA">
        <w:rPr>
          <w:rStyle w:val="Emphasis"/>
          <w:highlight w:val="yellow"/>
        </w:rPr>
        <w:t>can do far more than acting alone.</w:t>
      </w:r>
    </w:p>
    <w:p w14:paraId="6C8D7915" w14:textId="77777777" w:rsidR="007B6E0F" w:rsidRPr="00947D6D" w:rsidRDefault="007B6E0F" w:rsidP="007B6E0F">
      <w:pPr>
        <w:rPr>
          <w:rStyle w:val="Emphasis"/>
        </w:rPr>
      </w:pPr>
      <w:r w:rsidRPr="00AE01DA">
        <w:rPr>
          <w:rStyle w:val="Emphasis"/>
          <w:highlight w:val="yellow"/>
        </w:rPr>
        <w:t>It also offers hope that the</w:t>
      </w:r>
      <w:r w:rsidRPr="00947D6D">
        <w:rPr>
          <w:rStyle w:val="Emphasis"/>
        </w:rPr>
        <w:t xml:space="preserve"> global climate </w:t>
      </w:r>
      <w:r w:rsidRPr="00AE01DA">
        <w:rPr>
          <w:rStyle w:val="Emphasis"/>
          <w:highlight w:val="yellow"/>
        </w:rPr>
        <w:t>negotiations in Paris</w:t>
      </w:r>
      <w:r w:rsidRPr="00947D6D">
        <w:rPr>
          <w:rStyle w:val="Emphasis"/>
        </w:rPr>
        <w:t xml:space="preserve"> this December </w:t>
      </w:r>
      <w:r w:rsidRPr="00AE01DA">
        <w:rPr>
          <w:rStyle w:val="Emphasis"/>
          <w:highlight w:val="yellow"/>
        </w:rPr>
        <w:t>will produce a positive result.</w:t>
      </w:r>
      <w:r w:rsidRPr="00AE01DA">
        <w:rPr>
          <w:highlight w:val="yellow"/>
        </w:rPr>
        <w:t xml:space="preserve"> </w:t>
      </w:r>
      <w:r w:rsidRPr="00AE01DA">
        <w:rPr>
          <w:rStyle w:val="StyleUnderline"/>
          <w:highlight w:val="yellow"/>
        </w:rPr>
        <w:t>When the world’s two largest emitters come together</w:t>
      </w:r>
      <w:r w:rsidRPr="00947D6D">
        <w:rPr>
          <w:rStyle w:val="StyleUnderline"/>
        </w:rPr>
        <w:t xml:space="preserve"> as they did today, </w:t>
      </w:r>
      <w:r w:rsidRPr="00947D6D">
        <w:rPr>
          <w:rStyle w:val="Emphasis"/>
        </w:rPr>
        <w:t xml:space="preserve">that </w:t>
      </w:r>
      <w:r w:rsidRPr="00AE01DA">
        <w:rPr>
          <w:rStyle w:val="Emphasis"/>
          <w:highlight w:val="yellow"/>
        </w:rPr>
        <w:t xml:space="preserve">provides important momentum to </w:t>
      </w:r>
      <w:r w:rsidRPr="00947D6D">
        <w:rPr>
          <w:rStyle w:val="Emphasis"/>
        </w:rPr>
        <w:t xml:space="preserve">the </w:t>
      </w:r>
      <w:r w:rsidRPr="00AE01DA">
        <w:rPr>
          <w:rStyle w:val="Emphasis"/>
          <w:highlight w:val="yellow"/>
        </w:rPr>
        <w:t>negotiations.</w:t>
      </w:r>
    </w:p>
    <w:p w14:paraId="0A6B082D" w14:textId="77777777" w:rsidR="007B6E0F" w:rsidRDefault="007B6E0F" w:rsidP="007B6E0F"/>
    <w:p w14:paraId="47256F67" w14:textId="77777777" w:rsidR="007B6E0F" w:rsidRPr="00D960D9" w:rsidRDefault="007B6E0F" w:rsidP="007B6E0F"/>
    <w:p w14:paraId="022FA015" w14:textId="77777777" w:rsidR="007B6E0F" w:rsidRDefault="007B6E0F" w:rsidP="007B6E0F">
      <w:pPr>
        <w:pStyle w:val="Heading3"/>
      </w:pPr>
      <w:r>
        <w:lastRenderedPageBreak/>
        <w:t>2AC – AT: India Alt Cause</w:t>
      </w:r>
    </w:p>
    <w:p w14:paraId="781CFB0D" w14:textId="77777777" w:rsidR="007B6E0F" w:rsidRDefault="007B6E0F" w:rsidP="007B6E0F">
      <w:pPr>
        <w:pStyle w:val="Heading4"/>
      </w:pPr>
      <w:r>
        <w:t>US outweighs India</w:t>
      </w:r>
    </w:p>
    <w:p w14:paraId="0AD80F20" w14:textId="77777777" w:rsidR="007B6E0F" w:rsidRDefault="007B6E0F" w:rsidP="007B6E0F">
      <w:r w:rsidRPr="007F4457">
        <w:rPr>
          <w:rStyle w:val="Style13ptBold"/>
        </w:rPr>
        <w:t>Anand 7/3</w:t>
      </w:r>
      <w:r>
        <w:t xml:space="preserve"> – Utkarsh Anand is an Assistant Editor at the Indian Express News which overs Indian new and politics. He is also a facutlty of law at Delhi University and the Campus of Law Centre. He internally cites CJI TS Thakur who is the 43</w:t>
      </w:r>
      <w:r w:rsidRPr="007F4457">
        <w:rPr>
          <w:vertAlign w:val="superscript"/>
        </w:rPr>
        <w:t>rd</w:t>
      </w:r>
      <w:r>
        <w:t xml:space="preserve"> and current Chief justice of India July 3</w:t>
      </w:r>
      <w:r w:rsidRPr="007F4457">
        <w:rPr>
          <w:vertAlign w:val="superscript"/>
        </w:rPr>
        <w:t>rd</w:t>
      </w:r>
      <w:r>
        <w:t xml:space="preserve">, </w:t>
      </w:r>
      <w:proofErr w:type="gramStart"/>
      <w:r>
        <w:t>2016  US</w:t>
      </w:r>
      <w:proofErr w:type="gramEnd"/>
      <w:r>
        <w:t xml:space="preserve"> pollutes 10 times more than us, says CJI TS Thakur </w:t>
      </w:r>
      <w:hyperlink r:id="rId25" w:history="1">
        <w:r w:rsidRPr="00FB22F6">
          <w:rPr>
            <w:rStyle w:val="Hyperlink"/>
          </w:rPr>
          <w:t>http://indianexpress.com/article/india/india-news-india/us-india-pollution-kyoto-resolution-cji-ts-thakur-2890341/</w:t>
        </w:r>
      </w:hyperlink>
      <w:r>
        <w:t xml:space="preserve"> Accessed 07-17-16</w:t>
      </w:r>
    </w:p>
    <w:p w14:paraId="1DC8EA50" w14:textId="77777777" w:rsidR="007B6E0F" w:rsidRPr="007F4457" w:rsidRDefault="007B6E0F" w:rsidP="007B6E0F">
      <w:r w:rsidRPr="007F4457">
        <w:t xml:space="preserve">Favouring a stringent international regime for making all industrialised nations pay for pollution they have caused, </w:t>
      </w:r>
      <w:r w:rsidRPr="007F4457">
        <w:rPr>
          <w:rStyle w:val="StyleUnderline"/>
        </w:rPr>
        <w:t xml:space="preserve">Chief </w:t>
      </w:r>
      <w:r w:rsidRPr="00AE01DA">
        <w:rPr>
          <w:rStyle w:val="StyleUnderline"/>
          <w:highlight w:val="yellow"/>
        </w:rPr>
        <w:t>Justice</w:t>
      </w:r>
      <w:r w:rsidRPr="007F4457">
        <w:t xml:space="preserve"> of India </w:t>
      </w:r>
      <w:r w:rsidRPr="004C6826">
        <w:rPr>
          <w:rStyle w:val="StyleUnderline"/>
        </w:rPr>
        <w:t>T S</w:t>
      </w:r>
      <w:r w:rsidRPr="007F4457">
        <w:rPr>
          <w:rStyle w:val="StyleUnderline"/>
        </w:rPr>
        <w:t xml:space="preserve"> </w:t>
      </w:r>
      <w:r w:rsidRPr="00AE01DA">
        <w:rPr>
          <w:rStyle w:val="StyleUnderline"/>
          <w:highlight w:val="yellow"/>
        </w:rPr>
        <w:t>Thakur</w:t>
      </w:r>
      <w:r w:rsidRPr="004C6826">
        <w:t xml:space="preserve"> Saturday </w:t>
      </w:r>
      <w:r w:rsidRPr="00AE01DA">
        <w:rPr>
          <w:rStyle w:val="StyleUnderline"/>
          <w:highlight w:val="yellow"/>
        </w:rPr>
        <w:t>reproached the U</w:t>
      </w:r>
      <w:r w:rsidRPr="00E13B2D">
        <w:t>nited</w:t>
      </w:r>
      <w:r w:rsidRPr="004C6826">
        <w:t xml:space="preserve"> </w:t>
      </w:r>
      <w:r w:rsidRPr="00AE01DA">
        <w:rPr>
          <w:rStyle w:val="StyleUnderline"/>
          <w:highlight w:val="yellow"/>
        </w:rPr>
        <w:t>S</w:t>
      </w:r>
      <w:r w:rsidRPr="004C6826">
        <w:t xml:space="preserve">tates </w:t>
      </w:r>
      <w:r w:rsidRPr="00AE01DA">
        <w:rPr>
          <w:rStyle w:val="StyleUnderline"/>
          <w:highlight w:val="yellow"/>
        </w:rPr>
        <w:t xml:space="preserve">for its refusal to </w:t>
      </w:r>
      <w:r w:rsidRPr="00AE01DA">
        <w:rPr>
          <w:rStyle w:val="Emphasis"/>
          <w:highlight w:val="yellow"/>
        </w:rPr>
        <w:t>ratify the Kyoto agreement</w:t>
      </w:r>
      <w:r w:rsidRPr="004C6826">
        <w:rPr>
          <w:rStyle w:val="Emphasis"/>
        </w:rPr>
        <w:t xml:space="preserve"> </w:t>
      </w:r>
      <w:r w:rsidRPr="004C6826">
        <w:t xml:space="preserve">on carbon reduction </w:t>
      </w:r>
      <w:r w:rsidRPr="004C6826">
        <w:rPr>
          <w:rStyle w:val="StyleUnderline"/>
        </w:rPr>
        <w:t xml:space="preserve">even </w:t>
      </w:r>
      <w:r w:rsidRPr="00AE01DA">
        <w:rPr>
          <w:rStyle w:val="StyleUnderline"/>
          <w:highlight w:val="yellow"/>
        </w:rPr>
        <w:t>as</w:t>
      </w:r>
      <w:r w:rsidRPr="004C6826">
        <w:rPr>
          <w:rStyle w:val="StyleUnderline"/>
        </w:rPr>
        <w:t xml:space="preserve"> </w:t>
      </w:r>
      <w:r w:rsidRPr="00AE01DA">
        <w:rPr>
          <w:rStyle w:val="StyleUnderline"/>
          <w:highlight w:val="yellow"/>
        </w:rPr>
        <w:t>developed</w:t>
      </w:r>
      <w:r w:rsidRPr="00AE01DA">
        <w:rPr>
          <w:highlight w:val="yellow"/>
        </w:rPr>
        <w:t xml:space="preserve"> </w:t>
      </w:r>
      <w:r w:rsidRPr="00AE01DA">
        <w:rPr>
          <w:rStyle w:val="StyleUnderline"/>
          <w:highlight w:val="yellow"/>
        </w:rPr>
        <w:t>countries blamed India for emission of greenhouse gases</w:t>
      </w:r>
      <w:r w:rsidRPr="007F4457">
        <w:rPr>
          <w:rStyle w:val="StyleUnderline"/>
        </w:rPr>
        <w:t>.</w:t>
      </w:r>
    </w:p>
    <w:p w14:paraId="3FD1AE91" w14:textId="77777777" w:rsidR="007B6E0F" w:rsidRPr="007F4457" w:rsidRDefault="007B6E0F" w:rsidP="007B6E0F">
      <w:r w:rsidRPr="007F4457">
        <w:t xml:space="preserve">In a rare comment by an Indian CJI on a foreign country’s policy, Justice Thakur disapproved of the rejection of the Kyoto agreement on global warming by the </w:t>
      </w:r>
      <w:r w:rsidRPr="00AE01DA">
        <w:rPr>
          <w:rStyle w:val="StyleUnderline"/>
          <w:highlight w:val="yellow"/>
        </w:rPr>
        <w:t>US</w:t>
      </w:r>
      <w:r w:rsidRPr="007F4457">
        <w:t xml:space="preserve">, noting that its </w:t>
      </w:r>
      <w:r w:rsidRPr="00AE01DA">
        <w:rPr>
          <w:rStyle w:val="StyleUnderline"/>
          <w:highlight w:val="yellow"/>
        </w:rPr>
        <w:t>contribution</w:t>
      </w:r>
      <w:r w:rsidRPr="007F4457">
        <w:t xml:space="preserve"> </w:t>
      </w:r>
      <w:r w:rsidRPr="00AE01DA">
        <w:rPr>
          <w:rStyle w:val="StyleUnderline"/>
          <w:highlight w:val="yellow"/>
        </w:rPr>
        <w:t>to greenhouse gases is</w:t>
      </w:r>
      <w:r w:rsidRPr="007F4457">
        <w:rPr>
          <w:rStyle w:val="StyleUnderline"/>
        </w:rPr>
        <w:t xml:space="preserve"> </w:t>
      </w:r>
      <w:r w:rsidRPr="004C6826">
        <w:rPr>
          <w:rStyle w:val="StyleUnderline"/>
        </w:rPr>
        <w:t>many times more than India</w:t>
      </w:r>
      <w:r w:rsidRPr="004C6826">
        <w:t>.</w:t>
      </w:r>
    </w:p>
    <w:p w14:paraId="6A22D0A8" w14:textId="77777777" w:rsidR="007B6E0F" w:rsidRPr="007F4457" w:rsidRDefault="007B6E0F" w:rsidP="007B6E0F">
      <w:r w:rsidRPr="007F4457">
        <w:rPr>
          <w:rStyle w:val="StyleUnderline"/>
        </w:rPr>
        <w:t>“</w:t>
      </w:r>
      <w:r w:rsidRPr="004C6826">
        <w:rPr>
          <w:rStyle w:val="StyleUnderline"/>
        </w:rPr>
        <w:t xml:space="preserve">The US today emits </w:t>
      </w:r>
      <w:r w:rsidRPr="00AE01DA">
        <w:rPr>
          <w:rStyle w:val="Emphasis"/>
          <w:highlight w:val="yellow"/>
        </w:rPr>
        <w:t>10 times more carbon per capita than</w:t>
      </w:r>
      <w:r w:rsidRPr="004C6826">
        <w:rPr>
          <w:rStyle w:val="Emphasis"/>
        </w:rPr>
        <w:t xml:space="preserve"> us (</w:t>
      </w:r>
      <w:r w:rsidRPr="00AE01DA">
        <w:rPr>
          <w:rStyle w:val="Emphasis"/>
          <w:highlight w:val="yellow"/>
        </w:rPr>
        <w:t>India</w:t>
      </w:r>
      <w:r w:rsidRPr="004C6826">
        <w:rPr>
          <w:rStyle w:val="Emphasis"/>
        </w:rPr>
        <w:t xml:space="preserve">). </w:t>
      </w:r>
      <w:r w:rsidRPr="004C6826">
        <w:rPr>
          <w:rStyle w:val="StyleUnderline"/>
        </w:rPr>
        <w:t>In Kyoto, a resolution was</w:t>
      </w:r>
      <w:r w:rsidRPr="004C6826">
        <w:t xml:space="preserve"> </w:t>
      </w:r>
      <w:r w:rsidRPr="004C6826">
        <w:rPr>
          <w:rStyle w:val="StyleUnderline"/>
        </w:rPr>
        <w:t xml:space="preserve">passed to reduce 1 per cent emission </w:t>
      </w:r>
      <w:r w:rsidRPr="004C6826">
        <w:rPr>
          <w:rStyle w:val="Emphasis"/>
        </w:rPr>
        <w:t>but the US refused</w:t>
      </w:r>
      <w:r w:rsidRPr="004C6826">
        <w:t>. When</w:t>
      </w:r>
      <w:r w:rsidRPr="007F4457">
        <w:t xml:space="preserve"> there is an international regime principle of polluter pays, </w:t>
      </w:r>
      <w:r w:rsidRPr="007F4457">
        <w:rPr>
          <w:rStyle w:val="StyleUnderline"/>
        </w:rPr>
        <w:t>then only those who have polluted the world till now will pay</w:t>
      </w:r>
      <w:r w:rsidRPr="007F4457">
        <w:t>,” said the CJI as he spoke at a seminar on international law organised in the capital.</w:t>
      </w:r>
    </w:p>
    <w:p w14:paraId="54ABB105" w14:textId="77777777" w:rsidR="007B6E0F" w:rsidRDefault="007B6E0F" w:rsidP="007B6E0F"/>
    <w:p w14:paraId="59B2ED8C" w14:textId="77777777" w:rsidR="007B6E0F" w:rsidRPr="004C6826" w:rsidRDefault="007B6E0F" w:rsidP="007B6E0F">
      <w:pPr>
        <w:pStyle w:val="Heading4"/>
      </w:pPr>
      <w:r>
        <w:t>Status quo solves India</w:t>
      </w:r>
    </w:p>
    <w:p w14:paraId="405000CE" w14:textId="77777777" w:rsidR="007B6E0F" w:rsidRDefault="007B6E0F" w:rsidP="007B6E0F">
      <w:r w:rsidRPr="006A22A4">
        <w:rPr>
          <w:rStyle w:val="Style13ptBold"/>
        </w:rPr>
        <w:t>Times of India 16</w:t>
      </w:r>
      <w:r>
        <w:t xml:space="preserve"> –  (“With 3% emissions, India ready for climate change,” The Times of India, Mar 12, 2016, Accessed on July 17, 2016, Available Online at </w:t>
      </w:r>
      <w:r w:rsidRPr="006A22A4">
        <w:t>http://timesofindia.indiatimes.com/home/environment/pollution/With-3-emissions-India-ready-for-climate-change/articleshow/51373519.cms</w:t>
      </w:r>
      <w:r>
        <w:t>, KC)</w:t>
      </w:r>
    </w:p>
    <w:p w14:paraId="583BBCB8" w14:textId="77777777" w:rsidR="007B6E0F" w:rsidRDefault="007B6E0F" w:rsidP="007B6E0F">
      <w:r w:rsidRPr="00EA2317">
        <w:rPr>
          <w:rStyle w:val="StyleUnderline"/>
        </w:rPr>
        <w:t xml:space="preserve">Although </w:t>
      </w:r>
      <w:r w:rsidRPr="00AE01DA">
        <w:rPr>
          <w:rStyle w:val="StyleUnderline"/>
          <w:highlight w:val="yellow"/>
        </w:rPr>
        <w:t>India</w:t>
      </w:r>
      <w:r w:rsidRPr="00EA2317">
        <w:rPr>
          <w:rStyle w:val="StyleUnderline"/>
        </w:rPr>
        <w:t xml:space="preserve"> is responsible for only three per cent of the global carbon emissions, it </w:t>
      </w:r>
      <w:r w:rsidRPr="00AE01DA">
        <w:rPr>
          <w:rStyle w:val="StyleUnderline"/>
          <w:highlight w:val="yellow"/>
        </w:rPr>
        <w:t xml:space="preserve">is ready to combat climate change </w:t>
      </w:r>
      <w:r w:rsidRPr="004C6826">
        <w:rPr>
          <w:rStyle w:val="StyleUnderline"/>
        </w:rPr>
        <w:t>and the government's commitment to sustainable development is full and final</w:t>
      </w:r>
      <w:r w:rsidRPr="004C6826">
        <w:t>, said union environment minister Prakash Javadekar on Saturday. Stating that climate change was "a reality", he noted that the global temperature</w:t>
      </w:r>
      <w:r>
        <w:t xml:space="preserve"> has risen by one degree owing to 150 years of uncontrolled carbon emission by the developed world without bothering about environmental impact. "</w:t>
      </w:r>
      <w:r w:rsidRPr="00EA2317">
        <w:rPr>
          <w:rStyle w:val="StyleUnderline"/>
        </w:rPr>
        <w:t xml:space="preserve">While the cumulative contribution of the US, Europe, Canada is 30 per cent, other developed world accounted for 50 per cent, China 10 per cent </w:t>
      </w:r>
      <w:r w:rsidRPr="004C6826">
        <w:rPr>
          <w:rStyle w:val="StyleUnderline"/>
        </w:rPr>
        <w:t>where India is responsible for only three percent of carbon emissions</w:t>
      </w:r>
      <w:r w:rsidRPr="004C6826">
        <w:t>. "</w:t>
      </w:r>
      <w:r w:rsidRPr="004C6826">
        <w:rPr>
          <w:rStyle w:val="Emphasis"/>
        </w:rPr>
        <w:t xml:space="preserve">Though </w:t>
      </w:r>
      <w:r w:rsidRPr="00AE01DA">
        <w:rPr>
          <w:rStyle w:val="Emphasis"/>
          <w:highlight w:val="yellow"/>
        </w:rPr>
        <w:t>India is not part of the problem</w:t>
      </w:r>
      <w:r w:rsidRPr="00AE01DA">
        <w:rPr>
          <w:rStyle w:val="StyleUnderline"/>
          <w:highlight w:val="yellow"/>
        </w:rPr>
        <w:t>, it wants to be part of the solution</w:t>
      </w:r>
      <w:r w:rsidRPr="00EA2317">
        <w:rPr>
          <w:rStyle w:val="StyleUnderline"/>
        </w:rPr>
        <w:t xml:space="preserve"> as it well aware of its responsibilities, committed to United Nations Goals on sustainable development</w:t>
      </w:r>
      <w:r>
        <w:t xml:space="preserve">," said Javadekar, addressing the 11th National Convention on Sustainable Development Goals, organized by UN Global Compact Network here. Elaborating on Prime Minister Narendra Modi's vision on climate change, he </w:t>
      </w:r>
      <w:r w:rsidRPr="004C6826">
        <w:t xml:space="preserve">said </w:t>
      </w:r>
      <w:r w:rsidRPr="00AE01DA">
        <w:rPr>
          <w:rStyle w:val="StyleUnderline"/>
          <w:highlight w:val="yellow"/>
        </w:rPr>
        <w:t>the government's commitment is reflected in</w:t>
      </w:r>
      <w:r w:rsidRPr="004C6826">
        <w:rPr>
          <w:rStyle w:val="StyleUnderline"/>
        </w:rPr>
        <w:t xml:space="preserve"> every programme being pursued by the country in this regard</w:t>
      </w:r>
      <w:r w:rsidRPr="004C6826">
        <w:t xml:space="preserve">. </w:t>
      </w:r>
      <w:r w:rsidRPr="004C6826">
        <w:rPr>
          <w:rStyle w:val="StyleUnderline"/>
        </w:rPr>
        <w:t xml:space="preserve">Javadekar listed out </w:t>
      </w:r>
      <w:r w:rsidRPr="00AE01DA">
        <w:rPr>
          <w:rStyle w:val="StyleUnderline"/>
          <w:highlight w:val="yellow"/>
        </w:rPr>
        <w:t>the</w:t>
      </w:r>
      <w:r w:rsidRPr="004C6826">
        <w:rPr>
          <w:rStyle w:val="StyleUnderline"/>
        </w:rPr>
        <w:t xml:space="preserve"> ambitious</w:t>
      </w:r>
      <w:r w:rsidRPr="00EA2317">
        <w:rPr>
          <w:rStyle w:val="StyleUnderline"/>
        </w:rPr>
        <w:t xml:space="preserve"> 175 GW </w:t>
      </w:r>
      <w:r w:rsidRPr="00AE01DA">
        <w:rPr>
          <w:rStyle w:val="StyleUnderline"/>
          <w:highlight w:val="yellow"/>
        </w:rPr>
        <w:t>renewable energy programme covering solar, wind, hydro-power and nuclear energy and other proactive measures to discourage use of fossil fuels to reduce carbon footprint</w:t>
      </w:r>
      <w:r w:rsidRPr="00EA2317">
        <w:rPr>
          <w:rStyle w:val="StyleUnderline"/>
        </w:rPr>
        <w:t xml:space="preserve">, as a major step in </w:t>
      </w:r>
      <w:r w:rsidRPr="00AE01DA">
        <w:rPr>
          <w:rStyle w:val="StyleUnderline"/>
          <w:highlight w:val="yellow"/>
        </w:rPr>
        <w:t>promoting environment-friendly development</w:t>
      </w:r>
      <w:r>
        <w:t xml:space="preserve">. "The Union Budget 2016-17 has levied a green cess of $6 (Rs.400) per tonne of coal. This is perhaps the highest levy in the world, as even the US taxes coal at around $1. </w:t>
      </w:r>
      <w:r w:rsidRPr="00AE01DA">
        <w:rPr>
          <w:rStyle w:val="StyleUnderline"/>
          <w:highlight w:val="yellow"/>
        </w:rPr>
        <w:t xml:space="preserve">If the </w:t>
      </w:r>
      <w:r w:rsidRPr="00EA2317">
        <w:rPr>
          <w:rStyle w:val="StyleUnderline"/>
        </w:rPr>
        <w:t xml:space="preserve">developed </w:t>
      </w:r>
      <w:r w:rsidRPr="00AE01DA">
        <w:rPr>
          <w:rStyle w:val="StyleUnderline"/>
          <w:highlight w:val="yellow"/>
        </w:rPr>
        <w:t>world followed</w:t>
      </w:r>
      <w:r w:rsidRPr="00EA2317">
        <w:rPr>
          <w:rStyle w:val="StyleUnderline"/>
        </w:rPr>
        <w:t xml:space="preserve"> </w:t>
      </w:r>
      <w:r w:rsidRPr="00AE01DA">
        <w:rPr>
          <w:rStyle w:val="StyleUnderline"/>
          <w:highlight w:val="yellow"/>
        </w:rPr>
        <w:t>India's example</w:t>
      </w:r>
      <w:r w:rsidRPr="004C6826">
        <w:rPr>
          <w:rStyle w:val="StyleUnderline"/>
        </w:rPr>
        <w:t xml:space="preserve"> and</w:t>
      </w:r>
      <w:r w:rsidRPr="00EA2317">
        <w:rPr>
          <w:rStyle w:val="StyleUnderline"/>
        </w:rPr>
        <w:t xml:space="preserve"> levied higher taxes on </w:t>
      </w:r>
      <w:r w:rsidRPr="00E13B2D">
        <w:rPr>
          <w:rStyle w:val="StyleUnderline"/>
        </w:rPr>
        <w:t xml:space="preserve">coal, </w:t>
      </w:r>
      <w:r w:rsidRPr="00AE01DA">
        <w:rPr>
          <w:rStyle w:val="Emphasis"/>
          <w:highlight w:val="yellow"/>
        </w:rPr>
        <w:t>billions of dollars would accrue to pursue clean energy programmes</w:t>
      </w:r>
      <w:r w:rsidRPr="004C6826">
        <w:t>," he</w:t>
      </w:r>
      <w:r>
        <w:t xml:space="preserve"> said. Referring to the Pradhan Mantri Ujjwala Yojana under which five crore rural poor households will be given free cooking connections, he said </w:t>
      </w:r>
      <w:r w:rsidRPr="00EA2317">
        <w:rPr>
          <w:rStyle w:val="StyleUnderline"/>
        </w:rPr>
        <w:t>as the programme rolls out, daily 5,000 new homes will not be cutting down trees for firewood and provide health benefits to the women who cook.</w:t>
      </w:r>
      <w:r>
        <w:rPr>
          <w:rStyle w:val="StyleUnderline"/>
        </w:rPr>
        <w:t xml:space="preserve"> </w:t>
      </w:r>
      <w:r>
        <w:t xml:space="preserve">He said the country will move to Bharat VI emission norms to control vehicular pollution, </w:t>
      </w:r>
      <w:r w:rsidRPr="004C6826">
        <w:t xml:space="preserve">listed policies on waste management, and massive tree plantation drive </w:t>
      </w:r>
      <w:r w:rsidRPr="004C6826">
        <w:lastRenderedPageBreak/>
        <w:t xml:space="preserve">through Compensation Afforestation Fund Bill 2015 as measures to attain sustainable development. </w:t>
      </w:r>
      <w:r w:rsidRPr="004C6826">
        <w:rPr>
          <w:rStyle w:val="StyleUnderline"/>
        </w:rPr>
        <w:t xml:space="preserve">Emphasizing that </w:t>
      </w:r>
      <w:r w:rsidRPr="004C6826">
        <w:rPr>
          <w:rStyle w:val="Emphasis"/>
        </w:rPr>
        <w:t>environmental clearance would not be a roadblock for development</w:t>
      </w:r>
      <w:r w:rsidRPr="004C6826">
        <w:rPr>
          <w:rStyle w:val="StyleUnderline"/>
        </w:rPr>
        <w:t>, Javadekar said in the last 20 months, his ministry has given eco-clearance for 900 projects worth around Rs.600</w:t>
      </w:r>
      <w:proofErr w:type="gramStart"/>
      <w:r w:rsidRPr="004C6826">
        <w:rPr>
          <w:rStyle w:val="StyleUnderline"/>
        </w:rPr>
        <w:t>,000</w:t>
      </w:r>
      <w:proofErr w:type="gramEnd"/>
      <w:r w:rsidRPr="004C6826">
        <w:rPr>
          <w:rStyle w:val="StyleUnderline"/>
        </w:rPr>
        <w:t xml:space="preserve"> crore investments, and a 10 year average time for eco-clearance of 600 days has now been brought down to 190 days</w:t>
      </w:r>
      <w:r w:rsidRPr="004C6826">
        <w:t xml:space="preserve"> and is further planned to be reduced to 100 days.</w:t>
      </w:r>
    </w:p>
    <w:p w14:paraId="06C3CF8A" w14:textId="77777777" w:rsidR="007B6E0F" w:rsidRDefault="007B6E0F" w:rsidP="007B6E0F"/>
    <w:p w14:paraId="20FD9BCE" w14:textId="77777777" w:rsidR="007B6E0F" w:rsidRDefault="007B6E0F" w:rsidP="007B6E0F">
      <w:pPr>
        <w:pStyle w:val="Heading4"/>
      </w:pPr>
      <w:r>
        <w:t>Squo solves India emissions</w:t>
      </w:r>
    </w:p>
    <w:p w14:paraId="3C4EE9EE" w14:textId="77777777" w:rsidR="007B6E0F" w:rsidRDefault="007B6E0F" w:rsidP="007B6E0F">
      <w:pPr>
        <w:rPr>
          <w:rStyle w:val="Style13ptBold"/>
        </w:rPr>
      </w:pPr>
      <w:r>
        <w:rPr>
          <w:rStyle w:val="Style13ptBold"/>
        </w:rPr>
        <w:t>Friedman, 15</w:t>
      </w:r>
    </w:p>
    <w:p w14:paraId="3A711CDD" w14:textId="77777777" w:rsidR="007B6E0F" w:rsidRPr="001F13B4" w:rsidRDefault="007B6E0F" w:rsidP="007B6E0F">
      <w:r w:rsidRPr="001F13B4">
        <w:t xml:space="preserve">Lisa, writer for Climate Wire, 2015 (“India and U.S. Commit to Global Fight against Climate Change,” Scientific American, January 26th, 2015, Accessible online at: </w:t>
      </w:r>
      <w:hyperlink r:id="rId26" w:history="1">
        <w:r w:rsidRPr="001F13B4">
          <w:t>http://www.scientificamerican.com/article/india-and-u-s-commit-to-global-fight-against-climate-change/</w:t>
        </w:r>
      </w:hyperlink>
      <w:r w:rsidRPr="001F13B4">
        <w:t>, Accessed on 7/17/16, DSF)</w:t>
      </w:r>
    </w:p>
    <w:p w14:paraId="206D161D" w14:textId="77777777" w:rsidR="007B6E0F" w:rsidRDefault="007B6E0F" w:rsidP="007B6E0F">
      <w:r>
        <w:t xml:space="preserve">President </w:t>
      </w:r>
      <w:r w:rsidRPr="001F13B4">
        <w:rPr>
          <w:rStyle w:val="StyleUnderline"/>
        </w:rPr>
        <w:t>Obama</w:t>
      </w:r>
      <w:r>
        <w:t xml:space="preserve"> </w:t>
      </w:r>
      <w:r w:rsidRPr="001F13B4">
        <w:rPr>
          <w:rStyle w:val="StyleUnderline"/>
        </w:rPr>
        <w:t>and</w:t>
      </w:r>
      <w:r>
        <w:t xml:space="preserve"> Indian Prime Minister Narendra </w:t>
      </w:r>
      <w:r w:rsidRPr="001F13B4">
        <w:rPr>
          <w:rStyle w:val="StyleUnderline"/>
        </w:rPr>
        <w:t>Modi</w:t>
      </w:r>
      <w:r>
        <w:t xml:space="preserve"> </w:t>
      </w:r>
      <w:r w:rsidRPr="001F13B4">
        <w:rPr>
          <w:rStyle w:val="StyleUnderline"/>
        </w:rPr>
        <w:t>made a "personal commitment" to work together toward a successful global climate change agreement in Paris</w:t>
      </w:r>
      <w:r>
        <w:t xml:space="preserve"> later this year as part of </w:t>
      </w:r>
      <w:r w:rsidRPr="00AE01DA">
        <w:rPr>
          <w:rStyle w:val="StyleUnderline"/>
          <w:highlight w:val="yellow"/>
        </w:rPr>
        <w:t>a sweeping energy package unveiled in New Delhi yesterday on everything from boosting renewables to curbing air pollution</w:t>
      </w:r>
      <w:r>
        <w:t>.</w:t>
      </w:r>
    </w:p>
    <w:p w14:paraId="13F6297C" w14:textId="77777777" w:rsidR="007B6E0F" w:rsidRDefault="007B6E0F" w:rsidP="007B6E0F">
      <w:r>
        <w:t xml:space="preserve">The deal between the two leaders fell well short of one that Obama and his Chinese counterpart, President Xi Jinping, unveiled in Beijing last year. India offered no new concrete emissions targets yesterday, and Modi insisted that the landmark U.S.-China deal had no impact on his country. Still, he said, </w:t>
      </w:r>
      <w:r w:rsidRPr="001F13B4">
        <w:rPr>
          <w:rStyle w:val="StyleUnderline"/>
        </w:rPr>
        <w:t>India is concerned about the threat of global warming</w:t>
      </w:r>
      <w:r>
        <w:t>.</w:t>
      </w:r>
    </w:p>
    <w:p w14:paraId="65A23071" w14:textId="77777777" w:rsidR="007B6E0F" w:rsidRDefault="007B6E0F" w:rsidP="007B6E0F">
      <w:r>
        <w:t>"It's my feeling that the agreement that has been concluded between the United States and China does not impose any pressure on us. India is an independent country, and there is no pressure on us from any country or any person," Modi said during a joint press conference after the two leaders had taken a stroll in the Hyderabad House gardens.</w:t>
      </w:r>
    </w:p>
    <w:p w14:paraId="1A295A4F" w14:textId="77777777" w:rsidR="007B6E0F" w:rsidRDefault="007B6E0F" w:rsidP="007B6E0F">
      <w:r>
        <w:t xml:space="preserve">"But there is pressure," Modi acknowledged. "When </w:t>
      </w:r>
      <w:r w:rsidRPr="001F13B4">
        <w:rPr>
          <w:rStyle w:val="StyleUnderline"/>
        </w:rPr>
        <w:t>we think about the future generations and what kind of world we are going to give them, then there is pressure. Climate change itself is a huge pressure. Global warming is a huge pressure. ... There is pressure on all countries, on all governments and on all peoples</w:t>
      </w:r>
      <w:r>
        <w:t>."</w:t>
      </w:r>
    </w:p>
    <w:p w14:paraId="3F7A5AD2" w14:textId="77777777" w:rsidR="007B6E0F" w:rsidRDefault="007B6E0F" w:rsidP="007B6E0F">
      <w:r w:rsidRPr="00AE01DA">
        <w:rPr>
          <w:rStyle w:val="StyleUnderline"/>
          <w:highlight w:val="yellow"/>
        </w:rPr>
        <w:t>Obama</w:t>
      </w:r>
      <w:r>
        <w:t xml:space="preserve">, meanwhile, </w:t>
      </w:r>
      <w:r w:rsidRPr="00AE01DA">
        <w:rPr>
          <w:rStyle w:val="StyleUnderline"/>
          <w:highlight w:val="yellow"/>
        </w:rPr>
        <w:t>vowed to expand U.S. support</w:t>
      </w:r>
      <w:r>
        <w:t xml:space="preserve"> </w:t>
      </w:r>
      <w:r w:rsidRPr="001F13B4">
        <w:rPr>
          <w:rStyle w:val="StyleUnderline"/>
        </w:rPr>
        <w:t>for India's ambitious renewable energy goals</w:t>
      </w:r>
      <w:r>
        <w:t>—</w:t>
      </w:r>
      <w:r w:rsidRPr="00AE01DA">
        <w:rPr>
          <w:rStyle w:val="StyleUnderline"/>
          <w:highlight w:val="yellow"/>
        </w:rPr>
        <w:t>Modi</w:t>
      </w:r>
      <w:r w:rsidRPr="001F13B4">
        <w:rPr>
          <w:rStyle w:val="StyleUnderline"/>
        </w:rPr>
        <w:t xml:space="preserve"> has </w:t>
      </w:r>
      <w:r w:rsidRPr="00AE01DA">
        <w:rPr>
          <w:rStyle w:val="StyleUnderline"/>
          <w:highlight w:val="yellow"/>
        </w:rPr>
        <w:t>vowed India will expand its solar energy by 100 gigawatts</w:t>
      </w:r>
      <w:r w:rsidRPr="001F13B4">
        <w:rPr>
          <w:rStyle w:val="StyleUnderline"/>
        </w:rPr>
        <w:t xml:space="preserve"> </w:t>
      </w:r>
      <w:r w:rsidRPr="00AE01DA">
        <w:rPr>
          <w:rStyle w:val="StyleUnderline"/>
          <w:highlight w:val="yellow"/>
        </w:rPr>
        <w:t>by 2022</w:t>
      </w:r>
      <w:r w:rsidRPr="001F13B4">
        <w:rPr>
          <w:rStyle w:val="StyleUnderline"/>
        </w:rPr>
        <w:t>—and announced new joint initiatives to improve air quality in Indian cities</w:t>
      </w:r>
      <w:r>
        <w:t>. In negotiating this year toward a new global climate deal that could be signed in Paris in December, Obama said, U.S.-India cooperation will be critical.</w:t>
      </w:r>
    </w:p>
    <w:p w14:paraId="53FB0720" w14:textId="77777777" w:rsidR="007B6E0F" w:rsidRDefault="007B6E0F" w:rsidP="007B6E0F">
      <w:r>
        <w:t>"The prime minister and I made a personal commitment to work together to pursue a strong global climate agreement in Paris. As I indicated to him, I think India's voice is very important on this issue. Perhaps no country could potentially be more affected by the impacts of climate change, and no country is going to be more important in moving forward a strong agreement than India," Obama said.</w:t>
      </w:r>
    </w:p>
    <w:p w14:paraId="604D327C" w14:textId="77777777" w:rsidR="007B6E0F" w:rsidRDefault="007B6E0F" w:rsidP="007B6E0F">
      <w:r>
        <w:t>U.S. to help finance India's clean energy</w:t>
      </w:r>
    </w:p>
    <w:p w14:paraId="0C96B36A" w14:textId="77777777" w:rsidR="007B6E0F" w:rsidRDefault="007B6E0F" w:rsidP="007B6E0F">
      <w:r>
        <w:t>Despite the personal chemistry between Obama and Modi, the relationship between the United States and India in the U.N. climate talks has been rocky. The United States is pushing for a Paris deal that would for the first time see all major climate-polluting nations take equal legal responsibility for tackling climate change, while recognizing that wealthier and longer-polluting countries like the United States will have to take heavier cuts. India, meanwhile, has argued that the United States and other wealthy countries have essentially reneged on two decades of promises to cut emissions and deliver funding and has blasted wealthy nations for demanding that still-developing countries take on new responsibilities.</w:t>
      </w:r>
    </w:p>
    <w:p w14:paraId="0C6DA05C" w14:textId="77777777" w:rsidR="007B6E0F" w:rsidRDefault="007B6E0F" w:rsidP="007B6E0F">
      <w:r>
        <w:t>Yesterday's agreements did not make any concrete headway in bridging that gap, but advocates of a climate treaty said the commitment to cooperate was in itself important, as well as the practical steps to help ramp up clean energy.</w:t>
      </w:r>
    </w:p>
    <w:p w14:paraId="64AD9B66" w14:textId="77777777" w:rsidR="007B6E0F" w:rsidRDefault="007B6E0F" w:rsidP="007B6E0F">
      <w:r>
        <w:t xml:space="preserve">"At the practical level, the </w:t>
      </w:r>
      <w:r w:rsidRPr="00AE01DA">
        <w:rPr>
          <w:rStyle w:val="StyleUnderline"/>
          <w:highlight w:val="yellow"/>
        </w:rPr>
        <w:t>bilateral steps announced today will help contain India's carbon emissions in ways that also address its urgent development needs.</w:t>
      </w:r>
      <w:r>
        <w:t xml:space="preserve"> These concrete projects will demonstrate on the ground that the </w:t>
      </w:r>
      <w:r w:rsidRPr="001F13B4">
        <w:rPr>
          <w:rStyle w:val="StyleUnderline"/>
        </w:rPr>
        <w:t>climate and development agendas are fully compatible.</w:t>
      </w:r>
      <w:r>
        <w:t xml:space="preserve"> At the </w:t>
      </w:r>
      <w:r w:rsidRPr="001F13B4">
        <w:rPr>
          <w:rStyle w:val="StyleUnderline"/>
        </w:rPr>
        <w:t xml:space="preserve">political level, the pledge by the two leaders to stay in close touch through the year on the climate negotiations is very encouraging," </w:t>
      </w:r>
      <w:r>
        <w:t>Elliot Diringer, executive vice president of the Center for Climate and Energy Solutions, said in a statement.</w:t>
      </w:r>
    </w:p>
    <w:p w14:paraId="732F77CF" w14:textId="77777777" w:rsidR="007B6E0F" w:rsidRDefault="007B6E0F" w:rsidP="007B6E0F">
      <w:r>
        <w:t>"This signals that India sees the Paris agreement as a priority, and establishes a direct channel that could prove absolutely essential to delivering the final deal," Diringer said.</w:t>
      </w:r>
    </w:p>
    <w:p w14:paraId="7F1445A5" w14:textId="77777777" w:rsidR="007B6E0F" w:rsidRPr="001F13B4" w:rsidRDefault="007B6E0F" w:rsidP="007B6E0F">
      <w:pPr>
        <w:rPr>
          <w:rStyle w:val="StyleUnderline"/>
        </w:rPr>
      </w:pPr>
      <w:r>
        <w:t xml:space="preserve">As part of the agreement, </w:t>
      </w:r>
      <w:r w:rsidRPr="00AE01DA">
        <w:rPr>
          <w:rStyle w:val="StyleUnderline"/>
          <w:highlight w:val="yellow"/>
        </w:rPr>
        <w:t>the U.S</w:t>
      </w:r>
      <w:r w:rsidRPr="001F13B4">
        <w:rPr>
          <w:rStyle w:val="StyleUnderline"/>
        </w:rPr>
        <w:t xml:space="preserve">. Agency for International Development </w:t>
      </w:r>
      <w:r w:rsidRPr="00AE01DA">
        <w:rPr>
          <w:rStyle w:val="StyleUnderline"/>
          <w:highlight w:val="yellow"/>
        </w:rPr>
        <w:t>will install a</w:t>
      </w:r>
      <w:r w:rsidRPr="001F13B4">
        <w:rPr>
          <w:rStyle w:val="StyleUnderline"/>
        </w:rPr>
        <w:t xml:space="preserve"> field investment officer in India with the backing of a </w:t>
      </w:r>
      <w:r w:rsidRPr="00AE01DA">
        <w:rPr>
          <w:rStyle w:val="StyleUnderline"/>
          <w:highlight w:val="yellow"/>
        </w:rPr>
        <w:t xml:space="preserve">transactions team to help mobilize </w:t>
      </w:r>
      <w:r w:rsidRPr="00AE01DA">
        <w:rPr>
          <w:rStyle w:val="StyleUnderline"/>
          <w:highlight w:val="yellow"/>
        </w:rPr>
        <w:lastRenderedPageBreak/>
        <w:t>investment for India's clean energy sector</w:t>
      </w:r>
      <w:r>
        <w:t xml:space="preserve">. Meanwhile, the Export-Import Bank of the United States is exploring projects with the Indian Renewable Energy Development Agency for up to </w:t>
      </w:r>
      <w:r w:rsidRPr="00AE01DA">
        <w:rPr>
          <w:rStyle w:val="StyleUnderline"/>
          <w:highlight w:val="yellow"/>
        </w:rPr>
        <w:t>$1 billion in clean energy financing</w:t>
      </w:r>
      <w:r>
        <w:t xml:space="preserve">, and the Overseas Private Investment Corp. "plans to build on" Indian renewable projects, particularly in off-grid energy access. The United States also </w:t>
      </w:r>
      <w:r w:rsidRPr="00AE01DA">
        <w:rPr>
          <w:rStyle w:val="StyleUnderline"/>
          <w:highlight w:val="yellow"/>
        </w:rPr>
        <w:t>agreed to implement a</w:t>
      </w:r>
      <w:r>
        <w:t xml:space="preserve"> </w:t>
      </w:r>
      <w:r w:rsidRPr="00AE01DA">
        <w:rPr>
          <w:rStyle w:val="StyleUnderline"/>
          <w:highlight w:val="yellow"/>
        </w:rPr>
        <w:t>U.S. EPA program to help measure and improve air quality in urban areas.</w:t>
      </w:r>
    </w:p>
    <w:p w14:paraId="47C0B81D" w14:textId="77777777" w:rsidR="007B6E0F" w:rsidRDefault="007B6E0F" w:rsidP="007B6E0F">
      <w:r>
        <w:t>Carol Browner, a distinguished fellow at the liberal Center for American Progress and Obama's former climate czar, called the agreements "admirable."</w:t>
      </w:r>
    </w:p>
    <w:p w14:paraId="4763FD09" w14:textId="77777777" w:rsidR="007B6E0F" w:rsidRDefault="007B6E0F" w:rsidP="007B6E0F">
      <w:r>
        <w:t>Obama and Modi, she said, "established a new leader-to-leader channel for communication to work through issues in climate negotiations, affirmed ambitious solar energy goals for India, launched a new air quality initiative focusing on India's major cities, catalyzed new clean energy investment opportunities, and more. President Obama closed out last year with a historic joint climate announcement of our two countries' new greenhouse gas reduction targets, and he has started this year by taking a big step with India toward a clean energy future."</w:t>
      </w:r>
    </w:p>
    <w:p w14:paraId="61EF2D91" w14:textId="77777777" w:rsidR="007B6E0F" w:rsidRDefault="007B6E0F" w:rsidP="007B6E0F"/>
    <w:p w14:paraId="2FB3F1B6" w14:textId="77777777" w:rsidR="007B6E0F" w:rsidRDefault="007B6E0F" w:rsidP="007B6E0F">
      <w:pPr>
        <w:pStyle w:val="Heading4"/>
      </w:pPr>
      <w:r>
        <w:t>India will move to renewables now- market incentives</w:t>
      </w:r>
    </w:p>
    <w:p w14:paraId="254CAB62" w14:textId="77777777" w:rsidR="007B6E0F" w:rsidRPr="00F54827" w:rsidRDefault="007B6E0F" w:rsidP="007B6E0F">
      <w:pPr>
        <w:rPr>
          <w:rStyle w:val="Style13ptBold"/>
        </w:rPr>
      </w:pPr>
      <w:r>
        <w:rPr>
          <w:rStyle w:val="Style13ptBold"/>
        </w:rPr>
        <w:t>Saran 2/2</w:t>
      </w:r>
    </w:p>
    <w:p w14:paraId="0957A765" w14:textId="77777777" w:rsidR="007B6E0F" w:rsidRPr="00F54827" w:rsidRDefault="007B6E0F" w:rsidP="007B6E0F">
      <w:r>
        <w:t>Samir Saran, 2-2-2016, "Indian climate policy in a post-Paris world," Strategist, http://www.aspistrategist.org.au/indian-climate-policy-in-a-post-paris-world/</w:t>
      </w:r>
    </w:p>
    <w:p w14:paraId="02BD8A8A" w14:textId="77777777" w:rsidR="007B6E0F" w:rsidRDefault="007B6E0F" w:rsidP="007B6E0F">
      <w:r>
        <w:t>To ensure that India’s path to development doesn’t compromise its climate action</w:t>
      </w:r>
      <w:r w:rsidRPr="00AE01DA">
        <w:rPr>
          <w:highlight w:val="yellow"/>
        </w:rPr>
        <w:t xml:space="preserve">, </w:t>
      </w:r>
      <w:r w:rsidRPr="00AE01DA">
        <w:rPr>
          <w:rStyle w:val="StyleUnderline"/>
          <w:highlight w:val="yellow"/>
        </w:rPr>
        <w:t>India has</w:t>
      </w:r>
      <w:r w:rsidRPr="00FE4722">
        <w:rPr>
          <w:rStyle w:val="StyleUnderline"/>
        </w:rPr>
        <w:t xml:space="preserve"> a few </w:t>
      </w:r>
      <w:r w:rsidRPr="00AE01DA">
        <w:rPr>
          <w:rStyle w:val="StyleUnderline"/>
          <w:highlight w:val="yellow"/>
        </w:rPr>
        <w:t>options.</w:t>
      </w:r>
      <w:r>
        <w:t xml:space="preserve"> First, </w:t>
      </w:r>
      <w:r w:rsidRPr="00AE01DA">
        <w:rPr>
          <w:rStyle w:val="StyleUnderline"/>
          <w:highlight w:val="yellow"/>
        </w:rPr>
        <w:t>it can</w:t>
      </w:r>
      <w:r w:rsidRPr="00FE4722">
        <w:rPr>
          <w:rStyle w:val="StyleUnderline"/>
        </w:rPr>
        <w:t xml:space="preserve"> ensure that the additional 200 GW of </w:t>
      </w:r>
      <w:r w:rsidRPr="00AE01DA">
        <w:rPr>
          <w:rStyle w:val="StyleUnderline"/>
          <w:highlight w:val="yellow"/>
        </w:rPr>
        <w:t>fossil fuel capacity</w:t>
      </w:r>
      <w:r w:rsidRPr="00FE4722">
        <w:rPr>
          <w:rStyle w:val="StyleUnderline"/>
        </w:rPr>
        <w:t xml:space="preserve"> that’s to be added up to </w:t>
      </w:r>
      <w:r w:rsidRPr="00AE01DA">
        <w:rPr>
          <w:rStyle w:val="StyleUnderline"/>
          <w:highlight w:val="yellow"/>
        </w:rPr>
        <w:t>2030 is significantly fueled by gas</w:t>
      </w:r>
      <w:r w:rsidRPr="00AE01DA">
        <w:rPr>
          <w:highlight w:val="yellow"/>
        </w:rPr>
        <w:t xml:space="preserve">. </w:t>
      </w:r>
      <w:r w:rsidRPr="00F54827">
        <w:rPr>
          <w:rStyle w:val="StyleUnderline"/>
        </w:rPr>
        <w:t xml:space="preserve">Gas-based power has roughly half the emissions of </w:t>
      </w:r>
      <w:proofErr w:type="gramStart"/>
      <w:r w:rsidRPr="00F54827">
        <w:rPr>
          <w:rStyle w:val="StyleUnderline"/>
        </w:rPr>
        <w:t>coal fired</w:t>
      </w:r>
      <w:proofErr w:type="gramEnd"/>
      <w:r w:rsidRPr="00F54827">
        <w:rPr>
          <w:rStyle w:val="StyleUnderline"/>
        </w:rPr>
        <w:t xml:space="preserve"> power</w:t>
      </w:r>
      <w:r w:rsidRPr="00FE4722">
        <w:rPr>
          <w:rStyle w:val="StyleUnderline"/>
        </w:rPr>
        <w:t xml:space="preserve"> plants.</w:t>
      </w:r>
      <w:r>
        <w:t xml:space="preserve"> 24 GW of current gas capacity points to the limited presence of gas in India’s current energy mix and also to the potential to dramatically scale that up. </w:t>
      </w:r>
      <w:r w:rsidRPr="00AE01DA">
        <w:rPr>
          <w:rStyle w:val="StyleUnderline"/>
          <w:highlight w:val="yellow"/>
        </w:rPr>
        <w:t>Two market conditions allow India to pursue that</w:t>
      </w:r>
      <w:r w:rsidRPr="00FE4722">
        <w:rPr>
          <w:rStyle w:val="StyleUnderline"/>
        </w:rPr>
        <w:t xml:space="preserve"> </w:t>
      </w:r>
      <w:r w:rsidRPr="00AE01DA">
        <w:rPr>
          <w:rStyle w:val="StyleUnderline"/>
          <w:highlight w:val="yellow"/>
        </w:rPr>
        <w:t>policy path</w:t>
      </w:r>
      <w:r w:rsidRPr="00FE4722">
        <w:rPr>
          <w:rStyle w:val="StyleUnderline"/>
        </w:rPr>
        <w:t xml:space="preserve"> aggressively</w:t>
      </w:r>
      <w:r>
        <w:t xml:space="preserve">. First, </w:t>
      </w:r>
      <w:r w:rsidRPr="00AE01DA">
        <w:rPr>
          <w:rStyle w:val="StyleUnderline"/>
          <w:highlight w:val="yellow"/>
        </w:rPr>
        <w:t>the slump in global gas prices</w:t>
      </w:r>
      <w:r w:rsidRPr="00FE4722">
        <w:rPr>
          <w:rStyle w:val="StyleUnderline"/>
        </w:rPr>
        <w:t xml:space="preserve"> following the restart of Japanese nuclear reactors and an oversupply in the market means that it’s the perfect time for India to negotiate new gas deals and secure </w:t>
      </w:r>
      <w:proofErr w:type="gramStart"/>
      <w:r w:rsidRPr="00FE4722">
        <w:rPr>
          <w:rStyle w:val="StyleUnderline"/>
        </w:rPr>
        <w:t>long term</w:t>
      </w:r>
      <w:proofErr w:type="gramEnd"/>
      <w:r w:rsidRPr="00FE4722">
        <w:rPr>
          <w:rStyle w:val="StyleUnderline"/>
        </w:rPr>
        <w:t xml:space="preserve"> supply at competitive prices.</w:t>
      </w:r>
      <w:r>
        <w:t xml:space="preserve"> In fact, a lot of Indian gas plants were idle in 2015 as the prices of importing gas was more expensive than the cost of selling power. The Indian government has had to recently renegotiate the price with Qatar, its main supplier, and achieved a price reduction of about 50%. </w:t>
      </w:r>
      <w:r w:rsidRPr="00AE01DA">
        <w:rPr>
          <w:rStyle w:val="StyleUnderline"/>
          <w:highlight w:val="yellow"/>
        </w:rPr>
        <w:t>The second follows</w:t>
      </w:r>
      <w:r w:rsidRPr="00F54827">
        <w:rPr>
          <w:rStyle w:val="StyleUnderline"/>
        </w:rPr>
        <w:t xml:space="preserve"> from </w:t>
      </w:r>
      <w:r w:rsidRPr="00AE01DA">
        <w:rPr>
          <w:rStyle w:val="StyleUnderline"/>
          <w:highlight w:val="yellow"/>
        </w:rPr>
        <w:t>the Iran</w:t>
      </w:r>
      <w:r w:rsidRPr="00F54827">
        <w:rPr>
          <w:rStyle w:val="StyleUnderline"/>
        </w:rPr>
        <w:t xml:space="preserve"> nuclear </w:t>
      </w:r>
      <w:r w:rsidRPr="00AE01DA">
        <w:rPr>
          <w:rStyle w:val="StyleUnderline"/>
          <w:highlight w:val="yellow"/>
        </w:rPr>
        <w:t>deal</w:t>
      </w:r>
      <w:r w:rsidRPr="00AE01DA">
        <w:rPr>
          <w:highlight w:val="yellow"/>
        </w:rPr>
        <w:t xml:space="preserve">, </w:t>
      </w:r>
      <w:r w:rsidRPr="00AE01DA">
        <w:rPr>
          <w:rStyle w:val="StyleUnderline"/>
          <w:highlight w:val="yellow"/>
        </w:rPr>
        <w:t>which could see Iranian gas becoming</w:t>
      </w:r>
      <w:r w:rsidRPr="00F54827">
        <w:rPr>
          <w:rStyle w:val="StyleUnderline"/>
        </w:rPr>
        <w:t xml:space="preserve"> available as </w:t>
      </w:r>
      <w:r w:rsidRPr="00AE01DA">
        <w:rPr>
          <w:rStyle w:val="StyleUnderline"/>
          <w:highlight w:val="yellow"/>
        </w:rPr>
        <w:t>a</w:t>
      </w:r>
      <w:r w:rsidRPr="00F54827">
        <w:rPr>
          <w:rStyle w:val="StyleUnderline"/>
        </w:rPr>
        <w:t xml:space="preserve"> viable </w:t>
      </w:r>
      <w:r w:rsidRPr="00AE01DA">
        <w:rPr>
          <w:rStyle w:val="StyleUnderline"/>
          <w:highlight w:val="yellow"/>
        </w:rPr>
        <w:t>source</w:t>
      </w:r>
      <w:r w:rsidRPr="00FE4722">
        <w:rPr>
          <w:rStyle w:val="StyleUnderline"/>
        </w:rPr>
        <w:t>.</w:t>
      </w:r>
      <w:r>
        <w:t xml:space="preserve"> Just last month, </w:t>
      </w:r>
      <w:r w:rsidRPr="00FE4722">
        <w:rPr>
          <w:rStyle w:val="StyleUnderline"/>
        </w:rPr>
        <w:t xml:space="preserve">it emerged that </w:t>
      </w:r>
      <w:r w:rsidRPr="00AE01DA">
        <w:rPr>
          <w:rStyle w:val="StyleUnderline"/>
          <w:highlight w:val="yellow"/>
        </w:rPr>
        <w:t>India and Iran are considering a</w:t>
      </w:r>
      <w:r w:rsidRPr="00FE4722">
        <w:rPr>
          <w:rStyle w:val="StyleUnderline"/>
        </w:rPr>
        <w:t xml:space="preserve"> US$4.5 billion </w:t>
      </w:r>
      <w:r w:rsidRPr="00AE01DA">
        <w:rPr>
          <w:rStyle w:val="StyleUnderline"/>
          <w:highlight w:val="yellow"/>
        </w:rPr>
        <w:t>undersea pipeline</w:t>
      </w:r>
      <w:r w:rsidRPr="00FE4722">
        <w:rPr>
          <w:rStyle w:val="StyleUnderline"/>
        </w:rPr>
        <w:t xml:space="preserve"> that would connect Iran to India’s west coast via the Oman Sea</w:t>
      </w:r>
      <w:r>
        <w:t xml:space="preserve">. Iran has the largest gas reserves in the world and the availability of Iranian gas changes India’s energy calculus significantly. India’s second option is to significantly scale-up nuclear power. </w:t>
      </w:r>
      <w:r w:rsidRPr="00AE01DA">
        <w:rPr>
          <w:rStyle w:val="StyleUnderline"/>
          <w:highlight w:val="yellow"/>
        </w:rPr>
        <w:t>Nuclear energy has the</w:t>
      </w:r>
      <w:r w:rsidRPr="00FE4722">
        <w:rPr>
          <w:rStyle w:val="StyleUnderline"/>
        </w:rPr>
        <w:t xml:space="preserve"> </w:t>
      </w:r>
      <w:r w:rsidRPr="00AE01DA">
        <w:rPr>
          <w:rStyle w:val="StyleUnderline"/>
          <w:highlight w:val="yellow"/>
        </w:rPr>
        <w:t>advantage of being both carbon free and</w:t>
      </w:r>
      <w:r w:rsidRPr="00FE4722">
        <w:rPr>
          <w:rStyle w:val="StyleUnderline"/>
        </w:rPr>
        <w:t>, like gas power, available all the time. It’s therefore the only clean energy option to substitute coal in the electricity grid.</w:t>
      </w:r>
      <w:r>
        <w:t xml:space="preserve"> However, India’s tardy rate of growth in the nuclear sector so far, with only 5.8 GW of current capacity, as well as issues with the liability law, procurement of technology and long construction times, mean that gas remains the only viable and cleaner option over the short term.</w:t>
      </w:r>
    </w:p>
    <w:p w14:paraId="3C787021" w14:textId="77777777" w:rsidR="007B6E0F" w:rsidRDefault="007B6E0F" w:rsidP="007B6E0F"/>
    <w:p w14:paraId="73726AF8" w14:textId="77777777" w:rsidR="007B6E0F" w:rsidRDefault="007B6E0F" w:rsidP="007B6E0F"/>
    <w:p w14:paraId="077E99CB" w14:textId="77777777" w:rsidR="007B6E0F" w:rsidRPr="00AE01DA" w:rsidRDefault="007B6E0F" w:rsidP="007B6E0F"/>
    <w:p w14:paraId="1EDEB13A" w14:textId="77777777" w:rsidR="007B6E0F" w:rsidRDefault="007B6E0F" w:rsidP="007B6E0F">
      <w:pPr>
        <w:pStyle w:val="Heading3"/>
      </w:pPr>
      <w:r>
        <w:lastRenderedPageBreak/>
        <w:t>2AC – AT: Status Quo Solves Warming Co-op</w:t>
      </w:r>
    </w:p>
    <w:p w14:paraId="6041C58D" w14:textId="77777777" w:rsidR="007B6E0F" w:rsidRDefault="007B6E0F" w:rsidP="007B6E0F">
      <w:pPr>
        <w:pStyle w:val="Heading4"/>
      </w:pPr>
      <w:r>
        <w:t xml:space="preserve">They’re right that we </w:t>
      </w:r>
      <w:r>
        <w:rPr>
          <w:u w:val="single"/>
        </w:rPr>
        <w:t>do</w:t>
      </w:r>
      <w:r>
        <w:t xml:space="preserve"> co-operate now, so that takes our their disads, but we need </w:t>
      </w:r>
      <w:r>
        <w:rPr>
          <w:u w:val="single"/>
        </w:rPr>
        <w:t>more</w:t>
      </w:r>
      <w:r>
        <w:t xml:space="preserve"> engagement to ensure efforts are sustainable in the future and developing nations can finance their green tech projects</w:t>
      </w:r>
    </w:p>
    <w:p w14:paraId="56449700" w14:textId="77777777" w:rsidR="007B6E0F" w:rsidRDefault="007B6E0F" w:rsidP="007B6E0F">
      <w:r w:rsidRPr="007E1155">
        <w:rPr>
          <w:rStyle w:val="Style13ptBold"/>
        </w:rPr>
        <w:t>Derla 16 –</w:t>
      </w:r>
      <w:r>
        <w:t xml:space="preserve"> (Katherine, reporter for Tech Times, citing Xie Zhenhua, the Chinese climate change special representative; 6/7/16, “China Wants US To Do More To Help Poor Nations Fight Climate Change,” </w:t>
      </w:r>
      <w:r>
        <w:rPr>
          <w:i/>
        </w:rPr>
        <w:t>Tech Times</w:t>
      </w:r>
      <w:r>
        <w:t xml:space="preserve">, </w:t>
      </w:r>
      <w:hyperlink r:id="rId27" w:history="1">
        <w:r w:rsidRPr="00DB33AC">
          <w:rPr>
            <w:rStyle w:val="Hyperlink"/>
          </w:rPr>
          <w:t>http://www.techtimes.com/articles/163460/20160607/china-wants-us-to-do-more-to-help-poor-nations-fight-climate-change.htm</w:t>
        </w:r>
      </w:hyperlink>
      <w:r>
        <w:t>, Accessed 7/15/16, HWilson)</w:t>
      </w:r>
    </w:p>
    <w:p w14:paraId="2061C09B" w14:textId="77777777" w:rsidR="007B6E0F" w:rsidRPr="00B81ED3" w:rsidRDefault="007B6E0F" w:rsidP="007B6E0F">
      <w:r w:rsidRPr="00AE01DA">
        <w:rPr>
          <w:rStyle w:val="Emphasis"/>
          <w:highlight w:val="yellow"/>
        </w:rPr>
        <w:t>China is urging the</w:t>
      </w:r>
      <w:r w:rsidRPr="00130461">
        <w:rPr>
          <w:rStyle w:val="Emphasis"/>
        </w:rPr>
        <w:t xml:space="preserve"> </w:t>
      </w:r>
      <w:r w:rsidRPr="00AE01DA">
        <w:rPr>
          <w:rStyle w:val="Emphasis"/>
          <w:highlight w:val="yellow"/>
        </w:rPr>
        <w:t>U</w:t>
      </w:r>
      <w:r w:rsidRPr="00130461">
        <w:rPr>
          <w:rStyle w:val="Emphasis"/>
        </w:rPr>
        <w:t xml:space="preserve">nited </w:t>
      </w:r>
      <w:r w:rsidRPr="00AE01DA">
        <w:rPr>
          <w:rStyle w:val="Emphasis"/>
          <w:highlight w:val="yellow"/>
        </w:rPr>
        <w:t>S</w:t>
      </w:r>
      <w:r w:rsidRPr="00130461">
        <w:rPr>
          <w:rStyle w:val="Emphasis"/>
        </w:rPr>
        <w:t xml:space="preserve">tates </w:t>
      </w:r>
      <w:r w:rsidRPr="00AE01DA">
        <w:rPr>
          <w:rStyle w:val="Emphasis"/>
          <w:highlight w:val="yellow"/>
        </w:rPr>
        <w:t>to do more</w:t>
      </w:r>
      <w:r w:rsidRPr="00130461">
        <w:rPr>
          <w:rStyle w:val="Emphasis"/>
        </w:rPr>
        <w:t xml:space="preserve"> in the global fight </w:t>
      </w:r>
      <w:r w:rsidRPr="00AE01DA">
        <w:rPr>
          <w:rStyle w:val="Emphasis"/>
          <w:highlight w:val="yellow"/>
        </w:rPr>
        <w:t>against climate change</w:t>
      </w:r>
      <w:r w:rsidRPr="00B81ED3">
        <w:t xml:space="preserve">. In particular, </w:t>
      </w:r>
      <w:r w:rsidRPr="00130461">
        <w:rPr>
          <w:rStyle w:val="StyleUnderline"/>
        </w:rPr>
        <w:t xml:space="preserve">China wants the other country </w:t>
      </w:r>
      <w:r w:rsidRPr="00AE01DA">
        <w:rPr>
          <w:rStyle w:val="StyleUnderline"/>
          <w:highlight w:val="yellow"/>
        </w:rPr>
        <w:t xml:space="preserve">to help poor and developing nations </w:t>
      </w:r>
      <w:r w:rsidRPr="00B81ED3">
        <w:rPr>
          <w:rStyle w:val="StyleUnderline"/>
        </w:rPr>
        <w:t>in their own</w:t>
      </w:r>
      <w:r w:rsidRPr="00130461">
        <w:rPr>
          <w:rStyle w:val="StyleUnderline"/>
        </w:rPr>
        <w:t xml:space="preserve"> climate change </w:t>
      </w:r>
      <w:r w:rsidRPr="00AE01DA">
        <w:rPr>
          <w:rStyle w:val="StyleUnderline"/>
          <w:highlight w:val="yellow"/>
        </w:rPr>
        <w:t xml:space="preserve">initiatives and </w:t>
      </w:r>
      <w:r w:rsidRPr="00AE01DA">
        <w:rPr>
          <w:rStyle w:val="Emphasis"/>
          <w:highlight w:val="yellow"/>
        </w:rPr>
        <w:t>ensure that the</w:t>
      </w:r>
      <w:r w:rsidRPr="00130461">
        <w:rPr>
          <w:rStyle w:val="Emphasis"/>
        </w:rPr>
        <w:t xml:space="preserve"> 2015 </w:t>
      </w:r>
      <w:r w:rsidRPr="00AE01DA">
        <w:rPr>
          <w:rStyle w:val="Emphasis"/>
          <w:highlight w:val="yellow"/>
        </w:rPr>
        <w:t>Paris</w:t>
      </w:r>
      <w:r w:rsidRPr="00130461">
        <w:rPr>
          <w:rStyle w:val="Emphasis"/>
        </w:rPr>
        <w:t xml:space="preserve"> greenhouse gas </w:t>
      </w:r>
      <w:r w:rsidRPr="00AE01DA">
        <w:rPr>
          <w:rStyle w:val="Emphasis"/>
          <w:highlight w:val="yellow"/>
        </w:rPr>
        <w:t>agreement is enforced</w:t>
      </w:r>
      <w:r w:rsidRPr="00AE01DA">
        <w:rPr>
          <w:rStyle w:val="StyleUnderline"/>
          <w:highlight w:val="yellow"/>
        </w:rPr>
        <w:t>.</w:t>
      </w:r>
    </w:p>
    <w:p w14:paraId="6126B979" w14:textId="77777777" w:rsidR="007B6E0F" w:rsidRPr="00B81ED3" w:rsidRDefault="007B6E0F" w:rsidP="007B6E0F">
      <w:r w:rsidRPr="00AE01DA">
        <w:rPr>
          <w:rStyle w:val="StyleUnderline"/>
          <w:highlight w:val="yellow"/>
        </w:rPr>
        <w:t>According to</w:t>
      </w:r>
      <w:r w:rsidRPr="00B81ED3">
        <w:t xml:space="preserve"> Xie Zhenhua, </w:t>
      </w:r>
      <w:r w:rsidRPr="00AE01DA">
        <w:rPr>
          <w:rStyle w:val="StyleUnderline"/>
          <w:highlight w:val="yellow"/>
        </w:rPr>
        <w:t>the Chinese climate change</w:t>
      </w:r>
      <w:r w:rsidRPr="00130461">
        <w:rPr>
          <w:rStyle w:val="StyleUnderline"/>
        </w:rPr>
        <w:t xml:space="preserve"> special </w:t>
      </w:r>
      <w:r w:rsidRPr="00AE01DA">
        <w:rPr>
          <w:rStyle w:val="StyleUnderline"/>
          <w:highlight w:val="yellow"/>
        </w:rPr>
        <w:t>representative</w:t>
      </w:r>
      <w:r w:rsidRPr="00130461">
        <w:rPr>
          <w:rStyle w:val="StyleUnderline"/>
        </w:rPr>
        <w:t xml:space="preserve">, </w:t>
      </w:r>
      <w:r w:rsidRPr="00AE01DA">
        <w:rPr>
          <w:rStyle w:val="Emphasis"/>
          <w:highlight w:val="yellow"/>
        </w:rPr>
        <w:t>the U.S. can share technologies</w:t>
      </w:r>
      <w:r w:rsidRPr="00130461">
        <w:rPr>
          <w:rStyle w:val="StyleUnderline"/>
        </w:rPr>
        <w:t xml:space="preserve"> </w:t>
      </w:r>
      <w:r w:rsidRPr="00AE01DA">
        <w:rPr>
          <w:rStyle w:val="StyleUnderline"/>
          <w:highlight w:val="yellow"/>
        </w:rPr>
        <w:t>to</w:t>
      </w:r>
      <w:r w:rsidRPr="00130461">
        <w:rPr>
          <w:rStyle w:val="StyleUnderline"/>
        </w:rPr>
        <w:t xml:space="preserve"> these </w:t>
      </w:r>
      <w:r w:rsidRPr="00AE01DA">
        <w:rPr>
          <w:rStyle w:val="StyleUnderline"/>
          <w:highlight w:val="yellow"/>
        </w:rPr>
        <w:t>poorer nations and help fund</w:t>
      </w:r>
      <w:r w:rsidRPr="00130461">
        <w:rPr>
          <w:rStyle w:val="StyleUnderline"/>
        </w:rPr>
        <w:t xml:space="preserve"> the other countries' </w:t>
      </w:r>
      <w:r w:rsidRPr="00AE01DA">
        <w:rPr>
          <w:rStyle w:val="StyleUnderline"/>
          <w:highlight w:val="yellow"/>
        </w:rPr>
        <w:t xml:space="preserve">climate change initiatives </w:t>
      </w:r>
      <w:r w:rsidRPr="00B81ED3">
        <w:rPr>
          <w:rStyle w:val="StyleUnderline"/>
        </w:rPr>
        <w:t>as</w:t>
      </w:r>
      <w:r w:rsidRPr="00130461">
        <w:rPr>
          <w:rStyle w:val="StyleUnderline"/>
        </w:rPr>
        <w:t xml:space="preserve"> well as efforts to curb extreme weather events</w:t>
      </w:r>
      <w:r w:rsidRPr="00B81ED3">
        <w:t>.</w:t>
      </w:r>
    </w:p>
    <w:p w14:paraId="25A63585" w14:textId="77777777" w:rsidR="007B6E0F" w:rsidRPr="00130461" w:rsidRDefault="007B6E0F" w:rsidP="007B6E0F">
      <w:pPr>
        <w:rPr>
          <w:rStyle w:val="StyleUnderline"/>
        </w:rPr>
      </w:pPr>
      <w:r w:rsidRPr="00B81ED3">
        <w:t xml:space="preserve">"I believe </w:t>
      </w:r>
      <w:r w:rsidRPr="00AE01DA">
        <w:rPr>
          <w:rStyle w:val="Emphasis"/>
          <w:highlight w:val="yellow"/>
        </w:rPr>
        <w:t>the U.S. government can do better</w:t>
      </w:r>
      <w:r w:rsidRPr="00B81ED3">
        <w:t xml:space="preserve">. As the largest developed country in the world, </w:t>
      </w:r>
      <w:r w:rsidRPr="00AE01DA">
        <w:rPr>
          <w:rStyle w:val="StyleUnderline"/>
          <w:highlight w:val="yellow"/>
        </w:rPr>
        <w:t>the U.S. has done a lot</w:t>
      </w:r>
      <w:r w:rsidRPr="00130461">
        <w:rPr>
          <w:rStyle w:val="StyleUnderline"/>
        </w:rPr>
        <w:t xml:space="preserve"> in climate change and needs to be recognized. </w:t>
      </w:r>
      <w:r w:rsidRPr="00AE01DA">
        <w:rPr>
          <w:rStyle w:val="StyleUnderline"/>
          <w:highlight w:val="yellow"/>
        </w:rPr>
        <w:t>But</w:t>
      </w:r>
      <w:r w:rsidRPr="00130461">
        <w:rPr>
          <w:rStyle w:val="StyleUnderline"/>
        </w:rPr>
        <w:t xml:space="preserve"> at the same time, of course, </w:t>
      </w:r>
      <w:r w:rsidRPr="00AE01DA">
        <w:rPr>
          <w:rStyle w:val="StyleUnderline"/>
          <w:highlight w:val="yellow"/>
        </w:rPr>
        <w:t>there [is] a lot more work to do</w:t>
      </w:r>
      <w:r w:rsidRPr="00130461">
        <w:rPr>
          <w:rStyle w:val="StyleUnderline"/>
        </w:rPr>
        <w:t>," added Xie.</w:t>
      </w:r>
    </w:p>
    <w:p w14:paraId="745FEBA1" w14:textId="77777777" w:rsidR="007B6E0F" w:rsidRPr="00B81ED3" w:rsidRDefault="007B6E0F" w:rsidP="007B6E0F">
      <w:r w:rsidRPr="00B81ED3">
        <w:t xml:space="preserve">Back </w:t>
      </w:r>
      <w:r w:rsidRPr="00130461">
        <w:rPr>
          <w:rStyle w:val="StyleUnderline"/>
        </w:rPr>
        <w:t>in 2010, the two countries failed to reach an agreement on how to handle</w:t>
      </w:r>
      <w:r w:rsidRPr="00B81ED3">
        <w:t xml:space="preserve"> the </w:t>
      </w:r>
      <w:r w:rsidRPr="00130461">
        <w:rPr>
          <w:rStyle w:val="StyleUnderline"/>
        </w:rPr>
        <w:t>climate change</w:t>
      </w:r>
      <w:r w:rsidRPr="00B81ED3">
        <w:t xml:space="preserve">. </w:t>
      </w:r>
      <w:r w:rsidRPr="00130461">
        <w:rPr>
          <w:rStyle w:val="StyleUnderline"/>
        </w:rPr>
        <w:t>But</w:t>
      </w:r>
      <w:r w:rsidRPr="00B81ED3">
        <w:t xml:space="preserve"> U.S. President Barack </w:t>
      </w:r>
      <w:r w:rsidRPr="00130461">
        <w:rPr>
          <w:rStyle w:val="StyleUnderline"/>
        </w:rPr>
        <w:t>Obama and Xie eventually helped push the</w:t>
      </w:r>
      <w:r w:rsidRPr="00B81ED3">
        <w:t xml:space="preserve"> climate change </w:t>
      </w:r>
      <w:r w:rsidRPr="00130461">
        <w:rPr>
          <w:rStyle w:val="StyleUnderline"/>
        </w:rPr>
        <w:t>dialogues toward</w:t>
      </w:r>
      <w:r w:rsidRPr="00B81ED3">
        <w:t xml:space="preserve"> the United Nations level.</w:t>
      </w:r>
    </w:p>
    <w:p w14:paraId="1EDF8829" w14:textId="77777777" w:rsidR="007B6E0F" w:rsidRPr="00B81ED3" w:rsidRDefault="007B6E0F" w:rsidP="007B6E0F">
      <w:r w:rsidRPr="00B81ED3">
        <w:t xml:space="preserve">This led to </w:t>
      </w:r>
      <w:r w:rsidRPr="00130461">
        <w:rPr>
          <w:rStyle w:val="StyleUnderline"/>
        </w:rPr>
        <w:t>the 2015 Paris climate change agreement</w:t>
      </w:r>
      <w:r w:rsidRPr="00B81ED3">
        <w:t xml:space="preserve"> wherein over 190 countries pledged to reduce their respective emissions of fossil fuel. In the Paris agreement, the countries also vowed to take quantifiable steps to prevent the dire consequences of both global warming and climate change.</w:t>
      </w:r>
    </w:p>
    <w:p w14:paraId="00774C5D" w14:textId="77777777" w:rsidR="007B6E0F" w:rsidRPr="00B81ED3" w:rsidRDefault="007B6E0F" w:rsidP="007B6E0F">
      <w:r w:rsidRPr="00B81ED3">
        <w:t xml:space="preserve">U.S. Secretary of State John Kerry stressed that </w:t>
      </w:r>
      <w:r w:rsidRPr="00AE01DA">
        <w:rPr>
          <w:rStyle w:val="Emphasis"/>
          <w:highlight w:val="yellow"/>
        </w:rPr>
        <w:t>the key is to ensure</w:t>
      </w:r>
      <w:r w:rsidRPr="00130461">
        <w:rPr>
          <w:rStyle w:val="Emphasis"/>
        </w:rPr>
        <w:t xml:space="preserve"> that the </w:t>
      </w:r>
      <w:r w:rsidRPr="00AE01DA">
        <w:rPr>
          <w:rStyle w:val="Emphasis"/>
          <w:highlight w:val="yellow"/>
        </w:rPr>
        <w:t>participating countries bring the Paris agreement into force</w:t>
      </w:r>
      <w:r w:rsidRPr="00130461">
        <w:rPr>
          <w:rStyle w:val="Emphasis"/>
        </w:rPr>
        <w:t xml:space="preserve"> this year</w:t>
      </w:r>
      <w:r w:rsidRPr="00B81ED3">
        <w:t>.</w:t>
      </w:r>
    </w:p>
    <w:p w14:paraId="7BB9397D" w14:textId="77777777" w:rsidR="007B6E0F" w:rsidRPr="00B81ED3" w:rsidRDefault="007B6E0F" w:rsidP="007B6E0F">
      <w:r w:rsidRPr="00B81ED3">
        <w:t xml:space="preserve">For their part, </w:t>
      </w:r>
      <w:r w:rsidRPr="00AE01DA">
        <w:rPr>
          <w:rStyle w:val="StyleUnderline"/>
          <w:highlight w:val="yellow"/>
        </w:rPr>
        <w:t>the U.S. government pledged to lower</w:t>
      </w:r>
      <w:r w:rsidRPr="00130461">
        <w:rPr>
          <w:rStyle w:val="StyleUnderline"/>
        </w:rPr>
        <w:t xml:space="preserve"> their heat-trapping </w:t>
      </w:r>
      <w:r w:rsidRPr="00AE01DA">
        <w:rPr>
          <w:rStyle w:val="StyleUnderline"/>
          <w:highlight w:val="yellow"/>
        </w:rPr>
        <w:t>pollution</w:t>
      </w:r>
      <w:r w:rsidRPr="00B81ED3">
        <w:t xml:space="preserve"> by 26 percent to 28 percent in 2025 from 2005 levels.</w:t>
      </w:r>
    </w:p>
    <w:p w14:paraId="0BDF68F9" w14:textId="77777777" w:rsidR="007B6E0F" w:rsidRPr="00130461" w:rsidRDefault="007B6E0F" w:rsidP="007B6E0F">
      <w:pPr>
        <w:rPr>
          <w:rStyle w:val="StyleUnderline"/>
        </w:rPr>
      </w:pPr>
      <w:r w:rsidRPr="00B81ED3">
        <w:t xml:space="preserve">On the other hand, </w:t>
      </w:r>
      <w:r w:rsidRPr="00AE01DA">
        <w:rPr>
          <w:rStyle w:val="Emphasis"/>
          <w:highlight w:val="yellow"/>
        </w:rPr>
        <w:t>China vowed that their emissions would cease</w:t>
      </w:r>
      <w:r w:rsidRPr="00130461">
        <w:rPr>
          <w:rStyle w:val="Emphasis"/>
        </w:rPr>
        <w:t xml:space="preserve"> growing </w:t>
      </w:r>
      <w:r w:rsidRPr="00AE01DA">
        <w:rPr>
          <w:rStyle w:val="Emphasis"/>
          <w:highlight w:val="yellow"/>
        </w:rPr>
        <w:t>by 2030</w:t>
      </w:r>
      <w:r w:rsidRPr="00B81ED3">
        <w:t xml:space="preserve">. </w:t>
      </w:r>
      <w:r w:rsidRPr="00AE01DA">
        <w:rPr>
          <w:rStyle w:val="StyleUnderline"/>
          <w:highlight w:val="yellow"/>
        </w:rPr>
        <w:t>Chinese leaders said that they need more time to turn away from fossil fuels due to their growing economies, a sentiment shared by</w:t>
      </w:r>
      <w:r w:rsidRPr="00130461">
        <w:rPr>
          <w:rStyle w:val="StyleUnderline"/>
        </w:rPr>
        <w:t xml:space="preserve"> many leaders of poorer </w:t>
      </w:r>
      <w:r w:rsidRPr="00AE01DA">
        <w:rPr>
          <w:rStyle w:val="StyleUnderline"/>
          <w:highlight w:val="yellow"/>
        </w:rPr>
        <w:t>and developing nations</w:t>
      </w:r>
      <w:r w:rsidRPr="00130461">
        <w:rPr>
          <w:rStyle w:val="StyleUnderline"/>
        </w:rPr>
        <w:t>.</w:t>
      </w:r>
    </w:p>
    <w:p w14:paraId="14CAE184" w14:textId="77777777" w:rsidR="007B6E0F" w:rsidRPr="00B81ED3" w:rsidRDefault="007B6E0F" w:rsidP="007B6E0F">
      <w:r w:rsidRPr="00B81ED3">
        <w:t xml:space="preserve">However, the </w:t>
      </w:r>
      <w:r w:rsidRPr="00130461">
        <w:rPr>
          <w:rStyle w:val="StyleUnderline"/>
        </w:rPr>
        <w:t>Paris</w:t>
      </w:r>
      <w:r w:rsidRPr="00B81ED3">
        <w:t xml:space="preserve"> agreement </w:t>
      </w:r>
      <w:r w:rsidRPr="00130461">
        <w:rPr>
          <w:rStyle w:val="StyleUnderline"/>
        </w:rPr>
        <w:t>lacked details on how countries will shoulder the finances for the outlined initiatives</w:t>
      </w:r>
      <w:r w:rsidRPr="00B81ED3">
        <w:t xml:space="preserve">. </w:t>
      </w:r>
      <w:r w:rsidRPr="00130461">
        <w:rPr>
          <w:rStyle w:val="StyleUnderline"/>
        </w:rPr>
        <w:t>Xie's</w:t>
      </w:r>
      <w:r w:rsidRPr="00B81ED3">
        <w:t xml:space="preserve"> recent </w:t>
      </w:r>
      <w:r w:rsidRPr="00130461">
        <w:rPr>
          <w:rStyle w:val="StyleUnderline"/>
        </w:rPr>
        <w:t>comment toward the U.S. can be seen as China's role as a likely champion for poor and developing nations that need help on the finance side</w:t>
      </w:r>
      <w:r w:rsidRPr="00B81ED3">
        <w:t>.</w:t>
      </w:r>
    </w:p>
    <w:p w14:paraId="463A3C40" w14:textId="77777777" w:rsidR="007B6E0F" w:rsidRPr="00B81ED3" w:rsidRDefault="007B6E0F" w:rsidP="007B6E0F">
      <w:r w:rsidRPr="00B81ED3">
        <w:t xml:space="preserve">But </w:t>
      </w:r>
      <w:r w:rsidRPr="00130461">
        <w:rPr>
          <w:rStyle w:val="Emphasis"/>
        </w:rPr>
        <w:t>the U.S. and China have the biggest carbon emission levels in the world</w:t>
      </w:r>
      <w:r w:rsidRPr="00B81ED3">
        <w:t xml:space="preserve">. As one of the world's biggest carbon-emission nations, China's added pressure to the U.S. may seem </w:t>
      </w:r>
      <w:proofErr w:type="gramStart"/>
      <w:r w:rsidRPr="00B81ED3">
        <w:t>ill-placed</w:t>
      </w:r>
      <w:proofErr w:type="gramEnd"/>
      <w:r w:rsidRPr="00B81ED3">
        <w:t>.</w:t>
      </w:r>
    </w:p>
    <w:p w14:paraId="43263F0A" w14:textId="77777777" w:rsidR="007B6E0F" w:rsidRPr="00B81ED3" w:rsidRDefault="007B6E0F" w:rsidP="007B6E0F">
      <w:pPr>
        <w:rPr>
          <w:rStyle w:val="StyleUnderline"/>
        </w:rPr>
      </w:pPr>
      <w:r w:rsidRPr="00B81ED3">
        <w:rPr>
          <w:rStyle w:val="StyleUnderline"/>
        </w:rPr>
        <w:t>China is also the largest emitter of carbon dioxide in the world, and over 75 percent of the country's energy consumption is highly dependent on coal.</w:t>
      </w:r>
    </w:p>
    <w:p w14:paraId="2D4D29AB" w14:textId="77777777" w:rsidR="007B6E0F" w:rsidRDefault="007B6E0F" w:rsidP="007B6E0F"/>
    <w:p w14:paraId="04444018" w14:textId="77777777" w:rsidR="007B6E0F" w:rsidRDefault="007B6E0F" w:rsidP="007B6E0F"/>
    <w:p w14:paraId="495B8A52" w14:textId="77777777" w:rsidR="007B6E0F" w:rsidRPr="000263EC" w:rsidRDefault="007B6E0F" w:rsidP="007B6E0F"/>
    <w:p w14:paraId="57D64F11" w14:textId="77777777" w:rsidR="007B6E0F" w:rsidRPr="000263EC" w:rsidRDefault="007B6E0F" w:rsidP="007B6E0F"/>
    <w:p w14:paraId="53A432DD" w14:textId="77777777" w:rsidR="007B6E0F" w:rsidRPr="000263EC" w:rsidRDefault="007B6E0F" w:rsidP="007B6E0F"/>
    <w:p w14:paraId="5D403382" w14:textId="77777777" w:rsidR="007B6E0F" w:rsidRDefault="007B6E0F" w:rsidP="007B6E0F">
      <w:pPr>
        <w:pStyle w:val="Heading4"/>
      </w:pPr>
      <w:r>
        <w:lastRenderedPageBreak/>
        <w:t>Current agreements don’t solve- internal pressure because of economic slowdown</w:t>
      </w:r>
    </w:p>
    <w:p w14:paraId="0304D94C" w14:textId="77777777" w:rsidR="007B6E0F" w:rsidRPr="00617314" w:rsidRDefault="007B6E0F" w:rsidP="007B6E0F">
      <w:r w:rsidRPr="00BD67D8">
        <w:rPr>
          <w:rStyle w:val="Style13ptBold"/>
        </w:rPr>
        <w:t>Adams 15</w:t>
      </w:r>
      <w:r>
        <w:t xml:space="preserve"> (Patricia, an economist and the executive director of Probe International, a Toronto-based NGO that has been involved in the Chinese environmental movement since its nascency in the mid-1980s, “THE TRUTH ABOUT CHINA: Why Beijing will resist demands for abatement,” </w:t>
      </w:r>
      <w:hyperlink r:id="rId28" w:history="1">
        <w:r w:rsidRPr="000509F6">
          <w:rPr>
            <w:rStyle w:val="Hyperlink"/>
          </w:rPr>
          <w:t>http://probeinternational.org/library/wp-content/uploads/2015/12/ChinaAtParis-FINAL.pdf</w:t>
        </w:r>
      </w:hyperlink>
      <w:r>
        <w:t>, accessed 07/17/16, MM)</w:t>
      </w:r>
    </w:p>
    <w:p w14:paraId="6C10EEA1" w14:textId="77777777" w:rsidR="007B6E0F" w:rsidRPr="00A505A8" w:rsidRDefault="007B6E0F" w:rsidP="007B6E0F">
      <w:pPr>
        <w:rPr>
          <w:rStyle w:val="StyleUnderline"/>
        </w:rPr>
      </w:pPr>
      <w:r w:rsidRPr="00AE01DA">
        <w:rPr>
          <w:rStyle w:val="StyleUnderline"/>
          <w:highlight w:val="yellow"/>
        </w:rPr>
        <w:t>China</w:t>
      </w:r>
      <w:r w:rsidRPr="00A505A8">
        <w:rPr>
          <w:rStyle w:val="StyleUnderline"/>
        </w:rPr>
        <w:t xml:space="preserve">, the world’s largest emitter of carbon dioxide, </w:t>
      </w:r>
      <w:r w:rsidRPr="00AE01DA">
        <w:rPr>
          <w:rStyle w:val="StyleUnderline"/>
          <w:highlight w:val="yellow"/>
        </w:rPr>
        <w:t>is under intense international pressure to reduce its use of fossil fuels.</w:t>
      </w:r>
      <w:r w:rsidRPr="00A505A8">
        <w:rPr>
          <w:rStyle w:val="StyleUnderline"/>
        </w:rPr>
        <w:t xml:space="preserve"> Although China’s leaders aim to reduce the country’s fossil-fuel consumption to 80% of its energy mix by 2030, </w:t>
      </w:r>
      <w:r w:rsidRPr="00AE01DA">
        <w:rPr>
          <w:rStyle w:val="StyleUnderline"/>
          <w:highlight w:val="yellow"/>
        </w:rPr>
        <w:t>they will not forsake national economic growth for the supposed global good. This is because China’s Communist Party knows that to stay in power – its highest priority – it must maintain the economic growth rates that have raised the incomes of much of its population</w:t>
      </w:r>
      <w:r w:rsidRPr="00A505A8">
        <w:rPr>
          <w:rStyle w:val="StyleUnderline"/>
        </w:rPr>
        <w:t xml:space="preserve"> and kept opposition at bay. China’s leaders know that </w:t>
      </w:r>
      <w:r w:rsidRPr="00AE01DA">
        <w:rPr>
          <w:rStyle w:val="StyleUnderline"/>
          <w:highlight w:val="yellow"/>
        </w:rPr>
        <w:t>GDP growth is tied to fossilfuel use</w:t>
      </w:r>
      <w:r w:rsidRPr="00413DD8">
        <w:t xml:space="preserve">. China’s government is also under intense domestic pressure to clean up its air pollution, which has made air unbreathable in many cities and has become a major flashpoint for political unrest. China’s air pollution is estimated to kill at least half a million people each year. In an attempt to induce China to join global efforts to curtail carbon at the upcoming UN conference in Paris in December, President Obama and others argue that China’s abysmal air quality will improve if it cuts its carbon dioxide emissions. The opposite is true. Not only do the goals of reducing carbon emissions and air pollution not reinforce each other, they conflict. Carbon dioxide is a colourless, odourless, tasteless gas that does not harm health. Efforts to reduce it rely on unproven abatement technologies, and are prohibitively expensive. In contrast, abating air pollutants such as nitrogen oxides and sulfur dioxide rely on proven technologies and are relatively inexpensive. The West’s climate change establishment is worried that if Beijing focuses ‘narrowly’ on eliminating the air pollutants that worry the general population, China will entrench cleaner-burning fossil fuels in its economy, costing the West its leverage over China’s energy policies. Yet the Chinese public is unlikely to tolerate a ‘carbonfirst’ abatement strategy while it continues to breathe noxious air. The apparent contradiction between what the West wants and what China’s leadership needs is easily resolved. China’s leadership knows that what China says to the West is more important than what China does, absolving it of the need to make any binding commitment to reduce its carbon dioxide emissions. China also knows that Western leaders’ have no firm expectation of concrete commitments in Paris. Rather, their paramount goal is to maintain face at the Paris talks, which would collapse without China’s presence. </w:t>
      </w:r>
      <w:r w:rsidRPr="00A505A8">
        <w:rPr>
          <w:rStyle w:val="StyleUnderline"/>
        </w:rPr>
        <w:t>China is deftly preparing the stage in Paris to position itself as the Third World’s defender and also as a recipient of the billions in climate aid that it is demanding from the West</w:t>
      </w:r>
      <w:r w:rsidRPr="00413DD8">
        <w:t xml:space="preserve">. We can expect more announcements, agreements, and soaring rhetoric from global politicians at the Paris Conference, along with an agreement to meet again next year. What </w:t>
      </w:r>
      <w:r w:rsidRPr="00AE01DA">
        <w:rPr>
          <w:rStyle w:val="StyleUnderline"/>
          <w:highlight w:val="yellow"/>
        </w:rPr>
        <w:t>we cannot expect</w:t>
      </w:r>
      <w:r w:rsidRPr="00413DD8">
        <w:t xml:space="preserve"> are </w:t>
      </w:r>
      <w:r w:rsidRPr="00AE01DA">
        <w:rPr>
          <w:rStyle w:val="StyleUnderline"/>
          <w:highlight w:val="yellow"/>
        </w:rPr>
        <w:t>reforms designed to reduce China’s carbon emissions.</w:t>
      </w:r>
    </w:p>
    <w:p w14:paraId="609F9545" w14:textId="77777777" w:rsidR="007B6E0F" w:rsidRPr="00D960D9" w:rsidRDefault="007B6E0F" w:rsidP="007B6E0F"/>
    <w:p w14:paraId="652E4F81" w14:textId="77777777" w:rsidR="007B6E0F" w:rsidRDefault="007B6E0F" w:rsidP="007B6E0F">
      <w:pPr>
        <w:pStyle w:val="Heading3"/>
      </w:pPr>
      <w:r>
        <w:lastRenderedPageBreak/>
        <w:t>2AC – AT: China Solves Now</w:t>
      </w:r>
    </w:p>
    <w:p w14:paraId="3CAD0718" w14:textId="77777777" w:rsidR="007B6E0F" w:rsidRPr="001908AF" w:rsidRDefault="007B6E0F" w:rsidP="007B6E0F">
      <w:pPr>
        <w:pStyle w:val="Heading4"/>
        <w:rPr>
          <w:rStyle w:val="Style13ptBold"/>
          <w:b/>
        </w:rPr>
      </w:pPr>
      <w:r>
        <w:rPr>
          <w:rStyle w:val="Style13ptBold"/>
          <w:b/>
        </w:rPr>
        <w:t>Paris fails — China didn’t reduce its emissions AND a better negotiation is needed to solve</w:t>
      </w:r>
    </w:p>
    <w:p w14:paraId="54F5E787" w14:textId="77777777" w:rsidR="007B6E0F" w:rsidRDefault="007B6E0F" w:rsidP="007B6E0F">
      <w:r w:rsidRPr="001908AF">
        <w:rPr>
          <w:rStyle w:val="Style13ptBold"/>
        </w:rPr>
        <w:t>Cass 15</w:t>
      </w:r>
      <w:r>
        <w:t xml:space="preserve"> — Oren</w:t>
      </w:r>
      <w:proofErr w:type="gramStart"/>
      <w:r>
        <w:t>,  senior</w:t>
      </w:r>
      <w:proofErr w:type="gramEnd"/>
      <w:r>
        <w:t xml:space="preserve"> fellow at the Manhattan Institute, where he focuses on energy, the environment, and antipoverty policy, 2015 (“Why the Paris climate deal is meaningless,” November 29</w:t>
      </w:r>
      <w:r w:rsidRPr="008C5220">
        <w:rPr>
          <w:vertAlign w:val="superscript"/>
        </w:rPr>
        <w:t>th</w:t>
      </w:r>
      <w:r>
        <w:t xml:space="preserve">, available online at </w:t>
      </w:r>
      <w:hyperlink r:id="rId29" w:history="1">
        <w:r w:rsidRPr="00B8771C">
          <w:rPr>
            <w:rStyle w:val="Hyperlink"/>
          </w:rPr>
          <w:t>http://www.politico.eu/article/paris-climate-deal-is-meaningless-cop21-emissions-china-obama/</w:t>
        </w:r>
      </w:hyperlink>
      <w:r>
        <w:t>)</w:t>
      </w:r>
    </w:p>
    <w:p w14:paraId="78C00EA4" w14:textId="77777777" w:rsidR="007B6E0F" w:rsidRDefault="007B6E0F" w:rsidP="007B6E0F">
      <w:r w:rsidRPr="001908AF">
        <w:rPr>
          <w:rStyle w:val="StyleUnderline"/>
        </w:rPr>
        <w:t>Negotiators from around the world gather in Paris this week to finalize an international climate change agreement, capping a years-long process on which hopes have been riding for global action to limit greenhouse-gas emissions</w:t>
      </w:r>
      <w:r w:rsidRPr="001908AF">
        <w:t>. When those demanding U.S. action speak of the need to show “leadership” and foster international</w:t>
      </w:r>
      <w:r>
        <w:t xml:space="preserve"> progress, they speak of building momentum toward Paris.</w:t>
      </w:r>
    </w:p>
    <w:p w14:paraId="7AFE994B" w14:textId="77777777" w:rsidR="007B6E0F" w:rsidRDefault="007B6E0F" w:rsidP="007B6E0F">
      <w:r>
        <w:t xml:space="preserve">“This year, in Paris, has to be the year that the world finally reaches an agreement to protect the one planet that we’ve got while we still can,” said U.S. President Barack Obama on his recent trip to Alaska. Miguel Cañete, the EU’s chief negotiator, has warned there is “no Plan B — nothing to follow. This is not just ongoing UN </w:t>
      </w:r>
      <w:proofErr w:type="gramStart"/>
      <w:r>
        <w:t>discussions</w:t>
      </w:r>
      <w:proofErr w:type="gramEnd"/>
      <w:r>
        <w:t>. Paris is final.”</w:t>
      </w:r>
    </w:p>
    <w:p w14:paraId="144BCBDC" w14:textId="77777777" w:rsidR="007B6E0F" w:rsidRDefault="007B6E0F" w:rsidP="007B6E0F">
      <w:r w:rsidRPr="008C5220">
        <w:rPr>
          <w:rStyle w:val="StyleUnderline"/>
        </w:rPr>
        <w:t xml:space="preserve">But the more seriously you take the need to reduce greenhouse-gas emissions, the angrier you should be about the plan for Paris. </w:t>
      </w:r>
      <w:r>
        <w:t>With so much political capital and so many legacies staked to achieving an “agreement” — any agreement — negotiators have opted to pursue one worth less than…well, certainly less than the cost of a two-week summit in a glamorous European capital.</w:t>
      </w:r>
    </w:p>
    <w:p w14:paraId="3AD862E8" w14:textId="77777777" w:rsidR="007B6E0F" w:rsidRDefault="007B6E0F" w:rsidP="007B6E0F">
      <w:r>
        <w:t>* * *</w:t>
      </w:r>
    </w:p>
    <w:p w14:paraId="1A5729A9" w14:textId="77777777" w:rsidR="007B6E0F" w:rsidRDefault="007B6E0F" w:rsidP="007B6E0F">
      <w:pPr>
        <w:rPr>
          <w:rStyle w:val="StyleUnderline"/>
        </w:rPr>
      </w:pPr>
      <w:r w:rsidRPr="008C5220">
        <w:t>Climate talks are complex and opaque, operating with their own language and process, so it’s important to cut through the terminology and look at what is actually under discussion</w:t>
      </w:r>
      <w:r>
        <w:t xml:space="preserve">. </w:t>
      </w:r>
      <w:r w:rsidRPr="00AE01DA">
        <w:rPr>
          <w:rStyle w:val="StyleUnderline"/>
          <w:highlight w:val="yellow"/>
        </w:rPr>
        <w:t>Conventional wisdom holds that negotiators are hashing out a fair allocation of the deep emissions cuts</w:t>
      </w:r>
      <w:r w:rsidRPr="008C5220">
        <w:rPr>
          <w:rStyle w:val="StyleUnderline"/>
        </w:rPr>
        <w:t xml:space="preserve"> all countries would need to make to limit warming. </w:t>
      </w:r>
      <w:r w:rsidRPr="00AE01DA">
        <w:rPr>
          <w:rStyle w:val="StyleUnderline"/>
          <w:highlight w:val="yellow"/>
        </w:rPr>
        <w:t>That image bears little resemblance to reality</w:t>
      </w:r>
      <w:r w:rsidRPr="008C5220">
        <w:rPr>
          <w:rStyle w:val="StyleUnderline"/>
        </w:rPr>
        <w:t>.</w:t>
      </w:r>
    </w:p>
    <w:p w14:paraId="1CE607E5" w14:textId="77777777" w:rsidR="007B6E0F" w:rsidRDefault="007B6E0F" w:rsidP="007B6E0F">
      <w:pPr>
        <w:rPr>
          <w:rStyle w:val="StyleUnderline"/>
        </w:rPr>
      </w:pPr>
      <w:r w:rsidRPr="008C5220">
        <w:rPr>
          <w:rStyle w:val="StyleUnderline"/>
        </w:rPr>
        <w:t xml:space="preserve">In fact, </w:t>
      </w:r>
      <w:r w:rsidRPr="00AE01DA">
        <w:rPr>
          <w:rStyle w:val="StyleUnderline"/>
          <w:highlight w:val="yellow"/>
        </w:rPr>
        <w:t>emissions reductions are barely on the table</w:t>
      </w:r>
      <w:r w:rsidRPr="008C5220">
        <w:rPr>
          <w:rStyle w:val="StyleUnderline"/>
        </w:rPr>
        <w:t xml:space="preserve"> at all. Instead, </w:t>
      </w:r>
      <w:r w:rsidRPr="00AE01DA">
        <w:rPr>
          <w:rStyle w:val="StyleUnderline"/>
          <w:highlight w:val="yellow"/>
        </w:rPr>
        <w:t>the talks are rigged to ensure an agreement is reached regardless of how little action countries plan to take</w:t>
      </w:r>
      <w:r w:rsidRPr="008C5220">
        <w:rPr>
          <w:rStyle w:val="StyleUnderline"/>
        </w:rPr>
        <w:t xml:space="preserve">. </w:t>
      </w:r>
      <w:r w:rsidRPr="001908AF">
        <w:rPr>
          <w:rStyle w:val="StyleUnderline"/>
        </w:rPr>
        <w:t>The developing world, projected to account for four-fifths of all carbon-dioxide emissions this century, will earn applause for what amounts to a promise to stay on their pre-existing trajectory of emissions-intensive growth.</w:t>
      </w:r>
    </w:p>
    <w:p w14:paraId="3FC9AB51" w14:textId="77777777" w:rsidR="007B6E0F" w:rsidRDefault="007B6E0F" w:rsidP="007B6E0F">
      <w:pPr>
        <w:rPr>
          <w:rStyle w:val="StyleUnderline"/>
        </w:rPr>
      </w:pPr>
      <w:r>
        <w:t xml:space="preserve">Here’s how the game works: </w:t>
      </w:r>
      <w:r w:rsidRPr="00AE01DA">
        <w:rPr>
          <w:rStyle w:val="StyleUnderline"/>
          <w:highlight w:val="yellow"/>
        </w:rPr>
        <w:t>The negotiating framework</w:t>
      </w:r>
      <w:r w:rsidRPr="008C5220">
        <w:rPr>
          <w:rStyle w:val="StyleUnderline"/>
        </w:rPr>
        <w:t xml:space="preserve"> established at a 2014 conference in Lima</w:t>
      </w:r>
      <w:r>
        <w:t xml:space="preserve">, Peru, </w:t>
      </w:r>
      <w:r w:rsidRPr="00AE01DA">
        <w:rPr>
          <w:highlight w:val="yellow"/>
        </w:rPr>
        <w:t>r</w:t>
      </w:r>
      <w:r w:rsidRPr="00AE01DA">
        <w:rPr>
          <w:rStyle w:val="StyleUnderline"/>
          <w:highlight w:val="yellow"/>
        </w:rPr>
        <w:t>equires each country</w:t>
      </w:r>
      <w:r w:rsidRPr="008C5220">
        <w:rPr>
          <w:rStyle w:val="StyleUnderline"/>
        </w:rPr>
        <w:t xml:space="preserve"> to </w:t>
      </w:r>
      <w:r w:rsidRPr="00AE01DA">
        <w:rPr>
          <w:rStyle w:val="StyleUnderline"/>
          <w:highlight w:val="yellow"/>
        </w:rPr>
        <w:t>submit a plan to reduce greenhouse-gas emissions, called an “Intended Nationally Determined Contribution”</w:t>
      </w:r>
      <w:r w:rsidRPr="008C5220">
        <w:rPr>
          <w:rStyle w:val="StyleUnderline"/>
        </w:rPr>
        <w:t xml:space="preserve"> (</w:t>
      </w:r>
      <w:r w:rsidRPr="00AE01DA">
        <w:rPr>
          <w:rStyle w:val="StyleUnderline"/>
          <w:highlight w:val="yellow"/>
        </w:rPr>
        <w:t>INDC</w:t>
      </w:r>
      <w:r w:rsidRPr="008C5220">
        <w:rPr>
          <w:rStyle w:val="StyleUnderline"/>
        </w:rPr>
        <w:t xml:space="preserve">). Each submission is at the discretion of the individual country; </w:t>
      </w:r>
      <w:r w:rsidRPr="00AE01DA">
        <w:rPr>
          <w:rStyle w:val="StyleUnderline"/>
          <w:highlight w:val="yellow"/>
        </w:rPr>
        <w:t>there is no objective standard</w:t>
      </w:r>
      <w:r w:rsidRPr="008C5220">
        <w:rPr>
          <w:rStyle w:val="StyleUnderline"/>
        </w:rPr>
        <w:t xml:space="preserve"> it must meet or emissions reduction it must achieve.</w:t>
      </w:r>
    </w:p>
    <w:p w14:paraId="36BE1513" w14:textId="77777777" w:rsidR="007B6E0F" w:rsidRDefault="007B6E0F" w:rsidP="007B6E0F">
      <w:pPr>
        <w:rPr>
          <w:rStyle w:val="StyleUnderline"/>
        </w:rPr>
      </w:pPr>
      <w:r w:rsidRPr="008C5220">
        <w:rPr>
          <w:rStyle w:val="StyleUnderline"/>
        </w:rPr>
        <w:t xml:space="preserve">Beyond that, </w:t>
      </w:r>
      <w:r w:rsidRPr="00AE01DA">
        <w:rPr>
          <w:rStyle w:val="StyleUnderline"/>
          <w:highlight w:val="yellow"/>
        </w:rPr>
        <w:t>it’s nearly impossible even to</w:t>
      </w:r>
      <w:r w:rsidRPr="008C5220">
        <w:rPr>
          <w:rStyle w:val="StyleUnderline"/>
        </w:rPr>
        <w:t xml:space="preserve"> evaluate or </w:t>
      </w:r>
      <w:r w:rsidRPr="00AE01DA">
        <w:rPr>
          <w:rStyle w:val="StyleUnderline"/>
          <w:highlight w:val="yellow"/>
        </w:rPr>
        <w:t xml:space="preserve">compare </w:t>
      </w:r>
      <w:r w:rsidRPr="001908AF">
        <w:rPr>
          <w:rStyle w:val="StyleUnderline"/>
        </w:rPr>
        <w:t>them</w:t>
      </w:r>
      <w:r w:rsidRPr="008C5220">
        <w:rPr>
          <w:rStyle w:val="StyleUnderline"/>
        </w:rPr>
        <w:t xml:space="preserve">. </w:t>
      </w:r>
      <w:r w:rsidRPr="001908AF">
        <w:rPr>
          <w:rStyle w:val="StyleUnderline"/>
        </w:rPr>
        <w:t>Developing countries</w:t>
      </w:r>
      <w:r w:rsidRPr="008C5220">
        <w:rPr>
          <w:rStyle w:val="StyleUnderline"/>
        </w:rPr>
        <w:t xml:space="preserve"> actually blocked a requirement that the plans use a common format and metrics, so an </w:t>
      </w:r>
      <w:r w:rsidRPr="00AE01DA">
        <w:rPr>
          <w:rStyle w:val="StyleUnderline"/>
          <w:highlight w:val="yellow"/>
        </w:rPr>
        <w:t>INDC need not even mention emissions levels</w:t>
      </w:r>
      <w:r w:rsidRPr="008C5220">
        <w:rPr>
          <w:rStyle w:val="StyleUnderline"/>
        </w:rPr>
        <w:t>.</w:t>
      </w:r>
      <w:r>
        <w:t xml:space="preserve"> O</w:t>
      </w:r>
      <w:r w:rsidRPr="008C5220">
        <w:rPr>
          <w:rStyle w:val="StyleUnderline"/>
        </w:rPr>
        <w:t>r a country can propose to reduce emissions off a self-defined “business-as-usual” trajectory, essentially deciding how much it wants to emit and then declaring it an “improvement” from the alternative.</w:t>
      </w:r>
      <w:r>
        <w:t xml:space="preserve"> To prevent such submissions from being challenged</w:t>
      </w:r>
      <w:r w:rsidRPr="008C5220">
        <w:rPr>
          <w:rStyle w:val="StyleUnderline"/>
        </w:rPr>
        <w:t xml:space="preserve">, </w:t>
      </w:r>
      <w:r w:rsidRPr="00AE01DA">
        <w:rPr>
          <w:rStyle w:val="StyleUnderline"/>
          <w:highlight w:val="yellow"/>
        </w:rPr>
        <w:t>a group of developing countries led by China</w:t>
      </w:r>
      <w:r w:rsidRPr="008C5220">
        <w:rPr>
          <w:rStyle w:val="StyleUnderline"/>
        </w:rPr>
        <w:t xml:space="preserve"> and India has </w:t>
      </w:r>
      <w:r w:rsidRPr="00AE01DA">
        <w:rPr>
          <w:rStyle w:val="StyleUnderline"/>
          <w:highlight w:val="yellow"/>
        </w:rPr>
        <w:t>rejected “any obligatory review mechanism for increasing individual efforts of developing countries</w:t>
      </w:r>
      <w:r w:rsidRPr="008C5220">
        <w:rPr>
          <w:rStyle w:val="StyleUnderline"/>
        </w:rPr>
        <w:t>.”</w:t>
      </w:r>
      <w:r>
        <w:t xml:space="preserve"> And lest pressure nevertheless build on the intransigent, </w:t>
      </w:r>
      <w:r w:rsidRPr="008C5220">
        <w:rPr>
          <w:rStyle w:val="StyleUnderline"/>
        </w:rPr>
        <w:t>no developing country except Mexico submitted an INDC by the initial deadline of March 31 — and most either submitted no plan or submitted one only as the final September 30 cut-off approached.</w:t>
      </w:r>
    </w:p>
    <w:p w14:paraId="353B3ACB" w14:textId="77777777" w:rsidR="007B6E0F" w:rsidRDefault="007B6E0F" w:rsidP="007B6E0F">
      <w:r w:rsidRPr="008C5220">
        <w:rPr>
          <w:rStyle w:val="StyleUnderline"/>
        </w:rPr>
        <w:t xml:space="preserve">After all this, the </w:t>
      </w:r>
      <w:r w:rsidRPr="00AE01DA">
        <w:rPr>
          <w:rStyle w:val="StyleUnderline"/>
          <w:highlight w:val="yellow"/>
        </w:rPr>
        <w:t>final submissions are not enforceable</w:t>
      </w:r>
      <w:r w:rsidRPr="008C5220">
        <w:rPr>
          <w:rStyle w:val="StyleUnderline"/>
        </w:rPr>
        <w:t>, and carry no consequences beyond “shame” for noncompliance</w:t>
      </w:r>
      <w:r>
        <w:t xml:space="preserve"> — a fact bizarrely taken for granted by all involved.</w:t>
      </w:r>
    </w:p>
    <w:p w14:paraId="3C4B3CC3" w14:textId="77777777" w:rsidR="007B6E0F" w:rsidRDefault="007B6E0F" w:rsidP="007B6E0F">
      <w:r>
        <w:lastRenderedPageBreak/>
        <w:t xml:space="preserve">Perhaps not surprisingly, </w:t>
      </w:r>
      <w:r w:rsidRPr="008C5220">
        <w:rPr>
          <w:rStyle w:val="StyleUnderline"/>
        </w:rPr>
        <w:t xml:space="preserve">the </w:t>
      </w:r>
      <w:r w:rsidRPr="00AE01DA">
        <w:rPr>
          <w:rStyle w:val="StyleUnderline"/>
          <w:highlight w:val="yellow"/>
        </w:rPr>
        <w:t>submitted plans are even less impressive</w:t>
      </w:r>
      <w:r w:rsidRPr="008C5220">
        <w:rPr>
          <w:rStyle w:val="StyleUnderline"/>
        </w:rPr>
        <w:t xml:space="preserve"> than the process that produced them</w:t>
      </w:r>
      <w:r>
        <w:t>. In aggregate, the promised emissions reductions will barely affect anticipated warming. A variety of inaccurate, apples-to-oranges comparisons have strained to show significant progress. But MIT’s Joint Program on the Science and Policy of Global Change calculates the improvement by century’s end to be only 0.2 degrees Celsius. Comparing projected emissions to the baseline established by the UN’s Intergovernmental Panel on Climate Change back in 2000 shows no improvement at all.</w:t>
      </w:r>
    </w:p>
    <w:p w14:paraId="2D66D577" w14:textId="77777777" w:rsidR="007B6E0F" w:rsidRDefault="007B6E0F" w:rsidP="007B6E0F">
      <w:pPr>
        <w:rPr>
          <w:rStyle w:val="StyleUnderline"/>
        </w:rPr>
      </w:pPr>
      <w:r w:rsidRPr="008C5220">
        <w:rPr>
          <w:rStyle w:val="StyleUnderline"/>
        </w:rPr>
        <w:t xml:space="preserve">The lack of progress becomes even more apparent at the country level. </w:t>
      </w:r>
      <w:r w:rsidRPr="00AE01DA">
        <w:rPr>
          <w:rStyle w:val="StyleUnderline"/>
          <w:highlight w:val="yellow"/>
        </w:rPr>
        <w:t>China</w:t>
      </w:r>
      <w:r w:rsidRPr="008C5220">
        <w:rPr>
          <w:rStyle w:val="StyleUnderline"/>
        </w:rPr>
        <w:t>, for its part, offered to reach peak carbon-dioxide emissions “around 2030” while reducing emissions per unit of GDP by 60-65 percent by that time from its 2005 level.</w:t>
      </w:r>
      <w:r w:rsidRPr="008C5220">
        <w:t xml:space="preserve"> </w:t>
      </w:r>
      <w:r>
        <w:t xml:space="preserve">But the U.S. government’s Lawrence Berkeley National Laboratory had already predicted </w:t>
      </w:r>
      <w:r w:rsidRPr="008C5220">
        <w:rPr>
          <w:rStyle w:val="StyleUnderline"/>
        </w:rPr>
        <w:t>China’s emissions would peak around 2030 even without the climate plan</w:t>
      </w:r>
      <w:r>
        <w:t xml:space="preserve">. And a Bloomberg analysis found </w:t>
      </w:r>
      <w:r w:rsidRPr="008C5220">
        <w:rPr>
          <w:rStyle w:val="StyleUnderline"/>
        </w:rPr>
        <w:t xml:space="preserve">that China’s </w:t>
      </w:r>
      <w:r w:rsidRPr="00AE01DA">
        <w:rPr>
          <w:rStyle w:val="StyleUnderline"/>
          <w:highlight w:val="yellow"/>
        </w:rPr>
        <w:t>60-65 percent target is less ambitious than the level it would reach by continuing with business as usual.</w:t>
      </w:r>
      <w:r w:rsidRPr="008C5220">
        <w:rPr>
          <w:rStyle w:val="StyleUnderline"/>
        </w:rPr>
        <w:t xml:space="preserve"> All this came before </w:t>
      </w:r>
      <w:r w:rsidRPr="00AE01DA">
        <w:rPr>
          <w:rStyle w:val="StyleUnderline"/>
          <w:highlight w:val="yellow"/>
        </w:rPr>
        <w:t>the country admitted it was burning 17 percent more coal than previously estimated</w:t>
      </w:r>
      <w:r w:rsidRPr="008C5220">
        <w:rPr>
          <w:rStyle w:val="StyleUnderline"/>
        </w:rPr>
        <w:t>—an entire Germany worth of extra emissions each year.</w:t>
      </w:r>
    </w:p>
    <w:p w14:paraId="5D17FACA" w14:textId="77777777" w:rsidR="007B6E0F" w:rsidRDefault="007B6E0F" w:rsidP="007B6E0F">
      <w:r w:rsidRPr="008C5220">
        <w:t>India, meanwhile, managed to lower the bar even further</w:t>
      </w:r>
      <w:r>
        <w:t>, submitting a report with no promise of emissions ever peaking or declining and only a 33-35 percent reduction in emissions per unit of GDP over the 2005-2030 period. Given India’s recent rate of improving energy efficiency, this actually implies a slower rate of improvement over the next 15 years. In its INDC, India nevertheless estimates it will need $2.5 trillion in support to implement its unserious plan.</w:t>
      </w:r>
    </w:p>
    <w:p w14:paraId="7BFCF8F0" w14:textId="77777777" w:rsidR="007B6E0F" w:rsidRDefault="007B6E0F" w:rsidP="007B6E0F">
      <w:pPr>
        <w:rPr>
          <w:rStyle w:val="StyleUnderline"/>
        </w:rPr>
      </w:pPr>
      <w:r>
        <w:t xml:space="preserve">And </w:t>
      </w:r>
      <w:r w:rsidRPr="001908AF">
        <w:rPr>
          <w:rStyle w:val="StyleUnderline"/>
        </w:rPr>
        <w:t>therein</w:t>
      </w:r>
      <w:r w:rsidRPr="008C5220">
        <w:rPr>
          <w:rStyle w:val="StyleUnderline"/>
        </w:rPr>
        <w:t xml:space="preserve"> lies the sticking point on which negotiations actually center: “climate finance.”</w:t>
      </w:r>
      <w:r>
        <w:t xml:space="preserve"> </w:t>
      </w:r>
      <w:r w:rsidRPr="008C5220">
        <w:rPr>
          <w:rStyle w:val="StyleUnderline"/>
        </w:rPr>
        <w:t>Climate finance is the term for wealth transferred from developed to developing nations based on a vague and shifting set of rationales including repayment of the “ecological debt” created by past emissions, “reparations” for natural disasters, and funding of renewable energy initiatives.</w:t>
      </w:r>
    </w:p>
    <w:p w14:paraId="32E6FC0F" w14:textId="77777777" w:rsidR="007B6E0F" w:rsidRDefault="007B6E0F" w:rsidP="007B6E0F">
      <w:r>
        <w:t xml:space="preserve">The issue will dominate the Paris talks. </w:t>
      </w:r>
      <w:r w:rsidRPr="008C5220">
        <w:rPr>
          <w:rStyle w:val="StyleUnderline"/>
        </w:rPr>
        <w:t xml:space="preserve">The INDCs covering actual emissions reductions are subjective, discretionary, and thus essentially unnegotiable. Not so the cash. Developing countries are expecting more than $100 billion in annual funds from this agreement or they will walk away. </w:t>
      </w:r>
      <w:r>
        <w:t>(For scale, that’s roughly equivalent to the entire OECD budget for foreign development assistance.)</w:t>
      </w:r>
    </w:p>
    <w:p w14:paraId="6260A270" w14:textId="77777777" w:rsidR="007B6E0F" w:rsidRDefault="007B6E0F" w:rsidP="007B6E0F">
      <w:r>
        <w:t>Somehow, the international process for addressing climate change has become one where addressing climate change is optional and apparently beside the point. Rich countries are bidding against themselves to purchase the developing world’s signature on an agreement so they can declare victory — even though the agreement itself will be the only progress achieved.</w:t>
      </w:r>
    </w:p>
    <w:p w14:paraId="30449E78" w14:textId="77777777" w:rsidR="007B6E0F" w:rsidRDefault="007B6E0F" w:rsidP="007B6E0F">
      <w:r>
        <w:t>An echo chamber of activist groups and media outlets stands ready to rubber-stamp the final agreement as “historic,” validating the vast reservoirs of political capital spent on the exercise. Already, the Chinese and Indian non-plans have been lauded as proof that the developing world is acting and the United States stands as the true obstacle. India won the remarkably inapt New York Times headline: “India Announces Plan to Lower Rate of Greenhouse Gas Emissions.” A formal agreement, notwithstanding its actual contents, will only amplify the demands that we do more ourselves—and, of course, that we contribute hundreds of billions of dollars along the way.</w:t>
      </w:r>
    </w:p>
    <w:p w14:paraId="53803E21" w14:textId="77777777" w:rsidR="007B6E0F" w:rsidRDefault="007B6E0F" w:rsidP="007B6E0F">
      <w:pPr>
        <w:rPr>
          <w:rStyle w:val="StyleUnderline"/>
        </w:rPr>
      </w:pPr>
      <w:r>
        <w:t xml:space="preserve">From a political perspective, perhaps this outcome represents “victory” for environmental activists launching their next fundraising campaign or for a president building his “legacy.” But it comes at the environment’s expense. A system of voluntary, unenforceable pledges relies on peer pressure for ambitious commitments and the “naming and shaming” of countries that drag their feet. In this context, true U.S. leadership and environmental activism require the condemnation of countries manipulating the process. Instead, </w:t>
      </w:r>
      <w:r w:rsidRPr="008C5220">
        <w:rPr>
          <w:rStyle w:val="StyleUnderline"/>
        </w:rPr>
        <w:t>the desperation to sign a piece of paper in Paris has taken precedence over an honest accounting. And once the paper is signed, any leverage or standing to demand actual change in the developing world will be weakened further.</w:t>
      </w:r>
    </w:p>
    <w:p w14:paraId="79DC5E56" w14:textId="77777777" w:rsidR="007B6E0F" w:rsidRDefault="007B6E0F" w:rsidP="007B6E0F">
      <w:pPr>
        <w:rPr>
          <w:rStyle w:val="StyleUnderline"/>
        </w:rPr>
      </w:pPr>
    </w:p>
    <w:p w14:paraId="161C0E18" w14:textId="77777777" w:rsidR="007B6E0F" w:rsidRPr="00D51AC4" w:rsidRDefault="007B6E0F" w:rsidP="007B6E0F">
      <w:pPr>
        <w:pStyle w:val="Heading4"/>
      </w:pPr>
      <w:r>
        <w:t xml:space="preserve">Logistical and political issues prevent development- bad infrastructure and corruption </w:t>
      </w:r>
    </w:p>
    <w:p w14:paraId="4D556424" w14:textId="77777777" w:rsidR="007B6E0F" w:rsidRPr="00AB3C5E" w:rsidRDefault="007B6E0F" w:rsidP="007B6E0F">
      <w:r w:rsidRPr="00D51AC4">
        <w:rPr>
          <w:rStyle w:val="Style13ptBold"/>
        </w:rPr>
        <w:t>Piovani 15</w:t>
      </w:r>
      <w:r>
        <w:t xml:space="preserve"> (Chiara Piovani, Assistant Professor of Economics, with one specialty in China, 2015, “</w:t>
      </w:r>
      <w:r w:rsidRPr="00AB3C5E">
        <w:t>The ‘Greening’ of China: Progress, Limitations, and Contradictions</w:t>
      </w:r>
      <w:r>
        <w:t xml:space="preserve">,” </w:t>
      </w:r>
      <w:hyperlink r:id="rId30" w:history="1">
        <w:r w:rsidRPr="00356EE6">
          <w:rPr>
            <w:rStyle w:val="Hyperlink"/>
          </w:rPr>
          <w:t>http://content.csbs.utah.edu/~mli/Economics%205420-6420/Piovani_2015.pdf</w:t>
        </w:r>
      </w:hyperlink>
      <w:r>
        <w:t>, accessed 06/20/16, MM)</w:t>
      </w:r>
    </w:p>
    <w:p w14:paraId="5FEFA679" w14:textId="77777777" w:rsidR="007B6E0F" w:rsidRPr="003D6617" w:rsidRDefault="007B6E0F" w:rsidP="007B6E0F">
      <w:r w:rsidRPr="00AB3C5E">
        <w:lastRenderedPageBreak/>
        <w:t xml:space="preserve">In addition to the challenges associated with low energy efficiency, </w:t>
      </w:r>
      <w:r w:rsidRPr="00AE01DA">
        <w:rPr>
          <w:rStyle w:val="StyleUnderline"/>
          <w:highlight w:val="yellow"/>
        </w:rPr>
        <w:t>China’s commitment</w:t>
      </w:r>
      <w:r w:rsidRPr="00AB3C5E">
        <w:rPr>
          <w:rStyle w:val="StyleUnderline"/>
        </w:rPr>
        <w:t xml:space="preserve"> to shift to a low-carbon economy i</w:t>
      </w:r>
      <w:r w:rsidRPr="00AE01DA">
        <w:rPr>
          <w:rStyle w:val="StyleUnderline"/>
          <w:highlight w:val="yellow"/>
        </w:rPr>
        <w:t>s constrained by</w:t>
      </w:r>
      <w:r w:rsidRPr="00AB3C5E">
        <w:rPr>
          <w:rStyle w:val="StyleUnderline"/>
        </w:rPr>
        <w:t xml:space="preserve"> the current state of China’s </w:t>
      </w:r>
      <w:r w:rsidRPr="00AE01DA">
        <w:rPr>
          <w:rStyle w:val="StyleUnderline"/>
          <w:highlight w:val="yellow"/>
        </w:rPr>
        <w:t>electric grids</w:t>
      </w:r>
      <w:r w:rsidRPr="00AB3C5E">
        <w:rPr>
          <w:rStyle w:val="StyleUnderline"/>
        </w:rPr>
        <w:t xml:space="preserve"> and by the typical enforcement problems</w:t>
      </w:r>
      <w:r w:rsidRPr="00AB3C5E">
        <w:t xml:space="preserve"> of China’s legislation. In the recent years, China has set national targets for the development of renewable energy, and enterprises are provided with financial subsidies, preferential loans, and tax incentives to comply with the national policies. </w:t>
      </w:r>
      <w:r w:rsidRPr="00AB3C5E">
        <w:rPr>
          <w:rStyle w:val="StyleUnderline"/>
        </w:rPr>
        <w:t>China’s infrastructure system for electricity distribution, however, represents a major obstacle for the development of renewable energy in China</w:t>
      </w:r>
      <w:r w:rsidRPr="00AB3C5E">
        <w:t xml:space="preserve"> (REN21 2009)</w:t>
      </w:r>
      <w:proofErr w:type="gramStart"/>
      <w:r w:rsidRPr="00AB3C5E">
        <w:t>.29</w:t>
      </w:r>
      <w:proofErr w:type="gramEnd"/>
      <w:r w:rsidRPr="00AB3C5E">
        <w:t xml:space="preserve"> </w:t>
      </w:r>
      <w:r w:rsidRPr="00AE01DA">
        <w:rPr>
          <w:rStyle w:val="StyleUnderline"/>
          <w:highlight w:val="yellow"/>
        </w:rPr>
        <w:t>China’s largest wind power plants are located in the North</w:t>
      </w:r>
      <w:r w:rsidRPr="00AB3C5E">
        <w:rPr>
          <w:rStyle w:val="StyleUnderline"/>
        </w:rPr>
        <w:t xml:space="preserve"> and the large-scale photovoltaic power plants have been built in Western China, Tibet, and Mongolia; </w:t>
      </w:r>
      <w:r w:rsidRPr="00AE01DA">
        <w:rPr>
          <w:rStyle w:val="StyleUnderline"/>
          <w:highlight w:val="yellow"/>
        </w:rPr>
        <w:t>the largest share of demand, however, comes from the industrialized areas in the East and the South</w:t>
      </w:r>
      <w:r w:rsidRPr="00AB3C5E">
        <w:t xml:space="preserve"> (IEA and Energy Research Institute 2011; RENI 2013; Wang et al. 2010</w:t>
      </w:r>
      <w:r w:rsidRPr="00AB3C5E">
        <w:rPr>
          <w:rStyle w:val="StyleUnderline"/>
        </w:rPr>
        <w:t xml:space="preserve">). </w:t>
      </w:r>
      <w:r w:rsidRPr="00AE01DA">
        <w:rPr>
          <w:rStyle w:val="StyleUnderline"/>
          <w:highlight w:val="yellow"/>
        </w:rPr>
        <w:t>Grid connectivity</w:t>
      </w:r>
      <w:r w:rsidRPr="00AB3C5E">
        <w:rPr>
          <w:rStyle w:val="StyleUnderline"/>
        </w:rPr>
        <w:t xml:space="preserve"> between renewable power plants and the main power grids </w:t>
      </w:r>
      <w:r w:rsidRPr="00AE01DA">
        <w:rPr>
          <w:rStyle w:val="StyleUnderline"/>
          <w:highlight w:val="yellow"/>
        </w:rPr>
        <w:t>remains inadequate</w:t>
      </w:r>
      <w:r w:rsidRPr="00AB3C5E">
        <w:rPr>
          <w:rStyle w:val="StyleUnderline"/>
        </w:rPr>
        <w:t xml:space="preserve">. </w:t>
      </w:r>
      <w:r w:rsidRPr="00AE01DA">
        <w:rPr>
          <w:rStyle w:val="StyleUnderline"/>
          <w:highlight w:val="yellow"/>
        </w:rPr>
        <w:t>Each regional grid unit is accountable for their own financial record</w:t>
      </w:r>
      <w:r w:rsidRPr="00AB3C5E">
        <w:rPr>
          <w:rStyle w:val="StyleUnderline"/>
        </w:rPr>
        <w:t xml:space="preserve">s, and therefore – based on the current institutional arrangement – </w:t>
      </w:r>
      <w:r w:rsidRPr="00AE01DA">
        <w:rPr>
          <w:rStyle w:val="StyleUnderline"/>
          <w:highlight w:val="yellow"/>
        </w:rPr>
        <w:t>there is insufficient incentive for cooperation</w:t>
      </w:r>
      <w:r w:rsidRPr="00AB3C5E">
        <w:rPr>
          <w:rStyle w:val="StyleUnderline"/>
        </w:rPr>
        <w:t xml:space="preserve"> across regions</w:t>
      </w:r>
      <w:r w:rsidRPr="00AB3C5E">
        <w:t xml:space="preserve"> and for long-term planning; in addition, traditional energy dispatch rules provide each coal power plant an equal number of operating hours, independent of the level of efficiency and the environmental impact of each power plant. Although </w:t>
      </w:r>
      <w:proofErr w:type="gramStart"/>
      <w:r w:rsidRPr="00AB3C5E">
        <w:t>portfolio mandate</w:t>
      </w:r>
      <w:proofErr w:type="gramEnd"/>
      <w:r w:rsidRPr="00AB3C5E">
        <w:t xml:space="preserve"> 28 China’s energy intensity is 76 percent higher than Brazil’s, and 66 percent higher than India’s (EIA 2014). 29 Since 2002, power grids in China have been controlled by two state-owned enterprises, the China Southern Power Grid Company and the State Grid Corporation of China, both divided in regional grid enterprises. 20 schemes assign priority to renewables and “clean” coal power plants and the government has committed to the construction of new smart grids to specifically allow the transmission of wind and solar energy coming power plants located in remote areas, thus far these efforts are not expected to contribute to a reduction in carbon emissions and may only lead to a significant increase in electricity prices for consumers (Madrigal and Porter 2013; Chandler et. al. 2012; Wang et al. 2010). A</w:t>
      </w:r>
      <w:r w:rsidRPr="00AB3C5E">
        <w:rPr>
          <w:rStyle w:val="StyleUnderline"/>
        </w:rPr>
        <w:t xml:space="preserve"> major challenge for China’s environmental legislation is enforcement. </w:t>
      </w:r>
      <w:r w:rsidRPr="00AE01DA">
        <w:rPr>
          <w:rStyle w:val="StyleUnderline"/>
          <w:highlight w:val="yellow"/>
        </w:rPr>
        <w:t>The growing decentralization</w:t>
      </w:r>
      <w:r w:rsidRPr="00AB3C5E">
        <w:rPr>
          <w:rStyle w:val="StyleUnderline"/>
        </w:rPr>
        <w:t xml:space="preserve"> of the central government observed during the reform period has brought greater relative autonomy to local government</w:t>
      </w:r>
      <w:r w:rsidRPr="00AB3C5E">
        <w:t xml:space="preserve">s. </w:t>
      </w:r>
      <w:r w:rsidRPr="00AB3C5E">
        <w:rPr>
          <w:rStyle w:val="StyleUnderline"/>
        </w:rPr>
        <w:t xml:space="preserve">Such political restructuring, however, </w:t>
      </w:r>
      <w:r w:rsidRPr="00AE01DA">
        <w:rPr>
          <w:rStyle w:val="StyleUnderline"/>
          <w:highlight w:val="yellow"/>
        </w:rPr>
        <w:t>has generated enforcement problems at the local level, primarily due to widespread corruption and inadequate supervision</w:t>
      </w:r>
      <w:r w:rsidRPr="00AB3C5E">
        <w:rPr>
          <w:rStyle w:val="StyleUnderline"/>
        </w:rPr>
        <w:t>, guidance, and incentives from the central government</w:t>
      </w:r>
      <w:r w:rsidRPr="00AB3C5E">
        <w:t>. Several proposals have been advanced to repair this deficiency, but enforcement remains a critical institutional barrier for environmental protection (Lo et al. 2012; He et al. 2012).</w:t>
      </w:r>
    </w:p>
    <w:p w14:paraId="07D2514B" w14:textId="77777777" w:rsidR="007B6E0F" w:rsidRPr="00E810E3" w:rsidRDefault="007B6E0F" w:rsidP="007B6E0F">
      <w:pPr>
        <w:pStyle w:val="Heading4"/>
      </w:pPr>
      <w:r w:rsidRPr="00E810E3">
        <w:t>Industrial factors limit China’s shift- low earnings, grid instability, coordination, and lack of infrastructure</w:t>
      </w:r>
    </w:p>
    <w:p w14:paraId="2A855BDA" w14:textId="77777777" w:rsidR="007B6E0F" w:rsidRDefault="007B6E0F" w:rsidP="007B6E0F">
      <w:r w:rsidRPr="00E810E3">
        <w:rPr>
          <w:rStyle w:val="Style13ptBold"/>
        </w:rPr>
        <w:t>Jin and Chen 12</w:t>
      </w:r>
      <w:r>
        <w:t xml:space="preserve"> (</w:t>
      </w:r>
      <w:r w:rsidRPr="00DB1715">
        <w:t>Yueqin</w:t>
      </w:r>
      <w:r>
        <w:t xml:space="preserve"> Jun, associate professor of Economics at Renmin University in China, Yisi Chen, Former Researcher at the Energy Research Institute, Fall 2012, “</w:t>
      </w:r>
      <w:r w:rsidRPr="004854F3">
        <w:t>Renewable Energy in China: Market Barriers and Policy Options</w:t>
      </w:r>
      <w:r>
        <w:t>,” J</w:t>
      </w:r>
      <w:r w:rsidRPr="004854F3">
        <w:t>ournal of the Washington Institute of China Studies</w:t>
      </w:r>
      <w:r>
        <w:t xml:space="preserve">, Volume 6, Pages 28-29, </w:t>
      </w:r>
      <w:hyperlink r:id="rId31" w:history="1">
        <w:r w:rsidRPr="00356EE6">
          <w:rPr>
            <w:rStyle w:val="Hyperlink"/>
          </w:rPr>
          <w:t>https://www.bpastudies.org/bpastudies/article/view/175/323</w:t>
        </w:r>
      </w:hyperlink>
      <w:r>
        <w:t>, Accessed 06/20/16, MM)</w:t>
      </w:r>
    </w:p>
    <w:p w14:paraId="5921771C" w14:textId="77777777" w:rsidR="007B6E0F" w:rsidRPr="00E810E3" w:rsidRDefault="007B6E0F" w:rsidP="007B6E0F">
      <w:r w:rsidRPr="00E810E3">
        <w:t xml:space="preserve">Firstly, the innovation of RE industry is in the face of a lack of core technology caused by “dual information externalities”. Currently, </w:t>
      </w:r>
      <w:r w:rsidRPr="00AE01DA">
        <w:rPr>
          <w:rStyle w:val="StyleUnderline"/>
          <w:highlight w:val="yellow"/>
        </w:rPr>
        <w:t>R&amp;D</w:t>
      </w:r>
      <w:r w:rsidRPr="007A7C11">
        <w:rPr>
          <w:rStyle w:val="StyleUnderline"/>
        </w:rPr>
        <w:t xml:space="preserve"> in wind power and solar thermal technology </w:t>
      </w:r>
      <w:r w:rsidRPr="00AE01DA">
        <w:rPr>
          <w:rStyle w:val="StyleUnderline"/>
          <w:highlight w:val="yellow"/>
        </w:rPr>
        <w:t>has been refined</w:t>
      </w:r>
      <w:r w:rsidRPr="007A7C11">
        <w:rPr>
          <w:rStyle w:val="StyleUnderline"/>
        </w:rPr>
        <w:t xml:space="preserve"> to an advanced extent </w:t>
      </w:r>
      <w:r w:rsidRPr="00AE01DA">
        <w:rPr>
          <w:rStyle w:val="StyleUnderline"/>
          <w:highlight w:val="yellow"/>
        </w:rPr>
        <w:t>while China is holding fairly limited core technology</w:t>
      </w:r>
      <w:r w:rsidRPr="007A7C11">
        <w:rPr>
          <w:rStyle w:val="StyleUnderline"/>
        </w:rPr>
        <w:t>, expanding manufacturing ability by purchasing production licenses or by designing in alliance with foreign counterparts</w:t>
      </w:r>
      <w:r w:rsidRPr="00E810E3">
        <w:t xml:space="preserve">. This is because of the “dual information externalities” in innovation of RE technology. The first externality---the enterprise which innovates and develops the RE </w:t>
      </w:r>
      <w:r w:rsidRPr="00AE01DA">
        <w:rPr>
          <w:rStyle w:val="StyleUnderline"/>
          <w:highlight w:val="yellow"/>
        </w:rPr>
        <w:t>technology is not the monopolist of the achievements of R&amp;D</w:t>
      </w:r>
      <w:r w:rsidRPr="007A7C11">
        <w:rPr>
          <w:rStyle w:val="StyleUnderline"/>
        </w:rPr>
        <w:t xml:space="preserve"> with part of the “technology spillovers”</w:t>
      </w:r>
      <w:r w:rsidRPr="00E810E3">
        <w:t xml:space="preserve"> ----exists in every innovation act. </w:t>
      </w:r>
      <w:r w:rsidRPr="007A7C11">
        <w:rPr>
          <w:rStyle w:val="StyleUnderline"/>
        </w:rPr>
        <w:t>The second externality is a “privilege” of RE technology innovation in that innovation of RE technology could not only reduce carbon emission and lessen externality costs, but contribute to environmental protection, energy security and energy independence as well, which leads to greater externality gains.</w:t>
      </w:r>
      <w:r w:rsidRPr="00E810E3">
        <w:t xml:space="preserve"> Yet it cannot be reflected entirely on the price of RE the decrease in externality costs and the increase in externality gains. Dual externalities connote that </w:t>
      </w:r>
      <w:r w:rsidRPr="00AE01DA">
        <w:rPr>
          <w:rStyle w:val="StyleUnderline"/>
          <w:highlight w:val="yellow"/>
        </w:rPr>
        <w:t>the innovator of RE technology cannot monopolize all the social benefits</w:t>
      </w:r>
      <w:r w:rsidRPr="007A7C11">
        <w:rPr>
          <w:rStyle w:val="StyleUnderline"/>
        </w:rPr>
        <w:t xml:space="preserve"> originating from innovation and </w:t>
      </w:r>
      <w:r w:rsidRPr="007A7C11">
        <w:rPr>
          <w:rStyle w:val="StyleUnderline"/>
        </w:rPr>
        <w:lastRenderedPageBreak/>
        <w:t xml:space="preserve">that </w:t>
      </w:r>
      <w:r w:rsidRPr="00AE01DA">
        <w:rPr>
          <w:rStyle w:val="StyleUnderline"/>
          <w:highlight w:val="yellow"/>
        </w:rPr>
        <w:t>its ratio of earnings to costs is far lower</w:t>
      </w:r>
      <w:r w:rsidRPr="00E810E3">
        <w:t xml:space="preserve"> than that of general technology innovation. Given inadequate incentives of policies, the issue of “exclusion” discussed above will lead to a lack of motivation to innovate for entreprises. This can explain why developed countries such as the U.S., Germany and Japan give every assistance to technology innovation of RE. Secondly, </w:t>
      </w:r>
      <w:r w:rsidRPr="00AE01DA">
        <w:rPr>
          <w:rStyle w:val="StyleUnderline"/>
          <w:highlight w:val="yellow"/>
        </w:rPr>
        <w:t>the innovation of RE industry is in the face of “coordination failure</w:t>
      </w:r>
      <w:r w:rsidRPr="007A7C11">
        <w:rPr>
          <w:rStyle w:val="StyleUnderline"/>
        </w:rPr>
        <w:t xml:space="preserve">”. </w:t>
      </w:r>
      <w:r w:rsidRPr="00E810E3">
        <w:t xml:space="preserve">Involving various phases, </w:t>
      </w:r>
      <w:r w:rsidRPr="00AE01DA">
        <w:rPr>
          <w:rStyle w:val="StyleUnderline"/>
          <w:highlight w:val="yellow"/>
        </w:rPr>
        <w:t>RE industry encompass a wide range of industrial chains</w:t>
      </w:r>
      <w:r w:rsidRPr="007A7C11">
        <w:rPr>
          <w:rStyle w:val="StyleUnderline"/>
        </w:rPr>
        <w:t xml:space="preserve"> including R&amp;D, manufacturing of equipment and material, power generation, power transmission and grid connection</w:t>
      </w:r>
      <w:r w:rsidRPr="00E810E3">
        <w:t xml:space="preserve">, thus coordination of every industrial chains is essential to the progress of RE industry. In particular, </w:t>
      </w:r>
      <w:r w:rsidRPr="00AE01DA">
        <w:rPr>
          <w:rStyle w:val="StyleUnderline"/>
          <w:highlight w:val="yellow"/>
        </w:rPr>
        <w:t xml:space="preserve">wind and solar </w:t>
      </w:r>
      <w:r w:rsidRPr="00E810E3">
        <w:rPr>
          <w:rStyle w:val="StyleUnderline"/>
        </w:rPr>
        <w:t xml:space="preserve">power are very sensitive to seasonal and climate change and </w:t>
      </w:r>
      <w:r w:rsidRPr="00AE01DA">
        <w:rPr>
          <w:rStyle w:val="StyleUnderline"/>
          <w:highlight w:val="yellow"/>
        </w:rPr>
        <w:t>may cause grid instability</w:t>
      </w:r>
      <w:r w:rsidRPr="007A7C11">
        <w:rPr>
          <w:rStyle w:val="StyleUnderline"/>
        </w:rPr>
        <w:t xml:space="preserve"> and increase the complexity of grid management</w:t>
      </w:r>
      <w:r w:rsidRPr="00E810E3">
        <w:t xml:space="preserve">. Therefore they call for more organized and comprehensive coordination in the overall power system. Meanwhile, arrangement concerning power network planning and designing should show foresight so that RE industrial could develop in harmony with traditional energy industries. For instance, </w:t>
      </w:r>
      <w:r w:rsidRPr="00AE01DA">
        <w:rPr>
          <w:rStyle w:val="StyleUnderline"/>
          <w:highlight w:val="yellow"/>
        </w:rPr>
        <w:t>the majority of renewable resources</w:t>
      </w:r>
      <w:r w:rsidRPr="007A7C11">
        <w:rPr>
          <w:rStyle w:val="StyleUnderline"/>
        </w:rPr>
        <w:t xml:space="preserve"> needed for power generation </w:t>
      </w:r>
      <w:r w:rsidRPr="00AE01DA">
        <w:rPr>
          <w:rStyle w:val="StyleUnderline"/>
          <w:highlight w:val="yellow"/>
        </w:rPr>
        <w:t>are located in the west of China, which requires</w:t>
      </w:r>
      <w:r w:rsidRPr="007A7C11">
        <w:rPr>
          <w:rStyle w:val="StyleUnderline"/>
        </w:rPr>
        <w:t xml:space="preserve">: (a) the construction of </w:t>
      </w:r>
      <w:r w:rsidRPr="00AE01DA">
        <w:rPr>
          <w:rStyle w:val="StyleUnderline"/>
          <w:highlight w:val="yellow"/>
        </w:rPr>
        <w:t>long-distance high-voltage transmission lines</w:t>
      </w:r>
      <w:r w:rsidRPr="007A7C11">
        <w:rPr>
          <w:rStyle w:val="StyleUnderline"/>
        </w:rPr>
        <w:t xml:space="preserve">; (b) an adequate amount of </w:t>
      </w:r>
      <w:r w:rsidRPr="00AE01DA">
        <w:rPr>
          <w:rStyle w:val="StyleUnderline"/>
          <w:highlight w:val="yellow"/>
        </w:rPr>
        <w:t>backup generation capacit</w:t>
      </w:r>
      <w:r w:rsidRPr="007A7C11">
        <w:rPr>
          <w:rStyle w:val="StyleUnderline"/>
        </w:rPr>
        <w:t xml:space="preserve">y to maintain sufficient capacity in the grid to handle peak loads, (c) </w:t>
      </w:r>
      <w:r w:rsidRPr="00AE01DA">
        <w:rPr>
          <w:rStyle w:val="StyleUnderline"/>
          <w:highlight w:val="yellow"/>
        </w:rPr>
        <w:t>the restraint of the regular conventional power</w:t>
      </w:r>
      <w:r w:rsidRPr="007A7C11">
        <w:rPr>
          <w:rStyle w:val="StyleUnderline"/>
        </w:rPr>
        <w:t xml:space="preserve"> supply in the east in order to accept renewable power</w:t>
      </w:r>
      <w:r w:rsidRPr="00E810E3">
        <w:t xml:space="preserve">. Evidently, the market mechanism is not competent for such complicated tasks of coordination. The third barrier to the innovation of RE industry is “lock-in effect”. One of the outstanding problems in technological innovation of RE is the “chicken-egg problem”: </w:t>
      </w:r>
      <w:r w:rsidRPr="00AE01DA">
        <w:rPr>
          <w:rStyle w:val="StyleUnderline"/>
          <w:highlight w:val="yellow"/>
        </w:rPr>
        <w:t>Market demand in RE depends on its cost</w:t>
      </w:r>
      <w:r w:rsidRPr="007A7C11">
        <w:rPr>
          <w:rStyle w:val="StyleUnderline"/>
        </w:rPr>
        <w:t xml:space="preserve"> and price; in the meantime, </w:t>
      </w:r>
      <w:r w:rsidRPr="00AE01DA">
        <w:rPr>
          <w:rStyle w:val="StyleUnderline"/>
          <w:highlight w:val="yellow"/>
        </w:rPr>
        <w:t>the cost and the price are determined by the scale of market demand</w:t>
      </w:r>
      <w:r w:rsidRPr="00E810E3">
        <w:t xml:space="preserve"> due to network effects and economies of scale. </w:t>
      </w:r>
      <w:r w:rsidRPr="007A7C11">
        <w:rPr>
          <w:rStyle w:val="StyleUnderline"/>
        </w:rPr>
        <w:t>Traditional fossil energy is still dominating the current energy structure in China.</w:t>
      </w:r>
      <w:r w:rsidRPr="00E810E3">
        <w:t xml:space="preserve"> Particularly, 46% of installed </w:t>
      </w:r>
      <w:r w:rsidRPr="007A7C11">
        <w:rPr>
          <w:rStyle w:val="StyleUnderline"/>
        </w:rPr>
        <w:t>capacities of thermal power</w:t>
      </w:r>
      <w:r w:rsidRPr="00E810E3">
        <w:t xml:space="preserve">, with international advanced levels, </w:t>
      </w:r>
      <w:r w:rsidRPr="007A7C11">
        <w:rPr>
          <w:rStyle w:val="StyleUnderline"/>
        </w:rPr>
        <w:t>have operated less than 5 years</w:t>
      </w:r>
      <w:r w:rsidRPr="00E810E3">
        <w:t xml:space="preserve"> and 65% less than 10 years. Therefore, </w:t>
      </w:r>
      <w:r w:rsidRPr="00AE01DA">
        <w:rPr>
          <w:rStyle w:val="StyleUnderline"/>
          <w:highlight w:val="yellow"/>
        </w:rPr>
        <w:t>the operating space for RE to replace traditional energy directly is very limited</w:t>
      </w:r>
      <w:r w:rsidRPr="00E810E3">
        <w:t xml:space="preserve">.7 </w:t>
      </w:r>
      <w:proofErr w:type="gramStart"/>
      <w:r w:rsidRPr="00E810E3">
        <w:t>In</w:t>
      </w:r>
      <w:proofErr w:type="gramEnd"/>
      <w:r w:rsidRPr="00E810E3">
        <w:t xml:space="preserve"> addition, </w:t>
      </w:r>
      <w:r w:rsidRPr="007A7C11">
        <w:rPr>
          <w:rStyle w:val="StyleUnderline"/>
        </w:rPr>
        <w:t>the cost of RE is relatively high</w:t>
      </w:r>
      <w:r w:rsidRPr="00E810E3">
        <w:t>, attenuating its market share exceedingly. At present, the proportion of wind power and solar energy in generating electricity per year is less than 2%. It is significant to create new market demand for RE through incentives of policies so as to break with the “lock-in effect”.</w:t>
      </w:r>
    </w:p>
    <w:p w14:paraId="73E360DC" w14:textId="77777777" w:rsidR="007B6E0F" w:rsidRPr="00F8514E" w:rsidRDefault="007B6E0F" w:rsidP="007B6E0F">
      <w:pPr>
        <w:pStyle w:val="Heading4"/>
      </w:pPr>
      <w:r>
        <w:t>B</w:t>
      </w:r>
      <w:r w:rsidRPr="00F8514E">
        <w:t>arriers to innovation block development- import and international dependence, uncertainty</w:t>
      </w:r>
    </w:p>
    <w:p w14:paraId="7507C324" w14:textId="77777777" w:rsidR="007B6E0F" w:rsidRDefault="007B6E0F" w:rsidP="007B6E0F">
      <w:r w:rsidRPr="00E810E3">
        <w:rPr>
          <w:rStyle w:val="Style13ptBold"/>
        </w:rPr>
        <w:t>Jin and Chen 12</w:t>
      </w:r>
      <w:r>
        <w:t xml:space="preserve"> (</w:t>
      </w:r>
      <w:r w:rsidRPr="00DB1715">
        <w:t>Yueqin</w:t>
      </w:r>
      <w:r>
        <w:t xml:space="preserve"> Jun, associate professor of Economics at Renmin University in China, Yisi Chen, Former Researcher at the Energy Research Institute, Fall 2012, “</w:t>
      </w:r>
      <w:r w:rsidRPr="004854F3">
        <w:t>Renewable Energy in China: Market Barriers and Policy Options</w:t>
      </w:r>
      <w:r>
        <w:t>,” J</w:t>
      </w:r>
      <w:r w:rsidRPr="004854F3">
        <w:t>ournal of the Washington Institute of China Studies</w:t>
      </w:r>
      <w:r>
        <w:t xml:space="preserve">, Volume 6, Pages 30-32, </w:t>
      </w:r>
      <w:hyperlink r:id="rId32" w:history="1">
        <w:r w:rsidRPr="00356EE6">
          <w:rPr>
            <w:rStyle w:val="Hyperlink"/>
          </w:rPr>
          <w:t>https://www.bpastudies.org/bpastudies/article/view/175/323</w:t>
        </w:r>
      </w:hyperlink>
      <w:r>
        <w:t>, Accessed 06/20/16, MM)</w:t>
      </w:r>
    </w:p>
    <w:p w14:paraId="45D63995" w14:textId="77777777" w:rsidR="007B6E0F" w:rsidRPr="00622E58" w:rsidRDefault="007B6E0F" w:rsidP="007B6E0F">
      <w:r w:rsidRPr="00AE01DA">
        <w:rPr>
          <w:rStyle w:val="StyleUnderline"/>
          <w:highlight w:val="yellow"/>
        </w:rPr>
        <w:t>Self-dependent innovation capability of core technology is far from sufficient</w:t>
      </w:r>
      <w:r w:rsidRPr="00622E58">
        <w:t xml:space="preserve">. Although China has turned the world’s largest producer of solar PV cell and ranked top in terms of installed capacity of wind power, </w:t>
      </w:r>
      <w:r w:rsidRPr="00622E58">
        <w:rPr>
          <w:rStyle w:val="StyleUnderline"/>
        </w:rPr>
        <w:t xml:space="preserve">the major part </w:t>
      </w:r>
      <w:r w:rsidRPr="00AE01DA">
        <w:rPr>
          <w:rStyle w:val="StyleUnderline"/>
          <w:highlight w:val="yellow"/>
        </w:rPr>
        <w:t>China</w:t>
      </w:r>
      <w:r w:rsidRPr="00622E58">
        <w:rPr>
          <w:rStyle w:val="StyleUnderline"/>
        </w:rPr>
        <w:t xml:space="preserve"> is playing </w:t>
      </w:r>
      <w:r w:rsidRPr="00AE01DA">
        <w:rPr>
          <w:rStyle w:val="StyleUnderline"/>
          <w:highlight w:val="yellow"/>
        </w:rPr>
        <w:t>is concentrated on the low end of the manufacturing process</w:t>
      </w:r>
      <w:r w:rsidRPr="00622E58">
        <w:rPr>
          <w:rStyle w:val="StyleUnderline"/>
        </w:rPr>
        <w:t xml:space="preserve"> in the industry</w:t>
      </w:r>
      <w:r w:rsidRPr="00622E58">
        <w:t xml:space="preserve">. In regard to wind power, at the moment it is the international mainstream trend that the power of onshore wind turbine exceeds 3 MW and that of offshore wind turbine is over 5 MW, still there are merely few of Chinese firms possessing the </w:t>
      </w:r>
      <w:r w:rsidRPr="00622E58">
        <w:rPr>
          <w:rFonts w:ascii="Times New Roman" w:hAnsi="Times New Roman" w:cs="Times New Roman"/>
        </w:rPr>
        <w:t>￼</w:t>
      </w:r>
      <w:r w:rsidRPr="00622E58">
        <w:t xml:space="preserve">manufacturing ability of more than 3 MW wind turbines. Also, most manufacturers of wind power equipment are simply an assembly plant while the acquire control system and the pivotal bearings need to be imported. Despite the fact that there </w:t>
      </w:r>
      <w:proofErr w:type="gramStart"/>
      <w:r w:rsidRPr="00622E58">
        <w:t>has</w:t>
      </w:r>
      <w:proofErr w:type="gramEnd"/>
      <w:r w:rsidRPr="00622E58">
        <w:t xml:space="preserve"> emerged over 500 photovoltaic firms, the majority of them still specialize in the manufacturing and assembling of solar panels. Both high-purity silicon </w:t>
      </w:r>
      <w:r w:rsidRPr="00AE01DA">
        <w:rPr>
          <w:rStyle w:val="StyleUnderline"/>
          <w:highlight w:val="yellow"/>
        </w:rPr>
        <w:t>materials and high-class equipment</w:t>
      </w:r>
      <w:r w:rsidRPr="00622E58">
        <w:rPr>
          <w:rStyle w:val="StyleUnderline"/>
        </w:rPr>
        <w:t xml:space="preserve"> used for crystalline silicon photovoltaic cells </w:t>
      </w:r>
      <w:r w:rsidRPr="00AE01DA">
        <w:rPr>
          <w:rStyle w:val="StyleUnderline"/>
          <w:highlight w:val="yellow"/>
        </w:rPr>
        <w:t>are heavily dependent on import</w:t>
      </w:r>
      <w:r w:rsidRPr="00622E58">
        <w:rPr>
          <w:rStyle w:val="StyleUnderline"/>
        </w:rPr>
        <w:t>.</w:t>
      </w:r>
      <w:r w:rsidRPr="00622E58">
        <w:t xml:space="preserve"> Also, China still has a long distance to go in comparison with advanced world levels in terms of thin film solar cells and equipment manufacture. (b) </w:t>
      </w:r>
      <w:r w:rsidRPr="00AE01DA">
        <w:rPr>
          <w:rStyle w:val="StyleUnderline"/>
          <w:highlight w:val="yellow"/>
        </w:rPr>
        <w:t>Industrial standards are not consistent and market competition is out of order</w:t>
      </w:r>
      <w:r w:rsidRPr="00622E58">
        <w:t xml:space="preserve">. In respect to RE industry where market access threshold is low, </w:t>
      </w:r>
      <w:r w:rsidRPr="00622E58">
        <w:rPr>
          <w:rStyle w:val="StyleUnderline"/>
        </w:rPr>
        <w:t>there could still see deficiencies in the system of technical standards, product testing and authentication, bringing about an influx of smaller firms into the industry,</w:t>
      </w:r>
      <w:r w:rsidRPr="00622E58">
        <w:t xml:space="preserve"> which consequently results in backward over-production. Some products are launched into the market in huge quantity without being tested, putting a great deal of equipment at the risk of breakdown. Several cases of wind fan off the grid in succession this year </w:t>
      </w:r>
      <w:proofErr w:type="gramStart"/>
      <w:r w:rsidRPr="00622E58">
        <w:t>is</w:t>
      </w:r>
      <w:proofErr w:type="gramEnd"/>
      <w:r w:rsidRPr="00622E58">
        <w:t xml:space="preserve"> a worrying alarm. (c) </w:t>
      </w:r>
      <w:r w:rsidRPr="00AE01DA">
        <w:rPr>
          <w:rStyle w:val="StyleUnderline"/>
          <w:highlight w:val="yellow"/>
        </w:rPr>
        <w:t xml:space="preserve">Another difficulty is the violent uncertainty as well as </w:t>
      </w:r>
      <w:r w:rsidRPr="00AE01DA">
        <w:rPr>
          <w:rStyle w:val="StyleUnderline"/>
          <w:highlight w:val="yellow"/>
        </w:rPr>
        <w:lastRenderedPageBreak/>
        <w:t>the lagging demand management</w:t>
      </w:r>
      <w:r w:rsidRPr="00622E58">
        <w:t xml:space="preserve">. The extensive exploitation of wind power is far from commensurate to the construction of power grid, leading to such a huge excess of generating capacity. By the middle of 2011, nearly one-third of the domestic wind turbines are idle. It is even a worse case for the PV market. It should be noted that </w:t>
      </w:r>
      <w:r w:rsidRPr="00622E58">
        <w:rPr>
          <w:rStyle w:val="StyleUnderline"/>
        </w:rPr>
        <w:t xml:space="preserve">photovoltaic power generation costs a much larger amount than thermal power and wind power while both feed-in tariff and market support mechanisms are unsatisfactory, which contributes to the consequence that the growth of domestic market is lagging behind. With 95% of the production being exported, PV manufacturers in China are in a dilemma of “production without utilization” and </w:t>
      </w:r>
      <w:r w:rsidRPr="00AE01DA">
        <w:rPr>
          <w:rStyle w:val="StyleUnderline"/>
          <w:highlight w:val="yellow"/>
        </w:rPr>
        <w:t>the industry profit often fluctuates radically with the international market’s undulation</w:t>
      </w:r>
      <w:r w:rsidRPr="00622E58">
        <w:rPr>
          <w:rStyle w:val="StyleUnderline"/>
        </w:rPr>
        <w:t>.</w:t>
      </w:r>
      <w:r w:rsidRPr="00622E58">
        <w:t xml:space="preserve"> The issues discussed above are closely related to the deviation of current RE industrial policies. Firstly, the goals of RE industrial policies tend to overemphasize quantity but ignore quality at the same time. Industrial policies set specific goals in magnitude of production for the development of RE and adopt various measures including tax and subsidy to expand the industry, but </w:t>
      </w:r>
      <w:r w:rsidRPr="00AE01DA">
        <w:rPr>
          <w:rStyle w:val="StyleUnderline"/>
          <w:highlight w:val="yellow"/>
        </w:rPr>
        <w:t>seldom strict norms are posed upon technology standards</w:t>
      </w:r>
      <w:r w:rsidRPr="00622E58">
        <w:rPr>
          <w:rStyle w:val="StyleUnderline"/>
        </w:rPr>
        <w:t xml:space="preserve">, environment standards and competition rules. The development-oriented industrial </w:t>
      </w:r>
      <w:r w:rsidRPr="00AE01DA">
        <w:rPr>
          <w:rStyle w:val="StyleUnderline"/>
          <w:highlight w:val="yellow"/>
        </w:rPr>
        <w:t>policies are too obsessed with expansion in quantity</w:t>
      </w:r>
      <w:r w:rsidRPr="00622E58">
        <w:rPr>
          <w:rStyle w:val="StyleUnderline"/>
        </w:rPr>
        <w:t>, the possible aftermath of which is the inferior low-level expansion, overlapping projects as well as vicious competition</w:t>
      </w:r>
      <w:r w:rsidRPr="00622E58">
        <w:t xml:space="preserve">. Secondly, as a result of lack of in-depth understanding in the innovation’s essence in RE industry, </w:t>
      </w:r>
      <w:r w:rsidRPr="00622E58">
        <w:rPr>
          <w:rStyle w:val="StyleUnderline"/>
        </w:rPr>
        <w:t>the thinking patterns of industrial policies are still bounded in “picking winners” rather than fostering innovation ability</w:t>
      </w:r>
      <w:r w:rsidRPr="00622E58">
        <w:t xml:space="preserve">, along with neglect of the need for forward-looking and </w:t>
      </w:r>
      <w:r w:rsidRPr="00622E58">
        <w:rPr>
          <w:rFonts w:ascii="Times New Roman" w:hAnsi="Times New Roman" w:cs="Times New Roman"/>
        </w:rPr>
        <w:t>￼</w:t>
      </w:r>
      <w:r w:rsidRPr="00622E58">
        <w:t xml:space="preserve">systematic strategic arrangement of industrial innovation. For example, R&amp;D funded by the government is relativly low; with inadequate support entreprises would rather take a shortcut by introducing foreign technology than innovate rashly under high market risk and unpredictable return on investment (ROI). </w:t>
      </w:r>
    </w:p>
    <w:p w14:paraId="466BEC8F" w14:textId="77777777" w:rsidR="007B6E0F" w:rsidRDefault="007B6E0F" w:rsidP="007B6E0F">
      <w:pPr>
        <w:pStyle w:val="Heading4"/>
      </w:pPr>
      <w:r>
        <w:t>Structural and policy problems- unused energy and fossil fuel priority</w:t>
      </w:r>
    </w:p>
    <w:p w14:paraId="355F0536" w14:textId="77777777" w:rsidR="007B6E0F" w:rsidRPr="00D10F82" w:rsidRDefault="007B6E0F" w:rsidP="007B6E0F">
      <w:r w:rsidRPr="0041079B">
        <w:rPr>
          <w:rStyle w:val="Style13ptBold"/>
        </w:rPr>
        <w:t>Song and Hong 16</w:t>
      </w:r>
      <w:r>
        <w:t xml:space="preserve"> (Ranping Song, </w:t>
      </w:r>
      <w:r w:rsidRPr="00C121EE">
        <w:t>Developing</w:t>
      </w:r>
      <w:r>
        <w:t xml:space="preserve"> Country Climate Action Manager at World Research Institute, and Miao Hong, April 27</w:t>
      </w:r>
      <w:r w:rsidRPr="00AB4423">
        <w:rPr>
          <w:vertAlign w:val="superscript"/>
        </w:rPr>
        <w:t>th</w:t>
      </w:r>
      <w:r>
        <w:t>, 2016, “</w:t>
      </w:r>
      <w:r w:rsidRPr="00EB0B15">
        <w:t>China’s 1-2-3 Punch to Tackle Wasted Renewabl</w:t>
      </w:r>
      <w:r>
        <w:t xml:space="preserve">e Energy,” World Research Institute, </w:t>
      </w:r>
      <w:hyperlink r:id="rId33" w:history="1">
        <w:r w:rsidRPr="00356EE6">
          <w:rPr>
            <w:rStyle w:val="Hyperlink"/>
          </w:rPr>
          <w:t>http://www.wri.org/blog/2016/04/chinas-1-2-3-punch-tackle-wasted-renewable-energy</w:t>
        </w:r>
      </w:hyperlink>
      <w:r>
        <w:t>, accessed 06/20/16, MM)</w:t>
      </w:r>
    </w:p>
    <w:p w14:paraId="1957CB9A" w14:textId="77777777" w:rsidR="007B6E0F" w:rsidRDefault="007B6E0F" w:rsidP="007B6E0F">
      <w:r w:rsidRPr="00522CF6">
        <w:t xml:space="preserve">Like other countries, </w:t>
      </w:r>
      <w:r w:rsidRPr="00522CF6">
        <w:rPr>
          <w:rStyle w:val="StyleUnderline"/>
        </w:rPr>
        <w:t xml:space="preserve">China faces challenges in its shift to low-carbon electricity. </w:t>
      </w:r>
      <w:r w:rsidRPr="00AE01DA">
        <w:rPr>
          <w:rStyle w:val="StyleUnderline"/>
          <w:highlight w:val="yellow"/>
        </w:rPr>
        <w:t>One major problem is “curtailment,” which means power grids do not use renewable power</w:t>
      </w:r>
      <w:r w:rsidRPr="00522CF6">
        <w:t xml:space="preserve"> even when wind and solar power plants are capable of producing it. </w:t>
      </w:r>
      <w:r w:rsidRPr="00522CF6">
        <w:rPr>
          <w:rStyle w:val="StyleUnderline"/>
        </w:rPr>
        <w:t xml:space="preserve">Close to </w:t>
      </w:r>
      <w:r w:rsidRPr="00AE01DA">
        <w:rPr>
          <w:rStyle w:val="StyleUnderline"/>
          <w:highlight w:val="yellow"/>
        </w:rPr>
        <w:t>10 percent of solar capacity remained untapped</w:t>
      </w:r>
      <w:r w:rsidRPr="00522CF6">
        <w:rPr>
          <w:rStyle w:val="StyleUnderline"/>
        </w:rPr>
        <w:t xml:space="preserve"> during the first half of 2015, </w:t>
      </w:r>
      <w:r w:rsidRPr="00AE01DA">
        <w:rPr>
          <w:rStyle w:val="StyleUnderline"/>
          <w:highlight w:val="yellow"/>
        </w:rPr>
        <w:t>while around 15 percent of wind power was wasted</w:t>
      </w:r>
      <w:r w:rsidRPr="00522CF6">
        <w:rPr>
          <w:rStyle w:val="StyleUnderline"/>
        </w:rPr>
        <w:t xml:space="preserve"> throughout the year.</w:t>
      </w:r>
      <w:r w:rsidRPr="00522CF6">
        <w:t xml:space="preserve"> In regions such as Gansu, Ningxia, Heilongjiang, Xinjiang and Yunnan, the situation is a lot worse. </w:t>
      </w:r>
      <w:r w:rsidRPr="00AE01DA">
        <w:rPr>
          <w:rStyle w:val="StyleUnderline"/>
          <w:highlight w:val="yellow"/>
        </w:rPr>
        <w:t>China’s Renewable Energy Law prohibits curtailment, but the problem persists, partly for technical reasons</w:t>
      </w:r>
      <w:r w:rsidRPr="00522CF6">
        <w:t xml:space="preserve">. However, a large part of the problem is not technical. In practice, </w:t>
      </w:r>
      <w:r w:rsidRPr="00522CF6">
        <w:rPr>
          <w:rStyle w:val="StyleUnderline"/>
        </w:rPr>
        <w:t>fossil fuel power plants have priority over renewables, leaving less room for solar and wind power in a country with a large overcapacity of coal-fired power</w:t>
      </w:r>
      <w:r w:rsidRPr="00AE01DA">
        <w:rPr>
          <w:highlight w:val="yellow"/>
        </w:rPr>
        <w:t xml:space="preserve">. </w:t>
      </w:r>
      <w:r w:rsidRPr="00AE01DA">
        <w:rPr>
          <w:rStyle w:val="StyleUnderline"/>
          <w:highlight w:val="yellow"/>
        </w:rPr>
        <w:t>There is also a lack of clarity on how the renewable energy integration mandate should be enforced</w:t>
      </w:r>
      <w:r w:rsidRPr="00522CF6">
        <w:t>. Better-designed and -implemented policies can help.</w:t>
      </w:r>
    </w:p>
    <w:p w14:paraId="582A8466" w14:textId="77777777" w:rsidR="007B6E0F" w:rsidRDefault="007B6E0F" w:rsidP="007B6E0F">
      <w:pPr>
        <w:pStyle w:val="Heading4"/>
      </w:pPr>
      <w:r>
        <w:t>Technical problems stop adoption of renewables</w:t>
      </w:r>
    </w:p>
    <w:p w14:paraId="72261265" w14:textId="77777777" w:rsidR="007B6E0F" w:rsidRPr="006D22BF" w:rsidRDefault="007B6E0F" w:rsidP="007B6E0F">
      <w:r w:rsidRPr="00F001FF">
        <w:rPr>
          <w:rStyle w:val="Style13ptBold"/>
        </w:rPr>
        <w:t>Fairley 16</w:t>
      </w:r>
      <w:r>
        <w:t xml:space="preserve"> (Peter, Energy and Environment Journalists, May 23</w:t>
      </w:r>
      <w:r w:rsidRPr="00383DFD">
        <w:rPr>
          <w:vertAlign w:val="superscript"/>
        </w:rPr>
        <w:t>rd</w:t>
      </w:r>
      <w:r>
        <w:t xml:space="preserve">, 2016, “Why China's Wind Energy Underperforms,” IEEE Spectrum, </w:t>
      </w:r>
      <w:hyperlink r:id="rId34" w:history="1">
        <w:r w:rsidRPr="00356EE6">
          <w:rPr>
            <w:rStyle w:val="Hyperlink"/>
          </w:rPr>
          <w:t>http://spectrum.ieee.org/energywise/green-tech/wind/the-hunt-for-chinas-missing-wind-energy</w:t>
        </w:r>
      </w:hyperlink>
      <w:r>
        <w:t>, accessed 06/20/16, MM)</w:t>
      </w:r>
    </w:p>
    <w:p w14:paraId="399CA8A0" w14:textId="77777777" w:rsidR="007B6E0F" w:rsidRDefault="007B6E0F" w:rsidP="007B6E0F">
      <w:pPr>
        <w:rPr>
          <w:rStyle w:val="StyleUnderline"/>
        </w:rPr>
      </w:pPr>
      <w:r w:rsidRPr="006D22BF">
        <w:rPr>
          <w:rStyle w:val="StyleUnderline"/>
        </w:rPr>
        <w:t>China accounted for 36 percent of global investment in renewable energy last year</w:t>
      </w:r>
      <w:r w:rsidRPr="006D22BF">
        <w:t xml:space="preserve">, pouring $102.9 billion into non-hydro renewables such as wind and solar power. </w:t>
      </w:r>
      <w:r w:rsidRPr="006D22BF">
        <w:rPr>
          <w:rStyle w:val="StyleUnderline"/>
        </w:rPr>
        <w:t xml:space="preserve">The country is a laggard, however, in maximizing return on renewable energy dollars, especially for wind power. </w:t>
      </w:r>
      <w:r w:rsidRPr="00AE01DA">
        <w:rPr>
          <w:rStyle w:val="StyleUnderline"/>
          <w:highlight w:val="yellow"/>
        </w:rPr>
        <w:t>China closed out 2015 with nearly twice the installed wind power capacity of the U.S., yet last year it generated less wind energy</w:t>
      </w:r>
      <w:r w:rsidRPr="006D22BF">
        <w:t xml:space="preserve">. Harvard University and Tsinghua University researchers parse the causes of China’s wind energy gap in a report today in the journal Nature Energy. Using data from 2012, they conclude that </w:t>
      </w:r>
      <w:r w:rsidRPr="00AE01DA">
        <w:rPr>
          <w:rStyle w:val="StyleUnderline"/>
          <w:highlight w:val="yellow"/>
        </w:rPr>
        <w:t xml:space="preserve">delays in connecting new wind farms to the grid, low-quality equipment, and deliberate </w:t>
      </w:r>
      <w:r w:rsidRPr="00AE01DA">
        <w:rPr>
          <w:rStyle w:val="StyleUnderline"/>
          <w:highlight w:val="yellow"/>
        </w:rPr>
        <w:lastRenderedPageBreak/>
        <w:t>favoring of coal power</w:t>
      </w:r>
      <w:r w:rsidRPr="006D22BF">
        <w:rPr>
          <w:rStyle w:val="StyleUnderline"/>
        </w:rPr>
        <w:t xml:space="preserve"> over wind by grid operators </w:t>
      </w:r>
      <w:r w:rsidRPr="00AE01DA">
        <w:rPr>
          <w:rStyle w:val="StyleUnderline"/>
          <w:highlight w:val="yellow"/>
        </w:rPr>
        <w:t>are each about equally at fault</w:t>
      </w:r>
      <w:r w:rsidRPr="006D22BF">
        <w:t xml:space="preserve">. But that conclusion is surprising on two counts. It downplays the role of China's relatively weaker winds—a factor often cited in earlier academic studies. And it suggests that deliberate curtailment of wind farm operations—which Chinese president Xi Jinping pledged to reduce in a climate deal struck with U.S. President Barack Obama last fall— is less of a factor than expected. </w:t>
      </w:r>
      <w:proofErr w:type="gramStart"/>
      <w:r w:rsidRPr="006D22BF">
        <w:t>img</w:t>
      </w:r>
      <w:proofErr w:type="gramEnd"/>
      <w:r w:rsidRPr="006D22BF">
        <w:t xml:space="preserve"> Image: Tsinghua University/Harvard University China’s installed wind capacity has exceed that of the United States for years [top]. But it generates less wind energy [bottom]. However, it may be an outdated picture, the authors acknowledge, owing to their reliance on 2012 data. Independent experts agree. “For 2012 [the findings] are reasonable, but curtailment is a much bigger issue now,” argues Ranping Song, a China energy expert with the Washington, D.C.-based World Resources Institute. The team behind today's report, led by Michael McEvoy at Harvard and Xi Lu at Tsinghua, is well-versed in Chinese wind power. In 2009 pathbreaking modelling by the same team projected that wind power could meet 100 percent of China's future electricity needs at reasonable cost. Here the Harvard-Tsinghua team is projecting backward, using statistical methods to understand why China’s wind farms delivered 39 terawatt-hours less energy in 2012 than their U.S. counterparts despite having 15 gigawatts greater generating capacity. Only one-tenth of that shortfall can be attributed to the wind itself, according to their modelling of wind resources at Chinese wind farm sites. Instead, </w:t>
      </w:r>
      <w:r w:rsidRPr="00AE01DA">
        <w:rPr>
          <w:rStyle w:val="StyleUnderline"/>
          <w:highlight w:val="yellow"/>
        </w:rPr>
        <w:t>they found that</w:t>
      </w:r>
      <w:r w:rsidRPr="006D22BF">
        <w:rPr>
          <w:rStyle w:val="StyleUnderline"/>
        </w:rPr>
        <w:t xml:space="preserve"> </w:t>
      </w:r>
      <w:r w:rsidRPr="006D22BF">
        <w:t xml:space="preserve">lower wind turbine </w:t>
      </w:r>
      <w:r w:rsidRPr="00AE01DA">
        <w:rPr>
          <w:rStyle w:val="StyleUnderline"/>
          <w:highlight w:val="yellow"/>
        </w:rPr>
        <w:t>quality</w:t>
      </w:r>
      <w:r w:rsidRPr="006D22BF">
        <w:t xml:space="preserve">, greater </w:t>
      </w:r>
      <w:r w:rsidRPr="00AE01DA">
        <w:rPr>
          <w:rStyle w:val="StyleUnderline"/>
          <w:highlight w:val="yellow"/>
        </w:rPr>
        <w:t>delays</w:t>
      </w:r>
      <w:r w:rsidRPr="006D22BF">
        <w:t xml:space="preserve"> in connecting wind farms to the grid, </w:t>
      </w:r>
      <w:r w:rsidRPr="00AE01DA">
        <w:rPr>
          <w:rStyle w:val="StyleUnderline"/>
          <w:highlight w:val="yellow"/>
        </w:rPr>
        <w:t>and more frequent deliberate curtailment</w:t>
      </w:r>
      <w:r w:rsidRPr="006D22BF">
        <w:t xml:space="preserve"> of wind farm output each </w:t>
      </w:r>
      <w:r w:rsidRPr="00AE01DA">
        <w:rPr>
          <w:rStyle w:val="StyleUnderline"/>
          <w:highlight w:val="yellow"/>
        </w:rPr>
        <w:t>reduced Chinese output by more than 19 terawatt-hours</w:t>
      </w:r>
      <w:r w:rsidRPr="006D22BF">
        <w:t xml:space="preserve"> relative to its potential in 2012. 19 TWh is alot of energy – 50 percent more than what all of California's wind farms deliver today. The relative impact of these factors may be quite different in 2016. Take turbine quality, for example. In 2008 IEEE Spectrum reported that </w:t>
      </w:r>
      <w:r w:rsidRPr="006D22BF">
        <w:rPr>
          <w:rStyle w:val="StyleUnderline"/>
        </w:rPr>
        <w:t>China’s wind industry association was calling for a slowdown, worried that explosive wind farm construction was outpacing domestic manufacturers' ability to assure turbine quality</w:t>
      </w:r>
      <w:r w:rsidRPr="006D22BF">
        <w:t>. But China's turbine technology has been "catching up quickly” and will match international standards “in short order” according to the Harvard-Tsinghua report. Grid connection is also much improved since 2011, when China’s National Energy Administration, in Beijing, took control of all wind farm authorizations. “The grid connection issue has dramatically improved in the last few years,” says Song at WRI. In contrast, government statistics show that curtailment—in which regional grid operators order wind farms to stay offline—has gotten worse. In 2015 Chinese grid operators curtailed 34 TWh of wind energy, wasting as much wind energy as was delivered by all of the UK's wind farms</w:t>
      </w:r>
      <w:r w:rsidRPr="00AE01DA">
        <w:rPr>
          <w:rStyle w:val="StyleUnderline"/>
          <w:highlight w:val="yellow"/>
        </w:rPr>
        <w:t>. Curtailment also cut China's solar output by 10 percent last year. Some of China's curtailment is a symptom of inflexible power grids</w:t>
      </w:r>
      <w:r w:rsidRPr="006D22BF">
        <w:t xml:space="preserve">. In the wind-rich North in particular, coal-fired power plants supply district heating as well as electricity. So they must run during the winter clogging transmission lines and crowding out wind power. However, experts such as Song say </w:t>
      </w:r>
      <w:r w:rsidRPr="00AE01DA">
        <w:rPr>
          <w:rStyle w:val="StyleUnderline"/>
          <w:highlight w:val="yellow"/>
        </w:rPr>
        <w:t>wind and solar power are more often curtailed because China has a glut of coal-fired power capacity, and grid operators are under pressure to give each plant a share of the market.</w:t>
      </w:r>
    </w:p>
    <w:p w14:paraId="49FDC662" w14:textId="77777777" w:rsidR="007B6E0F" w:rsidRDefault="007B6E0F" w:rsidP="007B6E0F">
      <w:pPr>
        <w:rPr>
          <w:rStyle w:val="StyleUnderline"/>
        </w:rPr>
      </w:pPr>
    </w:p>
    <w:p w14:paraId="27B089A6" w14:textId="77777777" w:rsidR="007B6E0F" w:rsidRPr="00454FC5" w:rsidRDefault="007B6E0F" w:rsidP="007B6E0F">
      <w:pPr>
        <w:pStyle w:val="Heading4"/>
        <w:rPr>
          <w:rStyle w:val="Style13ptBold"/>
          <w:b/>
        </w:rPr>
      </w:pPr>
      <w:r w:rsidRPr="00454FC5">
        <w:rPr>
          <w:rStyle w:val="Style13ptBold"/>
          <w:b/>
        </w:rPr>
        <w:t>China coal emissions increasing — need for assistance to meet emission cut standards</w:t>
      </w:r>
    </w:p>
    <w:p w14:paraId="3A9D7C4C" w14:textId="77777777" w:rsidR="007B6E0F" w:rsidRDefault="007B6E0F" w:rsidP="007B6E0F">
      <w:pPr>
        <w:rPr>
          <w:rStyle w:val="StyleUnderline"/>
        </w:rPr>
      </w:pPr>
      <w:r w:rsidRPr="00454FC5">
        <w:rPr>
          <w:rStyle w:val="Style13ptBold"/>
        </w:rPr>
        <w:t>Spegele 16</w:t>
      </w:r>
      <w:r>
        <w:rPr>
          <w:rStyle w:val="StyleUnderline"/>
        </w:rPr>
        <w:t xml:space="preserve"> </w:t>
      </w:r>
      <w:r w:rsidRPr="00AB66DF">
        <w:rPr>
          <w:rStyle w:val="StyleUnderline"/>
          <w:u w:val="none"/>
        </w:rPr>
        <w:t>— Brian, reporter at the WSJ, covers China’s foreign policy, domestic politics and energy companies from The Wall Street Journal’s Beijing bureau, 2016 (“China’s Coal-Plant Binge Deepens Overcapacity Woes,” May 31</w:t>
      </w:r>
      <w:r w:rsidRPr="00AB66DF">
        <w:rPr>
          <w:rStyle w:val="StyleUnderline"/>
          <w:u w:val="none"/>
          <w:vertAlign w:val="superscript"/>
        </w:rPr>
        <w:t>st</w:t>
      </w:r>
      <w:r w:rsidRPr="00AB66DF">
        <w:rPr>
          <w:rStyle w:val="StyleUnderline"/>
          <w:u w:val="none"/>
        </w:rPr>
        <w:t>, available online at</w:t>
      </w:r>
      <w:r>
        <w:rPr>
          <w:rStyle w:val="StyleUnderline"/>
        </w:rPr>
        <w:t xml:space="preserve"> </w:t>
      </w:r>
      <w:hyperlink r:id="rId35" w:history="1">
        <w:r w:rsidRPr="00B8771C">
          <w:rPr>
            <w:rStyle w:val="Hyperlink"/>
          </w:rPr>
          <w:t>http://www.wsj.com/articles/chinas-coal-plant-binge-deepens-overcapacity-woes-1464692337</w:t>
        </w:r>
      </w:hyperlink>
      <w:r>
        <w:rPr>
          <w:rStyle w:val="StyleUnderline"/>
        </w:rPr>
        <w:t>)</w:t>
      </w:r>
    </w:p>
    <w:p w14:paraId="46B64507" w14:textId="77777777" w:rsidR="007B6E0F" w:rsidRDefault="007B6E0F" w:rsidP="007B6E0F">
      <w:pPr>
        <w:rPr>
          <w:rStyle w:val="StyleUnderline"/>
        </w:rPr>
      </w:pPr>
      <w:r>
        <w:rPr>
          <w:rStyle w:val="StyleUnderline"/>
        </w:rPr>
        <w:t>SHOUGUANG, China—In a whir of hammering and welding, construction crews in the industrial town of Shouguang put finishing touches on a new coal power plant that testifies to a building binge by Chinese companies—one that is compounding an oversupply of power.</w:t>
      </w:r>
    </w:p>
    <w:p w14:paraId="5982FA14" w14:textId="77777777" w:rsidR="007B6E0F" w:rsidRDefault="007B6E0F" w:rsidP="007B6E0F">
      <w:pPr>
        <w:rPr>
          <w:rStyle w:val="StyleUnderline"/>
        </w:rPr>
      </w:pPr>
      <w:r>
        <w:rPr>
          <w:rStyle w:val="StyleUnderline"/>
        </w:rPr>
        <w:t>For companies and local officials eager to prop up growth with new jobs, the availability of low-cost financing is combining with coal prices that are half the level of five years ago to make power projects attractive.</w:t>
      </w:r>
    </w:p>
    <w:p w14:paraId="10C0B79F" w14:textId="77777777" w:rsidR="007B6E0F" w:rsidRDefault="007B6E0F" w:rsidP="007B6E0F">
      <w:pPr>
        <w:rPr>
          <w:rStyle w:val="StyleUnderline"/>
        </w:rPr>
      </w:pPr>
      <w:r>
        <w:rPr>
          <w:rStyle w:val="StyleUnderline"/>
        </w:rPr>
        <w:t>Tens of billions of dollars will be spent over the next two years. Investment in thermal power projects jumped 20% last year even as China’s power demand fell.</w:t>
      </w:r>
    </w:p>
    <w:p w14:paraId="4C5106E2" w14:textId="77777777" w:rsidR="007B6E0F" w:rsidRDefault="007B6E0F" w:rsidP="007B6E0F">
      <w:pPr>
        <w:rPr>
          <w:rStyle w:val="StyleUnderline"/>
        </w:rPr>
      </w:pPr>
      <w:r>
        <w:rPr>
          <w:rStyle w:val="StyleUnderline"/>
        </w:rPr>
        <w:t>Workers at the new coal plant in Shouguang, 200 miles southeast of Beijing, say they’ve been at it for two and half years. The project could have been ready earlier, says one, but the electricity “wasn’t urgently needed.”</w:t>
      </w:r>
    </w:p>
    <w:p w14:paraId="5B81E7D0" w14:textId="77777777" w:rsidR="007B6E0F" w:rsidRDefault="007B6E0F" w:rsidP="007B6E0F">
      <w:pPr>
        <w:rPr>
          <w:rStyle w:val="StyleUnderline"/>
        </w:rPr>
      </w:pPr>
      <w:r w:rsidRPr="00AE01DA">
        <w:rPr>
          <w:rStyle w:val="StyleUnderline"/>
          <w:highlight w:val="yellow"/>
        </w:rPr>
        <w:lastRenderedPageBreak/>
        <w:t>While Chinese leaders are eager to recharge flagging economic growth, the pace of building and investment has started to worry them,</w:t>
      </w:r>
      <w:r w:rsidRPr="00454FC5">
        <w:rPr>
          <w:rStyle w:val="StyleUnderline"/>
        </w:rPr>
        <w:t xml:space="preserve"> frustrating key goals to restructure the economy and clean up the nation’s polluted skies.</w:t>
      </w:r>
    </w:p>
    <w:p w14:paraId="21A6FCFE" w14:textId="77777777" w:rsidR="007B6E0F" w:rsidRDefault="007B6E0F" w:rsidP="007B6E0F">
      <w:pPr>
        <w:rPr>
          <w:rStyle w:val="StyleUnderline"/>
        </w:rPr>
      </w:pPr>
      <w:r>
        <w:rPr>
          <w:rStyle w:val="StyleUnderline"/>
        </w:rPr>
        <w:t>This raises the question as to whether state companies’ investments are “being used to drive short term GDP numbers with no regard for market demand or investment returns,” said Lauri Myllyvirta, a coal campaigner at the environmental group Greenpeace.</w:t>
      </w:r>
    </w:p>
    <w:p w14:paraId="1E445B5E" w14:textId="77777777" w:rsidR="007B6E0F" w:rsidRDefault="007B6E0F" w:rsidP="007B6E0F">
      <w:pPr>
        <w:rPr>
          <w:rStyle w:val="StyleUnderline"/>
        </w:rPr>
      </w:pPr>
      <w:r w:rsidRPr="00AE01DA">
        <w:rPr>
          <w:rStyle w:val="StyleUnderline"/>
          <w:highlight w:val="yellow"/>
        </w:rPr>
        <w:t>Beijing has promised to reduce overcapacity</w:t>
      </w:r>
      <w:r w:rsidRPr="00454FC5">
        <w:rPr>
          <w:rStyle w:val="StyleUnderline"/>
        </w:rPr>
        <w:t xml:space="preserve"> in the coal sector and other industries sucking up investment that could be better spent elsewhere. It has set aside 100 billion yuan to resettle laid-off workers, some 1.8 million of them from the coal and steel sectors.</w:t>
      </w:r>
    </w:p>
    <w:p w14:paraId="3F71D660" w14:textId="77777777" w:rsidR="007B6E0F" w:rsidRDefault="007B6E0F" w:rsidP="007B6E0F">
      <w:pPr>
        <w:rPr>
          <w:rStyle w:val="StyleUnderline"/>
        </w:rPr>
      </w:pPr>
      <w:r w:rsidRPr="00AE01DA">
        <w:rPr>
          <w:rStyle w:val="StyleUnderline"/>
          <w:highlight w:val="yellow"/>
        </w:rPr>
        <w:t>Cutting coal demand is also a necessary step for China to meet its pledge to begin reducing its carbon emissions by about 2030</w:t>
      </w:r>
      <w:r>
        <w:rPr>
          <w:rStyle w:val="StyleUnderline"/>
        </w:rPr>
        <w:t>, if not earlier.</w:t>
      </w:r>
    </w:p>
    <w:p w14:paraId="0D3A07AE" w14:textId="77777777" w:rsidR="007B6E0F" w:rsidRDefault="007B6E0F" w:rsidP="007B6E0F">
      <w:pPr>
        <w:rPr>
          <w:rStyle w:val="StyleUnderline"/>
        </w:rPr>
      </w:pPr>
      <w:r>
        <w:rPr>
          <w:rStyle w:val="StyleUnderline"/>
        </w:rPr>
        <w:t>The National Development and Reform Commission, China’s top economic planning agency, has banned approvals for new coal-fired power projects in oversupplied regions. While the move may help curb planned projects, many already under construction appear to be pushing ahead.</w:t>
      </w:r>
    </w:p>
    <w:p w14:paraId="064559C8" w14:textId="77777777" w:rsidR="007B6E0F" w:rsidRDefault="007B6E0F" w:rsidP="007B6E0F">
      <w:pPr>
        <w:rPr>
          <w:rStyle w:val="StyleUnderline"/>
        </w:rPr>
      </w:pPr>
      <w:r>
        <w:rPr>
          <w:rStyle w:val="StyleUnderline"/>
        </w:rPr>
        <w:t>The commission and the National Energy Administration didn’t respond to requests for comment.</w:t>
      </w:r>
    </w:p>
    <w:p w14:paraId="2D9210A5" w14:textId="77777777" w:rsidR="007B6E0F" w:rsidRDefault="007B6E0F" w:rsidP="007B6E0F">
      <w:pPr>
        <w:rPr>
          <w:rStyle w:val="StyleUnderline"/>
        </w:rPr>
      </w:pPr>
      <w:r w:rsidRPr="00AE01DA">
        <w:rPr>
          <w:rStyle w:val="StyleUnderline"/>
          <w:highlight w:val="yellow"/>
        </w:rPr>
        <w:t>China already has more power-generating capacity than any other country. It is projected to add nearly 200 gigawatts worth of new thermal power capacity between 2015 and 2017,</w:t>
      </w:r>
      <w:r w:rsidRPr="00454FC5">
        <w:rPr>
          <w:rStyle w:val="StyleUnderline"/>
        </w:rPr>
        <w:t xml:space="preserve"> according to an analysis by Fitch Ratings Inc. </w:t>
      </w:r>
      <w:r w:rsidRPr="00AE01DA">
        <w:rPr>
          <w:rStyle w:val="StyleUnderline"/>
          <w:highlight w:val="yellow"/>
        </w:rPr>
        <w:t>That is more than the entire electrical capacity of Canada. While some capacity would be for natural gas, most will be coal-powered.</w:t>
      </w:r>
    </w:p>
    <w:p w14:paraId="57954C40" w14:textId="77777777" w:rsidR="007B6E0F" w:rsidRDefault="007B6E0F" w:rsidP="007B6E0F">
      <w:pPr>
        <w:rPr>
          <w:rStyle w:val="StyleUnderline"/>
        </w:rPr>
      </w:pPr>
      <w:r>
        <w:rPr>
          <w:rStyle w:val="StyleUnderline"/>
        </w:rPr>
        <w:t xml:space="preserve">Building unneeded thermal power plants underscores the difficulties President Xi Jinping and other leaders face in effecting their pledge to downshift the economy to a more sustainable track. State-led investment is still a mainstay to generate growth, and, industry analysts say, local governments are valuing the short-term over </w:t>
      </w:r>
      <w:proofErr w:type="gramStart"/>
      <w:r>
        <w:rPr>
          <w:rStyle w:val="StyleUnderline"/>
        </w:rPr>
        <w:t>longer term</w:t>
      </w:r>
      <w:proofErr w:type="gramEnd"/>
      <w:r>
        <w:rPr>
          <w:rStyle w:val="StyleUnderline"/>
        </w:rPr>
        <w:t xml:space="preserve"> financial health.</w:t>
      </w:r>
    </w:p>
    <w:p w14:paraId="159B29F0" w14:textId="77777777" w:rsidR="007B6E0F" w:rsidRDefault="007B6E0F" w:rsidP="007B6E0F">
      <w:pPr>
        <w:rPr>
          <w:rStyle w:val="StyleUnderline"/>
        </w:rPr>
      </w:pPr>
      <w:r>
        <w:rPr>
          <w:rStyle w:val="StyleUnderline"/>
        </w:rPr>
        <w:t>“Local governments are focused on regional jobs,” said Ranping Song, a China energy expert at the Washington-based World Resources Institute. “There’s no question” power overcapacity stands to get worse in the coming years.</w:t>
      </w:r>
    </w:p>
    <w:p w14:paraId="7CA4AB3C" w14:textId="77777777" w:rsidR="007B6E0F" w:rsidRDefault="007B6E0F" w:rsidP="007B6E0F">
      <w:pPr>
        <w:rPr>
          <w:rStyle w:val="StyleUnderline"/>
        </w:rPr>
      </w:pPr>
      <w:r>
        <w:rPr>
          <w:rStyle w:val="StyleUnderline"/>
        </w:rPr>
        <w:t>The mismatch between electricity demand and investment is evident in Shandong, where the Shouguang plant is forging ahead. The province is among those where the NDRC, the government agency, banned new project approvals.</w:t>
      </w:r>
    </w:p>
    <w:p w14:paraId="544A0ED6" w14:textId="77777777" w:rsidR="007B6E0F" w:rsidRDefault="007B6E0F" w:rsidP="007B6E0F">
      <w:pPr>
        <w:rPr>
          <w:rStyle w:val="StyleUnderline"/>
        </w:rPr>
      </w:pPr>
      <w:r w:rsidRPr="00454FC5">
        <w:rPr>
          <w:rStyle w:val="StyleUnderline"/>
        </w:rPr>
        <w:t xml:space="preserve">Operational coal-fired plants already dot Shandong’s industrialized coastline. </w:t>
      </w:r>
      <w:r w:rsidRPr="00AE01DA">
        <w:rPr>
          <w:rStyle w:val="StyleUnderline"/>
          <w:highlight w:val="yellow"/>
        </w:rPr>
        <w:t>Heavy emissions from chemical plants and oil refineries cause a thick pall of smog. As more power-generating capacity comes online, utilization rates at power plants are falling.</w:t>
      </w:r>
    </w:p>
    <w:p w14:paraId="38281344" w14:textId="77777777" w:rsidR="007B6E0F" w:rsidRDefault="007B6E0F" w:rsidP="007B6E0F">
      <w:r w:rsidRPr="00454FC5">
        <w:t>The Shenhua Guohua power plant—as the Shouguang plant is known and which is controlled by Hong Kong-listed energy giant China Shenhua Energy Co.—has created thousands of jobs, say company officials and workers.</w:t>
      </w:r>
    </w:p>
    <w:p w14:paraId="7477E447" w14:textId="77777777" w:rsidR="007B6E0F" w:rsidRDefault="007B6E0F" w:rsidP="007B6E0F">
      <w:pPr>
        <w:rPr>
          <w:rStyle w:val="StyleUnderline"/>
        </w:rPr>
      </w:pPr>
      <w:r>
        <w:rPr>
          <w:rStyle w:val="StyleUnderline"/>
        </w:rPr>
        <w:t xml:space="preserve">The consortium that owns the plant, which includes investment from companies backed by the local government, declined a request for an interview. City and provincial economic planning officials didn't respond for comment. A Shenhua Guohua official confirmed the project </w:t>
      </w:r>
      <w:proofErr w:type="gramStart"/>
      <w:r>
        <w:rPr>
          <w:rStyle w:val="StyleUnderline"/>
        </w:rPr>
        <w:t>will</w:t>
      </w:r>
      <w:proofErr w:type="gramEnd"/>
      <w:r>
        <w:rPr>
          <w:rStyle w:val="StyleUnderline"/>
        </w:rPr>
        <w:t xml:space="preserve"> enter service in June.</w:t>
      </w:r>
    </w:p>
    <w:p w14:paraId="367D6A0F" w14:textId="77777777" w:rsidR="007B6E0F" w:rsidRDefault="007B6E0F" w:rsidP="007B6E0F">
      <w:pPr>
        <w:rPr>
          <w:rStyle w:val="StyleUnderline"/>
        </w:rPr>
      </w:pPr>
      <w:r>
        <w:rPr>
          <w:rStyle w:val="StyleUnderline"/>
        </w:rPr>
        <w:lastRenderedPageBreak/>
        <w:t>Authorities in recent years justified new power plants in Shouguang and elsewhere by saying they would replace older, less efficient ones. But capacity growth is outpacing the decommissioning of older units.</w:t>
      </w:r>
    </w:p>
    <w:p w14:paraId="045A9B71" w14:textId="77777777" w:rsidR="007B6E0F" w:rsidRDefault="007B6E0F" w:rsidP="007B6E0F">
      <w:pPr>
        <w:rPr>
          <w:rStyle w:val="StyleUnderline"/>
        </w:rPr>
      </w:pPr>
      <w:r>
        <w:rPr>
          <w:rStyle w:val="StyleUnderline"/>
        </w:rPr>
        <w:t>An analysis by Greenpeace’s Mr. Myllyvirta estimates that by 2020, Shandong could have over 30 gigawatts of excess power capacity.</w:t>
      </w:r>
    </w:p>
    <w:p w14:paraId="2309F74C" w14:textId="77777777" w:rsidR="007B6E0F" w:rsidRDefault="007B6E0F" w:rsidP="007B6E0F">
      <w:pPr>
        <w:rPr>
          <w:rStyle w:val="StyleUnderline"/>
        </w:rPr>
      </w:pPr>
      <w:r>
        <w:rPr>
          <w:rStyle w:val="StyleUnderline"/>
        </w:rPr>
        <w:t>One force behind the build out is plunging coal prices. Prices for one coal type at the northern port of Qinhuangdao plummeted to less than $60 per metric ton this month from around $130 per metric ton in 2011.</w:t>
      </w:r>
    </w:p>
    <w:p w14:paraId="5060EFC2" w14:textId="77777777" w:rsidR="007B6E0F" w:rsidRDefault="007B6E0F" w:rsidP="007B6E0F">
      <w:pPr>
        <w:rPr>
          <w:rStyle w:val="StyleUnderline"/>
        </w:rPr>
      </w:pPr>
      <w:r w:rsidRPr="00AE01DA">
        <w:rPr>
          <w:rStyle w:val="StyleUnderline"/>
          <w:highlight w:val="yellow"/>
        </w:rPr>
        <w:t>Low fuel prices help keep projects profitable</w:t>
      </w:r>
      <w:r w:rsidRPr="00454FC5">
        <w:rPr>
          <w:rStyle w:val="StyleUnderline"/>
        </w:rPr>
        <w:t>, given that state-set electricity prices haven’t been adjusted downward as much as the price-drop for coal. Meanwhile, benchmark commercial borrowing rates for loans of five years or longer fell to 4.9% by the end of 2015, compared with 7.05% in early 2012.</w:t>
      </w:r>
    </w:p>
    <w:p w14:paraId="31DAB474" w14:textId="77777777" w:rsidR="007B6E0F" w:rsidRDefault="007B6E0F" w:rsidP="007B6E0F">
      <w:pPr>
        <w:rPr>
          <w:rStyle w:val="StyleUnderline"/>
        </w:rPr>
      </w:pPr>
      <w:r>
        <w:rPr>
          <w:rStyle w:val="StyleUnderline"/>
        </w:rPr>
        <w:t>Risk lies in whether Beijing pushes ahead with reform plans that include letting electricity consumers such as factories negotiate power supply agreements with producers. Added competition could bring down electricity tariffs, pressuring operators.</w:t>
      </w:r>
    </w:p>
    <w:p w14:paraId="2E498ADA" w14:textId="77777777" w:rsidR="007B6E0F" w:rsidRDefault="007B6E0F" w:rsidP="007B6E0F">
      <w:pPr>
        <w:rPr>
          <w:rStyle w:val="StyleUnderline"/>
        </w:rPr>
      </w:pPr>
      <w:r w:rsidRPr="00454FC5">
        <w:rPr>
          <w:rStyle w:val="StyleUnderline"/>
        </w:rPr>
        <w:t>Even as they compete, thermal power plants have to contend with the cleaner sources of energy coming online: nuclear plants along China’s coast, wind farms across the northern plains and hydropower in the south.</w:t>
      </w:r>
    </w:p>
    <w:p w14:paraId="56609653" w14:textId="77777777" w:rsidR="007B6E0F" w:rsidRDefault="007B6E0F" w:rsidP="007B6E0F">
      <w:pPr>
        <w:rPr>
          <w:rStyle w:val="StyleUnderline"/>
        </w:rPr>
      </w:pPr>
      <w:r>
        <w:rPr>
          <w:rStyle w:val="StyleUnderline"/>
        </w:rPr>
        <w:t>Kiah Wei Giam, an analyst at energy consultancy Wood Mackenzie forecasts a drop in thermal coal demand of 50-100 million metric tons annually for the next few years. “When nuclear comes online and hydro comes online you can’t stop them from displacing coal.”</w:t>
      </w:r>
    </w:p>
    <w:p w14:paraId="5273D2C8" w14:textId="77777777" w:rsidR="007B6E0F" w:rsidRPr="00B55AD5" w:rsidRDefault="007B6E0F" w:rsidP="007B6E0F"/>
    <w:p w14:paraId="406A1A53" w14:textId="77777777" w:rsidR="007B6E0F" w:rsidRPr="00AE01DA" w:rsidRDefault="007B6E0F" w:rsidP="007B6E0F"/>
    <w:p w14:paraId="4180A98F" w14:textId="77777777" w:rsidR="007B6E0F" w:rsidRDefault="007B6E0F" w:rsidP="007B6E0F">
      <w:pPr>
        <w:pStyle w:val="Heading3"/>
      </w:pPr>
      <w:r>
        <w:lastRenderedPageBreak/>
        <w:t>2AC – AT: Warming Not Real / Anthropogenic</w:t>
      </w:r>
    </w:p>
    <w:p w14:paraId="7FF5B0C2" w14:textId="77777777" w:rsidR="007B6E0F" w:rsidRDefault="00B661F1" w:rsidP="007B6E0F">
      <w:hyperlink r:id="rId36" w:history="1"/>
    </w:p>
    <w:p w14:paraId="0F8AEC34" w14:textId="77777777" w:rsidR="007B6E0F" w:rsidRDefault="007B6E0F" w:rsidP="007B6E0F">
      <w:pPr>
        <w:pStyle w:val="Heading4"/>
      </w:pPr>
      <w:r>
        <w:t>Global warming is real and anthropogenic – feedbacks are net positive – action now is key to prevent runaway warming</w:t>
      </w:r>
    </w:p>
    <w:p w14:paraId="5F9445C1" w14:textId="77777777" w:rsidR="007B6E0F" w:rsidRDefault="007B6E0F" w:rsidP="007B6E0F">
      <w:r w:rsidRPr="00DA40A8">
        <w:rPr>
          <w:rStyle w:val="Style13ptBold"/>
        </w:rPr>
        <w:t>Jamail 14 –</w:t>
      </w:r>
      <w:r w:rsidRPr="00E70990">
        <w:t xml:space="preserve"> (Dahr Jamail</w:t>
      </w:r>
      <w:r>
        <w:t xml:space="preserve"> is a Truthout staff reporter and </w:t>
      </w:r>
      <w:r w:rsidRPr="00E70990">
        <w:t xml:space="preserve">the author of The Will to Resist: Soldiers Who Refuse to Fight in Iraq and Afghanistan, (Haymarket Books, 2009), and Beyond the Green Zone: Dispatches From an Unembedded Journalist in Occupied Iraq, (Haymarket Books, 2007). Jamail reported from Iraq for more than a year, as well as from Lebanon, Syria, Jordan and Turkey over the last ten years, and has won the Martha Gellhorn Award for Investigative Journalism, among other awards, New Scientist Academic Journal, NOAA study published by the Bulletin of the American Meteorological Society, NASA &amp; National Snow and Ice Data Center stats, European Space Agency, US Energy Information Administration, Nature Climate Change, American Legislative Exchange Council, National Journal, PolitiFact, Department of Defense's 2014 Climate Change Adaptation Roadmap, Donovan, the new US director of the Office of Management and Budget, Endangered Species Coalition, MIT's 2014 Climate and Energy Outlook, </w:t>
      </w:r>
      <w:r>
        <w:t xml:space="preserve">10/20/14, </w:t>
      </w:r>
      <w:r w:rsidRPr="00E70990">
        <w:t xml:space="preserve">“As Casualties Mount, Scientists Say Global Warming Has Been "Hugely Underestimated"”, </w:t>
      </w:r>
      <w:r>
        <w:rPr>
          <w:i/>
        </w:rPr>
        <w:t>Truth-Out</w:t>
      </w:r>
      <w:r>
        <w:t xml:space="preserve">, </w:t>
      </w:r>
      <w:hyperlink r:id="rId37" w:history="1">
        <w:r w:rsidRPr="00E70990">
          <w:rPr>
            <w:rStyle w:val="Hyperlink"/>
          </w:rPr>
          <w:t>http://truth-out.org/news/item/26909-as-casualties-mount-scientists-say-global-warming-has-been-hugely-underestimated</w:t>
        </w:r>
      </w:hyperlink>
      <w:r w:rsidRPr="00E70990">
        <w:t xml:space="preserve">, </w:t>
      </w:r>
      <w:r>
        <w:t>Accessed 7/9/16, HWilson)</w:t>
      </w:r>
    </w:p>
    <w:p w14:paraId="5644E629" w14:textId="77777777" w:rsidR="007B6E0F" w:rsidRDefault="007B6E0F" w:rsidP="007B6E0F">
      <w:r>
        <w:t>***</w:t>
      </w:r>
      <w:proofErr w:type="gramStart"/>
      <w:r>
        <w:t>note</w:t>
      </w:r>
      <w:proofErr w:type="gramEnd"/>
      <w:r>
        <w:t xml:space="preserve"> – “ACD” refers to “anthropogenic climate disruption”</w:t>
      </w:r>
    </w:p>
    <w:p w14:paraId="2C3EA610" w14:textId="77777777" w:rsidR="007B6E0F" w:rsidRPr="00E70990" w:rsidRDefault="007B6E0F" w:rsidP="007B6E0F"/>
    <w:p w14:paraId="7A756E41" w14:textId="77777777" w:rsidR="007B6E0F" w:rsidRPr="00397481" w:rsidRDefault="007B6E0F" w:rsidP="007B6E0F">
      <w:r w:rsidRPr="00397481">
        <w:t>As we look across the globe this month</w:t>
      </w:r>
      <w:r w:rsidRPr="00993537">
        <w:rPr>
          <w:rStyle w:val="StyleUnderline"/>
        </w:rPr>
        <w:t xml:space="preserve">, the </w:t>
      </w:r>
      <w:r w:rsidRPr="00AE01DA">
        <w:rPr>
          <w:rStyle w:val="StyleUnderline"/>
          <w:highlight w:val="yellow"/>
        </w:rPr>
        <w:t xml:space="preserve">signs of a continued escalation of the impacts of </w:t>
      </w:r>
      <w:r w:rsidRPr="00AE01DA">
        <w:rPr>
          <w:rStyle w:val="Emphasis"/>
          <w:highlight w:val="yellow"/>
        </w:rPr>
        <w:t>runaway anthropogenic climate disruption</w:t>
      </w:r>
      <w:r w:rsidRPr="00993537">
        <w:rPr>
          <w:rStyle w:val="StyleUnderline"/>
        </w:rPr>
        <w:t xml:space="preserve"> (</w:t>
      </w:r>
      <w:r w:rsidRPr="00397481">
        <w:t xml:space="preserve">ACD) </w:t>
      </w:r>
      <w:r w:rsidRPr="00AE01DA">
        <w:rPr>
          <w:rStyle w:val="StyleUnderline"/>
          <w:highlight w:val="yellow"/>
        </w:rPr>
        <w:t>continue to increase</w:t>
      </w:r>
      <w:r w:rsidRPr="00AE01DA">
        <w:rPr>
          <w:highlight w:val="yellow"/>
        </w:rPr>
        <w:t>,</w:t>
      </w:r>
      <w:r w:rsidRPr="00397481">
        <w:t xml:space="preserve"> alongside </w:t>
      </w:r>
      <w:r w:rsidRPr="00993537">
        <w:rPr>
          <w:rStyle w:val="StyleUnderline"/>
        </w:rPr>
        <w:t xml:space="preserve">a drumbeat of </w:t>
      </w:r>
      <w:r w:rsidRPr="00AE01DA">
        <w:rPr>
          <w:rStyle w:val="StyleUnderline"/>
          <w:highlight w:val="yellow"/>
        </w:rPr>
        <w:t>fresh scientific studies confirm</w:t>
      </w:r>
      <w:r w:rsidRPr="00993537">
        <w:rPr>
          <w:rStyle w:val="StyleUnderline"/>
        </w:rPr>
        <w:t>ing their connection to the ongoing human</w:t>
      </w:r>
      <w:r w:rsidRPr="00397481">
        <w:t xml:space="preserve"> geo-engineering pr</w:t>
      </w:r>
      <w:r w:rsidRPr="00993537">
        <w:rPr>
          <w:rStyle w:val="StyleUnderline"/>
        </w:rPr>
        <w:t>oject of emitting carbon dioxide at e</w:t>
      </w:r>
      <w:r w:rsidRPr="00397481">
        <w:t>ver-</w:t>
      </w:r>
      <w:r w:rsidRPr="00993537">
        <w:rPr>
          <w:rStyle w:val="StyleUnderline"/>
        </w:rPr>
        <w:t>increasing rates</w:t>
      </w:r>
      <w:r w:rsidRPr="00397481">
        <w:t xml:space="preserve"> into the atmosphere. </w:t>
      </w:r>
    </w:p>
    <w:p w14:paraId="0613A788" w14:textId="77777777" w:rsidR="007B6E0F" w:rsidRDefault="007B6E0F" w:rsidP="007B6E0F">
      <w:pPr>
        <w:rPr>
          <w:rStyle w:val="StyleUnderline"/>
        </w:rPr>
      </w:pPr>
      <w:r w:rsidRPr="00397481">
        <w:t>A major study recently published in New Scientist found that "</w:t>
      </w:r>
      <w:r w:rsidRPr="00993537">
        <w:rPr>
          <w:rStyle w:val="StyleUnderline"/>
        </w:rPr>
        <w:t>scientists</w:t>
      </w:r>
      <w:r w:rsidRPr="00397481">
        <w:t xml:space="preserve"> may have </w:t>
      </w:r>
      <w:r w:rsidRPr="00993537">
        <w:rPr>
          <w:rStyle w:val="StyleUnderline"/>
        </w:rPr>
        <w:t>hugely underestimated the extent of global warming because temperature readings from southern hemisphere seas were inaccurate</w:t>
      </w:r>
      <w:r w:rsidRPr="00397481">
        <w:t xml:space="preserve">," and said that </w:t>
      </w:r>
      <w:r w:rsidRPr="00AE01DA">
        <w:rPr>
          <w:rStyle w:val="StyleUnderline"/>
          <w:highlight w:val="yellow"/>
        </w:rPr>
        <w:t>ACD</w:t>
      </w:r>
      <w:r w:rsidRPr="00993537">
        <w:rPr>
          <w:rStyle w:val="StyleUnderline"/>
        </w:rPr>
        <w:t xml:space="preserve"> </w:t>
      </w:r>
      <w:r w:rsidRPr="00AE01DA">
        <w:rPr>
          <w:rStyle w:val="StyleUnderline"/>
          <w:highlight w:val="yellow"/>
        </w:rPr>
        <w:t>is</w:t>
      </w:r>
      <w:r w:rsidRPr="00993537">
        <w:rPr>
          <w:rStyle w:val="StyleUnderline"/>
        </w:rPr>
        <w:t xml:space="preserve"> "</w:t>
      </w:r>
      <w:r w:rsidRPr="00397481">
        <w:t>worse than we thought" because it is happening "</w:t>
      </w:r>
      <w:r w:rsidRPr="00AE01DA">
        <w:rPr>
          <w:rStyle w:val="StyleUnderline"/>
          <w:highlight w:val="yellow"/>
        </w:rPr>
        <w:t>faster than we realized</w:t>
      </w:r>
      <w:r w:rsidRPr="00993537">
        <w:rPr>
          <w:rStyle w:val="StyleUnderline"/>
        </w:rPr>
        <w:t xml:space="preserve">." </w:t>
      </w:r>
    </w:p>
    <w:p w14:paraId="3B0EBFE2" w14:textId="77777777" w:rsidR="007B6E0F" w:rsidRPr="00397481" w:rsidRDefault="007B6E0F" w:rsidP="007B6E0F">
      <w:r w:rsidRPr="00397481">
        <w:t>As has become predictable now</w:t>
      </w:r>
      <w:r w:rsidRPr="00993537">
        <w:rPr>
          <w:rStyle w:val="StyleUnderline"/>
        </w:rPr>
        <w:t>, as evidence of increasing ACD continues to mount, denial and corporate exploitation are accelerating right along with it.</w:t>
      </w:r>
      <w:r w:rsidRPr="00397481">
        <w:t xml:space="preserve"> </w:t>
      </w:r>
    </w:p>
    <w:p w14:paraId="3FE412C6" w14:textId="77777777" w:rsidR="007B6E0F" w:rsidRPr="00397481" w:rsidRDefault="007B6E0F" w:rsidP="007B6E0F">
      <w:r w:rsidRPr="00397481">
        <w:t xml:space="preserve">The famed Northwest Passage is now being exploited by luxury cruise companies. Given the ongoing melting of the Arctic ice cap, a company recently announced a 900-mile, 32-day luxury cruise there, with fares starting at $20,000, so people can luxuriate while viewing the demise of the planetary ecosystem. </w:t>
      </w:r>
    </w:p>
    <w:p w14:paraId="2BB10F52" w14:textId="77777777" w:rsidR="007B6E0F" w:rsidRDefault="007B6E0F" w:rsidP="007B6E0F">
      <w:pPr>
        <w:rPr>
          <w:rStyle w:val="StyleUnderline"/>
        </w:rPr>
      </w:pPr>
      <w:r w:rsidRPr="00397481">
        <w:t xml:space="preserve">This, while even mainstream </w:t>
      </w:r>
      <w:r w:rsidRPr="00993537">
        <w:rPr>
          <w:rStyle w:val="StyleUnderline"/>
        </w:rPr>
        <w:t>scientists</w:t>
      </w:r>
      <w:r w:rsidRPr="00397481">
        <w:t xml:space="preserve"> now no longer </w:t>
      </w:r>
      <w:r w:rsidRPr="00993537">
        <w:rPr>
          <w:rStyle w:val="StyleUnderline"/>
        </w:rPr>
        <w:t>view</w:t>
      </w:r>
      <w:r w:rsidRPr="00397481">
        <w:t xml:space="preserve"> </w:t>
      </w:r>
      <w:r w:rsidRPr="00993537">
        <w:rPr>
          <w:rStyle w:val="StyleUnderline"/>
        </w:rPr>
        <w:t>ACD</w:t>
      </w:r>
      <w:r w:rsidRPr="00397481">
        <w:t xml:space="preserve"> in the future tense, but </w:t>
      </w:r>
      <w:r w:rsidRPr="00993537">
        <w:rPr>
          <w:rStyle w:val="StyleUnderline"/>
        </w:rPr>
        <w:t xml:space="preserve">as a reality that is already well underway and severely impacting the planet. </w:t>
      </w:r>
    </w:p>
    <w:p w14:paraId="42A58B04" w14:textId="77777777" w:rsidR="007B6E0F" w:rsidRPr="00397481" w:rsidRDefault="007B6E0F" w:rsidP="007B6E0F">
      <w:r w:rsidRPr="00397481">
        <w:t xml:space="preserve">It is good that </w:t>
      </w:r>
      <w:r w:rsidRPr="00993537">
        <w:rPr>
          <w:rStyle w:val="StyleUnderline"/>
        </w:rPr>
        <w:t>even the more conservative scientists have come aboard the reality trai</w:t>
      </w:r>
      <w:r w:rsidRPr="00397481">
        <w:t>n, because a recent National Oceanic and Atmospheric Administration-led (</w:t>
      </w:r>
      <w:r w:rsidRPr="00993537">
        <w:rPr>
          <w:rStyle w:val="StyleUnderline"/>
        </w:rPr>
        <w:t>NOAA</w:t>
      </w:r>
      <w:r w:rsidRPr="00397481">
        <w:t xml:space="preserve">) </w:t>
      </w:r>
      <w:r w:rsidRPr="00993537">
        <w:rPr>
          <w:rStyle w:val="StyleUnderline"/>
        </w:rPr>
        <w:t>study</w:t>
      </w:r>
      <w:r w:rsidRPr="00397481">
        <w:t xml:space="preserve"> published by the Bulletin of the American Meteorological Society has </w:t>
      </w:r>
      <w:r w:rsidRPr="00993537">
        <w:rPr>
          <w:rStyle w:val="StyleUnderline"/>
        </w:rPr>
        <w:t>provided</w:t>
      </w:r>
      <w:r w:rsidRPr="00397481">
        <w:t xml:space="preserve"> yet </w:t>
      </w:r>
      <w:r w:rsidRPr="00993537">
        <w:rPr>
          <w:rStyle w:val="StyleUnderline"/>
        </w:rPr>
        <w:t>more evidence linking ACD with extreme heat events</w:t>
      </w:r>
      <w:r w:rsidRPr="00397481">
        <w:t xml:space="preserve">. </w:t>
      </w:r>
    </w:p>
    <w:p w14:paraId="63D2E434" w14:textId="77777777" w:rsidR="007B6E0F" w:rsidRPr="00397481" w:rsidRDefault="007B6E0F" w:rsidP="007B6E0F">
      <w:r w:rsidRPr="00397481">
        <w:t xml:space="preserve">To provide perspective on how far along we are regarding runaway ACD, another </w:t>
      </w:r>
      <w:r w:rsidRPr="00993537">
        <w:rPr>
          <w:rStyle w:val="StyleUnderline"/>
        </w:rPr>
        <w:t>recent study shows that the planet's wildlife population is less than half the size it was four decades ago</w:t>
      </w:r>
      <w:r w:rsidRPr="00397481">
        <w:t xml:space="preserve">. The culprits are both </w:t>
      </w:r>
      <w:r w:rsidRPr="00993537">
        <w:rPr>
          <w:rStyle w:val="StyleUnderline"/>
        </w:rPr>
        <w:t xml:space="preserve">ACD and </w:t>
      </w:r>
      <w:r w:rsidRPr="00AE01DA">
        <w:rPr>
          <w:rStyle w:val="StyleUnderline"/>
          <w:highlight w:val="yellow"/>
        </w:rPr>
        <w:t>unsustainable human consumption</w:t>
      </w:r>
      <w:r w:rsidRPr="00397481">
        <w:t xml:space="preserve">, </w:t>
      </w:r>
      <w:r w:rsidRPr="00AE01DA">
        <w:rPr>
          <w:rStyle w:val="StyleUnderline"/>
          <w:highlight w:val="yellow"/>
        </w:rPr>
        <w:t>coupling to destroy habitats faster than previously thought</w:t>
      </w:r>
      <w:r w:rsidRPr="00397481">
        <w:t xml:space="preserve">, as </w:t>
      </w:r>
      <w:r w:rsidRPr="00AE01DA">
        <w:rPr>
          <w:rStyle w:val="StyleUnderline"/>
          <w:highlight w:val="yellow"/>
        </w:rPr>
        <w:t>biodiversity loss has now reached "critical level</w:t>
      </w:r>
      <w:r w:rsidRPr="00993537">
        <w:rPr>
          <w:rStyle w:val="StyleUnderline"/>
        </w:rPr>
        <w:t>s,"</w:t>
      </w:r>
      <w:r w:rsidRPr="00397481">
        <w:t xml:space="preserve"> according to the report. </w:t>
      </w:r>
      <w:r w:rsidRPr="00AE01DA">
        <w:rPr>
          <w:rStyle w:val="Emphasis"/>
          <w:highlight w:val="yellow"/>
        </w:rPr>
        <w:t>More than half of the vertebrate population on the planet has been annihilated in just four decades</w:t>
      </w:r>
      <w:r w:rsidRPr="00397481">
        <w:t xml:space="preserve">. </w:t>
      </w:r>
    </w:p>
    <w:p w14:paraId="2C89913C" w14:textId="77777777" w:rsidR="007B6E0F" w:rsidRPr="00397481" w:rsidRDefault="007B6E0F" w:rsidP="007B6E0F">
      <w:r w:rsidRPr="00993537">
        <w:rPr>
          <w:rStyle w:val="StyleUnderline"/>
        </w:rPr>
        <w:t>Let that sink in</w:t>
      </w:r>
      <w:r w:rsidRPr="00397481">
        <w:t xml:space="preserve"> for a moment before reading further. </w:t>
      </w:r>
    </w:p>
    <w:p w14:paraId="34956551" w14:textId="77777777" w:rsidR="007B6E0F" w:rsidRPr="00397481" w:rsidRDefault="007B6E0F" w:rsidP="007B6E0F">
      <w:r w:rsidRPr="00397481">
        <w:t xml:space="preserve">Meanwhile, the situation only continues to grow grimmer. </w:t>
      </w:r>
    </w:p>
    <w:p w14:paraId="625CA8F1" w14:textId="77777777" w:rsidR="007B6E0F" w:rsidRDefault="007B6E0F" w:rsidP="007B6E0F">
      <w:pPr>
        <w:rPr>
          <w:rStyle w:val="StyleUnderline"/>
        </w:rPr>
      </w:pPr>
      <w:r w:rsidRPr="00993537">
        <w:rPr>
          <w:rStyle w:val="StyleUnderline"/>
        </w:rPr>
        <w:t>NASA announced</w:t>
      </w:r>
      <w:r w:rsidRPr="00397481">
        <w:t xml:space="preserve"> that </w:t>
      </w:r>
      <w:r w:rsidRPr="00993537">
        <w:rPr>
          <w:rStyle w:val="StyleUnderline"/>
        </w:rPr>
        <w:t xml:space="preserve">this </w:t>
      </w:r>
      <w:r w:rsidRPr="00AE01DA">
        <w:rPr>
          <w:rStyle w:val="Emphasis"/>
          <w:highlight w:val="yellow"/>
        </w:rPr>
        <w:t>August was the hottest globally since records began</w:t>
      </w:r>
      <w:r w:rsidRPr="00AE01DA">
        <w:rPr>
          <w:rStyle w:val="StyleUnderline"/>
          <w:highlight w:val="yellow"/>
        </w:rPr>
        <w:t xml:space="preserve"> </w:t>
      </w:r>
      <w:r w:rsidRPr="00993537">
        <w:rPr>
          <w:rStyle w:val="StyleUnderline"/>
        </w:rPr>
        <w:t>in 1880</w:t>
      </w:r>
      <w:r w:rsidRPr="00397481">
        <w:t xml:space="preserve">. Days later, </w:t>
      </w:r>
      <w:r w:rsidRPr="00993537">
        <w:rPr>
          <w:rStyle w:val="StyleUnderline"/>
        </w:rPr>
        <w:t>NOAA</w:t>
      </w:r>
      <w:r w:rsidRPr="00397481">
        <w:t xml:space="preserve"> </w:t>
      </w:r>
      <w:r w:rsidRPr="00993537">
        <w:rPr>
          <w:rStyle w:val="StyleUnderline"/>
        </w:rPr>
        <w:t>confirmed</w:t>
      </w:r>
      <w:r w:rsidRPr="00397481">
        <w:t xml:space="preserve"> </w:t>
      </w:r>
      <w:r w:rsidRPr="00993537">
        <w:rPr>
          <w:rStyle w:val="StyleUnderline"/>
        </w:rPr>
        <w:t>this</w:t>
      </w:r>
      <w:r w:rsidRPr="00397481">
        <w:t xml:space="preserve"> </w:t>
      </w:r>
      <w:r w:rsidRPr="00993537">
        <w:rPr>
          <w:rStyle w:val="StyleUnderline"/>
        </w:rPr>
        <w:t xml:space="preserve">and added that </w:t>
      </w:r>
      <w:r w:rsidRPr="00AE01DA">
        <w:rPr>
          <w:rStyle w:val="Emphasis"/>
          <w:highlight w:val="yellow"/>
        </w:rPr>
        <w:t>2014 is on track to become the hottest year on record</w:t>
      </w:r>
      <w:r w:rsidRPr="00993537">
        <w:rPr>
          <w:rStyle w:val="StyleUnderline"/>
        </w:rPr>
        <w:t xml:space="preserve">. </w:t>
      </w:r>
    </w:p>
    <w:p w14:paraId="17CA218F" w14:textId="77777777" w:rsidR="007B6E0F" w:rsidRPr="00397481" w:rsidRDefault="007B6E0F" w:rsidP="007B6E0F">
      <w:r w:rsidRPr="00397481">
        <w:t xml:space="preserve">Shortly thereafter, NASA announced that this September was the hottest since 1880. </w:t>
      </w:r>
    </w:p>
    <w:p w14:paraId="40763607" w14:textId="77777777" w:rsidR="007B6E0F" w:rsidRPr="00397481" w:rsidRDefault="007B6E0F" w:rsidP="007B6E0F">
      <w:r w:rsidRPr="00397481">
        <w:t xml:space="preserve">And </w:t>
      </w:r>
      <w:r w:rsidRPr="00993537">
        <w:rPr>
          <w:rStyle w:val="StyleUnderline"/>
        </w:rPr>
        <w:t>emissions only continue to increase</w:t>
      </w:r>
      <w:r w:rsidRPr="00397481">
        <w:t xml:space="preserve">. </w:t>
      </w:r>
    </w:p>
    <w:p w14:paraId="12038489" w14:textId="77777777" w:rsidR="007B6E0F" w:rsidRPr="00397481" w:rsidRDefault="007B6E0F" w:rsidP="007B6E0F">
      <w:r w:rsidRPr="00993537">
        <w:rPr>
          <w:rStyle w:val="StyleUnderline"/>
        </w:rPr>
        <w:t xml:space="preserve">Global greenhouse gas emissions </w:t>
      </w:r>
      <w:proofErr w:type="gramStart"/>
      <w:r w:rsidRPr="00993537">
        <w:rPr>
          <w:rStyle w:val="StyleUnderline"/>
        </w:rPr>
        <w:t>rose</w:t>
      </w:r>
      <w:proofErr w:type="gramEnd"/>
      <w:r w:rsidRPr="00397481">
        <w:t xml:space="preserve"> this last year </w:t>
      </w:r>
      <w:r w:rsidRPr="00993537">
        <w:rPr>
          <w:rStyle w:val="StyleUnderline"/>
        </w:rPr>
        <w:t>to record levels</w:t>
      </w:r>
      <w:r w:rsidRPr="00397481">
        <w:t xml:space="preserve">, increasing 2.3 percent. </w:t>
      </w:r>
    </w:p>
    <w:p w14:paraId="2C003504" w14:textId="77777777" w:rsidR="007B6E0F" w:rsidRDefault="007B6E0F" w:rsidP="007B6E0F">
      <w:pPr>
        <w:rPr>
          <w:rStyle w:val="StyleUnderline"/>
        </w:rPr>
      </w:pPr>
      <w:r w:rsidRPr="00397481">
        <w:lastRenderedPageBreak/>
        <w:t xml:space="preserve">The effects of all these developments are </w:t>
      </w:r>
      <w:r w:rsidRPr="00993537">
        <w:rPr>
          <w:rStyle w:val="StyleUnderline"/>
        </w:rPr>
        <w:t>especially evident in the Arctic</w:t>
      </w:r>
      <w:r w:rsidRPr="00397481">
        <w:t xml:space="preserve">, where </w:t>
      </w:r>
      <w:r w:rsidRPr="00993537">
        <w:rPr>
          <w:rStyle w:val="StyleUnderline"/>
        </w:rPr>
        <w:t>sea ice coverage reached its annual minimum</w:t>
      </w:r>
      <w:r w:rsidRPr="00397481">
        <w:t xml:space="preserve"> on September 17, continuing a trend of below-average years. According to the NASA-supported National Snow and Ice Data Center, </w:t>
      </w:r>
      <w:r w:rsidRPr="00AE01DA">
        <w:rPr>
          <w:rStyle w:val="StyleUnderline"/>
          <w:highlight w:val="yellow"/>
        </w:rPr>
        <w:t>Arctic</w:t>
      </w:r>
      <w:r w:rsidRPr="00993537">
        <w:rPr>
          <w:rStyle w:val="StyleUnderline"/>
        </w:rPr>
        <w:t xml:space="preserve"> </w:t>
      </w:r>
      <w:r w:rsidRPr="00AE01DA">
        <w:rPr>
          <w:rStyle w:val="StyleUnderline"/>
          <w:highlight w:val="yellow"/>
        </w:rPr>
        <w:t>sea ice coverage this year is the sixth lowest</w:t>
      </w:r>
      <w:r w:rsidRPr="00993537">
        <w:rPr>
          <w:rStyle w:val="StyleUnderline"/>
        </w:rPr>
        <w:t xml:space="preserve"> recorded </w:t>
      </w:r>
      <w:r w:rsidRPr="00AE01DA">
        <w:rPr>
          <w:rStyle w:val="StyleUnderline"/>
          <w:highlight w:val="yellow"/>
        </w:rPr>
        <w:t>since 1978</w:t>
      </w:r>
      <w:r w:rsidRPr="00993537">
        <w:rPr>
          <w:rStyle w:val="StyleUnderline"/>
        </w:rPr>
        <w:t xml:space="preserve">. </w:t>
      </w:r>
    </w:p>
    <w:p w14:paraId="1EFEAB9A" w14:textId="77777777" w:rsidR="007B6E0F" w:rsidRPr="00397481" w:rsidRDefault="007B6E0F" w:rsidP="007B6E0F">
      <w:r w:rsidRPr="00397481">
        <w:t xml:space="preserve">Equally disconcerting and symptomatic of the aforementioned, 35,000 walruses crowded onto land near the Northwest Alaska village of Point Lay late last month, when they couldn't find their preferred resting grounds of summer sea ice. </w:t>
      </w:r>
    </w:p>
    <w:p w14:paraId="2B0A01EC" w14:textId="77777777" w:rsidR="007B6E0F" w:rsidRPr="00397481" w:rsidRDefault="007B6E0F" w:rsidP="007B6E0F">
      <w:r w:rsidRPr="00397481">
        <w:t xml:space="preserve">Earth </w:t>
      </w:r>
    </w:p>
    <w:p w14:paraId="39F87F72" w14:textId="77777777" w:rsidR="007B6E0F" w:rsidRPr="00397481" w:rsidRDefault="007B6E0F" w:rsidP="007B6E0F">
      <w:r w:rsidRPr="00397481">
        <w:t xml:space="preserve">The </w:t>
      </w:r>
      <w:r w:rsidRPr="00993537">
        <w:rPr>
          <w:rStyle w:val="StyleUnderline"/>
        </w:rPr>
        <w:t>European Space Agency announced that</w:t>
      </w:r>
      <w:r w:rsidRPr="00397481">
        <w:t xml:space="preserve">, </w:t>
      </w:r>
      <w:r w:rsidRPr="00993537">
        <w:rPr>
          <w:rStyle w:val="StyleUnderline"/>
        </w:rPr>
        <w:t xml:space="preserve">due to billions of tons of ice loss, a dip in the gravity field over the Western Antarctic region has occurred, </w:t>
      </w:r>
      <w:r w:rsidRPr="00993537">
        <w:rPr>
          <w:rStyle w:val="Emphasis"/>
        </w:rPr>
        <w:t xml:space="preserve">making even gravity itself the latest casualty </w:t>
      </w:r>
      <w:r w:rsidRPr="00993537">
        <w:rPr>
          <w:rStyle w:val="StyleUnderline"/>
        </w:rPr>
        <w:t>of ACD</w:t>
      </w:r>
      <w:r w:rsidRPr="00397481">
        <w:t xml:space="preserve">. </w:t>
      </w:r>
    </w:p>
    <w:p w14:paraId="0D3E018C" w14:textId="77777777" w:rsidR="007B6E0F" w:rsidRPr="00397481" w:rsidRDefault="007B6E0F" w:rsidP="007B6E0F">
      <w:r w:rsidRPr="00397481">
        <w:t xml:space="preserve">A recent analysis of 56 studies on ACD-related health problems revealed that </w:t>
      </w:r>
      <w:r w:rsidRPr="00993537">
        <w:rPr>
          <w:rStyle w:val="StyleUnderline"/>
        </w:rPr>
        <w:t xml:space="preserve">increasing global temperatures and </w:t>
      </w:r>
      <w:r w:rsidRPr="00AE01DA">
        <w:rPr>
          <w:rStyle w:val="StyleUnderline"/>
          <w:highlight w:val="yellow"/>
        </w:rPr>
        <w:t xml:space="preserve">extreme weather events </w:t>
      </w:r>
      <w:proofErr w:type="gramStart"/>
      <w:r w:rsidRPr="00AE01DA">
        <w:rPr>
          <w:rStyle w:val="StyleUnderline"/>
          <w:highlight w:val="yellow"/>
        </w:rPr>
        <w:t>will</w:t>
      </w:r>
      <w:proofErr w:type="gramEnd"/>
      <w:r w:rsidRPr="00AE01DA">
        <w:rPr>
          <w:rStyle w:val="StyleUnderline"/>
          <w:highlight w:val="yellow"/>
        </w:rPr>
        <w:t xml:space="preserve"> continue to deleteriously impact human health on a global scale</w:t>
      </w:r>
      <w:r w:rsidRPr="00397481">
        <w:t xml:space="preserve">. </w:t>
      </w:r>
    </w:p>
    <w:p w14:paraId="1ECE1621" w14:textId="77777777" w:rsidR="007B6E0F" w:rsidRPr="00397481" w:rsidRDefault="007B6E0F" w:rsidP="007B6E0F">
      <w:r w:rsidRPr="00397481">
        <w:t xml:space="preserve">On a micro-scale, another report showed how Minnesota's warming (and increasingly wetter) </w:t>
      </w:r>
      <w:r w:rsidRPr="00AE01DA">
        <w:rPr>
          <w:rStyle w:val="StyleUnderline"/>
          <w:highlight w:val="yellow"/>
        </w:rPr>
        <w:t xml:space="preserve">climate is escalating </w:t>
      </w:r>
      <w:r w:rsidRPr="00AE01DA">
        <w:rPr>
          <w:rStyle w:val="Emphasis"/>
          <w:highlight w:val="yellow"/>
        </w:rPr>
        <w:t>the risk of new diseases</w:t>
      </w:r>
      <w:r w:rsidRPr="00397481">
        <w:t xml:space="preserve"> in the area, according to the Minnesota Climate Change Vulnerability Assessment. </w:t>
      </w:r>
    </w:p>
    <w:p w14:paraId="6333A14A" w14:textId="77777777" w:rsidR="007B6E0F" w:rsidRPr="00397481" w:rsidRDefault="007B6E0F" w:rsidP="007B6E0F">
      <w:r w:rsidRPr="00397481">
        <w:t xml:space="preserve">Further north, warming temperatures continue to </w:t>
      </w:r>
      <w:r w:rsidRPr="00AE01DA">
        <w:rPr>
          <w:rStyle w:val="StyleUnderline"/>
          <w:highlight w:val="yellow"/>
        </w:rPr>
        <w:t>disrupt the fragile ecological balance</w:t>
      </w:r>
      <w:r w:rsidRPr="00397481">
        <w:t xml:space="preserve"> in the Canadian Arctic, which is warming faster than most of the rest of the planet. Canada's minister for natural resources provided a new report detailing the impact ACD is having on that country's forests, which are being impacted "faster than the global average." </w:t>
      </w:r>
    </w:p>
    <w:p w14:paraId="4EBF81A7" w14:textId="77777777" w:rsidR="007B6E0F" w:rsidRPr="00397481" w:rsidRDefault="007B6E0F" w:rsidP="007B6E0F">
      <w:r w:rsidRPr="00397481">
        <w:t xml:space="preserve">In neighboring Alaska, summer heat and invasive insects are taking a similar toll on interior Alaska birch trees, according to experts there. </w:t>
      </w:r>
    </w:p>
    <w:p w14:paraId="23DDC17B" w14:textId="77777777" w:rsidR="007B6E0F" w:rsidRPr="00397481" w:rsidRDefault="007B6E0F" w:rsidP="007B6E0F">
      <w:r w:rsidRPr="00AE01DA">
        <w:rPr>
          <w:rStyle w:val="StyleUnderline"/>
          <w:highlight w:val="yellow"/>
        </w:rPr>
        <w:t>Wildlife populations continue to struggle to adapt</w:t>
      </w:r>
      <w:r w:rsidRPr="00397481">
        <w:t xml:space="preserve"> to the dramatic changes wrought by ACD. In California, one of the largest populations of state-protected Western pond turtles in the southern part of that state is struggling to survive as its habitat, a natural two-mile long lake, has become a smelly, severely alkaline death trap due to drought and fires there. </w:t>
      </w:r>
    </w:p>
    <w:p w14:paraId="0D544F0C" w14:textId="77777777" w:rsidR="007B6E0F" w:rsidRPr="00397481" w:rsidRDefault="007B6E0F" w:rsidP="007B6E0F">
      <w:r w:rsidRPr="00397481">
        <w:t xml:space="preserve">Of course it isn't just wildlife that is struggling to adapt and cope with ACD. </w:t>
      </w:r>
    </w:p>
    <w:p w14:paraId="76693E25" w14:textId="77777777" w:rsidR="007B6E0F" w:rsidRPr="00397481" w:rsidRDefault="007B6E0F" w:rsidP="007B6E0F">
      <w:r w:rsidRPr="00397481">
        <w:t xml:space="preserve">Members of the Swinomish tribe, located north of Seattle, were recently awarded a large grant from the federal government in order to deal with rising seas and flooding, as they live near the mouth of the Skagit River. </w:t>
      </w:r>
    </w:p>
    <w:p w14:paraId="3E8219E3" w14:textId="77777777" w:rsidR="007B6E0F" w:rsidRPr="00397481" w:rsidRDefault="007B6E0F" w:rsidP="007B6E0F">
      <w:r w:rsidRPr="00397481">
        <w:t xml:space="preserve">Water </w:t>
      </w:r>
    </w:p>
    <w:p w14:paraId="2027EA77" w14:textId="77777777" w:rsidR="007B6E0F" w:rsidRPr="00397481" w:rsidRDefault="007B6E0F" w:rsidP="007B6E0F">
      <w:r w:rsidRPr="00397481">
        <w:t xml:space="preserve">The extremes of water, flooding and drought continue to persist and escalate as ACD continues. In California, where record-breaking drought is becoming a way of life for much of the state, at least 14 communities are on the brink of waterlessness and are trucking in water while trying to find a solution. </w:t>
      </w:r>
    </w:p>
    <w:p w14:paraId="365A9845" w14:textId="77777777" w:rsidR="007B6E0F" w:rsidRPr="00397481" w:rsidRDefault="007B6E0F" w:rsidP="007B6E0F">
      <w:r w:rsidRPr="00397481">
        <w:t xml:space="preserve">In East Porterville, a small rural community in Tulare County, California, the situation has become so desperate that residents are no longer able to flush toilets, fill a glass with water or wash their hands without using bottled water. </w:t>
      </w:r>
    </w:p>
    <w:p w14:paraId="4C905C04" w14:textId="77777777" w:rsidR="007B6E0F" w:rsidRPr="00397481" w:rsidRDefault="007B6E0F" w:rsidP="007B6E0F">
      <w:r w:rsidRPr="00397481">
        <w:t xml:space="preserve">Dairy farmers in that state are struggling to survive the drought, as the cost for feed and water is being driven up by the lack of water. </w:t>
      </w:r>
    </w:p>
    <w:p w14:paraId="5926F432" w14:textId="77777777" w:rsidR="007B6E0F" w:rsidRPr="00397481" w:rsidRDefault="007B6E0F" w:rsidP="007B6E0F">
      <w:r w:rsidRPr="00397481">
        <w:t xml:space="preserve">The US Energy Information Administration announced that California's ability to produce electricity from hydroelectric dams is being significantly hampered by the drought, which covers 100 percent of the state now. This is because the reservoirs, which create power when the water in them is released into turbines, are drying up, thus providing less pressure to spin the turbines. The first six months of this year have seen the state's hydropower generation decrease by half. </w:t>
      </w:r>
    </w:p>
    <w:p w14:paraId="46730DD6" w14:textId="77777777" w:rsidR="007B6E0F" w:rsidRPr="00397481" w:rsidRDefault="007B6E0F" w:rsidP="007B6E0F">
      <w:r w:rsidRPr="00397481">
        <w:t xml:space="preserve">And it's not just California that is experiencing drought. </w:t>
      </w:r>
      <w:r w:rsidRPr="00993537">
        <w:rPr>
          <w:rStyle w:val="StyleUnderline"/>
        </w:rPr>
        <w:t xml:space="preserve">The better part of the entire Western Hemisphere has experienced </w:t>
      </w:r>
      <w:r w:rsidRPr="00397481">
        <w:t>some form of</w:t>
      </w:r>
      <w:r w:rsidRPr="00993537">
        <w:rPr>
          <w:rStyle w:val="StyleUnderline"/>
        </w:rPr>
        <w:t xml:space="preserve"> drought in recent years, according to </w:t>
      </w:r>
      <w:r w:rsidRPr="00397481">
        <w:t>another recent report published in</w:t>
      </w:r>
      <w:r w:rsidRPr="00993537">
        <w:rPr>
          <w:rStyle w:val="StyleUnderline"/>
        </w:rPr>
        <w:t xml:space="preserve"> the journal Science which states: "A dry spell has killed cattle and wiped out crops in Central America, parts of Colombia have seen rioting over scarce water, and southern Brazil is facing its worst dry spell in 50 years."</w:t>
      </w:r>
      <w:r w:rsidRPr="00397481">
        <w:t xml:space="preserve"> </w:t>
      </w:r>
    </w:p>
    <w:p w14:paraId="46E6A541" w14:textId="77777777" w:rsidR="007B6E0F" w:rsidRDefault="007B6E0F" w:rsidP="007B6E0F">
      <w:pPr>
        <w:rPr>
          <w:rStyle w:val="StyleUnderline"/>
        </w:rPr>
      </w:pPr>
      <w:r w:rsidRPr="00397481">
        <w:t xml:space="preserve">Across the Atlantic, at a recent international conference that was held to discuss the growing global water crisis, experts warned that Britain must prepare for the </w:t>
      </w:r>
      <w:r w:rsidRPr="00993537">
        <w:rPr>
          <w:rStyle w:val="StyleUnderline"/>
        </w:rPr>
        <w:t>"</w:t>
      </w:r>
      <w:r w:rsidRPr="00AE01DA">
        <w:rPr>
          <w:rStyle w:val="StyleUnderline"/>
          <w:highlight w:val="yellow"/>
        </w:rPr>
        <w:t xml:space="preserve">worst </w:t>
      </w:r>
      <w:r w:rsidRPr="00AE01DA">
        <w:rPr>
          <w:rStyle w:val="Emphasis"/>
          <w:highlight w:val="yellow"/>
        </w:rPr>
        <w:t>droughts</w:t>
      </w:r>
      <w:r w:rsidRPr="00AE01DA">
        <w:rPr>
          <w:rStyle w:val="StyleUnderline"/>
          <w:highlight w:val="yellow"/>
        </w:rPr>
        <w:t xml:space="preserve"> in modern times</w:t>
      </w:r>
      <w:r w:rsidRPr="00993537">
        <w:rPr>
          <w:rStyle w:val="StyleUnderline"/>
        </w:rPr>
        <w:t xml:space="preserve">." </w:t>
      </w:r>
    </w:p>
    <w:p w14:paraId="195E98A4" w14:textId="77777777" w:rsidR="007B6E0F" w:rsidRPr="00397481" w:rsidRDefault="007B6E0F" w:rsidP="007B6E0F">
      <w:r w:rsidRPr="00397481">
        <w:t xml:space="preserve">In Iran, worshippers have sought divine intervention and they're being urged to literally pray for rain. </w:t>
      </w:r>
    </w:p>
    <w:p w14:paraId="5D127FE0" w14:textId="77777777" w:rsidR="007B6E0F" w:rsidRPr="00397481" w:rsidRDefault="007B6E0F" w:rsidP="007B6E0F">
      <w:r w:rsidRPr="00397481">
        <w:t xml:space="preserve">An excellent report by National Geographic asked a critical question: What will happen to the American West, which has been built upon the back of snowmelt, when the snows fail? </w:t>
      </w:r>
    </w:p>
    <w:p w14:paraId="29C0AC56" w14:textId="77777777" w:rsidR="007B6E0F" w:rsidRPr="00397481" w:rsidRDefault="007B6E0F" w:rsidP="007B6E0F">
      <w:r w:rsidRPr="00397481">
        <w:t xml:space="preserve">On the other end of the water spectrum </w:t>
      </w:r>
      <w:r w:rsidRPr="00993537">
        <w:rPr>
          <w:rStyle w:val="StyleUnderline"/>
        </w:rPr>
        <w:t>- melting and flooding</w:t>
      </w:r>
      <w:r w:rsidRPr="00397481">
        <w:t xml:space="preserve"> - we continue to see global evidence of the impact of ACD. The </w:t>
      </w:r>
      <w:r w:rsidRPr="00993537">
        <w:rPr>
          <w:rStyle w:val="StyleUnderline"/>
        </w:rPr>
        <w:t>aforementioned recent satellite observations from the US National Snow and Ice Data Center revealed</w:t>
      </w:r>
      <w:r w:rsidRPr="00397481">
        <w:t xml:space="preserve"> in </w:t>
      </w:r>
      <w:r w:rsidRPr="00993537">
        <w:rPr>
          <w:rStyle w:val="StyleUnderline"/>
        </w:rPr>
        <w:t>October that the Arctic ice cap has melted so much that open water is now a mere 350 miles from the North Pole, which is the shortest distance ever recorded</w:t>
      </w:r>
      <w:r w:rsidRPr="00397481">
        <w:t xml:space="preserve">, according to scientists. </w:t>
      </w:r>
    </w:p>
    <w:p w14:paraId="5FA031A9" w14:textId="77777777" w:rsidR="007B6E0F" w:rsidRDefault="007B6E0F" w:rsidP="007B6E0F">
      <w:pPr>
        <w:rPr>
          <w:rStyle w:val="StyleUnderline"/>
        </w:rPr>
      </w:pPr>
      <w:r w:rsidRPr="00397481">
        <w:lastRenderedPageBreak/>
        <w:t xml:space="preserve">This coincides with predictions from leading British and American polar researchers that Truthout has previously interviewed who predict </w:t>
      </w:r>
      <w:r w:rsidRPr="00993537">
        <w:rPr>
          <w:rStyle w:val="StyleUnderline"/>
        </w:rPr>
        <w:t xml:space="preserve">the ice cap will melt completely during the summer as early as next year. </w:t>
      </w:r>
    </w:p>
    <w:p w14:paraId="1F9E191B" w14:textId="77777777" w:rsidR="007B6E0F" w:rsidRPr="00397481" w:rsidRDefault="007B6E0F" w:rsidP="007B6E0F">
      <w:r w:rsidRPr="00397481">
        <w:t xml:space="preserve">A recent report by the Union for Concerned Scientists warned that </w:t>
      </w:r>
      <w:r w:rsidRPr="00993537">
        <w:rPr>
          <w:rStyle w:val="StyleUnderline"/>
        </w:rPr>
        <w:t xml:space="preserve">several major US cities will see at least </w:t>
      </w:r>
      <w:r w:rsidRPr="00AE01DA">
        <w:rPr>
          <w:rStyle w:val="StyleUnderline"/>
          <w:highlight w:val="yellow"/>
        </w:rPr>
        <w:t xml:space="preserve">10 times more coastal </w:t>
      </w:r>
      <w:r w:rsidRPr="00AE01DA">
        <w:rPr>
          <w:rStyle w:val="Emphasis"/>
          <w:highlight w:val="yellow"/>
        </w:rPr>
        <w:t>flooding</w:t>
      </w:r>
      <w:r w:rsidRPr="00AE01DA">
        <w:rPr>
          <w:rStyle w:val="StyleUnderline"/>
          <w:highlight w:val="yellow"/>
        </w:rPr>
        <w:t xml:space="preserve"> by 2045, </w:t>
      </w:r>
      <w:r w:rsidRPr="00993537">
        <w:rPr>
          <w:rStyle w:val="StyleUnderline"/>
        </w:rPr>
        <w:t>in addition to at least 11 inches of sea level rise by the same year</w:t>
      </w:r>
      <w:r w:rsidRPr="00397481">
        <w:t xml:space="preserve">. </w:t>
      </w:r>
    </w:p>
    <w:p w14:paraId="0F35EC31" w14:textId="77777777" w:rsidR="007B6E0F" w:rsidRPr="00397481" w:rsidRDefault="007B6E0F" w:rsidP="007B6E0F">
      <w:r w:rsidRPr="00397481">
        <w:t xml:space="preserve">In Delaware, they aren't waiting. There, millions of dollars have been spent to pump sand in to build up dunes along the beaches in order to create a buffer from future storms and sea level rise. </w:t>
      </w:r>
    </w:p>
    <w:p w14:paraId="22B2BCF0" w14:textId="77777777" w:rsidR="007B6E0F" w:rsidRPr="00397481" w:rsidRDefault="007B6E0F" w:rsidP="007B6E0F">
      <w:r w:rsidRPr="00397481">
        <w:t xml:space="preserve">Down in Miami, hundreds of millions of dollars are being spent to install new storm pumps and storm drains in order to combat sea level rise at Miami Beach. Near the Cape Canaveral area, a low-lying barrier island is getting even lower as sea levels continue to rise, so communities there are investigating ways to keep the water at bay, or to plan a retreat. </w:t>
      </w:r>
    </w:p>
    <w:p w14:paraId="3E071250" w14:textId="77777777" w:rsidR="007B6E0F" w:rsidRPr="00397481" w:rsidRDefault="007B6E0F" w:rsidP="007B6E0F">
      <w:r w:rsidRPr="00397481">
        <w:t xml:space="preserve">Edmonton, Canada, is pushing forward with a $2.4 billion bill for flood prevention, as that city is seeing increasingly severe downpours. </w:t>
      </w:r>
    </w:p>
    <w:p w14:paraId="305659B6" w14:textId="77777777" w:rsidR="007B6E0F" w:rsidRPr="00397481" w:rsidRDefault="007B6E0F" w:rsidP="007B6E0F">
      <w:r w:rsidRPr="00397481">
        <w:t xml:space="preserve">Southern France experienced a deluge of 10 inches of rain in just three hours, which amounted to half a year's worth of rain in one day in Montpellier. </w:t>
      </w:r>
    </w:p>
    <w:p w14:paraId="7BBC5C00" w14:textId="77777777" w:rsidR="007B6E0F" w:rsidRDefault="007B6E0F" w:rsidP="007B6E0F">
      <w:pPr>
        <w:rPr>
          <w:rStyle w:val="StyleUnderline"/>
        </w:rPr>
      </w:pPr>
      <w:r w:rsidRPr="00397481">
        <w:t xml:space="preserve">In Norway, massive amounts of melt-water from streams and blue ice on mountains indicated that the ice fields and glaciers on central Norway's highest peaks were in full retreat, and exposed rock and ice that had not been seen for 6,000 years. On that note, recent studies also show that </w:t>
      </w:r>
      <w:r w:rsidRPr="00993537">
        <w:rPr>
          <w:rStyle w:val="StyleUnderline"/>
        </w:rPr>
        <w:t>sea-level rise over the last century (</w:t>
      </w:r>
      <w:r w:rsidRPr="00397481">
        <w:t>20 centimeters)</w:t>
      </w:r>
      <w:r w:rsidRPr="00993537">
        <w:rPr>
          <w:rStyle w:val="StyleUnderline"/>
        </w:rPr>
        <w:t xml:space="preserve"> has been unmatched in 6,000 years. </w:t>
      </w:r>
    </w:p>
    <w:p w14:paraId="042277BF" w14:textId="77777777" w:rsidR="007B6E0F" w:rsidRPr="00397481" w:rsidRDefault="007B6E0F" w:rsidP="007B6E0F">
      <w:r w:rsidRPr="00397481">
        <w:t xml:space="preserve">Recent reports indicate that </w:t>
      </w:r>
      <w:r w:rsidRPr="00993537">
        <w:rPr>
          <w:rStyle w:val="StyleUnderline"/>
        </w:rPr>
        <w:t>the Gulf of Alaska has become</w:t>
      </w:r>
      <w:r w:rsidRPr="00397481">
        <w:t xml:space="preserve"> unusually </w:t>
      </w:r>
      <w:r w:rsidRPr="00993537">
        <w:rPr>
          <w:rStyle w:val="StyleUnderline"/>
        </w:rPr>
        <w:t>warm, warmer in fact than since researchers began tracking surface water temperatures in the 1980s, according to NOAA.</w:t>
      </w:r>
      <w:r w:rsidRPr="00397481">
        <w:t xml:space="preserve"> </w:t>
      </w:r>
    </w:p>
    <w:p w14:paraId="395884B9" w14:textId="77777777" w:rsidR="007B6E0F" w:rsidRPr="00397481" w:rsidRDefault="007B6E0F" w:rsidP="007B6E0F">
      <w:r w:rsidRPr="00397481">
        <w:t xml:space="preserve">In the </w:t>
      </w:r>
      <w:r w:rsidRPr="00993537">
        <w:rPr>
          <w:rStyle w:val="StyleUnderline"/>
        </w:rPr>
        <w:t>Atlantic</w:t>
      </w:r>
      <w:r w:rsidRPr="00397481">
        <w:t xml:space="preserve">, </w:t>
      </w:r>
      <w:r w:rsidRPr="00993537">
        <w:rPr>
          <w:rStyle w:val="StyleUnderline"/>
        </w:rPr>
        <w:t>lobsters</w:t>
      </w:r>
      <w:r w:rsidRPr="00397481">
        <w:t xml:space="preserve"> off the coast of southern New England </w:t>
      </w:r>
      <w:r w:rsidRPr="00993537">
        <w:rPr>
          <w:rStyle w:val="StyleUnderline"/>
        </w:rPr>
        <w:t>are moving up into Canada due to warming waters</w:t>
      </w:r>
      <w:r w:rsidRPr="00397481">
        <w:t xml:space="preserve">. The exotic </w:t>
      </w:r>
      <w:r w:rsidRPr="00993537">
        <w:rPr>
          <w:rStyle w:val="StyleUnderline"/>
        </w:rPr>
        <w:t>lionfish</w:t>
      </w:r>
      <w:r w:rsidRPr="00397481">
        <w:t xml:space="preserve">, native to the Indo-Pacific, </w:t>
      </w:r>
      <w:r w:rsidRPr="00993537">
        <w:rPr>
          <w:rStyle w:val="StyleUnderline"/>
        </w:rPr>
        <w:t>is also heading north up the Atlantic coast, as warming waters are changing ocean habitats</w:t>
      </w:r>
      <w:r w:rsidRPr="00397481">
        <w:t xml:space="preserve">. </w:t>
      </w:r>
    </w:p>
    <w:p w14:paraId="13E878BD" w14:textId="77777777" w:rsidR="007B6E0F" w:rsidRPr="00397481" w:rsidRDefault="007B6E0F" w:rsidP="007B6E0F">
      <w:r w:rsidRPr="00397481">
        <w:t xml:space="preserve">In </w:t>
      </w:r>
      <w:r w:rsidRPr="00993537">
        <w:rPr>
          <w:rStyle w:val="StyleUnderline"/>
        </w:rPr>
        <w:t>Greenland</w:t>
      </w:r>
      <w:r w:rsidRPr="00397481">
        <w:t>, "</w:t>
      </w:r>
      <w:r w:rsidRPr="00993537">
        <w:rPr>
          <w:rStyle w:val="StyleUnderline"/>
        </w:rPr>
        <w:t>dark" snow atop the ice sheet is now being called a "positive feedback loop"</w:t>
      </w:r>
      <w:r w:rsidRPr="00397481">
        <w:t xml:space="preserve"> by an expert there, as </w:t>
      </w:r>
      <w:r w:rsidRPr="00993537">
        <w:rPr>
          <w:rStyle w:val="StyleUnderline"/>
        </w:rPr>
        <w:t>the increasing trend is reducing the Arctic's ability to reflect sunlight, further contributing to runaway ACD</w:t>
      </w:r>
      <w:r w:rsidRPr="00397481">
        <w:t xml:space="preserve">. </w:t>
      </w:r>
    </w:p>
    <w:p w14:paraId="586CA1BB" w14:textId="77777777" w:rsidR="007B6E0F" w:rsidRPr="00397481" w:rsidRDefault="007B6E0F" w:rsidP="007B6E0F">
      <w:r w:rsidRPr="00397481">
        <w:t xml:space="preserve">Recent analysis indicates that </w:t>
      </w:r>
      <w:r w:rsidRPr="00993537">
        <w:rPr>
          <w:rStyle w:val="StyleUnderline"/>
        </w:rPr>
        <w:t>scientists</w:t>
      </w:r>
      <w:r w:rsidRPr="00397481">
        <w:t xml:space="preserve"> could have </w:t>
      </w:r>
      <w:r w:rsidRPr="00993537">
        <w:rPr>
          <w:rStyle w:val="StyleUnderline"/>
        </w:rPr>
        <w:t xml:space="preserve">underestimated the size of the heat sink across the upper ocean, </w:t>
      </w:r>
      <w:r w:rsidRPr="00397481">
        <w:t xml:space="preserve">according to a recent report. The study, published in </w:t>
      </w:r>
      <w:r w:rsidRPr="00993537">
        <w:rPr>
          <w:rStyle w:val="StyleUnderline"/>
        </w:rPr>
        <w:t>Nature Climate Change</w:t>
      </w:r>
      <w:r w:rsidRPr="00397481">
        <w:t xml:space="preserve">, </w:t>
      </w:r>
      <w:r w:rsidRPr="00993537">
        <w:rPr>
          <w:rStyle w:val="StyleUnderline"/>
        </w:rPr>
        <w:t>found</w:t>
      </w:r>
      <w:r w:rsidRPr="00397481">
        <w:t xml:space="preserve"> that </w:t>
      </w:r>
      <w:r w:rsidRPr="00993537">
        <w:rPr>
          <w:rStyle w:val="StyleUnderline"/>
        </w:rPr>
        <w:t>the upper 700 meters of the ocean have been warming</w:t>
      </w:r>
      <w:r w:rsidRPr="00397481">
        <w:t xml:space="preserve"> 24 to </w:t>
      </w:r>
      <w:r w:rsidRPr="00993537">
        <w:rPr>
          <w:rStyle w:val="StyleUnderline"/>
        </w:rPr>
        <w:t>55 percent faster since 1970 than previously thought</w:t>
      </w:r>
      <w:r w:rsidRPr="00397481">
        <w:t xml:space="preserve">. This means that </w:t>
      </w:r>
      <w:r w:rsidRPr="00AE01DA">
        <w:rPr>
          <w:rStyle w:val="StyleUnderline"/>
          <w:highlight w:val="yellow"/>
        </w:rPr>
        <w:t>the pace and scale of planetary warming is much faster than previously believed</w:t>
      </w:r>
      <w:r w:rsidRPr="00397481">
        <w:t xml:space="preserve">. </w:t>
      </w:r>
    </w:p>
    <w:p w14:paraId="5A85702E" w14:textId="77777777" w:rsidR="007B6E0F" w:rsidRPr="00397481" w:rsidRDefault="007B6E0F" w:rsidP="007B6E0F">
      <w:r w:rsidRPr="00397481">
        <w:t xml:space="preserve">Lastly in this section, and possibly the most distressing, </w:t>
      </w:r>
      <w:r w:rsidRPr="00993537">
        <w:rPr>
          <w:rStyle w:val="StyleUnderline"/>
        </w:rPr>
        <w:t>a recent report revealed that fish are failing to adapt to increasing carbon dioxide levels in the oceans</w:t>
      </w:r>
      <w:r w:rsidRPr="00397481">
        <w:t xml:space="preserve">. This means that </w:t>
      </w:r>
      <w:r w:rsidRPr="00993537">
        <w:rPr>
          <w:rStyle w:val="StyleUnderline"/>
        </w:rPr>
        <w:t>within just a few generations of fish, a mass die-off could occur due to lack of adaptation</w:t>
      </w:r>
      <w:r w:rsidRPr="00397481">
        <w:t xml:space="preserve">. </w:t>
      </w:r>
      <w:r w:rsidRPr="00AE01DA">
        <w:rPr>
          <w:rStyle w:val="StyleUnderline"/>
          <w:highlight w:val="yellow"/>
        </w:rPr>
        <w:t>More carbon dioxide in the oceans is adversely changing the behavior of fish</w:t>
      </w:r>
      <w:r w:rsidRPr="00993537">
        <w:rPr>
          <w:rStyle w:val="StyleUnderline"/>
        </w:rPr>
        <w:t xml:space="preserve"> through generations, which means that </w:t>
      </w:r>
      <w:r w:rsidRPr="00AE01DA">
        <w:rPr>
          <w:rStyle w:val="StyleUnderline"/>
          <w:highlight w:val="yellow"/>
        </w:rPr>
        <w:t>marine species may never fully adapt</w:t>
      </w:r>
      <w:r w:rsidRPr="00993537">
        <w:rPr>
          <w:rStyle w:val="StyleUnderline"/>
        </w:rPr>
        <w:t xml:space="preserve"> to their changing environment.</w:t>
      </w:r>
      <w:r w:rsidRPr="00397481">
        <w:t xml:space="preserve"> </w:t>
      </w:r>
    </w:p>
    <w:p w14:paraId="4C2D681B" w14:textId="77777777" w:rsidR="007B6E0F" w:rsidRPr="00397481" w:rsidRDefault="007B6E0F" w:rsidP="007B6E0F">
      <w:r w:rsidRPr="00397481">
        <w:t xml:space="preserve">Air </w:t>
      </w:r>
    </w:p>
    <w:p w14:paraId="04FFB405" w14:textId="77777777" w:rsidR="007B6E0F" w:rsidRPr="00397481" w:rsidRDefault="007B6E0F" w:rsidP="007B6E0F">
      <w:r w:rsidRPr="00397481">
        <w:t xml:space="preserve">A study published in Geophysical Research Letters showed that </w:t>
      </w:r>
      <w:r w:rsidRPr="00AE01DA">
        <w:rPr>
          <w:rStyle w:val="Emphasis"/>
          <w:highlight w:val="yellow"/>
        </w:rPr>
        <w:t>tornado</w:t>
      </w:r>
      <w:r w:rsidRPr="00993537">
        <w:rPr>
          <w:rStyle w:val="StyleUnderline"/>
        </w:rPr>
        <w:t xml:space="preserve"> </w:t>
      </w:r>
      <w:r w:rsidRPr="00AE01DA">
        <w:rPr>
          <w:rStyle w:val="StyleUnderline"/>
          <w:highlight w:val="yellow"/>
        </w:rPr>
        <w:t>activity</w:t>
      </w:r>
      <w:r w:rsidRPr="00397481">
        <w:t xml:space="preserve"> in "Tornado Alley" in the Midwestern United States </w:t>
      </w:r>
      <w:r w:rsidRPr="00AE01DA">
        <w:rPr>
          <w:rStyle w:val="StyleUnderline"/>
          <w:highlight w:val="yellow"/>
        </w:rPr>
        <w:t>is peaking</w:t>
      </w:r>
      <w:r w:rsidRPr="00993537">
        <w:rPr>
          <w:rStyle w:val="StyleUnderline"/>
        </w:rPr>
        <w:t xml:space="preserve"> two weeks </w:t>
      </w:r>
      <w:r w:rsidRPr="00AE01DA">
        <w:rPr>
          <w:rStyle w:val="StyleUnderline"/>
          <w:highlight w:val="yellow"/>
        </w:rPr>
        <w:t>earlier</w:t>
      </w:r>
      <w:r w:rsidRPr="00993537">
        <w:rPr>
          <w:rStyle w:val="StyleUnderline"/>
        </w:rPr>
        <w:t xml:space="preserve"> than it did 50 years ago, and ACD is the culprit</w:t>
      </w:r>
      <w:r w:rsidRPr="00397481">
        <w:t xml:space="preserve">. </w:t>
      </w:r>
    </w:p>
    <w:p w14:paraId="60A9DFFB" w14:textId="77777777" w:rsidR="007B6E0F" w:rsidRPr="00397481" w:rsidRDefault="007B6E0F" w:rsidP="007B6E0F">
      <w:r w:rsidRPr="00993537">
        <w:rPr>
          <w:rStyle w:val="StyleUnderline"/>
        </w:rPr>
        <w:t xml:space="preserve">Erratic jet stream behavior </w:t>
      </w:r>
      <w:proofErr w:type="gramStart"/>
      <w:r w:rsidRPr="00993537">
        <w:rPr>
          <w:rStyle w:val="StyleUnderline"/>
        </w:rPr>
        <w:t>is</w:t>
      </w:r>
      <w:r w:rsidRPr="00397481">
        <w:t xml:space="preserve"> now believed to be </w:t>
      </w:r>
      <w:r w:rsidRPr="00993537">
        <w:rPr>
          <w:rStyle w:val="StyleUnderline"/>
        </w:rPr>
        <w:t>caused</w:t>
      </w:r>
      <w:proofErr w:type="gramEnd"/>
      <w:r w:rsidRPr="00993537">
        <w:rPr>
          <w:rStyle w:val="StyleUnderline"/>
        </w:rPr>
        <w:t xml:space="preserve"> by the rapid retreating of Arctic sea ice as a result of ACD</w:t>
      </w:r>
      <w:r w:rsidRPr="00397481">
        <w:t xml:space="preserve">. </w:t>
      </w:r>
      <w:r w:rsidRPr="00993537">
        <w:rPr>
          <w:rStyle w:val="StyleUnderline"/>
        </w:rPr>
        <w:t>The</w:t>
      </w:r>
      <w:r w:rsidRPr="00397481">
        <w:t xml:space="preserve"> increasingly </w:t>
      </w:r>
      <w:r w:rsidRPr="00993537">
        <w:rPr>
          <w:rStyle w:val="StyleUnderline"/>
        </w:rPr>
        <w:t xml:space="preserve">unpredictable jet stream is being blamed for more frequent, prolonged spells of extreme weather </w:t>
      </w:r>
      <w:r w:rsidRPr="00397481">
        <w:t xml:space="preserve">in Europe, North America and Asia. This includes </w:t>
      </w:r>
      <w:r w:rsidRPr="00993537">
        <w:rPr>
          <w:rStyle w:val="Emphasis"/>
        </w:rPr>
        <w:t>more and longer freezing temperatures, storms and heat waves</w:t>
      </w:r>
      <w:r w:rsidRPr="00397481">
        <w:t xml:space="preserve">. </w:t>
      </w:r>
    </w:p>
    <w:p w14:paraId="70029AEA" w14:textId="77777777" w:rsidR="007B6E0F" w:rsidRPr="00397481" w:rsidRDefault="007B6E0F" w:rsidP="007B6E0F">
      <w:r w:rsidRPr="00397481">
        <w:t xml:space="preserve">In October, California found itself in yet another heat wave, with record-breaking temperatures reported in several cities and hotter-than-usual temperatures across the state. The National Weather Service put the San Francisco Bay area and San Diego under a heat advisory and issued a hazardous weather outlook for the Los Angeles area. The Los Angeles Unified School District (LAUSD) cancelled outside activities and sports for the better part of a week due to the extreme heat, which was the </w:t>
      </w:r>
      <w:proofErr w:type="gramStart"/>
      <w:r w:rsidRPr="00397481">
        <w:t>second</w:t>
      </w:r>
      <w:proofErr w:type="gramEnd"/>
      <w:r w:rsidRPr="00397481">
        <w:t xml:space="preserve"> time this school year that LAUSD has had to cancel activities because of high temperatures. </w:t>
      </w:r>
    </w:p>
    <w:p w14:paraId="2EFDF114" w14:textId="77777777" w:rsidR="007B6E0F" w:rsidRPr="00397481" w:rsidRDefault="007B6E0F" w:rsidP="007B6E0F">
      <w:r w:rsidRPr="00397481">
        <w:lastRenderedPageBreak/>
        <w:t xml:space="preserve">On one day, downtown Los Angeles reached 92 degrees by noon, whereas the average October temperature for that city is 79 degrees. Several cities in Southern California broke record temperatures. Oxnard reached 98 degrees, breaking an almost 70-year-old record. </w:t>
      </w:r>
    </w:p>
    <w:p w14:paraId="5F165FA9" w14:textId="77777777" w:rsidR="007B6E0F" w:rsidRPr="00397481" w:rsidRDefault="007B6E0F" w:rsidP="007B6E0F">
      <w:r w:rsidRPr="00397481">
        <w:t xml:space="preserve">Fire </w:t>
      </w:r>
    </w:p>
    <w:p w14:paraId="7860B699" w14:textId="77777777" w:rsidR="007B6E0F" w:rsidRPr="00397481" w:rsidRDefault="007B6E0F" w:rsidP="007B6E0F">
      <w:r w:rsidRPr="00397481">
        <w:t xml:space="preserve">As wildfires continued to burn across parts of drought-stricken California, a record-breaking amount of fire retardant was used (203,000 gallons in one day alone) while combatting a massive wildfire in Northern California. </w:t>
      </w:r>
      <w:r w:rsidRPr="00993537">
        <w:rPr>
          <w:rStyle w:val="StyleUnderline"/>
        </w:rPr>
        <w:t>The fire was burning so hotly and expanding so explosively, due to the prolonged drought, that firefighters found that normal amounts of retardant weren't stopping the flames</w:t>
      </w:r>
      <w:r w:rsidRPr="00397481">
        <w:t xml:space="preserve">. </w:t>
      </w:r>
    </w:p>
    <w:p w14:paraId="314A147A" w14:textId="77777777" w:rsidR="007B6E0F" w:rsidRPr="00397481" w:rsidRDefault="007B6E0F" w:rsidP="007B6E0F">
      <w:r w:rsidRPr="00397481">
        <w:t xml:space="preserve">It is now well known that </w:t>
      </w:r>
      <w:r w:rsidRPr="00993537">
        <w:rPr>
          <w:rStyle w:val="Emphasis"/>
        </w:rPr>
        <w:t>fire season</w:t>
      </w:r>
      <w:r w:rsidRPr="00993537">
        <w:rPr>
          <w:rStyle w:val="StyleUnderline"/>
        </w:rPr>
        <w:t xml:space="preserve"> </w:t>
      </w:r>
      <w:r w:rsidRPr="00397481">
        <w:t xml:space="preserve">in California, as well as across all the other Western US states, </w:t>
      </w:r>
      <w:r w:rsidRPr="00993537">
        <w:rPr>
          <w:rStyle w:val="StyleUnderline"/>
        </w:rPr>
        <w:t>is extending due to ACD.</w:t>
      </w:r>
      <w:r w:rsidRPr="00397481">
        <w:t xml:space="preserve"> </w:t>
      </w:r>
    </w:p>
    <w:p w14:paraId="020060C5" w14:textId="77777777" w:rsidR="007B6E0F" w:rsidRPr="00397481" w:rsidRDefault="007B6E0F" w:rsidP="007B6E0F">
      <w:r w:rsidRPr="00397481">
        <w:t xml:space="preserve">Denial and Reality </w:t>
      </w:r>
    </w:p>
    <w:p w14:paraId="638D0DE0" w14:textId="77777777" w:rsidR="007B6E0F" w:rsidRPr="00397481" w:rsidRDefault="007B6E0F" w:rsidP="007B6E0F">
      <w:r w:rsidRPr="00397481">
        <w:t xml:space="preserve">The person who runs the American Legislative Exchange Council (ALEC), a free-market lobbying group that opposes policies to mitigate ACD, is not sure whether humans actually cause ACD, according to an interview recently published in National Journal. </w:t>
      </w:r>
    </w:p>
    <w:p w14:paraId="355A3FF1" w14:textId="77777777" w:rsidR="007B6E0F" w:rsidRPr="00397481" w:rsidRDefault="007B6E0F" w:rsidP="007B6E0F">
      <w:r w:rsidRPr="00397481">
        <w:t xml:space="preserve">When asked specifically whether or not she thought human carbon emissions are causing climate change, ALEC CEO Lisa Nelson said, "I don’t know the science on that." </w:t>
      </w:r>
    </w:p>
    <w:p w14:paraId="6253CACE" w14:textId="77777777" w:rsidR="007B6E0F" w:rsidRPr="00397481" w:rsidRDefault="007B6E0F" w:rsidP="007B6E0F">
      <w:r w:rsidRPr="00397481">
        <w:t xml:space="preserve">The denial-based antics of Gov. Chris Christie are ongoing as well. He recently said that a regional cap-and-trade program from which his state of New Jersey withdrew in 2011 was "a completely useless plan" and added that he "would not think of rejoining it." </w:t>
      </w:r>
    </w:p>
    <w:p w14:paraId="43981AE6" w14:textId="77777777" w:rsidR="007B6E0F" w:rsidRPr="00397481" w:rsidRDefault="007B6E0F" w:rsidP="007B6E0F">
      <w:r w:rsidRPr="00397481">
        <w:t xml:space="preserve">Louisiana's Gov. Bobby Jindal, a potential Republican presidential candidate for 2016, is taking a "soft denial" approach by admitting that ACD is real, while saying the extent to which humans have a role is still in "doubt." </w:t>
      </w:r>
    </w:p>
    <w:p w14:paraId="3D4CD022" w14:textId="77777777" w:rsidR="007B6E0F" w:rsidRPr="00397481" w:rsidRDefault="007B6E0F" w:rsidP="007B6E0F">
      <w:r w:rsidRPr="00993537">
        <w:rPr>
          <w:rStyle w:val="StyleUnderline"/>
        </w:rPr>
        <w:t>The denial project's success is evidenced by large numbers of Americans racing to buy and develop seashore properties in areas well known to be at high-risk for rising seas and increasingly intense storms</w:t>
      </w:r>
      <w:r w:rsidRPr="00397481">
        <w:t xml:space="preserve">. Mike Huckabee, now apparently a chronic presidential candidate, is among those racing to build on shores that will be submerged in the not-so-distant future. </w:t>
      </w:r>
    </w:p>
    <w:p w14:paraId="46D97561" w14:textId="77777777" w:rsidR="007B6E0F" w:rsidRPr="00397481" w:rsidRDefault="007B6E0F" w:rsidP="007B6E0F">
      <w:r w:rsidRPr="00993537">
        <w:rPr>
          <w:rStyle w:val="StyleUnderline"/>
        </w:rPr>
        <w:t>It's no coincidence that merely 3 percent of current Congressional Republicans have even gone on record to accept the fact that climate disruption is anthropogen</w:t>
      </w:r>
      <w:r w:rsidRPr="00397481">
        <w:t>ic, according to PolitiFact, which also found that there is a grand total o</w:t>
      </w:r>
      <w:r w:rsidRPr="00993537">
        <w:rPr>
          <w:rStyle w:val="StyleUnderline"/>
        </w:rPr>
        <w:t>f</w:t>
      </w:r>
      <w:r w:rsidRPr="00397481">
        <w:t xml:space="preserve"> eight Republican non-deniers, total, in the House and Senate. </w:t>
      </w:r>
    </w:p>
    <w:p w14:paraId="1F78D997" w14:textId="77777777" w:rsidR="007B6E0F" w:rsidRPr="00397481" w:rsidRDefault="007B6E0F" w:rsidP="007B6E0F">
      <w:r w:rsidRPr="00397481">
        <w:t xml:space="preserve">Another interesting turn of events shows companies like GE and Google operating as large companies do in advance of elections - funding both sides to safeguard their interests. In this case, these companies, along with others, are making campaign contributions to Congressional ACD-deniers - while simultaneously professing to be pro-sustainability companies. </w:t>
      </w:r>
    </w:p>
    <w:p w14:paraId="7A40370A" w14:textId="77777777" w:rsidR="007B6E0F" w:rsidRPr="00397481" w:rsidRDefault="007B6E0F" w:rsidP="007B6E0F">
      <w:r w:rsidRPr="00397481">
        <w:t xml:space="preserve">Meanwhile the media blitz continues, as the Rupert Murdoch-owned and ACD-denying Wall Street Journal recently ran an article titled "Climate Science Is Not Settled," which was chock full of the usual ACD-denier talking points. The article provides us with a prime example of how the doubt narrative is consistently slipped in as a meme: "Any serious discussion of the changing climate must begin by acknowledging not only the scientific certainties but also the uncertainties, especially in projecting the future." </w:t>
      </w:r>
    </w:p>
    <w:p w14:paraId="0C8C7BE3" w14:textId="77777777" w:rsidR="007B6E0F" w:rsidRPr="00397481" w:rsidRDefault="007B6E0F" w:rsidP="007B6E0F">
      <w:r w:rsidRPr="00397481">
        <w:t>I</w:t>
      </w:r>
      <w:r w:rsidRPr="00993537">
        <w:rPr>
          <w:rStyle w:val="StyleUnderline"/>
        </w:rPr>
        <w:t xml:space="preserve">n stark contrast to the "doubters" and "deniers," the </w:t>
      </w:r>
      <w:r w:rsidRPr="00AE01DA">
        <w:rPr>
          <w:rStyle w:val="StyleUnderline"/>
          <w:highlight w:val="yellow"/>
        </w:rPr>
        <w:t>Pentagon recently announced that ACD poses an "immediate risk" to national security</w:t>
      </w:r>
      <w:r w:rsidRPr="00397481">
        <w:t xml:space="preserve">, according to the Department of Defense's 2014 Climate Change Adaptation Roadmap. </w:t>
      </w:r>
    </w:p>
    <w:p w14:paraId="047973AF" w14:textId="77777777" w:rsidR="007B6E0F" w:rsidRPr="00397481" w:rsidRDefault="007B6E0F" w:rsidP="007B6E0F">
      <w:r w:rsidRPr="00397481">
        <w:t xml:space="preserve">Shaun Donovan, the new US director of the Office of Management and Budget, used his first speech to talk about the dangers of inaction on climate change, in regards to the federal budget. "From where I sit, </w:t>
      </w:r>
      <w:r w:rsidRPr="00AE01DA">
        <w:rPr>
          <w:rStyle w:val="Emphasis"/>
          <w:highlight w:val="yellow"/>
        </w:rPr>
        <w:t>climate action is a must do</w:t>
      </w:r>
      <w:r w:rsidRPr="00993537">
        <w:rPr>
          <w:rStyle w:val="StyleUnderline"/>
        </w:rPr>
        <w:t xml:space="preserve">; climate inaction is </w:t>
      </w:r>
      <w:proofErr w:type="gramStart"/>
      <w:r w:rsidRPr="00993537">
        <w:rPr>
          <w:rStyle w:val="StyleUnderline"/>
        </w:rPr>
        <w:t>a can't</w:t>
      </w:r>
      <w:proofErr w:type="gramEnd"/>
      <w:r w:rsidRPr="00993537">
        <w:rPr>
          <w:rStyle w:val="StyleUnderline"/>
        </w:rPr>
        <w:t xml:space="preserve"> do; and </w:t>
      </w:r>
      <w:r w:rsidRPr="00397481">
        <w:t>climate denial scores - and I don't mean scoring points on the board," he said. "I mean that it scores in the budget</w:t>
      </w:r>
      <w:r w:rsidRPr="00993537">
        <w:rPr>
          <w:rStyle w:val="StyleUnderline"/>
        </w:rPr>
        <w:t xml:space="preserve">. Climate </w:t>
      </w:r>
      <w:r w:rsidRPr="00AE01DA">
        <w:rPr>
          <w:rStyle w:val="StyleUnderline"/>
          <w:highlight w:val="yellow"/>
        </w:rPr>
        <w:t>denial will cost us billions of dollars</w:t>
      </w:r>
      <w:r w:rsidRPr="00397481">
        <w:t xml:space="preserve">." </w:t>
      </w:r>
    </w:p>
    <w:p w14:paraId="4257A73D" w14:textId="77777777" w:rsidR="007B6E0F" w:rsidRPr="00993537" w:rsidRDefault="007B6E0F" w:rsidP="007B6E0F">
      <w:pPr>
        <w:rPr>
          <w:rStyle w:val="StyleUnderline"/>
        </w:rPr>
      </w:pPr>
      <w:r w:rsidRPr="00993537">
        <w:rPr>
          <w:rStyle w:val="StyleUnderline"/>
        </w:rPr>
        <w:t>Google CEO</w:t>
      </w:r>
      <w:r w:rsidRPr="00397481">
        <w:t xml:space="preserve"> Eric </w:t>
      </w:r>
      <w:r w:rsidRPr="00993537">
        <w:rPr>
          <w:rStyle w:val="StyleUnderline"/>
        </w:rPr>
        <w:t>Schmidt</w:t>
      </w:r>
      <w:r w:rsidRPr="00397481">
        <w:t xml:space="preserve"> </w:t>
      </w:r>
      <w:r w:rsidRPr="00993537">
        <w:rPr>
          <w:rStyle w:val="StyleUnderline"/>
        </w:rPr>
        <w:t xml:space="preserve">recently admitted that funding ALEC was a "mistake," and said that the </w:t>
      </w:r>
      <w:r w:rsidRPr="00AE01DA">
        <w:rPr>
          <w:rStyle w:val="StyleUnderline"/>
          <w:highlight w:val="yellow"/>
        </w:rPr>
        <w:t>group's spreading of disinformation and lies</w:t>
      </w:r>
      <w:r w:rsidRPr="00993537">
        <w:rPr>
          <w:rStyle w:val="StyleUnderline"/>
        </w:rPr>
        <w:t xml:space="preserve"> about ACD was "</w:t>
      </w:r>
      <w:r w:rsidRPr="00AE01DA">
        <w:rPr>
          <w:rStyle w:val="StyleUnderline"/>
          <w:highlight w:val="yellow"/>
        </w:rPr>
        <w:t>making the world a much worse place</w:t>
      </w:r>
      <w:r w:rsidRPr="00397481">
        <w:t xml:space="preserve">." During an NPR interview, Schmidt said, "Everyone understands climate change is occurring and the people who oppose it are really hurting our children and our </w:t>
      </w:r>
      <w:proofErr w:type="gramStart"/>
      <w:r w:rsidRPr="00397481">
        <w:t>grandchildren.</w:t>
      </w:r>
      <w:proofErr w:type="gramEnd"/>
      <w:r w:rsidRPr="00397481">
        <w:t xml:space="preserve"> . . . And so </w:t>
      </w:r>
      <w:r w:rsidRPr="00993537">
        <w:rPr>
          <w:rStyle w:val="StyleUnderline"/>
        </w:rPr>
        <w:t>we should not be aligned with such people - they're</w:t>
      </w:r>
      <w:r w:rsidRPr="00397481">
        <w:t xml:space="preserve"> just, </w:t>
      </w:r>
      <w:r w:rsidRPr="00AE01DA">
        <w:rPr>
          <w:rStyle w:val="Emphasis"/>
          <w:highlight w:val="yellow"/>
        </w:rPr>
        <w:t>they're just literally lying</w:t>
      </w:r>
      <w:r w:rsidRPr="00397481">
        <w:t>."</w:t>
      </w:r>
    </w:p>
    <w:p w14:paraId="37B79E83" w14:textId="77777777" w:rsidR="007B6E0F" w:rsidRDefault="007B6E0F" w:rsidP="007B6E0F"/>
    <w:p w14:paraId="1A48C8C8" w14:textId="77777777" w:rsidR="007B6E0F" w:rsidRDefault="007B6E0F" w:rsidP="007B6E0F"/>
    <w:p w14:paraId="754B552E" w14:textId="77777777" w:rsidR="007B6E0F" w:rsidRDefault="007B6E0F" w:rsidP="007B6E0F">
      <w:pPr>
        <w:pStyle w:val="Heading3"/>
      </w:pPr>
      <w:r>
        <w:lastRenderedPageBreak/>
        <w:t>2AC – Consensus</w:t>
      </w:r>
    </w:p>
    <w:p w14:paraId="660FAC36" w14:textId="77777777" w:rsidR="007B6E0F" w:rsidRPr="00AC40D5" w:rsidRDefault="007B6E0F" w:rsidP="007B6E0F">
      <w:pPr>
        <w:pStyle w:val="Heading4"/>
      </w:pPr>
      <w:r>
        <w:t xml:space="preserve">There’s an </w:t>
      </w:r>
      <w:r>
        <w:rPr>
          <w:u w:val="single"/>
        </w:rPr>
        <w:t>unquestionable scientific consensus</w:t>
      </w:r>
      <w:r>
        <w:t xml:space="preserve"> about warming. </w:t>
      </w:r>
    </w:p>
    <w:p w14:paraId="024E800B" w14:textId="77777777" w:rsidR="007B6E0F" w:rsidRPr="00F17812" w:rsidRDefault="007B6E0F" w:rsidP="007B6E0F">
      <w:r w:rsidRPr="00B92A15">
        <w:rPr>
          <w:rStyle w:val="Style13ptBold"/>
        </w:rPr>
        <w:t>Nuccitelli 16</w:t>
      </w:r>
      <w:r>
        <w:t xml:space="preserve"> — </w:t>
      </w:r>
      <w:r w:rsidRPr="00673901">
        <w:t>Dana Nuccitelli</w:t>
      </w:r>
      <w:r>
        <w:t xml:space="preserve">, Climate Writer for the </w:t>
      </w:r>
      <w:r>
        <w:rPr>
          <w:i/>
        </w:rPr>
        <w:t>Guardian</w:t>
      </w:r>
      <w:r w:rsidRPr="00952D9B">
        <w:t>, Environmental</w:t>
      </w:r>
      <w:r>
        <w:t xml:space="preserve"> S</w:t>
      </w:r>
      <w:r w:rsidRPr="00952D9B">
        <w:t xml:space="preserve">cientist at </w:t>
      </w:r>
      <w:r>
        <w:t>Tetra Tech—</w:t>
      </w:r>
      <w:r w:rsidRPr="00952D9B">
        <w:t>a private environmental consulting firm</w:t>
      </w:r>
      <w:r>
        <w:t>,</w:t>
      </w:r>
      <w:r w:rsidRPr="00952D9B">
        <w:t xml:space="preserve"> </w:t>
      </w:r>
      <w:r>
        <w:t>holds an M.A. in Physics from the University of California-Davis and a B.A. in Astrophysics from the University of California-Berkeley, 2016 (“</w:t>
      </w:r>
      <w:r w:rsidRPr="00673901">
        <w:t>It’s settled: 90–100% of climate experts agree</w:t>
      </w:r>
      <w:r>
        <w:t xml:space="preserve"> on human-caused global warming,” </w:t>
      </w:r>
      <w:r>
        <w:rPr>
          <w:i/>
        </w:rPr>
        <w:t>Climate Consensus – The 97%</w:t>
      </w:r>
      <w:r>
        <w:t xml:space="preserve">—a </w:t>
      </w:r>
      <w:r>
        <w:rPr>
          <w:i/>
        </w:rPr>
        <w:t xml:space="preserve">Guardian </w:t>
      </w:r>
      <w:r>
        <w:t>blog about climate change, April 13</w:t>
      </w:r>
      <w:r w:rsidRPr="00B92A15">
        <w:rPr>
          <w:vertAlign w:val="superscript"/>
        </w:rPr>
        <w:t>th</w:t>
      </w:r>
      <w:r>
        <w:t xml:space="preserve">, Available Online at </w:t>
      </w:r>
      <w:hyperlink r:id="rId38" w:history="1">
        <w:r w:rsidRPr="004F6413">
          <w:rPr>
            <w:rStyle w:val="Hyperlink"/>
          </w:rPr>
          <w:t>https://www.theguardian.com/environment/climate-consensus-97-per-cent/2016/apr/13/its-settled-90100-of-climate-experts-agree-on-human-caused-global-warming</w:t>
        </w:r>
      </w:hyperlink>
      <w:r>
        <w:t>, Accessed 07-15-2016)</w:t>
      </w:r>
    </w:p>
    <w:p w14:paraId="1892D31B" w14:textId="77777777" w:rsidR="007B6E0F" w:rsidRDefault="007B6E0F" w:rsidP="007B6E0F">
      <w:r w:rsidRPr="00AE01DA">
        <w:rPr>
          <w:rStyle w:val="StyleUnderline"/>
          <w:highlight w:val="yellow"/>
        </w:rPr>
        <w:t xml:space="preserve">There is an </w:t>
      </w:r>
      <w:r w:rsidRPr="00AE01DA">
        <w:rPr>
          <w:rStyle w:val="Emphasis"/>
          <w:highlight w:val="yellow"/>
        </w:rPr>
        <w:t>overwhelming expert scientific consensus</w:t>
      </w:r>
      <w:r w:rsidRPr="00AE01DA">
        <w:rPr>
          <w:rStyle w:val="StyleUnderline"/>
          <w:highlight w:val="yellow"/>
        </w:rPr>
        <w:t xml:space="preserve"> on</w:t>
      </w:r>
      <w:r w:rsidRPr="00EB42DA">
        <w:rPr>
          <w:rStyle w:val="StyleUnderline"/>
        </w:rPr>
        <w:t xml:space="preserve"> human-caused global </w:t>
      </w:r>
      <w:r w:rsidRPr="00AE01DA">
        <w:rPr>
          <w:rStyle w:val="StyleUnderline"/>
          <w:highlight w:val="yellow"/>
        </w:rPr>
        <w:t>warming</w:t>
      </w:r>
      <w:r>
        <w:t>.</w:t>
      </w:r>
    </w:p>
    <w:p w14:paraId="53B9739F" w14:textId="77777777" w:rsidR="007B6E0F" w:rsidRDefault="007B6E0F" w:rsidP="007B6E0F">
      <w:r w:rsidRPr="00AE01DA">
        <w:rPr>
          <w:rStyle w:val="StyleUnderline"/>
          <w:highlight w:val="yellow"/>
        </w:rPr>
        <w:t xml:space="preserve">Authors of </w:t>
      </w:r>
      <w:r w:rsidRPr="00AE01DA">
        <w:rPr>
          <w:rStyle w:val="Emphasis"/>
          <w:highlight w:val="yellow"/>
        </w:rPr>
        <w:t>seven previous climate consensus studies</w:t>
      </w:r>
      <w:r w:rsidRPr="00EB42DA">
        <w:rPr>
          <w:rStyle w:val="StyleUnderline"/>
        </w:rPr>
        <w:t xml:space="preserve"> — including</w:t>
      </w:r>
      <w:r>
        <w:t xml:space="preserve"> Naomi </w:t>
      </w:r>
      <w:r w:rsidRPr="00EB42DA">
        <w:rPr>
          <w:rStyle w:val="StyleUnderline"/>
        </w:rPr>
        <w:t>Oreskes</w:t>
      </w:r>
      <w:r>
        <w:t xml:space="preserve">, Peter </w:t>
      </w:r>
      <w:r w:rsidRPr="00EB42DA">
        <w:rPr>
          <w:rStyle w:val="StyleUnderline"/>
        </w:rPr>
        <w:t>Doran</w:t>
      </w:r>
      <w:r>
        <w:t xml:space="preserve">, William </w:t>
      </w:r>
      <w:r w:rsidRPr="00EB42DA">
        <w:rPr>
          <w:rStyle w:val="StyleUnderline"/>
        </w:rPr>
        <w:t>Anderegg</w:t>
      </w:r>
      <w:r>
        <w:t xml:space="preserve">, Bart </w:t>
      </w:r>
      <w:r w:rsidRPr="00EB42DA">
        <w:rPr>
          <w:rStyle w:val="StyleUnderline"/>
        </w:rPr>
        <w:t>Verheggen</w:t>
      </w:r>
      <w:r>
        <w:t xml:space="preserve">, Ed </w:t>
      </w:r>
      <w:r w:rsidRPr="00EB42DA">
        <w:rPr>
          <w:rStyle w:val="StyleUnderline"/>
        </w:rPr>
        <w:t>Maibach</w:t>
      </w:r>
      <w:r>
        <w:t xml:space="preserve">, J. Stuart </w:t>
      </w:r>
      <w:r w:rsidRPr="00EB42DA">
        <w:rPr>
          <w:rStyle w:val="StyleUnderline"/>
        </w:rPr>
        <w:t>Carlton</w:t>
      </w:r>
      <w:r>
        <w:t xml:space="preserve">, John </w:t>
      </w:r>
      <w:r w:rsidRPr="00EB42DA">
        <w:rPr>
          <w:rStyle w:val="StyleUnderline"/>
        </w:rPr>
        <w:t>Cook</w:t>
      </w:r>
      <w:r>
        <w:t xml:space="preserve">, </w:t>
      </w:r>
      <w:r w:rsidRPr="00F81DD5">
        <w:rPr>
          <w:rStyle w:val="StyleUnderline"/>
        </w:rPr>
        <w:t>myself, and six of our colleagues</w:t>
      </w:r>
      <w:r>
        <w:t xml:space="preserve"> — </w:t>
      </w:r>
      <w:r w:rsidRPr="00F81DD5">
        <w:rPr>
          <w:rStyle w:val="StyleUnderline"/>
        </w:rPr>
        <w:t xml:space="preserve">have </w:t>
      </w:r>
      <w:r w:rsidRPr="00AE01DA">
        <w:rPr>
          <w:rStyle w:val="StyleUnderline"/>
          <w:highlight w:val="yellow"/>
        </w:rPr>
        <w:t xml:space="preserve">co-authored a new paper that should </w:t>
      </w:r>
      <w:r w:rsidRPr="00AE01DA">
        <w:rPr>
          <w:rStyle w:val="Emphasis"/>
          <w:highlight w:val="yellow"/>
        </w:rPr>
        <w:t>settle this question once and for all</w:t>
      </w:r>
      <w:r w:rsidRPr="00F81DD5">
        <w:rPr>
          <w:rStyle w:val="StyleUnderline"/>
        </w:rPr>
        <w:t>. The two key conclusions from the paper are</w:t>
      </w:r>
      <w:r>
        <w:t>:</w:t>
      </w:r>
    </w:p>
    <w:p w14:paraId="0C95902E" w14:textId="77777777" w:rsidR="007B6E0F" w:rsidRDefault="007B6E0F" w:rsidP="007B6E0F">
      <w:pPr>
        <w:ind w:left="720"/>
      </w:pPr>
      <w:r>
        <w:t xml:space="preserve">1) </w:t>
      </w:r>
      <w:r w:rsidRPr="00AE01DA">
        <w:rPr>
          <w:rStyle w:val="StyleUnderline"/>
          <w:highlight w:val="yellow"/>
        </w:rPr>
        <w:t>Depending on</w:t>
      </w:r>
      <w:r w:rsidRPr="00F81DD5">
        <w:rPr>
          <w:rStyle w:val="StyleUnderline"/>
        </w:rPr>
        <w:t xml:space="preserve"> exactly </w:t>
      </w:r>
      <w:r w:rsidRPr="00AE01DA">
        <w:rPr>
          <w:rStyle w:val="StyleUnderline"/>
          <w:highlight w:val="yellow"/>
        </w:rPr>
        <w:t>how you measure</w:t>
      </w:r>
      <w:r w:rsidRPr="00F81DD5">
        <w:rPr>
          <w:rStyle w:val="StyleUnderline"/>
        </w:rPr>
        <w:t xml:space="preserve"> the expert </w:t>
      </w:r>
      <w:r w:rsidRPr="00AE01DA">
        <w:rPr>
          <w:rStyle w:val="StyleUnderline"/>
          <w:highlight w:val="yellow"/>
        </w:rPr>
        <w:t>consensus, it’s</w:t>
      </w:r>
      <w:r w:rsidRPr="00F81DD5">
        <w:rPr>
          <w:rStyle w:val="StyleUnderline"/>
        </w:rPr>
        <w:t xml:space="preserve"> somewhere </w:t>
      </w:r>
      <w:r w:rsidRPr="00AE01DA">
        <w:rPr>
          <w:rStyle w:val="Emphasis"/>
          <w:highlight w:val="yellow"/>
        </w:rPr>
        <w:t>between 90% and 100%</w:t>
      </w:r>
      <w:r w:rsidRPr="00F81DD5">
        <w:rPr>
          <w:rStyle w:val="StyleUnderline"/>
        </w:rPr>
        <w:t xml:space="preserve"> that agree humans are responsible for climate change, </w:t>
      </w:r>
      <w:r w:rsidRPr="00AE01DA">
        <w:rPr>
          <w:rStyle w:val="StyleUnderline"/>
          <w:highlight w:val="yellow"/>
        </w:rPr>
        <w:t>with most</w:t>
      </w:r>
      <w:r w:rsidRPr="00F81DD5">
        <w:rPr>
          <w:rStyle w:val="StyleUnderline"/>
        </w:rPr>
        <w:t xml:space="preserve"> of our </w:t>
      </w:r>
      <w:r w:rsidRPr="00AE01DA">
        <w:rPr>
          <w:rStyle w:val="StyleUnderline"/>
          <w:highlight w:val="yellow"/>
        </w:rPr>
        <w:t xml:space="preserve">studies finding </w:t>
      </w:r>
      <w:r w:rsidRPr="00AE01DA">
        <w:rPr>
          <w:rStyle w:val="Emphasis"/>
          <w:highlight w:val="yellow"/>
        </w:rPr>
        <w:t>97%</w:t>
      </w:r>
      <w:r w:rsidRPr="00F81DD5">
        <w:rPr>
          <w:rStyle w:val="StyleUnderline"/>
        </w:rPr>
        <w:t xml:space="preserve"> consensus among publishing climate scientists</w:t>
      </w:r>
      <w:r>
        <w:t>.</w:t>
      </w:r>
    </w:p>
    <w:p w14:paraId="60C8DA06" w14:textId="77777777" w:rsidR="007B6E0F" w:rsidRDefault="007B6E0F" w:rsidP="007B6E0F">
      <w:pPr>
        <w:ind w:left="720"/>
      </w:pPr>
      <w:r>
        <w:t xml:space="preserve">2) </w:t>
      </w:r>
      <w:r w:rsidRPr="00AE01DA">
        <w:rPr>
          <w:rStyle w:val="StyleUnderline"/>
          <w:highlight w:val="yellow"/>
        </w:rPr>
        <w:t>The greater the</w:t>
      </w:r>
      <w:r w:rsidRPr="00F81DD5">
        <w:rPr>
          <w:rStyle w:val="StyleUnderline"/>
        </w:rPr>
        <w:t xml:space="preserve"> </w:t>
      </w:r>
      <w:r w:rsidRPr="00643073">
        <w:rPr>
          <w:rStyle w:val="Emphasis"/>
        </w:rPr>
        <w:t xml:space="preserve">climate </w:t>
      </w:r>
      <w:r w:rsidRPr="00AE01DA">
        <w:rPr>
          <w:rStyle w:val="Emphasis"/>
          <w:highlight w:val="yellow"/>
        </w:rPr>
        <w:t>expertise</w:t>
      </w:r>
      <w:r w:rsidRPr="00F81DD5">
        <w:rPr>
          <w:rStyle w:val="StyleUnderline"/>
        </w:rPr>
        <w:t xml:space="preserve"> among those surveyed, </w:t>
      </w:r>
      <w:r w:rsidRPr="00AE01DA">
        <w:rPr>
          <w:rStyle w:val="StyleUnderline"/>
          <w:highlight w:val="yellow"/>
        </w:rPr>
        <w:t>the higher the consensus</w:t>
      </w:r>
      <w:r w:rsidRPr="00F81DD5">
        <w:rPr>
          <w:rStyle w:val="StyleUnderline"/>
        </w:rPr>
        <w:t xml:space="preserve"> on human-caused global warming</w:t>
      </w:r>
      <w:r>
        <w:t>.</w:t>
      </w:r>
    </w:p>
    <w:p w14:paraId="1461038E" w14:textId="77777777" w:rsidR="007B6E0F" w:rsidRDefault="007B6E0F" w:rsidP="007B6E0F">
      <w:r>
        <w:t>[Graphic Omitted]</w:t>
      </w:r>
    </w:p>
    <w:p w14:paraId="68D21D39" w14:textId="77777777" w:rsidR="007B6E0F" w:rsidRDefault="007B6E0F" w:rsidP="007B6E0F">
      <w:r w:rsidRPr="00F81DD5">
        <w:rPr>
          <w:rStyle w:val="StyleUnderline"/>
        </w:rPr>
        <w:t xml:space="preserve">Expert consensus is a powerful thing. </w:t>
      </w:r>
      <w:r w:rsidRPr="00AE01DA">
        <w:rPr>
          <w:rStyle w:val="StyleUnderline"/>
          <w:highlight w:val="yellow"/>
        </w:rPr>
        <w:t>People</w:t>
      </w:r>
      <w:r w:rsidRPr="00F81DD5">
        <w:rPr>
          <w:rStyle w:val="StyleUnderline"/>
        </w:rPr>
        <w:t xml:space="preserve"> know we </w:t>
      </w:r>
      <w:r w:rsidRPr="00AE01DA">
        <w:rPr>
          <w:rStyle w:val="StyleUnderline"/>
          <w:highlight w:val="yellow"/>
        </w:rPr>
        <w:t>don’t have</w:t>
      </w:r>
      <w:r w:rsidRPr="00F81DD5">
        <w:rPr>
          <w:rStyle w:val="StyleUnderline"/>
        </w:rPr>
        <w:t xml:space="preserve"> the time or </w:t>
      </w:r>
      <w:r w:rsidRPr="00AE01DA">
        <w:rPr>
          <w:rStyle w:val="StyleUnderline"/>
          <w:highlight w:val="yellow"/>
        </w:rPr>
        <w:t>capacity to learn about everything, and so</w:t>
      </w:r>
      <w:r w:rsidRPr="00F81DD5">
        <w:rPr>
          <w:rStyle w:val="StyleUnderline"/>
        </w:rPr>
        <w:t xml:space="preserve"> we frequently </w:t>
      </w:r>
      <w:r w:rsidRPr="00AE01DA">
        <w:rPr>
          <w:rStyle w:val="StyleUnderline"/>
          <w:highlight w:val="yellow"/>
        </w:rPr>
        <w:t>defer to</w:t>
      </w:r>
      <w:r w:rsidRPr="00F81DD5">
        <w:rPr>
          <w:rStyle w:val="StyleUnderline"/>
        </w:rPr>
        <w:t xml:space="preserve"> the conclusions of </w:t>
      </w:r>
      <w:r w:rsidRPr="00AE01DA">
        <w:rPr>
          <w:rStyle w:val="StyleUnderline"/>
          <w:highlight w:val="yellow"/>
        </w:rPr>
        <w:t>experts</w:t>
      </w:r>
      <w:r w:rsidRPr="00F81DD5">
        <w:rPr>
          <w:rStyle w:val="StyleUnderline"/>
        </w:rPr>
        <w:t>. It’s why we visit doctors when we’re ill. The same is true of climate change: most people defer to the expert consensus of climate scientists</w:t>
      </w:r>
      <w:r>
        <w:t>. Crucially, as we note in our paper:</w:t>
      </w:r>
    </w:p>
    <w:p w14:paraId="5FB80E37" w14:textId="77777777" w:rsidR="007B6E0F" w:rsidRDefault="007B6E0F" w:rsidP="007B6E0F">
      <w:pPr>
        <w:ind w:left="720"/>
      </w:pPr>
      <w:r>
        <w:t>Public perception of the scientific consensus has been found to be a gateway belief, affecting other climate beliefs and attitudes including policy support.</w:t>
      </w:r>
    </w:p>
    <w:p w14:paraId="33062D25" w14:textId="77777777" w:rsidR="007B6E0F" w:rsidRDefault="007B6E0F" w:rsidP="007B6E0F">
      <w:r w:rsidRPr="00216D34">
        <w:rPr>
          <w:rStyle w:val="StyleUnderline"/>
        </w:rPr>
        <w:t xml:space="preserve">That’s why </w:t>
      </w:r>
      <w:r w:rsidRPr="00AE01DA">
        <w:rPr>
          <w:rStyle w:val="StyleUnderline"/>
          <w:highlight w:val="yellow"/>
        </w:rPr>
        <w:t>those who oppose</w:t>
      </w:r>
      <w:r w:rsidRPr="00216D34">
        <w:rPr>
          <w:rStyle w:val="StyleUnderline"/>
        </w:rPr>
        <w:t xml:space="preserve"> taking </w:t>
      </w:r>
      <w:r w:rsidRPr="00AE01DA">
        <w:rPr>
          <w:rStyle w:val="StyleUnderline"/>
          <w:highlight w:val="yellow"/>
        </w:rPr>
        <w:t>action</w:t>
      </w:r>
      <w:r w:rsidRPr="00216D34">
        <w:rPr>
          <w:rStyle w:val="StyleUnderline"/>
        </w:rPr>
        <w:t xml:space="preserve"> to curb climate change </w:t>
      </w:r>
      <w:r w:rsidRPr="00AE01DA">
        <w:rPr>
          <w:rStyle w:val="StyleUnderline"/>
          <w:highlight w:val="yellow"/>
        </w:rPr>
        <w:t xml:space="preserve">have engaged in a </w:t>
      </w:r>
      <w:r w:rsidRPr="00AE01DA">
        <w:rPr>
          <w:rStyle w:val="Emphasis"/>
          <w:highlight w:val="yellow"/>
        </w:rPr>
        <w:t>misinformation campaign</w:t>
      </w:r>
      <w:r w:rsidRPr="00216D34">
        <w:rPr>
          <w:rStyle w:val="StyleUnderline"/>
        </w:rPr>
        <w:t xml:space="preserve"> to deny the existence of the expert consensus. They’ve been largely successful, as the </w:t>
      </w:r>
      <w:proofErr w:type="gramStart"/>
      <w:r w:rsidRPr="00216D34">
        <w:rPr>
          <w:rStyle w:val="StyleUnderline"/>
        </w:rPr>
        <w:t>public badly underestimate</w:t>
      </w:r>
      <w:proofErr w:type="gramEnd"/>
      <w:r w:rsidRPr="00216D34">
        <w:rPr>
          <w:rStyle w:val="StyleUnderline"/>
        </w:rPr>
        <w:t xml:space="preserve"> the expert consensus, in what we call the “consensus gap.” Only 12% of Americans realize that the consensus is above 90%</w:t>
      </w:r>
      <w:r>
        <w:t>.</w:t>
      </w:r>
    </w:p>
    <w:p w14:paraId="0EFEC421" w14:textId="77777777" w:rsidR="007B6E0F" w:rsidRDefault="007B6E0F" w:rsidP="007B6E0F">
      <w:r>
        <w:t>[Video Omitted]</w:t>
      </w:r>
    </w:p>
    <w:p w14:paraId="5EB6D7BD" w14:textId="77777777" w:rsidR="007B6E0F" w:rsidRDefault="007B6E0F" w:rsidP="007B6E0F">
      <w:r>
        <w:t>Consensus misrepresentations</w:t>
      </w:r>
    </w:p>
    <w:p w14:paraId="277F5EE1" w14:textId="77777777" w:rsidR="007B6E0F" w:rsidRDefault="007B6E0F" w:rsidP="007B6E0F">
      <w:r w:rsidRPr="00216D34">
        <w:rPr>
          <w:rStyle w:val="StyleUnderline"/>
        </w:rPr>
        <w:t>Our latest paper was written in response to a critique published by</w:t>
      </w:r>
      <w:r>
        <w:t xml:space="preserve"> Richard </w:t>
      </w:r>
      <w:r w:rsidRPr="00216D34">
        <w:rPr>
          <w:rStyle w:val="StyleUnderline"/>
        </w:rPr>
        <w:t>Tol</w:t>
      </w:r>
      <w:r>
        <w:t xml:space="preserve"> in Environmental Research Letters, </w:t>
      </w:r>
      <w:r w:rsidRPr="00216D34">
        <w:rPr>
          <w:rStyle w:val="StyleUnderline"/>
        </w:rPr>
        <w:t>commenting on the 2013 paper published</w:t>
      </w:r>
      <w:r>
        <w:t xml:space="preserve"> in the same journal </w:t>
      </w:r>
      <w:r w:rsidRPr="00216D34">
        <w:rPr>
          <w:rStyle w:val="StyleUnderline"/>
        </w:rPr>
        <w:t>by</w:t>
      </w:r>
      <w:r>
        <w:t xml:space="preserve"> John </w:t>
      </w:r>
      <w:r w:rsidRPr="00216D34">
        <w:rPr>
          <w:rStyle w:val="StyleUnderline"/>
        </w:rPr>
        <w:t>Cook</w:t>
      </w:r>
      <w:r>
        <w:t xml:space="preserve">, myself, and colleagues </w:t>
      </w:r>
      <w:r w:rsidRPr="00216D34">
        <w:rPr>
          <w:rStyle w:val="StyleUnderline"/>
        </w:rPr>
        <w:t>finding a 97% consensus</w:t>
      </w:r>
      <w:r>
        <w:t xml:space="preserve"> on human-caused global warming in the peer-reviewed literature.</w:t>
      </w:r>
    </w:p>
    <w:p w14:paraId="5C67A2D2" w14:textId="77777777" w:rsidR="007B6E0F" w:rsidRDefault="007B6E0F" w:rsidP="007B6E0F">
      <w:r w:rsidRPr="00216D34">
        <w:rPr>
          <w:rStyle w:val="StyleUnderline"/>
        </w:rPr>
        <w:t>Tol argues that</w:t>
      </w:r>
      <w:r>
        <w:t xml:space="preserve"> when considering results from previous consensus studies, </w:t>
      </w:r>
      <w:r w:rsidRPr="00216D34">
        <w:rPr>
          <w:rStyle w:val="StyleUnderline"/>
        </w:rPr>
        <w:t>the Cook 97% figure is an outlier</w:t>
      </w:r>
      <w:r>
        <w:t xml:space="preserve">, which he claims is much higher than most other climate consensus estimates. </w:t>
      </w:r>
      <w:r w:rsidRPr="00216D34">
        <w:rPr>
          <w:rStyle w:val="StyleUnderline"/>
        </w:rPr>
        <w:t>He makes this argument by looking at sub-samples from previous surveys</w:t>
      </w:r>
      <w:r>
        <w:t xml:space="preserve">. For example, Doran’s 2009 study broke down the survey data by profession – the consensus was 47% among economic geologists, 64% among meteorologists, 82% among all Earth scientists, and 97% among publishing climate scientists. </w:t>
      </w:r>
      <w:r w:rsidRPr="00C11F16">
        <w:rPr>
          <w:rStyle w:val="StyleUnderline"/>
        </w:rPr>
        <w:t>The lower the climate expertise in each group, the lower the consensus</w:t>
      </w:r>
      <w:r>
        <w:t>.</w:t>
      </w:r>
    </w:p>
    <w:p w14:paraId="0EDE3E44" w14:textId="77777777" w:rsidR="007B6E0F" w:rsidRDefault="007B6E0F" w:rsidP="007B6E0F">
      <w:r>
        <w:t>[Graph Omitted]</w:t>
      </w:r>
    </w:p>
    <w:p w14:paraId="7F07605C" w14:textId="77777777" w:rsidR="007B6E0F" w:rsidRDefault="007B6E0F" w:rsidP="007B6E0F">
      <w:r>
        <w:t>Like several of these consensus surveys, Doran cast a wide net and included responses from many non-experts, but among the experts, the consensus is consistently between 90% and 100%. However, by including the non-expert samples, it’s possible to find low “consensus” values.</w:t>
      </w:r>
    </w:p>
    <w:p w14:paraId="5908A953" w14:textId="77777777" w:rsidR="007B6E0F" w:rsidRDefault="007B6E0F" w:rsidP="007B6E0F">
      <w:r w:rsidRPr="00C11F16">
        <w:rPr>
          <w:rStyle w:val="StyleUnderline"/>
        </w:rPr>
        <w:lastRenderedPageBreak/>
        <w:t>The flaw in this approach is especially clear when we consider the most ridiculous sub-sample included in Tol’s critique: Verheggen’s 2015 study included a grouping of predominantly non-experts who were “unconvinced” by human-caused global warming, among whom the consensus was</w:t>
      </w:r>
      <w:r>
        <w:t xml:space="preserve"> 7%. The only surprising thing about this number is that more than zero of those “unconvinced” by human-caused global warming agree that humans are the main cause of global warming. In his paper, </w:t>
      </w:r>
      <w:r w:rsidRPr="00C11F16">
        <w:rPr>
          <w:rStyle w:val="StyleUnderline"/>
        </w:rPr>
        <w:t>Tol included this 7% “unconvinced,” non-expert sub-sample as a data point in his argument that the 97% consensus result is unusually high</w:t>
      </w:r>
      <w:r>
        <w:t>.</w:t>
      </w:r>
    </w:p>
    <w:p w14:paraId="3C54B164" w14:textId="77777777" w:rsidR="007B6E0F" w:rsidRDefault="007B6E0F" w:rsidP="007B6E0F">
      <w:r w:rsidRPr="00F76557">
        <w:rPr>
          <w:rStyle w:val="StyleUnderline"/>
        </w:rPr>
        <w:t>By breaking out all of these sub-samples of non-experts</w:t>
      </w:r>
      <w:r>
        <w:t xml:space="preserve">, </w:t>
      </w:r>
      <w:r w:rsidRPr="00F76557">
        <w:rPr>
          <w:rStyle w:val="StyleUnderline"/>
        </w:rPr>
        <w:t>the critique</w:t>
      </w:r>
      <w:r>
        <w:t xml:space="preserve"> thus </w:t>
      </w:r>
      <w:r w:rsidRPr="00F76557">
        <w:rPr>
          <w:rStyle w:val="StyleUnderline"/>
        </w:rPr>
        <w:t>misrepresented a number of previous consensus studies in an effort to paint our 97% result as an outlier. The authors of those misrepresented studies were not impressed with this approach, denouncing the misrepresentations of their work in no uncertain terms</w:t>
      </w:r>
      <w:r>
        <w:t xml:space="preserve">. </w:t>
      </w:r>
    </w:p>
    <w:p w14:paraId="182613CF" w14:textId="77777777" w:rsidR="007B6E0F" w:rsidRDefault="007B6E0F" w:rsidP="007B6E0F">
      <w:r w:rsidRPr="00AE01DA">
        <w:rPr>
          <w:rStyle w:val="StyleUnderline"/>
          <w:highlight w:val="yellow"/>
        </w:rPr>
        <w:t>We</w:t>
      </w:r>
      <w:r w:rsidRPr="00F76557">
        <w:rPr>
          <w:rStyle w:val="StyleUnderline"/>
        </w:rPr>
        <w:t xml:space="preserve"> subsequently </w:t>
      </w:r>
      <w:r w:rsidRPr="00AE01DA">
        <w:rPr>
          <w:rStyle w:val="StyleUnderline"/>
          <w:highlight w:val="yellow"/>
        </w:rPr>
        <w:t>collaborated with</w:t>
      </w:r>
      <w:r w:rsidRPr="00F76557">
        <w:rPr>
          <w:rStyle w:val="StyleUnderline"/>
        </w:rPr>
        <w:t xml:space="preserve"> those authors in this </w:t>
      </w:r>
      <w:proofErr w:type="gramStart"/>
      <w:r w:rsidRPr="00F76557">
        <w:rPr>
          <w:rStyle w:val="StyleUnderline"/>
        </w:rPr>
        <w:t>newly-published</w:t>
      </w:r>
      <w:proofErr w:type="gramEnd"/>
      <w:r w:rsidRPr="00F76557">
        <w:rPr>
          <w:rStyle w:val="StyleUnderline"/>
        </w:rPr>
        <w:t xml:space="preserve"> scholarly response, bringing together </w:t>
      </w:r>
      <w:r w:rsidRPr="00AE01DA">
        <w:rPr>
          <w:rStyle w:val="Emphasis"/>
          <w:highlight w:val="yellow"/>
        </w:rPr>
        <w:t>an all-star lineup of climate consensus experts</w:t>
      </w:r>
      <w:r>
        <w:t>. The following quote from the paper sums up our feelings about the critique’s treatment of our research:</w:t>
      </w:r>
    </w:p>
    <w:p w14:paraId="07D2B4CF" w14:textId="77777777" w:rsidR="007B6E0F" w:rsidRDefault="007B6E0F" w:rsidP="007B6E0F">
      <w:pPr>
        <w:ind w:left="720"/>
      </w:pPr>
      <w:r w:rsidRPr="00F76557">
        <w:rPr>
          <w:rStyle w:val="StyleUnderline"/>
        </w:rPr>
        <w:t>Tol’s</w:t>
      </w:r>
      <w:r>
        <w:t xml:space="preserve"> (2016) </w:t>
      </w:r>
      <w:r w:rsidRPr="00F76557">
        <w:rPr>
          <w:rStyle w:val="StyleUnderline"/>
        </w:rPr>
        <w:t>conflation of unrepresentative non-expert sub-samples and samples of climate experts is a misrepresentation of the results of previous studies</w:t>
      </w:r>
      <w:r>
        <w:t>, including those published by a number of coauthors of this paper.</w:t>
      </w:r>
    </w:p>
    <w:p w14:paraId="396F1D0D" w14:textId="77777777" w:rsidR="007B6E0F" w:rsidRDefault="007B6E0F" w:rsidP="007B6E0F">
      <w:r>
        <w:t>Consensus on consensus</w:t>
      </w:r>
    </w:p>
    <w:p w14:paraId="76BA49DF" w14:textId="77777777" w:rsidR="007B6E0F" w:rsidRDefault="007B6E0F" w:rsidP="007B6E0F">
      <w:r>
        <w:t xml:space="preserve">In our paper, </w:t>
      </w:r>
      <w:r w:rsidRPr="00F76557">
        <w:rPr>
          <w:rStyle w:val="StyleUnderline"/>
        </w:rPr>
        <w:t xml:space="preserve">we show that </w:t>
      </w:r>
      <w:r w:rsidRPr="00AE01DA">
        <w:rPr>
          <w:rStyle w:val="StyleUnderline"/>
          <w:highlight w:val="yellow"/>
        </w:rPr>
        <w:t xml:space="preserve">including </w:t>
      </w:r>
      <w:r w:rsidRPr="00AE01DA">
        <w:rPr>
          <w:rStyle w:val="Emphasis"/>
          <w:highlight w:val="yellow"/>
        </w:rPr>
        <w:t>non-experts</w:t>
      </w:r>
      <w:r w:rsidRPr="00AE01DA">
        <w:rPr>
          <w:rStyle w:val="StyleUnderline"/>
          <w:highlight w:val="yellow"/>
        </w:rPr>
        <w:t xml:space="preserve"> is the only way to argue for a consensus below 90</w:t>
      </w:r>
      <w:r w:rsidRPr="00F76557">
        <w:rPr>
          <w:rStyle w:val="StyleUnderline"/>
        </w:rPr>
        <w:t>–100%. The greater the climate expertise among those included in the survey sample, the higher the consensus on human-caused global warming</w:t>
      </w:r>
      <w:r>
        <w:t xml:space="preserve">. Similarly, </w:t>
      </w:r>
      <w:r w:rsidRPr="00AE01DA">
        <w:rPr>
          <w:rStyle w:val="StyleUnderline"/>
          <w:highlight w:val="yellow"/>
        </w:rPr>
        <w:t>if you want to know if you need</w:t>
      </w:r>
      <w:r w:rsidRPr="00F76557">
        <w:rPr>
          <w:rStyle w:val="StyleUnderline"/>
        </w:rPr>
        <w:t xml:space="preserve"> open </w:t>
      </w:r>
      <w:r w:rsidRPr="00AE01DA">
        <w:rPr>
          <w:rStyle w:val="StyleUnderline"/>
          <w:highlight w:val="yellow"/>
        </w:rPr>
        <w:t>heart surgery, you’ll get</w:t>
      </w:r>
      <w:r w:rsidRPr="00F76557">
        <w:rPr>
          <w:rStyle w:val="StyleUnderline"/>
        </w:rPr>
        <w:t xml:space="preserve"> much more consistent answers</w:t>
      </w:r>
      <w:r>
        <w:t xml:space="preserve"> (</w:t>
      </w:r>
      <w:r w:rsidRPr="00AE01DA">
        <w:rPr>
          <w:rStyle w:val="StyleUnderline"/>
          <w:highlight w:val="yellow"/>
        </w:rPr>
        <w:t>higher consensus</w:t>
      </w:r>
      <w:r>
        <w:t xml:space="preserve">) </w:t>
      </w:r>
      <w:r w:rsidRPr="00AE01DA">
        <w:rPr>
          <w:rStyle w:val="StyleUnderline"/>
          <w:highlight w:val="yellow"/>
        </w:rPr>
        <w:t xml:space="preserve">if you only ask </w:t>
      </w:r>
      <w:r w:rsidRPr="00AE01DA">
        <w:rPr>
          <w:rStyle w:val="Emphasis"/>
          <w:highlight w:val="yellow"/>
        </w:rPr>
        <w:t>cardiologists</w:t>
      </w:r>
      <w:r w:rsidRPr="00AE01DA">
        <w:rPr>
          <w:rStyle w:val="StyleUnderline"/>
          <w:highlight w:val="yellow"/>
        </w:rPr>
        <w:t xml:space="preserve"> than if you also survey </w:t>
      </w:r>
      <w:r w:rsidRPr="00AE01DA">
        <w:rPr>
          <w:rStyle w:val="Emphasis"/>
          <w:highlight w:val="yellow"/>
        </w:rPr>
        <w:t>podiatrists</w:t>
      </w:r>
      <w:r w:rsidRPr="00AE01DA">
        <w:rPr>
          <w:rStyle w:val="StyleUnderline"/>
          <w:highlight w:val="yellow"/>
        </w:rPr>
        <w:t xml:space="preserve">, </w:t>
      </w:r>
      <w:r w:rsidRPr="00AE01DA">
        <w:rPr>
          <w:rStyle w:val="Emphasis"/>
          <w:highlight w:val="yellow"/>
        </w:rPr>
        <w:t>neurologists</w:t>
      </w:r>
      <w:r w:rsidRPr="00AE01DA">
        <w:rPr>
          <w:rStyle w:val="StyleUnderline"/>
          <w:highlight w:val="yellow"/>
        </w:rPr>
        <w:t xml:space="preserve">, and </w:t>
      </w:r>
      <w:r w:rsidRPr="00AE01DA">
        <w:rPr>
          <w:rStyle w:val="Emphasis"/>
          <w:highlight w:val="yellow"/>
        </w:rPr>
        <w:t>dentists</w:t>
      </w:r>
      <w:r>
        <w:t>.</w:t>
      </w:r>
    </w:p>
    <w:p w14:paraId="63B0DB28" w14:textId="77777777" w:rsidR="007B6E0F" w:rsidRDefault="007B6E0F" w:rsidP="007B6E0F">
      <w:r w:rsidRPr="00F76557">
        <w:rPr>
          <w:rStyle w:val="StyleUnderline"/>
        </w:rPr>
        <w:t>That’s because</w:t>
      </w:r>
      <w:r>
        <w:t xml:space="preserve">, as we all know, </w:t>
      </w:r>
      <w:r w:rsidRPr="00AE01DA">
        <w:rPr>
          <w:rStyle w:val="Emphasis"/>
          <w:highlight w:val="yellow"/>
        </w:rPr>
        <w:t>expertise matters</w:t>
      </w:r>
      <w:r w:rsidRPr="00F76557">
        <w:rPr>
          <w:rStyle w:val="StyleUnderline"/>
        </w:rPr>
        <w:t>. It’s easy to manufacture a smaller non-expert “consensus” number and argue that it contradicts the 97% figure</w:t>
      </w:r>
      <w:r>
        <w:t xml:space="preserve">. As our new paper shows, </w:t>
      </w:r>
      <w:r w:rsidRPr="00F17812">
        <w:rPr>
          <w:rStyle w:val="StyleUnderline"/>
        </w:rPr>
        <w:t>when you ask the climate experts, the consensus on human-caused global warming is between 90% and 100%, with several studies finding 97% consensus among publishing climate scientists</w:t>
      </w:r>
      <w:r>
        <w:t>.</w:t>
      </w:r>
    </w:p>
    <w:p w14:paraId="12D48425" w14:textId="77777777" w:rsidR="007B6E0F" w:rsidRDefault="007B6E0F" w:rsidP="007B6E0F">
      <w:r>
        <w:t xml:space="preserve">There’s some variation in the percentage, depending on exactly how the survey is done and how the question is worded, but ultimately it’s still true that there’s a 97% consensus in the peer-reviewed scientific literature on human-caused global warming. In fact, </w:t>
      </w:r>
      <w:r w:rsidRPr="00F17812">
        <w:rPr>
          <w:rStyle w:val="StyleUnderline"/>
        </w:rPr>
        <w:t>even</w:t>
      </w:r>
      <w:r>
        <w:t xml:space="preserve"> Richard </w:t>
      </w:r>
      <w:r w:rsidRPr="00F17812">
        <w:rPr>
          <w:rStyle w:val="StyleUnderline"/>
        </w:rPr>
        <w:t>Tol has agreed</w:t>
      </w:r>
      <w:r>
        <w:t>:</w:t>
      </w:r>
    </w:p>
    <w:p w14:paraId="7DDE4785" w14:textId="77777777" w:rsidR="007B6E0F" w:rsidRDefault="007B6E0F" w:rsidP="007B6E0F">
      <w:pPr>
        <w:ind w:firstLine="720"/>
      </w:pPr>
      <w:r w:rsidRPr="00F17812">
        <w:rPr>
          <w:rStyle w:val="StyleUnderline"/>
        </w:rPr>
        <w:t>The consensus is of course in the high nineties</w:t>
      </w:r>
      <w:r>
        <w:t>.</w:t>
      </w:r>
    </w:p>
    <w:p w14:paraId="536AAF7A" w14:textId="77777777" w:rsidR="007B6E0F" w:rsidRDefault="007B6E0F" w:rsidP="007B6E0F">
      <w:r>
        <w:t>Is the consensus 97% or 99.9%?</w:t>
      </w:r>
    </w:p>
    <w:p w14:paraId="3EDAC665" w14:textId="77777777" w:rsidR="007B6E0F" w:rsidRDefault="007B6E0F" w:rsidP="007B6E0F">
      <w:r>
        <w:t xml:space="preserve">In fact, </w:t>
      </w:r>
      <w:r w:rsidRPr="00F17812">
        <w:rPr>
          <w:rStyle w:val="StyleUnderline"/>
        </w:rPr>
        <w:t>some believe our 97% consensus estimate was too low</w:t>
      </w:r>
      <w:r>
        <w:t>. These claims are usually based on an analysis done by James Powell, and the difference simply boils down to how “consensus” is defined. Powell evaluated the percentage of papers that don’t explicitly reject human-caused global warming in their abstracts. That includes 99.83% of papers published between 1991 and 2012, and 99.96% of papers published in 2013.</w:t>
      </w:r>
    </w:p>
    <w:p w14:paraId="69F9D9D2" w14:textId="77777777" w:rsidR="007B6E0F" w:rsidRDefault="007B6E0F" w:rsidP="007B6E0F">
      <w:r>
        <w:t xml:space="preserve">In short, </w:t>
      </w:r>
      <w:r w:rsidRPr="00F17812">
        <w:rPr>
          <w:rStyle w:val="StyleUnderline"/>
        </w:rPr>
        <w:t>97% of peer-reviewed climate research that states a position on human-caused warming endorses the consensus, and about 99.9% of the total climate research doesn’t explicitly reject human-caused global warming</w:t>
      </w:r>
      <w:r>
        <w:t>. Our two analyses simply answer different questions. The percentage of experts and their research that endorse the theory is a better description of “consensus.” However, Powell’s analysis is useful in showing how few peer-reviewed scientific papers explicitly reject human-caused global warming.</w:t>
      </w:r>
    </w:p>
    <w:p w14:paraId="312631EB" w14:textId="77777777" w:rsidR="007B6E0F" w:rsidRDefault="007B6E0F" w:rsidP="007B6E0F">
      <w:r>
        <w:t xml:space="preserve">In any case, </w:t>
      </w:r>
      <w:r w:rsidRPr="00F17812">
        <w:rPr>
          <w:rStyle w:val="StyleUnderline"/>
        </w:rPr>
        <w:t xml:space="preserve">there’s really no question that humans are the driving force causing global warming. The </w:t>
      </w:r>
      <w:r w:rsidRPr="00AE01DA">
        <w:rPr>
          <w:rStyle w:val="StyleUnderline"/>
          <w:highlight w:val="yellow"/>
        </w:rPr>
        <w:t xml:space="preserve">experts are </w:t>
      </w:r>
      <w:r w:rsidRPr="00AE01DA">
        <w:rPr>
          <w:rStyle w:val="Emphasis"/>
          <w:highlight w:val="yellow"/>
        </w:rPr>
        <w:t>almost universally convinced</w:t>
      </w:r>
      <w:r w:rsidRPr="00AE01DA">
        <w:rPr>
          <w:rStyle w:val="StyleUnderline"/>
          <w:highlight w:val="yellow"/>
        </w:rPr>
        <w:t xml:space="preserve"> because the scientific evidence is </w:t>
      </w:r>
      <w:r w:rsidRPr="00AE01DA">
        <w:rPr>
          <w:rStyle w:val="Emphasis"/>
          <w:highlight w:val="yellow"/>
        </w:rPr>
        <w:t>overwhelming</w:t>
      </w:r>
      <w:r w:rsidRPr="00F17812">
        <w:rPr>
          <w:rStyle w:val="StyleUnderline"/>
        </w:rPr>
        <w:t>. Denying the consensus by misrepresenting the research won’t change that reality</w:t>
      </w:r>
      <w:r>
        <w:t>.</w:t>
      </w:r>
    </w:p>
    <w:p w14:paraId="2155DC0A" w14:textId="77777777" w:rsidR="007B6E0F" w:rsidRDefault="007B6E0F" w:rsidP="007B6E0F">
      <w:r w:rsidRPr="00F17812">
        <w:rPr>
          <w:rStyle w:val="StyleUnderline"/>
        </w:rPr>
        <w:lastRenderedPageBreak/>
        <w:t xml:space="preserve">With all of the consensus authors teaming up to show the 90–100% expert consensus on human-caused global warming, and most finding 97% consensus among publishing climate scientists, </w:t>
      </w:r>
      <w:r w:rsidRPr="00AE01DA">
        <w:rPr>
          <w:rStyle w:val="StyleUnderline"/>
          <w:highlight w:val="yellow"/>
        </w:rPr>
        <w:t xml:space="preserve">this paper should be </w:t>
      </w:r>
      <w:r w:rsidRPr="00AE01DA">
        <w:rPr>
          <w:rStyle w:val="Emphasis"/>
          <w:highlight w:val="yellow"/>
        </w:rPr>
        <w:t>the final word on the subject</w:t>
      </w:r>
      <w:r>
        <w:t>.</w:t>
      </w:r>
    </w:p>
    <w:p w14:paraId="75E73309" w14:textId="77777777" w:rsidR="007B6E0F" w:rsidRDefault="007B6E0F" w:rsidP="007B6E0F"/>
    <w:p w14:paraId="419DE471" w14:textId="77777777" w:rsidR="007B6E0F" w:rsidRDefault="007B6E0F" w:rsidP="007B6E0F">
      <w:pPr>
        <w:pStyle w:val="Heading4"/>
      </w:pPr>
      <w:r>
        <w:t xml:space="preserve">Prefer our evidence — it’s a </w:t>
      </w:r>
      <w:r w:rsidRPr="00975536">
        <w:rPr>
          <w:u w:val="single"/>
        </w:rPr>
        <w:t>meta-study of meta-studies</w:t>
      </w:r>
      <w:r>
        <w:t xml:space="preserve">. </w:t>
      </w:r>
    </w:p>
    <w:p w14:paraId="6151ACC6" w14:textId="77777777" w:rsidR="007B6E0F" w:rsidRPr="00DE3FAF" w:rsidRDefault="007B6E0F" w:rsidP="007B6E0F">
      <w:r w:rsidRPr="00004A3B">
        <w:rPr>
          <w:rStyle w:val="Style13ptBold"/>
        </w:rPr>
        <w:t>MTU 16</w:t>
      </w:r>
      <w:r>
        <w:t xml:space="preserve"> — Michigan Technological University, 2016 (“</w:t>
      </w:r>
      <w:r w:rsidRPr="00DE3FAF">
        <w:t>Consensus on consensus: Expertise matters in agreement o</w:t>
      </w:r>
      <w:r>
        <w:t xml:space="preserve">ver human-caused climate change,” </w:t>
      </w:r>
      <w:r>
        <w:rPr>
          <w:i/>
        </w:rPr>
        <w:t>Science Daily</w:t>
      </w:r>
      <w:r>
        <w:t>, April 12</w:t>
      </w:r>
      <w:r w:rsidRPr="00DE3FAF">
        <w:rPr>
          <w:vertAlign w:val="superscript"/>
        </w:rPr>
        <w:t>th</w:t>
      </w:r>
      <w:r>
        <w:t xml:space="preserve">, Available Online at </w:t>
      </w:r>
      <w:hyperlink r:id="rId39" w:history="1">
        <w:r w:rsidRPr="004F6413">
          <w:rPr>
            <w:rStyle w:val="Hyperlink"/>
          </w:rPr>
          <w:t>https://www.sciencedaily.com/releases/2016/04/160412211610.htm</w:t>
        </w:r>
      </w:hyperlink>
      <w:r>
        <w:t>, Accessed 07-15-2016)</w:t>
      </w:r>
    </w:p>
    <w:p w14:paraId="155E0D16" w14:textId="77777777" w:rsidR="007B6E0F" w:rsidRDefault="007B6E0F" w:rsidP="007B6E0F">
      <w:r w:rsidRPr="00004A3B">
        <w:rPr>
          <w:rStyle w:val="StyleUnderline"/>
        </w:rPr>
        <w:t xml:space="preserve">A research team confirms that </w:t>
      </w:r>
      <w:r w:rsidRPr="00AE01DA">
        <w:rPr>
          <w:rStyle w:val="Emphasis"/>
          <w:highlight w:val="yellow"/>
        </w:rPr>
        <w:t>97 percent</w:t>
      </w:r>
      <w:r w:rsidRPr="00AE01DA">
        <w:rPr>
          <w:rStyle w:val="StyleUnderline"/>
          <w:highlight w:val="yellow"/>
        </w:rPr>
        <w:t xml:space="preserve"> of climate scientists agree that </w:t>
      </w:r>
      <w:proofErr w:type="gramStart"/>
      <w:r w:rsidRPr="00AE01DA">
        <w:rPr>
          <w:rStyle w:val="StyleUnderline"/>
          <w:highlight w:val="yellow"/>
        </w:rPr>
        <w:t>climate change is caused by humans</w:t>
      </w:r>
      <w:proofErr w:type="gramEnd"/>
      <w:r>
        <w:t>. The group includes Sarah Green, a chemistry professor at Michigan Technological University.</w:t>
      </w:r>
    </w:p>
    <w:p w14:paraId="5428C0B6" w14:textId="77777777" w:rsidR="007B6E0F" w:rsidRDefault="007B6E0F" w:rsidP="007B6E0F">
      <w:r>
        <w:t xml:space="preserve">"What's important is that </w:t>
      </w:r>
      <w:r w:rsidRPr="00AE01DA">
        <w:rPr>
          <w:rStyle w:val="StyleUnderline"/>
          <w:highlight w:val="yellow"/>
        </w:rPr>
        <w:t>this is</w:t>
      </w:r>
      <w:r w:rsidRPr="00004A3B">
        <w:rPr>
          <w:rStyle w:val="StyleUnderline"/>
        </w:rPr>
        <w:t xml:space="preserve"> not just one study -- it's </w:t>
      </w:r>
      <w:r w:rsidRPr="00AE01DA">
        <w:rPr>
          <w:rStyle w:val="Emphasis"/>
          <w:highlight w:val="yellow"/>
        </w:rPr>
        <w:t>the consensus of multiple studies</w:t>
      </w:r>
      <w:r>
        <w:t xml:space="preserve">," Green says. </w:t>
      </w:r>
      <w:r w:rsidRPr="00004A3B">
        <w:rPr>
          <w:rStyle w:val="StyleUnderline"/>
        </w:rPr>
        <w:t>This consistency across studies contrasts with the language used by climate change doubters. This perspective stems from</w:t>
      </w:r>
      <w:r>
        <w:t>, as the authors write, "</w:t>
      </w:r>
      <w:r w:rsidRPr="00004A3B">
        <w:rPr>
          <w:rStyle w:val="StyleUnderline"/>
        </w:rPr>
        <w:t>conflating the opinions of non-experts with experts and assuming that lack of affirmation equals dissent</w:t>
      </w:r>
      <w:r>
        <w:t>."</w:t>
      </w:r>
    </w:p>
    <w:p w14:paraId="3A75D70A" w14:textId="77777777" w:rsidR="007B6E0F" w:rsidRDefault="007B6E0F" w:rsidP="007B6E0F">
      <w:r>
        <w:t xml:space="preserve">Environmental Research Letters published </w:t>
      </w:r>
      <w:r w:rsidRPr="00AE01DA">
        <w:rPr>
          <w:rStyle w:val="StyleUnderline"/>
          <w:highlight w:val="yellow"/>
        </w:rPr>
        <w:t>the paper</w:t>
      </w:r>
      <w:r>
        <w:t xml:space="preserve"> this week. In it, the team </w:t>
      </w:r>
      <w:r w:rsidRPr="00AE01DA">
        <w:rPr>
          <w:rStyle w:val="StyleUnderline"/>
          <w:highlight w:val="yellow"/>
        </w:rPr>
        <w:t>lays out</w:t>
      </w:r>
      <w:r>
        <w:t xml:space="preserve"> what they call </w:t>
      </w:r>
      <w:r w:rsidRPr="00AE01DA">
        <w:rPr>
          <w:rStyle w:val="StyleUnderline"/>
          <w:highlight w:val="yellow"/>
        </w:rPr>
        <w:t>"</w:t>
      </w:r>
      <w:r w:rsidRPr="00AE01DA">
        <w:rPr>
          <w:rStyle w:val="Emphasis"/>
          <w:highlight w:val="yellow"/>
        </w:rPr>
        <w:t>consensus on consensus</w:t>
      </w:r>
      <w:r w:rsidRPr="00AE01DA">
        <w:rPr>
          <w:rStyle w:val="StyleUnderline"/>
          <w:highlight w:val="yellow"/>
        </w:rPr>
        <w:t xml:space="preserve">" and draws from </w:t>
      </w:r>
      <w:r w:rsidRPr="00AE01DA">
        <w:rPr>
          <w:rStyle w:val="Emphasis"/>
          <w:highlight w:val="yellow"/>
        </w:rPr>
        <w:t>seven independent consensus studies</w:t>
      </w:r>
      <w:r>
        <w:t xml:space="preserve"> by the co-authors. </w:t>
      </w:r>
      <w:r w:rsidRPr="00AE01DA">
        <w:rPr>
          <w:rStyle w:val="StyleUnderline"/>
          <w:highlight w:val="yellow"/>
        </w:rPr>
        <w:t>This includes a study</w:t>
      </w:r>
      <w:r w:rsidRPr="00C06F91">
        <w:rPr>
          <w:rStyle w:val="StyleUnderline"/>
        </w:rPr>
        <w:t xml:space="preserve"> from 2013, </w:t>
      </w:r>
      <w:r w:rsidRPr="00AE01DA">
        <w:rPr>
          <w:rStyle w:val="StyleUnderline"/>
          <w:highlight w:val="yellow"/>
        </w:rPr>
        <w:t>in which</w:t>
      </w:r>
      <w:r w:rsidRPr="00C06F91">
        <w:rPr>
          <w:rStyle w:val="StyleUnderline"/>
        </w:rPr>
        <w:t xml:space="preserve"> the </w:t>
      </w:r>
      <w:r w:rsidRPr="00AE01DA">
        <w:rPr>
          <w:rStyle w:val="StyleUnderline"/>
          <w:highlight w:val="yellow"/>
        </w:rPr>
        <w:t xml:space="preserve">researchers surveyed more than </w:t>
      </w:r>
      <w:r w:rsidRPr="00AE01DA">
        <w:rPr>
          <w:rStyle w:val="Emphasis"/>
          <w:highlight w:val="yellow"/>
        </w:rPr>
        <w:t>11,000 abstracts</w:t>
      </w:r>
      <w:r w:rsidRPr="00C06F91">
        <w:rPr>
          <w:rStyle w:val="StyleUnderline"/>
        </w:rPr>
        <w:t xml:space="preserve"> and found most scientists agree that humans are causing climate change. Through this new collaboration, </w:t>
      </w:r>
      <w:r w:rsidRPr="00AE01DA">
        <w:rPr>
          <w:rStyle w:val="StyleUnderline"/>
          <w:highlight w:val="yellow"/>
        </w:rPr>
        <w:t>multiple consensus researchers</w:t>
      </w:r>
      <w:r w:rsidRPr="00C06F91">
        <w:rPr>
          <w:rStyle w:val="StyleUnderline"/>
        </w:rPr>
        <w:t xml:space="preserve"> </w:t>
      </w:r>
      <w:r>
        <w:rPr>
          <w:rStyle w:val="StyleUnderline"/>
        </w:rPr>
        <w:t>–</w:t>
      </w:r>
      <w:r w:rsidRPr="00C06F91">
        <w:rPr>
          <w:rStyle w:val="StyleUnderline"/>
        </w:rPr>
        <w:t xml:space="preserve"> </w:t>
      </w:r>
      <w:r w:rsidRPr="00AE01DA">
        <w:rPr>
          <w:rStyle w:val="StyleUnderline"/>
          <w:highlight w:val="yellow"/>
        </w:rPr>
        <w:t>and</w:t>
      </w:r>
      <w:r w:rsidRPr="00C06F91">
        <w:rPr>
          <w:rStyle w:val="StyleUnderline"/>
        </w:rPr>
        <w:t xml:space="preserve"> their </w:t>
      </w:r>
      <w:r w:rsidRPr="00AE01DA">
        <w:rPr>
          <w:rStyle w:val="StyleUnderline"/>
          <w:highlight w:val="yellow"/>
        </w:rPr>
        <w:t xml:space="preserve">data gathered from </w:t>
      </w:r>
      <w:r w:rsidRPr="00AE01DA">
        <w:rPr>
          <w:rStyle w:val="Emphasis"/>
          <w:highlight w:val="yellow"/>
        </w:rPr>
        <w:t>different approaches</w:t>
      </w:r>
      <w:r w:rsidRPr="00C06F91">
        <w:rPr>
          <w:rStyle w:val="StyleUnderline"/>
        </w:rPr>
        <w:t xml:space="preserve"> </w:t>
      </w:r>
      <w:r>
        <w:rPr>
          <w:rStyle w:val="StyleUnderline"/>
        </w:rPr>
        <w:t>–</w:t>
      </w:r>
      <w:r w:rsidRPr="00C06F91">
        <w:rPr>
          <w:rStyle w:val="StyleUnderline"/>
        </w:rPr>
        <w:t xml:space="preserve"> </w:t>
      </w:r>
      <w:r w:rsidRPr="00AE01DA">
        <w:rPr>
          <w:rStyle w:val="StyleUnderline"/>
          <w:highlight w:val="yellow"/>
        </w:rPr>
        <w:t>lead to</w:t>
      </w:r>
      <w:r w:rsidRPr="00C06F91">
        <w:rPr>
          <w:rStyle w:val="StyleUnderline"/>
        </w:rPr>
        <w:t xml:space="preserve"> </w:t>
      </w:r>
      <w:r w:rsidRPr="00C06F91">
        <w:rPr>
          <w:rStyle w:val="Emphasis"/>
        </w:rPr>
        <w:t xml:space="preserve">essentially </w:t>
      </w:r>
      <w:r w:rsidRPr="00AE01DA">
        <w:rPr>
          <w:rStyle w:val="Emphasis"/>
          <w:highlight w:val="yellow"/>
        </w:rPr>
        <w:t>the same conclusion</w:t>
      </w:r>
      <w:r>
        <w:t>.</w:t>
      </w:r>
    </w:p>
    <w:p w14:paraId="55C77B11" w14:textId="77777777" w:rsidR="007B6E0F" w:rsidRDefault="007B6E0F" w:rsidP="007B6E0F">
      <w:r w:rsidRPr="00C06F91">
        <w:rPr>
          <w:rStyle w:val="StyleUnderline"/>
        </w:rPr>
        <w:t>The key factor comes down to expertise: The more expertise in climate science the scientists have, the more they agree on human-caused climate change</w:t>
      </w:r>
      <w:r>
        <w:t>.</w:t>
      </w:r>
    </w:p>
    <w:p w14:paraId="60C90C3F" w14:textId="77777777" w:rsidR="007B6E0F" w:rsidRDefault="007B6E0F" w:rsidP="007B6E0F">
      <w:r>
        <w:t>Skeptic vs. Doubter</w:t>
      </w:r>
    </w:p>
    <w:p w14:paraId="1BE7BB42" w14:textId="77777777" w:rsidR="007B6E0F" w:rsidRDefault="007B6E0F" w:rsidP="007B6E0F">
      <w:r w:rsidRPr="00C06F91">
        <w:rPr>
          <w:rStyle w:val="StyleUnderline"/>
        </w:rPr>
        <w:t xml:space="preserve">There are many surveys about climate change consensus. </w:t>
      </w:r>
      <w:r w:rsidRPr="00AE01DA">
        <w:rPr>
          <w:rStyle w:val="StyleUnderline"/>
          <w:highlight w:val="yellow"/>
        </w:rPr>
        <w:t>The problem with some surveys</w:t>
      </w:r>
      <w:r>
        <w:t xml:space="preserve">, Green points out, </w:t>
      </w:r>
      <w:r w:rsidRPr="00AE01DA">
        <w:rPr>
          <w:rStyle w:val="StyleUnderline"/>
          <w:highlight w:val="yellow"/>
        </w:rPr>
        <w:t>is that they are biased</w:t>
      </w:r>
      <w:r w:rsidRPr="00C06F91">
        <w:rPr>
          <w:rStyle w:val="StyleUnderline"/>
        </w:rPr>
        <w:t xml:space="preserve"> towards populations with predetermined points of view</w:t>
      </w:r>
      <w:r>
        <w:t xml:space="preserve">. Additionally, </w:t>
      </w:r>
      <w:r w:rsidRPr="00C06F91">
        <w:rPr>
          <w:rStyle w:val="StyleUnderline"/>
        </w:rPr>
        <w:t xml:space="preserve">respondents to </w:t>
      </w:r>
      <w:r w:rsidRPr="00AE01DA">
        <w:rPr>
          <w:rStyle w:val="StyleUnderline"/>
          <w:highlight w:val="yellow"/>
        </w:rPr>
        <w:t xml:space="preserve">some surveys </w:t>
      </w:r>
      <w:r w:rsidRPr="00AE01DA">
        <w:rPr>
          <w:rStyle w:val="Emphasis"/>
          <w:highlight w:val="yellow"/>
        </w:rPr>
        <w:t>lack scientific expertise</w:t>
      </w:r>
      <w:r w:rsidRPr="007834AD">
        <w:rPr>
          <w:rStyle w:val="Emphasis"/>
        </w:rPr>
        <w:t xml:space="preserve"> in climate science</w:t>
      </w:r>
      <w:r>
        <w:t>.</w:t>
      </w:r>
    </w:p>
    <w:p w14:paraId="24079BCF" w14:textId="77777777" w:rsidR="007B6E0F" w:rsidRDefault="007B6E0F" w:rsidP="007B6E0F">
      <w:r>
        <w:t>"</w:t>
      </w:r>
      <w:r w:rsidRPr="00C06F91">
        <w:rPr>
          <w:rStyle w:val="StyleUnderline"/>
        </w:rPr>
        <w:t xml:space="preserve">The public has a </w:t>
      </w:r>
      <w:r w:rsidRPr="007834AD">
        <w:rPr>
          <w:rStyle w:val="Emphasis"/>
        </w:rPr>
        <w:t>very skewed view</w:t>
      </w:r>
      <w:r w:rsidRPr="00C06F91">
        <w:rPr>
          <w:rStyle w:val="StyleUnderline"/>
        </w:rPr>
        <w:t xml:space="preserve"> of how much disagreement there is in the scientific community</w:t>
      </w:r>
      <w:r>
        <w:t xml:space="preserve">," she says. </w:t>
      </w:r>
      <w:r w:rsidRPr="00C06F91">
        <w:rPr>
          <w:rStyle w:val="StyleUnderline"/>
        </w:rPr>
        <w:t xml:space="preserve">Only 12 percent of the US public </w:t>
      </w:r>
      <w:proofErr w:type="gramStart"/>
      <w:r w:rsidRPr="00C06F91">
        <w:rPr>
          <w:rStyle w:val="StyleUnderline"/>
        </w:rPr>
        <w:t>are</w:t>
      </w:r>
      <w:proofErr w:type="gramEnd"/>
      <w:r w:rsidRPr="00C06F91">
        <w:rPr>
          <w:rStyle w:val="StyleUnderline"/>
        </w:rPr>
        <w:t xml:space="preserve"> aware there is such strong scientific agreement in this area, and those who reject mainstream climate science continue to claim that there is a lack of scientific consensus. People who think scientists are still debating climate change do not see the problem as urgent and are unlikely to support solutions</w:t>
      </w:r>
      <w:r>
        <w:t>.</w:t>
      </w:r>
    </w:p>
    <w:p w14:paraId="52F11CF4" w14:textId="77777777" w:rsidR="007B6E0F" w:rsidRDefault="007B6E0F" w:rsidP="007B6E0F">
      <w:r>
        <w:t>This new paper is a rebuttal to a comment criticizing the 2013 paper. Green is quick to point out that skepticism, a drive to dig deeper and seeking to better validate data, is a crucial part of the scientific process.</w:t>
      </w:r>
    </w:p>
    <w:p w14:paraId="06F0A4CB" w14:textId="77777777" w:rsidR="007B6E0F" w:rsidRDefault="007B6E0F" w:rsidP="007B6E0F">
      <w:r>
        <w:t xml:space="preserve">"But </w:t>
      </w:r>
      <w:r w:rsidRPr="004841C8">
        <w:rPr>
          <w:rStyle w:val="StyleUnderline"/>
        </w:rPr>
        <w:t>climate change denial is not about scientific skepticism</w:t>
      </w:r>
      <w:r>
        <w:t>," she says.</w:t>
      </w:r>
    </w:p>
    <w:p w14:paraId="58EEC5A7" w14:textId="77777777" w:rsidR="007B6E0F" w:rsidRDefault="007B6E0F" w:rsidP="007B6E0F">
      <w:r>
        <w:t>Broader Impacts</w:t>
      </w:r>
    </w:p>
    <w:p w14:paraId="5B218390" w14:textId="77777777" w:rsidR="007B6E0F" w:rsidRDefault="007B6E0F" w:rsidP="007B6E0F">
      <w:r>
        <w:t>Refuting climate change doubters is the main purpose of a website Green contributes to called skepticalscience.com. The website is run by the new study's lead author, John Cook from the University of Queensland in Australia. He says consensus studies have helped change political dialogue around climate change.</w:t>
      </w:r>
    </w:p>
    <w:p w14:paraId="2FC11ABB" w14:textId="77777777" w:rsidR="007B6E0F" w:rsidRDefault="007B6E0F" w:rsidP="007B6E0F">
      <w:r>
        <w:t>"The progress made at the United Nations Climate Change Conference (COP21) in Paris late last year indicates that countries are now well and truly behind the scientific consensus, too," Cook says.</w:t>
      </w:r>
    </w:p>
    <w:p w14:paraId="1E2B5599" w14:textId="77777777" w:rsidR="007B6E0F" w:rsidRDefault="007B6E0F" w:rsidP="007B6E0F">
      <w:r>
        <w:t>Co-author Naomi Oreskes from Harvard University originally pursued consensus data about climate change in 2004 and co-wrote Merchants of Doubt, which was turned into a documentary in 2014. She says that this latest work places the findings in the broader context of other research.</w:t>
      </w:r>
    </w:p>
    <w:p w14:paraId="7F7F8401" w14:textId="77777777" w:rsidR="007B6E0F" w:rsidRDefault="007B6E0F" w:rsidP="007B6E0F">
      <w:r>
        <w:t>"</w:t>
      </w:r>
      <w:r w:rsidRPr="004841C8">
        <w:rPr>
          <w:rStyle w:val="StyleUnderline"/>
        </w:rPr>
        <w:t xml:space="preserve">By </w:t>
      </w:r>
      <w:r w:rsidRPr="00AE01DA">
        <w:rPr>
          <w:rStyle w:val="StyleUnderline"/>
          <w:highlight w:val="yellow"/>
        </w:rPr>
        <w:t>compiling and analyzing</w:t>
      </w:r>
      <w:r w:rsidRPr="004841C8">
        <w:rPr>
          <w:rStyle w:val="StyleUnderline"/>
        </w:rPr>
        <w:t xml:space="preserve"> all of </w:t>
      </w:r>
      <w:r w:rsidRPr="00AE01DA">
        <w:rPr>
          <w:rStyle w:val="StyleUnderline"/>
          <w:highlight w:val="yellow"/>
        </w:rPr>
        <w:t>this</w:t>
      </w:r>
      <w:r w:rsidRPr="004841C8">
        <w:rPr>
          <w:rStyle w:val="StyleUnderline"/>
        </w:rPr>
        <w:t xml:space="preserve"> research </w:t>
      </w:r>
      <w:r>
        <w:rPr>
          <w:rStyle w:val="StyleUnderline"/>
        </w:rPr>
        <w:t>–</w:t>
      </w:r>
      <w:r w:rsidRPr="004841C8">
        <w:rPr>
          <w:rStyle w:val="StyleUnderline"/>
        </w:rPr>
        <w:t xml:space="preserve"> essentially </w:t>
      </w:r>
      <w:r w:rsidRPr="004841C8">
        <w:rPr>
          <w:rStyle w:val="Emphasis"/>
        </w:rPr>
        <w:t xml:space="preserve">a </w:t>
      </w:r>
      <w:r w:rsidRPr="00AE01DA">
        <w:rPr>
          <w:rStyle w:val="Emphasis"/>
          <w:highlight w:val="yellow"/>
        </w:rPr>
        <w:t>meta-study of meta-studies</w:t>
      </w:r>
      <w:r w:rsidRPr="004841C8">
        <w:rPr>
          <w:rStyle w:val="StyleUnderline"/>
        </w:rPr>
        <w:t xml:space="preserve"> </w:t>
      </w:r>
      <w:r>
        <w:rPr>
          <w:rStyle w:val="StyleUnderline"/>
        </w:rPr>
        <w:t>–</w:t>
      </w:r>
      <w:r w:rsidRPr="004841C8">
        <w:rPr>
          <w:rStyle w:val="StyleUnderline"/>
        </w:rPr>
        <w:t xml:space="preserve"> we've </w:t>
      </w:r>
      <w:r w:rsidRPr="00AE01DA">
        <w:rPr>
          <w:rStyle w:val="StyleUnderline"/>
          <w:highlight w:val="yellow"/>
        </w:rPr>
        <w:t xml:space="preserve">established a consistent picture with </w:t>
      </w:r>
      <w:r w:rsidRPr="00AE01DA">
        <w:rPr>
          <w:rStyle w:val="Emphasis"/>
          <w:highlight w:val="yellow"/>
        </w:rPr>
        <w:t>high levels of</w:t>
      </w:r>
      <w:r w:rsidRPr="004841C8">
        <w:rPr>
          <w:rStyle w:val="Emphasis"/>
        </w:rPr>
        <w:t xml:space="preserve"> scientific </w:t>
      </w:r>
      <w:r w:rsidRPr="00AE01DA">
        <w:rPr>
          <w:rStyle w:val="Emphasis"/>
          <w:highlight w:val="yellow"/>
        </w:rPr>
        <w:t>agreement</w:t>
      </w:r>
      <w:r w:rsidRPr="004841C8">
        <w:rPr>
          <w:rStyle w:val="StyleUnderline"/>
        </w:rPr>
        <w:t xml:space="preserve"> among climate experts</w:t>
      </w:r>
      <w:r>
        <w:t>," she says.</w:t>
      </w:r>
    </w:p>
    <w:p w14:paraId="59F807C2" w14:textId="77777777" w:rsidR="007B6E0F" w:rsidRDefault="007B6E0F" w:rsidP="007B6E0F">
      <w:r>
        <w:t xml:space="preserve">And </w:t>
      </w:r>
      <w:r w:rsidRPr="004841C8">
        <w:rPr>
          <w:rStyle w:val="StyleUnderline"/>
        </w:rPr>
        <w:t xml:space="preserve">among climate scientists, there's </w:t>
      </w:r>
      <w:r w:rsidRPr="004841C8">
        <w:rPr>
          <w:rStyle w:val="Emphasis"/>
        </w:rPr>
        <w:t>little doubt</w:t>
      </w:r>
      <w:r w:rsidRPr="004841C8">
        <w:rPr>
          <w:rStyle w:val="StyleUnderline"/>
        </w:rPr>
        <w:t xml:space="preserve">. </w:t>
      </w:r>
      <w:r w:rsidRPr="00AE01DA">
        <w:rPr>
          <w:rStyle w:val="StyleUnderline"/>
          <w:highlight w:val="yellow"/>
        </w:rPr>
        <w:t xml:space="preserve">There is </w:t>
      </w:r>
      <w:r w:rsidRPr="00AE01DA">
        <w:rPr>
          <w:rStyle w:val="Emphasis"/>
          <w:highlight w:val="yellow"/>
        </w:rPr>
        <w:t>consensus on consensus</w:t>
      </w:r>
      <w:r>
        <w:t>.</w:t>
      </w:r>
    </w:p>
    <w:p w14:paraId="1B4E7ED0" w14:textId="77777777" w:rsidR="007B6E0F" w:rsidRDefault="007B6E0F" w:rsidP="007B6E0F"/>
    <w:p w14:paraId="2D63A32B" w14:textId="77777777" w:rsidR="007B6E0F" w:rsidRPr="002F7282" w:rsidRDefault="007B6E0F" w:rsidP="007B6E0F">
      <w:pPr>
        <w:pStyle w:val="Heading4"/>
      </w:pPr>
      <w:r>
        <w:t xml:space="preserve">Dismiss evidence from skeptics — it’s </w:t>
      </w:r>
      <w:r>
        <w:rPr>
          <w:u w:val="single"/>
        </w:rPr>
        <w:t>single-study syndrome</w:t>
      </w:r>
      <w:r>
        <w:t xml:space="preserve">. </w:t>
      </w:r>
    </w:p>
    <w:p w14:paraId="62776589" w14:textId="77777777" w:rsidR="007B6E0F" w:rsidRPr="00952D9B" w:rsidRDefault="007B6E0F" w:rsidP="007B6E0F">
      <w:r w:rsidRPr="00952D9B">
        <w:rPr>
          <w:rStyle w:val="Style13ptBold"/>
        </w:rPr>
        <w:t xml:space="preserve">Nuccitelli </w:t>
      </w:r>
      <w:r>
        <w:rPr>
          <w:rStyle w:val="Style13ptBold"/>
        </w:rPr>
        <w:t>14</w:t>
      </w:r>
      <w:r>
        <w:t xml:space="preserve"> — </w:t>
      </w:r>
      <w:r w:rsidRPr="00952D9B">
        <w:t>Dana Nuccitelli</w:t>
      </w:r>
      <w:r>
        <w:t xml:space="preserve">, Climate Writer for the </w:t>
      </w:r>
      <w:r>
        <w:rPr>
          <w:i/>
        </w:rPr>
        <w:t>Guardian</w:t>
      </w:r>
      <w:r w:rsidRPr="00952D9B">
        <w:t>, Environmental</w:t>
      </w:r>
      <w:r>
        <w:t xml:space="preserve"> S</w:t>
      </w:r>
      <w:r w:rsidRPr="00952D9B">
        <w:t xml:space="preserve">cientist at </w:t>
      </w:r>
      <w:r>
        <w:t>Tetra Tech—</w:t>
      </w:r>
      <w:r w:rsidRPr="00952D9B">
        <w:t>a private environmental consulting firm</w:t>
      </w:r>
      <w:r>
        <w:t>,</w:t>
      </w:r>
      <w:r w:rsidRPr="00952D9B">
        <w:t xml:space="preserve"> </w:t>
      </w:r>
      <w:r>
        <w:t>holds an M.A. in Physics from the University of California-Davis and a B.A. in Astrophysics from the University of California-Berkeley, 2014 (“</w:t>
      </w:r>
      <w:r w:rsidRPr="00952D9B">
        <w:t>The 97% v the 3% – just how much global warming are humans causing</w:t>
      </w:r>
      <w:proofErr w:type="gramStart"/>
      <w:r w:rsidRPr="00952D9B">
        <w:t>?</w:t>
      </w:r>
      <w:r>
        <w:t>,</w:t>
      </w:r>
      <w:proofErr w:type="gramEnd"/>
      <w:r>
        <w:t xml:space="preserve">” </w:t>
      </w:r>
      <w:r>
        <w:rPr>
          <w:i/>
        </w:rPr>
        <w:t>Climate Consensus – The 97%</w:t>
      </w:r>
      <w:r>
        <w:t xml:space="preserve">—a </w:t>
      </w:r>
      <w:r>
        <w:rPr>
          <w:i/>
        </w:rPr>
        <w:t xml:space="preserve">Guardian </w:t>
      </w:r>
      <w:r>
        <w:t>blog about climate change, September 15</w:t>
      </w:r>
      <w:r w:rsidRPr="00952D9B">
        <w:rPr>
          <w:vertAlign w:val="superscript"/>
        </w:rPr>
        <w:t>th</w:t>
      </w:r>
      <w:r>
        <w:t xml:space="preserve">, Available Online at </w:t>
      </w:r>
      <w:r w:rsidRPr="00952D9B">
        <w:t>http://www.theguardian.com/environment/climate-consensus-97-per-cent/2014/sep/15/97-vs-3-how-much-global-warming-are-humans-causing</w:t>
      </w:r>
      <w:r>
        <w:t>, Accessed 09-26-2014)</w:t>
      </w:r>
    </w:p>
    <w:p w14:paraId="197F2C76" w14:textId="77777777" w:rsidR="007B6E0F" w:rsidRDefault="007B6E0F" w:rsidP="007B6E0F">
      <w:r w:rsidRPr="00952D9B">
        <w:rPr>
          <w:rStyle w:val="StyleUnderline"/>
        </w:rPr>
        <w:t>A pair of climate scientists recently had a dispute regarding how much global warming humans are responsible for</w:t>
      </w:r>
      <w:r>
        <w:t xml:space="preserve">. Gavin </w:t>
      </w:r>
      <w:r w:rsidRPr="00AE01DA">
        <w:rPr>
          <w:rStyle w:val="StyleUnderline"/>
          <w:highlight w:val="yellow"/>
        </w:rPr>
        <w:t>Schmidt from NASA represented the consensus of</w:t>
      </w:r>
      <w:r w:rsidRPr="00952D9B">
        <w:rPr>
          <w:rStyle w:val="StyleUnderline"/>
        </w:rPr>
        <w:t xml:space="preserve"> 96–</w:t>
      </w:r>
      <w:r w:rsidRPr="00AE01DA">
        <w:rPr>
          <w:rStyle w:val="StyleUnderline"/>
          <w:highlight w:val="yellow"/>
        </w:rPr>
        <w:t>97% of climate experts in arguing that humans have been the dominant cause of</w:t>
      </w:r>
      <w:r w:rsidRPr="00952D9B">
        <w:rPr>
          <w:rStyle w:val="StyleUnderline"/>
        </w:rPr>
        <w:t xml:space="preserve"> global </w:t>
      </w:r>
      <w:r w:rsidRPr="00AE01DA">
        <w:rPr>
          <w:rStyle w:val="StyleUnderline"/>
          <w:highlight w:val="yellow"/>
        </w:rPr>
        <w:t>warming</w:t>
      </w:r>
      <w:r w:rsidRPr="00952D9B">
        <w:rPr>
          <w:rStyle w:val="StyleUnderline"/>
        </w:rPr>
        <w:t xml:space="preserve"> since 1950, while</w:t>
      </w:r>
      <w:r>
        <w:t xml:space="preserve"> Judith </w:t>
      </w:r>
      <w:r w:rsidRPr="00952D9B">
        <w:rPr>
          <w:rStyle w:val="StyleUnderline"/>
        </w:rPr>
        <w:t>Curry from Georgia Tech represented the opinions of 2–4% of climate experts that we could be responsible for less than half of that warming</w:t>
      </w:r>
      <w:r>
        <w:t>.</w:t>
      </w:r>
    </w:p>
    <w:p w14:paraId="3ED96FBA" w14:textId="77777777" w:rsidR="007B6E0F" w:rsidRDefault="007B6E0F" w:rsidP="007B6E0F">
      <w:r>
        <w:t>Curry is to be the featured speaker on this subject at a National Press Club event tomorrow hosted by the Marshall Institute</w:t>
      </w:r>
      <w:proofErr w:type="gramStart"/>
      <w:r>
        <w:t>;</w:t>
      </w:r>
      <w:proofErr w:type="gramEnd"/>
      <w:r>
        <w:t xml:space="preserve"> a right-wing thinktank that has spread misinformation about the dangers of smoking, ozone depletion, acid rain, DDT, and now climate change. She may also discuss the subject at an event next week hosted by the fossil fuel-funded right-wing think tank Texas Public Policy Foundation (TPPF).</w:t>
      </w:r>
    </w:p>
    <w:p w14:paraId="36A009A3" w14:textId="77777777" w:rsidR="007B6E0F" w:rsidRDefault="007B6E0F" w:rsidP="007B6E0F">
      <w:r>
        <w:t xml:space="preserve">The exchange between Schmidt and Curry can be read on RealClimate – a blog run by climate scientists. </w:t>
      </w:r>
      <w:r w:rsidRPr="00952D9B">
        <w:rPr>
          <w:rStyle w:val="StyleUnderline"/>
        </w:rPr>
        <w:t>The discrepancy in both the quantity and quality of the supporting evidence used by each scientist was one of the most telling aspects of their debate</w:t>
      </w:r>
      <w:r>
        <w:t>.</w:t>
      </w:r>
    </w:p>
    <w:p w14:paraId="349E8E9A" w14:textId="77777777" w:rsidR="007B6E0F" w:rsidRDefault="007B6E0F" w:rsidP="007B6E0F">
      <w:r>
        <w:t xml:space="preserve">For his part, </w:t>
      </w:r>
      <w:r w:rsidRPr="00952D9B">
        <w:rPr>
          <w:rStyle w:val="StyleUnderline"/>
        </w:rPr>
        <w:t xml:space="preserve">Schmidt referenced </w:t>
      </w:r>
      <w:r w:rsidRPr="00AE01DA">
        <w:rPr>
          <w:rStyle w:val="StyleUnderline"/>
          <w:highlight w:val="yellow"/>
        </w:rPr>
        <w:t>the most recent IPCC report</w:t>
      </w:r>
      <w:r w:rsidRPr="00952D9B">
        <w:rPr>
          <w:rStyle w:val="StyleUnderline"/>
        </w:rPr>
        <w:t xml:space="preserve">. The IPCC </w:t>
      </w:r>
      <w:r w:rsidRPr="00AE01DA">
        <w:rPr>
          <w:rStyle w:val="StyleUnderline"/>
          <w:highlight w:val="yellow"/>
        </w:rPr>
        <w:t xml:space="preserve">summarises </w:t>
      </w:r>
      <w:r w:rsidRPr="00AE01DA">
        <w:rPr>
          <w:rStyle w:val="Emphasis"/>
          <w:highlight w:val="yellow"/>
        </w:rPr>
        <w:t>the latest and greatest</w:t>
      </w:r>
      <w:r w:rsidRPr="00952D9B">
        <w:rPr>
          <w:rStyle w:val="Emphasis"/>
        </w:rPr>
        <w:t xml:space="preserve"> climate science </w:t>
      </w:r>
      <w:r w:rsidRPr="00AE01DA">
        <w:rPr>
          <w:rStyle w:val="Emphasis"/>
          <w:highlight w:val="yellow"/>
        </w:rPr>
        <w:t>research</w:t>
      </w:r>
      <w:r w:rsidRPr="00AE01DA">
        <w:rPr>
          <w:rStyle w:val="StyleUnderline"/>
          <w:highlight w:val="yellow"/>
        </w:rPr>
        <w:t xml:space="preserve">, so there is </w:t>
      </w:r>
      <w:r w:rsidRPr="00AE01DA">
        <w:rPr>
          <w:rStyle w:val="Emphasis"/>
          <w:highlight w:val="yellow"/>
        </w:rPr>
        <w:t>no better single source</w:t>
      </w:r>
      <w:r>
        <w:t>. The figure below from the IPCC report illustrates why 96–97% of climate science experts and peer-reviewed research agree that humans are the main cause of global warming.</w:t>
      </w:r>
    </w:p>
    <w:p w14:paraId="41D1825C" w14:textId="77777777" w:rsidR="007B6E0F" w:rsidRDefault="007B6E0F" w:rsidP="007B6E0F">
      <w:r>
        <w:t>[</w:t>
      </w:r>
      <w:proofErr w:type="gramStart"/>
      <w:r>
        <w:t>graphic</w:t>
      </w:r>
      <w:proofErr w:type="gramEnd"/>
      <w:r>
        <w:t xml:space="preserve"> omitted]</w:t>
      </w:r>
    </w:p>
    <w:p w14:paraId="1D82EA27" w14:textId="77777777" w:rsidR="007B6E0F" w:rsidRDefault="007B6E0F" w:rsidP="007B6E0F">
      <w:r>
        <w:t>The black bar indicates the amount of global surface warming observed from 1951 to 2010. The green bar shows the amount of warming caused by human greenhouse gas emissions during that time. The yellow is the influence from other human effects (mainly cooling from human sulfate aerosol emissions, which scatter sunlight), and the orange is the combined human effect. Below those are the contributions from external natural factors (mainly the sun and volcanoes) and from natural internal variability (mainly ocean cycles), while the whiskers show the uncertainty range for each.</w:t>
      </w:r>
    </w:p>
    <w:p w14:paraId="425D8EC5" w14:textId="77777777" w:rsidR="007B6E0F" w:rsidRDefault="007B6E0F" w:rsidP="007B6E0F">
      <w:r>
        <w:t>[</w:t>
      </w:r>
      <w:proofErr w:type="gramStart"/>
      <w:r>
        <w:t>graphic</w:t>
      </w:r>
      <w:proofErr w:type="gramEnd"/>
      <w:r>
        <w:t xml:space="preserve"> omitted — IPCC AR5 Figure 10.5: Assessed likely ranges (whiskers) and their mid-points (bars) for attributable warming trends over the 1951–2010 period due to well-mixed greenhouse gases, other anthropogenic forcings (OA), natural forcings (NAT), combined anthropogenic forcings (ANT) and internal variability. The HadCRUT4 observations are shown in black with the 5 to 95% uncertainty range due to observational uncertainty in this record.</w:t>
      </w:r>
    </w:p>
    <w:p w14:paraId="1A3AE2AD" w14:textId="77777777" w:rsidR="007B6E0F" w:rsidRDefault="007B6E0F" w:rsidP="007B6E0F">
      <w:r>
        <w:t>IPCC AR5 figure 10.5: Likely ranges (whiskers) and their mid-points (bars) for attributable warming trends over the 1951–2010 period due to greenhouse gases, other anthropogenic forcings (OA), natural forcings (NAT), combined anthropogenic forcings (ANT) and internal variability. The HadCRUT4 observations are shown in black.]</w:t>
      </w:r>
    </w:p>
    <w:p w14:paraId="6016C8C8" w14:textId="77777777" w:rsidR="007B6E0F" w:rsidRDefault="007B6E0F" w:rsidP="007B6E0F">
      <w:r>
        <w:t xml:space="preserve">Notice that the green and orange bars are both bigger than the black bar. This shows that </w:t>
      </w:r>
      <w:r w:rsidRPr="00952D9B">
        <w:rPr>
          <w:rStyle w:val="StyleUnderline"/>
        </w:rPr>
        <w:t xml:space="preserve">greenhouse gases have caused more warming than has been observed over the past six decades, but </w:t>
      </w:r>
      <w:proofErr w:type="gramStart"/>
      <w:r w:rsidRPr="00952D9B">
        <w:rPr>
          <w:rStyle w:val="StyleUnderline"/>
        </w:rPr>
        <w:t>some of that was offset by cooling from human aerosol pollution</w:t>
      </w:r>
      <w:proofErr w:type="gramEnd"/>
      <w:r w:rsidRPr="00952D9B">
        <w:rPr>
          <w:rStyle w:val="StyleUnderline"/>
        </w:rPr>
        <w:t xml:space="preserve">. And </w:t>
      </w:r>
      <w:r w:rsidRPr="00AE01DA">
        <w:rPr>
          <w:rStyle w:val="StyleUnderline"/>
          <w:highlight w:val="yellow"/>
        </w:rPr>
        <w:t>the best estimate from the body of peer-reviewed</w:t>
      </w:r>
      <w:r w:rsidRPr="00952D9B">
        <w:rPr>
          <w:rStyle w:val="StyleUnderline"/>
        </w:rPr>
        <w:t xml:space="preserve"> climate science </w:t>
      </w:r>
      <w:r w:rsidRPr="00AE01DA">
        <w:rPr>
          <w:rStyle w:val="StyleUnderline"/>
          <w:highlight w:val="yellow"/>
        </w:rPr>
        <w:t>research is that humans are responsible for more than 100% of</w:t>
      </w:r>
      <w:r w:rsidRPr="00952D9B">
        <w:rPr>
          <w:rStyle w:val="StyleUnderline"/>
        </w:rPr>
        <w:t xml:space="preserve"> the global surface </w:t>
      </w:r>
      <w:r w:rsidRPr="00AE01DA">
        <w:rPr>
          <w:rStyle w:val="StyleUnderline"/>
          <w:highlight w:val="yellow"/>
        </w:rPr>
        <w:t>warming</w:t>
      </w:r>
      <w:r w:rsidRPr="00952D9B">
        <w:rPr>
          <w:rStyle w:val="StyleUnderline"/>
        </w:rPr>
        <w:t xml:space="preserve"> since 1950, </w:t>
      </w:r>
      <w:r w:rsidRPr="00AE01DA">
        <w:rPr>
          <w:rStyle w:val="StyleUnderline"/>
          <w:highlight w:val="yellow"/>
        </w:rPr>
        <w:t>with natural factors</w:t>
      </w:r>
      <w:r w:rsidRPr="00952D9B">
        <w:rPr>
          <w:rStyle w:val="StyleUnderline"/>
        </w:rPr>
        <w:t xml:space="preserve"> probably </w:t>
      </w:r>
      <w:r w:rsidRPr="00AE01DA">
        <w:rPr>
          <w:rStyle w:val="StyleUnderline"/>
          <w:highlight w:val="yellow"/>
        </w:rPr>
        <w:t>offsetting a little bit</w:t>
      </w:r>
      <w:r w:rsidRPr="00952D9B">
        <w:rPr>
          <w:rStyle w:val="StyleUnderline"/>
        </w:rPr>
        <w:t xml:space="preserve"> of that </w:t>
      </w:r>
      <w:r w:rsidRPr="00AE01DA">
        <w:rPr>
          <w:rStyle w:val="StyleUnderline"/>
          <w:highlight w:val="yellow"/>
        </w:rPr>
        <w:t>with</w:t>
      </w:r>
      <w:r w:rsidRPr="00952D9B">
        <w:rPr>
          <w:rStyle w:val="StyleUnderline"/>
        </w:rPr>
        <w:t xml:space="preserve"> a slight </w:t>
      </w:r>
      <w:r w:rsidRPr="00AE01DA">
        <w:rPr>
          <w:rStyle w:val="StyleUnderline"/>
          <w:highlight w:val="yellow"/>
        </w:rPr>
        <w:t>cooling</w:t>
      </w:r>
      <w:r w:rsidRPr="00952D9B">
        <w:rPr>
          <w:rStyle w:val="StyleUnderline"/>
        </w:rPr>
        <w:t xml:space="preserve"> influence</w:t>
      </w:r>
      <w:r>
        <w:t xml:space="preserve">. </w:t>
      </w:r>
    </w:p>
    <w:p w14:paraId="65219ADD" w14:textId="77777777" w:rsidR="007B6E0F" w:rsidRDefault="007B6E0F" w:rsidP="007B6E0F">
      <w:r>
        <w:t xml:space="preserve">Schmidt illustrated this key point in the figure below, which is called a probability distribution of the warming caused by humans since 1950. The curve is centered at about 110% – the most likely value for the human contribution to global warming, while the probability of the human contribution being less than 50% is almost </w:t>
      </w:r>
      <w:proofErr w:type="gramStart"/>
      <w:r>
        <w:t>nil</w:t>
      </w:r>
      <w:proofErr w:type="gramEnd"/>
      <w:r>
        <w:t>.</w:t>
      </w:r>
    </w:p>
    <w:p w14:paraId="553EF3F0" w14:textId="77777777" w:rsidR="007B6E0F" w:rsidRDefault="007B6E0F" w:rsidP="007B6E0F">
      <w:r>
        <w:t>[</w:t>
      </w:r>
      <w:proofErr w:type="gramStart"/>
      <w:r>
        <w:t>graphic</w:t>
      </w:r>
      <w:proofErr w:type="gramEnd"/>
      <w:r>
        <w:t xml:space="preserve"> omitted — The probability density function for the fraction of warming attributable to human activity (derived from Fig. 10.5 in IPCC AR5). The bulk of the probability is far to the right of the “50%” line, and the peak is around 110%.</w:t>
      </w:r>
    </w:p>
    <w:p w14:paraId="6B212E5A" w14:textId="77777777" w:rsidR="007B6E0F" w:rsidRDefault="007B6E0F" w:rsidP="007B6E0F">
      <w:proofErr w:type="gramStart"/>
      <w:r>
        <w:t>The probability density function for the fraction of warming attributable to human activity (derived from figure 10.5 in IPCC AR5).</w:t>
      </w:r>
      <w:proofErr w:type="gramEnd"/>
      <w:r>
        <w:t xml:space="preserve"> The bulk of the probability is far to the right of the ‘50%’ line, and the peak is around 110%. Source: RealClimate]</w:t>
      </w:r>
    </w:p>
    <w:p w14:paraId="72FC2FAC" w14:textId="77777777" w:rsidR="007B6E0F" w:rsidRPr="00952D9B" w:rsidRDefault="007B6E0F" w:rsidP="007B6E0F">
      <w:pPr>
        <w:rPr>
          <w:rStyle w:val="StyleUnderline"/>
        </w:rPr>
      </w:pPr>
      <w:r>
        <w:t xml:space="preserve">Again it’s important to remember that </w:t>
      </w:r>
      <w:r w:rsidRPr="00952D9B">
        <w:rPr>
          <w:rStyle w:val="StyleUnderline"/>
        </w:rPr>
        <w:t>the IPCC report is just a summary of the latest and greatest climate science research</w:t>
      </w:r>
      <w:r>
        <w:t xml:space="preserve">. The </w:t>
      </w:r>
      <w:proofErr w:type="gramStart"/>
      <w:r w:rsidRPr="00952D9B">
        <w:rPr>
          <w:rStyle w:val="StyleUnderline"/>
        </w:rPr>
        <w:t>figures</w:t>
      </w:r>
      <w:r>
        <w:t xml:space="preserve"> above </w:t>
      </w:r>
      <w:r w:rsidRPr="00952D9B">
        <w:rPr>
          <w:rStyle w:val="StyleUnderline"/>
        </w:rPr>
        <w:t>are supported by the papers that have specifically investigated the attribution of recent global warming</w:t>
      </w:r>
      <w:proofErr w:type="gramEnd"/>
      <w:r w:rsidRPr="00952D9B">
        <w:rPr>
          <w:rStyle w:val="StyleUnderline"/>
        </w:rPr>
        <w:t xml:space="preserve">. </w:t>
      </w:r>
      <w:r w:rsidRPr="00AE01DA">
        <w:rPr>
          <w:rStyle w:val="StyleUnderline"/>
          <w:highlight w:val="yellow"/>
        </w:rPr>
        <w:t xml:space="preserve">This </w:t>
      </w:r>
      <w:r w:rsidRPr="00AE01DA">
        <w:rPr>
          <w:rStyle w:val="Emphasis"/>
          <w:highlight w:val="yellow"/>
        </w:rPr>
        <w:t>isn’t</w:t>
      </w:r>
      <w:r w:rsidRPr="00AE01DA">
        <w:rPr>
          <w:rStyle w:val="StyleUnderline"/>
          <w:highlight w:val="yellow"/>
        </w:rPr>
        <w:t xml:space="preserve"> just one </w:t>
      </w:r>
      <w:r w:rsidRPr="00AE01DA">
        <w:rPr>
          <w:rStyle w:val="StyleUnderline"/>
          <w:highlight w:val="yellow"/>
        </w:rPr>
        <w:lastRenderedPageBreak/>
        <w:t xml:space="preserve">study; it’s based on </w:t>
      </w:r>
      <w:r w:rsidRPr="00AE01DA">
        <w:rPr>
          <w:rStyle w:val="Emphasis"/>
          <w:highlight w:val="yellow"/>
        </w:rPr>
        <w:t>many studies that are all in strong agreement</w:t>
      </w:r>
      <w:r w:rsidRPr="00952D9B">
        <w:rPr>
          <w:rStyle w:val="StyleUnderline"/>
        </w:rPr>
        <w:t>. As the IPCC report concluded,</w:t>
      </w:r>
    </w:p>
    <w:p w14:paraId="4FBDD8C9" w14:textId="77777777" w:rsidR="007B6E0F" w:rsidRDefault="007B6E0F" w:rsidP="007B6E0F">
      <w:pPr>
        <w:ind w:left="720"/>
      </w:pPr>
      <w:r w:rsidRPr="00952D9B">
        <w:rPr>
          <w:rStyle w:val="StyleUnderline"/>
        </w:rPr>
        <w:t>It is extremely likely that human activities caused more than half of the observed increase in</w:t>
      </w:r>
      <w:r>
        <w:t xml:space="preserve"> GMST [</w:t>
      </w:r>
      <w:r w:rsidRPr="00952D9B">
        <w:rPr>
          <w:rStyle w:val="StyleUnderline"/>
        </w:rPr>
        <w:t>global mean surface temperature</w:t>
      </w:r>
      <w:r>
        <w:t xml:space="preserve">] </w:t>
      </w:r>
      <w:r w:rsidRPr="00952D9B">
        <w:rPr>
          <w:rStyle w:val="StyleUnderline"/>
        </w:rPr>
        <w:t>from 1951 to 2010.This assessment is supported by robust evidence from multiple studies using different methods</w:t>
      </w:r>
      <w:r>
        <w:t>.</w:t>
      </w:r>
    </w:p>
    <w:p w14:paraId="4132883D" w14:textId="77777777" w:rsidR="007B6E0F" w:rsidRDefault="007B6E0F" w:rsidP="007B6E0F">
      <w:r w:rsidRPr="00952D9B">
        <w:rPr>
          <w:rStyle w:val="StyleUnderline"/>
        </w:rPr>
        <w:t>It’s not just “more than half,” it’s also most likely close to 100</w:t>
      </w:r>
      <w:r>
        <w:t xml:space="preserve">%. In fact </w:t>
      </w:r>
      <w:r w:rsidRPr="00952D9B">
        <w:rPr>
          <w:rStyle w:val="StyleUnderline"/>
        </w:rPr>
        <w:t>it’s just as likely that humans are responsible for about 160% of the global surface warming since 1950 as it is that we’re only responsible for 50%</w:t>
      </w:r>
      <w:r>
        <w:t>.</w:t>
      </w:r>
    </w:p>
    <w:p w14:paraId="4AA1513E" w14:textId="77777777" w:rsidR="007B6E0F" w:rsidRDefault="007B6E0F" w:rsidP="007B6E0F">
      <w:r w:rsidRPr="00952D9B">
        <w:rPr>
          <w:rStyle w:val="StyleUnderline"/>
        </w:rPr>
        <w:t>Curry disagrees</w:t>
      </w:r>
      <w:r>
        <w:t xml:space="preserve"> with the expert consensus on this issue, </w:t>
      </w:r>
      <w:r w:rsidRPr="00952D9B">
        <w:rPr>
          <w:rStyle w:val="StyleUnderline"/>
        </w:rPr>
        <w:t>but her arguments are</w:t>
      </w:r>
      <w:r>
        <w:t xml:space="preserve"> rather </w:t>
      </w:r>
      <w:r w:rsidRPr="00952D9B">
        <w:rPr>
          <w:rStyle w:val="StyleUnderline"/>
        </w:rPr>
        <w:t>muddled and</w:t>
      </w:r>
      <w:r>
        <w:t xml:space="preserve"> “</w:t>
      </w:r>
      <w:r w:rsidRPr="00952D9B">
        <w:rPr>
          <w:rStyle w:val="StyleUnderline"/>
        </w:rPr>
        <w:t>confused</w:t>
      </w:r>
      <w:r>
        <w:t>,” as Schmidt puts it. Her main argument is that there is uncertainty regarding the contribution of internal variability. The problem with that argument is that over long periods of time (like the six decades since 1950), positive and negative phases of ocean cycles tend to cancel each other out, and thus internal variability doesn’t have a large influence on long-term temperatures. As the first figure above shows, the IPCC estimates the temperature influence of internal variability since 1950 at ±0.1°C, during which time we’ve seen about 0.65°C global surface warming.</w:t>
      </w:r>
    </w:p>
    <w:p w14:paraId="29B6A37F" w14:textId="77777777" w:rsidR="007B6E0F" w:rsidRDefault="007B6E0F" w:rsidP="007B6E0F">
      <w:r>
        <w:t>Curry also references a report written by Nic Lewis for the anti-climate policy think tank Global Warming Policy Foundation (GWPF), which I wrote about here. The GWPF report argues that the climate sensitivity is toward the lower end of the IPCC estimated range. However, the report is biased towards Lewis’ preferred approach, finding poor excuses to reject the many other methods that arrive at higher climate sensitivity estimates. Moreover, recent research has identified flaws in Lewis’ approach that explain why it incorrectly yields the lowest climate sensitivity estimates. In any case, even if the GWPF were correct, it wouldn’t disprove that most of the warming since 1950 is human-caused.</w:t>
      </w:r>
    </w:p>
    <w:p w14:paraId="5EAB0F29" w14:textId="77777777" w:rsidR="007B6E0F" w:rsidRDefault="007B6E0F" w:rsidP="007B6E0F">
      <w:r>
        <w:t>Curry’s other reference is to a single paper written by Zhou &amp; Tung at the University of Washington in 2013, which concluded that roughly half of the global surface warming over the past 32 or 50 years could be explained by ocean cycles (specifically, the Atlantic Multi-decadal Oscillation). Matt Ridley also recently referenced this paper in an error-riddled Wall Street Journal editorial (debunked here and here and here and here). However, as Schmidt points out,</w:t>
      </w:r>
    </w:p>
    <w:p w14:paraId="6371716F" w14:textId="77777777" w:rsidR="007B6E0F" w:rsidRDefault="007B6E0F" w:rsidP="007B6E0F">
      <w:pPr>
        <w:ind w:left="720"/>
      </w:pPr>
      <w:r>
        <w:t>Tung and Zhou assumed that all multi-decadal variability was associated with the Atlantic Multi-decadal Oscillation (AMO) and did not assess whether anthropogenic forcings could project onto this variability. It is circular reasoning to then use this paper to conclude that all multi-decadal variability is associated with the AMO.</w:t>
      </w:r>
    </w:p>
    <w:p w14:paraId="12198B7D" w14:textId="77777777" w:rsidR="007B6E0F" w:rsidRDefault="007B6E0F" w:rsidP="007B6E0F">
      <w:r>
        <w:t>Recent research led by Michael Mann has confirmed that the approach used by Tung and Zhou misidentifies external influences on the AMO as being part of its internal variability.</w:t>
      </w:r>
    </w:p>
    <w:p w14:paraId="7908FDEB" w14:textId="77777777" w:rsidR="007B6E0F" w:rsidRDefault="007B6E0F" w:rsidP="007B6E0F">
      <w:r w:rsidRPr="00AE01DA">
        <w:rPr>
          <w:rStyle w:val="StyleUnderline"/>
          <w:highlight w:val="yellow"/>
        </w:rPr>
        <w:t>The problem with</w:t>
      </w:r>
      <w:r>
        <w:t xml:space="preserve"> relying on a single paper (aka “</w:t>
      </w:r>
      <w:r w:rsidRPr="00AE01DA">
        <w:rPr>
          <w:rStyle w:val="Emphasis"/>
          <w:highlight w:val="yellow"/>
        </w:rPr>
        <w:t>single study syndrome</w:t>
      </w:r>
      <w:r>
        <w:t xml:space="preserve">”) </w:t>
      </w:r>
      <w:r w:rsidRPr="00AE01DA">
        <w:rPr>
          <w:rStyle w:val="StyleUnderline"/>
          <w:highlight w:val="yellow"/>
        </w:rPr>
        <w:t>is that flawed studies sometimes get published</w:t>
      </w:r>
      <w:r>
        <w:t xml:space="preserve">. On the other hand, </w:t>
      </w:r>
      <w:r w:rsidRPr="00AE01DA">
        <w:rPr>
          <w:rStyle w:val="StyleUnderline"/>
          <w:highlight w:val="yellow"/>
        </w:rPr>
        <w:t xml:space="preserve">when many studies using multiple independent approaches arrive at similar results, </w:t>
      </w:r>
      <w:r w:rsidRPr="00AE01DA">
        <w:rPr>
          <w:rStyle w:val="Emphasis"/>
          <w:highlight w:val="yellow"/>
        </w:rPr>
        <w:t>they’re probably right</w:t>
      </w:r>
      <w:r w:rsidRPr="00952D9B">
        <w:rPr>
          <w:rStyle w:val="StyleUnderline"/>
        </w:rPr>
        <w:t>. Schmidt’s supporting evidence is far stronger than Curry’s</w:t>
      </w:r>
      <w:r>
        <w:t>.</w:t>
      </w:r>
    </w:p>
    <w:p w14:paraId="69021375" w14:textId="77777777" w:rsidR="007B6E0F" w:rsidRDefault="007B6E0F" w:rsidP="007B6E0F">
      <w:r>
        <w:t xml:space="preserve">Thus </w:t>
      </w:r>
      <w:r w:rsidRPr="00952D9B">
        <w:rPr>
          <w:rStyle w:val="StyleUnderline"/>
        </w:rPr>
        <w:t xml:space="preserve">although Curry doesn’t understand why so few experts agree with her, </w:t>
      </w:r>
      <w:r w:rsidRPr="00AE01DA">
        <w:rPr>
          <w:rStyle w:val="StyleUnderline"/>
          <w:highlight w:val="yellow"/>
        </w:rPr>
        <w:t>it’s easy to see why</w:t>
      </w:r>
      <w:r w:rsidRPr="00952D9B">
        <w:rPr>
          <w:rStyle w:val="StyleUnderline"/>
        </w:rPr>
        <w:t xml:space="preserve"> 96–</w:t>
      </w:r>
      <w:r w:rsidRPr="00AE01DA">
        <w:rPr>
          <w:rStyle w:val="StyleUnderline"/>
          <w:highlight w:val="yellow"/>
        </w:rPr>
        <w:t xml:space="preserve">97% of climate scientists and their </w:t>
      </w:r>
      <w:r w:rsidRPr="00AE01DA">
        <w:rPr>
          <w:rStyle w:val="Emphasis"/>
          <w:highlight w:val="yellow"/>
        </w:rPr>
        <w:t>peer-reviewed research</w:t>
      </w:r>
      <w:r w:rsidRPr="00AE01DA">
        <w:rPr>
          <w:rStyle w:val="StyleUnderline"/>
          <w:highlight w:val="yellow"/>
        </w:rPr>
        <w:t xml:space="preserve"> agree that humans are the main cause of</w:t>
      </w:r>
      <w:r w:rsidRPr="00952D9B">
        <w:rPr>
          <w:rStyle w:val="StyleUnderline"/>
        </w:rPr>
        <w:t xml:space="preserve"> global </w:t>
      </w:r>
      <w:r w:rsidRPr="00AE01DA">
        <w:rPr>
          <w:rStyle w:val="StyleUnderline"/>
          <w:highlight w:val="yellow"/>
        </w:rPr>
        <w:t xml:space="preserve">warming. That’s what the scientific evidence </w:t>
      </w:r>
      <w:r w:rsidRPr="00AE01DA">
        <w:rPr>
          <w:rStyle w:val="Emphasis"/>
          <w:highlight w:val="yellow"/>
        </w:rPr>
        <w:t>overwhelmingly shows</w:t>
      </w:r>
      <w:r w:rsidRPr="00AE01DA">
        <w:rPr>
          <w:rStyle w:val="StyleUnderline"/>
          <w:highlight w:val="yellow"/>
        </w:rPr>
        <w:t>. While it’s possible to find</w:t>
      </w:r>
      <w:r w:rsidRPr="00952D9B">
        <w:rPr>
          <w:rStyle w:val="StyleUnderline"/>
        </w:rPr>
        <w:t xml:space="preserve"> one or two </w:t>
      </w:r>
      <w:r w:rsidRPr="00AE01DA">
        <w:rPr>
          <w:rStyle w:val="StyleUnderline"/>
          <w:highlight w:val="yellow"/>
        </w:rPr>
        <w:t>flawed papers arguing</w:t>
      </w:r>
      <w:r w:rsidRPr="00952D9B">
        <w:rPr>
          <w:rStyle w:val="StyleUnderline"/>
        </w:rPr>
        <w:t xml:space="preserve"> to </w:t>
      </w:r>
      <w:r w:rsidRPr="00AE01DA">
        <w:rPr>
          <w:rStyle w:val="StyleUnderline"/>
          <w:highlight w:val="yellow"/>
        </w:rPr>
        <w:t xml:space="preserve">the contrary, the </w:t>
      </w:r>
      <w:r w:rsidRPr="00AE01DA">
        <w:rPr>
          <w:rStyle w:val="Emphasis"/>
          <w:highlight w:val="yellow"/>
        </w:rPr>
        <w:t>balance of evidence</w:t>
      </w:r>
      <w:r w:rsidRPr="00AE01DA">
        <w:rPr>
          <w:rStyle w:val="StyleUnderline"/>
          <w:highlight w:val="yellow"/>
        </w:rPr>
        <w:t xml:space="preserve"> is tilted </w:t>
      </w:r>
      <w:r w:rsidRPr="00AE01DA">
        <w:rPr>
          <w:rStyle w:val="Emphasis"/>
          <w:highlight w:val="yellow"/>
        </w:rPr>
        <w:t>heavily</w:t>
      </w:r>
      <w:r w:rsidRPr="00AE01DA">
        <w:rPr>
          <w:rStyle w:val="StyleUnderline"/>
          <w:highlight w:val="yellow"/>
        </w:rPr>
        <w:t xml:space="preserve"> to the side of human-caused</w:t>
      </w:r>
      <w:r w:rsidRPr="00952D9B">
        <w:rPr>
          <w:rStyle w:val="StyleUnderline"/>
        </w:rPr>
        <w:t xml:space="preserve"> global </w:t>
      </w:r>
      <w:r w:rsidRPr="00AE01DA">
        <w:rPr>
          <w:rStyle w:val="StyleUnderline"/>
          <w:highlight w:val="yellow"/>
        </w:rPr>
        <w:t>warming</w:t>
      </w:r>
      <w:r>
        <w:t xml:space="preserve">. </w:t>
      </w:r>
    </w:p>
    <w:p w14:paraId="0FB16FB6" w14:textId="77777777" w:rsidR="007B6E0F" w:rsidRPr="00AC4675" w:rsidRDefault="007B6E0F" w:rsidP="007B6E0F">
      <w:r w:rsidRPr="00AE01DA">
        <w:rPr>
          <w:rStyle w:val="StyleUnderline"/>
          <w:highlight w:val="yellow"/>
        </w:rPr>
        <w:t>It’s</w:t>
      </w:r>
      <w:r w:rsidRPr="00952D9B">
        <w:rPr>
          <w:rStyle w:val="StyleUnderline"/>
        </w:rPr>
        <w:t xml:space="preserve"> about </w:t>
      </w:r>
      <w:r w:rsidRPr="00AE01DA">
        <w:rPr>
          <w:rStyle w:val="Emphasis"/>
          <w:highlight w:val="yellow"/>
        </w:rPr>
        <w:t>as settled as science gets</w:t>
      </w:r>
      <w:r>
        <w:t xml:space="preserve">. In fact, </w:t>
      </w:r>
      <w:r w:rsidRPr="00AE01DA">
        <w:rPr>
          <w:rStyle w:val="StyleUnderline"/>
          <w:highlight w:val="yellow"/>
        </w:rPr>
        <w:t>it’s</w:t>
      </w:r>
      <w:r w:rsidRPr="00952D9B">
        <w:rPr>
          <w:rStyle w:val="StyleUnderline"/>
        </w:rPr>
        <w:t xml:space="preserve"> about </w:t>
      </w:r>
      <w:r w:rsidRPr="00AE01DA">
        <w:rPr>
          <w:rStyle w:val="StyleUnderline"/>
          <w:highlight w:val="yellow"/>
        </w:rPr>
        <w:t xml:space="preserve">as settled as the fact that </w:t>
      </w:r>
      <w:r w:rsidRPr="00AE01DA">
        <w:rPr>
          <w:rStyle w:val="Emphasis"/>
          <w:highlight w:val="yellow"/>
        </w:rPr>
        <w:t>smoking causes cancer</w:t>
      </w:r>
      <w:r w:rsidRPr="00952D9B">
        <w:rPr>
          <w:rStyle w:val="StyleUnderline"/>
        </w:rPr>
        <w:t>,</w:t>
      </w:r>
      <w:r>
        <w:t xml:space="preserve"> chlorofluorocarbons cause ozone depletion, </w:t>
      </w:r>
      <w:r w:rsidRPr="00952D9B">
        <w:rPr>
          <w:rStyle w:val="StyleUnderline"/>
        </w:rPr>
        <w:t>sulfur dioxide causes acid rain, and DDT is toxic. Although the science is inconvenient for certain industries and the political think tanks they fund</w:t>
      </w:r>
      <w:r>
        <w:t xml:space="preserve"> (like the Marshall Institute and TPPF), </w:t>
      </w:r>
      <w:r w:rsidRPr="00952D9B">
        <w:rPr>
          <w:rStyle w:val="StyleUnderline"/>
        </w:rPr>
        <w:t>these effects all pose dangers to public health. Climate change perhaps most of all</w:t>
      </w:r>
      <w:r>
        <w:t>.</w:t>
      </w:r>
    </w:p>
    <w:p w14:paraId="2517446D" w14:textId="77777777" w:rsidR="007B6E0F" w:rsidRPr="00AE01DA" w:rsidRDefault="007B6E0F" w:rsidP="007B6E0F"/>
    <w:p w14:paraId="08A8E2FE" w14:textId="77777777" w:rsidR="007B6E0F" w:rsidRDefault="007B6E0F" w:rsidP="007B6E0F">
      <w:pPr>
        <w:pStyle w:val="Heading3"/>
      </w:pPr>
      <w:r>
        <w:lastRenderedPageBreak/>
        <w:t>2AC – Linearity</w:t>
      </w:r>
    </w:p>
    <w:p w14:paraId="5218D222" w14:textId="77777777" w:rsidR="007B6E0F" w:rsidRPr="00E309EB" w:rsidRDefault="007B6E0F" w:rsidP="007B6E0F">
      <w:pPr>
        <w:pStyle w:val="Heading4"/>
      </w:pPr>
      <w:r w:rsidRPr="00E309EB">
        <w:rPr>
          <w:u w:val="single"/>
        </w:rPr>
        <w:t>Every incremental reduction</w:t>
      </w:r>
      <w:r w:rsidRPr="00E309EB">
        <w:t xml:space="preserve"> in warming has a large impact — it’s </w:t>
      </w:r>
      <w:r w:rsidRPr="00E309EB">
        <w:rPr>
          <w:u w:val="single"/>
        </w:rPr>
        <w:t>linear</w:t>
      </w:r>
      <w:r w:rsidRPr="00E309EB">
        <w:t xml:space="preserve">, not binary. </w:t>
      </w:r>
    </w:p>
    <w:p w14:paraId="1D425478" w14:textId="77777777" w:rsidR="007B6E0F" w:rsidRPr="00E309EB" w:rsidRDefault="007B6E0F" w:rsidP="007B6E0F">
      <w:r w:rsidRPr="00E309EB">
        <w:rPr>
          <w:rStyle w:val="Style13ptBold"/>
        </w:rPr>
        <w:t>Klein 14</w:t>
      </w:r>
      <w:r w:rsidRPr="00E309EB">
        <w:t xml:space="preserve"> — Ezra Klein, </w:t>
      </w:r>
      <w:r>
        <w:t>Editor-in-Chief</w:t>
      </w:r>
      <w:r w:rsidRPr="00E309EB">
        <w:t xml:space="preserve"> for Vox</w:t>
      </w:r>
      <w:r>
        <w:t xml:space="preserve"> News</w:t>
      </w:r>
      <w:r w:rsidRPr="00E309EB">
        <w:t xml:space="preserve">, B.A. in Political Science from the University of California-Los Angeles, 2014 (“7 reasons America will fail on climate change,” </w:t>
      </w:r>
      <w:r w:rsidRPr="00E309EB">
        <w:rPr>
          <w:i/>
        </w:rPr>
        <w:t>Vox</w:t>
      </w:r>
      <w:r w:rsidRPr="00E309EB">
        <w:t>, June 5</w:t>
      </w:r>
      <w:r w:rsidRPr="00E309EB">
        <w:rPr>
          <w:vertAlign w:val="superscript"/>
        </w:rPr>
        <w:t>th</w:t>
      </w:r>
      <w:r w:rsidRPr="00E309EB">
        <w:t>, Available Online at http://www.vox.com/2014/6/5/5779040/7-reasons-America-</w:t>
      </w:r>
      <w:r>
        <w:t>fail-global-warming, Accessed 07-17-2016</w:t>
      </w:r>
      <w:r w:rsidRPr="00E309EB">
        <w:t>)</w:t>
      </w:r>
    </w:p>
    <w:p w14:paraId="14AF4B93" w14:textId="77777777" w:rsidR="007B6E0F" w:rsidRPr="00E309EB" w:rsidRDefault="007B6E0F" w:rsidP="007B6E0F">
      <w:r w:rsidRPr="00E309EB">
        <w:t xml:space="preserve">Perhaps more to the point, </w:t>
      </w:r>
      <w:r w:rsidRPr="00AE01DA">
        <w:rPr>
          <w:rStyle w:val="StyleUnderline"/>
          <w:highlight w:val="yellow"/>
        </w:rPr>
        <w:t xml:space="preserve">climate change </w:t>
      </w:r>
      <w:r w:rsidRPr="00AE01DA">
        <w:rPr>
          <w:rStyle w:val="Emphasis"/>
          <w:highlight w:val="yellow"/>
        </w:rPr>
        <w:t>isn't binary. There's not a single state of success and a single state of failure</w:t>
      </w:r>
      <w:r w:rsidRPr="00AE01DA">
        <w:rPr>
          <w:rStyle w:val="StyleUnderline"/>
          <w:highlight w:val="yellow"/>
        </w:rPr>
        <w:t>. Warming the world by 2.5 degrees</w:t>
      </w:r>
      <w:r w:rsidRPr="00E309EB">
        <w:rPr>
          <w:rStyle w:val="StyleUnderline"/>
        </w:rPr>
        <w:t xml:space="preserve"> Celsius </w:t>
      </w:r>
      <w:r w:rsidRPr="00AE01DA">
        <w:rPr>
          <w:rStyle w:val="StyleUnderline"/>
          <w:highlight w:val="yellow"/>
        </w:rPr>
        <w:t>is a whole lot better than warming it by three degrees</w:t>
      </w:r>
      <w:r w:rsidRPr="00E309EB">
        <w:rPr>
          <w:rStyle w:val="StyleUnderline"/>
        </w:rPr>
        <w:t xml:space="preserve"> Celsius. </w:t>
      </w:r>
      <w:r w:rsidRPr="00AE01DA">
        <w:rPr>
          <w:rStyle w:val="StyleUnderline"/>
          <w:highlight w:val="yellow"/>
        </w:rPr>
        <w:t>Warming</w:t>
      </w:r>
      <w:r w:rsidRPr="00E309EB">
        <w:rPr>
          <w:rStyle w:val="StyleUnderline"/>
        </w:rPr>
        <w:t xml:space="preserve"> the world </w:t>
      </w:r>
      <w:r w:rsidRPr="00AE01DA">
        <w:rPr>
          <w:rStyle w:val="StyleUnderline"/>
          <w:highlight w:val="yellow"/>
        </w:rPr>
        <w:t>by three degrees</w:t>
      </w:r>
      <w:r w:rsidRPr="00E309EB">
        <w:rPr>
          <w:rStyle w:val="StyleUnderline"/>
        </w:rPr>
        <w:t xml:space="preserve"> Celsius </w:t>
      </w:r>
      <w:r w:rsidRPr="00AE01DA">
        <w:rPr>
          <w:rStyle w:val="StyleUnderline"/>
          <w:highlight w:val="yellow"/>
        </w:rPr>
        <w:t>is vastly less catastrophic than warming it by four degrees</w:t>
      </w:r>
      <w:r w:rsidRPr="00E309EB">
        <w:rPr>
          <w:rStyle w:val="StyleUnderline"/>
        </w:rPr>
        <w:t xml:space="preserve"> Celsius. </w:t>
      </w:r>
      <w:r w:rsidRPr="00AE01DA">
        <w:rPr>
          <w:rStyle w:val="Emphasis"/>
          <w:highlight w:val="yellow"/>
        </w:rPr>
        <w:t xml:space="preserve">There are manageable failures and there </w:t>
      </w:r>
      <w:proofErr w:type="gramStart"/>
      <w:r w:rsidRPr="00AE01DA">
        <w:rPr>
          <w:rStyle w:val="Emphasis"/>
          <w:highlight w:val="yellow"/>
        </w:rPr>
        <w:t>are unmanageable failure</w:t>
      </w:r>
      <w:proofErr w:type="gramEnd"/>
      <w:r w:rsidRPr="00AE01DA">
        <w:rPr>
          <w:rStyle w:val="Emphasis"/>
          <w:highlight w:val="yellow"/>
        </w:rPr>
        <w:t>. We're currently on track for an unmanageable failure</w:t>
      </w:r>
      <w:r w:rsidRPr="00E309EB">
        <w:t xml:space="preserve">. I think </w:t>
      </w:r>
      <w:r w:rsidRPr="00AE01DA">
        <w:rPr>
          <w:rStyle w:val="StyleUnderline"/>
          <w:highlight w:val="yellow"/>
        </w:rPr>
        <w:t>it's possible that we can</w:t>
      </w:r>
      <w:r w:rsidRPr="00E309EB">
        <w:rPr>
          <w:rStyle w:val="StyleUnderline"/>
        </w:rPr>
        <w:t xml:space="preserve"> slowly, painfully </w:t>
      </w:r>
      <w:r w:rsidRPr="00AE01DA">
        <w:rPr>
          <w:rStyle w:val="StyleUnderline"/>
          <w:highlight w:val="yellow"/>
        </w:rPr>
        <w:t>pull ourselves towards a manageable failure</w:t>
      </w:r>
      <w:r w:rsidRPr="00E309EB">
        <w:rPr>
          <w:rStyle w:val="StyleUnderline"/>
        </w:rPr>
        <w:t>, but I'm not willing to call that optimism</w:t>
      </w:r>
      <w:r w:rsidRPr="00E309EB">
        <w:t>.</w:t>
      </w:r>
    </w:p>
    <w:p w14:paraId="23F300EC" w14:textId="77777777" w:rsidR="007B6E0F" w:rsidRPr="00AE01DA" w:rsidRDefault="007B6E0F" w:rsidP="007B6E0F"/>
    <w:p w14:paraId="3C773241" w14:textId="77777777" w:rsidR="007B6E0F" w:rsidRDefault="007B6E0F" w:rsidP="007B6E0F">
      <w:pPr>
        <w:pStyle w:val="Heading3"/>
      </w:pPr>
      <w:r>
        <w:lastRenderedPageBreak/>
        <w:t>2AC – AT: Lukewarmers</w:t>
      </w:r>
    </w:p>
    <w:p w14:paraId="43CFBD42" w14:textId="77777777" w:rsidR="007B6E0F" w:rsidRPr="00CB3587" w:rsidRDefault="007B6E0F" w:rsidP="007B6E0F">
      <w:pPr>
        <w:pStyle w:val="Heading4"/>
        <w:rPr>
          <w:u w:val="single"/>
        </w:rPr>
      </w:pPr>
      <w:r w:rsidRPr="00CB3587">
        <w:t xml:space="preserve">Lukewarmers are </w:t>
      </w:r>
      <w:r w:rsidRPr="00CB3587">
        <w:rPr>
          <w:u w:val="single"/>
        </w:rPr>
        <w:t>bad gamble</w:t>
      </w:r>
      <w:r w:rsidRPr="00CB3587">
        <w:t xml:space="preserve"> — they’re </w:t>
      </w:r>
      <w:r w:rsidRPr="00CB3587">
        <w:rPr>
          <w:u w:val="single"/>
        </w:rPr>
        <w:t>softcore deniers</w:t>
      </w:r>
      <w:r w:rsidRPr="00CB3587">
        <w:t xml:space="preserve"> that </w:t>
      </w:r>
      <w:r w:rsidRPr="00CB3587">
        <w:rPr>
          <w:u w:val="single"/>
        </w:rPr>
        <w:t xml:space="preserve">will result in climate catastrophe. </w:t>
      </w:r>
    </w:p>
    <w:p w14:paraId="139C580F" w14:textId="77777777" w:rsidR="007B6E0F" w:rsidRPr="00F17812" w:rsidRDefault="007B6E0F" w:rsidP="007B6E0F">
      <w:r w:rsidRPr="00B92A15">
        <w:rPr>
          <w:rStyle w:val="Style13ptBold"/>
        </w:rPr>
        <w:t>Nuccitelli 1</w:t>
      </w:r>
      <w:r>
        <w:rPr>
          <w:rStyle w:val="Style13ptBold"/>
        </w:rPr>
        <w:t>5</w:t>
      </w:r>
      <w:r>
        <w:t xml:space="preserve"> — </w:t>
      </w:r>
      <w:r w:rsidRPr="00673901">
        <w:t>Dana Nuccitelli</w:t>
      </w:r>
      <w:r>
        <w:t xml:space="preserve">, Climate Writer for the </w:t>
      </w:r>
      <w:r>
        <w:rPr>
          <w:i/>
        </w:rPr>
        <w:t>Guardian</w:t>
      </w:r>
      <w:r w:rsidRPr="00952D9B">
        <w:t>, Environmental</w:t>
      </w:r>
      <w:r>
        <w:t xml:space="preserve"> S</w:t>
      </w:r>
      <w:r w:rsidRPr="00952D9B">
        <w:t xml:space="preserve">cientist at </w:t>
      </w:r>
      <w:r>
        <w:t>Tetra Tech—</w:t>
      </w:r>
      <w:r w:rsidRPr="00952D9B">
        <w:t>a private environmental consulting firm</w:t>
      </w:r>
      <w:r>
        <w:t>,</w:t>
      </w:r>
      <w:r w:rsidRPr="00952D9B">
        <w:t xml:space="preserve"> </w:t>
      </w:r>
      <w:r>
        <w:t xml:space="preserve">holds an M.A. in Physics from the University of California-Davis and a B.A. in Astrophysics from the University of California-Berkeley, 2015 (“Lukewarmers – the third stage of climate denial, gambling on snake eyes,” </w:t>
      </w:r>
      <w:r>
        <w:rPr>
          <w:i/>
        </w:rPr>
        <w:t>Climate Consensus – The 97%</w:t>
      </w:r>
      <w:r>
        <w:t xml:space="preserve">—a </w:t>
      </w:r>
      <w:r>
        <w:rPr>
          <w:i/>
        </w:rPr>
        <w:t xml:space="preserve">Guardian </w:t>
      </w:r>
      <w:r>
        <w:t>blog about climate change, May 13</w:t>
      </w:r>
      <w:r w:rsidRPr="00B92A15">
        <w:rPr>
          <w:vertAlign w:val="superscript"/>
        </w:rPr>
        <w:t>th</w:t>
      </w:r>
      <w:r>
        <w:t>, Available Online at https://www.theguardian.com/environment/climate-consensus-97-per-cent/2015/may/13/lukewarmers-the-third-stage-of-climate-denial, Accessed 07-17-2016)</w:t>
      </w:r>
    </w:p>
    <w:p w14:paraId="6FEAEB12" w14:textId="77777777" w:rsidR="007B6E0F" w:rsidRDefault="007B6E0F" w:rsidP="007B6E0F">
      <w:r>
        <w:t>The Luckwarmer Case</w:t>
      </w:r>
    </w:p>
    <w:p w14:paraId="22491783" w14:textId="77777777" w:rsidR="007B6E0F" w:rsidRPr="00CB3587" w:rsidRDefault="007B6E0F" w:rsidP="007B6E0F">
      <w:pPr>
        <w:rPr>
          <w:rStyle w:val="StyleUnderline"/>
        </w:rPr>
      </w:pPr>
      <w:r w:rsidRPr="00503529">
        <w:rPr>
          <w:rStyle w:val="StyleUnderline"/>
        </w:rPr>
        <w:t xml:space="preserve">It’s akin to </w:t>
      </w:r>
      <w:r w:rsidRPr="00503529">
        <w:rPr>
          <w:rStyle w:val="Emphasis"/>
        </w:rPr>
        <w:t>rolling dice</w:t>
      </w:r>
      <w:r w:rsidRPr="00503529">
        <w:rPr>
          <w:rStyle w:val="StyleUnderline"/>
        </w:rPr>
        <w:t xml:space="preserve"> and </w:t>
      </w:r>
      <w:r w:rsidRPr="00503529">
        <w:rPr>
          <w:rStyle w:val="Emphasis"/>
        </w:rPr>
        <w:t>betting all of our money</w:t>
      </w:r>
      <w:r w:rsidRPr="00503529">
        <w:rPr>
          <w:rStyle w:val="StyleUnderline"/>
        </w:rPr>
        <w:t xml:space="preserve"> that they’ll come up as </w:t>
      </w:r>
      <w:r w:rsidRPr="00503529">
        <w:rPr>
          <w:rStyle w:val="Emphasis"/>
        </w:rPr>
        <w:t>snake eyes</w:t>
      </w:r>
      <w:r w:rsidRPr="00CB3587">
        <w:rPr>
          <w:rStyle w:val="StyleUnderline"/>
        </w:rPr>
        <w:t xml:space="preserve">. For the Luckwarmer case to be true, first the </w:t>
      </w:r>
      <w:r w:rsidRPr="00AE01DA">
        <w:rPr>
          <w:rStyle w:val="StyleUnderline"/>
          <w:highlight w:val="yellow"/>
        </w:rPr>
        <w:t xml:space="preserve">climate sensitivity </w:t>
      </w:r>
      <w:r w:rsidRPr="00AE01DA">
        <w:rPr>
          <w:rStyle w:val="Emphasis"/>
          <w:highlight w:val="yellow"/>
        </w:rPr>
        <w:t>must be close to the lowest end of possible values</w:t>
      </w:r>
      <w:r w:rsidRPr="00AE01DA">
        <w:rPr>
          <w:rStyle w:val="StyleUnderline"/>
          <w:highlight w:val="yellow"/>
        </w:rPr>
        <w:t xml:space="preserve">. </w:t>
      </w:r>
      <w:r w:rsidRPr="00503529">
        <w:rPr>
          <w:rStyle w:val="StyleUnderline"/>
        </w:rPr>
        <w:t xml:space="preserve">This requires </w:t>
      </w:r>
      <w:r w:rsidRPr="00AE01DA">
        <w:rPr>
          <w:rStyle w:val="StyleUnderline"/>
          <w:highlight w:val="yellow"/>
        </w:rPr>
        <w:t xml:space="preserve">rejecting the </w:t>
      </w:r>
      <w:r w:rsidRPr="00AE01DA">
        <w:rPr>
          <w:rStyle w:val="Emphasis"/>
          <w:highlight w:val="yellow"/>
        </w:rPr>
        <w:t>vast</w:t>
      </w:r>
      <w:r w:rsidRPr="00503529">
        <w:rPr>
          <w:rStyle w:val="Emphasis"/>
        </w:rPr>
        <w:t xml:space="preserve"> </w:t>
      </w:r>
      <w:r w:rsidRPr="00AE01DA">
        <w:rPr>
          <w:rStyle w:val="Emphasis"/>
          <w:highlight w:val="yellow"/>
        </w:rPr>
        <w:t>body of evidence</w:t>
      </w:r>
      <w:r w:rsidRPr="00CB3587">
        <w:rPr>
          <w:rStyle w:val="StyleUnderline"/>
        </w:rPr>
        <w:t xml:space="preserve"> suggesting that </w:t>
      </w:r>
      <w:r w:rsidRPr="00AE01DA">
        <w:rPr>
          <w:rStyle w:val="StyleUnderline"/>
          <w:highlight w:val="yellow"/>
        </w:rPr>
        <w:t xml:space="preserve">the climate is </w:t>
      </w:r>
      <w:r w:rsidRPr="00503529">
        <w:rPr>
          <w:rStyle w:val="StyleUnderline"/>
        </w:rPr>
        <w:t xml:space="preserve">in reality </w:t>
      </w:r>
      <w:r w:rsidRPr="00503529">
        <w:rPr>
          <w:rStyle w:val="Emphasis"/>
        </w:rPr>
        <w:t xml:space="preserve">quite </w:t>
      </w:r>
      <w:r w:rsidRPr="00AE01DA">
        <w:rPr>
          <w:rStyle w:val="Emphasis"/>
          <w:highlight w:val="yellow"/>
        </w:rPr>
        <w:t xml:space="preserve">sensitive to the </w:t>
      </w:r>
      <w:r w:rsidRPr="00503529">
        <w:rPr>
          <w:rStyle w:val="Emphasis"/>
        </w:rPr>
        <w:t xml:space="preserve">increasing </w:t>
      </w:r>
      <w:r w:rsidRPr="00AE01DA">
        <w:rPr>
          <w:rStyle w:val="Emphasis"/>
          <w:highlight w:val="yellow"/>
        </w:rPr>
        <w:t>greenhouse effect</w:t>
      </w:r>
      <w:r w:rsidRPr="00AE01DA">
        <w:rPr>
          <w:rStyle w:val="StyleUnderline"/>
          <w:highlight w:val="yellow"/>
        </w:rPr>
        <w:t>.</w:t>
      </w:r>
    </w:p>
    <w:p w14:paraId="6917CDBC" w14:textId="77777777" w:rsidR="007B6E0F" w:rsidRDefault="007B6E0F" w:rsidP="007B6E0F">
      <w:r>
        <w:t xml:space="preserve">Second, even if the climate is relatively insensitive to the increasing greenhouse effect, the planet will nevertheless continue to </w:t>
      </w:r>
      <w:r w:rsidRPr="00CB3587">
        <w:t>warm if we continue to pump carbon pollution into the atmosphere. Thus the Luckwarmer case also generally depends on the impacts associated with that climate change being relatively benign.</w:t>
      </w:r>
      <w:r>
        <w:t xml:space="preserve"> Contrarian climate scientist Judith Curry recently made this case in testimony to the House Committee on Science, Space and Technology:</w:t>
      </w:r>
    </w:p>
    <w:p w14:paraId="513C9AA2" w14:textId="77777777" w:rsidR="007B6E0F" w:rsidRDefault="007B6E0F" w:rsidP="007B6E0F">
      <w:r w:rsidRPr="00AE01DA">
        <w:rPr>
          <w:rStyle w:val="StyleUnderline"/>
          <w:highlight w:val="yellow"/>
        </w:rPr>
        <w:t xml:space="preserve">The concern about inaction comes from concern about passing the </w:t>
      </w:r>
      <w:r w:rsidRPr="00AE01DA">
        <w:rPr>
          <w:rStyle w:val="Emphasis"/>
          <w:highlight w:val="yellow"/>
        </w:rPr>
        <w:t>2°C ‘danger’ threshold</w:t>
      </w:r>
      <w:r w:rsidRPr="00CB3587">
        <w:rPr>
          <w:rStyle w:val="StyleUnderline"/>
        </w:rPr>
        <w:t>, possibly by mid-century</w:t>
      </w:r>
      <w:r>
        <w:t>. This concern relies on a very weak assessment that 2°C of warming is actually ‘dangerous’ and that we can believe the climate models (which seem to be running too hot).</w:t>
      </w:r>
    </w:p>
    <w:p w14:paraId="1D0523ED" w14:textId="77777777" w:rsidR="007B6E0F" w:rsidRDefault="007B6E0F" w:rsidP="007B6E0F">
      <w:r>
        <w:t>Former NASA climate scientist James Hansen recently outlined the scientific evidence behind why even 2°C warming is very dangerous for our long-term future. The most vulnerable developing nations agree. Scientific research seems to keep revealing more and more negative impacts associated with further global warming; most recently the likelihood that wheat yields will decrease in a hotter world as demand rises from a growing population.</w:t>
      </w:r>
    </w:p>
    <w:p w14:paraId="6940043A" w14:textId="77777777" w:rsidR="007B6E0F" w:rsidRPr="00CB3587" w:rsidRDefault="007B6E0F" w:rsidP="007B6E0F">
      <w:pPr>
        <w:rPr>
          <w:rStyle w:val="StyleUnderline"/>
        </w:rPr>
      </w:pPr>
      <w:r w:rsidRPr="00503529">
        <w:rPr>
          <w:rStyle w:val="StyleUnderline"/>
        </w:rPr>
        <w:t xml:space="preserve">The </w:t>
      </w:r>
      <w:r w:rsidRPr="00AE01DA">
        <w:rPr>
          <w:rStyle w:val="StyleUnderline"/>
          <w:highlight w:val="yellow"/>
        </w:rPr>
        <w:t xml:space="preserve">claim about climate models </w:t>
      </w:r>
      <w:r w:rsidRPr="00AE01DA">
        <w:rPr>
          <w:rStyle w:val="Emphasis"/>
          <w:highlight w:val="yellow"/>
        </w:rPr>
        <w:t>running hot</w:t>
      </w:r>
      <w:r w:rsidRPr="00AE01DA">
        <w:rPr>
          <w:rStyle w:val="StyleUnderline"/>
          <w:highlight w:val="yellow"/>
        </w:rPr>
        <w:t xml:space="preserve"> is</w:t>
      </w:r>
      <w:r w:rsidRPr="00CB3587">
        <w:rPr>
          <w:rStyle w:val="StyleUnderline"/>
        </w:rPr>
        <w:t xml:space="preserve"> a </w:t>
      </w:r>
      <w:r w:rsidRPr="00AE01DA">
        <w:rPr>
          <w:rStyle w:val="StyleUnderline"/>
          <w:highlight w:val="yellow"/>
        </w:rPr>
        <w:t>popular</w:t>
      </w:r>
      <w:r w:rsidRPr="00CB3587">
        <w:rPr>
          <w:rStyle w:val="StyleUnderline"/>
        </w:rPr>
        <w:t xml:space="preserve"> one </w:t>
      </w:r>
      <w:r w:rsidRPr="00503529">
        <w:rPr>
          <w:rStyle w:val="StyleUnderline"/>
        </w:rPr>
        <w:t xml:space="preserve">among Luckwarmers, </w:t>
      </w:r>
      <w:r w:rsidRPr="00AE01DA">
        <w:rPr>
          <w:rStyle w:val="StyleUnderline"/>
          <w:highlight w:val="yellow"/>
        </w:rPr>
        <w:t xml:space="preserve">but observed temperatures are </w:t>
      </w:r>
      <w:r w:rsidRPr="00AE01DA">
        <w:rPr>
          <w:rStyle w:val="Emphasis"/>
          <w:highlight w:val="yellow"/>
        </w:rPr>
        <w:t>within the range of model simulations</w:t>
      </w:r>
      <w:r w:rsidRPr="00AE01DA">
        <w:rPr>
          <w:rStyle w:val="StyleUnderline"/>
          <w:highlight w:val="yellow"/>
        </w:rPr>
        <w:t xml:space="preserve">, and </w:t>
      </w:r>
      <w:r w:rsidRPr="00AE01DA">
        <w:rPr>
          <w:rStyle w:val="Emphasis"/>
          <w:highlight w:val="yellow"/>
        </w:rPr>
        <w:t>all signs</w:t>
      </w:r>
      <w:r w:rsidRPr="00AE01DA">
        <w:rPr>
          <w:rStyle w:val="StyleUnderline"/>
          <w:highlight w:val="yellow"/>
        </w:rPr>
        <w:t xml:space="preserve"> point toward the </w:t>
      </w:r>
      <w:r w:rsidRPr="00AE01DA">
        <w:rPr>
          <w:rStyle w:val="Emphasis"/>
          <w:highlight w:val="yellow"/>
        </w:rPr>
        <w:t>reliability of long-term model projections</w:t>
      </w:r>
      <w:r w:rsidRPr="00AE01DA">
        <w:rPr>
          <w:rStyle w:val="StyleUnderline"/>
          <w:highlight w:val="yellow"/>
        </w:rPr>
        <w:t>.</w:t>
      </w:r>
    </w:p>
    <w:p w14:paraId="57EF09B3" w14:textId="77777777" w:rsidR="007B6E0F" w:rsidRPr="00B55AD5" w:rsidRDefault="007B6E0F" w:rsidP="007B6E0F">
      <w:r w:rsidRPr="00AE01DA">
        <w:rPr>
          <w:rStyle w:val="StyleUnderline"/>
          <w:highlight w:val="yellow"/>
        </w:rPr>
        <w:t>The Luckwarmer argument relies on</w:t>
      </w:r>
      <w:r w:rsidRPr="00CB3587">
        <w:rPr>
          <w:rStyle w:val="StyleUnderline"/>
        </w:rPr>
        <w:t xml:space="preserve"> both the climate sensitivity and </w:t>
      </w:r>
      <w:r w:rsidRPr="00AE01DA">
        <w:rPr>
          <w:rStyle w:val="StyleUnderline"/>
          <w:highlight w:val="yellow"/>
        </w:rPr>
        <w:t xml:space="preserve">climate change impacts being about as </w:t>
      </w:r>
      <w:r w:rsidRPr="00AE01DA">
        <w:rPr>
          <w:rStyle w:val="Emphasis"/>
          <w:highlight w:val="yellow"/>
        </w:rPr>
        <w:t>low as the scientific evidence suggests they could possibly be</w:t>
      </w:r>
      <w:r w:rsidRPr="00AE01DA">
        <w:rPr>
          <w:rStyle w:val="StyleUnderline"/>
          <w:highlight w:val="yellow"/>
        </w:rPr>
        <w:t xml:space="preserve">. But that requires rejecting </w:t>
      </w:r>
      <w:r w:rsidRPr="00AE01DA">
        <w:rPr>
          <w:rStyle w:val="Emphasis"/>
          <w:highlight w:val="yellow"/>
        </w:rPr>
        <w:t>all the evidence supporting the possibility of the worst case</w:t>
      </w:r>
      <w:r w:rsidRPr="00AE01DA">
        <w:rPr>
          <w:rStyle w:val="StyleUnderline"/>
          <w:highlight w:val="yellow"/>
        </w:rPr>
        <w:t xml:space="preserve">, or even the </w:t>
      </w:r>
      <w:r w:rsidRPr="00AE01DA">
        <w:rPr>
          <w:rStyle w:val="Emphasis"/>
          <w:highlight w:val="yellow"/>
        </w:rPr>
        <w:t>most likely case scenarios</w:t>
      </w:r>
      <w:r w:rsidRPr="00CB3587">
        <w:rPr>
          <w:rStyle w:val="StyleUnderline"/>
        </w:rPr>
        <w:t xml:space="preserve">. Each of the dice could come up showing any number from 1 to 6. </w:t>
      </w:r>
      <w:r w:rsidRPr="00AE01DA">
        <w:rPr>
          <w:rStyle w:val="StyleUnderline"/>
          <w:highlight w:val="yellow"/>
        </w:rPr>
        <w:t xml:space="preserve">Betting that they’ll both come up showing 1 is a </w:t>
      </w:r>
      <w:r w:rsidRPr="00AE01DA">
        <w:rPr>
          <w:rStyle w:val="Emphasis"/>
          <w:highlight w:val="yellow"/>
        </w:rPr>
        <w:t>risky gamble</w:t>
      </w:r>
      <w:r w:rsidRPr="00AE01DA">
        <w:rPr>
          <w:highlight w:val="yellow"/>
        </w:rPr>
        <w:t>.</w:t>
      </w:r>
    </w:p>
    <w:p w14:paraId="0853EFB2" w14:textId="77777777" w:rsidR="007B6E0F" w:rsidRPr="00B55AD5" w:rsidRDefault="007B6E0F" w:rsidP="007B6E0F"/>
    <w:p w14:paraId="171F4713" w14:textId="77777777" w:rsidR="007B6E0F" w:rsidRPr="002E1FED" w:rsidRDefault="007B6E0F" w:rsidP="007B6E0F"/>
    <w:p w14:paraId="25F65B5A" w14:textId="77777777" w:rsidR="007B6E0F" w:rsidRDefault="007B6E0F" w:rsidP="007B6E0F">
      <w:pPr>
        <w:pStyle w:val="Heading3"/>
      </w:pPr>
      <w:r>
        <w:lastRenderedPageBreak/>
        <w:t>2AC – AT: No Impact</w:t>
      </w:r>
    </w:p>
    <w:p w14:paraId="771B4F0E" w14:textId="77777777" w:rsidR="007B6E0F" w:rsidRDefault="007B6E0F" w:rsidP="007B6E0F">
      <w:pPr>
        <w:pStyle w:val="Heading4"/>
      </w:pPr>
      <w:r>
        <w:t>Global warming definitively causes extinction</w:t>
      </w:r>
    </w:p>
    <w:p w14:paraId="6DB4B13D" w14:textId="77777777" w:rsidR="007B6E0F" w:rsidRDefault="007B6E0F" w:rsidP="007B6E0F">
      <w:r w:rsidRPr="00C66884">
        <w:rPr>
          <w:rStyle w:val="Style13ptBold"/>
        </w:rPr>
        <w:t>Sharp and Kennedy 14 –</w:t>
      </w:r>
      <w:r>
        <w:t xml:space="preserve"> (Associate Professor Robert (Bob) A. Sharp is the UAE National Defense College Associate Dean for Academic Programs and College Quality Assurance Advisor. He previously served as Assistant Professor of Strategic Security Studies at the College of International Security Affairs (CISA) in the U.S. National Defense University (NDU), Washington D.C. and then as Associate Professor at the Near East South Asia (NESA) Center for Strategic Studies, collocated with NDU. Most recently at NESA, he focused on security sector reform in Yemen and Lebanon, and also supported regional security engagement events into Afghanistan, Turkey, Egypt, Palestine and Qatar; Edward Kennedy is a renewable energy and climate change specialist who has worked for the World Bank and the Spanish Electric Utility ENDESA on carbon policy and markets; 8/22/14, “Climate Change and Implications for National Security,” </w:t>
      </w:r>
      <w:r>
        <w:rPr>
          <w:i/>
        </w:rPr>
        <w:t>International Policy Digest</w:t>
      </w:r>
      <w:r>
        <w:t xml:space="preserve">, </w:t>
      </w:r>
      <w:hyperlink r:id="rId40" w:history="1">
        <w:r w:rsidRPr="003F0E23">
          <w:rPr>
            <w:rStyle w:val="Hyperlink"/>
          </w:rPr>
          <w:t>http://intpolicydigest.org/2014/08/22/climate-change-implications-national-security/</w:t>
        </w:r>
      </w:hyperlink>
      <w:r>
        <w:t>, Accessed 7/11/16, HWilson)</w:t>
      </w:r>
    </w:p>
    <w:p w14:paraId="48005364" w14:textId="77777777" w:rsidR="007B6E0F" w:rsidRDefault="007B6E0F" w:rsidP="007B6E0F"/>
    <w:p w14:paraId="4F8C0243" w14:textId="77777777" w:rsidR="007B6E0F" w:rsidRPr="0066271F" w:rsidRDefault="007B6E0F" w:rsidP="007B6E0F">
      <w:r w:rsidRPr="0066271F">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w:t>
      </w:r>
    </w:p>
    <w:p w14:paraId="493FA380" w14:textId="77777777" w:rsidR="007B6E0F" w:rsidRPr="0066271F" w:rsidRDefault="007B6E0F" w:rsidP="007B6E0F">
      <w:r w:rsidRPr="0066271F">
        <w:t xml:space="preserve">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w:t>
      </w:r>
    </w:p>
    <w:p w14:paraId="29703334" w14:textId="77777777" w:rsidR="007B6E0F" w:rsidRDefault="007B6E0F" w:rsidP="007B6E0F">
      <w:pPr>
        <w:rPr>
          <w:rStyle w:val="StyleUnderline"/>
        </w:rPr>
      </w:pPr>
      <w:r w:rsidRPr="0066271F">
        <w:t xml:space="preserve">Over the 250 years carbon fuels have enabled tremendous technological advances including a population growth from about 800 million then to 7.5 billion today and the consequent demand to extract even more carbon. This has occurred during a handful of generations, which is hardly noticeable on our imaginary one-year calendar. </w:t>
      </w:r>
      <w:r w:rsidRPr="00993537">
        <w:rPr>
          <w:rStyle w:val="StyleUnderline"/>
        </w:rPr>
        <w:t>The release of</w:t>
      </w:r>
      <w:r w:rsidRPr="0066271F">
        <w:t xml:space="preserve"> this </w:t>
      </w:r>
      <w:r w:rsidRPr="00993537">
        <w:rPr>
          <w:rStyle w:val="StyleUnderline"/>
        </w:rPr>
        <w:t>carbon</w:t>
      </w:r>
      <w:r w:rsidRPr="0066271F">
        <w:t xml:space="preserve"> – however – </w:t>
      </w:r>
      <w:r w:rsidRPr="00993537">
        <w:rPr>
          <w:rStyle w:val="StyleUnderline"/>
        </w:rPr>
        <w:t>is changing our climate at</w:t>
      </w:r>
      <w:r w:rsidRPr="0066271F">
        <w:t xml:space="preserve"> such </w:t>
      </w:r>
      <w:r w:rsidRPr="00993537">
        <w:rPr>
          <w:rStyle w:val="StyleUnderline"/>
        </w:rPr>
        <w:t>a rapid rate that</w:t>
      </w:r>
      <w:r w:rsidRPr="0066271F">
        <w:t xml:space="preserve"> </w:t>
      </w:r>
      <w:r w:rsidRPr="00993537">
        <w:rPr>
          <w:rStyle w:val="Emphasis"/>
        </w:rPr>
        <w:t xml:space="preserve">it threatens our survival and presence on earth. </w:t>
      </w:r>
      <w:r w:rsidRPr="0066271F">
        <w:t xml:space="preserve">It defies imagination that so much damage has been done in such a relatively short time. </w:t>
      </w:r>
      <w:r w:rsidRPr="00993537">
        <w:rPr>
          <w:rStyle w:val="StyleUnderline"/>
        </w:rPr>
        <w:t xml:space="preserve">The </w:t>
      </w:r>
      <w:proofErr w:type="gramStart"/>
      <w:r w:rsidRPr="00993537">
        <w:rPr>
          <w:rStyle w:val="StyleUnderline"/>
        </w:rPr>
        <w:t xml:space="preserve">implications of </w:t>
      </w:r>
      <w:r w:rsidRPr="00AE01DA">
        <w:rPr>
          <w:rStyle w:val="StyleUnderline"/>
          <w:highlight w:val="yellow"/>
        </w:rPr>
        <w:t>climate change is</w:t>
      </w:r>
      <w:proofErr w:type="gramEnd"/>
      <w:r w:rsidRPr="00AE01DA">
        <w:rPr>
          <w:highlight w:val="yellow"/>
        </w:rPr>
        <w:t xml:space="preserve"> </w:t>
      </w:r>
      <w:r w:rsidRPr="00AE01DA">
        <w:rPr>
          <w:rStyle w:val="Emphasis"/>
          <w:highlight w:val="yellow"/>
        </w:rPr>
        <w:t>the</w:t>
      </w:r>
      <w:r w:rsidRPr="00993537">
        <w:rPr>
          <w:rStyle w:val="Emphasis"/>
        </w:rPr>
        <w:t xml:space="preserve"> single </w:t>
      </w:r>
      <w:r w:rsidRPr="00AE01DA">
        <w:rPr>
          <w:rStyle w:val="Emphasis"/>
          <w:highlight w:val="yellow"/>
        </w:rPr>
        <w:t>most significant threat to life on earth</w:t>
      </w:r>
      <w:r w:rsidRPr="0066271F">
        <w:t xml:space="preserve"> and, put simply, </w:t>
      </w:r>
      <w:r w:rsidRPr="00993537">
        <w:rPr>
          <w:rStyle w:val="StyleUnderline"/>
        </w:rPr>
        <w:t xml:space="preserve">we are not doing enough to rectify the damage. </w:t>
      </w:r>
    </w:p>
    <w:p w14:paraId="5069133A" w14:textId="77777777" w:rsidR="007B6E0F" w:rsidRPr="0066271F" w:rsidRDefault="007B6E0F" w:rsidP="007B6E0F">
      <w:r w:rsidRPr="0066271F">
        <w:t xml:space="preserve">This relatively very recent ability to change our climate is an inconvenient truth; </w:t>
      </w:r>
      <w:r w:rsidRPr="00AE01DA">
        <w:rPr>
          <w:rStyle w:val="StyleUnderline"/>
          <w:highlight w:val="yellow"/>
        </w:rPr>
        <w:t>the science is sound</w:t>
      </w:r>
      <w:r w:rsidRPr="0066271F">
        <w:t xml:space="preserve">. </w:t>
      </w:r>
      <w:r w:rsidRPr="00993537">
        <w:rPr>
          <w:rStyle w:val="StyleUnderline"/>
        </w:rPr>
        <w:t>We know of the</w:t>
      </w:r>
      <w:r w:rsidRPr="0066271F">
        <w:t xml:space="preserve"> complex set of interrelated </w:t>
      </w:r>
      <w:r w:rsidRPr="00993537">
        <w:rPr>
          <w:rStyle w:val="StyleUnderline"/>
        </w:rPr>
        <w:t>national and global security risks that are a</w:t>
      </w:r>
      <w:r w:rsidRPr="0066271F">
        <w:t xml:space="preserve"> </w:t>
      </w:r>
      <w:r w:rsidRPr="00993537">
        <w:rPr>
          <w:rStyle w:val="Emphasis"/>
        </w:rPr>
        <w:t>result of global warming</w:t>
      </w:r>
      <w:r w:rsidRPr="0066271F">
        <w:t xml:space="preserve"> and the velocity at which climate change is occurring. We worry it may already be too late. </w:t>
      </w:r>
    </w:p>
    <w:p w14:paraId="6A1380E5" w14:textId="77777777" w:rsidR="007B6E0F" w:rsidRPr="0066271F" w:rsidRDefault="007B6E0F" w:rsidP="007B6E0F">
      <w:r w:rsidRPr="0066271F">
        <w:t xml:space="preserve">Climate change writ large has informed few, interested some, confused many, and polarized politics. </w:t>
      </w:r>
      <w:r w:rsidRPr="00993537">
        <w:rPr>
          <w:rStyle w:val="StyleUnderline"/>
        </w:rPr>
        <w:t>It has</w:t>
      </w:r>
      <w:r w:rsidRPr="0066271F">
        <w:t xml:space="preserve"> already </w:t>
      </w:r>
      <w:r w:rsidRPr="00993537">
        <w:rPr>
          <w:rStyle w:val="StyleUnderline"/>
        </w:rPr>
        <w:t xml:space="preserve">led to an increase in </w:t>
      </w:r>
      <w:r w:rsidRPr="00993537">
        <w:rPr>
          <w:rStyle w:val="Emphasis"/>
        </w:rPr>
        <w:t>natural disasters</w:t>
      </w:r>
      <w:r w:rsidRPr="0066271F">
        <w:t xml:space="preserve"> including but not limited to droughts, storms, floods, fires etc. The year 2012 was among the 10 warmest years on record according to an American Meteorological Society (AMS) report. Research suggests that </w:t>
      </w:r>
      <w:r w:rsidRPr="00993537">
        <w:rPr>
          <w:rStyle w:val="StyleUnderline"/>
        </w:rPr>
        <w:t>climate change is</w:t>
      </w:r>
      <w:r w:rsidRPr="0066271F">
        <w:t xml:space="preserve"> already </w:t>
      </w:r>
      <w:r w:rsidRPr="00993537">
        <w:rPr>
          <w:rStyle w:val="StyleUnderline"/>
        </w:rPr>
        <w:t>affecting human displacement</w:t>
      </w:r>
      <w:r w:rsidRPr="0066271F">
        <w:t xml:space="preserve">; reportedly 36 million people were displaced in 2008 alone because of sudden natural disasters. Figures for 2010 and 2011 paint a grimmer picture of </w:t>
      </w:r>
      <w:r w:rsidRPr="00993537">
        <w:rPr>
          <w:rStyle w:val="StyleUnderline"/>
        </w:rPr>
        <w:t>people displaced because of rising sea levels, heat and storms</w:t>
      </w:r>
      <w:r w:rsidRPr="0066271F">
        <w:t xml:space="preserve">. </w:t>
      </w:r>
    </w:p>
    <w:p w14:paraId="0944AF74" w14:textId="77777777" w:rsidR="007B6E0F" w:rsidRPr="0066271F" w:rsidRDefault="007B6E0F" w:rsidP="007B6E0F">
      <w:r w:rsidRPr="00AE01DA">
        <w:rPr>
          <w:rStyle w:val="StyleUnderline"/>
          <w:highlight w:val="yellow"/>
        </w:rPr>
        <w:t>Climate change affects</w:t>
      </w:r>
      <w:r w:rsidRPr="00AE01DA">
        <w:rPr>
          <w:highlight w:val="yellow"/>
        </w:rPr>
        <w:t xml:space="preserve"> </w:t>
      </w:r>
      <w:r w:rsidRPr="00AE01DA">
        <w:rPr>
          <w:rStyle w:val="Emphasis"/>
          <w:highlight w:val="yellow"/>
        </w:rPr>
        <w:t>all natural systems</w:t>
      </w:r>
      <w:r w:rsidRPr="0066271F">
        <w:t xml:space="preserve">. It impacts temperature and consequently </w:t>
      </w:r>
      <w:r w:rsidRPr="00AE01DA">
        <w:rPr>
          <w:rStyle w:val="StyleUnderline"/>
          <w:highlight w:val="yellow"/>
        </w:rPr>
        <w:t>it affects</w:t>
      </w:r>
      <w:r w:rsidRPr="00993537">
        <w:rPr>
          <w:rStyle w:val="StyleUnderline"/>
        </w:rPr>
        <w:t xml:space="preserve"> </w:t>
      </w:r>
      <w:r w:rsidRPr="00AE01DA">
        <w:rPr>
          <w:rStyle w:val="StyleUnderline"/>
          <w:highlight w:val="yellow"/>
        </w:rPr>
        <w:t>water</w:t>
      </w:r>
      <w:r w:rsidRPr="00993537">
        <w:rPr>
          <w:rStyle w:val="StyleUnderline"/>
        </w:rPr>
        <w:t xml:space="preserve"> and </w:t>
      </w:r>
      <w:r w:rsidRPr="00AE01DA">
        <w:rPr>
          <w:rStyle w:val="Emphasis"/>
          <w:highlight w:val="yellow"/>
        </w:rPr>
        <w:t>weather patterns</w:t>
      </w:r>
      <w:r w:rsidRPr="0066271F">
        <w:t xml:space="preserve">. </w:t>
      </w:r>
      <w:r w:rsidRPr="00993537">
        <w:rPr>
          <w:rStyle w:val="StyleUnderline"/>
        </w:rPr>
        <w:t xml:space="preserve">It </w:t>
      </w:r>
      <w:r w:rsidRPr="00AE01DA">
        <w:rPr>
          <w:rStyle w:val="StyleUnderline"/>
          <w:highlight w:val="yellow"/>
        </w:rPr>
        <w:t>contributes to</w:t>
      </w:r>
      <w:r w:rsidRPr="00993537">
        <w:rPr>
          <w:rStyle w:val="StyleUnderline"/>
        </w:rPr>
        <w:t xml:space="preserve"> desertification, </w:t>
      </w:r>
      <w:r w:rsidRPr="00AE01DA">
        <w:rPr>
          <w:rStyle w:val="Emphasis"/>
          <w:highlight w:val="yellow"/>
        </w:rPr>
        <w:t>deforestation</w:t>
      </w:r>
      <w:r w:rsidRPr="00993537">
        <w:rPr>
          <w:rStyle w:val="StyleUnderline"/>
        </w:rPr>
        <w:t xml:space="preserve"> and </w:t>
      </w:r>
      <w:r w:rsidRPr="00AE01DA">
        <w:rPr>
          <w:rStyle w:val="Emphasis"/>
          <w:highlight w:val="yellow"/>
        </w:rPr>
        <w:t>acidification of</w:t>
      </w:r>
      <w:r w:rsidRPr="00AE01DA">
        <w:rPr>
          <w:rStyle w:val="StyleUnderline"/>
          <w:highlight w:val="yellow"/>
        </w:rPr>
        <w:t xml:space="preserve"> the </w:t>
      </w:r>
      <w:r w:rsidRPr="00AE01DA">
        <w:rPr>
          <w:rStyle w:val="Emphasis"/>
          <w:highlight w:val="yellow"/>
        </w:rPr>
        <w:t>oceans</w:t>
      </w:r>
      <w:r w:rsidRPr="0066271F">
        <w:t xml:space="preserve">. Changes in weather patterns may mean droughts in one area and floods in another. Counter-intuitively, perhaps, </w:t>
      </w:r>
      <w:r w:rsidRPr="00993537">
        <w:rPr>
          <w:rStyle w:val="StyleUnderline"/>
        </w:rPr>
        <w:t>sea levels rise but</w:t>
      </w:r>
      <w:r w:rsidRPr="0066271F">
        <w:t xml:space="preserve"> perennial </w:t>
      </w:r>
      <w:r w:rsidRPr="00993537">
        <w:rPr>
          <w:rStyle w:val="StyleUnderline"/>
        </w:rPr>
        <w:t>river water supplies are reduced because glaciers are retreating</w:t>
      </w:r>
      <w:r w:rsidRPr="0066271F">
        <w:t xml:space="preserve">. </w:t>
      </w:r>
    </w:p>
    <w:p w14:paraId="2B0BBBF3" w14:textId="77777777" w:rsidR="007B6E0F" w:rsidRPr="0066271F" w:rsidRDefault="007B6E0F" w:rsidP="007B6E0F">
      <w:r w:rsidRPr="00993537">
        <w:rPr>
          <w:rStyle w:val="StyleUnderline"/>
        </w:rPr>
        <w:t>As glaciers</w:t>
      </w:r>
      <w:r w:rsidRPr="0066271F">
        <w:t xml:space="preserve"> and polar ice caps </w:t>
      </w:r>
      <w:r w:rsidRPr="00993537">
        <w:rPr>
          <w:rStyle w:val="StyleUnderline"/>
        </w:rPr>
        <w:t>melt, there is an albedo effect</w:t>
      </w:r>
      <w:r w:rsidRPr="0066271F">
        <w:t xml:space="preserve">, </w:t>
      </w:r>
      <w:r w:rsidRPr="00993537">
        <w:rPr>
          <w:rStyle w:val="StyleUnderline"/>
        </w:rPr>
        <w:t xml:space="preserve">which is a </w:t>
      </w:r>
      <w:r w:rsidRPr="00993537">
        <w:rPr>
          <w:rStyle w:val="Emphasis"/>
        </w:rPr>
        <w:t>double whammy of less temperature</w:t>
      </w:r>
      <w:r w:rsidRPr="0066271F">
        <w:t xml:space="preserve"> regulation </w:t>
      </w:r>
      <w:r w:rsidRPr="00993537">
        <w:rPr>
          <w:rStyle w:val="StyleUnderline"/>
        </w:rPr>
        <w:t>because of less</w:t>
      </w:r>
      <w:r w:rsidRPr="0066271F">
        <w:t xml:space="preserve"> surface area of </w:t>
      </w:r>
      <w:r w:rsidRPr="00993537">
        <w:rPr>
          <w:rStyle w:val="StyleUnderline"/>
        </w:rPr>
        <w:t>ice</w:t>
      </w:r>
      <w:r w:rsidRPr="0066271F">
        <w:t xml:space="preserve"> present. </w:t>
      </w:r>
      <w:r w:rsidRPr="00993537">
        <w:rPr>
          <w:rStyle w:val="StyleUnderline"/>
        </w:rPr>
        <w:t>This</w:t>
      </w:r>
      <w:r w:rsidRPr="0066271F">
        <w:t xml:space="preserve"> </w:t>
      </w:r>
      <w:r w:rsidRPr="00993537">
        <w:rPr>
          <w:rStyle w:val="StyleUnderline"/>
        </w:rPr>
        <w:t>means</w:t>
      </w:r>
      <w:r w:rsidRPr="0066271F">
        <w:t xml:space="preserve"> that less absorption occurs and also </w:t>
      </w:r>
      <w:r w:rsidRPr="00993537">
        <w:rPr>
          <w:rStyle w:val="StyleUnderline"/>
        </w:rPr>
        <w:t>there is less reflection of the sun’s light</w:t>
      </w:r>
      <w:r w:rsidRPr="0066271F">
        <w:t xml:space="preserve">. A potentially critical wild card could be runaway climate change due to the release of methane from melting tundra. Worldwide permafrost soils contain about 1,700 Giga Tons of carbon, which is about four times more than all the carbon released through human activity thus far. </w:t>
      </w:r>
    </w:p>
    <w:p w14:paraId="7C3625B3" w14:textId="77777777" w:rsidR="007B6E0F" w:rsidRPr="0066271F" w:rsidRDefault="007B6E0F" w:rsidP="007B6E0F">
      <w:r w:rsidRPr="00993537">
        <w:rPr>
          <w:rStyle w:val="StyleUnderline"/>
        </w:rPr>
        <w:t>The planet</w:t>
      </w:r>
      <w:r w:rsidRPr="0066271F">
        <w:t xml:space="preserve"> has </w:t>
      </w:r>
      <w:r w:rsidRPr="00993537">
        <w:rPr>
          <w:rStyle w:val="StyleUnderline"/>
        </w:rPr>
        <w:t>already adapted</w:t>
      </w:r>
      <w:r w:rsidRPr="0066271F">
        <w:t xml:space="preserve"> itself </w:t>
      </w:r>
      <w:r w:rsidRPr="00993537">
        <w:rPr>
          <w:rStyle w:val="StyleUnderline"/>
        </w:rPr>
        <w:t>to</w:t>
      </w:r>
      <w:r w:rsidRPr="0066271F">
        <w:t xml:space="preserve"> dramatic </w:t>
      </w:r>
      <w:r w:rsidRPr="00993537">
        <w:rPr>
          <w:rStyle w:val="StyleUnderline"/>
        </w:rPr>
        <w:t>climate change</w:t>
      </w:r>
      <w:r w:rsidRPr="0066271F">
        <w:t xml:space="preserve"> including a wide range of distinct geologic periods and multiple extinctions, and </w:t>
      </w:r>
      <w:r w:rsidRPr="00993537">
        <w:rPr>
          <w:rStyle w:val="StyleUnderline"/>
        </w:rPr>
        <w:t>at a pace that it can be managed</w:t>
      </w:r>
      <w:r w:rsidRPr="0066271F">
        <w:t xml:space="preserve">. It is </w:t>
      </w:r>
      <w:r w:rsidRPr="00993537">
        <w:rPr>
          <w:rStyle w:val="Emphasis"/>
        </w:rPr>
        <w:t>human intervention</w:t>
      </w:r>
      <w:r w:rsidRPr="0066271F">
        <w:t xml:space="preserve"> that </w:t>
      </w:r>
      <w:r w:rsidRPr="00993537">
        <w:rPr>
          <w:rStyle w:val="Emphasis"/>
        </w:rPr>
        <w:t>has accelerated the pace dramatically</w:t>
      </w:r>
      <w:r w:rsidRPr="0066271F">
        <w:t xml:space="preserve">: An </w:t>
      </w:r>
      <w:r w:rsidRPr="00AE01DA">
        <w:rPr>
          <w:rStyle w:val="StyleUnderline"/>
          <w:highlight w:val="yellow"/>
        </w:rPr>
        <w:t>increased</w:t>
      </w:r>
      <w:r w:rsidRPr="0066271F">
        <w:t xml:space="preserve"> surface </w:t>
      </w:r>
      <w:r w:rsidRPr="00AE01DA">
        <w:rPr>
          <w:rStyle w:val="StyleUnderline"/>
          <w:highlight w:val="yellow"/>
        </w:rPr>
        <w:t>temperature</w:t>
      </w:r>
      <w:r w:rsidRPr="0066271F">
        <w:t xml:space="preserve">, </w:t>
      </w:r>
      <w:r w:rsidRPr="00993537">
        <w:rPr>
          <w:rStyle w:val="StyleUnderline"/>
        </w:rPr>
        <w:t xml:space="preserve">coupled </w:t>
      </w:r>
      <w:r w:rsidRPr="00AE01DA">
        <w:rPr>
          <w:rStyle w:val="StyleUnderline"/>
          <w:highlight w:val="yellow"/>
        </w:rPr>
        <w:t>with</w:t>
      </w:r>
      <w:r w:rsidRPr="0066271F">
        <w:t xml:space="preserve"> more </w:t>
      </w:r>
      <w:r w:rsidRPr="00993537">
        <w:rPr>
          <w:rStyle w:val="StyleUnderline"/>
        </w:rPr>
        <w:t xml:space="preserve">severe </w:t>
      </w:r>
      <w:r w:rsidRPr="00AE01DA">
        <w:rPr>
          <w:rStyle w:val="StyleUnderline"/>
          <w:highlight w:val="yellow"/>
        </w:rPr>
        <w:t>weather</w:t>
      </w:r>
      <w:r w:rsidRPr="00993537">
        <w:rPr>
          <w:rStyle w:val="StyleUnderline"/>
        </w:rPr>
        <w:t xml:space="preserve"> and </w:t>
      </w:r>
      <w:r w:rsidRPr="00AE01DA">
        <w:rPr>
          <w:rStyle w:val="StyleUnderline"/>
          <w:highlight w:val="yellow"/>
        </w:rPr>
        <w:t>changes</w:t>
      </w:r>
      <w:r w:rsidRPr="00993537">
        <w:rPr>
          <w:rStyle w:val="StyleUnderline"/>
        </w:rPr>
        <w:t xml:space="preserve"> in</w:t>
      </w:r>
      <w:r w:rsidRPr="0066271F">
        <w:t xml:space="preserve"> </w:t>
      </w:r>
      <w:r w:rsidRPr="00993537">
        <w:rPr>
          <w:rStyle w:val="StyleUnderline"/>
        </w:rPr>
        <w:t xml:space="preserve">water distribution </w:t>
      </w:r>
      <w:r w:rsidRPr="00AE01DA">
        <w:rPr>
          <w:rStyle w:val="StyleUnderline"/>
          <w:highlight w:val="yellow"/>
        </w:rPr>
        <w:t>will create</w:t>
      </w:r>
      <w:r w:rsidRPr="00993537">
        <w:rPr>
          <w:rStyle w:val="StyleUnderline"/>
        </w:rPr>
        <w:t xml:space="preserve"> uneven </w:t>
      </w:r>
      <w:r w:rsidRPr="00AE01DA">
        <w:rPr>
          <w:rStyle w:val="Emphasis"/>
          <w:highlight w:val="yellow"/>
        </w:rPr>
        <w:t>threats</w:t>
      </w:r>
      <w:r w:rsidRPr="00AE01DA">
        <w:rPr>
          <w:rStyle w:val="StyleUnderline"/>
          <w:highlight w:val="yellow"/>
        </w:rPr>
        <w:t xml:space="preserve"> to our</w:t>
      </w:r>
      <w:r w:rsidRPr="00AE01DA">
        <w:rPr>
          <w:highlight w:val="yellow"/>
        </w:rPr>
        <w:t xml:space="preserve"> </w:t>
      </w:r>
      <w:r w:rsidRPr="00AE01DA">
        <w:rPr>
          <w:rStyle w:val="Emphasis"/>
          <w:highlight w:val="yellow"/>
        </w:rPr>
        <w:lastRenderedPageBreak/>
        <w:t>agricultural systems</w:t>
      </w:r>
      <w:r w:rsidRPr="0066271F">
        <w:t xml:space="preserve"> and will </w:t>
      </w:r>
      <w:r w:rsidRPr="00993537">
        <w:rPr>
          <w:rStyle w:val="StyleUnderline"/>
        </w:rPr>
        <w:t xml:space="preserve">foster </w:t>
      </w:r>
      <w:r w:rsidRPr="00AE01DA">
        <w:rPr>
          <w:rStyle w:val="StyleUnderline"/>
          <w:highlight w:val="yellow"/>
        </w:rPr>
        <w:t>and</w:t>
      </w:r>
      <w:r w:rsidRPr="0066271F">
        <w:t xml:space="preserve"> support </w:t>
      </w:r>
      <w:r w:rsidRPr="00993537">
        <w:rPr>
          <w:rStyle w:val="StyleUnderline"/>
        </w:rPr>
        <w:t xml:space="preserve">the </w:t>
      </w:r>
      <w:r w:rsidRPr="00AE01DA">
        <w:rPr>
          <w:rStyle w:val="StyleUnderline"/>
          <w:highlight w:val="yellow"/>
        </w:rPr>
        <w:t>spread</w:t>
      </w:r>
      <w:r w:rsidRPr="00993537">
        <w:rPr>
          <w:rStyle w:val="StyleUnderline"/>
        </w:rPr>
        <w:t xml:space="preserve"> of</w:t>
      </w:r>
      <w:r w:rsidRPr="0066271F">
        <w:t xml:space="preserve"> insect borne </w:t>
      </w:r>
      <w:r w:rsidRPr="00AE01DA">
        <w:rPr>
          <w:rStyle w:val="Emphasis"/>
          <w:highlight w:val="yellow"/>
        </w:rPr>
        <w:t>disease</w:t>
      </w:r>
      <w:r w:rsidRPr="00993537">
        <w:rPr>
          <w:rStyle w:val="Emphasis"/>
        </w:rPr>
        <w:t>s</w:t>
      </w:r>
      <w:r w:rsidRPr="0066271F">
        <w:t xml:space="preserve"> like Malaria, Dengue and the West Nile virus. </w:t>
      </w:r>
      <w:r w:rsidRPr="00AE01DA">
        <w:rPr>
          <w:rStyle w:val="Emphasis"/>
          <w:highlight w:val="yellow"/>
        </w:rPr>
        <w:t>Rising sea levels</w:t>
      </w:r>
      <w:r w:rsidRPr="00993537">
        <w:rPr>
          <w:rStyle w:val="Emphasis"/>
        </w:rPr>
        <w:t xml:space="preserve"> will</w:t>
      </w:r>
      <w:r w:rsidRPr="0066271F">
        <w:t xml:space="preserve"> increasingly </w:t>
      </w:r>
      <w:r w:rsidRPr="00AE01DA">
        <w:rPr>
          <w:rStyle w:val="Emphasis"/>
          <w:highlight w:val="yellow"/>
        </w:rPr>
        <w:t>threaten</w:t>
      </w:r>
      <w:r w:rsidRPr="0066271F">
        <w:t xml:space="preserve"> our coastal population and infrastructure centers and with more than 3.5 billion people – half </w:t>
      </w:r>
      <w:r w:rsidRPr="00AE01DA">
        <w:rPr>
          <w:rStyle w:val="Emphasis"/>
          <w:highlight w:val="yellow"/>
        </w:rPr>
        <w:t>the planet</w:t>
      </w:r>
      <w:r w:rsidRPr="0066271F">
        <w:t xml:space="preserve"> – depending on the ocean for their primary source of food, ocean acidification may dangerously undercut critical natural food </w:t>
      </w:r>
      <w:proofErr w:type="gramStart"/>
      <w:r w:rsidRPr="0066271F">
        <w:t>systems which would result in reduced</w:t>
      </w:r>
      <w:proofErr w:type="gramEnd"/>
      <w:r w:rsidRPr="0066271F">
        <w:t xml:space="preserve"> rations. </w:t>
      </w:r>
    </w:p>
    <w:p w14:paraId="44514EB8" w14:textId="77777777" w:rsidR="007B6E0F" w:rsidRPr="0066271F" w:rsidRDefault="007B6E0F" w:rsidP="007B6E0F">
      <w:r w:rsidRPr="0066271F">
        <w:t xml:space="preserve">Climate change also carries significant inertia. Even if emissions were completely halted today, temperature increases would continue for some time. Thus </w:t>
      </w:r>
      <w:r w:rsidRPr="00AE01DA">
        <w:rPr>
          <w:rStyle w:val="Emphasis"/>
          <w:highlight w:val="yellow"/>
        </w:rPr>
        <w:t>the impact</w:t>
      </w:r>
      <w:r w:rsidRPr="00993537">
        <w:rPr>
          <w:rStyle w:val="Emphasis"/>
        </w:rPr>
        <w:t xml:space="preserve"> is</w:t>
      </w:r>
      <w:r w:rsidRPr="00993537">
        <w:rPr>
          <w:rStyle w:val="StyleUnderline"/>
        </w:rPr>
        <w:t xml:space="preserve"> not</w:t>
      </w:r>
      <w:r w:rsidRPr="0066271F">
        <w:t xml:space="preserve"> </w:t>
      </w:r>
      <w:r w:rsidRPr="00993537">
        <w:rPr>
          <w:rStyle w:val="StyleUnderline"/>
        </w:rPr>
        <w:t>only to the environment, water, coastal homes, agriculture and fisheries</w:t>
      </w:r>
      <w:r w:rsidRPr="0066271F">
        <w:t xml:space="preserve"> as mentioned, </w:t>
      </w:r>
      <w:r w:rsidRPr="00993537">
        <w:rPr>
          <w:rStyle w:val="StyleUnderline"/>
        </w:rPr>
        <w:t xml:space="preserve">but also </w:t>
      </w:r>
      <w:r w:rsidRPr="00AE01DA">
        <w:rPr>
          <w:rStyle w:val="StyleUnderline"/>
          <w:highlight w:val="yellow"/>
        </w:rPr>
        <w:t>would</w:t>
      </w:r>
      <w:r w:rsidRPr="00AE01DA">
        <w:rPr>
          <w:highlight w:val="yellow"/>
        </w:rPr>
        <w:t xml:space="preserve"> </w:t>
      </w:r>
      <w:r w:rsidRPr="00AE01DA">
        <w:rPr>
          <w:rStyle w:val="Emphasis"/>
          <w:highlight w:val="yellow"/>
        </w:rPr>
        <w:t>lead to conflict and</w:t>
      </w:r>
      <w:r w:rsidRPr="00993537">
        <w:rPr>
          <w:rStyle w:val="Emphasis"/>
        </w:rPr>
        <w:t xml:space="preserve"> thus </w:t>
      </w:r>
      <w:r w:rsidRPr="00AE01DA">
        <w:rPr>
          <w:rStyle w:val="Emphasis"/>
          <w:highlight w:val="yellow"/>
        </w:rPr>
        <w:t>impact national security</w:t>
      </w:r>
      <w:r w:rsidRPr="0066271F">
        <w:t xml:space="preserve">. </w:t>
      </w:r>
      <w:r w:rsidRPr="00993537">
        <w:rPr>
          <w:rStyle w:val="Emphasis"/>
        </w:rPr>
        <w:t>Resource</w:t>
      </w:r>
      <w:r w:rsidRPr="00AE01DA">
        <w:rPr>
          <w:rStyle w:val="Emphasis"/>
          <w:highlight w:val="yellow"/>
        </w:rPr>
        <w:t xml:space="preserve"> wars are inevitable as countries </w:t>
      </w:r>
      <w:r w:rsidRPr="00993537">
        <w:rPr>
          <w:rStyle w:val="Emphasis"/>
        </w:rPr>
        <w:t xml:space="preserve">respond, adapt and </w:t>
      </w:r>
      <w:r w:rsidRPr="00AE01DA">
        <w:rPr>
          <w:rStyle w:val="Emphasis"/>
          <w:highlight w:val="yellow"/>
        </w:rPr>
        <w:t>compete for</w:t>
      </w:r>
      <w:r w:rsidRPr="00993537">
        <w:rPr>
          <w:rStyle w:val="Emphasis"/>
        </w:rPr>
        <w:t xml:space="preserve"> the shrinking set of</w:t>
      </w:r>
      <w:r w:rsidRPr="0066271F">
        <w:t xml:space="preserve"> those available </w:t>
      </w:r>
      <w:r w:rsidRPr="00AE01DA">
        <w:rPr>
          <w:rStyle w:val="Emphasis"/>
          <w:highlight w:val="yellow"/>
        </w:rPr>
        <w:t>resources</w:t>
      </w:r>
      <w:r w:rsidRPr="0066271F">
        <w:t xml:space="preserve">. These wars have arguably already started and will continue in the future because </w:t>
      </w:r>
      <w:r w:rsidRPr="00993537">
        <w:rPr>
          <w:rStyle w:val="StyleUnderline"/>
        </w:rPr>
        <w:t>climate change will force countries to act for national survival</w:t>
      </w:r>
      <w:r w:rsidRPr="0066271F">
        <w:t xml:space="preserve">; the so-called Climate Wars. </w:t>
      </w:r>
    </w:p>
    <w:p w14:paraId="7E45CB12" w14:textId="77777777" w:rsidR="007B6E0F" w:rsidRPr="0066271F" w:rsidRDefault="007B6E0F" w:rsidP="007B6E0F">
      <w:r w:rsidRPr="0066271F">
        <w:t xml:space="preserve">As early as 2003 Greenpeace alluded to a </w:t>
      </w:r>
      <w:proofErr w:type="gramStart"/>
      <w:r w:rsidRPr="0066271F">
        <w:t xml:space="preserve">report which it claimed was commissioned by </w:t>
      </w:r>
      <w:r w:rsidRPr="00993537">
        <w:rPr>
          <w:rStyle w:val="StyleUnderline"/>
        </w:rPr>
        <w:t>the Pentagon</w:t>
      </w:r>
      <w:proofErr w:type="gramEnd"/>
      <w:r w:rsidRPr="0066271F">
        <w:t xml:space="preserve"> titled: </w:t>
      </w:r>
      <w:r w:rsidRPr="00993537">
        <w:rPr>
          <w:rStyle w:val="StyleUnderline"/>
        </w:rPr>
        <w:t>An Abrupt Climate Change Scenario</w:t>
      </w:r>
      <w:r w:rsidRPr="0066271F">
        <w:t xml:space="preserve"> and Its Implications for U.S. National Security. It </w:t>
      </w:r>
      <w:r w:rsidRPr="00993537">
        <w:rPr>
          <w:rStyle w:val="StyleUnderline"/>
        </w:rPr>
        <w:t>painted a picture of</w:t>
      </w:r>
      <w:r w:rsidRPr="0066271F">
        <w:t xml:space="preserve"> a world in </w:t>
      </w:r>
      <w:r w:rsidRPr="00993537">
        <w:rPr>
          <w:rStyle w:val="StyleUnderline"/>
        </w:rPr>
        <w:t>turmoil because global warming</w:t>
      </w:r>
      <w:r w:rsidRPr="0066271F">
        <w:t xml:space="preserve"> had </w:t>
      </w:r>
      <w:r w:rsidRPr="00993537">
        <w:rPr>
          <w:rStyle w:val="StyleUnderline"/>
        </w:rPr>
        <w:t>accelerated</w:t>
      </w:r>
      <w:r w:rsidRPr="0066271F">
        <w:t xml:space="preserve">. The scenario outlined was both abrupt and alarming. The report offered recommendations but backed away from declaring climate change an immediate problem, concluding that it would actually be more incremental and measured; as such it would be an irritant, not a shock for national security systems. </w:t>
      </w:r>
    </w:p>
    <w:p w14:paraId="568C76C3" w14:textId="77777777" w:rsidR="007B6E0F" w:rsidRPr="0066271F" w:rsidRDefault="007B6E0F" w:rsidP="007B6E0F">
      <w:r w:rsidRPr="0066271F">
        <w:t xml:space="preserve">In 2006 </w:t>
      </w:r>
      <w:r w:rsidRPr="00AE01DA">
        <w:rPr>
          <w:rStyle w:val="StyleUnderline"/>
          <w:highlight w:val="yellow"/>
        </w:rPr>
        <w:t>the</w:t>
      </w:r>
      <w:r w:rsidRPr="0066271F">
        <w:t xml:space="preserve"> Center for Naval Analyses (</w:t>
      </w:r>
      <w:r w:rsidRPr="00AE01DA">
        <w:rPr>
          <w:rStyle w:val="StyleUnderline"/>
          <w:highlight w:val="yellow"/>
        </w:rPr>
        <w:t>CNA</w:t>
      </w:r>
      <w:r w:rsidRPr="0066271F">
        <w:t xml:space="preserve">) – Institute of Public Research – </w:t>
      </w:r>
      <w:r w:rsidRPr="00993537">
        <w:rPr>
          <w:rStyle w:val="StyleUnderline"/>
        </w:rPr>
        <w:t>convened a board of 11</w:t>
      </w:r>
      <w:r w:rsidRPr="0066271F">
        <w:t xml:space="preserve"> senior retired </w:t>
      </w:r>
      <w:r w:rsidRPr="00993537">
        <w:rPr>
          <w:rStyle w:val="StyleUnderline"/>
        </w:rPr>
        <w:t>generals and admirals to assess National Security and the Threat to Climate Change</w:t>
      </w:r>
      <w:r w:rsidRPr="0066271F">
        <w:t xml:space="preserve">. Their initial report was published in April 2007 and made no mention of the potential acceleration of climate change. </w:t>
      </w:r>
      <w:r w:rsidRPr="00993537">
        <w:rPr>
          <w:rStyle w:val="StyleUnderline"/>
        </w:rPr>
        <w:t xml:space="preserve">The team </w:t>
      </w:r>
      <w:r w:rsidRPr="00AE01DA">
        <w:rPr>
          <w:rStyle w:val="StyleUnderline"/>
          <w:highlight w:val="yellow"/>
        </w:rPr>
        <w:t>found</w:t>
      </w:r>
      <w:r w:rsidRPr="0066271F">
        <w:t xml:space="preserve"> that </w:t>
      </w:r>
      <w:r w:rsidRPr="00AE01DA">
        <w:rPr>
          <w:rStyle w:val="StyleUnderline"/>
          <w:highlight w:val="yellow"/>
        </w:rPr>
        <w:t>climate change</w:t>
      </w:r>
      <w:r w:rsidRPr="00AE01DA">
        <w:rPr>
          <w:highlight w:val="yellow"/>
        </w:rPr>
        <w:t xml:space="preserve"> </w:t>
      </w:r>
      <w:r w:rsidRPr="00AE01DA">
        <w:rPr>
          <w:rStyle w:val="Emphasis"/>
          <w:highlight w:val="yellow"/>
        </w:rPr>
        <w:t>was a serious threat to national security</w:t>
      </w:r>
      <w:r w:rsidRPr="0066271F">
        <w:t xml:space="preserve"> and that it was: “most likely to happen in regions of the world that are already fertile ground for extremism.” The team made recommendations from their analysis of regional </w:t>
      </w:r>
      <w:proofErr w:type="gramStart"/>
      <w:r w:rsidRPr="0066271F">
        <w:t>impacts which</w:t>
      </w:r>
      <w:proofErr w:type="gramEnd"/>
      <w:r w:rsidRPr="0066271F">
        <w:t xml:space="preserve"> suggested the following. </w:t>
      </w:r>
      <w:r w:rsidRPr="00AE01DA">
        <w:rPr>
          <w:rStyle w:val="Emphasis"/>
          <w:highlight w:val="yellow"/>
        </w:rPr>
        <w:t>Europe</w:t>
      </w:r>
      <w:r w:rsidRPr="00AE01DA">
        <w:rPr>
          <w:rStyle w:val="StyleUnderline"/>
          <w:highlight w:val="yellow"/>
        </w:rPr>
        <w:t xml:space="preserve"> would</w:t>
      </w:r>
      <w:r w:rsidRPr="00993537">
        <w:rPr>
          <w:rStyle w:val="StyleUnderline"/>
        </w:rPr>
        <w:t xml:space="preserve"> experience</w:t>
      </w:r>
      <w:r w:rsidRPr="0066271F">
        <w:t xml:space="preserve"> some </w:t>
      </w:r>
      <w:r w:rsidRPr="00AE01DA">
        <w:rPr>
          <w:rStyle w:val="StyleUnderline"/>
          <w:highlight w:val="yellow"/>
        </w:rPr>
        <w:t>fractur</w:t>
      </w:r>
      <w:r w:rsidRPr="00993537">
        <w:rPr>
          <w:rStyle w:val="StyleUnderline"/>
        </w:rPr>
        <w:t xml:space="preserve">ing </w:t>
      </w:r>
      <w:r w:rsidRPr="00AE01DA">
        <w:rPr>
          <w:rStyle w:val="StyleUnderline"/>
          <w:highlight w:val="yellow"/>
        </w:rPr>
        <w:t>because of border migration</w:t>
      </w:r>
      <w:r w:rsidRPr="0066271F">
        <w:t xml:space="preserve">. </w:t>
      </w:r>
      <w:r w:rsidRPr="00AE01DA">
        <w:rPr>
          <w:rStyle w:val="Emphasis"/>
          <w:highlight w:val="yellow"/>
        </w:rPr>
        <w:t>Africa</w:t>
      </w:r>
      <w:r w:rsidRPr="0066271F">
        <w:t xml:space="preserve"> </w:t>
      </w:r>
      <w:r w:rsidRPr="00AE01DA">
        <w:rPr>
          <w:rStyle w:val="StyleUnderline"/>
          <w:highlight w:val="yellow"/>
        </w:rPr>
        <w:t>would need</w:t>
      </w:r>
      <w:r w:rsidRPr="00993537">
        <w:rPr>
          <w:rStyle w:val="StyleUnderline"/>
        </w:rPr>
        <w:t xml:space="preserve"> more </w:t>
      </w:r>
      <w:r w:rsidRPr="00AE01DA">
        <w:rPr>
          <w:rStyle w:val="StyleUnderline"/>
          <w:highlight w:val="yellow"/>
        </w:rPr>
        <w:t>stability</w:t>
      </w:r>
      <w:r w:rsidRPr="00993537">
        <w:rPr>
          <w:rStyle w:val="StyleUnderline"/>
        </w:rPr>
        <w:t xml:space="preserve"> and humanitarian operations provided by the U</w:t>
      </w:r>
      <w:r w:rsidRPr="0066271F">
        <w:t xml:space="preserve">nited </w:t>
      </w:r>
      <w:r w:rsidRPr="00993537">
        <w:rPr>
          <w:rStyle w:val="StyleUnderline"/>
        </w:rPr>
        <w:t>S</w:t>
      </w:r>
      <w:r w:rsidRPr="0066271F">
        <w:t xml:space="preserve">tates. </w:t>
      </w:r>
      <w:r w:rsidRPr="00AE01DA">
        <w:rPr>
          <w:rStyle w:val="Emphasis"/>
          <w:highlight w:val="yellow"/>
        </w:rPr>
        <w:t>The Middle East</w:t>
      </w:r>
      <w:r w:rsidRPr="00AE01DA">
        <w:rPr>
          <w:highlight w:val="yellow"/>
        </w:rPr>
        <w:t xml:space="preserve"> </w:t>
      </w:r>
      <w:r w:rsidRPr="00AE01DA">
        <w:rPr>
          <w:rStyle w:val="StyleUnderline"/>
          <w:highlight w:val="yellow"/>
        </w:rPr>
        <w:t>would</w:t>
      </w:r>
      <w:r w:rsidRPr="00993537">
        <w:rPr>
          <w:rStyle w:val="StyleUnderline"/>
        </w:rPr>
        <w:t xml:space="preserve"> </w:t>
      </w:r>
      <w:r w:rsidRPr="00AE01DA">
        <w:rPr>
          <w:rStyle w:val="StyleUnderline"/>
          <w:highlight w:val="yellow"/>
        </w:rPr>
        <w:t>experience a “loss of food and water security</w:t>
      </w:r>
      <w:r w:rsidRPr="0066271F">
        <w:t xml:space="preserve"> (which) </w:t>
      </w:r>
      <w:r w:rsidRPr="00993537">
        <w:rPr>
          <w:rStyle w:val="StyleUnderline"/>
        </w:rPr>
        <w:t>will increase pressure to emigrate across borders</w:t>
      </w:r>
      <w:r w:rsidRPr="0066271F">
        <w:t xml:space="preserve">.” </w:t>
      </w:r>
      <w:r w:rsidRPr="00AE01DA">
        <w:rPr>
          <w:rStyle w:val="Emphasis"/>
          <w:highlight w:val="yellow"/>
        </w:rPr>
        <w:t>Asia</w:t>
      </w:r>
      <w:r w:rsidRPr="00AE01DA">
        <w:rPr>
          <w:highlight w:val="yellow"/>
        </w:rPr>
        <w:t xml:space="preserve"> </w:t>
      </w:r>
      <w:r w:rsidRPr="00AE01DA">
        <w:rPr>
          <w:rStyle w:val="StyleUnderline"/>
          <w:highlight w:val="yellow"/>
        </w:rPr>
        <w:t>would suffer from “threats to</w:t>
      </w:r>
      <w:r w:rsidRPr="00993537">
        <w:rPr>
          <w:rStyle w:val="StyleUnderline"/>
        </w:rPr>
        <w:t xml:space="preserve"> </w:t>
      </w:r>
      <w:r w:rsidRPr="00AE01DA">
        <w:rPr>
          <w:rStyle w:val="StyleUnderline"/>
          <w:highlight w:val="yellow"/>
        </w:rPr>
        <w:t>water</w:t>
      </w:r>
      <w:r w:rsidRPr="00993537">
        <w:rPr>
          <w:rStyle w:val="StyleUnderline"/>
        </w:rPr>
        <w:t xml:space="preserve"> </w:t>
      </w:r>
      <w:r w:rsidRPr="00AE01DA">
        <w:rPr>
          <w:rStyle w:val="StyleUnderline"/>
          <w:highlight w:val="yellow"/>
        </w:rPr>
        <w:t>and</w:t>
      </w:r>
      <w:r w:rsidRPr="00993537">
        <w:rPr>
          <w:rStyle w:val="StyleUnderline"/>
        </w:rPr>
        <w:t xml:space="preserve"> the </w:t>
      </w:r>
      <w:r w:rsidRPr="00AE01DA">
        <w:rPr>
          <w:rStyle w:val="StyleUnderline"/>
          <w:highlight w:val="yellow"/>
        </w:rPr>
        <w:t>spread of</w:t>
      </w:r>
      <w:r w:rsidRPr="00993537">
        <w:rPr>
          <w:rStyle w:val="StyleUnderline"/>
        </w:rPr>
        <w:t xml:space="preserve"> infectious </w:t>
      </w:r>
      <w:r w:rsidRPr="00AE01DA">
        <w:rPr>
          <w:rStyle w:val="StyleUnderline"/>
          <w:highlight w:val="yellow"/>
        </w:rPr>
        <w:t>disease</w:t>
      </w:r>
      <w:r w:rsidRPr="00993537">
        <w:rPr>
          <w:rStyle w:val="StyleUnderline"/>
        </w:rPr>
        <w:t xml:space="preserve">. </w:t>
      </w:r>
      <w:r w:rsidRPr="0066271F">
        <w:t xml:space="preserve">” In 2009 the CIA opened a Center on Climate Change and National Security to coordinate across the intelligence community and to focus policy. </w:t>
      </w:r>
    </w:p>
    <w:p w14:paraId="65B4EF2E" w14:textId="77777777" w:rsidR="007B6E0F" w:rsidRPr="0066271F" w:rsidRDefault="007B6E0F" w:rsidP="007B6E0F">
      <w:r w:rsidRPr="00993537">
        <w:rPr>
          <w:rStyle w:val="StyleUnderline"/>
        </w:rPr>
        <w:t>In</w:t>
      </w:r>
      <w:r w:rsidRPr="0066271F">
        <w:t xml:space="preserve"> May </w:t>
      </w:r>
      <w:r w:rsidRPr="00993537">
        <w:rPr>
          <w:rStyle w:val="StyleUnderline"/>
        </w:rPr>
        <w:t>2014</w:t>
      </w:r>
      <w:r w:rsidRPr="0066271F">
        <w:t xml:space="preserve">, </w:t>
      </w:r>
      <w:r w:rsidRPr="00993537">
        <w:rPr>
          <w:rStyle w:val="StyleUnderline"/>
        </w:rPr>
        <w:t>CNA</w:t>
      </w:r>
      <w:r w:rsidRPr="0066271F">
        <w:t xml:space="preserve"> again </w:t>
      </w:r>
      <w:r w:rsidRPr="00993537">
        <w:rPr>
          <w:rStyle w:val="StyleUnderline"/>
        </w:rPr>
        <w:t>convened a Military Advisory Board</w:t>
      </w:r>
      <w:r w:rsidRPr="0066271F">
        <w:t xml:space="preserve"> but this time </w:t>
      </w:r>
      <w:r w:rsidRPr="00993537">
        <w:rPr>
          <w:rStyle w:val="StyleUnderline"/>
        </w:rPr>
        <w:t>to assess National Security and the Accelerating Risk of Climate Change</w:t>
      </w:r>
      <w:r w:rsidRPr="0066271F">
        <w:t xml:space="preserve">. </w:t>
      </w:r>
      <w:r w:rsidRPr="00993537">
        <w:rPr>
          <w:rStyle w:val="StyleUnderline"/>
        </w:rPr>
        <w:t>The report</w:t>
      </w:r>
      <w:r w:rsidRPr="0066271F">
        <w:t xml:space="preserve"> </w:t>
      </w:r>
      <w:r w:rsidRPr="00993537">
        <w:rPr>
          <w:rStyle w:val="Emphasis"/>
        </w:rPr>
        <w:t>concludes</w:t>
      </w:r>
      <w:r w:rsidRPr="0066271F">
        <w:t xml:space="preserve"> that </w:t>
      </w:r>
      <w:r w:rsidRPr="00993537">
        <w:rPr>
          <w:rStyle w:val="StyleUnderline"/>
        </w:rPr>
        <w:t>climate change is no longer a future threat</w:t>
      </w:r>
      <w:r w:rsidRPr="0066271F">
        <w:t xml:space="preserve"> </w:t>
      </w:r>
      <w:r w:rsidRPr="00993537">
        <w:rPr>
          <w:rStyle w:val="Emphasis"/>
        </w:rPr>
        <w:t>but occurring right now</w:t>
      </w:r>
      <w:r w:rsidRPr="0066271F">
        <w:t xml:space="preserve"> and the authors </w:t>
      </w:r>
      <w:r w:rsidRPr="00993537">
        <w:rPr>
          <w:rStyle w:val="StyleUnderline"/>
        </w:rPr>
        <w:t>appeal to</w:t>
      </w:r>
      <w:r w:rsidRPr="0066271F">
        <w:t xml:space="preserve"> the security community, </w:t>
      </w:r>
      <w:r w:rsidRPr="00993537">
        <w:rPr>
          <w:rStyle w:val="StyleUnderline"/>
        </w:rPr>
        <w:t>the entire government</w:t>
      </w:r>
      <w:r w:rsidRPr="0066271F">
        <w:t xml:space="preserve"> and the American people to not only build resilience against projected climate change impacts but </w:t>
      </w:r>
      <w:r w:rsidRPr="00993537">
        <w:rPr>
          <w:rStyle w:val="StyleUnderline"/>
        </w:rPr>
        <w:t>to form agreements to stabilize climate change</w:t>
      </w:r>
      <w:r w:rsidRPr="0066271F">
        <w:t xml:space="preserve"> </w:t>
      </w:r>
      <w:r w:rsidRPr="00993537">
        <w:rPr>
          <w:rStyle w:val="StyleUnderline"/>
        </w:rPr>
        <w:t>and</w:t>
      </w:r>
      <w:r w:rsidRPr="0066271F">
        <w:t xml:space="preserve"> also to </w:t>
      </w:r>
      <w:r w:rsidRPr="00993537">
        <w:rPr>
          <w:rStyle w:val="Emphasis"/>
        </w:rPr>
        <w:t>integrate climate change across</w:t>
      </w:r>
      <w:r w:rsidRPr="0066271F">
        <w:t xml:space="preserve"> all </w:t>
      </w:r>
      <w:r w:rsidRPr="00993537">
        <w:rPr>
          <w:rStyle w:val="Emphasis"/>
        </w:rPr>
        <w:t>strategy and planning</w:t>
      </w:r>
      <w:r w:rsidRPr="0066271F">
        <w:t xml:space="preserve">. The calm of the 2007 report is replaced by a tone of anxiety concerning the future coupled with calls for public discourse and debate because “time and tide wait for no man.” </w:t>
      </w:r>
    </w:p>
    <w:p w14:paraId="69489778" w14:textId="77777777" w:rsidR="007B6E0F" w:rsidRPr="0066271F" w:rsidRDefault="007B6E0F" w:rsidP="007B6E0F">
      <w:r w:rsidRPr="0066271F">
        <w:t xml:space="preserve">The report notes a key distinction between resilience (mitigating the impact of climate change) and agreements (ways to stabilize climate change) and states that: </w:t>
      </w:r>
    </w:p>
    <w:p w14:paraId="20E7B5AE" w14:textId="77777777" w:rsidR="007B6E0F" w:rsidRPr="0066271F" w:rsidRDefault="007B6E0F" w:rsidP="007B6E0F">
      <w:pPr>
        <w:ind w:left="720"/>
      </w:pPr>
      <w:r w:rsidRPr="00993537">
        <w:rPr>
          <w:rStyle w:val="StyleUnderline"/>
        </w:rPr>
        <w:t>Actions by the U</w:t>
      </w:r>
      <w:r w:rsidRPr="0066271F">
        <w:t xml:space="preserve">nited </w:t>
      </w:r>
      <w:r w:rsidRPr="00993537">
        <w:rPr>
          <w:rStyle w:val="StyleUnderline"/>
        </w:rPr>
        <w:t>S</w:t>
      </w:r>
      <w:r w:rsidRPr="0066271F">
        <w:t xml:space="preserve">tates and the international community </w:t>
      </w:r>
      <w:r w:rsidRPr="00993537">
        <w:rPr>
          <w:rStyle w:val="StyleUnderline"/>
        </w:rPr>
        <w:t>have been insufficient</w:t>
      </w:r>
      <w:r w:rsidRPr="0066271F">
        <w:t xml:space="preserve"> to adapt to the challenges associated with projected climate change. </w:t>
      </w:r>
      <w:r w:rsidRPr="00993537">
        <w:rPr>
          <w:rStyle w:val="StyleUnderline"/>
        </w:rPr>
        <w:t>Strengthening resilience</w:t>
      </w:r>
      <w:r w:rsidRPr="0066271F">
        <w:t xml:space="preserve"> to climate impacts already locked into the system </w:t>
      </w:r>
      <w:r w:rsidRPr="00993537">
        <w:rPr>
          <w:rStyle w:val="StyleUnderline"/>
        </w:rPr>
        <w:t xml:space="preserve">is critical, but this will reduce </w:t>
      </w:r>
      <w:r w:rsidRPr="00993537">
        <w:rPr>
          <w:rStyle w:val="Emphasis"/>
        </w:rPr>
        <w:t>long-term risk only</w:t>
      </w:r>
      <w:r w:rsidRPr="0066271F">
        <w:t xml:space="preserve"> if </w:t>
      </w:r>
      <w:r w:rsidRPr="00993537">
        <w:rPr>
          <w:rStyle w:val="StyleUnderline"/>
        </w:rPr>
        <w:t>improvements in resilience</w:t>
      </w:r>
      <w:r w:rsidRPr="0066271F">
        <w:t xml:space="preserve"> </w:t>
      </w:r>
      <w:r w:rsidRPr="00993537">
        <w:rPr>
          <w:rStyle w:val="StyleUnderline"/>
        </w:rPr>
        <w:t>are accompanied by</w:t>
      </w:r>
      <w:r w:rsidRPr="0066271F">
        <w:t xml:space="preserve"> actionable </w:t>
      </w:r>
      <w:r w:rsidRPr="00993537">
        <w:rPr>
          <w:rStyle w:val="StyleUnderline"/>
        </w:rPr>
        <w:t>agreements on ways to stabilize climate change</w:t>
      </w:r>
      <w:r w:rsidRPr="0066271F">
        <w:t xml:space="preserve">. </w:t>
      </w:r>
    </w:p>
    <w:p w14:paraId="74319AF1" w14:textId="77777777" w:rsidR="007B6E0F" w:rsidRPr="0066271F" w:rsidRDefault="007B6E0F" w:rsidP="007B6E0F">
      <w:r w:rsidRPr="0066271F">
        <w:t xml:space="preserve">The 9/11 Report framed the terrorist attacks as less of a failure of intelligence than a failure of imagination. Greenpeace’s 2003 account of </w:t>
      </w:r>
      <w:r w:rsidRPr="00AE01DA">
        <w:rPr>
          <w:rStyle w:val="StyleUnderline"/>
          <w:highlight w:val="yellow"/>
        </w:rPr>
        <w:t>the</w:t>
      </w:r>
      <w:r w:rsidRPr="00993537">
        <w:rPr>
          <w:rStyle w:val="StyleUnderline"/>
        </w:rPr>
        <w:t xml:space="preserve"> Pentagon’s </w:t>
      </w:r>
      <w:r w:rsidRPr="0066271F">
        <w:t xml:space="preserve">alleged </w:t>
      </w:r>
      <w:r w:rsidRPr="00AE01DA">
        <w:rPr>
          <w:rStyle w:val="StyleUnderline"/>
          <w:highlight w:val="yellow"/>
        </w:rPr>
        <w:t>report</w:t>
      </w:r>
      <w:r w:rsidRPr="00AE01DA">
        <w:rPr>
          <w:highlight w:val="yellow"/>
        </w:rPr>
        <w:t xml:space="preserve"> </w:t>
      </w:r>
      <w:r w:rsidRPr="00AE01DA">
        <w:rPr>
          <w:rStyle w:val="StyleUnderline"/>
          <w:highlight w:val="yellow"/>
        </w:rPr>
        <w:t>describes a</w:t>
      </w:r>
      <w:r w:rsidRPr="00993537">
        <w:rPr>
          <w:rStyle w:val="StyleUnderline"/>
        </w:rPr>
        <w:t xml:space="preserve"> coming </w:t>
      </w:r>
      <w:r w:rsidRPr="00AE01DA">
        <w:rPr>
          <w:rStyle w:val="Emphasis"/>
          <w:highlight w:val="yellow"/>
        </w:rPr>
        <w:t>climate Armageddon</w:t>
      </w:r>
      <w:r w:rsidRPr="0066271F">
        <w:t xml:space="preserve"> </w:t>
      </w:r>
      <w:proofErr w:type="gramStart"/>
      <w:r w:rsidRPr="0066271F">
        <w:t>which</w:t>
      </w:r>
      <w:proofErr w:type="gramEnd"/>
      <w:r w:rsidRPr="0066271F">
        <w:t xml:space="preserve"> to readers was unimaginable and hence the report was not really taken seriously. It described: </w:t>
      </w:r>
    </w:p>
    <w:p w14:paraId="2E11FB60" w14:textId="77777777" w:rsidR="007B6E0F" w:rsidRPr="0066271F" w:rsidRDefault="007B6E0F" w:rsidP="007B6E0F">
      <w:pPr>
        <w:ind w:left="720"/>
      </w:pPr>
      <w:proofErr w:type="gramStart"/>
      <w:r w:rsidRPr="00AE01DA">
        <w:rPr>
          <w:rStyle w:val="Emphasis"/>
          <w:highlight w:val="yellow"/>
        </w:rPr>
        <w:t>A world thrown into turmo</w:t>
      </w:r>
      <w:r w:rsidRPr="00993537">
        <w:rPr>
          <w:rStyle w:val="Emphasis"/>
        </w:rPr>
        <w:t>il by drought, floods, typhoons</w:t>
      </w:r>
      <w:r w:rsidRPr="0066271F">
        <w:t>.</w:t>
      </w:r>
      <w:proofErr w:type="gramEnd"/>
      <w:r w:rsidRPr="0066271F">
        <w:t xml:space="preserve"> Whole </w:t>
      </w:r>
      <w:r w:rsidRPr="00AE01DA">
        <w:rPr>
          <w:rStyle w:val="Emphasis"/>
          <w:highlight w:val="yellow"/>
        </w:rPr>
        <w:t>countries rendered uninhabitable</w:t>
      </w:r>
      <w:r w:rsidRPr="0066271F">
        <w:t xml:space="preserve">. The capital of the Netherlands submerged. The </w:t>
      </w:r>
      <w:r w:rsidRPr="00993537">
        <w:rPr>
          <w:rStyle w:val="StyleUnderline"/>
        </w:rPr>
        <w:t>borders</w:t>
      </w:r>
      <w:r w:rsidRPr="0066271F">
        <w:t xml:space="preserve"> of the U.S. and Australia </w:t>
      </w:r>
      <w:r w:rsidRPr="00993537">
        <w:rPr>
          <w:rStyle w:val="StyleUnderline"/>
        </w:rPr>
        <w:t xml:space="preserve">patrolled by armies firing into waves of starving boat people desperate to </w:t>
      </w:r>
      <w:r w:rsidRPr="00993537">
        <w:rPr>
          <w:rStyle w:val="StyleUnderline"/>
        </w:rPr>
        <w:lastRenderedPageBreak/>
        <w:t>find a new home</w:t>
      </w:r>
      <w:r w:rsidRPr="0066271F">
        <w:t xml:space="preserve">. Fishing boats armed with cannon to drive off competitors. </w:t>
      </w:r>
      <w:r w:rsidRPr="00AE01DA">
        <w:rPr>
          <w:rStyle w:val="StyleUnderline"/>
          <w:highlight w:val="yellow"/>
        </w:rPr>
        <w:t>Demands for</w:t>
      </w:r>
      <w:r w:rsidRPr="00993537">
        <w:rPr>
          <w:rStyle w:val="StyleUnderline"/>
        </w:rPr>
        <w:t xml:space="preserve"> access to </w:t>
      </w:r>
      <w:r w:rsidRPr="00AE01DA">
        <w:rPr>
          <w:rStyle w:val="StyleUnderline"/>
          <w:highlight w:val="yellow"/>
        </w:rPr>
        <w:t>water and farmland</w:t>
      </w:r>
      <w:r w:rsidRPr="00993537">
        <w:rPr>
          <w:rStyle w:val="StyleUnderline"/>
        </w:rPr>
        <w:t xml:space="preserve"> backed up </w:t>
      </w:r>
      <w:r w:rsidRPr="00AE01DA">
        <w:rPr>
          <w:rStyle w:val="StyleUnderline"/>
          <w:highlight w:val="yellow"/>
        </w:rPr>
        <w:t xml:space="preserve">with </w:t>
      </w:r>
      <w:r w:rsidRPr="00AE01DA">
        <w:rPr>
          <w:rStyle w:val="Emphasis"/>
          <w:highlight w:val="yellow"/>
        </w:rPr>
        <w:t>nuclear weapons</w:t>
      </w:r>
      <w:r w:rsidRPr="0066271F">
        <w:t xml:space="preserve">. </w:t>
      </w:r>
    </w:p>
    <w:p w14:paraId="02E5540A" w14:textId="77777777" w:rsidR="007B6E0F" w:rsidRPr="0066271F" w:rsidRDefault="007B6E0F" w:rsidP="007B6E0F">
      <w:r w:rsidRPr="00993537">
        <w:rPr>
          <w:rStyle w:val="StyleUnderline"/>
        </w:rPr>
        <w:t>The</w:t>
      </w:r>
      <w:r w:rsidRPr="0066271F">
        <w:t xml:space="preserve"> CNA and Greenpeace/Pentagon reports are both mirrored by similar </w:t>
      </w:r>
      <w:r w:rsidRPr="00993537">
        <w:rPr>
          <w:rStyle w:val="StyleUnderline"/>
        </w:rPr>
        <w:t>analysis</w:t>
      </w:r>
      <w:r w:rsidRPr="0066271F">
        <w:t xml:space="preserve"> by the World </w:t>
      </w:r>
      <w:proofErr w:type="gramStart"/>
      <w:r w:rsidRPr="0066271F">
        <w:t>Bank which</w:t>
      </w:r>
      <w:proofErr w:type="gramEnd"/>
      <w:r w:rsidRPr="0066271F">
        <w:t xml:space="preserve"> </w:t>
      </w:r>
      <w:r w:rsidRPr="00993537">
        <w:rPr>
          <w:rStyle w:val="StyleUnderline"/>
        </w:rPr>
        <w:t>highlighted not only the physical manifestations</w:t>
      </w:r>
      <w:r w:rsidRPr="0066271F">
        <w:t xml:space="preserve"> of climate change, </w:t>
      </w:r>
      <w:r w:rsidRPr="00993537">
        <w:rPr>
          <w:rStyle w:val="StyleUnderline"/>
        </w:rPr>
        <w:t>but also the</w:t>
      </w:r>
      <w:r w:rsidRPr="0066271F">
        <w:t xml:space="preserve"> significant human </w:t>
      </w:r>
      <w:r w:rsidRPr="00AE01DA">
        <w:rPr>
          <w:rStyle w:val="StyleUnderline"/>
          <w:highlight w:val="yellow"/>
        </w:rPr>
        <w:t>impacts</w:t>
      </w:r>
      <w:r w:rsidRPr="00993537">
        <w:rPr>
          <w:rStyle w:val="StyleUnderline"/>
        </w:rPr>
        <w:t xml:space="preserve"> that </w:t>
      </w:r>
      <w:r w:rsidRPr="00AE01DA">
        <w:rPr>
          <w:rStyle w:val="StyleUnderline"/>
          <w:highlight w:val="yellow"/>
        </w:rPr>
        <w:t>threaten to unravel</w:t>
      </w:r>
      <w:r w:rsidRPr="00AE01DA">
        <w:rPr>
          <w:highlight w:val="yellow"/>
        </w:rPr>
        <w:t xml:space="preserve"> </w:t>
      </w:r>
      <w:r w:rsidRPr="00AE01DA">
        <w:rPr>
          <w:rStyle w:val="Emphasis"/>
          <w:highlight w:val="yellow"/>
        </w:rPr>
        <w:t>decades of economic development</w:t>
      </w:r>
      <w:r w:rsidRPr="00AE01DA">
        <w:rPr>
          <w:highlight w:val="yellow"/>
        </w:rPr>
        <w:t xml:space="preserve">, </w:t>
      </w:r>
      <w:r w:rsidRPr="00AE01DA">
        <w:rPr>
          <w:rStyle w:val="Emphasis"/>
          <w:highlight w:val="yellow"/>
        </w:rPr>
        <w:t>which will</w:t>
      </w:r>
      <w:r w:rsidRPr="0066271F">
        <w:t xml:space="preserve"> ultimately </w:t>
      </w:r>
      <w:r w:rsidRPr="00AE01DA">
        <w:rPr>
          <w:rStyle w:val="Emphasis"/>
          <w:highlight w:val="yellow"/>
        </w:rPr>
        <w:t>foster conflict</w:t>
      </w:r>
      <w:r w:rsidRPr="0066271F">
        <w:t xml:space="preserve">. </w:t>
      </w:r>
    </w:p>
    <w:p w14:paraId="32D5C605" w14:textId="77777777" w:rsidR="007B6E0F" w:rsidRPr="00993537" w:rsidRDefault="007B6E0F" w:rsidP="007B6E0F">
      <w:pPr>
        <w:rPr>
          <w:u w:val="single"/>
        </w:rPr>
      </w:pPr>
      <w:r w:rsidRPr="00993537">
        <w:rPr>
          <w:rStyle w:val="StyleUnderline"/>
        </w:rPr>
        <w:t xml:space="preserve">Climate change is </w:t>
      </w:r>
      <w:r w:rsidRPr="0066271F">
        <w:t xml:space="preserve">the quintessential “Tragedy of the Commons,” where the cumulative impact of many individual actions (carbon emission in this case) is not seen as linked to the marginal gains available to each individual action and not seen as cause and effect. It is simultaneously huge, yet amorphous and nearly invisible from day to day. It is occurring very fast in geologic time terms, but in human time it is (was) slow and incremental. Among environmental problems, it is uniquely </w:t>
      </w:r>
      <w:r w:rsidRPr="00993537">
        <w:rPr>
          <w:rStyle w:val="StyleUnderline"/>
        </w:rPr>
        <w:t>global</w:t>
      </w:r>
      <w:r w:rsidRPr="0066271F">
        <w:t>. With our planet and culture figuratively and literally honeycombed with a reliance on fossil fuels, we face systemic challenges in changing the reliance across multiple layers of consumption, investment patterns, and political decisions; it will be hard to fix!</w:t>
      </w:r>
      <w:r w:rsidRPr="0066271F">
        <w:tab/>
      </w:r>
    </w:p>
    <w:p w14:paraId="4E1A851C" w14:textId="77777777" w:rsidR="007B6E0F" w:rsidRPr="00C66884" w:rsidRDefault="007B6E0F" w:rsidP="007B6E0F"/>
    <w:p w14:paraId="6A71651A" w14:textId="77777777" w:rsidR="007B6E0F" w:rsidRPr="00C66884" w:rsidRDefault="007B6E0F" w:rsidP="007B6E0F"/>
    <w:p w14:paraId="1B407FCC" w14:textId="77777777" w:rsidR="007B6E0F" w:rsidRDefault="007B6E0F" w:rsidP="007B6E0F"/>
    <w:p w14:paraId="1473776D" w14:textId="77777777" w:rsidR="007B6E0F" w:rsidRDefault="007B6E0F" w:rsidP="007B6E0F">
      <w:pPr>
        <w:pStyle w:val="Heading3"/>
      </w:pPr>
      <w:r>
        <w:lastRenderedPageBreak/>
        <w:t>2AC – AT: Adaptation Solves</w:t>
      </w:r>
    </w:p>
    <w:p w14:paraId="2CB93A8F" w14:textId="77777777" w:rsidR="007B6E0F" w:rsidRDefault="007B6E0F" w:rsidP="007B6E0F">
      <w:pPr>
        <w:pStyle w:val="Heading4"/>
      </w:pPr>
      <w:r>
        <w:t>Adaptation fails and hurts the poor</w:t>
      </w:r>
    </w:p>
    <w:p w14:paraId="59084EFF" w14:textId="77777777" w:rsidR="007B6E0F" w:rsidRDefault="007B6E0F" w:rsidP="007B6E0F">
      <w:r w:rsidRPr="00C04629">
        <w:rPr>
          <w:rStyle w:val="Style13ptBold"/>
        </w:rPr>
        <w:t>Reilly</w:t>
      </w:r>
      <w:r>
        <w:rPr>
          <w:rStyle w:val="Style13ptBold"/>
        </w:rPr>
        <w:t>, Ph.D,</w:t>
      </w:r>
      <w:r w:rsidRPr="00C04629">
        <w:rPr>
          <w:rStyle w:val="Style13ptBold"/>
        </w:rPr>
        <w:t xml:space="preserve"> 14 –</w:t>
      </w:r>
      <w:r>
        <w:t xml:space="preserve"> (John Reilly, Ph.D, is a Co-Director of the MIT Joint Program and an energy, environmental, and agricultural economist. His research is focused on understanding the role of human activities as a contributor to global environmental change and the effects of environmental change on society and the economy. A key element of his work is the integration of economic models of the global economy as it represents human activity with models of biophysical systems including the ocean, atmosphere, and terrestrial vegetation; 4/3/14, “Why </w:t>
      </w:r>
      <w:r w:rsidRPr="00C04629">
        <w:rPr>
          <w:rStyle w:val="Emphasis"/>
        </w:rPr>
        <w:t>We Can’t Just Adapt to Climate Change</w:t>
      </w:r>
      <w:r>
        <w:t xml:space="preserve">,” </w:t>
      </w:r>
      <w:r>
        <w:rPr>
          <w:i/>
        </w:rPr>
        <w:t>MIT Technology Review</w:t>
      </w:r>
      <w:r>
        <w:t xml:space="preserve">, </w:t>
      </w:r>
      <w:hyperlink r:id="rId41" w:history="1">
        <w:r w:rsidRPr="00A27898">
          <w:rPr>
            <w:rStyle w:val="Hyperlink"/>
          </w:rPr>
          <w:t>https://www.technologyreview.com/s/526116/why-we-cant-just-adapt-to-climate-change/</w:t>
        </w:r>
      </w:hyperlink>
      <w:r>
        <w:t>, HWilson)</w:t>
      </w:r>
    </w:p>
    <w:p w14:paraId="2ECB7EAE" w14:textId="77777777" w:rsidR="007B6E0F" w:rsidRDefault="007B6E0F" w:rsidP="007B6E0F">
      <w:r w:rsidRPr="00C04629">
        <w:t xml:space="preserve">The difficulty of predicting local effects of climate change makes a compelling case for preventing it. </w:t>
      </w:r>
    </w:p>
    <w:p w14:paraId="4FC79E38" w14:textId="77777777" w:rsidR="007B6E0F" w:rsidRDefault="007B6E0F" w:rsidP="007B6E0F">
      <w:r w:rsidRPr="00C04629">
        <w:t xml:space="preserve">This week </w:t>
      </w:r>
      <w:r w:rsidRPr="00C04629">
        <w:rPr>
          <w:rStyle w:val="StyleUnderline"/>
        </w:rPr>
        <w:t>the Intergovernmental Panel on Climate Change (</w:t>
      </w:r>
      <w:r w:rsidRPr="00AE01DA">
        <w:rPr>
          <w:rStyle w:val="StyleUnderline"/>
          <w:highlight w:val="yellow"/>
        </w:rPr>
        <w:t>IPCC) released a</w:t>
      </w:r>
      <w:r w:rsidRPr="00C04629">
        <w:rPr>
          <w:rStyle w:val="StyleUnderline"/>
        </w:rPr>
        <w:t xml:space="preserve"> major </w:t>
      </w:r>
      <w:r w:rsidRPr="00AE01DA">
        <w:rPr>
          <w:rStyle w:val="StyleUnderline"/>
          <w:highlight w:val="yellow"/>
        </w:rPr>
        <w:t>report focused on</w:t>
      </w:r>
      <w:r w:rsidRPr="00C04629">
        <w:rPr>
          <w:rStyle w:val="StyleUnderline"/>
        </w:rPr>
        <w:t xml:space="preserve"> what </w:t>
      </w:r>
      <w:r w:rsidRPr="00AE01DA">
        <w:rPr>
          <w:rStyle w:val="StyleUnderline"/>
          <w:highlight w:val="yellow"/>
        </w:rPr>
        <w:t>actions</w:t>
      </w:r>
      <w:r w:rsidRPr="00C04629">
        <w:rPr>
          <w:rStyle w:val="StyleUnderline"/>
        </w:rPr>
        <w:t xml:space="preserve"> might or could be taken </w:t>
      </w:r>
      <w:r w:rsidRPr="00AE01DA">
        <w:rPr>
          <w:rStyle w:val="StyleUnderline"/>
          <w:highlight w:val="yellow"/>
        </w:rPr>
        <w:t>to adapt to climate change</w:t>
      </w:r>
      <w:r w:rsidRPr="00C04629">
        <w:t xml:space="preserve">. It attempts to describe who and what is especially vulnerable to climate change, and gives an overview of ways some are adapting. </w:t>
      </w:r>
    </w:p>
    <w:p w14:paraId="380DAF59" w14:textId="77777777" w:rsidR="007B6E0F" w:rsidRDefault="007B6E0F" w:rsidP="007B6E0F">
      <w:r w:rsidRPr="00C04629">
        <w:t xml:space="preserve">The report makes clear that specific estimates of how climate change will affect places, people, and things are very uncertain. Brought down to a local level, </w:t>
      </w:r>
      <w:r w:rsidRPr="00C04629">
        <w:rPr>
          <w:rStyle w:val="StyleUnderline"/>
        </w:rPr>
        <w:t>climate change could go in either direction</w:t>
      </w:r>
      <w:r w:rsidRPr="00C04629">
        <w:t xml:space="preserve">—there are risks that </w:t>
      </w:r>
      <w:r w:rsidRPr="00C04629">
        <w:rPr>
          <w:rStyle w:val="StyleUnderline"/>
        </w:rPr>
        <w:t>a given area could</w:t>
      </w:r>
      <w:r w:rsidRPr="00C04629">
        <w:t xml:space="preserve"> get drier or wetter, or </w:t>
      </w:r>
      <w:r w:rsidRPr="00C04629">
        <w:rPr>
          <w:rStyle w:val="StyleUnderline"/>
        </w:rPr>
        <w:t xml:space="preserve">suffer floods or droughts, or both. This </w:t>
      </w:r>
      <w:r w:rsidRPr="00C04629">
        <w:rPr>
          <w:rStyle w:val="Emphasis"/>
        </w:rPr>
        <w:t>uncertainty makes efforts to prevent climate change even more important</w:t>
      </w:r>
      <w:r w:rsidRPr="00C04629">
        <w:t xml:space="preserve">. </w:t>
      </w:r>
    </w:p>
    <w:p w14:paraId="000CBD7B" w14:textId="77777777" w:rsidR="007B6E0F" w:rsidRDefault="007B6E0F" w:rsidP="007B6E0F">
      <w:pPr>
        <w:rPr>
          <w:rStyle w:val="Emphasis"/>
        </w:rPr>
      </w:pPr>
      <w:r w:rsidRPr="00C04629">
        <w:t xml:space="preserve">Specific risks to natural systems are well documented by the report. It finds, for example, </w:t>
      </w:r>
      <w:r w:rsidRPr="00AE01DA">
        <w:rPr>
          <w:rStyle w:val="StyleUnderline"/>
          <w:highlight w:val="yellow"/>
        </w:rPr>
        <w:t>the greatest risks are</w:t>
      </w:r>
      <w:r w:rsidRPr="00C04629">
        <w:rPr>
          <w:rStyle w:val="StyleUnderline"/>
        </w:rPr>
        <w:t xml:space="preserve"> to those ecosystems, people, and things in low-lying coastal areas, because expected </w:t>
      </w:r>
      <w:r w:rsidRPr="00AE01DA">
        <w:rPr>
          <w:rStyle w:val="StyleUnderline"/>
          <w:highlight w:val="yellow"/>
        </w:rPr>
        <w:t>sea-level changes</w:t>
      </w:r>
      <w:r w:rsidRPr="00C04629">
        <w:rPr>
          <w:rStyle w:val="StyleUnderline"/>
        </w:rPr>
        <w:t xml:space="preserve"> are in only one direction, up</w:t>
      </w:r>
      <w:r w:rsidRPr="00C04629">
        <w:t xml:space="preserve">. This is also the case </w:t>
      </w:r>
      <w:r w:rsidRPr="00C04629">
        <w:rPr>
          <w:rStyle w:val="StyleUnderline"/>
        </w:rPr>
        <w:t>in the Arctic</w:t>
      </w:r>
      <w:r w:rsidRPr="00C04629">
        <w:t xml:space="preserve">, where </w:t>
      </w:r>
      <w:r w:rsidRPr="00C04629">
        <w:rPr>
          <w:rStyle w:val="StyleUnderline"/>
        </w:rPr>
        <w:t>the temperature rise is expected to be much greater than the global average.</w:t>
      </w:r>
      <w:r w:rsidRPr="00C04629">
        <w:t xml:space="preserve"> </w:t>
      </w:r>
      <w:r w:rsidRPr="00AE01DA">
        <w:rPr>
          <w:rStyle w:val="Emphasis"/>
          <w:highlight w:val="yellow"/>
        </w:rPr>
        <w:t>There is good science and unanimous agreement among climate models behind these assertions</w:t>
      </w:r>
      <w:r w:rsidRPr="00C04629">
        <w:rPr>
          <w:rStyle w:val="Emphasis"/>
        </w:rPr>
        <w:t>.</w:t>
      </w:r>
      <w:r>
        <w:rPr>
          <w:rStyle w:val="Emphasis"/>
        </w:rPr>
        <w:t xml:space="preserve"> </w:t>
      </w:r>
    </w:p>
    <w:p w14:paraId="03CDCA7D" w14:textId="77777777" w:rsidR="007B6E0F" w:rsidRDefault="007B6E0F" w:rsidP="007B6E0F">
      <w:r w:rsidRPr="00C04629">
        <w:t xml:space="preserve">But a frustrating aspect of the report—and a reflection of the difficulty of working in this line of research—is that very few specific risks to humans are quantified in a meaningful way. For example, one might ask: has my risk of death increased because of more hot days? The report says, “Local changes in temperature and rainfall have altered the distribution of some water-borne illnesses and disease vectors (medium confidence).” This seems to state the obvious, while giving no indication of whether the alterations may have increased or decreased risk or what the magnitude of the alteration might be. Given that the statement seems to say little, it is hard to imagine there is not high confidence. </w:t>
      </w:r>
    </w:p>
    <w:p w14:paraId="08DDD6BC" w14:textId="77777777" w:rsidR="007B6E0F" w:rsidRDefault="007B6E0F" w:rsidP="007B6E0F">
      <w:r w:rsidRPr="00C04629">
        <w:t xml:space="preserve">The report does conclude with high confidence risks to low-lying coastal areas: emergencies during extreme weather, mortality from heat, food insecurity, loss of livelihood in rural areas due to water shortage and temperature increases, loss of coastal ecosystems and livelihoods that depend on them, and loss of freshwater ecosystems. But again, this high confidence comes with an absence of quantification of how many/much and the degree of risk. Will extreme weather double, triple, or quadruple the number of extreme emergency weather-related events of a given magnitude (dollars or lives lost)? Will it increase these incidences by 10 percent, or will some areas face increased risk while other areas face reduced risk? </w:t>
      </w:r>
    </w:p>
    <w:p w14:paraId="4183A9B5" w14:textId="77777777" w:rsidR="007B6E0F" w:rsidRDefault="007B6E0F" w:rsidP="007B6E0F">
      <w:r w:rsidRPr="00C04629">
        <w:t xml:space="preserve">In the end, the report is a compendium of things that might happen or are likely to happen to someone or something, somewhere. But what does this actually mean for me, or anyone who might read the report? I would avoid beachfront property. If my livelihood depended on a coastal resource, I would try to find a different job, or at least urge my children to pursue another line of work. </w:t>
      </w:r>
    </w:p>
    <w:p w14:paraId="73124A01" w14:textId="77777777" w:rsidR="007B6E0F" w:rsidRDefault="007B6E0F" w:rsidP="007B6E0F">
      <w:pPr>
        <w:rPr>
          <w:rStyle w:val="StyleUnderline"/>
        </w:rPr>
      </w:pPr>
      <w:r w:rsidRPr="00C04629">
        <w:t xml:space="preserve">That is where a measure of </w:t>
      </w:r>
      <w:r w:rsidRPr="00C04629">
        <w:rPr>
          <w:rStyle w:val="StyleUnderline"/>
        </w:rPr>
        <w:t>wealth brings</w:t>
      </w:r>
      <w:r w:rsidRPr="00C04629">
        <w:t xml:space="preserve"> some </w:t>
      </w:r>
      <w:r w:rsidRPr="00C04629">
        <w:rPr>
          <w:rStyle w:val="StyleUnderline"/>
        </w:rPr>
        <w:t>resilience</w:t>
      </w:r>
      <w:r w:rsidRPr="00C04629">
        <w:t>—</w:t>
      </w:r>
      <w:r w:rsidRPr="00C04629">
        <w:rPr>
          <w:rStyle w:val="StyleUnderline"/>
        </w:rPr>
        <w:t>I have</w:t>
      </w:r>
      <w:r w:rsidRPr="00C04629">
        <w:t xml:space="preserve"> those </w:t>
      </w:r>
      <w:r w:rsidRPr="00C04629">
        <w:rPr>
          <w:rStyle w:val="StyleUnderline"/>
        </w:rPr>
        <w:t>options, others do not</w:t>
      </w:r>
      <w:r w:rsidRPr="00C04629">
        <w:t xml:space="preserve">. The report “quantifies” in some sense by establishing an element of “relative risk,” concluding that </w:t>
      </w:r>
      <w:r w:rsidRPr="00AE01DA">
        <w:rPr>
          <w:rStyle w:val="Emphasis"/>
          <w:highlight w:val="yellow"/>
        </w:rPr>
        <w:t>the poor and marginalized</w:t>
      </w:r>
      <w:r w:rsidRPr="00C04629">
        <w:rPr>
          <w:rStyle w:val="Emphasis"/>
        </w:rPr>
        <w:t xml:space="preserve"> in society </w:t>
      </w:r>
      <w:r w:rsidRPr="00AE01DA">
        <w:rPr>
          <w:rStyle w:val="Emphasis"/>
          <w:highlight w:val="yellow"/>
        </w:rPr>
        <w:t>are more vulnerable because they do not have</w:t>
      </w:r>
      <w:r w:rsidRPr="00C04629">
        <w:rPr>
          <w:rStyle w:val="Emphasis"/>
        </w:rPr>
        <w:t xml:space="preserve"> the </w:t>
      </w:r>
      <w:r w:rsidRPr="00AE01DA">
        <w:rPr>
          <w:rStyle w:val="Emphasis"/>
          <w:highlight w:val="yellow"/>
        </w:rPr>
        <w:t>means to adapt</w:t>
      </w:r>
      <w:r w:rsidRPr="00C04629">
        <w:t xml:space="preserve">. Beyond this, </w:t>
      </w:r>
      <w:r w:rsidRPr="00AE01DA">
        <w:rPr>
          <w:rStyle w:val="StyleUnderline"/>
          <w:highlight w:val="yellow"/>
        </w:rPr>
        <w:t>it is not clear that climate prediction is at a high enough level to offer information</w:t>
      </w:r>
      <w:r w:rsidRPr="00C04629">
        <w:rPr>
          <w:rStyle w:val="StyleUnderline"/>
        </w:rPr>
        <w:t xml:space="preserve"> that I can use </w:t>
      </w:r>
      <w:r w:rsidRPr="00AE01DA">
        <w:rPr>
          <w:rStyle w:val="StyleUnderline"/>
          <w:highlight w:val="yellow"/>
        </w:rPr>
        <w:t>to take concrete actions</w:t>
      </w:r>
      <w:r w:rsidRPr="00C04629">
        <w:rPr>
          <w:rStyle w:val="StyleUnderline"/>
        </w:rPr>
        <w:t xml:space="preserve"> for most day-to-day decisions and investments.</w:t>
      </w:r>
      <w:r>
        <w:rPr>
          <w:rStyle w:val="StyleUnderline"/>
        </w:rPr>
        <w:t xml:space="preserve"> </w:t>
      </w:r>
    </w:p>
    <w:p w14:paraId="1FADFA68" w14:textId="77777777" w:rsidR="007B6E0F" w:rsidRDefault="007B6E0F" w:rsidP="007B6E0F">
      <w:r w:rsidRPr="00C04629">
        <w:t xml:space="preserve">What the report does provide is some documentation of adaptation in action—what different regions, cities, sectors, and groups are doing to adapt—concluding that </w:t>
      </w:r>
      <w:r w:rsidRPr="00AE01DA">
        <w:rPr>
          <w:rStyle w:val="StyleUnderline"/>
          <w:highlight w:val="yellow"/>
        </w:rPr>
        <w:t>there is</w:t>
      </w:r>
      <w:r w:rsidRPr="00C04629">
        <w:t xml:space="preserve"> a growing body of experience from which to learn. </w:t>
      </w:r>
    </w:p>
    <w:p w14:paraId="706C2CF0" w14:textId="77777777" w:rsidR="007B6E0F" w:rsidRDefault="007B6E0F" w:rsidP="007B6E0F">
      <w:r w:rsidRPr="00C04629">
        <w:t xml:space="preserve">However, perhaps the greatest truth in the report is in the following statement: </w:t>
      </w:r>
    </w:p>
    <w:p w14:paraId="0104E622" w14:textId="77777777" w:rsidR="007B6E0F" w:rsidRDefault="007B6E0F" w:rsidP="007B6E0F">
      <w:r w:rsidRPr="00C04629">
        <w:t xml:space="preserve">“Adaptation is place and context specific, with </w:t>
      </w:r>
      <w:r w:rsidRPr="00AE01DA">
        <w:rPr>
          <w:rStyle w:val="StyleUnderline"/>
          <w:highlight w:val="yellow"/>
        </w:rPr>
        <w:t>no single approach for reducing risks</w:t>
      </w:r>
      <w:r w:rsidRPr="00C04629">
        <w:rPr>
          <w:rStyle w:val="StyleUnderline"/>
        </w:rPr>
        <w:t xml:space="preserve"> appropriate across all settings</w:t>
      </w:r>
      <w:r w:rsidRPr="00C04629">
        <w:t xml:space="preserve"> (high confidence). Effective risk reduction and adaptation strategies consider the dynamics of vulnerability and exposure and their linkages with socioeconomic processes, sustainable development, and climate change.” </w:t>
      </w:r>
    </w:p>
    <w:p w14:paraId="33FD4C0B" w14:textId="77777777" w:rsidR="007B6E0F" w:rsidRDefault="007B6E0F" w:rsidP="007B6E0F">
      <w:r w:rsidRPr="00C04629">
        <w:t xml:space="preserve">Hence, while it’s possible to learn from others’ adaptation experiences, in the end, the specifics of climate change in my place, given my circumstances, and the socio-economic environment in which I live will present me with very different climate outcomes and opportunities to adapt than you will have where you live. </w:t>
      </w:r>
    </w:p>
    <w:p w14:paraId="175B037D" w14:textId="77777777" w:rsidR="007B6E0F" w:rsidRPr="0066271F" w:rsidRDefault="007B6E0F" w:rsidP="007B6E0F">
      <w:pPr>
        <w:rPr>
          <w:rStyle w:val="StyleUnderline"/>
          <w:b/>
          <w:sz w:val="16"/>
          <w:u w:val="none"/>
        </w:rPr>
      </w:pPr>
      <w:r w:rsidRPr="00AE01DA">
        <w:rPr>
          <w:rStyle w:val="StyleUnderline"/>
          <w:highlight w:val="yellow"/>
        </w:rPr>
        <w:lastRenderedPageBreak/>
        <w:t>This</w:t>
      </w:r>
      <w:r w:rsidRPr="00C04629">
        <w:rPr>
          <w:rStyle w:val="StyleUnderline"/>
        </w:rPr>
        <w:t xml:space="preserve"> fact</w:t>
      </w:r>
      <w:r w:rsidRPr="00C04629">
        <w:t xml:space="preserve"> alone </w:t>
      </w:r>
      <w:r w:rsidRPr="00AE01DA">
        <w:rPr>
          <w:rStyle w:val="StyleUnderline"/>
          <w:highlight w:val="yellow"/>
        </w:rPr>
        <w:t>raises the cost of adaptation</w:t>
      </w:r>
      <w:r w:rsidRPr="00C04629">
        <w:t xml:space="preserve">, because to some degree each recipe needs to be invented anew. </w:t>
      </w:r>
      <w:r w:rsidRPr="00AE01DA">
        <w:rPr>
          <w:rStyle w:val="StyleUnderline"/>
          <w:highlight w:val="yellow"/>
        </w:rPr>
        <w:t>What worked in the past</w:t>
      </w:r>
      <w:r w:rsidRPr="00C04629">
        <w:t xml:space="preserve"> likely </w:t>
      </w:r>
      <w:r w:rsidRPr="00AE01DA">
        <w:rPr>
          <w:rStyle w:val="Emphasis"/>
          <w:highlight w:val="yellow"/>
        </w:rPr>
        <w:t>won’t work in the future</w:t>
      </w:r>
      <w:r w:rsidRPr="00C04629">
        <w:t xml:space="preserve">—or at least, not as well. And </w:t>
      </w:r>
      <w:r w:rsidRPr="00C04629">
        <w:rPr>
          <w:rStyle w:val="StyleUnderline"/>
        </w:rPr>
        <w:t>we need to process a lot of highly uncertain climate projections in developing the new recipe.</w:t>
      </w:r>
    </w:p>
    <w:p w14:paraId="19A187F3" w14:textId="77777777" w:rsidR="007B6E0F" w:rsidRDefault="007B6E0F" w:rsidP="007B6E0F"/>
    <w:p w14:paraId="64E93394" w14:textId="77777777" w:rsidR="007B6E0F" w:rsidRDefault="007B6E0F" w:rsidP="007B6E0F"/>
    <w:p w14:paraId="616CA319" w14:textId="77777777" w:rsidR="007B6E0F" w:rsidRDefault="007B6E0F" w:rsidP="007B6E0F">
      <w:pPr>
        <w:pStyle w:val="Heading3"/>
      </w:pPr>
      <w:r>
        <w:lastRenderedPageBreak/>
        <w:t>2AC – AT: Paris Solves</w:t>
      </w:r>
    </w:p>
    <w:p w14:paraId="1FB9CEA6" w14:textId="77777777" w:rsidR="007B6E0F" w:rsidRDefault="007B6E0F" w:rsidP="007B6E0F">
      <w:pPr>
        <w:pStyle w:val="Heading4"/>
      </w:pPr>
      <w:r>
        <w:t>Best peer-reviewed research suggests it’s not enough</w:t>
      </w:r>
    </w:p>
    <w:p w14:paraId="3639849B" w14:textId="77777777" w:rsidR="007B6E0F" w:rsidRDefault="007B6E0F" w:rsidP="007B6E0F">
      <w:r w:rsidRPr="008224EC">
        <w:rPr>
          <w:rStyle w:val="Style13ptBold"/>
        </w:rPr>
        <w:t>Lomborg, Ph.D, 16 –</w:t>
      </w:r>
      <w:r>
        <w:t xml:space="preserve"> (Dr. Bjorn Lomborg, Ph.D, is director of the Copenhagen Consensus Center and visiting professor at Copenhagen Business School, named one of TIME magazine's 100 most influential people in the world, 2/22/16, “The Paris climate deal won’t even dent global warming,” </w:t>
      </w:r>
      <w:hyperlink r:id="rId42" w:history="1">
        <w:r w:rsidRPr="00A27898">
          <w:rPr>
            <w:rStyle w:val="Hyperlink"/>
          </w:rPr>
          <w:t>http://nypost.com/2016/02/22/the-paris-climate-deal-wont-even-dent-global-warming/</w:t>
        </w:r>
      </w:hyperlink>
      <w:r>
        <w:t>, HWilson)</w:t>
      </w:r>
    </w:p>
    <w:p w14:paraId="57A10107" w14:textId="77777777" w:rsidR="007B6E0F" w:rsidRDefault="007B6E0F" w:rsidP="007B6E0F">
      <w:r w:rsidRPr="008224EC">
        <w:rPr>
          <w:rStyle w:val="StyleUnderline"/>
        </w:rPr>
        <w:t xml:space="preserve">Two months after </w:t>
      </w:r>
      <w:r w:rsidRPr="00AE01DA">
        <w:rPr>
          <w:rStyle w:val="StyleUnderline"/>
          <w:highlight w:val="yellow"/>
        </w:rPr>
        <w:t>the Paris</w:t>
      </w:r>
      <w:r w:rsidRPr="008224EC">
        <w:rPr>
          <w:rStyle w:val="StyleUnderline"/>
        </w:rPr>
        <w:t xml:space="preserve"> climate-treaty </w:t>
      </w:r>
      <w:r w:rsidRPr="00AE01DA">
        <w:rPr>
          <w:rStyle w:val="StyleUnderline"/>
          <w:highlight w:val="yellow"/>
        </w:rPr>
        <w:t>negotiations</w:t>
      </w:r>
      <w:r w:rsidRPr="008224EC">
        <w:rPr>
          <w:rStyle w:val="StyleUnderline"/>
        </w:rPr>
        <w:t xml:space="preserve"> concluded with fanfare, the world is figuring out it </w:t>
      </w:r>
      <w:r w:rsidRPr="00AE01DA">
        <w:rPr>
          <w:rStyle w:val="StyleUnderline"/>
          <w:highlight w:val="yellow"/>
        </w:rPr>
        <w:t>was</w:t>
      </w:r>
      <w:r w:rsidRPr="008224EC">
        <w:rPr>
          <w:rStyle w:val="StyleUnderline"/>
        </w:rPr>
        <w:t xml:space="preserve"> sold a lemon</w:t>
      </w:r>
      <w:r w:rsidRPr="00C86FAB">
        <w:t xml:space="preserve">. </w:t>
      </w:r>
    </w:p>
    <w:p w14:paraId="56B157C3" w14:textId="77777777" w:rsidR="007B6E0F" w:rsidRDefault="007B6E0F" w:rsidP="007B6E0F">
      <w:r w:rsidRPr="00C86FAB">
        <w:t xml:space="preserve">In December, </w:t>
      </w:r>
      <w:r w:rsidRPr="008224EC">
        <w:rPr>
          <w:rStyle w:val="StyleUnderline"/>
        </w:rPr>
        <w:t xml:space="preserve">global leaders patted each other on the back </w:t>
      </w:r>
      <w:r w:rsidRPr="00C86FAB">
        <w:t xml:space="preserve">and declared a job well done. The treaty will come into force later this year after </w:t>
      </w:r>
      <w:proofErr w:type="gramStart"/>
      <w:r w:rsidRPr="00C86FAB">
        <w:t>it has been signed by representatives of at least 55 nations representing 55 percent of global greenhouse-gas emissions</w:t>
      </w:r>
      <w:proofErr w:type="gramEnd"/>
      <w:r w:rsidRPr="00C86FAB">
        <w:t xml:space="preserve">. </w:t>
      </w:r>
    </w:p>
    <w:p w14:paraId="6C80B518" w14:textId="77777777" w:rsidR="007B6E0F" w:rsidRDefault="007B6E0F" w:rsidP="007B6E0F">
      <w:r w:rsidRPr="00C86FAB">
        <w:t xml:space="preserve">This will provide “a turning point for the world,” according to President Obama. “Our children and grandchildren will see that we did our duty,” says UK Prime Minister David Cameron. </w:t>
      </w:r>
    </w:p>
    <w:p w14:paraId="20B05115" w14:textId="77777777" w:rsidR="007B6E0F" w:rsidRDefault="007B6E0F" w:rsidP="007B6E0F">
      <w:r w:rsidRPr="008224EC">
        <w:rPr>
          <w:rStyle w:val="StyleUnderline"/>
        </w:rPr>
        <w:t>Climate activists have been quick to declare success</w:t>
      </w:r>
      <w:r w:rsidRPr="00C86FAB">
        <w:t xml:space="preserve">. This marks “the end of the era of fossil fuels,” said activist group 350.org. Jeffrey Sachs, director of the Earth Institute, called the Paris agreement a “diplomatic triumph.” </w:t>
      </w:r>
    </w:p>
    <w:p w14:paraId="272353BE" w14:textId="77777777" w:rsidR="007B6E0F" w:rsidRDefault="007B6E0F" w:rsidP="007B6E0F">
      <w:pPr>
        <w:rPr>
          <w:b/>
          <w:u w:val="single"/>
        </w:rPr>
      </w:pPr>
      <w:proofErr w:type="gramStart"/>
      <w:r w:rsidRPr="008224EC">
        <w:rPr>
          <w:rStyle w:val="StyleUnderline"/>
        </w:rPr>
        <w:t>A diplomatic triumph?</w:t>
      </w:r>
      <w:proofErr w:type="gramEnd"/>
      <w:r w:rsidRPr="008224EC">
        <w:rPr>
          <w:rStyle w:val="StyleUnderline"/>
        </w:rPr>
        <w:t xml:space="preserve"> </w:t>
      </w:r>
      <w:r w:rsidRPr="008224EC">
        <w:rPr>
          <w:rStyle w:val="Emphasis"/>
        </w:rPr>
        <w:t xml:space="preserve">More like </w:t>
      </w:r>
      <w:r w:rsidRPr="00AE01DA">
        <w:rPr>
          <w:rStyle w:val="Emphasis"/>
          <w:highlight w:val="yellow"/>
        </w:rPr>
        <w:t>a p.r. coup</w:t>
      </w:r>
      <w:r w:rsidRPr="00C86FAB">
        <w:t xml:space="preserve">. </w:t>
      </w:r>
      <w:r w:rsidRPr="00AE01DA">
        <w:rPr>
          <w:rStyle w:val="StyleUnderline"/>
          <w:highlight w:val="yellow"/>
        </w:rPr>
        <w:t>The</w:t>
      </w:r>
      <w:r w:rsidRPr="008224EC">
        <w:rPr>
          <w:rStyle w:val="StyleUnderline"/>
        </w:rPr>
        <w:t xml:space="preserve"> Paris </w:t>
      </w:r>
      <w:r w:rsidRPr="00AE01DA">
        <w:rPr>
          <w:rStyle w:val="StyleUnderline"/>
          <w:highlight w:val="yellow"/>
        </w:rPr>
        <w:t xml:space="preserve">Treaty is rich in rhetoric, but </w:t>
      </w:r>
      <w:r w:rsidRPr="00AE01DA">
        <w:rPr>
          <w:rStyle w:val="Emphasis"/>
          <w:highlight w:val="yellow"/>
        </w:rPr>
        <w:t>it’ll make little change</w:t>
      </w:r>
      <w:r w:rsidRPr="008224EC">
        <w:rPr>
          <w:rStyle w:val="Emphasis"/>
        </w:rPr>
        <w:t xml:space="preserve"> in actual temperature rises</w:t>
      </w:r>
      <w:r>
        <w:rPr>
          <w:rStyle w:val="StyleUnderline"/>
        </w:rPr>
        <w:t>.</w:t>
      </w:r>
      <w:r>
        <w:rPr>
          <w:b/>
          <w:u w:val="single"/>
        </w:rPr>
        <w:t xml:space="preserve"> </w:t>
      </w:r>
    </w:p>
    <w:p w14:paraId="115073F2" w14:textId="77777777" w:rsidR="007B6E0F" w:rsidRDefault="007B6E0F" w:rsidP="007B6E0F">
      <w:pPr>
        <w:rPr>
          <w:b/>
          <w:iCs/>
          <w:u w:val="single"/>
          <w:bdr w:val="single" w:sz="8" w:space="0" w:color="auto"/>
        </w:rPr>
      </w:pPr>
      <w:r w:rsidRPr="00C86FAB">
        <w:t xml:space="preserve">Increasingly, </w:t>
      </w:r>
      <w:r w:rsidRPr="008224EC">
        <w:rPr>
          <w:rStyle w:val="StyleUnderline"/>
        </w:rPr>
        <w:t>that fact is being recognized</w:t>
      </w:r>
      <w:r w:rsidRPr="00C86FAB">
        <w:t xml:space="preserve">, even </w:t>
      </w:r>
      <w:r w:rsidRPr="008224EC">
        <w:rPr>
          <w:rStyle w:val="Emphasis"/>
        </w:rPr>
        <w:t>by some of the bigges</w:t>
      </w:r>
      <w:r>
        <w:rPr>
          <w:rStyle w:val="Emphasis"/>
        </w:rPr>
        <w:t>t proponents of climate action.</w:t>
      </w:r>
      <w:r>
        <w:rPr>
          <w:b/>
          <w:iCs/>
          <w:u w:val="single"/>
          <w:bdr w:val="single" w:sz="8" w:space="0" w:color="auto"/>
        </w:rPr>
        <w:t xml:space="preserve"> </w:t>
      </w:r>
    </w:p>
    <w:p w14:paraId="567CCF2C" w14:textId="77777777" w:rsidR="007B6E0F" w:rsidRDefault="007B6E0F" w:rsidP="007B6E0F">
      <w:r w:rsidRPr="008224EC">
        <w:rPr>
          <w:rStyle w:val="StyleUnderline"/>
        </w:rPr>
        <w:t>Jim Hansen, a former NASA scientist</w:t>
      </w:r>
      <w:r w:rsidRPr="00C86FAB">
        <w:t xml:space="preserve"> and advisor to Al Gore </w:t>
      </w:r>
      <w:r w:rsidRPr="008224EC">
        <w:rPr>
          <w:rStyle w:val="StyleUnderline"/>
        </w:rPr>
        <w:t>who was the first to put global warming on the public radar in 1988, wasn’t fooled</w:t>
      </w:r>
      <w:r w:rsidRPr="00C86FAB">
        <w:t>. “It’s a fraud really, a fake,” he said in December. “</w:t>
      </w:r>
      <w:r w:rsidRPr="008224EC">
        <w:rPr>
          <w:rStyle w:val="StyleUnderline"/>
        </w:rPr>
        <w:t>It’s just worthless words</w:t>
      </w:r>
      <w:r w:rsidRPr="00C86FAB">
        <w:t xml:space="preserve">.” </w:t>
      </w:r>
    </w:p>
    <w:p w14:paraId="0D24B709" w14:textId="77777777" w:rsidR="007B6E0F" w:rsidRDefault="007B6E0F" w:rsidP="007B6E0F">
      <w:pPr>
        <w:rPr>
          <w:rStyle w:val="StyleUnderline"/>
        </w:rPr>
      </w:pPr>
      <w:r w:rsidRPr="00C86FAB">
        <w:t xml:space="preserve">And this month, </w:t>
      </w:r>
      <w:r w:rsidRPr="00AE01DA">
        <w:rPr>
          <w:rStyle w:val="StyleUnderline"/>
          <w:highlight w:val="yellow"/>
        </w:rPr>
        <w:t>11</w:t>
      </w:r>
      <w:r w:rsidRPr="008224EC">
        <w:rPr>
          <w:rStyle w:val="StyleUnderline"/>
        </w:rPr>
        <w:t xml:space="preserve"> climate </w:t>
      </w:r>
      <w:r w:rsidRPr="00AE01DA">
        <w:rPr>
          <w:rStyle w:val="StyleUnderline"/>
          <w:highlight w:val="yellow"/>
        </w:rPr>
        <w:t>scientists signed a declaration</w:t>
      </w:r>
      <w:r w:rsidRPr="008224EC">
        <w:rPr>
          <w:rStyle w:val="StyleUnderline"/>
        </w:rPr>
        <w:t xml:space="preserve"> stating </w:t>
      </w:r>
      <w:r w:rsidRPr="00AE01DA">
        <w:rPr>
          <w:rStyle w:val="StyleUnderline"/>
          <w:highlight w:val="yellow"/>
        </w:rPr>
        <w:t xml:space="preserve">that </w:t>
      </w:r>
      <w:proofErr w:type="gramStart"/>
      <w:r w:rsidRPr="00AE01DA">
        <w:rPr>
          <w:rStyle w:val="StyleUnderline"/>
          <w:highlight w:val="yellow"/>
        </w:rPr>
        <w:t>the</w:t>
      </w:r>
      <w:r w:rsidRPr="008224EC">
        <w:rPr>
          <w:rStyle w:val="StyleUnderline"/>
        </w:rPr>
        <w:t xml:space="preserve"> Paris </w:t>
      </w:r>
      <w:r w:rsidRPr="00AE01DA">
        <w:rPr>
          <w:rStyle w:val="StyleUnderline"/>
          <w:highlight w:val="yellow"/>
        </w:rPr>
        <w:t>treaty is crippled by “deadly flaws</w:t>
      </w:r>
      <w:r w:rsidRPr="008224EC">
        <w:rPr>
          <w:rStyle w:val="StyleUnderline"/>
        </w:rPr>
        <w:t>.”</w:t>
      </w:r>
      <w:proofErr w:type="gramEnd"/>
      <w:r>
        <w:rPr>
          <w:rStyle w:val="StyleUnderline"/>
        </w:rPr>
        <w:t xml:space="preserve"> </w:t>
      </w:r>
    </w:p>
    <w:p w14:paraId="548E84E6" w14:textId="77777777" w:rsidR="007B6E0F" w:rsidRDefault="007B6E0F" w:rsidP="007B6E0F">
      <w:r w:rsidRPr="00C86FAB">
        <w:t xml:space="preserve">The problem with the deal is simple, and was obvious from before it was even signed. </w:t>
      </w:r>
      <w:r w:rsidRPr="008224EC">
        <w:rPr>
          <w:rStyle w:val="StyleUnderline"/>
        </w:rPr>
        <w:t xml:space="preserve">The Paris agreement talks a big game. </w:t>
      </w:r>
      <w:r w:rsidRPr="00C86FAB">
        <w:t xml:space="preserve">It doesn’t just commit to capping the global temperature increase at the much-discussed level of 2°C above pre-industrial levels. </w:t>
      </w:r>
      <w:r w:rsidRPr="008224EC">
        <w:rPr>
          <w:rStyle w:val="StyleUnderline"/>
        </w:rPr>
        <w:t>It says that leaders commit to keeping the increase “well below 2°C,</w:t>
      </w:r>
      <w:r w:rsidRPr="00C86FAB">
        <w:t xml:space="preserve">” with an effort to cap it at 1.5°C. </w:t>
      </w:r>
    </w:p>
    <w:p w14:paraId="7A8D40F8" w14:textId="77777777" w:rsidR="007B6E0F" w:rsidRDefault="007B6E0F" w:rsidP="007B6E0F">
      <w:r w:rsidRPr="00C86FAB">
        <w:t xml:space="preserve">But </w:t>
      </w:r>
      <w:r w:rsidRPr="008224EC">
        <w:rPr>
          <w:rStyle w:val="Emphasis"/>
        </w:rPr>
        <w:t>this is all talk</w:t>
      </w:r>
      <w:r w:rsidRPr="00C86FAB">
        <w:t xml:space="preserve">. </w:t>
      </w:r>
    </w:p>
    <w:p w14:paraId="18026CFF" w14:textId="77777777" w:rsidR="007B6E0F" w:rsidRDefault="007B6E0F" w:rsidP="007B6E0F">
      <w:r w:rsidRPr="00C86FAB">
        <w:t xml:space="preserve">My own </w:t>
      </w:r>
      <w:r w:rsidRPr="00AE01DA">
        <w:rPr>
          <w:rStyle w:val="Emphasis"/>
          <w:highlight w:val="yellow"/>
        </w:rPr>
        <w:t>peer-reviewed research</w:t>
      </w:r>
      <w:r w:rsidRPr="00C86FAB">
        <w:t xml:space="preserve">, published in the journal Global Policy, </w:t>
      </w:r>
      <w:r w:rsidRPr="00AE01DA">
        <w:rPr>
          <w:rStyle w:val="StyleUnderline"/>
          <w:highlight w:val="yellow"/>
        </w:rPr>
        <w:t>shows that</w:t>
      </w:r>
      <w:r w:rsidRPr="008224EC">
        <w:rPr>
          <w:rStyle w:val="StyleUnderline"/>
        </w:rPr>
        <w:t xml:space="preserve"> all of </w:t>
      </w:r>
      <w:r w:rsidRPr="00AE01DA">
        <w:rPr>
          <w:rStyle w:val="StyleUnderline"/>
          <w:highlight w:val="yellow"/>
        </w:rPr>
        <w:t>the treaty’s</w:t>
      </w:r>
      <w:r w:rsidRPr="00C86FAB">
        <w:t xml:space="preserve"> 2016-2030 </w:t>
      </w:r>
      <w:r w:rsidRPr="00AE01DA">
        <w:rPr>
          <w:rStyle w:val="StyleUnderline"/>
          <w:highlight w:val="yellow"/>
        </w:rPr>
        <w:t>promises on cutting</w:t>
      </w:r>
      <w:r w:rsidRPr="008224EC">
        <w:rPr>
          <w:rStyle w:val="StyleUnderline"/>
        </w:rPr>
        <w:t xml:space="preserve"> carbon-dioxide </w:t>
      </w:r>
      <w:r w:rsidRPr="00AE01DA">
        <w:rPr>
          <w:rStyle w:val="StyleUnderline"/>
          <w:highlight w:val="yellow"/>
        </w:rPr>
        <w:t>emissions will reduce temperatures by</w:t>
      </w:r>
      <w:r w:rsidRPr="00C86FAB">
        <w:t xml:space="preserve"> the year </w:t>
      </w:r>
      <w:r w:rsidRPr="00AE01DA">
        <w:rPr>
          <w:rStyle w:val="StyleUnderline"/>
          <w:highlight w:val="yellow"/>
        </w:rPr>
        <w:t>2100 by</w:t>
      </w:r>
      <w:r w:rsidRPr="008224EC">
        <w:rPr>
          <w:rStyle w:val="StyleUnderline"/>
        </w:rPr>
        <w:t xml:space="preserve"> just </w:t>
      </w:r>
      <w:r w:rsidRPr="00AE01DA">
        <w:rPr>
          <w:rStyle w:val="StyleUnderline"/>
          <w:highlight w:val="yellow"/>
        </w:rPr>
        <w:t>0.05°C</w:t>
      </w:r>
      <w:r w:rsidRPr="00C86FAB">
        <w:t xml:space="preserve">. </w:t>
      </w:r>
      <w:r w:rsidRPr="00AE01DA">
        <w:rPr>
          <w:rStyle w:val="StyleUnderline"/>
          <w:highlight w:val="yellow"/>
        </w:rPr>
        <w:t>Even if the</w:t>
      </w:r>
      <w:r w:rsidRPr="008224EC">
        <w:rPr>
          <w:rStyle w:val="StyleUnderline"/>
        </w:rPr>
        <w:t xml:space="preserve"> promised</w:t>
      </w:r>
      <w:r w:rsidRPr="00C86FAB">
        <w:t xml:space="preserve"> emissions </w:t>
      </w:r>
      <w:r w:rsidRPr="00AE01DA">
        <w:rPr>
          <w:rStyle w:val="StyleUnderline"/>
          <w:highlight w:val="yellow"/>
        </w:rPr>
        <w:t>cuts continued</w:t>
      </w:r>
      <w:r w:rsidRPr="008224EC">
        <w:rPr>
          <w:rStyle w:val="StyleUnderline"/>
        </w:rPr>
        <w:t xml:space="preserve"> unabated</w:t>
      </w:r>
      <w:r w:rsidRPr="00C86FAB">
        <w:t xml:space="preserve"> throughout the century, </w:t>
      </w:r>
      <w:r w:rsidRPr="00AE01DA">
        <w:rPr>
          <w:rStyle w:val="StyleUnderline"/>
          <w:highlight w:val="yellow"/>
        </w:rPr>
        <w:t>the</w:t>
      </w:r>
      <w:r w:rsidRPr="008224EC">
        <w:rPr>
          <w:rStyle w:val="StyleUnderline"/>
        </w:rPr>
        <w:t xml:space="preserve"> Paris </w:t>
      </w:r>
      <w:r w:rsidRPr="00AE01DA">
        <w:rPr>
          <w:rStyle w:val="StyleUnderline"/>
          <w:highlight w:val="yellow"/>
        </w:rPr>
        <w:t>agreement would cut global temperature increases by</w:t>
      </w:r>
      <w:r w:rsidRPr="008224EC">
        <w:rPr>
          <w:rStyle w:val="StyleUnderline"/>
        </w:rPr>
        <w:t xml:space="preserve"> just </w:t>
      </w:r>
      <w:r w:rsidRPr="00AE01DA">
        <w:rPr>
          <w:rStyle w:val="StyleUnderline"/>
          <w:highlight w:val="yellow"/>
        </w:rPr>
        <w:t>0.17°C</w:t>
      </w:r>
      <w:r w:rsidRPr="00C86FAB">
        <w:t xml:space="preserve">. </w:t>
      </w:r>
      <w:r w:rsidRPr="00AE01DA">
        <w:rPr>
          <w:rStyle w:val="StyleUnderline"/>
          <w:highlight w:val="yellow"/>
        </w:rPr>
        <w:t>Scientists from</w:t>
      </w:r>
      <w:r w:rsidRPr="00C86FAB">
        <w:t xml:space="preserve"> the </w:t>
      </w:r>
      <w:r w:rsidRPr="00AE01DA">
        <w:rPr>
          <w:rStyle w:val="Emphasis"/>
          <w:highlight w:val="yellow"/>
        </w:rPr>
        <w:t>M</w:t>
      </w:r>
      <w:r w:rsidRPr="00C86FAB">
        <w:t xml:space="preserve">assachusetts </w:t>
      </w:r>
      <w:r w:rsidRPr="00AE01DA">
        <w:rPr>
          <w:rStyle w:val="Emphasis"/>
          <w:highlight w:val="yellow"/>
        </w:rPr>
        <w:t>I</w:t>
      </w:r>
      <w:r w:rsidRPr="00C86FAB">
        <w:t xml:space="preserve">nstitute of </w:t>
      </w:r>
      <w:r w:rsidRPr="00AE01DA">
        <w:rPr>
          <w:rStyle w:val="Emphasis"/>
          <w:highlight w:val="yellow"/>
        </w:rPr>
        <w:t>T</w:t>
      </w:r>
      <w:r w:rsidRPr="00C86FAB">
        <w:t xml:space="preserve">echnology </w:t>
      </w:r>
      <w:r w:rsidRPr="00AE01DA">
        <w:rPr>
          <w:rStyle w:val="StyleUnderline"/>
          <w:highlight w:val="yellow"/>
        </w:rPr>
        <w:t>reach a similar conclusion</w:t>
      </w:r>
      <w:r w:rsidRPr="00C86FAB">
        <w:t xml:space="preserve">. </w:t>
      </w:r>
    </w:p>
    <w:p w14:paraId="301C32B4" w14:textId="77777777" w:rsidR="007B6E0F" w:rsidRDefault="007B6E0F" w:rsidP="007B6E0F">
      <w:r w:rsidRPr="008224EC">
        <w:rPr>
          <w:rStyle w:val="StyleUnderline"/>
        </w:rPr>
        <w:t>And that’s assuming countries actually live up to their promises</w:t>
      </w:r>
      <w:r w:rsidRPr="00C86FAB">
        <w:t xml:space="preserve">: </w:t>
      </w:r>
      <w:r w:rsidRPr="00AE01DA">
        <w:rPr>
          <w:rStyle w:val="Emphasis"/>
          <w:highlight w:val="yellow"/>
        </w:rPr>
        <w:t>The treaty’s nonbinding</w:t>
      </w:r>
      <w:r w:rsidRPr="00C86FAB">
        <w:t xml:space="preserve">. </w:t>
      </w:r>
    </w:p>
    <w:p w14:paraId="44D1E27B" w14:textId="77777777" w:rsidR="007B6E0F" w:rsidRDefault="007B6E0F" w:rsidP="007B6E0F">
      <w:r w:rsidRPr="00C86FAB">
        <w:t xml:space="preserve">This is reminiscent of another non-binding pact also signed in Paris. </w:t>
      </w:r>
      <w:r w:rsidRPr="00AE01DA">
        <w:rPr>
          <w:rStyle w:val="StyleUnderline"/>
          <w:highlight w:val="yellow"/>
        </w:rPr>
        <w:t>The Kellogg-Briand Pact was drafted in 1928</w:t>
      </w:r>
      <w:r w:rsidRPr="008224EC">
        <w:rPr>
          <w:rStyle w:val="StyleUnderline"/>
        </w:rPr>
        <w:t xml:space="preserve"> and signatories included the United Kingdom, United States, France, Germany, Japan and Italy. Leaders agreed </w:t>
      </w:r>
      <w:r w:rsidRPr="00AE01DA">
        <w:rPr>
          <w:rStyle w:val="StyleUnderline"/>
          <w:highlight w:val="yellow"/>
        </w:rPr>
        <w:t>to outlaw war</w:t>
      </w:r>
      <w:r w:rsidRPr="008224EC">
        <w:rPr>
          <w:rStyle w:val="StyleUnderline"/>
        </w:rPr>
        <w:t>.</w:t>
      </w:r>
      <w:r w:rsidRPr="00C86FAB">
        <w:t xml:space="preserve"> The treaty scored its architect, Secretary of State Frank Kellogg, a Nobel Peace Prize. But </w:t>
      </w:r>
      <w:r w:rsidRPr="00AE01DA">
        <w:rPr>
          <w:rStyle w:val="StyleUnderline"/>
          <w:highlight w:val="yellow"/>
        </w:rPr>
        <w:t>after</w:t>
      </w:r>
      <w:r w:rsidRPr="008224EC">
        <w:rPr>
          <w:rStyle w:val="StyleUnderline"/>
        </w:rPr>
        <w:t xml:space="preserve"> barely </w:t>
      </w:r>
      <w:r w:rsidRPr="00AE01DA">
        <w:rPr>
          <w:rStyle w:val="StyleUnderline"/>
          <w:highlight w:val="yellow"/>
        </w:rPr>
        <w:t>a decade, global war broke out</w:t>
      </w:r>
      <w:r w:rsidRPr="00C86FAB">
        <w:t xml:space="preserve">. </w:t>
      </w:r>
    </w:p>
    <w:p w14:paraId="42EA6046" w14:textId="77777777" w:rsidR="007B6E0F" w:rsidRPr="008224EC" w:rsidRDefault="007B6E0F" w:rsidP="007B6E0F">
      <w:pPr>
        <w:rPr>
          <w:rStyle w:val="Emphasis"/>
        </w:rPr>
      </w:pPr>
      <w:r w:rsidRPr="008224EC">
        <w:rPr>
          <w:rStyle w:val="StyleUnderline"/>
        </w:rPr>
        <w:t xml:space="preserve">By the United Nations’ own reckoning, </w:t>
      </w:r>
      <w:r w:rsidRPr="00AE01DA">
        <w:rPr>
          <w:rStyle w:val="StyleUnderline"/>
          <w:highlight w:val="yellow"/>
        </w:rPr>
        <w:t>the treaty will</w:t>
      </w:r>
      <w:r w:rsidRPr="00C86FAB">
        <w:t xml:space="preserve"> only </w:t>
      </w:r>
      <w:r w:rsidRPr="00AE01DA">
        <w:rPr>
          <w:rStyle w:val="StyleUnderline"/>
          <w:highlight w:val="yellow"/>
        </w:rPr>
        <w:t>achieve less than 1 percent of the emission cuts needed</w:t>
      </w:r>
      <w:r w:rsidRPr="008224EC">
        <w:rPr>
          <w:rStyle w:val="StyleUnderline"/>
        </w:rPr>
        <w:t xml:space="preserve"> to meet target temperatures</w:t>
      </w:r>
      <w:r w:rsidRPr="00C86FAB">
        <w:t xml:space="preserve">. So instead, signatories point to the fact that beginning in 2020, countries will be asked to </w:t>
      </w:r>
      <w:proofErr w:type="gramStart"/>
      <w:r w:rsidRPr="00C86FAB">
        <w:t>lay</w:t>
      </w:r>
      <w:proofErr w:type="gramEnd"/>
      <w:r w:rsidRPr="00C86FAB">
        <w:t xml:space="preserve"> out more ambitious targets every five years. In other words, </w:t>
      </w:r>
      <w:r w:rsidRPr="00AE01DA">
        <w:rPr>
          <w:rStyle w:val="Emphasis"/>
          <w:highlight w:val="yellow"/>
        </w:rPr>
        <w:t>99 percent of the problem is left for tomorrow’s leaders</w:t>
      </w:r>
      <w:r w:rsidRPr="008224EC">
        <w:rPr>
          <w:rStyle w:val="Emphasis"/>
        </w:rPr>
        <w:t xml:space="preserve"> to deal with.</w:t>
      </w:r>
    </w:p>
    <w:p w14:paraId="347C443B" w14:textId="77777777" w:rsidR="007B6E0F" w:rsidRDefault="007B6E0F" w:rsidP="007B6E0F"/>
    <w:p w14:paraId="1E526D5E" w14:textId="77777777" w:rsidR="007B6E0F" w:rsidRPr="008A1798" w:rsidRDefault="007B6E0F" w:rsidP="007B6E0F"/>
    <w:p w14:paraId="5B3A7222" w14:textId="77777777" w:rsidR="007B6E0F" w:rsidRDefault="007B6E0F" w:rsidP="007B6E0F"/>
    <w:p w14:paraId="6C396B06" w14:textId="77777777" w:rsidR="007B6E0F" w:rsidRDefault="007B6E0F" w:rsidP="007B6E0F">
      <w:pPr>
        <w:pStyle w:val="Heading3"/>
      </w:pPr>
      <w:r>
        <w:lastRenderedPageBreak/>
        <w:t>2AC – Tipping Point Near</w:t>
      </w:r>
    </w:p>
    <w:p w14:paraId="71CBBBDD" w14:textId="77777777" w:rsidR="007B6E0F" w:rsidRPr="001C3996" w:rsidRDefault="007B6E0F" w:rsidP="007B6E0F">
      <w:pPr>
        <w:pStyle w:val="Heading4"/>
        <w:rPr>
          <w:u w:val="single"/>
        </w:rPr>
      </w:pPr>
      <w:r>
        <w:t xml:space="preserve">The </w:t>
      </w:r>
      <w:r>
        <w:rPr>
          <w:u w:val="single"/>
        </w:rPr>
        <w:t>tipping point</w:t>
      </w:r>
      <w:r>
        <w:t xml:space="preserve"> is near but it’s </w:t>
      </w:r>
      <w:r>
        <w:rPr>
          <w:u w:val="single"/>
        </w:rPr>
        <w:t>not too late</w:t>
      </w:r>
      <w:r>
        <w:t xml:space="preserve"> – prefer </w:t>
      </w:r>
      <w:r>
        <w:rPr>
          <w:u w:val="single"/>
        </w:rPr>
        <w:t>experts</w:t>
      </w:r>
    </w:p>
    <w:p w14:paraId="2FF302B3" w14:textId="77777777" w:rsidR="007B6E0F" w:rsidRDefault="007B6E0F" w:rsidP="007B6E0F">
      <w:r w:rsidRPr="00693689">
        <w:rPr>
          <w:rStyle w:val="Style13ptBold"/>
        </w:rPr>
        <w:t>EarthTalk 15 –</w:t>
      </w:r>
      <w:r>
        <w:t xml:space="preserve"> (EarthTalk is produced by Doug Moss &amp; Roddy Scheer; Douglas B. Moss, D.P.M. grew up in Southfield, Michigan and attended </w:t>
      </w:r>
      <w:r w:rsidRPr="00AE01DA">
        <w:rPr>
          <w:sz w:val="44"/>
          <w:highlight w:val="yellow"/>
        </w:rPr>
        <w:t>Michigan State University</w:t>
      </w:r>
      <w:r w:rsidRPr="00693689">
        <w:rPr>
          <w:sz w:val="44"/>
        </w:rPr>
        <w:t xml:space="preserve"> </w:t>
      </w:r>
      <w:r>
        <w:t>with a dual major in biology and physical science; Roddy Scheer is a journalist and photographer specializing in nature, the outdoors, environmental issues and travel; 4/13/15, “Have We Passed the Point of No Return on Climate Change</w:t>
      </w:r>
      <w:proofErr w:type="gramStart"/>
      <w:r>
        <w:t>?,</w:t>
      </w:r>
      <w:proofErr w:type="gramEnd"/>
      <w:r>
        <w:t xml:space="preserve">” </w:t>
      </w:r>
      <w:r>
        <w:rPr>
          <w:i/>
        </w:rPr>
        <w:t>Scientific American</w:t>
      </w:r>
      <w:r>
        <w:t xml:space="preserve">, </w:t>
      </w:r>
      <w:hyperlink r:id="rId43" w:history="1">
        <w:r w:rsidRPr="003F0E23">
          <w:rPr>
            <w:rStyle w:val="Hyperlink"/>
          </w:rPr>
          <w:t>http://www.scientificamerican.com/article/have-we-passed-the-point-of-no-return-on-climate-change/</w:t>
        </w:r>
      </w:hyperlink>
      <w:r>
        <w:t>, Accessed 7/11/16, HWilson)</w:t>
      </w:r>
    </w:p>
    <w:p w14:paraId="18BB58C8" w14:textId="77777777" w:rsidR="007B6E0F" w:rsidRPr="00F26452" w:rsidRDefault="007B6E0F" w:rsidP="007B6E0F">
      <w:pPr>
        <w:rPr>
          <w:rStyle w:val="Emphasis"/>
        </w:rPr>
      </w:pPr>
      <w:r w:rsidRPr="00AE01DA">
        <w:rPr>
          <w:rStyle w:val="StyleUnderline"/>
          <w:highlight w:val="yellow"/>
        </w:rPr>
        <w:t>While we may not yet have reached the “point of no return</w:t>
      </w:r>
      <w:r w:rsidRPr="00F26452">
        <w:rPr>
          <w:rStyle w:val="StyleUnderline"/>
        </w:rPr>
        <w:t>”—when no amount of cutbacks on greenhouse gas emissions will save us from potentially catastrophic global warming—</w:t>
      </w:r>
      <w:r w:rsidRPr="00AE01DA">
        <w:rPr>
          <w:rStyle w:val="Emphasis"/>
          <w:highlight w:val="yellow"/>
        </w:rPr>
        <w:t>climate scientists warn we may be getting awfully close</w:t>
      </w:r>
      <w:r w:rsidRPr="00F26452">
        <w:t xml:space="preserve">. </w:t>
      </w:r>
      <w:r w:rsidRPr="00AE01DA">
        <w:rPr>
          <w:rStyle w:val="StyleUnderline"/>
          <w:highlight w:val="yellow"/>
        </w:rPr>
        <w:t>Since the</w:t>
      </w:r>
      <w:r w:rsidRPr="00F26452">
        <w:rPr>
          <w:rStyle w:val="StyleUnderline"/>
        </w:rPr>
        <w:t xml:space="preserve"> dawn of the </w:t>
      </w:r>
      <w:r w:rsidRPr="00AE01DA">
        <w:rPr>
          <w:rStyle w:val="StyleUnderline"/>
          <w:highlight w:val="yellow"/>
        </w:rPr>
        <w:t>Industrial Revolution</w:t>
      </w:r>
      <w:r w:rsidRPr="00F26452">
        <w:t xml:space="preserve"> a century ago, </w:t>
      </w:r>
      <w:r w:rsidRPr="00AE01DA">
        <w:rPr>
          <w:rStyle w:val="StyleUnderline"/>
          <w:highlight w:val="yellow"/>
        </w:rPr>
        <w:t xml:space="preserve">the average global temperature has </w:t>
      </w:r>
      <w:proofErr w:type="gramStart"/>
      <w:r w:rsidRPr="00AE01DA">
        <w:rPr>
          <w:rStyle w:val="StyleUnderline"/>
          <w:highlight w:val="yellow"/>
        </w:rPr>
        <w:t>risen</w:t>
      </w:r>
      <w:proofErr w:type="gramEnd"/>
      <w:r w:rsidRPr="00F26452">
        <w:rPr>
          <w:rStyle w:val="StyleUnderline"/>
        </w:rPr>
        <w:t xml:space="preserve"> some </w:t>
      </w:r>
      <w:r w:rsidRPr="00AE01DA">
        <w:rPr>
          <w:rStyle w:val="StyleUnderline"/>
          <w:highlight w:val="yellow"/>
        </w:rPr>
        <w:t>1.6 degrees Fahrenheit</w:t>
      </w:r>
      <w:r w:rsidRPr="00F26452">
        <w:t xml:space="preserve">. Most </w:t>
      </w:r>
      <w:r w:rsidRPr="00F26452">
        <w:rPr>
          <w:rStyle w:val="StyleUnderline"/>
        </w:rPr>
        <w:t xml:space="preserve">climatologists agree that, while the warming to date is already causing environmental problems, </w:t>
      </w:r>
      <w:r w:rsidRPr="00AE01DA">
        <w:rPr>
          <w:rStyle w:val="StyleUnderline"/>
          <w:highlight w:val="yellow"/>
        </w:rPr>
        <w:t>another 0.4 degree</w:t>
      </w:r>
      <w:r w:rsidRPr="00F26452">
        <w:rPr>
          <w:rStyle w:val="StyleUnderline"/>
        </w:rPr>
        <w:t xml:space="preserve"> Fahrenheit </w:t>
      </w:r>
      <w:r w:rsidRPr="00AE01DA">
        <w:rPr>
          <w:rStyle w:val="StyleUnderline"/>
          <w:highlight w:val="yellow"/>
        </w:rPr>
        <w:t>rise</w:t>
      </w:r>
      <w:r w:rsidRPr="00F26452">
        <w:rPr>
          <w:rStyle w:val="StyleUnderline"/>
        </w:rPr>
        <w:t xml:space="preserve"> in temperature</w:t>
      </w:r>
      <w:r w:rsidRPr="00F26452">
        <w:t xml:space="preserve">, </w:t>
      </w:r>
      <w:r w:rsidRPr="00F26452">
        <w:rPr>
          <w:rStyle w:val="StyleUnderline"/>
        </w:rPr>
        <w:t>representing a global average</w:t>
      </w:r>
      <w:r w:rsidRPr="00F26452">
        <w:t xml:space="preserve"> atmospheric </w:t>
      </w:r>
      <w:r w:rsidRPr="00F26452">
        <w:rPr>
          <w:rStyle w:val="StyleUnderline"/>
        </w:rPr>
        <w:t>concentration of</w:t>
      </w:r>
      <w:r w:rsidRPr="00F26452">
        <w:t xml:space="preserve"> carbon dioxide (</w:t>
      </w:r>
      <w:r w:rsidRPr="00F26452">
        <w:rPr>
          <w:rStyle w:val="StyleUnderline"/>
        </w:rPr>
        <w:t>CO2) of 450</w:t>
      </w:r>
      <w:r w:rsidRPr="00F26452">
        <w:t xml:space="preserve"> parts per million </w:t>
      </w:r>
      <w:r w:rsidRPr="00F26452">
        <w:rPr>
          <w:rStyle w:val="StyleUnderline"/>
        </w:rPr>
        <w:t>(ppm),</w:t>
      </w:r>
      <w:r w:rsidRPr="00F26452">
        <w:t xml:space="preserve"> </w:t>
      </w:r>
      <w:r w:rsidRPr="00AE01DA">
        <w:rPr>
          <w:rStyle w:val="StyleUnderline"/>
          <w:highlight w:val="yellow"/>
        </w:rPr>
        <w:t xml:space="preserve">could set in motion </w:t>
      </w:r>
      <w:r w:rsidRPr="00AE01DA">
        <w:rPr>
          <w:rStyle w:val="Emphasis"/>
          <w:highlight w:val="yellow"/>
        </w:rPr>
        <w:t>unprecedented changes in global climate and a significant increase in the severity of natural disasters</w:t>
      </w:r>
      <w:r w:rsidRPr="00F26452">
        <w:rPr>
          <w:rStyle w:val="StyleUnderline"/>
        </w:rPr>
        <w:t>—</w:t>
      </w:r>
      <w:r w:rsidRPr="00F26452">
        <w:rPr>
          <w:rStyle w:val="Emphasis"/>
        </w:rPr>
        <w:t>and as such could represent the dreaded point of no return.</w:t>
      </w:r>
    </w:p>
    <w:p w14:paraId="6649BCA2" w14:textId="77777777" w:rsidR="007B6E0F" w:rsidRPr="00F26452" w:rsidRDefault="007B6E0F" w:rsidP="007B6E0F">
      <w:pPr>
        <w:rPr>
          <w:rStyle w:val="StyleUnderline"/>
        </w:rPr>
      </w:pPr>
      <w:r w:rsidRPr="00F26452">
        <w:rPr>
          <w:rStyle w:val="StyleUnderline"/>
        </w:rPr>
        <w:t>Currently the atmospheric concentration of CO2</w:t>
      </w:r>
      <w:r w:rsidRPr="00F26452">
        <w:t xml:space="preserve"> (the leading greenhouse gas) </w:t>
      </w:r>
      <w:r w:rsidRPr="00F26452">
        <w:rPr>
          <w:rStyle w:val="StyleUnderline"/>
        </w:rPr>
        <w:t>is</w:t>
      </w:r>
      <w:r w:rsidRPr="00F26452">
        <w:t xml:space="preserve"> approximately </w:t>
      </w:r>
      <w:r w:rsidRPr="00F26452">
        <w:rPr>
          <w:rStyle w:val="StyleUnderline"/>
        </w:rPr>
        <w:t>398.55</w:t>
      </w:r>
      <w:r w:rsidRPr="00F26452">
        <w:t xml:space="preserve"> parts per million (</w:t>
      </w:r>
      <w:r w:rsidRPr="00F26452">
        <w:rPr>
          <w:rStyle w:val="StyleUnderline"/>
        </w:rPr>
        <w:t>ppm</w:t>
      </w:r>
      <w:r w:rsidRPr="00F26452">
        <w:t xml:space="preserve">). </w:t>
      </w:r>
      <w:r w:rsidRPr="00AE01DA">
        <w:rPr>
          <w:rStyle w:val="StyleUnderline"/>
          <w:highlight w:val="yellow"/>
        </w:rPr>
        <w:t>According to the</w:t>
      </w:r>
      <w:r w:rsidRPr="00F26452">
        <w:t xml:space="preserve"> National Oceanic and Atmospheric Administration (</w:t>
      </w:r>
      <w:r w:rsidRPr="00AE01DA">
        <w:rPr>
          <w:rStyle w:val="StyleUnderline"/>
          <w:highlight w:val="yellow"/>
        </w:rPr>
        <w:t>NOAA</w:t>
      </w:r>
      <w:r w:rsidRPr="00F26452">
        <w:t xml:space="preserve">), the federal scientific agency tasked with monitoring the health of our oceans and atmosphere, </w:t>
      </w:r>
      <w:r w:rsidRPr="00AE01DA">
        <w:rPr>
          <w:rStyle w:val="StyleUnderline"/>
          <w:highlight w:val="yellow"/>
        </w:rPr>
        <w:t xml:space="preserve">the </w:t>
      </w:r>
      <w:r w:rsidRPr="00F26452">
        <w:rPr>
          <w:rStyle w:val="StyleUnderline"/>
        </w:rPr>
        <w:t xml:space="preserve">current </w:t>
      </w:r>
      <w:r w:rsidRPr="00AE01DA">
        <w:rPr>
          <w:rStyle w:val="StyleUnderline"/>
          <w:highlight w:val="yellow"/>
        </w:rPr>
        <w:t>average</w:t>
      </w:r>
      <w:r w:rsidRPr="00F26452">
        <w:rPr>
          <w:rStyle w:val="StyleUnderline"/>
        </w:rPr>
        <w:t xml:space="preserve"> annual </w:t>
      </w:r>
      <w:r w:rsidRPr="00AE01DA">
        <w:rPr>
          <w:rStyle w:val="StyleUnderline"/>
          <w:highlight w:val="yellow"/>
        </w:rPr>
        <w:t>rate of increase</w:t>
      </w:r>
      <w:r w:rsidRPr="00F26452">
        <w:rPr>
          <w:rStyle w:val="StyleUnderline"/>
        </w:rPr>
        <w:t xml:space="preserve"> of 1.92 ppm </w:t>
      </w:r>
      <w:r w:rsidRPr="00AE01DA">
        <w:rPr>
          <w:rStyle w:val="StyleUnderline"/>
          <w:highlight w:val="yellow"/>
        </w:rPr>
        <w:t>means we could reach the point of no return by 2042.</w:t>
      </w:r>
    </w:p>
    <w:p w14:paraId="35D673BC" w14:textId="77777777" w:rsidR="007B6E0F" w:rsidRPr="00F26452" w:rsidRDefault="007B6E0F" w:rsidP="007B6E0F">
      <w:r w:rsidRPr="00F26452">
        <w:t xml:space="preserve">Environmental leaders point out that </w:t>
      </w:r>
      <w:r w:rsidRPr="00AE01DA">
        <w:rPr>
          <w:rStyle w:val="Emphasis"/>
          <w:highlight w:val="yellow"/>
        </w:rPr>
        <w:t>this doesn’t give us much time</w:t>
      </w:r>
      <w:r w:rsidRPr="00F26452">
        <w:rPr>
          <w:rStyle w:val="Emphasis"/>
        </w:rPr>
        <w:t xml:space="preserve"> to turn the tide</w:t>
      </w:r>
      <w:r w:rsidRPr="00F26452">
        <w:t xml:space="preserve">. </w:t>
      </w:r>
      <w:r w:rsidRPr="00AE01DA">
        <w:rPr>
          <w:rStyle w:val="StyleUnderline"/>
          <w:highlight w:val="yellow"/>
        </w:rPr>
        <w:t>Greenpeace</w:t>
      </w:r>
      <w:r w:rsidRPr="00F26452">
        <w:t xml:space="preserve">, a leading environmental advocacy group, </w:t>
      </w:r>
      <w:r w:rsidRPr="00AE01DA">
        <w:rPr>
          <w:rStyle w:val="StyleUnderline"/>
          <w:highlight w:val="yellow"/>
        </w:rPr>
        <w:t>says we have until around 2020 to</w:t>
      </w:r>
      <w:r w:rsidRPr="00F26452">
        <w:rPr>
          <w:rStyle w:val="StyleUnderline"/>
        </w:rPr>
        <w:t xml:space="preserve"> significantly </w:t>
      </w:r>
      <w:r w:rsidRPr="00AE01DA">
        <w:rPr>
          <w:rStyle w:val="StyleUnderline"/>
          <w:highlight w:val="yellow"/>
        </w:rPr>
        <w:t>cut back on greenhouse gas output</w:t>
      </w:r>
      <w:r w:rsidRPr="00F26452">
        <w:rPr>
          <w:rStyle w:val="StyleUnderline"/>
        </w:rPr>
        <w:t xml:space="preserve"> around the world—to the tune of a five percent annual reduction in emissions overall—if we are </w:t>
      </w:r>
      <w:r w:rsidRPr="00AE01DA">
        <w:rPr>
          <w:rStyle w:val="StyleUnderline"/>
          <w:highlight w:val="yellow"/>
        </w:rPr>
        <w:t>to avoid</w:t>
      </w:r>
      <w:r w:rsidRPr="00F26452">
        <w:rPr>
          <w:rStyle w:val="StyleUnderline"/>
        </w:rPr>
        <w:t xml:space="preserve"> </w:t>
      </w:r>
      <w:r w:rsidRPr="00F26452">
        <w:t>so-called</w:t>
      </w:r>
      <w:r w:rsidRPr="00F26452">
        <w:rPr>
          <w:rStyle w:val="StyleUnderline"/>
        </w:rPr>
        <w:t xml:space="preserve"> “</w:t>
      </w:r>
      <w:r w:rsidRPr="00AE01DA">
        <w:rPr>
          <w:rStyle w:val="StyleUnderline"/>
          <w:highlight w:val="yellow"/>
        </w:rPr>
        <w:t>runaway” climate change</w:t>
      </w:r>
      <w:r w:rsidRPr="00F26452">
        <w:rPr>
          <w:rStyle w:val="StyleUnderline"/>
        </w:rPr>
        <w:t>.</w:t>
      </w:r>
      <w:r w:rsidRPr="00F26452">
        <w:t xml:space="preserve"> “</w:t>
      </w:r>
      <w:r w:rsidRPr="00F26452">
        <w:rPr>
          <w:rStyle w:val="Emphasis"/>
        </w:rPr>
        <w:t>The world is fast approaching a 'point of no return' beyond which extremely dangerous climate change impacts can become unavoidable</w:t>
      </w:r>
      <w:r w:rsidRPr="00F26452">
        <w:t>,” reports the group. “</w:t>
      </w:r>
      <w:r w:rsidRPr="00F26452">
        <w:rPr>
          <w:rStyle w:val="Emphasis"/>
        </w:rPr>
        <w:t>Within this time period, we will have to radically change our approach to energy production and consumption</w:t>
      </w:r>
      <w:r w:rsidRPr="00F26452">
        <w:t>.”</w:t>
      </w:r>
    </w:p>
    <w:p w14:paraId="7F22C7D0" w14:textId="77777777" w:rsidR="007B6E0F" w:rsidRPr="00F26452" w:rsidRDefault="007B6E0F" w:rsidP="007B6E0F">
      <w:r w:rsidRPr="00F26452">
        <w:t>In a recent lecture at Georgetown University, World Bank president Jim Yong Kim reported that whether we are able to cut emissions enough to prevent catastrophe likely depends on the policies of the world’s largest economies and the widespread adoption of so-called carbon pricing systems (such as emissions trading plans and carbon taxes). International negotiators meeting in Paris next December are already working to hammer out an agreement mandating that governments adopt these types of systems to facilitate emissions reductions. “A price on carbon is the single most important thing we have to get out of a Paris agreement,” Kim stated. “It will unleash market forces.”</w:t>
      </w:r>
    </w:p>
    <w:p w14:paraId="74587291" w14:textId="77777777" w:rsidR="007B6E0F" w:rsidRPr="00F26452" w:rsidRDefault="007B6E0F" w:rsidP="007B6E0F">
      <w:r w:rsidRPr="00F26452">
        <w:t>While carbon pricing will be key to mitigating global warming, Greenpeace adds that stemming the tide of deforestation in the world’s tropical rainforests and beyond and adapting our food systems to changing climatic conditions and increasingly limited resources will also be crucial to the health of the planet.</w:t>
      </w:r>
    </w:p>
    <w:p w14:paraId="00301632" w14:textId="77777777" w:rsidR="007B6E0F" w:rsidRPr="00F26452" w:rsidRDefault="007B6E0F" w:rsidP="007B6E0F">
      <w:r w:rsidRPr="00F26452">
        <w:t>“</w:t>
      </w:r>
      <w:r w:rsidRPr="00AE01DA">
        <w:rPr>
          <w:rStyle w:val="StyleUnderline"/>
          <w:highlight w:val="yellow"/>
        </w:rPr>
        <w:t>Without</w:t>
      </w:r>
      <w:r w:rsidRPr="00F26452">
        <w:t xml:space="preserve"> additional </w:t>
      </w:r>
      <w:r w:rsidRPr="00AE01DA">
        <w:rPr>
          <w:rStyle w:val="StyleUnderline"/>
          <w:highlight w:val="yellow"/>
        </w:rPr>
        <w:t>mitigation</w:t>
      </w:r>
      <w:r w:rsidRPr="00F26452">
        <w:t xml:space="preserve">, and even with adaptation, </w:t>
      </w:r>
      <w:r w:rsidRPr="00F26452">
        <w:rPr>
          <w:rStyle w:val="StyleUnderline"/>
        </w:rPr>
        <w:t xml:space="preserve">warming by </w:t>
      </w:r>
      <w:r w:rsidRPr="00AE01DA">
        <w:rPr>
          <w:rStyle w:val="StyleUnderline"/>
          <w:highlight w:val="yellow"/>
        </w:rPr>
        <w:t>the end of the 21st century will lead to</w:t>
      </w:r>
      <w:r w:rsidRPr="00F26452">
        <w:rPr>
          <w:rStyle w:val="StyleUnderline"/>
        </w:rPr>
        <w:t xml:space="preserve"> high to very high risk of </w:t>
      </w:r>
      <w:r w:rsidRPr="00AE01DA">
        <w:rPr>
          <w:rStyle w:val="StyleUnderline"/>
          <w:highlight w:val="yellow"/>
        </w:rPr>
        <w:t>severe, widespread</w:t>
      </w:r>
      <w:r w:rsidRPr="00F26452">
        <w:rPr>
          <w:rStyle w:val="StyleUnderline"/>
        </w:rPr>
        <w:t xml:space="preserve"> and irreversible </w:t>
      </w:r>
      <w:r w:rsidRPr="00AE01DA">
        <w:rPr>
          <w:rStyle w:val="StyleUnderline"/>
          <w:highlight w:val="yellow"/>
        </w:rPr>
        <w:t>impacts globally</w:t>
      </w:r>
      <w:r w:rsidRPr="00F26452">
        <w:rPr>
          <w:rStyle w:val="StyleUnderline"/>
        </w:rPr>
        <w:t xml:space="preserve">,” </w:t>
      </w:r>
      <w:r w:rsidRPr="00AE01DA">
        <w:rPr>
          <w:rStyle w:val="StyleUnderline"/>
          <w:highlight w:val="yellow"/>
        </w:rPr>
        <w:t>reports the</w:t>
      </w:r>
      <w:r w:rsidRPr="00F26452">
        <w:rPr>
          <w:rStyle w:val="StyleUnderline"/>
        </w:rPr>
        <w:t xml:space="preserve"> Intergovernmental Panel on Climate Change (</w:t>
      </w:r>
      <w:r w:rsidRPr="00AE01DA">
        <w:rPr>
          <w:rStyle w:val="StyleUnderline"/>
          <w:highlight w:val="yellow"/>
        </w:rPr>
        <w:t>IPCC</w:t>
      </w:r>
      <w:r w:rsidRPr="00F26452">
        <w:rPr>
          <w:rStyle w:val="StyleUnderline"/>
        </w:rPr>
        <w:t>), an international group of leading climate experts</w:t>
      </w:r>
      <w:r w:rsidRPr="00F26452">
        <w:t xml:space="preserve"> convened by the United Nations to review and assess the most recent scientific, technical and socio-economic information on global warming. Indeed, there’s no time like the present to start changing our ways.</w:t>
      </w:r>
    </w:p>
    <w:p w14:paraId="4FD036D5" w14:textId="77777777" w:rsidR="007B6E0F" w:rsidRDefault="007B6E0F" w:rsidP="007B6E0F"/>
    <w:p w14:paraId="01D46BD7" w14:textId="77777777" w:rsidR="007B6E0F" w:rsidRDefault="007B6E0F" w:rsidP="007B6E0F">
      <w:pPr>
        <w:pStyle w:val="Heading3"/>
      </w:pPr>
      <w:r>
        <w:lastRenderedPageBreak/>
        <w:t>2AC – AT: Congress Blocks</w:t>
      </w:r>
    </w:p>
    <w:p w14:paraId="4D39CC87" w14:textId="77777777" w:rsidR="007B6E0F" w:rsidRDefault="007B6E0F" w:rsidP="007B6E0F">
      <w:pPr>
        <w:pStyle w:val="Heading4"/>
      </w:pPr>
      <w:r>
        <w:rPr>
          <w:u w:val="single"/>
        </w:rPr>
        <w:t>Strong l</w:t>
      </w:r>
      <w:r w:rsidRPr="002705A2">
        <w:rPr>
          <w:u w:val="single"/>
        </w:rPr>
        <w:t>egal precedent</w:t>
      </w:r>
      <w:r>
        <w:t xml:space="preserve"> proves the </w:t>
      </w:r>
      <w:r w:rsidRPr="002705A2">
        <w:rPr>
          <w:u w:val="single"/>
        </w:rPr>
        <w:t>executive</w:t>
      </w:r>
      <w:r>
        <w:t xml:space="preserve"> can solve </w:t>
      </w:r>
      <w:r w:rsidRPr="002705A2">
        <w:rPr>
          <w:u w:val="single"/>
        </w:rPr>
        <w:t>climate change</w:t>
      </w:r>
      <w:r>
        <w:t xml:space="preserve"> alone</w:t>
      </w:r>
    </w:p>
    <w:p w14:paraId="3D684471" w14:textId="77777777" w:rsidR="007B6E0F" w:rsidRDefault="007B6E0F" w:rsidP="007B6E0F">
      <w:r w:rsidRPr="002705A2">
        <w:rPr>
          <w:rStyle w:val="Style13ptBold"/>
        </w:rPr>
        <w:t>Percival 14</w:t>
      </w:r>
      <w:r>
        <w:t xml:space="preserve"> — Robert V. Percival, Robert F. Stanton Professor of Law and Director, Environmental Law Program at the University of Maryland, 2014 (“Presidential Power to Address Climate Change in an Era of Legislative Gridlock,” </w:t>
      </w:r>
      <w:r w:rsidRPr="002705A2">
        <w:rPr>
          <w:i/>
        </w:rPr>
        <w:t>Virginia Journal of Environmental Law, Vol. 32</w:t>
      </w:r>
      <w:proofErr w:type="gramStart"/>
      <w:r w:rsidRPr="002705A2">
        <w:rPr>
          <w:i/>
        </w:rPr>
        <w:t>,</w:t>
      </w:r>
      <w:r>
        <w:t>¸</w:t>
      </w:r>
      <w:proofErr w:type="gramEnd"/>
      <w:r>
        <w:t xml:space="preserve">Available Online at </w:t>
      </w:r>
      <w:hyperlink r:id="rId44" w:history="1">
        <w:r w:rsidRPr="00E51487">
          <w:rPr>
            <w:rStyle w:val="Hyperlink"/>
          </w:rPr>
          <w:t>http://digitalcommons.law.umaryland.edu/cgi/viewcontent.cgi?article=2500&amp;context=fac_pubs</w:t>
        </w:r>
      </w:hyperlink>
      <w:r>
        <w:t>, Accessed 07-17-2016, AS)</w:t>
      </w:r>
    </w:p>
    <w:p w14:paraId="64167505" w14:textId="77777777" w:rsidR="007B6E0F" w:rsidRDefault="007B6E0F" w:rsidP="007B6E0F">
      <w:r>
        <w:t>B. Executive Power to Address Climate Change</w:t>
      </w:r>
    </w:p>
    <w:p w14:paraId="4C943614" w14:textId="77777777" w:rsidR="007B6E0F" w:rsidRPr="00C046AF" w:rsidRDefault="007B6E0F" w:rsidP="007B6E0F">
      <w:r w:rsidRPr="00AE01DA">
        <w:rPr>
          <w:rStyle w:val="StyleUnderline"/>
          <w:highlight w:val="yellow"/>
        </w:rPr>
        <w:t xml:space="preserve">When he represents the interests of the United States in conducting foreign policy, President </w:t>
      </w:r>
      <w:r w:rsidRPr="00AE01DA">
        <w:rPr>
          <w:rStyle w:val="Emphasis"/>
          <w:highlight w:val="yellow"/>
        </w:rPr>
        <w:t>Obama’s powers are extremely broad</w:t>
      </w:r>
      <w:r w:rsidRPr="002705A2">
        <w:rPr>
          <w:rStyle w:val="Emphasis"/>
        </w:rPr>
        <w:t>.</w:t>
      </w:r>
      <w:r>
        <w:t xml:space="preserve"> 122 </w:t>
      </w:r>
      <w:r w:rsidRPr="002705A2">
        <w:rPr>
          <w:rStyle w:val="StyleUnderline"/>
        </w:rPr>
        <w:t xml:space="preserve">A clear example of this is Obama’s agreement with Chinese President Xi Jinping to support a global phase-out under the Montreal Protocol of </w:t>
      </w:r>
      <w:r>
        <w:t>hydrofluorocarbons (“</w:t>
      </w:r>
      <w:r w:rsidRPr="002705A2">
        <w:rPr>
          <w:rStyle w:val="StyleUnderline"/>
        </w:rPr>
        <w:t>HFCs</w:t>
      </w:r>
      <w:r>
        <w:t xml:space="preserve">”), ozone-depleting substances that also are potent greenhouse gases.123 </w:t>
      </w:r>
      <w:r w:rsidRPr="00AE01DA">
        <w:rPr>
          <w:rStyle w:val="StyleUnderline"/>
          <w:highlight w:val="yellow"/>
        </w:rPr>
        <w:t>Obama also used his foreign policy powers</w:t>
      </w:r>
      <w:r>
        <w:t xml:space="preserve"> [end page 153] </w:t>
      </w:r>
      <w:r w:rsidRPr="00AE01DA">
        <w:rPr>
          <w:rStyle w:val="StyleUnderline"/>
          <w:highlight w:val="yellow"/>
        </w:rPr>
        <w:t>to bypass Congress on a critical global environmental issue</w:t>
      </w:r>
      <w:r w:rsidRPr="002705A2">
        <w:rPr>
          <w:rStyle w:val="StyleUnderline"/>
        </w:rPr>
        <w:t xml:space="preserve"> when he determined that the U.S. could deposit its instrument of acceptance for the Minimata Convention on Mercury without seeking Senate ratification</w:t>
      </w:r>
      <w:r>
        <w:t>.124 On November 6, 2013, the U.S. became the first country formally to accept the convention after the Obama Administration determined that existing U.S. law already provided sufficient authorit</w:t>
      </w:r>
      <w:r w:rsidRPr="00C046AF">
        <w:t>y for the U.S. to implement it.125</w:t>
      </w:r>
    </w:p>
    <w:p w14:paraId="6CEB815E" w14:textId="77777777" w:rsidR="007B6E0F" w:rsidRDefault="007B6E0F" w:rsidP="007B6E0F">
      <w:r w:rsidRPr="00C046AF">
        <w:rPr>
          <w:rStyle w:val="StyleUnderline"/>
        </w:rPr>
        <w:t>The president’s Climate Action Plan specifies an ambitious timetable for EPA to regulate GHG emissions</w:t>
      </w:r>
      <w:r>
        <w:t xml:space="preserve">. </w:t>
      </w:r>
      <w:r w:rsidRPr="00AE01DA">
        <w:rPr>
          <w:rStyle w:val="StyleUnderline"/>
          <w:highlight w:val="yellow"/>
        </w:rPr>
        <w:t>EPA has a solid legal foundation for action in light of the Supreme Court’s decisions in Massachusetts v. EPA and American Electric Power v. Connecticut</w:t>
      </w:r>
      <w:r>
        <w:t xml:space="preserve">. </w:t>
      </w:r>
      <w:r w:rsidRPr="002705A2">
        <w:rPr>
          <w:rStyle w:val="StyleUnderline"/>
        </w:rPr>
        <w:t>As noted above, Massachusetts v. EPA126 held that GHG emissions were air pollutants subject to regulation under the CAA. In American Electric Power, the Court unanimously held that because the CAA delegated authority to EPA to regulate GHG emissions, it displaced the federal common law of nuisance in an action brought by eight states and the City of New York against six of the largest electric utilities operating coal-fired power plants in the United States</w:t>
      </w:r>
      <w:r>
        <w:t>.127</w:t>
      </w:r>
    </w:p>
    <w:p w14:paraId="21CEE6C4" w14:textId="77777777" w:rsidR="007B6E0F" w:rsidRDefault="007B6E0F" w:rsidP="007B6E0F">
      <w:r w:rsidRPr="00C046AF">
        <w:rPr>
          <w:rStyle w:val="StyleUnderline"/>
        </w:rPr>
        <w:t>These decisions make it clear that EPA has broad authority under the existing Clean Air Act to regulate GHG emissions</w:t>
      </w:r>
      <w:r>
        <w:t xml:space="preserve">. </w:t>
      </w:r>
      <w:r w:rsidRPr="00AE01DA">
        <w:rPr>
          <w:rStyle w:val="StyleUnderline"/>
          <w:highlight w:val="yellow"/>
        </w:rPr>
        <w:t xml:space="preserve">Although industry groups asked the U.S. Supreme Court to </w:t>
      </w:r>
      <w:r w:rsidRPr="00AE01DA">
        <w:rPr>
          <w:rStyle w:val="Emphasis"/>
          <w:highlight w:val="yellow"/>
        </w:rPr>
        <w:t xml:space="preserve">review virtually every aspect </w:t>
      </w:r>
      <w:r w:rsidRPr="00AE01DA">
        <w:rPr>
          <w:rStyle w:val="StyleUnderline"/>
          <w:highlight w:val="yellow"/>
        </w:rPr>
        <w:t>of the D.C. Circuit’s decision upholding EPA’s GHG regulations, the Supreme Court granted review solely to the question whether the Tailpipe Rule</w:t>
      </w:r>
      <w:r>
        <w:t xml:space="preserve"> “triggered permitting requirements under the Clean Air Act for stationary sources that emit greenhouse gases.” 128 At oral argument on February 24, 2014, the Justices made it clear that they were not entertaining any thoughts of overruling Massachusetts v. EPA129 or reversing EPA’s endangerment finding. </w:t>
      </w:r>
      <w:r w:rsidRPr="002705A2">
        <w:rPr>
          <w:rStyle w:val="StyleUnderline"/>
        </w:rPr>
        <w:t xml:space="preserve">Thus, </w:t>
      </w:r>
      <w:r w:rsidRPr="00AE01DA">
        <w:rPr>
          <w:rStyle w:val="Emphasis"/>
          <w:highlight w:val="yellow"/>
        </w:rPr>
        <w:t>it is clear that EPA has the authority to regulate GHG emissions</w:t>
      </w:r>
      <w:r>
        <w:t>. The only question under consideration by the Court is which parts of the CAA can be used for that regulation. [</w:t>
      </w:r>
      <w:proofErr w:type="gramStart"/>
      <w:r>
        <w:t>end</w:t>
      </w:r>
      <w:proofErr w:type="gramEnd"/>
      <w:r>
        <w:t xml:space="preserve"> page 154]</w:t>
      </w:r>
    </w:p>
    <w:p w14:paraId="1977AB2C" w14:textId="77777777" w:rsidR="007B6E0F" w:rsidRDefault="007B6E0F" w:rsidP="007B6E0F">
      <w:r w:rsidRPr="002705A2">
        <w:rPr>
          <w:rStyle w:val="StyleUnderline"/>
        </w:rPr>
        <w:t>Given the Court’s confirmation of EPA’s authority to regulate GHG emissions under the CAA, the only viable question concerning executive overreach is whether EPA overstepped its bounds when it decided not to regulate all sources that the Act normally subjects to regulation under the Prevention of Significant Deterioration (“PSD”) program</w:t>
      </w:r>
      <w:r>
        <w:t>. In essence, the industry challengers are claiming that EPA has been too reasonable in focusing its regulatory attention only on the largest sources that generate eighty-six percent of GHG emissions.</w:t>
      </w:r>
    </w:p>
    <w:p w14:paraId="1EEE72C8" w14:textId="77777777" w:rsidR="007B6E0F" w:rsidRDefault="007B6E0F" w:rsidP="007B6E0F">
      <w:r w:rsidRPr="00C046AF">
        <w:rPr>
          <w:rStyle w:val="StyleUnderline"/>
        </w:rPr>
        <w:t xml:space="preserve">Aside from this issue, which may produce a 5-4 split when the Court decides the case by June 2014, there is little question that the bulk of </w:t>
      </w:r>
      <w:r w:rsidRPr="00AE01DA">
        <w:rPr>
          <w:rStyle w:val="StyleUnderline"/>
          <w:highlight w:val="yellow"/>
        </w:rPr>
        <w:t xml:space="preserve">President Obama’s Climate Action Plan </w:t>
      </w:r>
      <w:r w:rsidRPr="00AE01DA">
        <w:rPr>
          <w:rStyle w:val="Emphasis"/>
          <w:highlight w:val="yellow"/>
        </w:rPr>
        <w:t>can be carried out by executive action alone</w:t>
      </w:r>
      <w:r w:rsidRPr="00AE01DA">
        <w:rPr>
          <w:highlight w:val="yellow"/>
        </w:rPr>
        <w:t>.</w:t>
      </w:r>
      <w:r>
        <w:t xml:space="preserve"> </w:t>
      </w:r>
      <w:r w:rsidRPr="00C046AF">
        <w:rPr>
          <w:rStyle w:val="StyleUnderline"/>
        </w:rPr>
        <w:t xml:space="preserve">Arguments that regulation of GHGs under the CAA represent a power grab by the Obama Administration ignore the fact that the Supreme Court has twice confirmed EPA’s authority to regulate GHGs under </w:t>
      </w:r>
      <w:r w:rsidRPr="00C046AF">
        <w:rPr>
          <w:rStyle w:val="StyleUnderline"/>
        </w:rPr>
        <w:lastRenderedPageBreak/>
        <w:t>the CAA</w:t>
      </w:r>
      <w:r>
        <w:t>.130 As the Court opined in American Electric Power, regulation by an expert administrative agency is preferable to regulation “by judicial decree under federal tort law.”131 EPA “is surely better equipped to do the job than individual district judges issuing ad hoc, case-by-case injunctions” because</w:t>
      </w:r>
    </w:p>
    <w:p w14:paraId="3CB6142F" w14:textId="77777777" w:rsidR="007B6E0F" w:rsidRPr="00C046AF" w:rsidRDefault="007B6E0F" w:rsidP="007B6E0F">
      <w:pPr>
        <w:ind w:left="720"/>
      </w:pPr>
      <w:r>
        <w:t>[</w:t>
      </w:r>
      <w:proofErr w:type="gramStart"/>
      <w:r>
        <w:t>f]ederal</w:t>
      </w:r>
      <w:proofErr w:type="gramEnd"/>
      <w:r>
        <w:t xml:space="preserve"> judges lack the scientific, economic, and technological resources an agency can utilize in coping with issues of this order. Judges may not commission scientific studies or convene groups of experts for advice, or issue rules under </w:t>
      </w:r>
      <w:r w:rsidRPr="00C046AF">
        <w:t>notice-and-comment procedures inviting input by any interested person, or seek the counsel of regulators in the States where the defendants are located.”132</w:t>
      </w:r>
    </w:p>
    <w:p w14:paraId="30312B63" w14:textId="77777777" w:rsidR="007B6E0F" w:rsidRPr="002705A2" w:rsidRDefault="007B6E0F" w:rsidP="007B6E0F">
      <w:pPr>
        <w:rPr>
          <w:rStyle w:val="StyleUnderline"/>
        </w:rPr>
      </w:pPr>
      <w:r w:rsidRPr="00C046AF">
        <w:rPr>
          <w:rStyle w:val="StyleUnderline"/>
        </w:rPr>
        <w:t xml:space="preserve">Thus, </w:t>
      </w:r>
      <w:r w:rsidRPr="00C046AF">
        <w:rPr>
          <w:rStyle w:val="Emphasis"/>
        </w:rPr>
        <w:t>EPA is “better suited to serve as primary regulator of greenhouse gas emissions</w:t>
      </w:r>
      <w:r w:rsidRPr="00C046AF">
        <w:rPr>
          <w:rStyle w:val="StyleUnderline"/>
        </w:rPr>
        <w:t>.”133</w:t>
      </w:r>
    </w:p>
    <w:p w14:paraId="695A4669" w14:textId="77777777" w:rsidR="007B6E0F" w:rsidRDefault="007B6E0F" w:rsidP="007B6E0F"/>
    <w:p w14:paraId="474C14FE" w14:textId="77777777" w:rsidR="007B6E0F" w:rsidRPr="00572DC3" w:rsidRDefault="007B6E0F" w:rsidP="007B6E0F"/>
    <w:p w14:paraId="4CCE2EDC" w14:textId="77777777" w:rsidR="007B6E0F" w:rsidRPr="00616E0B" w:rsidRDefault="007B6E0F" w:rsidP="007B6E0F">
      <w:pPr>
        <w:pStyle w:val="Heading4"/>
      </w:pPr>
      <w:r w:rsidRPr="00616E0B">
        <w:t xml:space="preserve">Obama </w:t>
      </w:r>
      <w:r>
        <w:t>can bypass Senate- Paris Accord proves</w:t>
      </w:r>
    </w:p>
    <w:p w14:paraId="1CE89EEB" w14:textId="77777777" w:rsidR="007B6E0F" w:rsidRDefault="007B6E0F" w:rsidP="007B6E0F">
      <w:r w:rsidRPr="00572DC3">
        <w:rPr>
          <w:rStyle w:val="Heading4Char"/>
        </w:rPr>
        <w:t>DeMint 16</w:t>
      </w:r>
      <w:r>
        <w:rPr>
          <w:rStyle w:val="Heading4Char"/>
        </w:rPr>
        <w:t xml:space="preserve"> </w:t>
      </w:r>
      <w:r w:rsidRPr="00572DC3">
        <w:t>James Warren "Jim" DeMint (born September 2, 1951) is an American politician who was a United States Senator from South Carolina from 2005 to 2013. He is a member of the Republican Party and a leading figure in the Tea Party movement</w:t>
      </w:r>
      <w:proofErr w:type="gramStart"/>
      <w:r w:rsidRPr="00572DC3">
        <w:t>.[</w:t>
      </w:r>
      <w:proofErr w:type="gramEnd"/>
      <w:r w:rsidRPr="00572DC3">
        <w:t>1][2][3] He previously served as the United States Representative for South Carolina's 4th congressional district from 1999 to 2005. DeMint resigned from the Senate on January 1, 2013, to become president of The Heritage Foundation, a conservative think tank</w:t>
      </w:r>
      <w:proofErr w:type="gramStart"/>
      <w:r w:rsidRPr="00572DC3">
        <w:t>.[</w:t>
      </w:r>
      <w:proofErr w:type="gramEnd"/>
      <w:r w:rsidRPr="00572DC3">
        <w:t>4] Jim DeMint April 21, 2016 “ Obama bypasses Senate approval of Paris climate change</w:t>
      </w:r>
      <w:r>
        <w:t xml:space="preserve"> agreement," Washingtion Times, http://www.washingtontimes.com/news/2016/apr/21/jim-demint-obama-bypassessenate-approval-of-paris/</w:t>
      </w:r>
    </w:p>
    <w:p w14:paraId="23254D8D" w14:textId="77777777" w:rsidR="007B6E0F" w:rsidRPr="00572DC3" w:rsidRDefault="007B6E0F" w:rsidP="007B6E0F">
      <w:r w:rsidRPr="00572DC3">
        <w:t>This Friday is “</w:t>
      </w:r>
      <w:hyperlink r:id="rId45" w:history="1">
        <w:r w:rsidRPr="00572DC3">
          <w:rPr>
            <w:rStyle w:val="Hyperlink"/>
          </w:rPr>
          <w:t>Earth Day</w:t>
        </w:r>
      </w:hyperlink>
      <w:r w:rsidRPr="00572DC3">
        <w:t xml:space="preserve">” and by all indications the Obama administration intends to celebrate it by traveling to the United Nations in New York and signing the </w:t>
      </w:r>
      <w:hyperlink r:id="rId46" w:history="1">
        <w:r w:rsidRPr="00572DC3">
          <w:rPr>
            <w:rStyle w:val="Hyperlink"/>
          </w:rPr>
          <w:t>Paris</w:t>
        </w:r>
      </w:hyperlink>
      <w:r w:rsidRPr="00572DC3">
        <w:t xml:space="preserve"> Agreement on climate change. Despite the pomp and circumstance of a U.N. Headquarters signing ceremony, </w:t>
      </w:r>
      <w:r w:rsidRPr="00AE01DA">
        <w:rPr>
          <w:rStyle w:val="StyleUnderline"/>
          <w:highlight w:val="yellow"/>
        </w:rPr>
        <w:t xml:space="preserve">President Obama claims that the </w:t>
      </w:r>
      <w:hyperlink r:id="rId47" w:history="1">
        <w:r w:rsidRPr="00AE01DA">
          <w:rPr>
            <w:rStyle w:val="StyleUnderline"/>
            <w:highlight w:val="yellow"/>
          </w:rPr>
          <w:t>Paris</w:t>
        </w:r>
      </w:hyperlink>
      <w:r w:rsidRPr="00AE01DA">
        <w:rPr>
          <w:rStyle w:val="StyleUnderline"/>
          <w:highlight w:val="yellow"/>
        </w:rPr>
        <w:t xml:space="preserve"> Agreement is not a treaty.</w:t>
      </w:r>
      <w:r w:rsidRPr="00572DC3">
        <w:t xml:space="preserve"> Since he claims it is not a treaty, </w:t>
      </w:r>
      <w:r w:rsidRPr="00AE01DA">
        <w:rPr>
          <w:rStyle w:val="StyleUnderline"/>
          <w:highlight w:val="yellow"/>
        </w:rPr>
        <w:t xml:space="preserve">he does not plan to submit the Agreement to the </w:t>
      </w:r>
      <w:hyperlink r:id="rId48" w:history="1">
        <w:r w:rsidRPr="00AE01DA">
          <w:rPr>
            <w:rStyle w:val="StyleUnderline"/>
            <w:highlight w:val="yellow"/>
          </w:rPr>
          <w:t>Senate</w:t>
        </w:r>
      </w:hyperlink>
      <w:r w:rsidRPr="00AE01DA">
        <w:rPr>
          <w:rStyle w:val="StyleUnderline"/>
          <w:highlight w:val="yellow"/>
        </w:rPr>
        <w:t xml:space="preserve"> for approval</w:t>
      </w:r>
      <w:r w:rsidRPr="00572DC3">
        <w:rPr>
          <w:rStyle w:val="StyleUnderline"/>
        </w:rPr>
        <w:t xml:space="preserve">. </w:t>
      </w:r>
      <w:r w:rsidRPr="00572DC3">
        <w:t xml:space="preserve">The problem is that the </w:t>
      </w:r>
      <w:hyperlink r:id="rId49" w:history="1">
        <w:r w:rsidRPr="00572DC3">
          <w:rPr>
            <w:rStyle w:val="Hyperlink"/>
          </w:rPr>
          <w:t>Paris</w:t>
        </w:r>
      </w:hyperlink>
      <w:r w:rsidRPr="00572DC3">
        <w:t xml:space="preserve"> Agreement is certainly a treaty. I reviewed enough treaties during my time in the </w:t>
      </w:r>
      <w:hyperlink r:id="rId50" w:history="1">
        <w:r w:rsidRPr="00572DC3">
          <w:rPr>
            <w:rStyle w:val="Hyperlink"/>
          </w:rPr>
          <w:t>Senate</w:t>
        </w:r>
      </w:hyperlink>
      <w:r>
        <w:t xml:space="preserve"> </w:t>
      </w:r>
      <w:r w:rsidRPr="00572DC3">
        <w:t xml:space="preserve">where I served on the Foreign Relations Committee to know. But don’t take my word for it. The State Department’s internal guidelines make clear that the </w:t>
      </w:r>
      <w:hyperlink r:id="rId51" w:history="1">
        <w:r w:rsidRPr="00572DC3">
          <w:rPr>
            <w:rStyle w:val="Hyperlink"/>
          </w:rPr>
          <w:t>Paris</w:t>
        </w:r>
      </w:hyperlink>
      <w:r w:rsidRPr="00572DC3">
        <w:t xml:space="preserve"> Agreement is a treaty. Those guidelines, known as the “Circular 175” procedure, demonstrate that the </w:t>
      </w:r>
      <w:hyperlink r:id="rId52" w:history="1">
        <w:r w:rsidRPr="00572DC3">
          <w:rPr>
            <w:rStyle w:val="Hyperlink"/>
          </w:rPr>
          <w:t>Paris</w:t>
        </w:r>
      </w:hyperlink>
      <w:r w:rsidRPr="00572DC3">
        <w:t xml:space="preserve"> Agreement is a treaty. For example, the Agreement makes environmental commitments that affect the U.S. as a whole. The Agreement is formal and complex rather than informal and routine. The Agreement is open-ended and requires the U.S. to deliver untold billions of dollars to a “Green Climate Fund” for redistribution around the world to pay for “green projects” in foreign countries. These all indicate that the Agreement is a treaty and not a mere executive agreement, as the president claims. </w:t>
      </w:r>
      <w:r w:rsidRPr="00572DC3">
        <w:rPr>
          <w:rStyle w:val="StyleUnderline"/>
        </w:rPr>
        <w:t xml:space="preserve">But </w:t>
      </w:r>
      <w:r w:rsidRPr="00AE01DA">
        <w:rPr>
          <w:rStyle w:val="StyleUnderline"/>
          <w:highlight w:val="yellow"/>
        </w:rPr>
        <w:t xml:space="preserve">how does an agreement of such significance avoid </w:t>
      </w:r>
      <w:hyperlink r:id="rId53" w:history="1">
        <w:r w:rsidRPr="00AE01DA">
          <w:rPr>
            <w:rStyle w:val="StyleUnderline"/>
            <w:highlight w:val="yellow"/>
          </w:rPr>
          <w:t>Senate</w:t>
        </w:r>
      </w:hyperlink>
      <w:r w:rsidRPr="00AE01DA">
        <w:rPr>
          <w:rStyle w:val="StyleUnderline"/>
          <w:highlight w:val="yellow"/>
        </w:rPr>
        <w:t xml:space="preserve"> review</w:t>
      </w:r>
      <w:r w:rsidRPr="00572DC3">
        <w:rPr>
          <w:rStyle w:val="StyleUnderline"/>
        </w:rPr>
        <w:t xml:space="preserve">? After all, the president himself said that the Agreement “represents the best chance we have to save the one planet we’ve got.” </w:t>
      </w:r>
      <w:r w:rsidRPr="00572DC3">
        <w:t xml:space="preserve">The White House released a statement referring to the Agreement as “historic” and “the most ambitious climate change agreement in history.” For his part, my former colleague and current Secretary of State John Kerry stated that the Agreement “will empower us to chart a new path for our planet.” I suppose the president and Secretary Kerry intend to save the planet without the help of the </w:t>
      </w:r>
      <w:hyperlink r:id="rId54" w:history="1">
        <w:r w:rsidRPr="00572DC3">
          <w:rPr>
            <w:rStyle w:val="Hyperlink"/>
          </w:rPr>
          <w:t>Senate</w:t>
        </w:r>
      </w:hyperlink>
      <w:r w:rsidRPr="00572DC3">
        <w:t xml:space="preserve">. </w:t>
      </w:r>
      <w:r w:rsidRPr="00572DC3">
        <w:rPr>
          <w:rStyle w:val="StyleUnderline"/>
        </w:rPr>
        <w:t xml:space="preserve">The fact is </w:t>
      </w:r>
      <w:r w:rsidRPr="00AE01DA">
        <w:rPr>
          <w:rStyle w:val="StyleUnderline"/>
          <w:highlight w:val="yellow"/>
        </w:rPr>
        <w:t>the White House gave up the game</w:t>
      </w:r>
      <w:r w:rsidRPr="00572DC3">
        <w:rPr>
          <w:rStyle w:val="StyleUnderline"/>
        </w:rPr>
        <w:t xml:space="preserve"> about a year ago </w:t>
      </w:r>
      <w:r w:rsidRPr="00AE01DA">
        <w:rPr>
          <w:rStyle w:val="StyleUnderline"/>
          <w:highlight w:val="yellow"/>
        </w:rPr>
        <w:t xml:space="preserve">when it signaled it would bypass the </w:t>
      </w:r>
      <w:hyperlink r:id="rId55" w:history="1">
        <w:r w:rsidRPr="00AE01DA">
          <w:rPr>
            <w:rStyle w:val="StyleUnderline"/>
            <w:highlight w:val="yellow"/>
          </w:rPr>
          <w:t>Senate</w:t>
        </w:r>
      </w:hyperlink>
      <w:r w:rsidRPr="00AE01DA">
        <w:rPr>
          <w:rStyle w:val="StyleUnderline"/>
          <w:highlight w:val="yellow"/>
        </w:rPr>
        <w:t xml:space="preserve"> </w:t>
      </w:r>
      <w:r w:rsidRPr="00AE01DA">
        <w:rPr>
          <w:rStyle w:val="Emphasis"/>
          <w:highlight w:val="yellow"/>
        </w:rPr>
        <w:t>no matter what</w:t>
      </w:r>
      <w:r w:rsidRPr="00572DC3">
        <w:rPr>
          <w:rStyle w:val="StyleUnderline"/>
        </w:rPr>
        <w:t>.</w:t>
      </w:r>
      <w:r w:rsidRPr="00572DC3">
        <w:t xml:space="preserve"> In March 2015 White House spokesman Josh Earnest was asked whether the </w:t>
      </w:r>
      <w:hyperlink r:id="rId56" w:history="1">
        <w:r w:rsidRPr="00572DC3">
          <w:rPr>
            <w:rStyle w:val="Hyperlink"/>
          </w:rPr>
          <w:t>Paris</w:t>
        </w:r>
      </w:hyperlink>
      <w:r w:rsidRPr="00572DC3">
        <w:t xml:space="preserve"> Agreement (which had not even been negotiated yet) would be submitted to the </w:t>
      </w:r>
      <w:hyperlink r:id="rId57" w:history="1">
        <w:r w:rsidRPr="00572DC3">
          <w:rPr>
            <w:rStyle w:val="Hyperlink"/>
          </w:rPr>
          <w:t>Senate</w:t>
        </w:r>
      </w:hyperlink>
      <w:r w:rsidRPr="00572DC3">
        <w:t xml:space="preserve"> for approval. Earnest replied, “I think it’s hard to take seriously from some Members of Congress who deny the fact that climate change exists, that they should have some opportunity to render judgment about a climate change agreement.”</w:t>
      </w:r>
    </w:p>
    <w:p w14:paraId="691CEC31" w14:textId="77777777" w:rsidR="007B6E0F" w:rsidRDefault="007B6E0F" w:rsidP="007B6E0F"/>
    <w:p w14:paraId="159E0911" w14:textId="77777777" w:rsidR="007B6E0F" w:rsidRPr="00AE01DA" w:rsidRDefault="007B6E0F" w:rsidP="007B6E0F"/>
    <w:p w14:paraId="6ACE8EEA" w14:textId="77777777" w:rsidR="007B6E0F" w:rsidRDefault="007B6E0F" w:rsidP="007B6E0F">
      <w:pPr>
        <w:pStyle w:val="Heading2"/>
      </w:pPr>
      <w:r>
        <w:lastRenderedPageBreak/>
        <w:t>Negative</w:t>
      </w:r>
    </w:p>
    <w:p w14:paraId="114D9AA0" w14:textId="77777777" w:rsidR="007B6E0F" w:rsidRDefault="007B6E0F" w:rsidP="007B6E0F">
      <w:pPr>
        <w:pStyle w:val="Heading3"/>
      </w:pPr>
      <w:r>
        <w:lastRenderedPageBreak/>
        <w:t>1NC – Relations Don’t Solve Warming</w:t>
      </w:r>
    </w:p>
    <w:p w14:paraId="6931AA17" w14:textId="77777777" w:rsidR="007B6E0F" w:rsidRDefault="007B6E0F" w:rsidP="007B6E0F">
      <w:pPr>
        <w:pStyle w:val="Heading4"/>
      </w:pPr>
      <w:r>
        <w:t>Relations can’t solve warming – multiple reasons</w:t>
      </w:r>
    </w:p>
    <w:p w14:paraId="31571683" w14:textId="77777777" w:rsidR="007B6E0F" w:rsidRDefault="007B6E0F" w:rsidP="007B6E0F">
      <w:r w:rsidRPr="00232DB9">
        <w:rPr>
          <w:rStyle w:val="Style13ptBold"/>
        </w:rPr>
        <w:t>Lieberthal and Sandalow 9 –</w:t>
      </w:r>
      <w:r>
        <w:t xml:space="preserve"> (Kenneth Lieberthal, Visiting Fellow, The Brookings Institution, Professor, University of Michigan; David Sandalow, Senior Fellow, The Brookings Institution; January 2001, “Overcoming Obstacles to U.S.-China Cooperation on Climate Change,” John L. Thornton China Center Monograph Series, Number 1; </w:t>
      </w:r>
      <w:hyperlink r:id="rId58" w:history="1">
        <w:r w:rsidRPr="003F0E23">
          <w:rPr>
            <w:rStyle w:val="Hyperlink"/>
          </w:rPr>
          <w:t>http://www.brookings.edu/~/media/research/files/reports/2009/1/climate-change-lieberthal-sandalow/01_climate_change_lieberthal_sandalow.pdf</w:t>
        </w:r>
      </w:hyperlink>
      <w:r>
        <w:t>, Accessed 7/11/16, HWilson)</w:t>
      </w:r>
    </w:p>
    <w:p w14:paraId="7507777A" w14:textId="77777777" w:rsidR="007B6E0F" w:rsidRPr="00232DB9" w:rsidRDefault="007B6E0F" w:rsidP="007B6E0F"/>
    <w:p w14:paraId="3A7F85FF" w14:textId="77777777" w:rsidR="007B6E0F" w:rsidRPr="006D3CF4" w:rsidRDefault="007B6E0F" w:rsidP="007B6E0F">
      <w:pPr>
        <w:rPr>
          <w:rStyle w:val="StyleUnderline"/>
        </w:rPr>
      </w:pPr>
      <w:r w:rsidRPr="00AE01DA">
        <w:rPr>
          <w:rStyle w:val="StyleUnderline"/>
          <w:highlight w:val="yellow"/>
        </w:rPr>
        <w:t>Success</w:t>
      </w:r>
      <w:r w:rsidRPr="006D3CF4">
        <w:t xml:space="preserve"> in launching this program </w:t>
      </w:r>
      <w:r w:rsidRPr="00AE01DA">
        <w:rPr>
          <w:rStyle w:val="Emphasis"/>
          <w:highlight w:val="yellow"/>
        </w:rPr>
        <w:t>is not assured</w:t>
      </w:r>
      <w:r w:rsidRPr="006D3CF4">
        <w:t xml:space="preserve">. </w:t>
      </w:r>
      <w:r w:rsidRPr="00AE01DA">
        <w:rPr>
          <w:rStyle w:val="Emphasis"/>
          <w:highlight w:val="yellow"/>
        </w:rPr>
        <w:t>The</w:t>
      </w:r>
      <w:r w:rsidRPr="006D3CF4">
        <w:rPr>
          <w:rStyle w:val="Emphasis"/>
        </w:rPr>
        <w:t xml:space="preserve"> </w:t>
      </w:r>
      <w:r w:rsidRPr="00AE01DA">
        <w:rPr>
          <w:rStyle w:val="Emphasis"/>
          <w:highlight w:val="yellow"/>
        </w:rPr>
        <w:t>U</w:t>
      </w:r>
      <w:r w:rsidRPr="006D3CF4">
        <w:rPr>
          <w:rStyle w:val="Emphasis"/>
        </w:rPr>
        <w:t xml:space="preserve">nited </w:t>
      </w:r>
      <w:r w:rsidRPr="00AE01DA">
        <w:rPr>
          <w:rStyle w:val="Emphasis"/>
          <w:highlight w:val="yellow"/>
        </w:rPr>
        <w:t>S</w:t>
      </w:r>
      <w:r w:rsidRPr="006D3CF4">
        <w:rPr>
          <w:rStyle w:val="Emphasis"/>
        </w:rPr>
        <w:t xml:space="preserve">tates </w:t>
      </w:r>
      <w:r w:rsidRPr="00AE01DA">
        <w:rPr>
          <w:rStyle w:val="Emphasis"/>
          <w:highlight w:val="yellow"/>
        </w:rPr>
        <w:t>and China are separated by different histories</w:t>
      </w:r>
      <w:r w:rsidRPr="006D3CF4">
        <w:rPr>
          <w:rStyle w:val="Emphasis"/>
        </w:rPr>
        <w:t xml:space="preserve">, different </w:t>
      </w:r>
      <w:r w:rsidRPr="00AE01DA">
        <w:rPr>
          <w:rStyle w:val="Emphasis"/>
          <w:highlight w:val="yellow"/>
        </w:rPr>
        <w:t>cultures and</w:t>
      </w:r>
      <w:r w:rsidRPr="006D3CF4">
        <w:rPr>
          <w:rStyle w:val="Emphasis"/>
        </w:rPr>
        <w:t xml:space="preserve"> different </w:t>
      </w:r>
      <w:r w:rsidRPr="00AE01DA">
        <w:rPr>
          <w:rStyle w:val="Emphasis"/>
          <w:highlight w:val="yellow"/>
        </w:rPr>
        <w:t>objectives</w:t>
      </w:r>
      <w:r w:rsidRPr="006D3CF4">
        <w:rPr>
          <w:rStyle w:val="StyleUnderline"/>
        </w:rPr>
        <w:t xml:space="preserve">. </w:t>
      </w:r>
      <w:r w:rsidRPr="00AE01DA">
        <w:rPr>
          <w:rStyle w:val="StyleUnderline"/>
          <w:highlight w:val="yellow"/>
        </w:rPr>
        <w:t xml:space="preserve">Global warming is </w:t>
      </w:r>
      <w:r w:rsidRPr="00AE01DA">
        <w:rPr>
          <w:rStyle w:val="Emphasis"/>
          <w:highlight w:val="yellow"/>
        </w:rPr>
        <w:t>an unusually difficult problem</w:t>
      </w:r>
      <w:r w:rsidRPr="00AE01DA">
        <w:rPr>
          <w:rStyle w:val="StyleUnderline"/>
          <w:highlight w:val="yellow"/>
        </w:rPr>
        <w:t>, involving</w:t>
      </w:r>
      <w:r w:rsidRPr="006D3CF4">
        <w:rPr>
          <w:rStyle w:val="StyleUnderline"/>
        </w:rPr>
        <w:t xml:space="preserve"> invisible gases from every corner of the globe and </w:t>
      </w:r>
      <w:r w:rsidRPr="00AE01DA">
        <w:rPr>
          <w:rStyle w:val="StyleUnderline"/>
          <w:highlight w:val="yellow"/>
        </w:rPr>
        <w:t xml:space="preserve">requiring changes in </w:t>
      </w:r>
      <w:proofErr w:type="gramStart"/>
      <w:r w:rsidRPr="00AE01DA">
        <w:rPr>
          <w:rStyle w:val="Emphasis"/>
          <w:highlight w:val="yellow"/>
        </w:rPr>
        <w:t>deeply-entrenched</w:t>
      </w:r>
      <w:proofErr w:type="gramEnd"/>
      <w:r w:rsidRPr="00AE01DA">
        <w:rPr>
          <w:rStyle w:val="Emphasis"/>
          <w:highlight w:val="yellow"/>
        </w:rPr>
        <w:t xml:space="preserve"> economic patterns</w:t>
      </w:r>
      <w:r w:rsidRPr="006D3CF4">
        <w:rPr>
          <w:rStyle w:val="StyleUnderline"/>
        </w:rPr>
        <w:t xml:space="preserve">. The benefits of bilateral U.S.-China cooperation are potentially great, but </w:t>
      </w:r>
      <w:r w:rsidRPr="00AE01DA">
        <w:rPr>
          <w:rStyle w:val="Emphasis"/>
          <w:highlight w:val="yellow"/>
        </w:rPr>
        <w:t>a realistic approach must take</w:t>
      </w:r>
      <w:r w:rsidRPr="006D3CF4">
        <w:rPr>
          <w:rStyle w:val="Emphasis"/>
        </w:rPr>
        <w:t xml:space="preserve"> full </w:t>
      </w:r>
      <w:r w:rsidRPr="00AE01DA">
        <w:rPr>
          <w:rStyle w:val="Emphasis"/>
          <w:highlight w:val="yellow"/>
        </w:rPr>
        <w:t>account of the following obstacles to success</w:t>
      </w:r>
      <w:r w:rsidRPr="00AE01DA">
        <w:rPr>
          <w:rStyle w:val="StyleUnderline"/>
          <w:highlight w:val="yellow"/>
        </w:rPr>
        <w:t>:</w:t>
      </w:r>
    </w:p>
    <w:p w14:paraId="49445915" w14:textId="77777777" w:rsidR="007B6E0F" w:rsidRPr="006D3CF4" w:rsidRDefault="007B6E0F" w:rsidP="007B6E0F">
      <w:r w:rsidRPr="00AE01DA">
        <w:rPr>
          <w:rStyle w:val="Emphasis"/>
          <w:highlight w:val="yellow"/>
        </w:rPr>
        <w:t>1. Mutual suspicions</w:t>
      </w:r>
      <w:r w:rsidRPr="006D3CF4">
        <w:t xml:space="preserve">. As noted above, </w:t>
      </w:r>
      <w:r w:rsidRPr="006D3CF4">
        <w:rPr>
          <w:rStyle w:val="Emphasis"/>
        </w:rPr>
        <w:t xml:space="preserve">the legacy of </w:t>
      </w:r>
      <w:r w:rsidRPr="00AE01DA">
        <w:rPr>
          <w:rStyle w:val="Emphasis"/>
          <w:highlight w:val="yellow"/>
        </w:rPr>
        <w:t>mistrust between the two nations on this issue runs deep</w:t>
      </w:r>
      <w:r w:rsidRPr="006D3CF4">
        <w:t xml:space="preserve">. </w:t>
      </w:r>
      <w:r w:rsidRPr="00AE01DA">
        <w:rPr>
          <w:rStyle w:val="StyleUnderline"/>
          <w:highlight w:val="yellow"/>
        </w:rPr>
        <w:t>Many</w:t>
      </w:r>
      <w:r w:rsidRPr="006D3CF4">
        <w:rPr>
          <w:rStyle w:val="StyleUnderline"/>
        </w:rPr>
        <w:t xml:space="preserve"> people in each country </w:t>
      </w:r>
      <w:r w:rsidRPr="00AE01DA">
        <w:rPr>
          <w:rStyle w:val="StyleUnderline"/>
          <w:highlight w:val="yellow"/>
        </w:rPr>
        <w:t>suspect the other of using</w:t>
      </w:r>
      <w:r w:rsidRPr="006D3CF4">
        <w:rPr>
          <w:rStyle w:val="StyleUnderline"/>
        </w:rPr>
        <w:t xml:space="preserve"> the </w:t>
      </w:r>
      <w:r w:rsidRPr="00AE01DA">
        <w:rPr>
          <w:rStyle w:val="StyleUnderline"/>
          <w:highlight w:val="yellow"/>
        </w:rPr>
        <w:t>climate change</w:t>
      </w:r>
      <w:r w:rsidRPr="006D3CF4">
        <w:rPr>
          <w:rStyle w:val="StyleUnderline"/>
        </w:rPr>
        <w:t xml:space="preserve"> agenda </w:t>
      </w:r>
      <w:r w:rsidRPr="00AE01DA">
        <w:rPr>
          <w:rStyle w:val="StyleUnderline"/>
          <w:highlight w:val="yellow"/>
        </w:rPr>
        <w:t>to gain</w:t>
      </w:r>
      <w:r w:rsidRPr="006D3CF4">
        <w:rPr>
          <w:rStyle w:val="StyleUnderline"/>
        </w:rPr>
        <w:t xml:space="preserve"> hidden </w:t>
      </w:r>
      <w:r w:rsidRPr="00AE01DA">
        <w:rPr>
          <w:rStyle w:val="StyleUnderline"/>
          <w:highlight w:val="yellow"/>
        </w:rPr>
        <w:t>economic advantage</w:t>
      </w:r>
      <w:r w:rsidRPr="006D3CF4">
        <w:t>. It will take serious decisions on cooperative efforts to begin to overcome this mutual distrust.</w:t>
      </w:r>
    </w:p>
    <w:p w14:paraId="5E1A657A" w14:textId="77777777" w:rsidR="007B6E0F" w:rsidRPr="006D3CF4" w:rsidRDefault="007B6E0F" w:rsidP="007B6E0F">
      <w:r w:rsidRPr="00AE01DA">
        <w:rPr>
          <w:rStyle w:val="Emphasis"/>
          <w:highlight w:val="yellow"/>
        </w:rPr>
        <w:t>2. Different expectations on technology</w:t>
      </w:r>
      <w:r w:rsidRPr="006D3CF4">
        <w:t xml:space="preserve">. </w:t>
      </w:r>
      <w:r w:rsidRPr="00AE01DA">
        <w:rPr>
          <w:rStyle w:val="StyleUnderline"/>
          <w:highlight w:val="yellow"/>
        </w:rPr>
        <w:t>The Chinese</w:t>
      </w:r>
      <w:r w:rsidRPr="006D3CF4">
        <w:rPr>
          <w:rStyle w:val="StyleUnderline"/>
        </w:rPr>
        <w:t xml:space="preserve"> side </w:t>
      </w:r>
      <w:r w:rsidRPr="00AE01DA">
        <w:rPr>
          <w:rStyle w:val="StyleUnderline"/>
          <w:highlight w:val="yellow"/>
        </w:rPr>
        <w:t>often identifies tech</w:t>
      </w:r>
      <w:r w:rsidRPr="006D3CF4">
        <w:rPr>
          <w:rStyle w:val="StyleUnderline"/>
        </w:rPr>
        <w:t xml:space="preserve">nology </w:t>
      </w:r>
      <w:r w:rsidRPr="00AE01DA">
        <w:rPr>
          <w:rStyle w:val="StyleUnderline"/>
          <w:highlight w:val="yellow"/>
        </w:rPr>
        <w:t>transfer as a priority when it comes to clean energy</w:t>
      </w:r>
      <w:r w:rsidRPr="006D3CF4">
        <w:rPr>
          <w:rStyle w:val="StyleUnderline"/>
        </w:rPr>
        <w:t xml:space="preserve">. </w:t>
      </w:r>
      <w:r w:rsidRPr="00AE01DA">
        <w:rPr>
          <w:rStyle w:val="StyleUnderline"/>
          <w:highlight w:val="yellow"/>
        </w:rPr>
        <w:t>However, most clean energy</w:t>
      </w:r>
      <w:r w:rsidRPr="006D3CF4">
        <w:rPr>
          <w:rStyle w:val="StyleUnderline"/>
        </w:rPr>
        <w:t xml:space="preserve"> </w:t>
      </w:r>
      <w:r w:rsidRPr="00AE01DA">
        <w:rPr>
          <w:rStyle w:val="StyleUnderline"/>
          <w:highlight w:val="yellow"/>
        </w:rPr>
        <w:t>tech</w:t>
      </w:r>
      <w:r w:rsidRPr="006D3CF4">
        <w:rPr>
          <w:rStyle w:val="StyleUnderline"/>
        </w:rPr>
        <w:t xml:space="preserve">nology </w:t>
      </w:r>
      <w:r w:rsidRPr="00AE01DA">
        <w:rPr>
          <w:rStyle w:val="StyleUnderline"/>
          <w:highlight w:val="yellow"/>
        </w:rPr>
        <w:t>in the</w:t>
      </w:r>
      <w:r w:rsidRPr="006D3CF4">
        <w:rPr>
          <w:rStyle w:val="StyleUnderline"/>
        </w:rPr>
        <w:t xml:space="preserve"> </w:t>
      </w:r>
      <w:r w:rsidRPr="00AE01DA">
        <w:rPr>
          <w:rStyle w:val="StyleUnderline"/>
          <w:highlight w:val="yellow"/>
        </w:rPr>
        <w:t>U</w:t>
      </w:r>
      <w:r w:rsidRPr="006D3CF4">
        <w:rPr>
          <w:rStyle w:val="StyleUnderline"/>
        </w:rPr>
        <w:t xml:space="preserve">nited </w:t>
      </w:r>
      <w:r w:rsidRPr="00AE01DA">
        <w:rPr>
          <w:rStyle w:val="StyleUnderline"/>
          <w:highlight w:val="yellow"/>
        </w:rPr>
        <w:t>S</w:t>
      </w:r>
      <w:r w:rsidRPr="006D3CF4">
        <w:rPr>
          <w:rStyle w:val="StyleUnderline"/>
        </w:rPr>
        <w:t xml:space="preserve">tates </w:t>
      </w:r>
      <w:r w:rsidRPr="00AE01DA">
        <w:rPr>
          <w:rStyle w:val="StyleUnderline"/>
          <w:highlight w:val="yellow"/>
        </w:rPr>
        <w:t>is owned by</w:t>
      </w:r>
      <w:r w:rsidRPr="006D3CF4">
        <w:rPr>
          <w:rStyle w:val="StyleUnderline"/>
        </w:rPr>
        <w:t xml:space="preserve"> private </w:t>
      </w:r>
      <w:r w:rsidRPr="00AE01DA">
        <w:rPr>
          <w:rStyle w:val="StyleUnderline"/>
          <w:highlight w:val="yellow"/>
        </w:rPr>
        <w:t>businesses</w:t>
      </w:r>
      <w:r w:rsidRPr="006D3CF4">
        <w:rPr>
          <w:rStyle w:val="StyleUnderline"/>
        </w:rPr>
        <w:t xml:space="preserve">, </w:t>
      </w:r>
      <w:r w:rsidRPr="00AE01DA">
        <w:rPr>
          <w:rStyle w:val="StyleUnderline"/>
          <w:highlight w:val="yellow"/>
        </w:rPr>
        <w:t>which</w:t>
      </w:r>
      <w:r w:rsidRPr="006D3CF4">
        <w:rPr>
          <w:rStyle w:val="StyleUnderline"/>
        </w:rPr>
        <w:t xml:space="preserve"> have little incentive to transfer it on concessional terms</w:t>
      </w:r>
      <w:r w:rsidRPr="006D3CF4">
        <w:t xml:space="preserve">. U.S. </w:t>
      </w:r>
      <w:r w:rsidRPr="006D3CF4">
        <w:rPr>
          <w:rStyle w:val="Emphasis"/>
        </w:rPr>
        <w:t xml:space="preserve">businesses </w:t>
      </w:r>
      <w:r w:rsidRPr="00AE01DA">
        <w:rPr>
          <w:rStyle w:val="Emphasis"/>
          <w:highlight w:val="yellow"/>
        </w:rPr>
        <w:t>identify lack of i</w:t>
      </w:r>
      <w:r w:rsidRPr="006D3CF4">
        <w:rPr>
          <w:rStyle w:val="Emphasis"/>
        </w:rPr>
        <w:t xml:space="preserve">ntellectual </w:t>
      </w:r>
      <w:r w:rsidRPr="00AE01DA">
        <w:rPr>
          <w:rStyle w:val="Emphasis"/>
          <w:highlight w:val="yellow"/>
        </w:rPr>
        <w:t>p</w:t>
      </w:r>
      <w:r w:rsidRPr="006D3CF4">
        <w:rPr>
          <w:rStyle w:val="Emphasis"/>
        </w:rPr>
        <w:t xml:space="preserve">roperty </w:t>
      </w:r>
      <w:r w:rsidRPr="00AE01DA">
        <w:rPr>
          <w:rStyle w:val="Emphasis"/>
          <w:highlight w:val="yellow"/>
        </w:rPr>
        <w:t xml:space="preserve">protection as a significant barrier to </w:t>
      </w:r>
      <w:r w:rsidRPr="006D3CF4">
        <w:rPr>
          <w:rStyle w:val="Emphasis"/>
        </w:rPr>
        <w:t xml:space="preserve">technology </w:t>
      </w:r>
      <w:r w:rsidRPr="00AE01DA">
        <w:rPr>
          <w:rStyle w:val="Emphasis"/>
          <w:highlight w:val="yellow"/>
        </w:rPr>
        <w:t>cooperation with China</w:t>
      </w:r>
      <w:r w:rsidRPr="006D3CF4">
        <w:t>. While these issues must be addressed, there is also major opportunity to engage in co-development of clean energy technologies, as each side has considerable complementary capabilities in this sphere.</w:t>
      </w:r>
    </w:p>
    <w:p w14:paraId="35B3D3E9" w14:textId="77777777" w:rsidR="007B6E0F" w:rsidRPr="006D3CF4" w:rsidRDefault="007B6E0F" w:rsidP="007B6E0F">
      <w:r w:rsidRPr="00AE01DA">
        <w:rPr>
          <w:rStyle w:val="Emphasis"/>
          <w:highlight w:val="yellow"/>
        </w:rPr>
        <w:t>3. Different expectations on finance</w:t>
      </w:r>
      <w:r w:rsidRPr="006D3CF4">
        <w:t xml:space="preserve">. </w:t>
      </w:r>
      <w:r w:rsidRPr="00AE01DA">
        <w:rPr>
          <w:rStyle w:val="StyleUnderline"/>
          <w:highlight w:val="yellow"/>
        </w:rPr>
        <w:t>Chinese officials cite the need for additional financing to support</w:t>
      </w:r>
      <w:r w:rsidRPr="006D3CF4">
        <w:t xml:space="preserve"> the shift to </w:t>
      </w:r>
      <w:r w:rsidRPr="006D3CF4">
        <w:rPr>
          <w:rStyle w:val="StyleUnderline"/>
        </w:rPr>
        <w:t xml:space="preserve">a </w:t>
      </w:r>
      <w:r w:rsidRPr="00AE01DA">
        <w:rPr>
          <w:rStyle w:val="StyleUnderline"/>
          <w:highlight w:val="yellow"/>
        </w:rPr>
        <w:t>clean energy</w:t>
      </w:r>
      <w:r w:rsidRPr="006D3CF4">
        <w:rPr>
          <w:rStyle w:val="StyleUnderline"/>
        </w:rPr>
        <w:t xml:space="preserve"> economy</w:t>
      </w:r>
      <w:r w:rsidRPr="006D3CF4">
        <w:t xml:space="preserve">. </w:t>
      </w:r>
      <w:r w:rsidRPr="00AE01DA">
        <w:rPr>
          <w:rStyle w:val="Emphasis"/>
          <w:highlight w:val="yellow"/>
        </w:rPr>
        <w:t>Significant U.S. federal appropriations</w:t>
      </w:r>
      <w:r w:rsidRPr="006D3CF4">
        <w:rPr>
          <w:rStyle w:val="Emphasis"/>
        </w:rPr>
        <w:t xml:space="preserve"> for this purpose in the years ahead </w:t>
      </w:r>
      <w:r w:rsidRPr="00AE01DA">
        <w:rPr>
          <w:rStyle w:val="Emphasis"/>
          <w:highlight w:val="yellow"/>
        </w:rPr>
        <w:t>are</w:t>
      </w:r>
      <w:r w:rsidRPr="006D3CF4">
        <w:rPr>
          <w:rStyle w:val="Emphasis"/>
        </w:rPr>
        <w:t xml:space="preserve"> extremely </w:t>
      </w:r>
      <w:r w:rsidRPr="00AE01DA">
        <w:rPr>
          <w:rStyle w:val="Emphasis"/>
          <w:highlight w:val="yellow"/>
        </w:rPr>
        <w:t>unlikely</w:t>
      </w:r>
      <w:r w:rsidRPr="00AE01DA">
        <w:rPr>
          <w:highlight w:val="yellow"/>
        </w:rPr>
        <w:t xml:space="preserve">, </w:t>
      </w:r>
      <w:r w:rsidRPr="00AE01DA">
        <w:rPr>
          <w:rStyle w:val="StyleUnderline"/>
          <w:highlight w:val="yellow"/>
        </w:rPr>
        <w:t>as any proposal to spend U.S. tax dollars in China would meet</w:t>
      </w:r>
      <w:r w:rsidRPr="006D3CF4">
        <w:rPr>
          <w:rStyle w:val="StyleUnderline"/>
        </w:rPr>
        <w:t xml:space="preserve"> with </w:t>
      </w:r>
      <w:r w:rsidRPr="00AE01DA">
        <w:rPr>
          <w:rStyle w:val="StyleUnderline"/>
          <w:highlight w:val="yellow"/>
        </w:rPr>
        <w:t>stiff resistance on Capitol Hill</w:t>
      </w:r>
      <w:r w:rsidRPr="006D3CF4">
        <w:t xml:space="preserve">. In practice, </w:t>
      </w:r>
      <w:r w:rsidRPr="006D3CF4">
        <w:rPr>
          <w:rStyle w:val="StyleUnderline"/>
        </w:rPr>
        <w:t>good projects tend to generate necessary funding, and that will be even truer as the economic crisis is resolved over time</w:t>
      </w:r>
      <w:r w:rsidRPr="006D3CF4">
        <w:t>.</w:t>
      </w:r>
    </w:p>
    <w:p w14:paraId="4ED55C46" w14:textId="77777777" w:rsidR="007B6E0F" w:rsidRDefault="007B6E0F" w:rsidP="007B6E0F">
      <w:r w:rsidRPr="00AE01DA">
        <w:rPr>
          <w:rStyle w:val="Emphasis"/>
          <w:highlight w:val="yellow"/>
        </w:rPr>
        <w:t>4. Widespread expectations of high cost</w:t>
      </w:r>
      <w:r w:rsidRPr="006D3CF4">
        <w:t xml:space="preserve">. </w:t>
      </w:r>
      <w:r w:rsidRPr="006D3CF4">
        <w:rPr>
          <w:rStyle w:val="StyleUnderline"/>
        </w:rPr>
        <w:t xml:space="preserve">In both countries, much of the </w:t>
      </w:r>
      <w:r w:rsidRPr="00AE01DA">
        <w:rPr>
          <w:rStyle w:val="StyleUnderline"/>
          <w:highlight w:val="yellow"/>
        </w:rPr>
        <w:t>dialogue about climate change has focused on the cost of cutting emissions</w:t>
      </w:r>
      <w:r w:rsidRPr="006D3CF4">
        <w:rPr>
          <w:rStyle w:val="StyleUnderline"/>
        </w:rPr>
        <w:t xml:space="preserve"> instead of the economic opportunities from doing so</w:t>
      </w:r>
      <w:r w:rsidRPr="006D3CF4">
        <w:t>. But the next industrial revolution will be the green revolution, and enhanced U.S.-China cooperation on climate change/clean energy will position the companies in both countries to lead that transformation.</w:t>
      </w:r>
    </w:p>
    <w:p w14:paraId="6A41BFF8" w14:textId="77777777" w:rsidR="007B6E0F" w:rsidRDefault="007B6E0F" w:rsidP="007B6E0F"/>
    <w:p w14:paraId="776E856D" w14:textId="77777777" w:rsidR="007B6E0F" w:rsidRDefault="007B6E0F" w:rsidP="007B6E0F">
      <w:pPr>
        <w:pStyle w:val="Heading3"/>
      </w:pPr>
      <w:r>
        <w:lastRenderedPageBreak/>
        <w:t>2NC – Relations Don’t Solve Warming</w:t>
      </w:r>
    </w:p>
    <w:p w14:paraId="66019BDC" w14:textId="77777777" w:rsidR="007B6E0F" w:rsidRPr="00C33D52" w:rsidRDefault="007B6E0F" w:rsidP="007B6E0F">
      <w:pPr>
        <w:pStyle w:val="Heading4"/>
      </w:pPr>
      <w:r>
        <w:t xml:space="preserve">Relations fail – economic woes outweigh and block any US-China efforts – it’s </w:t>
      </w:r>
      <w:r>
        <w:rPr>
          <w:u w:val="single"/>
        </w:rPr>
        <w:t>politically impossible</w:t>
      </w:r>
      <w:r>
        <w:t xml:space="preserve"> to make the necessary commitments and it’s </w:t>
      </w:r>
      <w:r>
        <w:rPr>
          <w:u w:val="single"/>
        </w:rPr>
        <w:t>too late</w:t>
      </w:r>
      <w:r>
        <w:t xml:space="preserve"> anyway</w:t>
      </w:r>
    </w:p>
    <w:p w14:paraId="66C52B19" w14:textId="77777777" w:rsidR="007B6E0F" w:rsidRPr="00C33D52" w:rsidRDefault="007B6E0F" w:rsidP="007B6E0F">
      <w:r w:rsidRPr="00C33D52">
        <w:rPr>
          <w:rStyle w:val="Style13ptBold"/>
        </w:rPr>
        <w:t>Reynolds 15 –</w:t>
      </w:r>
      <w:r>
        <w:t xml:space="preserve"> (Ben Reynolds is a writer and foreign policy analyst based in New York. His commentary has appeared in a number of forums, including The Diplomat, Russia Today, and AAJ; 5/10/16, “Getting Below Two Degrees Celsius,” China US Focus, http://www.chinausfocus.com/energy-environment/getting-below-two-degrees-celsius, Accessed 7/19/16, HWilson)</w:t>
      </w:r>
    </w:p>
    <w:p w14:paraId="351358AA" w14:textId="77777777" w:rsidR="007B6E0F" w:rsidRPr="00504271" w:rsidRDefault="007B6E0F" w:rsidP="007B6E0F">
      <w:r w:rsidRPr="00504271">
        <w:t xml:space="preserve">In order </w:t>
      </w:r>
      <w:r w:rsidRPr="006F6F93">
        <w:rPr>
          <w:rStyle w:val="StyleUnderline"/>
          <w:highlight w:val="yellow"/>
        </w:rPr>
        <w:t>to keep warming below the two-degree Celsius limit, we need to reduce carbon emissions</w:t>
      </w:r>
      <w:r w:rsidRPr="00504271">
        <w:t xml:space="preserve">. This does not mean we need to reduce the growth of emissions. </w:t>
      </w:r>
      <w:r w:rsidRPr="00C33D52">
        <w:rPr>
          <w:rStyle w:val="StyleUnderline"/>
        </w:rPr>
        <w:t>We need to engineer an absolute decline in total global emissions, and we need to do it very quickly</w:t>
      </w:r>
      <w:r w:rsidRPr="00504271">
        <w:t xml:space="preserve">. When economic activity creates carbon emissions, and it does, </w:t>
      </w:r>
      <w:r w:rsidRPr="00C33D52">
        <w:rPr>
          <w:rStyle w:val="StyleUnderline"/>
        </w:rPr>
        <w:t xml:space="preserve">any </w:t>
      </w:r>
      <w:r w:rsidRPr="006F6F93">
        <w:rPr>
          <w:rStyle w:val="StyleUnderline"/>
        </w:rPr>
        <w:t xml:space="preserve">economic </w:t>
      </w:r>
      <w:r w:rsidRPr="006F6F93">
        <w:rPr>
          <w:rStyle w:val="StyleUnderline"/>
          <w:highlight w:val="yellow"/>
        </w:rPr>
        <w:t xml:space="preserve">growth means </w:t>
      </w:r>
      <w:r w:rsidRPr="006F6F93">
        <w:rPr>
          <w:rStyle w:val="StyleUnderline"/>
        </w:rPr>
        <w:t xml:space="preserve">that </w:t>
      </w:r>
      <w:r w:rsidRPr="006F6F93">
        <w:rPr>
          <w:rStyle w:val="StyleUnderline"/>
          <w:highlight w:val="yellow"/>
        </w:rPr>
        <w:t xml:space="preserve">carbon emissions </w:t>
      </w:r>
      <w:r w:rsidRPr="006F6F93">
        <w:rPr>
          <w:rStyle w:val="StyleUnderline"/>
        </w:rPr>
        <w:t xml:space="preserve">will </w:t>
      </w:r>
      <w:r w:rsidRPr="006F6F93">
        <w:rPr>
          <w:rStyle w:val="StyleUnderline"/>
          <w:highlight w:val="yellow"/>
        </w:rPr>
        <w:t>rise</w:t>
      </w:r>
      <w:r w:rsidRPr="00504271">
        <w:t xml:space="preserve"> if all else holds equal. It takes resources and energy to produce virtually any commodity. Even “immaterial” services like counseling require computers and phones, which rely on electric lighting, power plants, and mining.</w:t>
      </w:r>
    </w:p>
    <w:p w14:paraId="423D51E4" w14:textId="77777777" w:rsidR="007B6E0F" w:rsidRPr="00C33D52" w:rsidRDefault="007B6E0F" w:rsidP="007B6E0F">
      <w:pPr>
        <w:rPr>
          <w:rStyle w:val="StyleUnderline"/>
        </w:rPr>
      </w:pPr>
      <w:r w:rsidRPr="00C33D52">
        <w:rPr>
          <w:rStyle w:val="StyleUnderline"/>
        </w:rPr>
        <w:t>Carbon emissions are closely correlated with economic growth</w:t>
      </w:r>
      <w:r w:rsidRPr="00504271">
        <w:t xml:space="preserve"> – </w:t>
      </w:r>
      <w:r w:rsidRPr="006F6F93">
        <w:rPr>
          <w:rStyle w:val="StyleUnderline"/>
        </w:rPr>
        <w:t>emissions fall during recessions and rise during recoveries</w:t>
      </w:r>
      <w:r w:rsidRPr="00504271">
        <w:t xml:space="preserve">. Unsurprisingly, </w:t>
      </w:r>
      <w:r w:rsidRPr="00C33D52">
        <w:rPr>
          <w:rStyle w:val="StyleUnderline"/>
        </w:rPr>
        <w:t xml:space="preserve">the countries whose carbon emissions are growing fastest are those countries with rapid economic growth driven by industrialization. </w:t>
      </w:r>
      <w:r w:rsidRPr="006F6F93">
        <w:rPr>
          <w:rStyle w:val="StyleUnderline"/>
        </w:rPr>
        <w:t>China is now the largest emitter of CO2</w:t>
      </w:r>
      <w:r w:rsidRPr="00504271">
        <w:t xml:space="preserve">. The “carbon intensity” of GDP is a measure of the average carbon emissions required to produce one dollar in GDP. As Ulrich Hoffman notes, global carbon intensity actually fell 23% from 1980 to 2008. </w:t>
      </w:r>
      <w:r w:rsidRPr="00C33D52">
        <w:rPr>
          <w:rStyle w:val="StyleUnderline"/>
        </w:rPr>
        <w:t xml:space="preserve">However, </w:t>
      </w:r>
      <w:r w:rsidRPr="006F6F93">
        <w:rPr>
          <w:rStyle w:val="StyleUnderline"/>
          <w:highlight w:val="yellow"/>
        </w:rPr>
        <w:t>emissions</w:t>
      </w:r>
      <w:r w:rsidRPr="00504271">
        <w:t xml:space="preserve"> still </w:t>
      </w:r>
      <w:r w:rsidRPr="006F6F93">
        <w:rPr>
          <w:rStyle w:val="StyleUnderline"/>
          <w:highlight w:val="yellow"/>
        </w:rPr>
        <w:t>rose faster</w:t>
      </w:r>
      <w:r w:rsidRPr="00C33D52">
        <w:rPr>
          <w:rStyle w:val="StyleUnderline"/>
        </w:rPr>
        <w:t xml:space="preserve"> than ever </w:t>
      </w:r>
      <w:r w:rsidRPr="006F6F93">
        <w:rPr>
          <w:rStyle w:val="StyleUnderline"/>
          <w:highlight w:val="yellow"/>
        </w:rPr>
        <w:t>because economic growth</w:t>
      </w:r>
      <w:r w:rsidRPr="00C33D52">
        <w:rPr>
          <w:rStyle w:val="StyleUnderline"/>
        </w:rPr>
        <w:t xml:space="preserve"> far </w:t>
      </w:r>
      <w:r w:rsidRPr="006F6F93">
        <w:rPr>
          <w:rStyle w:val="StyleUnderline"/>
          <w:highlight w:val="yellow"/>
        </w:rPr>
        <w:t>outpaced</w:t>
      </w:r>
      <w:r w:rsidRPr="00C33D52">
        <w:rPr>
          <w:rStyle w:val="StyleUnderline"/>
        </w:rPr>
        <w:t xml:space="preserve"> the </w:t>
      </w:r>
      <w:r w:rsidRPr="006F6F93">
        <w:rPr>
          <w:rStyle w:val="StyleUnderline"/>
          <w:highlight w:val="yellow"/>
        </w:rPr>
        <w:t>gains in efficiency.</w:t>
      </w:r>
    </w:p>
    <w:p w14:paraId="457B7364" w14:textId="77777777" w:rsidR="007B6E0F" w:rsidRPr="00C33D52" w:rsidRDefault="007B6E0F" w:rsidP="007B6E0F">
      <w:pPr>
        <w:rPr>
          <w:rStyle w:val="Emphasis"/>
        </w:rPr>
      </w:pPr>
      <w:r w:rsidRPr="006F6F93">
        <w:rPr>
          <w:rStyle w:val="Emphasis"/>
          <w:highlight w:val="yellow"/>
        </w:rPr>
        <w:t>This is the real</w:t>
      </w:r>
      <w:r w:rsidRPr="00C33D52">
        <w:rPr>
          <w:rStyle w:val="Emphasis"/>
        </w:rPr>
        <w:t xml:space="preserve">, fundamental </w:t>
      </w:r>
      <w:r w:rsidRPr="006F6F93">
        <w:rPr>
          <w:rStyle w:val="Emphasis"/>
          <w:highlight w:val="yellow"/>
        </w:rPr>
        <w:t>problem</w:t>
      </w:r>
      <w:r w:rsidRPr="00504271">
        <w:t xml:space="preserve"> with negotiations like COP21. </w:t>
      </w:r>
      <w:r w:rsidRPr="006F6F93">
        <w:rPr>
          <w:rStyle w:val="StyleUnderline"/>
          <w:highlight w:val="yellow"/>
        </w:rPr>
        <w:t>As long as growing economic output produces emissions</w:t>
      </w:r>
      <w:r w:rsidRPr="00C33D52">
        <w:rPr>
          <w:rStyle w:val="StyleUnderline"/>
        </w:rPr>
        <w:t xml:space="preserve">, which it does, </w:t>
      </w:r>
      <w:proofErr w:type="gramStart"/>
      <w:r w:rsidRPr="006F6F93">
        <w:rPr>
          <w:rStyle w:val="StyleUnderline"/>
          <w:highlight w:val="yellow"/>
        </w:rPr>
        <w:t>then</w:t>
      </w:r>
      <w:proofErr w:type="gramEnd"/>
      <w:r w:rsidRPr="00C33D52">
        <w:rPr>
          <w:rStyle w:val="StyleUnderline"/>
        </w:rPr>
        <w:t xml:space="preserve"> economic </w:t>
      </w:r>
      <w:r w:rsidRPr="006F6F93">
        <w:rPr>
          <w:rStyle w:val="StyleUnderline"/>
          <w:highlight w:val="yellow"/>
        </w:rPr>
        <w:t>growth</w:t>
      </w:r>
      <w:r w:rsidRPr="00C33D52">
        <w:rPr>
          <w:rStyle w:val="StyleUnderline"/>
        </w:rPr>
        <w:t xml:space="preserve"> in general </w:t>
      </w:r>
      <w:r w:rsidRPr="006F6F93">
        <w:rPr>
          <w:rStyle w:val="StyleUnderline"/>
          <w:highlight w:val="yellow"/>
        </w:rPr>
        <w:t>contributes to</w:t>
      </w:r>
      <w:r w:rsidRPr="00C33D52">
        <w:rPr>
          <w:rStyle w:val="StyleUnderline"/>
        </w:rPr>
        <w:t xml:space="preserve"> our potentially </w:t>
      </w:r>
      <w:r w:rsidRPr="006F6F93">
        <w:rPr>
          <w:rStyle w:val="StyleUnderline"/>
          <w:highlight w:val="yellow"/>
        </w:rPr>
        <w:t>catastrophic global warming</w:t>
      </w:r>
      <w:r w:rsidRPr="00C33D52">
        <w:rPr>
          <w:rStyle w:val="StyleUnderline"/>
        </w:rPr>
        <w:t xml:space="preserve"> problem</w:t>
      </w:r>
      <w:r w:rsidRPr="00504271">
        <w:t xml:space="preserve">. As Hoffman writes, </w:t>
      </w:r>
      <w:r w:rsidRPr="006F6F93">
        <w:rPr>
          <w:rStyle w:val="StyleUnderline"/>
          <w:highlight w:val="yellow"/>
        </w:rPr>
        <w:t>if current trends</w:t>
      </w:r>
      <w:r w:rsidRPr="00C33D52">
        <w:rPr>
          <w:rStyle w:val="StyleUnderline"/>
        </w:rPr>
        <w:t xml:space="preserve"> of population and income growth </w:t>
      </w:r>
      <w:r w:rsidRPr="006F6F93">
        <w:rPr>
          <w:rStyle w:val="StyleUnderline"/>
          <w:highlight w:val="yellow"/>
        </w:rPr>
        <w:t>are extended</w:t>
      </w:r>
      <w:r w:rsidRPr="00C33D52">
        <w:rPr>
          <w:rStyle w:val="StyleUnderline"/>
        </w:rPr>
        <w:t xml:space="preserve"> to 2050, </w:t>
      </w:r>
      <w:r w:rsidRPr="006F6F93">
        <w:rPr>
          <w:rStyle w:val="Emphasis"/>
          <w:highlight w:val="yellow"/>
        </w:rPr>
        <w:t>we would need to reduce carbon intensity 21-fold.</w:t>
      </w:r>
      <w:r w:rsidRPr="00504271">
        <w:t xml:space="preserve"> If the developing nations were to catch up to European standards of GDP per capita, this number would skyrocket to almost 130-fold. </w:t>
      </w:r>
      <w:r w:rsidRPr="006F6F93">
        <w:rPr>
          <w:rStyle w:val="Emphasis"/>
          <w:highlight w:val="yellow"/>
        </w:rPr>
        <w:t>Reductions</w:t>
      </w:r>
      <w:r w:rsidRPr="00C33D52">
        <w:rPr>
          <w:rStyle w:val="Emphasis"/>
        </w:rPr>
        <w:t xml:space="preserve"> in carbon intensity </w:t>
      </w:r>
      <w:r w:rsidRPr="006F6F93">
        <w:rPr>
          <w:rStyle w:val="Emphasis"/>
          <w:highlight w:val="yellow"/>
        </w:rPr>
        <w:t>on this scale have never been seen in history</w:t>
      </w:r>
      <w:r w:rsidRPr="00C33D52">
        <w:rPr>
          <w:rStyle w:val="Emphasis"/>
        </w:rPr>
        <w:t>, and there are few reasons to believe that they are at all likely.</w:t>
      </w:r>
    </w:p>
    <w:p w14:paraId="2C069BD2" w14:textId="77777777" w:rsidR="007B6E0F" w:rsidRPr="00C33D52" w:rsidRDefault="007B6E0F" w:rsidP="007B6E0F">
      <w:pPr>
        <w:rPr>
          <w:rStyle w:val="StyleUnderline"/>
        </w:rPr>
      </w:pPr>
      <w:r w:rsidRPr="006F6F93">
        <w:rPr>
          <w:rStyle w:val="StyleUnderline"/>
          <w:highlight w:val="yellow"/>
        </w:rPr>
        <w:t>The</w:t>
      </w:r>
      <w:r w:rsidRPr="00C33D52">
        <w:rPr>
          <w:rStyle w:val="StyleUnderline"/>
        </w:rPr>
        <w:t xml:space="preserve"> </w:t>
      </w:r>
      <w:r w:rsidRPr="006F6F93">
        <w:rPr>
          <w:rStyle w:val="StyleUnderline"/>
          <w:highlight w:val="yellow"/>
        </w:rPr>
        <w:t>U</w:t>
      </w:r>
      <w:r w:rsidRPr="00C33D52">
        <w:rPr>
          <w:rStyle w:val="StyleUnderline"/>
        </w:rPr>
        <w:t xml:space="preserve">nited </w:t>
      </w:r>
      <w:r w:rsidRPr="006F6F93">
        <w:rPr>
          <w:rStyle w:val="StyleUnderline"/>
          <w:highlight w:val="yellow"/>
        </w:rPr>
        <w:t>S</w:t>
      </w:r>
      <w:r w:rsidRPr="00C33D52">
        <w:rPr>
          <w:rStyle w:val="StyleUnderline"/>
        </w:rPr>
        <w:t xml:space="preserve">tates </w:t>
      </w:r>
      <w:r w:rsidRPr="006F6F93">
        <w:rPr>
          <w:rStyle w:val="StyleUnderline"/>
          <w:highlight w:val="yellow"/>
        </w:rPr>
        <w:t>and China are the two largest carbon emitters</w:t>
      </w:r>
      <w:r w:rsidRPr="00C33D52">
        <w:rPr>
          <w:rStyle w:val="StyleUnderline"/>
        </w:rPr>
        <w:t xml:space="preserve"> in the world</w:t>
      </w:r>
      <w:r w:rsidRPr="00504271">
        <w:t xml:space="preserve">, and as such they are perfect candidates for analyzing the politics of global warming. </w:t>
      </w:r>
      <w:r w:rsidRPr="006F6F93">
        <w:rPr>
          <w:rStyle w:val="Emphasis"/>
          <w:highlight w:val="yellow"/>
        </w:rPr>
        <w:t>The legitimacy of both governments is staked</w:t>
      </w:r>
      <w:r w:rsidRPr="00C33D52">
        <w:rPr>
          <w:rStyle w:val="Emphasis"/>
        </w:rPr>
        <w:t xml:space="preserve"> heavily </w:t>
      </w:r>
      <w:r w:rsidRPr="006F6F93">
        <w:rPr>
          <w:rStyle w:val="Emphasis"/>
          <w:highlight w:val="yellow"/>
        </w:rPr>
        <w:t>on their ability to ensure consistent economic growth</w:t>
      </w:r>
      <w:r w:rsidRPr="00504271">
        <w:t xml:space="preserve">. In a capitalist economy, </w:t>
      </w:r>
      <w:r w:rsidRPr="006F6F93">
        <w:rPr>
          <w:rStyle w:val="Emphasis"/>
          <w:highlight w:val="yellow"/>
        </w:rPr>
        <w:t>growth is essential for maintaining employment and producing rising living standards</w:t>
      </w:r>
      <w:r w:rsidRPr="00504271">
        <w:t xml:space="preserve">. Just as importantly, </w:t>
      </w:r>
      <w:r w:rsidRPr="00C33D52">
        <w:rPr>
          <w:rStyle w:val="StyleUnderline"/>
        </w:rPr>
        <w:t>continuous growth can postpone looming questions about the equitable distribution of wealth. One need only look to Europe, which suffers from low growth and high unemployment, to see how these maladies can threaten the future of any government or political party.</w:t>
      </w:r>
    </w:p>
    <w:p w14:paraId="14948EA0" w14:textId="77777777" w:rsidR="007B6E0F" w:rsidRPr="00504271" w:rsidRDefault="007B6E0F" w:rsidP="007B6E0F">
      <w:r w:rsidRPr="006F6F93">
        <w:rPr>
          <w:rStyle w:val="StyleUnderline"/>
          <w:highlight w:val="yellow"/>
        </w:rPr>
        <w:t xml:space="preserve">As long as </w:t>
      </w:r>
      <w:r w:rsidRPr="006F6F93">
        <w:rPr>
          <w:rStyle w:val="StyleUnderline"/>
        </w:rPr>
        <w:t xml:space="preserve">booming economic </w:t>
      </w:r>
      <w:r w:rsidRPr="006F6F93">
        <w:rPr>
          <w:rStyle w:val="StyleUnderline"/>
          <w:highlight w:val="yellow"/>
        </w:rPr>
        <w:t>growth is seen as the key to enduring legitimacy</w:t>
      </w:r>
      <w:r w:rsidRPr="006F6F93">
        <w:rPr>
          <w:rStyle w:val="StyleUnderline"/>
        </w:rPr>
        <w:t xml:space="preserve"> and political success, </w:t>
      </w:r>
      <w:r w:rsidRPr="006F6F93">
        <w:rPr>
          <w:rStyle w:val="Emphasis"/>
          <w:highlight w:val="yellow"/>
        </w:rPr>
        <w:t>it may be politically impossible to avoid catastrophic global warming</w:t>
      </w:r>
      <w:r w:rsidRPr="006F6F93">
        <w:t xml:space="preserve">. Consider </w:t>
      </w:r>
      <w:r w:rsidRPr="006F6F93">
        <w:rPr>
          <w:rStyle w:val="StyleUnderline"/>
        </w:rPr>
        <w:t>Jeb Bush</w:t>
      </w:r>
      <w:r w:rsidRPr="006F6F93">
        <w:t>, until recently a candidate for the</w:t>
      </w:r>
      <w:r w:rsidRPr="00504271">
        <w:t xml:space="preserve"> Republican presidential nomination. Bush repeatedly </w:t>
      </w:r>
      <w:r w:rsidRPr="00C33D52">
        <w:rPr>
          <w:rStyle w:val="StyleUnderline"/>
        </w:rPr>
        <w:t>promised to increase U.S. economic growth to 4% per year.</w:t>
      </w:r>
      <w:r w:rsidRPr="00504271">
        <w:t xml:space="preserve"> However laughable this pledge might be, </w:t>
      </w:r>
      <w:r w:rsidRPr="00C33D52">
        <w:rPr>
          <w:rStyle w:val="Emphasis"/>
        </w:rPr>
        <w:t>it would certainly have disastrous effects on climate stability if achieved</w:t>
      </w:r>
      <w:r w:rsidRPr="00504271">
        <w:t xml:space="preserve">. </w:t>
      </w:r>
      <w:r w:rsidRPr="006F6F93">
        <w:rPr>
          <w:rStyle w:val="StyleUnderline"/>
          <w:highlight w:val="yellow"/>
        </w:rPr>
        <w:t>China is</w:t>
      </w:r>
      <w:r w:rsidRPr="00C33D52">
        <w:rPr>
          <w:rStyle w:val="StyleUnderline"/>
        </w:rPr>
        <w:t xml:space="preserve"> currently </w:t>
      </w:r>
      <w:r w:rsidRPr="006F6F93">
        <w:rPr>
          <w:rStyle w:val="StyleUnderline"/>
          <w:highlight w:val="yellow"/>
        </w:rPr>
        <w:t xml:space="preserve">suffering from economic turbulence, and </w:t>
      </w:r>
      <w:r w:rsidRPr="006F6F93">
        <w:rPr>
          <w:rStyle w:val="Emphasis"/>
          <w:highlight w:val="yellow"/>
        </w:rPr>
        <w:t>continued</w:t>
      </w:r>
      <w:r w:rsidRPr="00C33D52">
        <w:rPr>
          <w:rStyle w:val="Emphasis"/>
        </w:rPr>
        <w:t xml:space="preserve"> steady </w:t>
      </w:r>
      <w:r w:rsidRPr="006F6F93">
        <w:rPr>
          <w:rStyle w:val="Emphasis"/>
          <w:highlight w:val="yellow"/>
        </w:rPr>
        <w:t>growth is likely seen as being key to the Party’s political legitimacy</w:t>
      </w:r>
      <w:r w:rsidRPr="00504271">
        <w:t xml:space="preserve">. Just as is the case with the United States, </w:t>
      </w:r>
      <w:r w:rsidRPr="006F6F93">
        <w:rPr>
          <w:rStyle w:val="Emphasis"/>
          <w:highlight w:val="yellow"/>
        </w:rPr>
        <w:t>this</w:t>
      </w:r>
      <w:r w:rsidRPr="00C33D52">
        <w:rPr>
          <w:rStyle w:val="Emphasis"/>
        </w:rPr>
        <w:t xml:space="preserve"> very same </w:t>
      </w:r>
      <w:r w:rsidRPr="006F6F93">
        <w:rPr>
          <w:rStyle w:val="Emphasis"/>
          <w:highlight w:val="yellow"/>
        </w:rPr>
        <w:t>growth imperils the stability of the planet</w:t>
      </w:r>
      <w:r w:rsidRPr="00C33D52">
        <w:rPr>
          <w:rStyle w:val="Emphasis"/>
        </w:rPr>
        <w:t xml:space="preserve"> even as it shores up the stability of the Chinese government</w:t>
      </w:r>
      <w:r w:rsidRPr="00504271">
        <w:t>.</w:t>
      </w:r>
    </w:p>
    <w:p w14:paraId="2230409B" w14:textId="77777777" w:rsidR="007B6E0F" w:rsidRPr="00C33D52" w:rsidRDefault="007B6E0F" w:rsidP="007B6E0F">
      <w:pPr>
        <w:rPr>
          <w:rStyle w:val="StyleUnderline"/>
        </w:rPr>
      </w:pPr>
      <w:r w:rsidRPr="00504271">
        <w:lastRenderedPageBreak/>
        <w:t xml:space="preserve">Another problem with </w:t>
      </w:r>
      <w:r w:rsidRPr="006F6F93">
        <w:rPr>
          <w:rStyle w:val="StyleUnderline"/>
          <w:highlight w:val="yellow"/>
        </w:rPr>
        <w:t xml:space="preserve">international climate negotiations </w:t>
      </w:r>
      <w:r w:rsidRPr="006F6F93">
        <w:rPr>
          <w:rStyle w:val="StyleUnderline"/>
        </w:rPr>
        <w:t xml:space="preserve">is that they </w:t>
      </w:r>
      <w:r w:rsidRPr="006F6F93">
        <w:rPr>
          <w:rStyle w:val="StyleUnderline"/>
          <w:highlight w:val="yellow"/>
        </w:rPr>
        <w:t>are based on misleading premises</w:t>
      </w:r>
      <w:r w:rsidRPr="006F6F93">
        <w:rPr>
          <w:rStyle w:val="StyleUnderline"/>
        </w:rPr>
        <w:t>. There are no “American” or “Chinese” emissions. There are simply carbon emissions</w:t>
      </w:r>
      <w:r w:rsidRPr="006F6F93">
        <w:t xml:space="preserve">, which are </w:t>
      </w:r>
      <w:r w:rsidRPr="006F6F93">
        <w:rPr>
          <w:rStyle w:val="StyleUnderline"/>
        </w:rPr>
        <w:t>produced through the operations of the global economy</w:t>
      </w:r>
      <w:r w:rsidRPr="00504271">
        <w:t xml:space="preserve">. The </w:t>
      </w:r>
      <w:r w:rsidRPr="00C33D52">
        <w:rPr>
          <w:rStyle w:val="StyleUnderline"/>
        </w:rPr>
        <w:t>emissions of developing countries appear to be growing faster than those of the developed world because that is where new factories and power plants are being built</w:t>
      </w:r>
      <w:r w:rsidRPr="00504271">
        <w:t xml:space="preserve">. Companies in the developed world rely completely on these emissions sources for their own “green” operations. Apple would not be what it is without Chinese factories and rare-earth mineral refineries. </w:t>
      </w:r>
      <w:r w:rsidRPr="006F6F93">
        <w:rPr>
          <w:rStyle w:val="StyleUnderline"/>
          <w:highlight w:val="yellow"/>
        </w:rPr>
        <w:t>Developed nations</w:t>
      </w:r>
      <w:r w:rsidRPr="00C33D52">
        <w:rPr>
          <w:rStyle w:val="StyleUnderline"/>
        </w:rPr>
        <w:t xml:space="preserve"> are not actually getting</w:t>
      </w:r>
      <w:r w:rsidRPr="00504271">
        <w:t xml:space="preserve"> much </w:t>
      </w:r>
      <w:r w:rsidRPr="00C33D52">
        <w:rPr>
          <w:rStyle w:val="StyleUnderline"/>
        </w:rPr>
        <w:t xml:space="preserve">greener. </w:t>
      </w:r>
      <w:r w:rsidRPr="00C33D52">
        <w:rPr>
          <w:rStyle w:val="Emphasis"/>
        </w:rPr>
        <w:t xml:space="preserve">They </w:t>
      </w:r>
      <w:r w:rsidRPr="006F6F93">
        <w:rPr>
          <w:rStyle w:val="Emphasis"/>
          <w:highlight w:val="yellow"/>
        </w:rPr>
        <w:t>have simply outsourced their emissions to the developing world</w:t>
      </w:r>
      <w:r w:rsidRPr="00504271">
        <w:t xml:space="preserve">, merely </w:t>
      </w:r>
      <w:r w:rsidRPr="00C33D52">
        <w:rPr>
          <w:rStyle w:val="StyleUnderline"/>
        </w:rPr>
        <w:t>postponing the hard choices that will be necessary if we intend to stay below the two-degree limit.</w:t>
      </w:r>
    </w:p>
    <w:p w14:paraId="302B41CB" w14:textId="77777777" w:rsidR="007B6E0F" w:rsidRPr="00C33D52" w:rsidRDefault="007B6E0F" w:rsidP="007B6E0F">
      <w:pPr>
        <w:rPr>
          <w:rStyle w:val="Emphasis"/>
        </w:rPr>
      </w:pPr>
      <w:r w:rsidRPr="00C33D52">
        <w:rPr>
          <w:rStyle w:val="StyleUnderline"/>
        </w:rPr>
        <w:t xml:space="preserve">The </w:t>
      </w:r>
      <w:r w:rsidRPr="006F6F93">
        <w:rPr>
          <w:rStyle w:val="StyleUnderline"/>
        </w:rPr>
        <w:t>pledges</w:t>
      </w:r>
      <w:r w:rsidRPr="00C33D52">
        <w:rPr>
          <w:rStyle w:val="StyleUnderline"/>
        </w:rPr>
        <w:t xml:space="preserve"> submitted to COP21 by the world’s countries </w:t>
      </w:r>
      <w:r w:rsidRPr="006F6F93">
        <w:rPr>
          <w:rStyle w:val="StyleUnderline"/>
        </w:rPr>
        <w:t>will not meet this target</w:t>
      </w:r>
      <w:r w:rsidRPr="00C33D52">
        <w:rPr>
          <w:rStyle w:val="StyleUnderline"/>
        </w:rPr>
        <w:t xml:space="preserve">. </w:t>
      </w:r>
      <w:r w:rsidRPr="006F6F93">
        <w:rPr>
          <w:rStyle w:val="StyleUnderline"/>
          <w:highlight w:val="yellow"/>
        </w:rPr>
        <w:t>Even if every country sticks by its pledges</w:t>
      </w:r>
      <w:r w:rsidRPr="00C33D52">
        <w:rPr>
          <w:rStyle w:val="StyleUnderline"/>
        </w:rPr>
        <w:t xml:space="preserve"> religiously, </w:t>
      </w:r>
      <w:r w:rsidRPr="006F6F93">
        <w:rPr>
          <w:rStyle w:val="StyleUnderline"/>
          <w:highlight w:val="yellow"/>
        </w:rPr>
        <w:t xml:space="preserve">which did not happen after previous accords, then </w:t>
      </w:r>
      <w:r w:rsidRPr="006F6F93">
        <w:rPr>
          <w:rStyle w:val="Emphasis"/>
          <w:highlight w:val="yellow"/>
        </w:rPr>
        <w:t>we will still be on course for around three degrees of warming by the end of the century</w:t>
      </w:r>
      <w:r w:rsidRPr="00C33D52">
        <w:rPr>
          <w:rStyle w:val="Emphasis"/>
        </w:rPr>
        <w:t xml:space="preserve">. </w:t>
      </w:r>
      <w:r w:rsidRPr="006F6F93">
        <w:rPr>
          <w:rStyle w:val="Emphasis"/>
          <w:highlight w:val="yellow"/>
        </w:rPr>
        <w:t>That</w:t>
      </w:r>
      <w:r w:rsidRPr="00C33D52">
        <w:rPr>
          <w:rStyle w:val="Emphasis"/>
        </w:rPr>
        <w:t xml:space="preserve"> rate </w:t>
      </w:r>
      <w:r w:rsidRPr="006F6F93">
        <w:rPr>
          <w:rStyle w:val="Emphasis"/>
          <w:highlight w:val="yellow"/>
        </w:rPr>
        <w:t>could</w:t>
      </w:r>
      <w:r w:rsidRPr="00C33D52">
        <w:rPr>
          <w:rStyle w:val="Emphasis"/>
        </w:rPr>
        <w:t xml:space="preserve"> still </w:t>
      </w:r>
      <w:r w:rsidRPr="006F6F93">
        <w:rPr>
          <w:rStyle w:val="Emphasis"/>
          <w:highlight w:val="yellow"/>
        </w:rPr>
        <w:t>create unstoppable melting of the world’s ice caps, leading to a massive rise in global sea levels</w:t>
      </w:r>
      <w:r w:rsidRPr="00C33D52">
        <w:rPr>
          <w:rStyle w:val="Emphasis"/>
        </w:rPr>
        <w:t xml:space="preserve">. Some parts of the world would endure catastrophic flooding, while </w:t>
      </w:r>
      <w:r w:rsidRPr="006F6F93">
        <w:rPr>
          <w:rStyle w:val="Emphasis"/>
          <w:highlight w:val="yellow"/>
        </w:rPr>
        <w:t>others would suffer from droughts and famine</w:t>
      </w:r>
      <w:r w:rsidRPr="00C33D52">
        <w:rPr>
          <w:rStyle w:val="Emphasis"/>
        </w:rPr>
        <w:t xml:space="preserve"> as fresh water dries up. </w:t>
      </w:r>
      <w:r w:rsidRPr="006F6F93">
        <w:rPr>
          <w:rStyle w:val="Emphasis"/>
          <w:highlight w:val="yellow"/>
        </w:rPr>
        <w:t>Fluctuations in local climates would be severe</w:t>
      </w:r>
      <w:r w:rsidRPr="00C33D52">
        <w:rPr>
          <w:rStyle w:val="Emphasis"/>
        </w:rPr>
        <w:t>, and millions would likely migrate away from unbearably hot regions around the equator.</w:t>
      </w:r>
    </w:p>
    <w:p w14:paraId="0687C72A" w14:textId="77777777" w:rsidR="007B6E0F" w:rsidRPr="00504271" w:rsidRDefault="007B6E0F" w:rsidP="007B6E0F">
      <w:r w:rsidRPr="006F6F93">
        <w:rPr>
          <w:rStyle w:val="Emphasis"/>
          <w:highlight w:val="yellow"/>
        </w:rPr>
        <w:t>Avoiding catastrophe will require more than international negotiations</w:t>
      </w:r>
      <w:r w:rsidRPr="00C33D52">
        <w:rPr>
          <w:rStyle w:val="Emphasis"/>
        </w:rPr>
        <w:t xml:space="preserve"> like COP21</w:t>
      </w:r>
      <w:r w:rsidRPr="00504271">
        <w:t xml:space="preserve">. </w:t>
      </w:r>
      <w:r w:rsidRPr="006F6F93">
        <w:rPr>
          <w:rStyle w:val="StyleUnderline"/>
          <w:highlight w:val="yellow"/>
        </w:rPr>
        <w:t>It requires a</w:t>
      </w:r>
      <w:r w:rsidRPr="00504271">
        <w:t xml:space="preserve"> political </w:t>
      </w:r>
      <w:r w:rsidRPr="006F6F93">
        <w:rPr>
          <w:rStyle w:val="Emphasis"/>
          <w:highlight w:val="yellow"/>
        </w:rPr>
        <w:t>shift away from pursuing economic growth at the expense of all other considerations</w:t>
      </w:r>
      <w:r w:rsidRPr="00504271">
        <w:t xml:space="preserve">. This means that </w:t>
      </w:r>
      <w:r w:rsidRPr="00C33D52">
        <w:rPr>
          <w:rStyle w:val="StyleUnderline"/>
        </w:rPr>
        <w:t>countries will need to tackle questions of employment and</w:t>
      </w:r>
      <w:r w:rsidRPr="00504271">
        <w:t xml:space="preserve"> the equitable </w:t>
      </w:r>
      <w:r w:rsidRPr="00C33D52">
        <w:rPr>
          <w:rStyle w:val="StyleUnderline"/>
        </w:rPr>
        <w:t>distribution of wealth without the panacea of infinite future growth</w:t>
      </w:r>
      <w:r w:rsidRPr="00504271">
        <w:t xml:space="preserve">. </w:t>
      </w:r>
      <w:r w:rsidRPr="006F6F93">
        <w:rPr>
          <w:rStyle w:val="Emphasis"/>
          <w:highlight w:val="yellow"/>
        </w:rPr>
        <w:t>Social movements will need to shift the basis of political legitimacy toward a concern for climate and ecological stability</w:t>
      </w:r>
      <w:r w:rsidRPr="00504271">
        <w:t xml:space="preserve">. </w:t>
      </w:r>
      <w:r w:rsidRPr="00504271">
        <w:rPr>
          <w:rStyle w:val="StyleUnderline"/>
        </w:rPr>
        <w:t xml:space="preserve">Otherwise, we will condemn </w:t>
      </w:r>
      <w:proofErr w:type="gramStart"/>
      <w:r w:rsidRPr="00504271">
        <w:rPr>
          <w:rStyle w:val="StyleUnderline"/>
        </w:rPr>
        <w:t>ourselves and our children to an increasingly hostile world</w:t>
      </w:r>
      <w:proofErr w:type="gramEnd"/>
      <w:r w:rsidRPr="00504271">
        <w:rPr>
          <w:rStyle w:val="StyleUnderline"/>
        </w:rPr>
        <w:t>.</w:t>
      </w:r>
    </w:p>
    <w:p w14:paraId="21F05580" w14:textId="77777777" w:rsidR="007B6E0F" w:rsidRDefault="007B6E0F" w:rsidP="007B6E0F"/>
    <w:p w14:paraId="1C0CCEAB" w14:textId="77777777" w:rsidR="007B6E0F" w:rsidRPr="00C33D52" w:rsidRDefault="007B6E0F" w:rsidP="007B6E0F"/>
    <w:p w14:paraId="32612E52" w14:textId="77777777" w:rsidR="007B6E0F" w:rsidRDefault="007B6E0F" w:rsidP="007B6E0F">
      <w:pPr>
        <w:pStyle w:val="Heading4"/>
      </w:pPr>
      <w:r>
        <w:t>Multiple alt causes to Chinese noncompliance – lack of motivation, weak enforcement, and international disagreements – local solutions solve</w:t>
      </w:r>
    </w:p>
    <w:p w14:paraId="553ABC1B" w14:textId="77777777" w:rsidR="007B6E0F" w:rsidRDefault="007B6E0F" w:rsidP="007B6E0F">
      <w:r w:rsidRPr="007A6869">
        <w:rPr>
          <w:rStyle w:val="Style13ptBold"/>
        </w:rPr>
        <w:t>Duggan 13 –</w:t>
      </w:r>
      <w:r>
        <w:t xml:space="preserve"> (Jennifer Duggan is a former research assistant at the Mary Robinson Foundation for Climate Justice and holds a B.Sc. in journalism from Dublin Institute of Technology and an M.A. in international relations from Dublin City University; she is currently a freelance journalist covering the environment in Shanghai, China; 10/7/13, “Ma Jun: China needs to do its bit to combat climate change,” </w:t>
      </w:r>
      <w:r>
        <w:rPr>
          <w:i/>
        </w:rPr>
        <w:t>The Guardian</w:t>
      </w:r>
      <w:r>
        <w:t xml:space="preserve">, </w:t>
      </w:r>
      <w:hyperlink r:id="rId59" w:history="1">
        <w:r w:rsidRPr="004B1E7E">
          <w:rPr>
            <w:rStyle w:val="Hyperlink"/>
          </w:rPr>
          <w:t>https://www.theguardian.com/environment/chinas-choice/2013/oct/07/ma-jun-china-combat-climate-change</w:t>
        </w:r>
      </w:hyperlink>
      <w:r>
        <w:t>, Accessed 7/18/16, HWilson)</w:t>
      </w:r>
    </w:p>
    <w:p w14:paraId="494F3A1D" w14:textId="77777777" w:rsidR="007B6E0F" w:rsidRDefault="007B6E0F" w:rsidP="007B6E0F">
      <w:r>
        <w:t>***</w:t>
      </w:r>
      <w:proofErr w:type="gramStart"/>
      <w:r>
        <w:t>note</w:t>
      </w:r>
      <w:proofErr w:type="gramEnd"/>
      <w:r>
        <w:t xml:space="preserve"> – “Ma” refers to Ma Jun, one of China's most well-known environmentalists and director of the Institute of Environmental and Public Affairs (IPE).</w:t>
      </w:r>
    </w:p>
    <w:p w14:paraId="7F75505C" w14:textId="77777777" w:rsidR="007B6E0F" w:rsidRPr="006A2F00" w:rsidRDefault="007B6E0F" w:rsidP="007B6E0F"/>
    <w:p w14:paraId="5298D3DB" w14:textId="77777777" w:rsidR="007B6E0F" w:rsidRPr="007A6869" w:rsidRDefault="007B6E0F" w:rsidP="007B6E0F">
      <w:pPr>
        <w:rPr>
          <w:rStyle w:val="StyleUnderline"/>
        </w:rPr>
      </w:pPr>
      <w:r w:rsidRPr="007A6869">
        <w:rPr>
          <w:rStyle w:val="StyleUnderline"/>
        </w:rPr>
        <w:t xml:space="preserve">Ma says that </w:t>
      </w:r>
      <w:r w:rsidRPr="006C5308">
        <w:rPr>
          <w:rStyle w:val="StyleUnderline"/>
          <w:highlight w:val="yellow"/>
        </w:rPr>
        <w:t>the real barrier</w:t>
      </w:r>
      <w:r w:rsidRPr="006C5308">
        <w:t xml:space="preserve"> his </w:t>
      </w:r>
      <w:proofErr w:type="gramStart"/>
      <w:r w:rsidRPr="006C5308">
        <w:t>organisation have</w:t>
      </w:r>
      <w:proofErr w:type="gramEnd"/>
      <w:r w:rsidRPr="006C5308">
        <w:t xml:space="preserve"> found in relation </w:t>
      </w:r>
      <w:r w:rsidRPr="006C5308">
        <w:rPr>
          <w:rStyle w:val="StyleUnderline"/>
          <w:highlight w:val="yellow"/>
        </w:rPr>
        <w:t>to pollution control</w:t>
      </w:r>
      <w:r w:rsidRPr="006C5308">
        <w:t xml:space="preserve"> work </w:t>
      </w:r>
      <w:r w:rsidRPr="006C5308">
        <w:rPr>
          <w:rStyle w:val="StyleUnderline"/>
          <w:highlight w:val="yellow"/>
        </w:rPr>
        <w:t xml:space="preserve">in China is the </w:t>
      </w:r>
      <w:r w:rsidRPr="006C5308">
        <w:rPr>
          <w:rStyle w:val="Emphasis"/>
          <w:highlight w:val="yellow"/>
        </w:rPr>
        <w:t>lack of motivation and weak enforcement</w:t>
      </w:r>
      <w:r w:rsidRPr="006C5308">
        <w:t xml:space="preserve">. At the moment </w:t>
      </w:r>
      <w:r w:rsidRPr="007A6869">
        <w:rPr>
          <w:rStyle w:val="StyleUnderline"/>
        </w:rPr>
        <w:t>pollutors do not have the motivation to improve because "</w:t>
      </w:r>
      <w:r w:rsidRPr="006C5308">
        <w:rPr>
          <w:rStyle w:val="Emphasis"/>
          <w:highlight w:val="yellow"/>
        </w:rPr>
        <w:t>the cost of violation remains low</w:t>
      </w:r>
      <w:r w:rsidRPr="007A6869">
        <w:rPr>
          <w:rStyle w:val="StyleUnderline"/>
        </w:rPr>
        <w:t>," says Ma.</w:t>
      </w:r>
    </w:p>
    <w:p w14:paraId="4C044AE8" w14:textId="77777777" w:rsidR="007B6E0F" w:rsidRPr="006C5308" w:rsidRDefault="007B6E0F" w:rsidP="007B6E0F">
      <w:r w:rsidRPr="006C5308">
        <w:t>"</w:t>
      </w:r>
      <w:r w:rsidRPr="007A6869">
        <w:rPr>
          <w:rStyle w:val="StyleUnderline"/>
        </w:rPr>
        <w:t>It is</w:t>
      </w:r>
      <w:r w:rsidRPr="006C5308">
        <w:t xml:space="preserve"> </w:t>
      </w:r>
      <w:r w:rsidRPr="006C5308">
        <w:rPr>
          <w:rStyle w:val="Emphasis"/>
          <w:highlight w:val="yellow"/>
        </w:rPr>
        <w:t>lower than the cost of compliance</w:t>
      </w:r>
      <w:r w:rsidRPr="006C5308">
        <w:t>. So they [</w:t>
      </w:r>
      <w:r w:rsidRPr="006C5308">
        <w:rPr>
          <w:rStyle w:val="StyleUnderline"/>
          <w:highlight w:val="yellow"/>
        </w:rPr>
        <w:t>pollutors</w:t>
      </w:r>
      <w:r w:rsidRPr="006C5308">
        <w:rPr>
          <w:highlight w:val="yellow"/>
        </w:rPr>
        <w:t xml:space="preserve">] </w:t>
      </w:r>
      <w:r w:rsidRPr="006C5308">
        <w:rPr>
          <w:rStyle w:val="StyleUnderline"/>
          <w:highlight w:val="yellow"/>
        </w:rPr>
        <w:t>would rather pay fines</w:t>
      </w:r>
      <w:r w:rsidRPr="007A6869">
        <w:rPr>
          <w:rStyle w:val="StyleUnderline"/>
        </w:rPr>
        <w:t xml:space="preserve"> year after year rather </w:t>
      </w:r>
      <w:r w:rsidRPr="006C5308">
        <w:rPr>
          <w:rStyle w:val="StyleUnderline"/>
          <w:highlight w:val="yellow"/>
        </w:rPr>
        <w:t>than solving their problem</w:t>
      </w:r>
      <w:r w:rsidRPr="006C5308">
        <w:t xml:space="preserve">. The reason behind that is because the </w:t>
      </w:r>
      <w:r w:rsidRPr="006C5308">
        <w:rPr>
          <w:rStyle w:val="StyleUnderline"/>
          <w:highlight w:val="yellow"/>
        </w:rPr>
        <w:t>local governments</w:t>
      </w:r>
      <w:r w:rsidRPr="006C5308">
        <w:rPr>
          <w:highlight w:val="yellow"/>
        </w:rPr>
        <w:t xml:space="preserve">, </w:t>
      </w:r>
      <w:r w:rsidRPr="006C5308">
        <w:t xml:space="preserve">many of them, </w:t>
      </w:r>
      <w:r w:rsidRPr="006C5308">
        <w:rPr>
          <w:rStyle w:val="StyleUnderline"/>
        </w:rPr>
        <w:t xml:space="preserve">still </w:t>
      </w:r>
      <w:r w:rsidRPr="006C5308">
        <w:rPr>
          <w:rStyle w:val="StyleUnderline"/>
          <w:highlight w:val="yellow"/>
        </w:rPr>
        <w:t>put GDP growth ahead of environmental protection</w:t>
      </w:r>
      <w:r w:rsidRPr="006C5308">
        <w:rPr>
          <w:highlight w:val="yellow"/>
        </w:rPr>
        <w:t>.</w:t>
      </w:r>
      <w:r w:rsidRPr="006C5308">
        <w:t>"</w:t>
      </w:r>
    </w:p>
    <w:p w14:paraId="5BBA71A8" w14:textId="77777777" w:rsidR="007B6E0F" w:rsidRPr="006C5308" w:rsidRDefault="007B6E0F" w:rsidP="007B6E0F">
      <w:r w:rsidRPr="006C5308">
        <w:t>There is rising awareness in China of environmental issues, and according to a recent survey the Chinese public are increasingly concerned about the quality of the country's air and water. Ma says that 30 years ago people were not as vocal or involved in environmental issues but "new tools like the internet and social media have created channels, not just for people to access information but for people to exchange views and have a debate on public issues".</w:t>
      </w:r>
    </w:p>
    <w:p w14:paraId="1AA72FE5" w14:textId="77777777" w:rsidR="007B6E0F" w:rsidRPr="006C5308" w:rsidRDefault="007B6E0F" w:rsidP="007B6E0F">
      <w:r w:rsidRPr="006C5308">
        <w:lastRenderedPageBreak/>
        <w:t>He believes this sort of awareness is having an impact, especially when it comes to the disclosure of environmental information. He uses the example of air pollution monitoring "before this year our ciites were not monitoring or disclosing the PM2.5 air pollution. But now we have around 80 cities disclosing every hour to the people".</w:t>
      </w:r>
    </w:p>
    <w:p w14:paraId="1AE53351" w14:textId="77777777" w:rsidR="007B6E0F" w:rsidRPr="006C5308" w:rsidRDefault="007B6E0F" w:rsidP="007B6E0F">
      <w:r w:rsidRPr="006C5308">
        <w:t>"Not only people can better protect themselves by keeping their children indoors and wearing facemasks but they demand change and the government is responding to this by creating plans to deal with the problem," he added.</w:t>
      </w:r>
    </w:p>
    <w:p w14:paraId="65EE7D12" w14:textId="77777777" w:rsidR="007B6E0F" w:rsidRPr="006C5308" w:rsidRDefault="007B6E0F" w:rsidP="007B6E0F">
      <w:r w:rsidRPr="006C5308">
        <w:t>Ma sees China's local pollution and environment problems as being very much linked that therefore both should be taken into consideration when it comes to finding a solution. "I hope to see an integrated solution created to deal with both the local pollution problem and the global climate change problem," he says.</w:t>
      </w:r>
    </w:p>
    <w:p w14:paraId="094102CB" w14:textId="77777777" w:rsidR="007B6E0F" w:rsidRPr="006C5308" w:rsidRDefault="007B6E0F" w:rsidP="007B6E0F">
      <w:r w:rsidRPr="006C5308">
        <w:t xml:space="preserve">"Much of </w:t>
      </w:r>
      <w:r w:rsidRPr="007A6869">
        <w:rPr>
          <w:rStyle w:val="StyleUnderline"/>
        </w:rPr>
        <w:t>these</w:t>
      </w:r>
      <w:r w:rsidRPr="006C5308">
        <w:t xml:space="preserve"> two </w:t>
      </w:r>
      <w:r w:rsidRPr="007A6869">
        <w:rPr>
          <w:rStyle w:val="StyleUnderline"/>
        </w:rPr>
        <w:t xml:space="preserve">problems have a similar source, funadamentally it is </w:t>
      </w:r>
      <w:r w:rsidRPr="006C5308">
        <w:rPr>
          <w:rStyle w:val="StyleUnderline"/>
          <w:highlight w:val="yellow"/>
        </w:rPr>
        <w:t>our energy source</w:t>
      </w:r>
      <w:r w:rsidRPr="007A6869">
        <w:rPr>
          <w:rStyle w:val="StyleUnderline"/>
        </w:rPr>
        <w:t xml:space="preserve"> that </w:t>
      </w:r>
      <w:r w:rsidRPr="006C5308">
        <w:rPr>
          <w:rStyle w:val="StyleUnderline"/>
          <w:highlight w:val="yellow"/>
        </w:rPr>
        <w:t>is predominantly dependent on coal</w:t>
      </w:r>
      <w:r w:rsidRPr="006C5308">
        <w:rPr>
          <w:highlight w:val="yellow"/>
        </w:rPr>
        <w:t xml:space="preserve">. </w:t>
      </w:r>
      <w:r w:rsidRPr="006C5308">
        <w:rPr>
          <w:rStyle w:val="Emphasis"/>
          <w:highlight w:val="yellow"/>
        </w:rPr>
        <w:t>That is the source of the problem for</w:t>
      </w:r>
      <w:r w:rsidRPr="007A6869">
        <w:rPr>
          <w:rStyle w:val="Emphasis"/>
        </w:rPr>
        <w:t xml:space="preserve"> our </w:t>
      </w:r>
      <w:r w:rsidRPr="006C5308">
        <w:rPr>
          <w:rStyle w:val="Emphasis"/>
          <w:highlight w:val="yellow"/>
        </w:rPr>
        <w:t>local smog problem and also for our climate change contribution. We need to deal with the coal issue."</w:t>
      </w:r>
    </w:p>
    <w:p w14:paraId="1E14E4C3" w14:textId="77777777" w:rsidR="007B6E0F" w:rsidRPr="006C5308" w:rsidRDefault="007B6E0F" w:rsidP="007B6E0F">
      <w:r w:rsidRPr="006C5308">
        <w:rPr>
          <w:rStyle w:val="Emphasis"/>
          <w:highlight w:val="yellow"/>
        </w:rPr>
        <w:t>Ma isn't</w:t>
      </w:r>
      <w:r w:rsidRPr="007A6869">
        <w:rPr>
          <w:rStyle w:val="Emphasis"/>
        </w:rPr>
        <w:t xml:space="preserve"> very </w:t>
      </w:r>
      <w:r w:rsidRPr="006C5308">
        <w:rPr>
          <w:rStyle w:val="Emphasis"/>
          <w:highlight w:val="yellow"/>
        </w:rPr>
        <w:t>optimistic about progress</w:t>
      </w:r>
      <w:r w:rsidRPr="007A6869">
        <w:rPr>
          <w:rStyle w:val="Emphasis"/>
        </w:rPr>
        <w:t xml:space="preserve"> being made </w:t>
      </w:r>
      <w:r w:rsidRPr="006C5308">
        <w:rPr>
          <w:rStyle w:val="Emphasis"/>
          <w:highlight w:val="yellow"/>
        </w:rPr>
        <w:t>to combat climate change at an international level</w:t>
      </w:r>
      <w:r w:rsidRPr="007A6869">
        <w:rPr>
          <w:rStyle w:val="Emphasis"/>
        </w:rPr>
        <w:t>.</w:t>
      </w:r>
      <w:r w:rsidRPr="006C5308">
        <w:t xml:space="preserve"> "I think the </w:t>
      </w:r>
      <w:r w:rsidRPr="006C5308">
        <w:rPr>
          <w:rStyle w:val="Emphasis"/>
          <w:highlight w:val="yellow"/>
        </w:rPr>
        <w:t>international negotiations will always have</w:t>
      </w:r>
      <w:r w:rsidRPr="007A6869">
        <w:rPr>
          <w:rStyle w:val="Emphasis"/>
        </w:rPr>
        <w:t xml:space="preserve"> its </w:t>
      </w:r>
      <w:r w:rsidRPr="006C5308">
        <w:rPr>
          <w:rStyle w:val="Emphasis"/>
          <w:highlight w:val="yellow"/>
        </w:rPr>
        <w:t>difficulties</w:t>
      </w:r>
      <w:r w:rsidRPr="006C5308">
        <w:rPr>
          <w:highlight w:val="yellow"/>
        </w:rPr>
        <w:t xml:space="preserve"> </w:t>
      </w:r>
      <w:r w:rsidRPr="006C5308">
        <w:rPr>
          <w:rStyle w:val="StyleUnderline"/>
          <w:highlight w:val="yellow"/>
        </w:rPr>
        <w:t>because different countries come</w:t>
      </w:r>
      <w:r w:rsidRPr="007A6869">
        <w:rPr>
          <w:rStyle w:val="StyleUnderline"/>
        </w:rPr>
        <w:t xml:space="preserve"> up </w:t>
      </w:r>
      <w:r w:rsidRPr="006C5308">
        <w:rPr>
          <w:rStyle w:val="StyleUnderline"/>
          <w:highlight w:val="yellow"/>
        </w:rPr>
        <w:t>with very different perspectives</w:t>
      </w:r>
      <w:r w:rsidRPr="006C5308">
        <w:t xml:space="preserve">. The idea of fairness, especially about the </w:t>
      </w:r>
      <w:r w:rsidRPr="006C5308">
        <w:rPr>
          <w:rStyle w:val="StyleUnderline"/>
          <w:highlight w:val="yellow"/>
        </w:rPr>
        <w:t>historic responsibilities and the current financial difficulties</w:t>
      </w:r>
      <w:r w:rsidRPr="006C5308">
        <w:t xml:space="preserve"> especially in Europe, I think all this </w:t>
      </w:r>
      <w:r w:rsidRPr="006C5308">
        <w:rPr>
          <w:rStyle w:val="StyleUnderline"/>
        </w:rPr>
        <w:t xml:space="preserve">will </w:t>
      </w:r>
      <w:r w:rsidRPr="006C5308">
        <w:rPr>
          <w:rStyle w:val="StyleUnderline"/>
          <w:highlight w:val="yellow"/>
        </w:rPr>
        <w:t>create a challenge</w:t>
      </w:r>
      <w:r w:rsidRPr="006C5308">
        <w:t>."</w:t>
      </w:r>
    </w:p>
    <w:p w14:paraId="2298DD77" w14:textId="77777777" w:rsidR="007B6E0F" w:rsidRPr="006C5308" w:rsidRDefault="007B6E0F" w:rsidP="007B6E0F">
      <w:r w:rsidRPr="006C5308">
        <w:t xml:space="preserve">But he is still hopefully that there is </w:t>
      </w:r>
      <w:r w:rsidRPr="006C5308">
        <w:rPr>
          <w:rStyle w:val="StyleUnderline"/>
          <w:highlight w:val="yellow"/>
        </w:rPr>
        <w:t>a solution</w:t>
      </w:r>
      <w:r w:rsidRPr="006C5308">
        <w:t xml:space="preserve"> and that it </w:t>
      </w:r>
      <w:r w:rsidRPr="006C5308">
        <w:rPr>
          <w:rStyle w:val="StyleUnderline"/>
          <w:highlight w:val="yellow"/>
        </w:rPr>
        <w:t>is more likely to come from a local level</w:t>
      </w:r>
      <w:r w:rsidRPr="006C5308">
        <w:t xml:space="preserve">. For example the desire in China to improve the air </w:t>
      </w:r>
      <w:proofErr w:type="gramStart"/>
      <w:r w:rsidRPr="006C5308">
        <w:t>pollution which</w:t>
      </w:r>
      <w:proofErr w:type="gramEnd"/>
      <w:r w:rsidRPr="006C5308">
        <w:t xml:space="preserve"> would also help to reduce carbon emissions. "In China </w:t>
      </w:r>
      <w:r w:rsidRPr="006C5308">
        <w:rPr>
          <w:rStyle w:val="StyleUnderline"/>
          <w:highlight w:val="yellow"/>
        </w:rPr>
        <w:t>there is</w:t>
      </w:r>
      <w:r w:rsidRPr="006C5308">
        <w:t xml:space="preserve"> such </w:t>
      </w:r>
      <w:r w:rsidRPr="006C5308">
        <w:rPr>
          <w:rStyle w:val="StyleUnderline"/>
          <w:highlight w:val="yellow"/>
        </w:rPr>
        <w:t>a strong local dynamic to combat the</w:t>
      </w:r>
      <w:r w:rsidRPr="006C5308">
        <w:rPr>
          <w:rStyle w:val="StyleUnderline"/>
        </w:rPr>
        <w:t xml:space="preserve"> local </w:t>
      </w:r>
      <w:r w:rsidRPr="006C5308">
        <w:rPr>
          <w:rStyle w:val="StyleUnderline"/>
          <w:highlight w:val="yellow"/>
        </w:rPr>
        <w:t>smog problem</w:t>
      </w:r>
      <w:r w:rsidRPr="006C5308">
        <w:t>, the air pollution problem has created opportunities," he says.</w:t>
      </w:r>
    </w:p>
    <w:p w14:paraId="5D74E2CA" w14:textId="77777777" w:rsidR="007B6E0F" w:rsidRPr="006C5308" w:rsidRDefault="007B6E0F" w:rsidP="007B6E0F">
      <w:pPr>
        <w:rPr>
          <w:rStyle w:val="StyleUnderline"/>
        </w:rPr>
      </w:pPr>
      <w:r w:rsidRPr="006C5308">
        <w:t xml:space="preserve">"In China most people don't need to be convinced about climate change before they want to take action ... </w:t>
      </w:r>
      <w:r w:rsidRPr="006C5308">
        <w:rPr>
          <w:rStyle w:val="StyleUnderline"/>
          <w:highlight w:val="yellow"/>
        </w:rPr>
        <w:t>Hundreds of millions</w:t>
      </w:r>
      <w:r w:rsidRPr="006C5308">
        <w:rPr>
          <w:rStyle w:val="StyleUnderline"/>
        </w:rPr>
        <w:t xml:space="preserve"> of people </w:t>
      </w:r>
      <w:r w:rsidRPr="006C5308">
        <w:rPr>
          <w:rStyle w:val="StyleUnderline"/>
          <w:highlight w:val="yellow"/>
        </w:rPr>
        <w:t>are exposed</w:t>
      </w:r>
      <w:r w:rsidRPr="006C5308">
        <w:rPr>
          <w:rStyle w:val="StyleUnderline"/>
        </w:rPr>
        <w:t xml:space="preserve"> to a bad pollution problem </w:t>
      </w:r>
      <w:r w:rsidRPr="006C5308">
        <w:rPr>
          <w:rStyle w:val="StyleUnderline"/>
          <w:highlight w:val="yellow"/>
        </w:rPr>
        <w:t>and</w:t>
      </w:r>
      <w:r w:rsidRPr="006C5308">
        <w:rPr>
          <w:rStyle w:val="StyleUnderline"/>
        </w:rPr>
        <w:t xml:space="preserve"> </w:t>
      </w:r>
      <w:r w:rsidRPr="006C5308">
        <w:rPr>
          <w:rStyle w:val="Emphasis"/>
        </w:rPr>
        <w:t xml:space="preserve">they do </w:t>
      </w:r>
      <w:r w:rsidRPr="006C5308">
        <w:rPr>
          <w:rStyle w:val="Emphasis"/>
          <w:highlight w:val="yellow"/>
        </w:rPr>
        <w:t>want to solve this problem</w:t>
      </w:r>
      <w:r w:rsidRPr="006C5308">
        <w:rPr>
          <w:rStyle w:val="StyleUnderline"/>
        </w:rPr>
        <w:t>."</w:t>
      </w:r>
    </w:p>
    <w:p w14:paraId="682D40F0" w14:textId="77777777" w:rsidR="007B6E0F" w:rsidRDefault="007B6E0F" w:rsidP="007B6E0F"/>
    <w:p w14:paraId="2B21240F" w14:textId="77777777" w:rsidR="007B6E0F" w:rsidRDefault="007B6E0F" w:rsidP="007B6E0F">
      <w:pPr>
        <w:pStyle w:val="Heading4"/>
      </w:pPr>
      <w:r>
        <w:t xml:space="preserve">China only responds to </w:t>
      </w:r>
      <w:r>
        <w:rPr>
          <w:u w:val="single"/>
        </w:rPr>
        <w:t>domestic pressure</w:t>
      </w:r>
      <w:r>
        <w:t>, not international coercion</w:t>
      </w:r>
    </w:p>
    <w:p w14:paraId="31712A5E" w14:textId="77777777" w:rsidR="007B6E0F" w:rsidRDefault="007B6E0F" w:rsidP="007B6E0F">
      <w:r w:rsidRPr="00F247FE">
        <w:rPr>
          <w:rStyle w:val="Style13ptBold"/>
        </w:rPr>
        <w:t>Adams 15 –</w:t>
      </w:r>
      <w:r>
        <w:t xml:space="preserve"> (Patricia Adams </w:t>
      </w:r>
      <w:r w:rsidRPr="00F247FE">
        <w:rPr>
          <w:sz w:val="18"/>
        </w:rPr>
        <w:t>is an economist and the executive director of Probe International, a Toronto-based NGO that has been involved in the Chinese environmental movement since its nascency in the mid-1980s through the publication of books such as Damming the Three Gorges and Three Gorges Probe, a news portal published in English and Chinese. She is an authority on China’s environmental policy. Ms Adams, a founder of the World Rainforest Movement and the International Rivers Network, has testified before Congressional and Parliamentary Committees in the US and Canada, and has often appeared in major media, including the BBC, CBC, NPR, New York Times, Wall Street Journal, the Globe and Mail and National Post</w:t>
      </w:r>
      <w:r>
        <w:t xml:space="preserve">; Published by the Global Warming Policy Foundation, an all-party and non-party think tank with over 50 experts and university professors; December 2015, “THE TRUTH ABOUT CHINA: Why Beijing will resist demands for abatement,” </w:t>
      </w:r>
      <w:hyperlink r:id="rId60" w:history="1">
        <w:r w:rsidRPr="00DB33AC">
          <w:rPr>
            <w:rStyle w:val="Hyperlink"/>
          </w:rPr>
          <w:t>http://www.thegwpf.org/content/uploads/2015/12/Truth-about-China.pdf</w:t>
        </w:r>
      </w:hyperlink>
      <w:r>
        <w:t>, Accessed 7/15/16, HWilson)</w:t>
      </w:r>
    </w:p>
    <w:p w14:paraId="5D732699" w14:textId="77777777" w:rsidR="007B6E0F" w:rsidRPr="00E40453" w:rsidRDefault="007B6E0F" w:rsidP="007B6E0F"/>
    <w:p w14:paraId="259C9C3E" w14:textId="77777777" w:rsidR="007B6E0F" w:rsidRDefault="007B6E0F" w:rsidP="007B6E0F">
      <w:r w:rsidRPr="00E40453">
        <w:rPr>
          <w:rStyle w:val="StyleUnderline"/>
          <w:highlight w:val="yellow"/>
        </w:rPr>
        <w:t>The Communist Party of China is highly sensitive to domestic pressure</w:t>
      </w:r>
      <w:r w:rsidRPr="00E40453">
        <w:rPr>
          <w:rStyle w:val="StyleUnderline"/>
        </w:rPr>
        <w:t xml:space="preserve">, which has the potential to threaten its existence. </w:t>
      </w:r>
      <w:r w:rsidRPr="00E40453">
        <w:rPr>
          <w:rStyle w:val="StyleUnderline"/>
          <w:highlight w:val="yellow"/>
        </w:rPr>
        <w:t xml:space="preserve">It is </w:t>
      </w:r>
      <w:r w:rsidRPr="00E40453">
        <w:rPr>
          <w:rStyle w:val="Emphasis"/>
          <w:highlight w:val="yellow"/>
        </w:rPr>
        <w:t>much less concerned about international pressure</w:t>
      </w:r>
      <w:r>
        <w:t xml:space="preserve">. </w:t>
      </w:r>
      <w:r w:rsidRPr="00E40453">
        <w:rPr>
          <w:rStyle w:val="StyleUnderline"/>
        </w:rPr>
        <w:t>Because of the irrelevance of global carbon dioxide levels to most Chinese citizens</w:t>
      </w:r>
      <w:proofErr w:type="gramStart"/>
      <w:r>
        <w:t>,30</w:t>
      </w:r>
      <w:proofErr w:type="gramEnd"/>
      <w:r>
        <w:t xml:space="preserve"> </w:t>
      </w:r>
      <w:r w:rsidRPr="00E40453">
        <w:rPr>
          <w:rStyle w:val="StyleUnderline"/>
          <w:highlight w:val="yellow"/>
        </w:rPr>
        <w:t xml:space="preserve">China’s leadership has had </w:t>
      </w:r>
      <w:r w:rsidRPr="00E40453">
        <w:rPr>
          <w:rStyle w:val="Emphasis"/>
          <w:highlight w:val="yellow"/>
        </w:rPr>
        <w:t>few qualms in fending off international pressure to contain its emissions</w:t>
      </w:r>
      <w:r w:rsidRPr="00E40453">
        <w:rPr>
          <w:rStyle w:val="StyleUnderline"/>
          <w:highlight w:val="yellow"/>
        </w:rPr>
        <w:t xml:space="preserve"> at</w:t>
      </w:r>
      <w:r w:rsidRPr="00E40453">
        <w:rPr>
          <w:rStyle w:val="StyleUnderline"/>
        </w:rPr>
        <w:t xml:space="preserve"> successive </w:t>
      </w:r>
      <w:r w:rsidRPr="00E40453">
        <w:rPr>
          <w:rStyle w:val="StyleUnderline"/>
          <w:highlight w:val="yellow"/>
        </w:rPr>
        <w:t>UN climate change meetings</w:t>
      </w:r>
      <w:r>
        <w:t xml:space="preserve">. Its diplomatic position has been dictated by its understanding of its needs: </w:t>
      </w:r>
      <w:r w:rsidRPr="00E40453">
        <w:rPr>
          <w:rStyle w:val="Emphasis"/>
          <w:highlight w:val="yellow"/>
        </w:rPr>
        <w:t>China is a developing country that must increase its per-capita energy use in order to lift its citizens out of poverty</w:t>
      </w:r>
      <w:r>
        <w:t>.</w:t>
      </w:r>
    </w:p>
    <w:p w14:paraId="0422B624" w14:textId="77777777" w:rsidR="007B6E0F" w:rsidRDefault="007B6E0F" w:rsidP="007B6E0F">
      <w:r w:rsidRPr="00E40453">
        <w:rPr>
          <w:rStyle w:val="StyleUnderline"/>
        </w:rPr>
        <w:t>This position began to change once widespread air pollution emerged as an issue of public derision and concern in China</w:t>
      </w:r>
      <w:r>
        <w:t>. Because of pollutants such as nitrogen oxides (</w:t>
      </w:r>
      <w:proofErr w:type="gramStart"/>
      <w:r>
        <w:t>NOx)31</w:t>
      </w:r>
      <w:proofErr w:type="gramEnd"/>
      <w:r>
        <w:t xml:space="preserve"> and sulfur oxides (SOx)32 – but not carbon dioxide, which is colourless, odourless, and a natural component of the air33 – Beijing is now mocked as ‘Greyjing’ and its level of pollution has been dubbed an ‘airpocalypse’.34 The problem is not limited to Beijing. </w:t>
      </w:r>
      <w:r w:rsidRPr="00E40453">
        <w:rPr>
          <w:rStyle w:val="StyleUnderline"/>
        </w:rPr>
        <w:t>Most of China’s major cities fail to meet World Health Organization standards for air safety; pollution sometimes exceeds safe levels by 40 times.</w:t>
      </w:r>
      <w:r>
        <w:t>35</w:t>
      </w:r>
    </w:p>
    <w:p w14:paraId="42B23EB9" w14:textId="77777777" w:rsidR="007B6E0F" w:rsidRDefault="007B6E0F" w:rsidP="007B6E0F"/>
    <w:p w14:paraId="4B1D0929" w14:textId="77777777" w:rsidR="007B6E0F" w:rsidRDefault="007B6E0F" w:rsidP="007B6E0F">
      <w:pPr>
        <w:pStyle w:val="Heading4"/>
      </w:pPr>
      <w:r>
        <w:t>US domestic politics blocks</w:t>
      </w:r>
    </w:p>
    <w:p w14:paraId="33F54E73" w14:textId="77777777" w:rsidR="007B6E0F" w:rsidRPr="00040381" w:rsidRDefault="007B6E0F" w:rsidP="007B6E0F">
      <w:r w:rsidRPr="00040381">
        <w:rPr>
          <w:rStyle w:val="Style13ptBold"/>
        </w:rPr>
        <w:t>Tiezzi 14 –</w:t>
      </w:r>
      <w:r>
        <w:t xml:space="preserve"> (Shannon Tiezzi previously served as a research associate at the U.S.-China Policy Foundation and studied at Tsinghua University in Beijing; currentlyEditor at The Diplomat. Her main focus is on China, and she writes on China's foreign relations, domestic politics, and economy; 11/14/14, “Is the US-China Climate Change Deal DOA</w:t>
      </w:r>
      <w:proofErr w:type="gramStart"/>
      <w:r>
        <w:t>?,</w:t>
      </w:r>
      <w:proofErr w:type="gramEnd"/>
      <w:r>
        <w:t xml:space="preserve">” </w:t>
      </w:r>
      <w:r>
        <w:rPr>
          <w:i/>
        </w:rPr>
        <w:t>The Diplomat</w:t>
      </w:r>
      <w:r>
        <w:t xml:space="preserve">, </w:t>
      </w:r>
      <w:hyperlink r:id="rId61" w:history="1">
        <w:r w:rsidRPr="004B1E7E">
          <w:rPr>
            <w:rStyle w:val="Hyperlink"/>
          </w:rPr>
          <w:t>http://thediplomat.com/2014/11/is-the-us-china-climate-change-deal-doa/</w:t>
        </w:r>
      </w:hyperlink>
      <w:r>
        <w:t>, Accessed 7/18/16, HWilson)</w:t>
      </w:r>
    </w:p>
    <w:p w14:paraId="64CF6279" w14:textId="77777777" w:rsidR="007B6E0F" w:rsidRPr="000263EC" w:rsidRDefault="007B6E0F" w:rsidP="007B6E0F">
      <w:pPr>
        <w:rPr>
          <w:rStyle w:val="StyleUnderline"/>
        </w:rPr>
      </w:pPr>
      <w:r w:rsidRPr="000263EC">
        <w:rPr>
          <w:rStyle w:val="StyleUnderline"/>
          <w:highlight w:val="yellow"/>
        </w:rPr>
        <w:t>Republicans in Congress</w:t>
      </w:r>
      <w:r w:rsidRPr="000263EC">
        <w:t xml:space="preserve"> cannot outright kill the deal, but they </w:t>
      </w:r>
      <w:r w:rsidRPr="000263EC">
        <w:rPr>
          <w:rStyle w:val="StyleUnderline"/>
          <w:highlight w:val="yellow"/>
        </w:rPr>
        <w:t xml:space="preserve">can hamstring the </w:t>
      </w:r>
      <w:r w:rsidRPr="000263EC">
        <w:rPr>
          <w:rStyle w:val="Emphasis"/>
          <w:highlight w:val="yellow"/>
        </w:rPr>
        <w:t>E</w:t>
      </w:r>
      <w:r w:rsidRPr="000263EC">
        <w:rPr>
          <w:rStyle w:val="StyleUnderline"/>
        </w:rPr>
        <w:t xml:space="preserve">nvironmental </w:t>
      </w:r>
      <w:r w:rsidRPr="000263EC">
        <w:rPr>
          <w:rStyle w:val="Emphasis"/>
          <w:highlight w:val="yellow"/>
        </w:rPr>
        <w:t>P</w:t>
      </w:r>
      <w:r w:rsidRPr="000263EC">
        <w:rPr>
          <w:rStyle w:val="StyleUnderline"/>
        </w:rPr>
        <w:t xml:space="preserve">rotection </w:t>
      </w:r>
      <w:r w:rsidRPr="000263EC">
        <w:rPr>
          <w:rStyle w:val="Emphasis"/>
          <w:highlight w:val="yellow"/>
        </w:rPr>
        <w:t>A</w:t>
      </w:r>
      <w:r w:rsidRPr="000263EC">
        <w:rPr>
          <w:rStyle w:val="StyleUnderline"/>
        </w:rPr>
        <w:t>gency</w:t>
      </w:r>
      <w:r w:rsidRPr="000263EC">
        <w:rPr>
          <w:rStyle w:val="Emphasis"/>
          <w:highlight w:val="yellow"/>
        </w:rPr>
        <w:t>’s</w:t>
      </w:r>
      <w:r w:rsidRPr="000263EC">
        <w:rPr>
          <w:rStyle w:val="StyleUnderline"/>
          <w:highlight w:val="yellow"/>
        </w:rPr>
        <w:t xml:space="preserve"> ability to enforce restrictions on greenhouse gas emissions</w:t>
      </w:r>
      <w:r w:rsidRPr="000263EC">
        <w:t xml:space="preserve">, potentially </w:t>
      </w:r>
      <w:r w:rsidRPr="000263EC">
        <w:rPr>
          <w:rStyle w:val="Emphasis"/>
          <w:highlight w:val="yellow"/>
        </w:rPr>
        <w:t>rendering Obama’s energy guidelines toothless</w:t>
      </w:r>
      <w:r w:rsidRPr="000263EC">
        <w:t xml:space="preserve">. </w:t>
      </w:r>
      <w:r w:rsidRPr="000263EC">
        <w:rPr>
          <w:rStyle w:val="StyleUnderline"/>
          <w:highlight w:val="yellow"/>
        </w:rPr>
        <w:t>Even if Congress cooperates, the U.S. would need buy-in from the next president</w:t>
      </w:r>
      <w:r w:rsidRPr="000263EC">
        <w:t xml:space="preserve"> (and possibly the next two presidents, if the 2020 election doesn’t lead to a re-election) </w:t>
      </w:r>
      <w:r w:rsidRPr="000263EC">
        <w:rPr>
          <w:rStyle w:val="StyleUnderline"/>
          <w:highlight w:val="yellow"/>
        </w:rPr>
        <w:t>to ensure the</w:t>
      </w:r>
      <w:r w:rsidRPr="000263EC">
        <w:rPr>
          <w:rStyle w:val="StyleUnderline"/>
        </w:rPr>
        <w:t xml:space="preserve"> emissions </w:t>
      </w:r>
      <w:r w:rsidRPr="000263EC">
        <w:rPr>
          <w:rStyle w:val="StyleUnderline"/>
          <w:highlight w:val="yellow"/>
        </w:rPr>
        <w:t>reductions targets can be met.</w:t>
      </w:r>
    </w:p>
    <w:p w14:paraId="0301ADDA" w14:textId="77777777" w:rsidR="007B6E0F" w:rsidRPr="000263EC" w:rsidRDefault="007B6E0F" w:rsidP="007B6E0F">
      <w:pPr>
        <w:rPr>
          <w:rStyle w:val="StyleUnderline"/>
        </w:rPr>
      </w:pPr>
      <w:r w:rsidRPr="000263EC">
        <w:t xml:space="preserve">The issue of credibility is crucial. The </w:t>
      </w:r>
      <w:r w:rsidRPr="000263EC">
        <w:rPr>
          <w:rStyle w:val="StyleUnderline"/>
          <w:highlight w:val="yellow"/>
        </w:rPr>
        <w:t>failure to reach</w:t>
      </w:r>
      <w:r w:rsidRPr="000263EC">
        <w:rPr>
          <w:rStyle w:val="StyleUnderline"/>
        </w:rPr>
        <w:t xml:space="preserve"> climate change </w:t>
      </w:r>
      <w:r w:rsidRPr="000263EC">
        <w:rPr>
          <w:rStyle w:val="StyleUnderline"/>
          <w:highlight w:val="yellow"/>
        </w:rPr>
        <w:t>agreements in the past was motivated in part by China’s suspicion that U.S. presidents could not enact their promised policies</w:t>
      </w:r>
      <w:r w:rsidRPr="000263EC">
        <w:t xml:space="preserve">. Beijing was unwilling to take on aggressive targets with no guarantee that the White House could convince Congress to pass similar policies. </w:t>
      </w:r>
      <w:r w:rsidRPr="000263EC">
        <w:rPr>
          <w:rStyle w:val="StyleUnderline"/>
        </w:rPr>
        <w:t>The failure to pass a deal in Copenhagen was motivated in part by China’s sense that Obama would not be able to pass legislation to back up his promises – a prediction that turned out to be true.</w:t>
      </w:r>
      <w:r w:rsidRPr="000263EC">
        <w:t xml:space="preserve"> </w:t>
      </w:r>
      <w:r w:rsidRPr="000263EC">
        <w:rPr>
          <w:rStyle w:val="StyleUnderline"/>
          <w:highlight w:val="yellow"/>
        </w:rPr>
        <w:t>Should</w:t>
      </w:r>
      <w:r w:rsidRPr="000263EC">
        <w:rPr>
          <w:rStyle w:val="StyleUnderline"/>
        </w:rPr>
        <w:t xml:space="preserve"> the U.S. </w:t>
      </w:r>
      <w:r w:rsidRPr="000263EC">
        <w:rPr>
          <w:rStyle w:val="StyleUnderline"/>
          <w:highlight w:val="yellow"/>
        </w:rPr>
        <w:t>Congress</w:t>
      </w:r>
      <w:r w:rsidRPr="000263EC">
        <w:rPr>
          <w:rStyle w:val="StyleUnderline"/>
        </w:rPr>
        <w:t xml:space="preserve">, as promised, </w:t>
      </w:r>
      <w:r w:rsidRPr="000263EC">
        <w:rPr>
          <w:rStyle w:val="StyleUnderline"/>
          <w:highlight w:val="yellow"/>
        </w:rPr>
        <w:t>pull the rug out from under the U.S. pledge</w:t>
      </w:r>
      <w:r w:rsidRPr="000263EC">
        <w:rPr>
          <w:rStyle w:val="StyleUnderline"/>
        </w:rPr>
        <w:t xml:space="preserve"> made this week, </w:t>
      </w:r>
      <w:r w:rsidRPr="000263EC">
        <w:rPr>
          <w:rStyle w:val="StyleUnderline"/>
          <w:highlight w:val="yellow"/>
        </w:rPr>
        <w:t xml:space="preserve">it would </w:t>
      </w:r>
      <w:r w:rsidRPr="000263EC">
        <w:rPr>
          <w:rStyle w:val="Emphasis"/>
          <w:highlight w:val="yellow"/>
        </w:rPr>
        <w:t>severely hinder future U.S.-China cooperation on climate change</w:t>
      </w:r>
      <w:r w:rsidRPr="000263EC">
        <w:rPr>
          <w:rStyle w:val="StyleUnderline"/>
          <w:highlight w:val="yellow"/>
        </w:rPr>
        <w:t>.</w:t>
      </w:r>
    </w:p>
    <w:p w14:paraId="72773B44" w14:textId="77777777" w:rsidR="007B6E0F" w:rsidRPr="000263EC" w:rsidRDefault="007B6E0F" w:rsidP="007B6E0F">
      <w:r w:rsidRPr="000263EC">
        <w:t xml:space="preserve">The deal reached on Tuesday is not perfect, but it is a substantial step up from previous commitments. As James Fallows of The Atlantic put it,” To have looked at either the numbers or the politics of global climate issues is to recognize that </w:t>
      </w:r>
      <w:r w:rsidRPr="000263EC">
        <w:rPr>
          <w:rStyle w:val="StyleUnderline"/>
          <w:highlight w:val="yellow"/>
        </w:rPr>
        <w:t>unless China and the U.S. cooperate, there is no hope</w:t>
      </w:r>
      <w:r w:rsidRPr="000263EC">
        <w:rPr>
          <w:rStyle w:val="StyleUnderline"/>
        </w:rPr>
        <w:t xml:space="preserve"> for anyone else</w:t>
      </w:r>
      <w:r w:rsidRPr="000263EC">
        <w:t xml:space="preserve">.” The U.S. and China have pledged to cooperate, but </w:t>
      </w:r>
      <w:r w:rsidRPr="000263EC">
        <w:rPr>
          <w:rStyle w:val="Emphasis"/>
          <w:highlight w:val="yellow"/>
        </w:rPr>
        <w:t>it may not be enough</w:t>
      </w:r>
      <w:r w:rsidRPr="000263EC">
        <w:t xml:space="preserve">. While some are pushing for China to do more than promised, </w:t>
      </w:r>
      <w:r w:rsidRPr="000263EC">
        <w:rPr>
          <w:rStyle w:val="Emphasis"/>
          <w:highlight w:val="yellow"/>
        </w:rPr>
        <w:t>the real challenge may be getting Washington to do anything</w:t>
      </w:r>
      <w:r w:rsidRPr="000263EC">
        <w:rPr>
          <w:rStyle w:val="Emphasis"/>
        </w:rPr>
        <w:t xml:space="preserve"> at all</w:t>
      </w:r>
      <w:r w:rsidRPr="000263EC">
        <w:t>.</w:t>
      </w:r>
    </w:p>
    <w:p w14:paraId="63298CF3" w14:textId="77777777" w:rsidR="007B6E0F" w:rsidRPr="00040381" w:rsidRDefault="007B6E0F" w:rsidP="007B6E0F"/>
    <w:p w14:paraId="4C1130C0" w14:textId="77777777" w:rsidR="007B6E0F" w:rsidRPr="006A2F00" w:rsidRDefault="007B6E0F" w:rsidP="007B6E0F"/>
    <w:p w14:paraId="4A8813DC" w14:textId="77777777" w:rsidR="007B6E0F" w:rsidRPr="001C3996" w:rsidRDefault="007B6E0F" w:rsidP="007B6E0F">
      <w:pPr>
        <w:pStyle w:val="Heading3"/>
      </w:pPr>
      <w:r>
        <w:lastRenderedPageBreak/>
        <w:t>2NC – Gillis Indict</w:t>
      </w:r>
    </w:p>
    <w:p w14:paraId="616EBE27" w14:textId="77777777" w:rsidR="007B6E0F" w:rsidRDefault="007B6E0F" w:rsidP="007B6E0F">
      <w:pPr>
        <w:pStyle w:val="Heading4"/>
      </w:pPr>
      <w:r>
        <w:t>Gillis knows nothing about how climate change works</w:t>
      </w:r>
    </w:p>
    <w:p w14:paraId="7081D933" w14:textId="77777777" w:rsidR="007B6E0F" w:rsidRDefault="007B6E0F" w:rsidP="007B6E0F">
      <w:r w:rsidRPr="00E203C1">
        <w:rPr>
          <w:rStyle w:val="Style13ptBold"/>
        </w:rPr>
        <w:t>Spencer 15 –</w:t>
      </w:r>
      <w:r>
        <w:t xml:space="preserve"> (Roy W. Spencer received his Ph.D. in meteorology at the University of Wisconsin-Madison in 1981. Before becoming a Principal Research Scientist at the University of Alabama in Huntsville in 2001, he was a Senior Scientist for Climate Studies at NASA’s Marshall Space Flight Center, where he and Dr. John Christy received NASA’s Exceptional Scientific Achievement Medal for their global temperature monitoring work with satellites. Dr. Spencer’s work with NASA continues as the U.S. Science Team leader for the Advanced Microwave Scanning Radiometer flying on NASA’s Aqua satellite. He has provided congressional testimony several times on the subject of global warming; 2/13/15, “What to Call a New York Times Reporter of Climate Science</w:t>
      </w:r>
      <w:proofErr w:type="gramStart"/>
      <w:r>
        <w:t>?,</w:t>
      </w:r>
      <w:proofErr w:type="gramEnd"/>
      <w:r>
        <w:t xml:space="preserve">” </w:t>
      </w:r>
      <w:hyperlink r:id="rId62" w:history="1">
        <w:r w:rsidRPr="00C90CC8">
          <w:rPr>
            <w:rStyle w:val="Hyperlink"/>
          </w:rPr>
          <w:t>http://blog.heartland.org/2015/02/what-to-call-a-new-york-times-reporter-of-climate-science/</w:t>
        </w:r>
      </w:hyperlink>
      <w:r>
        <w:t>, Accessed 7/14/16, HWilson)</w:t>
      </w:r>
    </w:p>
    <w:p w14:paraId="40765D1B" w14:textId="77777777" w:rsidR="007B6E0F" w:rsidRDefault="007B6E0F" w:rsidP="007B6E0F"/>
    <w:p w14:paraId="17DEBE16" w14:textId="77777777" w:rsidR="007B6E0F" w:rsidRPr="00E203C1" w:rsidRDefault="007B6E0F" w:rsidP="007B6E0F">
      <w:r w:rsidRPr="00E203C1">
        <w:t xml:space="preserve">The title of </w:t>
      </w:r>
      <w:r w:rsidRPr="00E203C1">
        <w:rPr>
          <w:rStyle w:val="StyleUnderline"/>
        </w:rPr>
        <w:t xml:space="preserve">Justin </w:t>
      </w:r>
      <w:r w:rsidRPr="00AE01DA">
        <w:rPr>
          <w:rStyle w:val="StyleUnderline"/>
          <w:highlight w:val="yellow"/>
        </w:rPr>
        <w:t>Gillis’</w:t>
      </w:r>
      <w:r w:rsidRPr="00E203C1">
        <w:t xml:space="preserve"> recent NYT </w:t>
      </w:r>
      <w:r w:rsidRPr="00AE01DA">
        <w:rPr>
          <w:rStyle w:val="StyleUnderline"/>
          <w:highlight w:val="yellow"/>
        </w:rPr>
        <w:t>article is an excellent tip-off of how bad environmental reporting has gotten</w:t>
      </w:r>
      <w:r w:rsidRPr="00E203C1">
        <w:t>: “What to Call a Doubter of Climate Change?”</w:t>
      </w:r>
    </w:p>
    <w:p w14:paraId="572F0D56" w14:textId="77777777" w:rsidR="007B6E0F" w:rsidRPr="00E203C1" w:rsidRDefault="007B6E0F" w:rsidP="007B6E0F">
      <w:r w:rsidRPr="00E203C1">
        <w:t>Now, as a skeptical Ph.D. climate scientist who has been working and publishing in the climate field for over a quarter century, I can tell you I don’t know of any other skeptics who even “doubt climate change”.</w:t>
      </w:r>
    </w:p>
    <w:p w14:paraId="431F70B0" w14:textId="77777777" w:rsidR="007B6E0F" w:rsidRPr="00E203C1" w:rsidRDefault="007B6E0F" w:rsidP="007B6E0F">
      <w:r w:rsidRPr="00E203C1">
        <w:t xml:space="preserve">The mere existence of climate change says nothing about causation. The </w:t>
      </w:r>
      <w:r w:rsidRPr="00AE01DA">
        <w:rPr>
          <w:rStyle w:val="StyleUnderline"/>
          <w:highlight w:val="yellow"/>
        </w:rPr>
        <w:t>climate system is always changing</w:t>
      </w:r>
      <w:r w:rsidRPr="00E203C1">
        <w:rPr>
          <w:rStyle w:val="StyleUnderline"/>
        </w:rPr>
        <w:t>, and always will change</w:t>
      </w:r>
      <w:r w:rsidRPr="00E203C1">
        <w:t>. Most skeptics believe humans have at least some small role in that change, but tend to believe it might well be more natural than SUV-caused.</w:t>
      </w:r>
    </w:p>
    <w:p w14:paraId="2832DE9D" w14:textId="77777777" w:rsidR="007B6E0F" w:rsidRPr="00E203C1" w:rsidRDefault="007B6E0F" w:rsidP="007B6E0F">
      <w:r w:rsidRPr="00E203C1">
        <w:t xml:space="preserve">So, the title of </w:t>
      </w:r>
      <w:r w:rsidRPr="00AE01DA">
        <w:rPr>
          <w:rStyle w:val="StyleUnderline"/>
          <w:highlight w:val="yellow"/>
        </w:rPr>
        <w:t>the</w:t>
      </w:r>
      <w:r w:rsidRPr="00E203C1">
        <w:rPr>
          <w:rStyle w:val="StyleUnderline"/>
        </w:rPr>
        <w:t xml:space="preserve"> NYT </w:t>
      </w:r>
      <w:r w:rsidRPr="00AE01DA">
        <w:rPr>
          <w:rStyle w:val="StyleUnderline"/>
          <w:highlight w:val="yellow"/>
        </w:rPr>
        <w:t>article</w:t>
      </w:r>
      <w:r w:rsidRPr="00E203C1">
        <w:rPr>
          <w:rStyle w:val="StyleUnderline"/>
        </w:rPr>
        <w:t xml:space="preserve"> immediately </w:t>
      </w:r>
      <w:r w:rsidRPr="00AE01DA">
        <w:rPr>
          <w:rStyle w:val="StyleUnderline"/>
          <w:highlight w:val="yellow"/>
        </w:rPr>
        <w:t xml:space="preserve">betrays a bias in </w:t>
      </w:r>
      <w:proofErr w:type="gramStart"/>
      <w:r w:rsidRPr="00AE01DA">
        <w:rPr>
          <w:rStyle w:val="StyleUnderline"/>
          <w:highlight w:val="yellow"/>
        </w:rPr>
        <w:t>reporting</w:t>
      </w:r>
      <w:r w:rsidRPr="00E203C1">
        <w:t xml:space="preserve"> which</w:t>
      </w:r>
      <w:proofErr w:type="gramEnd"/>
      <w:r w:rsidRPr="00E203C1">
        <w:t xml:space="preserve"> has become all too common. “</w:t>
      </w:r>
      <w:r w:rsidRPr="00E203C1">
        <w:rPr>
          <w:rStyle w:val="Emphasis"/>
        </w:rPr>
        <w:t>He who frames the question wins the debate</w:t>
      </w:r>
      <w:r w:rsidRPr="00E203C1">
        <w:t>.”</w:t>
      </w:r>
    </w:p>
    <w:p w14:paraId="4292FC3C" w14:textId="77777777" w:rsidR="007B6E0F" w:rsidRPr="00E203C1" w:rsidRDefault="007B6E0F" w:rsidP="007B6E0F">
      <w:r w:rsidRPr="00E203C1">
        <w:t>What we skeptics are skeptical about is that the science has demonstrated with any level of certainty: (1) how much of recent warming has been manmade versus natural, or (2) whether any observed change in storms/droughts/floods is outside the realm of natural variability, that is, whether it too can be blamed on human activities.</w:t>
      </w:r>
    </w:p>
    <w:p w14:paraId="1BE3636A" w14:textId="77777777" w:rsidR="007B6E0F" w:rsidRPr="00E203C1" w:rsidRDefault="007B6E0F" w:rsidP="007B6E0F">
      <w:r w:rsidRPr="00E203C1">
        <w:t xml:space="preserve">But </w:t>
      </w:r>
      <w:r w:rsidRPr="00AE01DA">
        <w:rPr>
          <w:rStyle w:val="StyleUnderline"/>
          <w:highlight w:val="yellow"/>
        </w:rPr>
        <w:t>reporters</w:t>
      </w:r>
      <w:r w:rsidRPr="00E203C1">
        <w:rPr>
          <w:rStyle w:val="StyleUnderline"/>
        </w:rPr>
        <w:t xml:space="preserve"> routinely </w:t>
      </w:r>
      <w:r w:rsidRPr="00AE01DA">
        <w:rPr>
          <w:rStyle w:val="StyleUnderline"/>
          <w:highlight w:val="yellow"/>
        </w:rPr>
        <w:t>try to reframe the debate</w:t>
      </w:r>
      <w:r w:rsidRPr="00E203C1">
        <w:rPr>
          <w:rStyle w:val="StyleUnderline"/>
        </w:rPr>
        <w:t>, telling us skeptics what we</w:t>
      </w:r>
      <w:r>
        <w:rPr>
          <w:rStyle w:val="StyleUnderline"/>
        </w:rPr>
        <w:t xml:space="preserve"> </w:t>
      </w:r>
      <w:r w:rsidRPr="00E203C1">
        <w:rPr>
          <w:rStyle w:val="StyleUnderline"/>
        </w:rPr>
        <w:t>believe</w:t>
      </w:r>
      <w:r w:rsidRPr="00E203C1">
        <w:t xml:space="preserve">. Actually reporting in an accurate manner what we really believe does not suit their purpose. So (for example) </w:t>
      </w:r>
      <w:r w:rsidRPr="00E203C1">
        <w:rPr>
          <w:rStyle w:val="StyleUnderline"/>
        </w:rPr>
        <w:t>Mr. Gillis did not use any quotes from Dr. John Christy in the above article, even though he was interviewed</w:t>
      </w:r>
      <w:r w:rsidRPr="00E203C1">
        <w:t>.</w:t>
      </w:r>
    </w:p>
    <w:p w14:paraId="7D699645" w14:textId="77777777" w:rsidR="007B6E0F" w:rsidRPr="00E203C1" w:rsidRDefault="007B6E0F" w:rsidP="007B6E0F">
      <w:r w:rsidRPr="00E203C1">
        <w:t xml:space="preserve">Mr. </w:t>
      </w:r>
      <w:r w:rsidRPr="00AE01DA">
        <w:rPr>
          <w:rStyle w:val="StyleUnderline"/>
          <w:highlight w:val="yellow"/>
        </w:rPr>
        <w:t>Gillis</w:t>
      </w:r>
      <w:r w:rsidRPr="00E203C1">
        <w:t xml:space="preserve"> instead </w:t>
      </w:r>
      <w:r w:rsidRPr="00AE01DA">
        <w:rPr>
          <w:rStyle w:val="StyleUnderline"/>
          <w:highlight w:val="yellow"/>
        </w:rPr>
        <w:t>seems intent on making a story out of whether skeptical climate scientists should be even afforded the dignity of being called a “skeptic</w:t>
      </w:r>
      <w:r w:rsidRPr="00E203C1">
        <w:rPr>
          <w:rStyle w:val="StyleUnderline"/>
        </w:rPr>
        <w:t>”, when what we really should be called is “deniers”.</w:t>
      </w:r>
    </w:p>
    <w:p w14:paraId="56B6E12E" w14:textId="77777777" w:rsidR="007B6E0F" w:rsidRPr="00E203C1" w:rsidRDefault="007B6E0F" w:rsidP="007B6E0F">
      <w:r w:rsidRPr="00E203C1">
        <w:t>You know — as evil as those who deny the Holocaust. (Yeah, we get the implication.)</w:t>
      </w:r>
    </w:p>
    <w:p w14:paraId="40E99553" w14:textId="77777777" w:rsidR="007B6E0F" w:rsidRPr="00E203C1" w:rsidRDefault="007B6E0F" w:rsidP="007B6E0F">
      <w:r w:rsidRPr="00AE01DA">
        <w:rPr>
          <w:rStyle w:val="StyleUnderline"/>
          <w:highlight w:val="yellow"/>
        </w:rPr>
        <w:t>He</w:t>
      </w:r>
      <w:r w:rsidRPr="00E203C1">
        <w:rPr>
          <w:rStyle w:val="StyleUnderline"/>
        </w:rPr>
        <w:t xml:space="preserve"> then </w:t>
      </w:r>
      <w:r w:rsidRPr="00AE01DA">
        <w:rPr>
          <w:rStyle w:val="StyleUnderline"/>
          <w:highlight w:val="yellow"/>
        </w:rPr>
        <w:t>goes on to malign the scientific character of Dr. Richard Lindzen</w:t>
      </w:r>
      <w:r w:rsidRPr="00E203C1">
        <w:t xml:space="preserve"> (a Jew who is not entirely pleased with misplaced Holocaust imagery) </w:t>
      </w:r>
      <w:r w:rsidRPr="00E203C1">
        <w:rPr>
          <w:rStyle w:val="StyleUnderline"/>
        </w:rPr>
        <w:t xml:space="preserve">because the majority of scientific opinion runs contrary to Dr. Lindzen, </w:t>
      </w:r>
      <w:r w:rsidRPr="00AE01DA">
        <w:rPr>
          <w:rStyle w:val="StyleUnderline"/>
          <w:highlight w:val="yellow"/>
        </w:rPr>
        <w:t>who is</w:t>
      </w:r>
      <w:r w:rsidRPr="00E203C1">
        <w:rPr>
          <w:rStyle w:val="StyleUnderline"/>
        </w:rPr>
        <w:t xml:space="preserve"> also </w:t>
      </w:r>
      <w:r w:rsidRPr="00AE01DA">
        <w:rPr>
          <w:rStyle w:val="StyleUnderline"/>
          <w:highlight w:val="yellow"/>
        </w:rPr>
        <w:t>a member of the prestigious National Academy of Sciences</w:t>
      </w:r>
      <w:r w:rsidRPr="00E203C1">
        <w:t>.</w:t>
      </w:r>
    </w:p>
    <w:p w14:paraId="5C127568" w14:textId="77777777" w:rsidR="007B6E0F" w:rsidRPr="00E203C1" w:rsidRDefault="007B6E0F" w:rsidP="007B6E0F">
      <w:r w:rsidRPr="00AE01DA">
        <w:rPr>
          <w:rStyle w:val="StyleUnderline"/>
          <w:highlight w:val="yellow"/>
        </w:rPr>
        <w:t>Do I need to remind</w:t>
      </w:r>
      <w:r w:rsidRPr="00E203C1">
        <w:rPr>
          <w:rStyle w:val="StyleUnderline"/>
        </w:rPr>
        <w:t xml:space="preserve"> Mr. </w:t>
      </w:r>
      <w:r w:rsidRPr="00AE01DA">
        <w:rPr>
          <w:rStyle w:val="StyleUnderline"/>
          <w:highlight w:val="yellow"/>
        </w:rPr>
        <w:t>Gillis that the cause(s) of climate change are</w:t>
      </w:r>
      <w:r w:rsidRPr="00E203C1">
        <w:t xml:space="preserve"> much more </w:t>
      </w:r>
      <w:r w:rsidRPr="00AE01DA">
        <w:rPr>
          <w:rStyle w:val="StyleUnderline"/>
          <w:highlight w:val="yellow"/>
        </w:rPr>
        <w:t>difficult to establish</w:t>
      </w:r>
      <w:r w:rsidRPr="00E203C1">
        <w:t xml:space="preserve"> than, say, the cause of stomach ulcers? There is only one climate system (patient) to study, but many millions of ulcer sufferers walking around.</w:t>
      </w:r>
    </w:p>
    <w:p w14:paraId="4B2EF1F8" w14:textId="77777777" w:rsidR="007B6E0F" w:rsidRPr="00E203C1" w:rsidRDefault="007B6E0F" w:rsidP="007B6E0F">
      <w:r w:rsidRPr="00E203C1">
        <w:t>And yet the medical research community was almost unanimous in their years of condemnation of Marshall and Warren, two Australian researchers who finally received the 2005 Nobel Prize in medicine for establishing the bacterial basis for peptic ulcers, one of the most common diseases in the world.</w:t>
      </w:r>
    </w:p>
    <w:p w14:paraId="6305931B" w14:textId="77777777" w:rsidR="007B6E0F" w:rsidRPr="00E203C1" w:rsidRDefault="007B6E0F" w:rsidP="007B6E0F">
      <w:pPr>
        <w:rPr>
          <w:rStyle w:val="Emphasis"/>
        </w:rPr>
      </w:pPr>
      <w:r w:rsidRPr="00AE01DA">
        <w:rPr>
          <w:rStyle w:val="StyleUnderline"/>
          <w:highlight w:val="yellow"/>
        </w:rPr>
        <w:t>Does</w:t>
      </w:r>
      <w:r w:rsidRPr="00E203C1">
        <w:rPr>
          <w:rStyle w:val="StyleUnderline"/>
        </w:rPr>
        <w:t xml:space="preserve"> Mr. </w:t>
      </w:r>
      <w:r w:rsidRPr="00AE01DA">
        <w:rPr>
          <w:rStyle w:val="StyleUnderline"/>
          <w:highlight w:val="yellow"/>
        </w:rPr>
        <w:t xml:space="preserve">Gillis really want to be a journalist? </w:t>
      </w:r>
      <w:r w:rsidRPr="00AE01DA">
        <w:rPr>
          <w:rStyle w:val="Emphasis"/>
          <w:highlight w:val="yellow"/>
        </w:rPr>
        <w:t>Or just impress his NYC friends?</w:t>
      </w:r>
    </w:p>
    <w:p w14:paraId="67E94EBE" w14:textId="77777777" w:rsidR="007B6E0F" w:rsidRDefault="007B6E0F" w:rsidP="007B6E0F"/>
    <w:p w14:paraId="7C7ECA5A" w14:textId="77777777" w:rsidR="007B6E0F" w:rsidRDefault="007B6E0F" w:rsidP="007B6E0F"/>
    <w:p w14:paraId="2725DE26" w14:textId="77777777" w:rsidR="007B6E0F" w:rsidRPr="00E203C1" w:rsidRDefault="007B6E0F" w:rsidP="007B6E0F"/>
    <w:p w14:paraId="72C83098" w14:textId="77777777" w:rsidR="007B6E0F" w:rsidRPr="001C3996" w:rsidRDefault="007B6E0F" w:rsidP="007B6E0F"/>
    <w:p w14:paraId="04FD1A6E" w14:textId="77777777" w:rsidR="007B6E0F" w:rsidRDefault="007B6E0F" w:rsidP="007B6E0F"/>
    <w:p w14:paraId="7CEB8DF4" w14:textId="77777777" w:rsidR="007B6E0F" w:rsidRDefault="007B6E0F" w:rsidP="007B6E0F">
      <w:pPr>
        <w:pStyle w:val="Heading3"/>
      </w:pPr>
      <w:r>
        <w:lastRenderedPageBreak/>
        <w:t>1NC – Relations Resilient – Warming Specific</w:t>
      </w:r>
    </w:p>
    <w:p w14:paraId="73B1B8FB" w14:textId="77777777" w:rsidR="007B6E0F" w:rsidRPr="00FC71B3" w:rsidRDefault="007B6E0F" w:rsidP="007B6E0F">
      <w:pPr>
        <w:pStyle w:val="Heading4"/>
      </w:pPr>
      <w:r>
        <w:t xml:space="preserve">Co-op over warming is high and resilient – multiple past examples prove – outweighs </w:t>
      </w:r>
      <w:r>
        <w:rPr>
          <w:u w:val="single"/>
        </w:rPr>
        <w:t>all</w:t>
      </w:r>
      <w:r>
        <w:t xml:space="preserve"> causes of disagreement in the status quo</w:t>
      </w:r>
    </w:p>
    <w:p w14:paraId="04127265" w14:textId="77777777" w:rsidR="007B6E0F" w:rsidRDefault="007B6E0F" w:rsidP="007B6E0F">
      <w:r w:rsidRPr="00B304CF">
        <w:rPr>
          <w:rStyle w:val="Style13ptBold"/>
        </w:rPr>
        <w:t>Schell 15 –</w:t>
      </w:r>
      <w:r>
        <w:t xml:space="preserve"> (Orville Schell is Arthur Ross Director of the Center on U.S.-China Relations at the Asia Society and former dean of the University of California, Berkeley’s Graduate School of Journalism; 10/6/15, “How China and U.S. Became Unlikely Partners on Climate,” </w:t>
      </w:r>
      <w:r>
        <w:rPr>
          <w:i/>
        </w:rPr>
        <w:t>Yale Environment 360</w:t>
      </w:r>
      <w:r>
        <w:t xml:space="preserve">, </w:t>
      </w:r>
      <w:hyperlink r:id="rId63" w:history="1">
        <w:r w:rsidRPr="003F0E23">
          <w:rPr>
            <w:rStyle w:val="Hyperlink"/>
          </w:rPr>
          <w:t>http://e360.yale.edu/feature/how_china_and_us_became_unlikely_partners_on_climate/2917/</w:t>
        </w:r>
      </w:hyperlink>
      <w:r>
        <w:t>, Accessed 7/12/16, HWilson)</w:t>
      </w:r>
    </w:p>
    <w:p w14:paraId="52BB2DE2" w14:textId="77777777" w:rsidR="007B6E0F" w:rsidRPr="00FC71B3" w:rsidRDefault="007B6E0F" w:rsidP="007B6E0F"/>
    <w:p w14:paraId="71DC22D9" w14:textId="77777777" w:rsidR="007B6E0F" w:rsidRPr="00FC71B3" w:rsidRDefault="007B6E0F" w:rsidP="007B6E0F">
      <w:r w:rsidRPr="00AE01DA">
        <w:rPr>
          <w:rStyle w:val="Emphasis"/>
          <w:highlight w:val="yellow"/>
        </w:rPr>
        <w:t>Amid tensions between the U.S. and China, one issue has emerged on which the two</w:t>
      </w:r>
      <w:r w:rsidRPr="00B304CF">
        <w:rPr>
          <w:rStyle w:val="Emphasis"/>
        </w:rPr>
        <w:t xml:space="preserve"> nations </w:t>
      </w:r>
      <w:r w:rsidRPr="00AE01DA">
        <w:rPr>
          <w:rStyle w:val="Emphasis"/>
          <w:highlight w:val="yellow"/>
        </w:rPr>
        <w:t>are finding common ground: climate change</w:t>
      </w:r>
      <w:r w:rsidRPr="00FC71B3">
        <w:t xml:space="preserve">. </w:t>
      </w:r>
      <w:r w:rsidRPr="00B304CF">
        <w:rPr>
          <w:rStyle w:val="StyleUnderline"/>
        </w:rPr>
        <w:t xml:space="preserve">Their </w:t>
      </w:r>
      <w:r w:rsidRPr="00AE01DA">
        <w:rPr>
          <w:rStyle w:val="StyleUnderline"/>
          <w:highlight w:val="yellow"/>
        </w:rPr>
        <w:t>recent commitments on controlling emissions have created momentum that could</w:t>
      </w:r>
      <w:r w:rsidRPr="00B304CF">
        <w:rPr>
          <w:rStyle w:val="StyleUnderline"/>
        </w:rPr>
        <w:t xml:space="preserve"> help international climate </w:t>
      </w:r>
      <w:r w:rsidRPr="00AE01DA">
        <w:rPr>
          <w:rStyle w:val="StyleUnderline"/>
          <w:highlight w:val="yellow"/>
        </w:rPr>
        <w:t>talks in Paris</w:t>
      </w:r>
      <w:r w:rsidRPr="00FC71B3">
        <w:t xml:space="preserve"> in December.</w:t>
      </w:r>
    </w:p>
    <w:p w14:paraId="2531C051" w14:textId="77777777" w:rsidR="007B6E0F" w:rsidRDefault="007B6E0F" w:rsidP="007B6E0F">
      <w:pPr>
        <w:rPr>
          <w:rStyle w:val="StyleUnderline"/>
        </w:rPr>
      </w:pPr>
      <w:r w:rsidRPr="00FC71B3">
        <w:rPr>
          <w:rStyle w:val="StyleUnderline"/>
        </w:rPr>
        <w:t>When</w:t>
      </w:r>
      <w:r w:rsidRPr="00FC71B3">
        <w:t xml:space="preserve"> President </w:t>
      </w:r>
      <w:r w:rsidRPr="00AE01DA">
        <w:rPr>
          <w:rStyle w:val="StyleUnderline"/>
          <w:highlight w:val="yellow"/>
        </w:rPr>
        <w:t>Obama went to Beijing last November</w:t>
      </w:r>
      <w:r w:rsidRPr="00FC71B3">
        <w:rPr>
          <w:rStyle w:val="StyleUnderline"/>
        </w:rPr>
        <w:t xml:space="preserve"> and met with</w:t>
      </w:r>
      <w:r w:rsidRPr="00FC71B3">
        <w:t xml:space="preserve"> Chinese President </w:t>
      </w:r>
      <w:r w:rsidRPr="00FC71B3">
        <w:rPr>
          <w:rStyle w:val="StyleUnderline"/>
        </w:rPr>
        <w:t>Xi</w:t>
      </w:r>
      <w:r w:rsidRPr="00FC71B3">
        <w:t xml:space="preserve"> Jinping, </w:t>
      </w:r>
      <w:r w:rsidRPr="00FC71B3">
        <w:rPr>
          <w:rStyle w:val="StyleUnderline"/>
        </w:rPr>
        <w:t>both leaders were aware of the litany of contentious issues that divided the United States and China</w:t>
      </w:r>
      <w:r w:rsidRPr="00FC71B3">
        <w:t xml:space="preserve">. </w:t>
      </w:r>
      <w:r w:rsidRPr="00FC71B3">
        <w:rPr>
          <w:rStyle w:val="StyleUnderline"/>
        </w:rPr>
        <w:t>But a curious thing happened</w:t>
      </w:r>
      <w:r w:rsidRPr="00FC71B3">
        <w:t xml:space="preserve">. </w:t>
      </w:r>
      <w:r w:rsidRPr="00AE01DA">
        <w:rPr>
          <w:rStyle w:val="Emphasis"/>
          <w:highlight w:val="yellow"/>
        </w:rPr>
        <w:t>Despite</w:t>
      </w:r>
      <w:r w:rsidRPr="00FC71B3">
        <w:rPr>
          <w:rStyle w:val="Emphasis"/>
        </w:rPr>
        <w:t xml:space="preserve"> a host of </w:t>
      </w:r>
      <w:r w:rsidRPr="00AE01DA">
        <w:rPr>
          <w:rStyle w:val="Emphasis"/>
          <w:highlight w:val="yellow"/>
        </w:rPr>
        <w:t>intractable disagreements</w:t>
      </w:r>
      <w:r w:rsidRPr="00FC71B3">
        <w:t xml:space="preserve"> — </w:t>
      </w:r>
      <w:r w:rsidRPr="00AE01DA">
        <w:rPr>
          <w:rStyle w:val="StyleUnderline"/>
          <w:highlight w:val="yellow"/>
        </w:rPr>
        <w:t>maritime disputes in the</w:t>
      </w:r>
      <w:r w:rsidRPr="00FC71B3">
        <w:rPr>
          <w:rStyle w:val="StyleUnderline"/>
        </w:rPr>
        <w:t xml:space="preserve"> </w:t>
      </w:r>
      <w:r w:rsidRPr="00AE01DA">
        <w:rPr>
          <w:rStyle w:val="StyleUnderline"/>
          <w:highlight w:val="yellow"/>
        </w:rPr>
        <w:t>S</w:t>
      </w:r>
      <w:r w:rsidRPr="00FC71B3">
        <w:rPr>
          <w:rStyle w:val="StyleUnderline"/>
        </w:rPr>
        <w:t xml:space="preserve">outh </w:t>
      </w:r>
      <w:r w:rsidRPr="00AE01DA">
        <w:rPr>
          <w:rStyle w:val="StyleUnderline"/>
          <w:highlight w:val="yellow"/>
        </w:rPr>
        <w:t>and</w:t>
      </w:r>
      <w:r w:rsidRPr="00FC71B3">
        <w:rPr>
          <w:rStyle w:val="StyleUnderline"/>
        </w:rPr>
        <w:t xml:space="preserve"> </w:t>
      </w:r>
      <w:r w:rsidRPr="00AE01DA">
        <w:rPr>
          <w:rStyle w:val="StyleUnderline"/>
          <w:highlight w:val="yellow"/>
        </w:rPr>
        <w:t>E</w:t>
      </w:r>
      <w:r w:rsidRPr="00FC71B3">
        <w:rPr>
          <w:rStyle w:val="StyleUnderline"/>
        </w:rPr>
        <w:t xml:space="preserve">ast </w:t>
      </w:r>
      <w:r w:rsidRPr="00AE01DA">
        <w:rPr>
          <w:rStyle w:val="StyleUnderline"/>
          <w:highlight w:val="yellow"/>
        </w:rPr>
        <w:t>C</w:t>
      </w:r>
      <w:r w:rsidRPr="00FC71B3">
        <w:rPr>
          <w:rStyle w:val="StyleUnderline"/>
        </w:rPr>
        <w:t xml:space="preserve">hina </w:t>
      </w:r>
      <w:r w:rsidRPr="00AE01DA">
        <w:rPr>
          <w:rStyle w:val="StyleUnderline"/>
          <w:highlight w:val="yellow"/>
        </w:rPr>
        <w:t>S</w:t>
      </w:r>
      <w:r w:rsidRPr="00FC71B3">
        <w:rPr>
          <w:rStyle w:val="StyleUnderline"/>
        </w:rPr>
        <w:t>eas</w:t>
      </w:r>
      <w:r w:rsidRPr="00AE01DA">
        <w:rPr>
          <w:rStyle w:val="StyleUnderline"/>
          <w:highlight w:val="yellow"/>
        </w:rPr>
        <w:t>, cyber-hacking, human rights abuses, trade protectionism</w:t>
      </w:r>
      <w:r w:rsidRPr="00FC71B3">
        <w:t xml:space="preserve"> — </w:t>
      </w:r>
      <w:r w:rsidRPr="00AE01DA">
        <w:rPr>
          <w:rStyle w:val="Emphasis"/>
          <w:highlight w:val="yellow"/>
        </w:rPr>
        <w:t>the two countries</w:t>
      </w:r>
      <w:r w:rsidRPr="00FC71B3">
        <w:rPr>
          <w:rStyle w:val="Emphasis"/>
        </w:rPr>
        <w:t xml:space="preserve"> found a new area of accord</w:t>
      </w:r>
      <w:r w:rsidRPr="00FC71B3">
        <w:t xml:space="preserve">. </w:t>
      </w:r>
      <w:r w:rsidRPr="00FC71B3">
        <w:rPr>
          <w:rStyle w:val="Emphasis"/>
        </w:rPr>
        <w:t xml:space="preserve">They </w:t>
      </w:r>
      <w:r w:rsidRPr="00AE01DA">
        <w:rPr>
          <w:rStyle w:val="Emphasis"/>
          <w:highlight w:val="yellow"/>
        </w:rPr>
        <w:t>agreed to voluntarily set joint targets for carbon emissions reductions to peak by 2030.</w:t>
      </w:r>
    </w:p>
    <w:p w14:paraId="00ABA30B" w14:textId="77777777" w:rsidR="007B6E0F" w:rsidRPr="00FC71B3" w:rsidRDefault="007B6E0F" w:rsidP="007B6E0F">
      <w:r w:rsidRPr="00FC71B3">
        <w:rPr>
          <w:rStyle w:val="StyleUnderline"/>
        </w:rPr>
        <w:t>Then,</w:t>
      </w:r>
      <w:r w:rsidRPr="00FC71B3">
        <w:t xml:space="preserve"> </w:t>
      </w:r>
      <w:r w:rsidRPr="00AE01DA">
        <w:rPr>
          <w:rStyle w:val="Emphasis"/>
          <w:highlight w:val="yellow"/>
        </w:rPr>
        <w:t>even as U.S.-China relations continued to unravel, the two leaders met again in Washington</w:t>
      </w:r>
      <w:r w:rsidRPr="00FC71B3">
        <w:t xml:space="preserve"> last month. </w:t>
      </w:r>
      <w:r w:rsidRPr="00FC71B3">
        <w:rPr>
          <w:rStyle w:val="Emphasis"/>
        </w:rPr>
        <w:t xml:space="preserve">Once again </w:t>
      </w:r>
      <w:r w:rsidRPr="00AE01DA">
        <w:rPr>
          <w:rStyle w:val="Emphasis"/>
          <w:highlight w:val="yellow"/>
        </w:rPr>
        <w:t>climate change was the issue that brought them together</w:t>
      </w:r>
      <w:r w:rsidRPr="00FC71B3">
        <w:t xml:space="preserve"> </w:t>
      </w:r>
      <w:r w:rsidRPr="00FC71B3">
        <w:rPr>
          <w:rStyle w:val="StyleUnderline"/>
        </w:rPr>
        <w:t xml:space="preserve">to “reaffirm their shared conviction that climate change is one of the greatest threats facing humanity and that their two countries have a critical role to play in addressing it.” </w:t>
      </w:r>
      <w:r w:rsidRPr="00AE01DA">
        <w:rPr>
          <w:rStyle w:val="StyleUnderline"/>
          <w:highlight w:val="yellow"/>
        </w:rPr>
        <w:t>Both leaders promised “to move ahead</w:t>
      </w:r>
      <w:r w:rsidRPr="00FC71B3">
        <w:rPr>
          <w:rStyle w:val="StyleUnderline"/>
        </w:rPr>
        <w:t xml:space="preserve"> decisively </w:t>
      </w:r>
      <w:r w:rsidRPr="00AE01DA">
        <w:rPr>
          <w:rStyle w:val="StyleUnderline"/>
          <w:highlight w:val="yellow"/>
        </w:rPr>
        <w:t>to implement domestic climate policies, to strengthen bilateral coordination and cooperation, and to promote sustainable development and the transition to green, low-carbon, and climate-resilient economies</w:t>
      </w:r>
      <w:r w:rsidRPr="00FC71B3">
        <w:t xml:space="preserve">.” </w:t>
      </w:r>
    </w:p>
    <w:p w14:paraId="539A98A3" w14:textId="77777777" w:rsidR="007B6E0F" w:rsidRDefault="007B6E0F" w:rsidP="007B6E0F">
      <w:pPr>
        <w:rPr>
          <w:rStyle w:val="StyleUnderline"/>
        </w:rPr>
      </w:pPr>
      <w:r w:rsidRPr="00AE01DA">
        <w:rPr>
          <w:rStyle w:val="StyleUnderline"/>
          <w:highlight w:val="yellow"/>
        </w:rPr>
        <w:t>China agreed to</w:t>
      </w:r>
      <w:r w:rsidRPr="00FC71B3">
        <w:rPr>
          <w:rStyle w:val="StyleUnderline"/>
        </w:rPr>
        <w:t xml:space="preserve"> match the U.S. by </w:t>
      </w:r>
      <w:r w:rsidRPr="00AE01DA">
        <w:rPr>
          <w:rStyle w:val="StyleUnderline"/>
          <w:highlight w:val="yellow"/>
        </w:rPr>
        <w:t>pledg</w:t>
      </w:r>
      <w:r w:rsidRPr="00FC71B3">
        <w:rPr>
          <w:rStyle w:val="StyleUnderline"/>
        </w:rPr>
        <w:t xml:space="preserve">ing </w:t>
      </w:r>
      <w:r w:rsidRPr="00AE01DA">
        <w:rPr>
          <w:rStyle w:val="StyleUnderline"/>
          <w:highlight w:val="yellow"/>
        </w:rPr>
        <w:t>$3.1 billion to help developing countries meet the climate change challenge</w:t>
      </w:r>
      <w:r w:rsidRPr="00FC71B3">
        <w:rPr>
          <w:rStyle w:val="StyleUnderline"/>
        </w:rPr>
        <w:t xml:space="preserve"> </w:t>
      </w:r>
      <w:r w:rsidRPr="00AE01DA">
        <w:rPr>
          <w:rStyle w:val="StyleUnderline"/>
          <w:highlight w:val="yellow"/>
        </w:rPr>
        <w:t>and</w:t>
      </w:r>
      <w:r w:rsidRPr="00FC71B3">
        <w:rPr>
          <w:rStyle w:val="StyleUnderline"/>
        </w:rPr>
        <w:t xml:space="preserve"> then went the U.S. one better: It </w:t>
      </w:r>
      <w:r w:rsidRPr="00AE01DA">
        <w:rPr>
          <w:rStyle w:val="StyleUnderline"/>
          <w:highlight w:val="yellow"/>
        </w:rPr>
        <w:t>promised to expand</w:t>
      </w:r>
      <w:r w:rsidRPr="00FC71B3">
        <w:rPr>
          <w:rStyle w:val="StyleUnderline"/>
        </w:rPr>
        <w:t xml:space="preserve"> its seven experimental carbon markets </w:t>
      </w:r>
      <w:r w:rsidRPr="00AE01DA">
        <w:rPr>
          <w:rStyle w:val="StyleUnderline"/>
          <w:highlight w:val="yellow"/>
        </w:rPr>
        <w:t>into a nationwide cap-and-trade carbon emissions</w:t>
      </w:r>
      <w:r w:rsidRPr="00FC71B3">
        <w:rPr>
          <w:rStyle w:val="StyleUnderline"/>
        </w:rPr>
        <w:t xml:space="preserve"> trading </w:t>
      </w:r>
      <w:r w:rsidRPr="00AE01DA">
        <w:rPr>
          <w:rStyle w:val="StyleUnderline"/>
          <w:highlight w:val="yellow"/>
        </w:rPr>
        <w:t>system</w:t>
      </w:r>
      <w:r w:rsidRPr="00FC71B3">
        <w:rPr>
          <w:rStyle w:val="StyleUnderline"/>
        </w:rPr>
        <w:t xml:space="preserve">. </w:t>
      </w:r>
    </w:p>
    <w:p w14:paraId="6CDE9588" w14:textId="77777777" w:rsidR="007B6E0F" w:rsidRPr="00FC71B3" w:rsidRDefault="007B6E0F" w:rsidP="007B6E0F">
      <w:r w:rsidRPr="00FC71B3">
        <w:t xml:space="preserve">The U.S.-China relationship turned out to be an unexpected vessel into which despairing climate change activists could place their hopes. But </w:t>
      </w:r>
      <w:r w:rsidRPr="00AE01DA">
        <w:rPr>
          <w:rStyle w:val="Emphasis"/>
          <w:highlight w:val="yellow"/>
        </w:rPr>
        <w:t>climate change</w:t>
      </w:r>
      <w:r w:rsidRPr="00FC71B3">
        <w:rPr>
          <w:rStyle w:val="StyleUnderline"/>
        </w:rPr>
        <w:t xml:space="preserve"> also </w:t>
      </w:r>
      <w:r w:rsidRPr="00AE01DA">
        <w:rPr>
          <w:rStyle w:val="Emphasis"/>
          <w:highlight w:val="yellow"/>
        </w:rPr>
        <w:t>proved to be an unexpected providence for the increasingly fraught U.S.-China relationship</w:t>
      </w:r>
      <w:r w:rsidRPr="00FC71B3">
        <w:t xml:space="preserve">. </w:t>
      </w:r>
      <w:r w:rsidRPr="00FC71B3">
        <w:rPr>
          <w:rStyle w:val="StyleUnderline"/>
        </w:rPr>
        <w:t>Regularly touted as the most important bilateral relationship in the world today, Beijing’s relations with Washington had been unraveling under of a host of issues caused by China’s new assertiveness colliding with America’s “pivot to Asia” and Xi Jinping’s new assertiveness abroad and uncompromising authoritarianism at home.</w:t>
      </w:r>
      <w:r w:rsidRPr="00FC71B3">
        <w:t xml:space="preserve"> </w:t>
      </w:r>
      <w:r w:rsidRPr="00FC71B3">
        <w:rPr>
          <w:rStyle w:val="StyleUnderline"/>
        </w:rPr>
        <w:t>But</w:t>
      </w:r>
      <w:r w:rsidRPr="00FC71B3">
        <w:t xml:space="preserve"> now </w:t>
      </w:r>
      <w:r w:rsidRPr="00FC71B3">
        <w:rPr>
          <w:rStyle w:val="StyleUnderline"/>
        </w:rPr>
        <w:t>it suddenly seems to have some new lift</w:t>
      </w:r>
      <w:r w:rsidRPr="00FC71B3">
        <w:t xml:space="preserve"> under its wings. And heading into the international climate conference in Paris this December, people in other nations also feel encouraged by this new Sino-U.S. rapprochement. </w:t>
      </w:r>
    </w:p>
    <w:p w14:paraId="321B726D" w14:textId="77777777" w:rsidR="007B6E0F" w:rsidRDefault="007B6E0F" w:rsidP="007B6E0F">
      <w:r w:rsidRPr="00AE01DA">
        <w:rPr>
          <w:rStyle w:val="StyleUnderline"/>
          <w:highlight w:val="yellow"/>
        </w:rPr>
        <w:t>Despite the fact that the U.S. is</w:t>
      </w:r>
      <w:r w:rsidRPr="00FC71B3">
        <w:rPr>
          <w:rStyle w:val="StyleUnderline"/>
        </w:rPr>
        <w:t xml:space="preserve"> plagued by a Congress </w:t>
      </w:r>
      <w:r w:rsidRPr="00AE01DA">
        <w:rPr>
          <w:rStyle w:val="StyleUnderline"/>
          <w:highlight w:val="yellow"/>
        </w:rPr>
        <w:t>filled with climate deniers</w:t>
      </w:r>
      <w:r w:rsidRPr="00FC71B3">
        <w:rPr>
          <w:rStyle w:val="StyleUnderline"/>
        </w:rPr>
        <w:t xml:space="preserve"> </w:t>
      </w:r>
      <w:r w:rsidRPr="00AE01DA">
        <w:rPr>
          <w:rStyle w:val="StyleUnderline"/>
          <w:highlight w:val="yellow"/>
        </w:rPr>
        <w:t>and</w:t>
      </w:r>
      <w:r w:rsidRPr="00FC71B3">
        <w:rPr>
          <w:rStyle w:val="StyleUnderline"/>
        </w:rPr>
        <w:t xml:space="preserve"> that </w:t>
      </w:r>
      <w:r w:rsidRPr="00AE01DA">
        <w:rPr>
          <w:rStyle w:val="StyleUnderline"/>
          <w:highlight w:val="yellow"/>
        </w:rPr>
        <w:t>the C</w:t>
      </w:r>
      <w:r w:rsidRPr="00FC71B3">
        <w:rPr>
          <w:rStyle w:val="StyleUnderline"/>
        </w:rPr>
        <w:t xml:space="preserve">hinese </w:t>
      </w:r>
      <w:r w:rsidRPr="00AE01DA">
        <w:rPr>
          <w:rStyle w:val="StyleUnderline"/>
          <w:highlight w:val="yellow"/>
        </w:rPr>
        <w:t>C</w:t>
      </w:r>
      <w:r w:rsidRPr="00FC71B3">
        <w:rPr>
          <w:rStyle w:val="StyleUnderline"/>
        </w:rPr>
        <w:t xml:space="preserve">ommunist </w:t>
      </w:r>
      <w:r w:rsidRPr="00AE01DA">
        <w:rPr>
          <w:rStyle w:val="StyleUnderline"/>
          <w:highlight w:val="yellow"/>
        </w:rPr>
        <w:t>P</w:t>
      </w:r>
      <w:r w:rsidRPr="00FC71B3">
        <w:rPr>
          <w:rStyle w:val="StyleUnderline"/>
        </w:rPr>
        <w:t xml:space="preserve">arty increasingly </w:t>
      </w:r>
      <w:r w:rsidRPr="00AE01DA">
        <w:rPr>
          <w:rStyle w:val="StyleUnderline"/>
          <w:highlight w:val="yellow"/>
        </w:rPr>
        <w:t>views the U.S. as out to</w:t>
      </w:r>
      <w:r w:rsidRPr="00FC71B3">
        <w:rPr>
          <w:rStyle w:val="StyleUnderline"/>
        </w:rPr>
        <w:t xml:space="preserve"> covertly </w:t>
      </w:r>
      <w:r w:rsidRPr="00AE01DA">
        <w:rPr>
          <w:rStyle w:val="StyleUnderline"/>
          <w:highlight w:val="yellow"/>
        </w:rPr>
        <w:t>overthrow its</w:t>
      </w:r>
      <w:r w:rsidRPr="00FC71B3">
        <w:rPr>
          <w:rStyle w:val="StyleUnderline"/>
        </w:rPr>
        <w:t xml:space="preserve"> one-party-system </w:t>
      </w:r>
      <w:r w:rsidRPr="00AE01DA">
        <w:rPr>
          <w:rStyle w:val="StyleUnderline"/>
          <w:highlight w:val="yellow"/>
        </w:rPr>
        <w:t>government</w:t>
      </w:r>
      <w:r w:rsidRPr="00FC71B3">
        <w:rPr>
          <w:rStyle w:val="StyleUnderline"/>
        </w:rPr>
        <w:t xml:space="preserve">, </w:t>
      </w:r>
      <w:r w:rsidRPr="00AE01DA">
        <w:rPr>
          <w:rStyle w:val="Emphasis"/>
          <w:highlight w:val="yellow"/>
        </w:rPr>
        <w:t>the two nations nonetheless managed to come together</w:t>
      </w:r>
      <w:r w:rsidRPr="00FC71B3">
        <w:t xml:space="preserve">. And </w:t>
      </w:r>
      <w:r w:rsidRPr="00FC71B3">
        <w:rPr>
          <w:rStyle w:val="StyleUnderline"/>
        </w:rPr>
        <w:t xml:space="preserve">as world’s two largest emitters of greenhouse gases, China and the </w:t>
      </w:r>
      <w:r w:rsidRPr="00FC71B3">
        <w:rPr>
          <w:rStyle w:val="StyleUnderline"/>
        </w:rPr>
        <w:lastRenderedPageBreak/>
        <w:t xml:space="preserve">U.S. are the essential keystones of any global climate change solution arch, so their </w:t>
      </w:r>
      <w:r w:rsidRPr="00AE01DA">
        <w:rPr>
          <w:rStyle w:val="StyleUnderline"/>
          <w:highlight w:val="yellow"/>
        </w:rPr>
        <w:t xml:space="preserve">finally finding this common ground gives </w:t>
      </w:r>
      <w:r w:rsidRPr="00FC71B3">
        <w:rPr>
          <w:rStyle w:val="StyleUnderline"/>
        </w:rPr>
        <w:t xml:space="preserve">modest </w:t>
      </w:r>
      <w:r w:rsidRPr="00AE01DA">
        <w:rPr>
          <w:rStyle w:val="StyleUnderline"/>
          <w:highlight w:val="yellow"/>
        </w:rPr>
        <w:t>reason for optimism</w:t>
      </w:r>
      <w:r w:rsidRPr="00AE01DA">
        <w:rPr>
          <w:highlight w:val="yellow"/>
        </w:rPr>
        <w:t>.</w:t>
      </w:r>
      <w:r w:rsidRPr="00FC71B3">
        <w:t xml:space="preserve"> </w:t>
      </w:r>
    </w:p>
    <w:p w14:paraId="6201885A" w14:textId="77777777" w:rsidR="007B6E0F" w:rsidRDefault="007B6E0F" w:rsidP="007B6E0F"/>
    <w:p w14:paraId="6FD8CCD8" w14:textId="77777777" w:rsidR="007B6E0F" w:rsidRPr="00B304CF" w:rsidRDefault="007B6E0F" w:rsidP="007B6E0F"/>
    <w:p w14:paraId="6B3766BD" w14:textId="77777777" w:rsidR="007B6E0F" w:rsidRDefault="007B6E0F" w:rsidP="007B6E0F">
      <w:pPr>
        <w:pStyle w:val="Heading3"/>
      </w:pPr>
      <w:r>
        <w:lastRenderedPageBreak/>
        <w:t>2NC – Relations Resilient – Warming Specfic</w:t>
      </w:r>
    </w:p>
    <w:p w14:paraId="476D4CA2" w14:textId="77777777" w:rsidR="007B6E0F" w:rsidRDefault="007B6E0F" w:rsidP="007B6E0F">
      <w:pPr>
        <w:pStyle w:val="Heading4"/>
      </w:pPr>
      <w:r>
        <w:t xml:space="preserve">U.S.-China climate cooperation is </w:t>
      </w:r>
      <w:r w:rsidRPr="00306D76">
        <w:rPr>
          <w:u w:val="single"/>
        </w:rPr>
        <w:t>strong now</w:t>
      </w:r>
      <w:r>
        <w:t xml:space="preserve">. </w:t>
      </w:r>
    </w:p>
    <w:p w14:paraId="4721B2F3" w14:textId="77777777" w:rsidR="007B6E0F" w:rsidRPr="00A2113B" w:rsidRDefault="007B6E0F" w:rsidP="007B6E0F">
      <w:r w:rsidRPr="00804619">
        <w:rPr>
          <w:rStyle w:val="Style13ptBold"/>
        </w:rPr>
        <w:t>Ewing 15</w:t>
      </w:r>
      <w:r>
        <w:t xml:space="preserve"> — J. Jackson Ewing, Adjunct Research Fellow in International R</w:t>
      </w:r>
      <w:r w:rsidRPr="00EB5425">
        <w:t xml:space="preserve">elations </w:t>
      </w:r>
      <w:r>
        <w:t xml:space="preserve">and Head of the </w:t>
      </w:r>
      <w:r w:rsidRPr="00B63144">
        <w:t xml:space="preserve">Environment, Climate Change, and Food Security Program </w:t>
      </w:r>
      <w:r w:rsidRPr="00EB5425">
        <w:t xml:space="preserve">at </w:t>
      </w:r>
      <w:r>
        <w:t xml:space="preserve">the </w:t>
      </w:r>
      <w:r w:rsidRPr="00252B80">
        <w:t xml:space="preserve">S. Rajaratnam School of International Studies </w:t>
      </w:r>
      <w:r>
        <w:t xml:space="preserve">at </w:t>
      </w:r>
      <w:r w:rsidRPr="00EB5425">
        <w:t>Nanyang Technological University</w:t>
      </w:r>
      <w:r>
        <w:t xml:space="preserve"> (Singapore), holds a Ph.D. in Environmental Security and an M.A. in International Relations </w:t>
      </w:r>
      <w:r w:rsidRPr="00B63144">
        <w:t>from Bond University</w:t>
      </w:r>
      <w:r>
        <w:t xml:space="preserve"> (Australia), 2015 (“</w:t>
      </w:r>
      <w:r w:rsidRPr="00A2113B">
        <w:t>Why China and the U.S. Have Found C</w:t>
      </w:r>
      <w:r>
        <w:t xml:space="preserve">ommon Purpose on Climate Change,” </w:t>
      </w:r>
      <w:r>
        <w:rPr>
          <w:i/>
        </w:rPr>
        <w:t>U.S. News &amp; World Report</w:t>
      </w:r>
      <w:r>
        <w:t>, December 10</w:t>
      </w:r>
      <w:r w:rsidRPr="00EB5425">
        <w:rPr>
          <w:vertAlign w:val="superscript"/>
        </w:rPr>
        <w:t>th</w:t>
      </w:r>
      <w:r>
        <w:t xml:space="preserve">, Available Online at </w:t>
      </w:r>
      <w:hyperlink r:id="rId64" w:history="1">
        <w:r w:rsidRPr="004F6413">
          <w:rPr>
            <w:rStyle w:val="Hyperlink"/>
          </w:rPr>
          <w:t>http://www.usnews.com/news/articles/2015/12/10/why-china-and-the-us-have-found-common-purpose-on-climate-change</w:t>
        </w:r>
      </w:hyperlink>
      <w:r>
        <w:t>, Accessed 07-17-2016)</w:t>
      </w:r>
    </w:p>
    <w:p w14:paraId="72DAF4C8" w14:textId="77777777" w:rsidR="007B6E0F" w:rsidRDefault="007B6E0F" w:rsidP="007B6E0F">
      <w:r>
        <w:t xml:space="preserve">Over the past year, </w:t>
      </w:r>
      <w:r w:rsidRPr="00AE01DA">
        <w:rPr>
          <w:rStyle w:val="StyleUnderline"/>
          <w:highlight w:val="yellow"/>
        </w:rPr>
        <w:t>the U</w:t>
      </w:r>
      <w:r>
        <w:t xml:space="preserve">nited </w:t>
      </w:r>
      <w:r w:rsidRPr="00AE01DA">
        <w:rPr>
          <w:rStyle w:val="StyleUnderline"/>
          <w:highlight w:val="yellow"/>
        </w:rPr>
        <w:t>S</w:t>
      </w:r>
      <w:r>
        <w:t xml:space="preserve">tates </w:t>
      </w:r>
      <w:r w:rsidRPr="00AE01DA">
        <w:rPr>
          <w:rStyle w:val="StyleUnderline"/>
          <w:highlight w:val="yellow"/>
        </w:rPr>
        <w:t>and China forged a climate</w:t>
      </w:r>
      <w:r w:rsidRPr="005F6E48">
        <w:rPr>
          <w:rStyle w:val="StyleUnderline"/>
        </w:rPr>
        <w:t xml:space="preserve"> change </w:t>
      </w:r>
      <w:r w:rsidRPr="00AE01DA">
        <w:rPr>
          <w:rStyle w:val="StyleUnderline"/>
          <w:highlight w:val="yellow"/>
        </w:rPr>
        <w:t>partnership</w:t>
      </w:r>
      <w:r w:rsidRPr="005F6E48">
        <w:rPr>
          <w:rStyle w:val="StyleUnderline"/>
        </w:rPr>
        <w:t xml:space="preserve"> that would have been almost unthinkable not long ago. </w:t>
      </w:r>
      <w:r w:rsidRPr="00AE01DA">
        <w:rPr>
          <w:rStyle w:val="StyleUnderline"/>
          <w:highlight w:val="yellow"/>
        </w:rPr>
        <w:t>Not only have both</w:t>
      </w:r>
      <w:r w:rsidRPr="005F6E48">
        <w:rPr>
          <w:rStyle w:val="StyleUnderline"/>
        </w:rPr>
        <w:t xml:space="preserve"> countries </w:t>
      </w:r>
      <w:r w:rsidRPr="00AE01DA">
        <w:rPr>
          <w:rStyle w:val="StyleUnderline"/>
          <w:highlight w:val="yellow"/>
        </w:rPr>
        <w:t xml:space="preserve">committed to </w:t>
      </w:r>
      <w:r w:rsidRPr="00AE01DA">
        <w:rPr>
          <w:rStyle w:val="Emphasis"/>
          <w:highlight w:val="yellow"/>
        </w:rPr>
        <w:t>emissions reduction</w:t>
      </w:r>
      <w:r w:rsidRPr="00AE01DA">
        <w:rPr>
          <w:rStyle w:val="StyleUnderline"/>
          <w:highlight w:val="yellow"/>
        </w:rPr>
        <w:t xml:space="preserve"> and </w:t>
      </w:r>
      <w:r w:rsidRPr="00AE01DA">
        <w:rPr>
          <w:rStyle w:val="Emphasis"/>
          <w:highlight w:val="yellow"/>
        </w:rPr>
        <w:t>sustainable energy goals</w:t>
      </w:r>
      <w:r w:rsidRPr="00AE01DA">
        <w:rPr>
          <w:rStyle w:val="StyleUnderline"/>
          <w:highlight w:val="yellow"/>
        </w:rPr>
        <w:t xml:space="preserve"> of </w:t>
      </w:r>
      <w:r w:rsidRPr="00AE01DA">
        <w:rPr>
          <w:rStyle w:val="Emphasis"/>
          <w:highlight w:val="yellow"/>
        </w:rPr>
        <w:t>substantial ambition</w:t>
      </w:r>
      <w:r w:rsidRPr="00AE01DA">
        <w:rPr>
          <w:rStyle w:val="StyleUnderline"/>
          <w:highlight w:val="yellow"/>
        </w:rPr>
        <w:t>, they are pursuing those</w:t>
      </w:r>
      <w:r w:rsidRPr="005F6E48">
        <w:rPr>
          <w:rStyle w:val="StyleUnderline"/>
        </w:rPr>
        <w:t xml:space="preserve"> goals </w:t>
      </w:r>
      <w:r w:rsidRPr="00AE01DA">
        <w:rPr>
          <w:rStyle w:val="Emphasis"/>
          <w:highlight w:val="yellow"/>
        </w:rPr>
        <w:t>in concert</w:t>
      </w:r>
      <w:r>
        <w:t>.</w:t>
      </w:r>
    </w:p>
    <w:p w14:paraId="54ED9B0F" w14:textId="77777777" w:rsidR="007B6E0F" w:rsidRDefault="007B6E0F" w:rsidP="007B6E0F">
      <w:r w:rsidRPr="00AE01DA">
        <w:rPr>
          <w:rStyle w:val="StyleUnderline"/>
          <w:highlight w:val="yellow"/>
        </w:rPr>
        <w:t>This</w:t>
      </w:r>
      <w:r w:rsidRPr="005F6E48">
        <w:rPr>
          <w:rStyle w:val="StyleUnderline"/>
        </w:rPr>
        <w:t xml:space="preserve"> bilateral climate </w:t>
      </w:r>
      <w:r w:rsidRPr="00AE01DA">
        <w:rPr>
          <w:rStyle w:val="StyleUnderline"/>
          <w:highlight w:val="yellow"/>
        </w:rPr>
        <w:t>cooperation has been crucial to</w:t>
      </w:r>
      <w:r>
        <w:t xml:space="preserve"> the UN climate summit in </w:t>
      </w:r>
      <w:r w:rsidRPr="00AE01DA">
        <w:rPr>
          <w:rStyle w:val="StyleUnderline"/>
          <w:highlight w:val="yellow"/>
        </w:rPr>
        <w:t>Paris</w:t>
      </w:r>
      <w:r>
        <w:t xml:space="preserve"> and will continue to be so after any agreements are signed. </w:t>
      </w:r>
      <w:r w:rsidRPr="00AE01DA">
        <w:rPr>
          <w:rStyle w:val="StyleUnderline"/>
          <w:highlight w:val="yellow"/>
        </w:rPr>
        <w:t xml:space="preserve">Following </w:t>
      </w:r>
      <w:r w:rsidRPr="00AE01DA">
        <w:rPr>
          <w:rStyle w:val="Emphasis"/>
          <w:highlight w:val="yellow"/>
        </w:rPr>
        <w:t>years at loggerheads</w:t>
      </w:r>
      <w:r w:rsidRPr="00AE01DA">
        <w:rPr>
          <w:rStyle w:val="StyleUnderline"/>
          <w:highlight w:val="yellow"/>
        </w:rPr>
        <w:t>, the converging positions</w:t>
      </w:r>
      <w:r w:rsidRPr="005F6E48">
        <w:rPr>
          <w:rStyle w:val="StyleUnderline"/>
        </w:rPr>
        <w:t xml:space="preserve"> of the world’s two largest emitters </w:t>
      </w:r>
      <w:r w:rsidRPr="00AE01DA">
        <w:rPr>
          <w:rStyle w:val="StyleUnderline"/>
          <w:highlight w:val="yellow"/>
        </w:rPr>
        <w:t>are</w:t>
      </w:r>
      <w:r w:rsidRPr="005F6E48">
        <w:rPr>
          <w:rStyle w:val="StyleUnderline"/>
        </w:rPr>
        <w:t xml:space="preserve"> becoming </w:t>
      </w:r>
      <w:r w:rsidRPr="00AE01DA">
        <w:rPr>
          <w:rStyle w:val="StyleUnderline"/>
          <w:highlight w:val="yellow"/>
        </w:rPr>
        <w:t>invaluable</w:t>
      </w:r>
      <w:r w:rsidRPr="005F6E48">
        <w:rPr>
          <w:rStyle w:val="StyleUnderline"/>
        </w:rPr>
        <w:t xml:space="preserve"> components of future climate response actions</w:t>
      </w:r>
      <w:r>
        <w:t>.</w:t>
      </w:r>
    </w:p>
    <w:p w14:paraId="3A6278C6" w14:textId="77777777" w:rsidR="007B6E0F" w:rsidRDefault="007B6E0F" w:rsidP="007B6E0F">
      <w:r>
        <w:t>So why is this happening?</w:t>
      </w:r>
    </w:p>
    <w:p w14:paraId="6EC0141A" w14:textId="77777777" w:rsidR="007B6E0F" w:rsidRDefault="007B6E0F" w:rsidP="007B6E0F">
      <w:r w:rsidRPr="005F6E48">
        <w:rPr>
          <w:rStyle w:val="StyleUnderline"/>
        </w:rPr>
        <w:t xml:space="preserve">A combination of </w:t>
      </w:r>
      <w:r w:rsidRPr="00AE01DA">
        <w:rPr>
          <w:rStyle w:val="Emphasis"/>
          <w:highlight w:val="yellow"/>
        </w:rPr>
        <w:t>domestic, bilateral and international forces</w:t>
      </w:r>
      <w:r w:rsidRPr="005F6E48">
        <w:rPr>
          <w:rStyle w:val="StyleUnderline"/>
        </w:rPr>
        <w:t xml:space="preserve"> help </w:t>
      </w:r>
      <w:r w:rsidRPr="00AE01DA">
        <w:rPr>
          <w:rStyle w:val="StyleUnderline"/>
          <w:highlight w:val="yellow"/>
        </w:rPr>
        <w:t>explain the transformation</w:t>
      </w:r>
      <w:r>
        <w:t>, and reveal its potential and continuing challenges.</w:t>
      </w:r>
    </w:p>
    <w:p w14:paraId="59D010EC" w14:textId="77777777" w:rsidR="007B6E0F" w:rsidRDefault="007B6E0F" w:rsidP="007B6E0F"/>
    <w:p w14:paraId="1E2601BB" w14:textId="77777777" w:rsidR="007B6E0F" w:rsidRDefault="007B6E0F" w:rsidP="007B6E0F"/>
    <w:p w14:paraId="331D2E2A" w14:textId="77777777" w:rsidR="007B6E0F" w:rsidRPr="0083683A" w:rsidRDefault="007B6E0F" w:rsidP="007B6E0F">
      <w:pPr>
        <w:pStyle w:val="Heading4"/>
      </w:pPr>
      <w:r>
        <w:t xml:space="preserve">U.S.-China climate cooperation is </w:t>
      </w:r>
      <w:r>
        <w:rPr>
          <w:u w:val="single"/>
        </w:rPr>
        <w:t>locked in</w:t>
      </w:r>
      <w:r>
        <w:t xml:space="preserve"> — it’ll survive tensions on </w:t>
      </w:r>
      <w:r>
        <w:rPr>
          <w:u w:val="single"/>
        </w:rPr>
        <w:t>other issues</w:t>
      </w:r>
      <w:r>
        <w:t xml:space="preserve">. </w:t>
      </w:r>
    </w:p>
    <w:p w14:paraId="0180C2D3" w14:textId="77777777" w:rsidR="007B6E0F" w:rsidRDefault="007B6E0F" w:rsidP="007B6E0F">
      <w:r w:rsidRPr="00804619">
        <w:rPr>
          <w:rStyle w:val="Style13ptBold"/>
        </w:rPr>
        <w:t>Ewing 15</w:t>
      </w:r>
      <w:r>
        <w:t xml:space="preserve"> — J. Jackson Ewing, Adjunct Research Fellow in International R</w:t>
      </w:r>
      <w:r w:rsidRPr="00EB5425">
        <w:t xml:space="preserve">elations </w:t>
      </w:r>
      <w:r>
        <w:t xml:space="preserve">and Head of the </w:t>
      </w:r>
      <w:r w:rsidRPr="00B63144">
        <w:t xml:space="preserve">Environment, Climate Change, and Food Security Program </w:t>
      </w:r>
      <w:r w:rsidRPr="00EB5425">
        <w:t xml:space="preserve">at </w:t>
      </w:r>
      <w:r>
        <w:t xml:space="preserve">the </w:t>
      </w:r>
      <w:r w:rsidRPr="00252B80">
        <w:t xml:space="preserve">S. Rajaratnam School of International Studies </w:t>
      </w:r>
      <w:r>
        <w:t xml:space="preserve">at </w:t>
      </w:r>
      <w:r w:rsidRPr="00EB5425">
        <w:t>Nanyang Technological University</w:t>
      </w:r>
      <w:r>
        <w:t xml:space="preserve"> (Singapore), holds a Ph.D. in Environmental Security and an M.A. in International Relations </w:t>
      </w:r>
      <w:r w:rsidRPr="00B63144">
        <w:t>from Bond University</w:t>
      </w:r>
      <w:r>
        <w:t xml:space="preserve"> (Australia), 2015 (“</w:t>
      </w:r>
      <w:r w:rsidRPr="00A2113B">
        <w:t>Why China and the U.S. Have Found C</w:t>
      </w:r>
      <w:r>
        <w:t xml:space="preserve">ommon Purpose on Climate Change,” </w:t>
      </w:r>
      <w:r>
        <w:rPr>
          <w:i/>
        </w:rPr>
        <w:t>U.S. News &amp; World Report</w:t>
      </w:r>
      <w:r>
        <w:t>, December 10</w:t>
      </w:r>
      <w:r w:rsidRPr="00EB5425">
        <w:rPr>
          <w:vertAlign w:val="superscript"/>
        </w:rPr>
        <w:t>th</w:t>
      </w:r>
      <w:r>
        <w:t xml:space="preserve">, Available Online at </w:t>
      </w:r>
      <w:hyperlink r:id="rId65" w:history="1">
        <w:r w:rsidRPr="004F6413">
          <w:rPr>
            <w:rStyle w:val="Hyperlink"/>
          </w:rPr>
          <w:t>http://www.usnews.com/news/articles/2015/12/10/why-china-and-the-us-have-found-common-purpose-on-climate-change</w:t>
        </w:r>
      </w:hyperlink>
      <w:r>
        <w:t>, Accessed 07-17-2016)</w:t>
      </w:r>
    </w:p>
    <w:p w14:paraId="43BEC9A8" w14:textId="77777777" w:rsidR="007B6E0F" w:rsidRDefault="007B6E0F" w:rsidP="007B6E0F">
      <w:r>
        <w:t>Some Welcome Common Ground</w:t>
      </w:r>
    </w:p>
    <w:p w14:paraId="094B03EF" w14:textId="77777777" w:rsidR="007B6E0F" w:rsidRDefault="007B6E0F" w:rsidP="007B6E0F">
      <w:r w:rsidRPr="00AE01DA">
        <w:rPr>
          <w:rStyle w:val="StyleUnderline"/>
          <w:highlight w:val="yellow"/>
        </w:rPr>
        <w:t>Bilaterally</w:t>
      </w:r>
      <w:r w:rsidRPr="00A2113B">
        <w:rPr>
          <w:rStyle w:val="StyleUnderline"/>
        </w:rPr>
        <w:t xml:space="preserve">, American and Chinese </w:t>
      </w:r>
      <w:r w:rsidRPr="00AE01DA">
        <w:rPr>
          <w:rStyle w:val="StyleUnderline"/>
          <w:highlight w:val="yellow"/>
        </w:rPr>
        <w:t xml:space="preserve">diplomats have come to see climate change cooperation as </w:t>
      </w:r>
      <w:r w:rsidRPr="00AE01DA">
        <w:rPr>
          <w:rStyle w:val="Emphasis"/>
          <w:highlight w:val="yellow"/>
        </w:rPr>
        <w:t>low-hanging fruit</w:t>
      </w:r>
      <w:r w:rsidRPr="00AE01DA">
        <w:rPr>
          <w:rStyle w:val="StyleUnderline"/>
          <w:highlight w:val="yellow"/>
        </w:rPr>
        <w:t xml:space="preserve"> in an agenda otherwise brimming with strategic tension. From currency</w:t>
      </w:r>
      <w:r w:rsidRPr="00A2113B">
        <w:rPr>
          <w:rStyle w:val="StyleUnderline"/>
        </w:rPr>
        <w:t xml:space="preserve"> markets </w:t>
      </w:r>
      <w:r w:rsidRPr="00AE01DA">
        <w:rPr>
          <w:rStyle w:val="StyleUnderline"/>
          <w:highlight w:val="yellow"/>
        </w:rPr>
        <w:t>and</w:t>
      </w:r>
      <w:r w:rsidRPr="00A2113B">
        <w:rPr>
          <w:rStyle w:val="StyleUnderline"/>
        </w:rPr>
        <w:t xml:space="preserve"> competitive free </w:t>
      </w:r>
      <w:r w:rsidRPr="00AE01DA">
        <w:rPr>
          <w:rStyle w:val="StyleUnderline"/>
          <w:highlight w:val="yellow"/>
        </w:rPr>
        <w:t>trade</w:t>
      </w:r>
      <w:r w:rsidRPr="00A2113B">
        <w:rPr>
          <w:rStyle w:val="StyleUnderline"/>
        </w:rPr>
        <w:t xml:space="preserve"> groupings </w:t>
      </w:r>
      <w:r w:rsidRPr="00AE01DA">
        <w:rPr>
          <w:rStyle w:val="StyleUnderline"/>
          <w:highlight w:val="yellow"/>
        </w:rPr>
        <w:t>to maritime</w:t>
      </w:r>
      <w:r w:rsidRPr="00A2113B">
        <w:rPr>
          <w:rStyle w:val="StyleUnderline"/>
        </w:rPr>
        <w:t xml:space="preserve"> navigation </w:t>
      </w:r>
      <w:r w:rsidRPr="00AE01DA">
        <w:rPr>
          <w:rStyle w:val="StyleUnderline"/>
          <w:highlight w:val="yellow"/>
        </w:rPr>
        <w:t>and</w:t>
      </w:r>
      <w:r w:rsidRPr="00A2113B">
        <w:rPr>
          <w:rStyle w:val="StyleUnderline"/>
        </w:rPr>
        <w:t xml:space="preserve"> the rise of </w:t>
      </w:r>
      <w:r w:rsidRPr="00AE01DA">
        <w:rPr>
          <w:rStyle w:val="StyleUnderline"/>
          <w:highlight w:val="yellow"/>
        </w:rPr>
        <w:t>China’s military, the relationship does not lack for wicked problems</w:t>
      </w:r>
      <w:r>
        <w:t>.</w:t>
      </w:r>
    </w:p>
    <w:p w14:paraId="1DE294DC" w14:textId="77777777" w:rsidR="007B6E0F" w:rsidRDefault="007B6E0F" w:rsidP="007B6E0F">
      <w:r w:rsidRPr="00AE01DA">
        <w:rPr>
          <w:rStyle w:val="StyleUnderline"/>
          <w:highlight w:val="yellow"/>
        </w:rPr>
        <w:t xml:space="preserve">Climate change used to be </w:t>
      </w:r>
      <w:r w:rsidRPr="00AE01DA">
        <w:rPr>
          <w:rStyle w:val="Emphasis"/>
          <w:highlight w:val="yellow"/>
        </w:rPr>
        <w:t>just another avenue for strategic posturing</w:t>
      </w:r>
      <w:r w:rsidRPr="00A2113B">
        <w:rPr>
          <w:rStyle w:val="StyleUnderline"/>
        </w:rPr>
        <w:t xml:space="preserve">, with China clinging to its status as a developing country with little culpability for the problem, and the U.S. justifying its inflexibility through China’s inaction. </w:t>
      </w:r>
      <w:r w:rsidRPr="00AE01DA">
        <w:rPr>
          <w:rStyle w:val="StyleUnderline"/>
          <w:highlight w:val="yellow"/>
        </w:rPr>
        <w:t xml:space="preserve">Those days have </w:t>
      </w:r>
      <w:r w:rsidRPr="00AE01DA">
        <w:rPr>
          <w:rStyle w:val="Emphasis"/>
          <w:highlight w:val="yellow"/>
        </w:rPr>
        <w:t>passed</w:t>
      </w:r>
      <w:r w:rsidRPr="00A2113B">
        <w:rPr>
          <w:rStyle w:val="StyleUnderline"/>
        </w:rPr>
        <w:t>, at least for now</w:t>
      </w:r>
      <w:r>
        <w:t>.</w:t>
      </w:r>
    </w:p>
    <w:p w14:paraId="187575C5" w14:textId="77777777" w:rsidR="007B6E0F" w:rsidRDefault="007B6E0F" w:rsidP="007B6E0F">
      <w:r w:rsidRPr="00AE01DA">
        <w:rPr>
          <w:rStyle w:val="StyleUnderline"/>
          <w:highlight w:val="yellow"/>
        </w:rPr>
        <w:t xml:space="preserve">Beijing and Washington now see </w:t>
      </w:r>
      <w:r w:rsidRPr="00AE01DA">
        <w:rPr>
          <w:rStyle w:val="Emphasis"/>
          <w:highlight w:val="yellow"/>
        </w:rPr>
        <w:t>opportunity</w:t>
      </w:r>
      <w:r w:rsidRPr="00A2113B">
        <w:rPr>
          <w:rStyle w:val="StyleUnderline"/>
        </w:rPr>
        <w:t xml:space="preserve"> in the climate problem, </w:t>
      </w:r>
      <w:r w:rsidRPr="00AE01DA">
        <w:rPr>
          <w:rStyle w:val="StyleUnderline"/>
          <w:highlight w:val="yellow"/>
        </w:rPr>
        <w:t>and view it as a</w:t>
      </w:r>
      <w:r w:rsidRPr="00A2113B">
        <w:rPr>
          <w:rStyle w:val="StyleUnderline"/>
        </w:rPr>
        <w:t xml:space="preserve"> refreshingly </w:t>
      </w:r>
      <w:r w:rsidRPr="00AE01DA">
        <w:rPr>
          <w:rStyle w:val="Emphasis"/>
          <w:highlight w:val="yellow"/>
        </w:rPr>
        <w:t>non-zero sum game</w:t>
      </w:r>
      <w:r w:rsidRPr="00AE01DA">
        <w:rPr>
          <w:rStyle w:val="StyleUnderline"/>
          <w:highlight w:val="yellow"/>
        </w:rPr>
        <w:t>. They</w:t>
      </w:r>
      <w:r w:rsidRPr="00A2113B">
        <w:rPr>
          <w:rStyle w:val="StyleUnderline"/>
        </w:rPr>
        <w:t xml:space="preserve"> recently formed and now </w:t>
      </w:r>
      <w:r w:rsidRPr="00AE01DA">
        <w:rPr>
          <w:rStyle w:val="StyleUnderline"/>
          <w:highlight w:val="yellow"/>
        </w:rPr>
        <w:t>cofund the U.S.-China C</w:t>
      </w:r>
      <w:r w:rsidRPr="00A2113B">
        <w:rPr>
          <w:rStyle w:val="StyleUnderline"/>
        </w:rPr>
        <w:t xml:space="preserve">lean </w:t>
      </w:r>
      <w:r w:rsidRPr="00AE01DA">
        <w:rPr>
          <w:rStyle w:val="StyleUnderline"/>
          <w:highlight w:val="yellow"/>
        </w:rPr>
        <w:t>E</w:t>
      </w:r>
      <w:r w:rsidRPr="00A2113B">
        <w:rPr>
          <w:rStyle w:val="StyleUnderline"/>
        </w:rPr>
        <w:t xml:space="preserve">nergy </w:t>
      </w:r>
      <w:r w:rsidRPr="00AE01DA">
        <w:rPr>
          <w:rStyle w:val="StyleUnderline"/>
          <w:highlight w:val="yellow"/>
        </w:rPr>
        <w:t>R</w:t>
      </w:r>
      <w:r w:rsidRPr="00A2113B">
        <w:rPr>
          <w:rStyle w:val="StyleUnderline"/>
        </w:rPr>
        <w:t xml:space="preserve">esearch </w:t>
      </w:r>
      <w:r w:rsidRPr="00AE01DA">
        <w:rPr>
          <w:rStyle w:val="StyleUnderline"/>
          <w:highlight w:val="yellow"/>
        </w:rPr>
        <w:t>C</w:t>
      </w:r>
      <w:r w:rsidRPr="00A2113B">
        <w:rPr>
          <w:rStyle w:val="StyleUnderline"/>
        </w:rPr>
        <w:t xml:space="preserve">enter, </w:t>
      </w:r>
      <w:r w:rsidRPr="00AE01DA">
        <w:rPr>
          <w:rStyle w:val="StyleUnderline"/>
          <w:highlight w:val="yellow"/>
        </w:rPr>
        <w:t xml:space="preserve">with a mandate </w:t>
      </w:r>
      <w:r w:rsidRPr="00AE01DA">
        <w:rPr>
          <w:rStyle w:val="Emphasis"/>
          <w:highlight w:val="yellow"/>
        </w:rPr>
        <w:t>extending through 2020</w:t>
      </w:r>
      <w:r w:rsidRPr="00A2113B">
        <w:rPr>
          <w:rStyle w:val="StyleUnderline"/>
        </w:rPr>
        <w:t xml:space="preserve">, </w:t>
      </w:r>
      <w:r w:rsidRPr="00AE01DA">
        <w:rPr>
          <w:rStyle w:val="StyleUnderline"/>
          <w:highlight w:val="yellow"/>
        </w:rPr>
        <w:t>and are pursuing technical cooperation</w:t>
      </w:r>
      <w:r w:rsidRPr="00A2113B">
        <w:rPr>
          <w:rStyle w:val="StyleUnderline"/>
        </w:rPr>
        <w:t xml:space="preserve"> on issues from carbon capture and sequestration to sustainable urban infrastructure</w:t>
      </w:r>
      <w:r>
        <w:t>.</w:t>
      </w:r>
    </w:p>
    <w:p w14:paraId="6D33C2BB" w14:textId="77777777" w:rsidR="007B6E0F" w:rsidRDefault="007B6E0F" w:rsidP="007B6E0F">
      <w:r w:rsidRPr="00AE01DA">
        <w:rPr>
          <w:rStyle w:val="StyleUnderline"/>
          <w:highlight w:val="yellow"/>
        </w:rPr>
        <w:t xml:space="preserve">These connections feed into </w:t>
      </w:r>
      <w:r w:rsidRPr="00AE01DA">
        <w:rPr>
          <w:rStyle w:val="Emphasis"/>
          <w:highlight w:val="yellow"/>
        </w:rPr>
        <w:t>growing business ties</w:t>
      </w:r>
      <w:r w:rsidRPr="00AE01DA">
        <w:rPr>
          <w:rStyle w:val="StyleUnderline"/>
          <w:highlight w:val="yellow"/>
        </w:rPr>
        <w:t>, manifested</w:t>
      </w:r>
      <w:r w:rsidRPr="00A2113B">
        <w:rPr>
          <w:rStyle w:val="StyleUnderline"/>
        </w:rPr>
        <w:t xml:space="preserve"> most publicly </w:t>
      </w:r>
      <w:r w:rsidRPr="00AE01DA">
        <w:rPr>
          <w:rStyle w:val="StyleUnderline"/>
          <w:highlight w:val="yellow"/>
        </w:rPr>
        <w:t>through the annual U.S.-China C</w:t>
      </w:r>
      <w:r w:rsidRPr="00A2113B">
        <w:rPr>
          <w:rStyle w:val="StyleUnderline"/>
        </w:rPr>
        <w:t xml:space="preserve">lean </w:t>
      </w:r>
      <w:r w:rsidRPr="00AE01DA">
        <w:rPr>
          <w:rStyle w:val="StyleUnderline"/>
          <w:highlight w:val="yellow"/>
        </w:rPr>
        <w:t>E</w:t>
      </w:r>
      <w:r w:rsidRPr="00A2113B">
        <w:rPr>
          <w:rStyle w:val="StyleUnderline"/>
        </w:rPr>
        <w:t xml:space="preserve">nergy </w:t>
      </w:r>
      <w:r w:rsidRPr="00AE01DA">
        <w:rPr>
          <w:rStyle w:val="StyleUnderline"/>
          <w:highlight w:val="yellow"/>
        </w:rPr>
        <w:t>F</w:t>
      </w:r>
      <w:r w:rsidRPr="00A2113B">
        <w:rPr>
          <w:rStyle w:val="StyleUnderline"/>
        </w:rPr>
        <w:t xml:space="preserve">orum. </w:t>
      </w:r>
      <w:r w:rsidRPr="00AE01DA">
        <w:rPr>
          <w:rStyle w:val="StyleUnderline"/>
          <w:highlight w:val="yellow"/>
        </w:rPr>
        <w:t xml:space="preserve">Such ties create incentives that are likely to </w:t>
      </w:r>
      <w:r w:rsidRPr="00AE01DA">
        <w:rPr>
          <w:rStyle w:val="Emphasis"/>
          <w:highlight w:val="yellow"/>
        </w:rPr>
        <w:t>keep climate cooperation from being a flash in the pan</w:t>
      </w:r>
      <w:r>
        <w:t>.</w:t>
      </w:r>
    </w:p>
    <w:p w14:paraId="75C27AAA" w14:textId="77777777" w:rsidR="007B6E0F" w:rsidRPr="00AE01DA" w:rsidRDefault="007B6E0F" w:rsidP="007B6E0F"/>
    <w:p w14:paraId="40E8B9FA" w14:textId="77777777" w:rsidR="007B6E0F" w:rsidRDefault="007B6E0F" w:rsidP="007B6E0F"/>
    <w:p w14:paraId="3B338D27" w14:textId="77777777" w:rsidR="007B6E0F" w:rsidRPr="00B304CF" w:rsidRDefault="007B6E0F" w:rsidP="007B6E0F"/>
    <w:p w14:paraId="43BAE922" w14:textId="77777777" w:rsidR="007B6E0F" w:rsidRPr="00B60795" w:rsidRDefault="007B6E0F" w:rsidP="007B6E0F"/>
    <w:p w14:paraId="748EA0A1" w14:textId="77777777" w:rsidR="007B6E0F" w:rsidRDefault="007B6E0F" w:rsidP="007B6E0F"/>
    <w:p w14:paraId="1EB5342E" w14:textId="77777777" w:rsidR="007B6E0F" w:rsidRDefault="007B6E0F" w:rsidP="007B6E0F">
      <w:pPr>
        <w:pStyle w:val="Heading3"/>
      </w:pPr>
      <w:r>
        <w:lastRenderedPageBreak/>
        <w:t>1NC – Status Quo Solves</w:t>
      </w:r>
    </w:p>
    <w:p w14:paraId="688CA410" w14:textId="77777777" w:rsidR="00623304" w:rsidRPr="00270617" w:rsidRDefault="00623304" w:rsidP="00623304">
      <w:pPr>
        <w:pStyle w:val="Heading4"/>
      </w:pPr>
      <w:r w:rsidRPr="00270617">
        <w:rPr>
          <w:i/>
          <w:u w:val="single"/>
        </w:rPr>
        <w:t>Deep</w:t>
      </w:r>
      <w:r>
        <w:t xml:space="preserve"> and </w:t>
      </w:r>
      <w:r w:rsidRPr="00270617">
        <w:rPr>
          <w:i/>
          <w:u w:val="single"/>
        </w:rPr>
        <w:t>multi-faceted</w:t>
      </w:r>
      <w:r>
        <w:t xml:space="preserve"> U.S.-China climate cooperation </w:t>
      </w:r>
      <w:r w:rsidRPr="002C0048">
        <w:rPr>
          <w:i/>
          <w:u w:val="single"/>
        </w:rPr>
        <w:t>now</w:t>
      </w:r>
      <w:r>
        <w:t xml:space="preserve"> — the status quo solves. </w:t>
      </w:r>
    </w:p>
    <w:p w14:paraId="767ED7B2" w14:textId="77777777" w:rsidR="00623304" w:rsidRPr="00A13DB1" w:rsidRDefault="00623304" w:rsidP="00623304">
      <w:r w:rsidRPr="00A13DB1">
        <w:rPr>
          <w:rStyle w:val="Style13ptBold"/>
        </w:rPr>
        <w:t>Ewing 16</w:t>
      </w:r>
      <w:r>
        <w:t xml:space="preserve"> — J. Jackson Ewing, </w:t>
      </w:r>
      <w:r w:rsidRPr="009578D7">
        <w:t>Director of Asian Sustainability at the Asia Society Policy Institute</w:t>
      </w:r>
      <w:r>
        <w:t>, former Adjunct Research Fellow in International R</w:t>
      </w:r>
      <w:r w:rsidRPr="00EB5425">
        <w:t xml:space="preserve">elations </w:t>
      </w:r>
      <w:r>
        <w:t xml:space="preserve">and Head of the </w:t>
      </w:r>
      <w:r w:rsidRPr="00B63144">
        <w:t xml:space="preserve">Environment, Climate Change, and Food Security Program </w:t>
      </w:r>
      <w:r w:rsidRPr="00EB5425">
        <w:t xml:space="preserve">at </w:t>
      </w:r>
      <w:r>
        <w:t xml:space="preserve">the </w:t>
      </w:r>
      <w:r w:rsidRPr="00252B80">
        <w:t xml:space="preserve">S. Rajaratnam School of International Studies </w:t>
      </w:r>
      <w:r>
        <w:t xml:space="preserve">at </w:t>
      </w:r>
      <w:r w:rsidRPr="00EB5425">
        <w:t>Nanyang Technological University</w:t>
      </w:r>
      <w:r>
        <w:t xml:space="preserve"> (Singapore), holds a Ph.D. in Environmental Security and an M.A. in International Relations </w:t>
      </w:r>
      <w:r w:rsidRPr="00B63144">
        <w:t>from Bond University</w:t>
      </w:r>
      <w:r>
        <w:t xml:space="preserve"> (Australia), 2016 (“</w:t>
      </w:r>
      <w:r w:rsidRPr="00A13DB1">
        <w:t>How U.S.-China Cooperation Spurred Gl</w:t>
      </w:r>
      <w:r>
        <w:t xml:space="preserve">obal Momentum on Climate Change,” </w:t>
      </w:r>
      <w:r>
        <w:rPr>
          <w:i/>
        </w:rPr>
        <w:t>Asia Blog</w:t>
      </w:r>
      <w:r>
        <w:t>—the Asia Society’s blog, July 25</w:t>
      </w:r>
      <w:r w:rsidRPr="00A13DB1">
        <w:rPr>
          <w:vertAlign w:val="superscript"/>
        </w:rPr>
        <w:t>th</w:t>
      </w:r>
      <w:r>
        <w:t xml:space="preserve">, Available Online at </w:t>
      </w:r>
      <w:hyperlink r:id="rId66" w:history="1">
        <w:r w:rsidRPr="00831A76">
          <w:rPr>
            <w:rStyle w:val="Hyperlink"/>
          </w:rPr>
          <w:t>http://asiasociety.org/blog/asia/how-us-china-cooperation-spurred-global-momentum-climate-change</w:t>
        </w:r>
      </w:hyperlink>
      <w:r>
        <w:t>, Accessed 07-29-2016)</w:t>
      </w:r>
    </w:p>
    <w:p w14:paraId="7B25B85A" w14:textId="77777777" w:rsidR="00623304" w:rsidRDefault="00623304" w:rsidP="00623304">
      <w:r>
        <w:t xml:space="preserve">At a time when complex strategic challenges define much of their bilateral agenda, </w:t>
      </w:r>
      <w:r w:rsidRPr="00766021">
        <w:rPr>
          <w:rStyle w:val="StyleUnderline"/>
          <w:highlight w:val="yellow"/>
        </w:rPr>
        <w:t xml:space="preserve">climate cooperation has become a </w:t>
      </w:r>
      <w:r w:rsidRPr="00766021">
        <w:rPr>
          <w:rStyle w:val="Emphasis"/>
          <w:highlight w:val="yellow"/>
        </w:rPr>
        <w:t>vital aspect</w:t>
      </w:r>
      <w:r w:rsidRPr="00766021">
        <w:rPr>
          <w:rStyle w:val="StyleUnderline"/>
          <w:highlight w:val="yellow"/>
        </w:rPr>
        <w:t xml:space="preserve"> of the</w:t>
      </w:r>
      <w:r w:rsidRPr="002B5385">
        <w:rPr>
          <w:rStyle w:val="StyleUnderline"/>
        </w:rPr>
        <w:t xml:space="preserve"> Sino-American </w:t>
      </w:r>
      <w:r w:rsidRPr="00766021">
        <w:rPr>
          <w:rStyle w:val="StyleUnderline"/>
          <w:highlight w:val="yellow"/>
        </w:rPr>
        <w:t>relationship. This trend</w:t>
      </w:r>
      <w:r w:rsidRPr="002B5385">
        <w:rPr>
          <w:rStyle w:val="StyleUnderline"/>
        </w:rPr>
        <w:t xml:space="preserve">, </w:t>
      </w:r>
      <w:r w:rsidRPr="00766021">
        <w:rPr>
          <w:rStyle w:val="StyleUnderline"/>
          <w:highlight w:val="yellow"/>
        </w:rPr>
        <w:t xml:space="preserve">which </w:t>
      </w:r>
      <w:r w:rsidRPr="00766021">
        <w:rPr>
          <w:rStyle w:val="Emphasis"/>
          <w:highlight w:val="yellow"/>
        </w:rPr>
        <w:t>reverses longstanding friction</w:t>
      </w:r>
      <w:r>
        <w:t xml:space="preserve"> between the two countries on the issue, </w:t>
      </w:r>
      <w:r w:rsidRPr="002B5385">
        <w:rPr>
          <w:rStyle w:val="StyleUnderline"/>
        </w:rPr>
        <w:t>is not just important for China and the U.S. It has</w:t>
      </w:r>
      <w:r>
        <w:t xml:space="preserve"> also </w:t>
      </w:r>
      <w:r w:rsidRPr="00766021">
        <w:rPr>
          <w:rStyle w:val="StyleUnderline"/>
          <w:highlight w:val="yellow"/>
        </w:rPr>
        <w:t xml:space="preserve">energized the </w:t>
      </w:r>
      <w:r w:rsidRPr="00766021">
        <w:rPr>
          <w:rStyle w:val="Emphasis"/>
          <w:highlight w:val="yellow"/>
        </w:rPr>
        <w:t>global fight</w:t>
      </w:r>
      <w:r w:rsidRPr="002B5385">
        <w:rPr>
          <w:rStyle w:val="StyleUnderline"/>
        </w:rPr>
        <w:t xml:space="preserve"> against climate change</w:t>
      </w:r>
      <w:r>
        <w:t>.</w:t>
      </w:r>
    </w:p>
    <w:p w14:paraId="711E5C17" w14:textId="77777777" w:rsidR="00623304" w:rsidRDefault="00623304" w:rsidP="00623304">
      <w:r w:rsidRPr="002B5385">
        <w:rPr>
          <w:rStyle w:val="StyleUnderline"/>
        </w:rPr>
        <w:t xml:space="preserve">The relatively </w:t>
      </w:r>
      <w:r w:rsidRPr="00766021">
        <w:rPr>
          <w:rStyle w:val="StyleUnderline"/>
          <w:highlight w:val="yellow"/>
        </w:rPr>
        <w:t xml:space="preserve">rapid progress is </w:t>
      </w:r>
      <w:r w:rsidRPr="00766021">
        <w:rPr>
          <w:rStyle w:val="Emphasis"/>
          <w:highlight w:val="yellow"/>
        </w:rPr>
        <w:t>remarkable</w:t>
      </w:r>
      <w:r w:rsidRPr="00766021">
        <w:rPr>
          <w:rStyle w:val="StyleUnderline"/>
          <w:highlight w:val="yellow"/>
        </w:rPr>
        <w:t>, considering China and the U</w:t>
      </w:r>
      <w:r>
        <w:t xml:space="preserve">nited </w:t>
      </w:r>
      <w:r w:rsidRPr="00766021">
        <w:rPr>
          <w:rStyle w:val="StyleUnderline"/>
          <w:highlight w:val="yellow"/>
        </w:rPr>
        <w:t>S</w:t>
      </w:r>
      <w:r>
        <w:t xml:space="preserve">tates </w:t>
      </w:r>
      <w:r w:rsidRPr="00766021">
        <w:rPr>
          <w:rStyle w:val="StyleUnderline"/>
          <w:highlight w:val="yellow"/>
        </w:rPr>
        <w:t>have been at odds</w:t>
      </w:r>
      <w:r w:rsidRPr="002B5385">
        <w:rPr>
          <w:rStyle w:val="StyleUnderline"/>
        </w:rPr>
        <w:t xml:space="preserve"> on climate change </w:t>
      </w:r>
      <w:r w:rsidRPr="00766021">
        <w:rPr>
          <w:rStyle w:val="StyleUnderline"/>
          <w:highlight w:val="yellow"/>
        </w:rPr>
        <w:t>for</w:t>
      </w:r>
      <w:r w:rsidRPr="002B5385">
        <w:rPr>
          <w:rStyle w:val="StyleUnderline"/>
        </w:rPr>
        <w:t xml:space="preserve"> most of the past two </w:t>
      </w:r>
      <w:r w:rsidRPr="00766021">
        <w:rPr>
          <w:rStyle w:val="StyleUnderline"/>
          <w:highlight w:val="yellow"/>
        </w:rPr>
        <w:t>decades</w:t>
      </w:r>
      <w:r w:rsidRPr="002B5385">
        <w:rPr>
          <w:rStyle w:val="StyleUnderline"/>
        </w:rPr>
        <w:t xml:space="preserve">. </w:t>
      </w:r>
      <w:proofErr w:type="gramStart"/>
      <w:r w:rsidRPr="002B5385">
        <w:rPr>
          <w:rStyle w:val="StyleUnderline"/>
        </w:rPr>
        <w:t>Beijing has consistently emphasized its continuing economic development needs, and relative lack of historical responsibility</w:t>
      </w:r>
      <w:r>
        <w:t xml:space="preserve"> for the problem.</w:t>
      </w:r>
      <w:proofErr w:type="gramEnd"/>
      <w:r>
        <w:t xml:space="preserve"> </w:t>
      </w:r>
      <w:r w:rsidRPr="002B5385">
        <w:rPr>
          <w:rStyle w:val="StyleUnderline"/>
        </w:rPr>
        <w:t>The U.S.</w:t>
      </w:r>
      <w:r>
        <w:t xml:space="preserve">, meanwhile, </w:t>
      </w:r>
      <w:r w:rsidRPr="002B5385">
        <w:rPr>
          <w:rStyle w:val="StyleUnderline"/>
        </w:rPr>
        <w:t xml:space="preserve">has argued that given China’s current and projected profile, climate change efforts that do not include China reducing its emissions in an internationally verifiable way are pointless. The result was </w:t>
      </w:r>
      <w:r w:rsidRPr="00766021">
        <w:rPr>
          <w:rStyle w:val="StyleUnderline"/>
          <w:highlight w:val="yellow"/>
        </w:rPr>
        <w:t>mutual scapegoating</w:t>
      </w:r>
      <w:r w:rsidRPr="002B5385">
        <w:rPr>
          <w:rStyle w:val="StyleUnderline"/>
        </w:rPr>
        <w:t xml:space="preserve"> that has </w:t>
      </w:r>
      <w:r w:rsidRPr="00766021">
        <w:rPr>
          <w:rStyle w:val="StyleUnderline"/>
          <w:highlight w:val="yellow"/>
        </w:rPr>
        <w:t>hamstrung global</w:t>
      </w:r>
      <w:r w:rsidRPr="002B5385">
        <w:rPr>
          <w:rStyle w:val="StyleUnderline"/>
        </w:rPr>
        <w:t xml:space="preserve"> climate </w:t>
      </w:r>
      <w:r w:rsidRPr="00766021">
        <w:rPr>
          <w:rStyle w:val="StyleUnderline"/>
          <w:highlight w:val="yellow"/>
        </w:rPr>
        <w:t>negotiations</w:t>
      </w:r>
      <w:r w:rsidRPr="002B5385">
        <w:rPr>
          <w:rStyle w:val="StyleUnderline"/>
        </w:rPr>
        <w:t xml:space="preserve"> for</w:t>
      </w:r>
      <w:r>
        <w:t xml:space="preserve"> most of the past </w:t>
      </w:r>
      <w:r w:rsidRPr="002B5385">
        <w:rPr>
          <w:rStyle w:val="StyleUnderline"/>
        </w:rPr>
        <w:t>15 years</w:t>
      </w:r>
      <w:r>
        <w:t>.</w:t>
      </w:r>
    </w:p>
    <w:p w14:paraId="34BFC0E3" w14:textId="77777777" w:rsidR="00623304" w:rsidRDefault="00623304" w:rsidP="00623304">
      <w:r w:rsidRPr="00766021">
        <w:rPr>
          <w:rStyle w:val="Emphasis"/>
          <w:highlight w:val="yellow"/>
        </w:rPr>
        <w:t>This is no longer the case</w:t>
      </w:r>
      <w:r>
        <w:t>.</w:t>
      </w:r>
    </w:p>
    <w:p w14:paraId="3B5798E9" w14:textId="77777777" w:rsidR="00623304" w:rsidRDefault="00623304" w:rsidP="00623304">
      <w:r w:rsidRPr="002B5385">
        <w:rPr>
          <w:rStyle w:val="StyleUnderline"/>
        </w:rPr>
        <w:t xml:space="preserve">Since 2014, </w:t>
      </w:r>
      <w:r w:rsidRPr="00766021">
        <w:rPr>
          <w:rStyle w:val="StyleUnderline"/>
          <w:highlight w:val="yellow"/>
        </w:rPr>
        <w:t xml:space="preserve">China has committed to </w:t>
      </w:r>
      <w:r w:rsidRPr="00766021">
        <w:rPr>
          <w:rStyle w:val="Emphasis"/>
          <w:highlight w:val="yellow"/>
        </w:rPr>
        <w:t>reduce carbon intensity</w:t>
      </w:r>
      <w:r w:rsidRPr="00766021">
        <w:rPr>
          <w:rStyle w:val="StyleUnderline"/>
          <w:highlight w:val="yellow"/>
        </w:rPr>
        <w:t xml:space="preserve">, </w:t>
      </w:r>
      <w:r w:rsidRPr="00766021">
        <w:rPr>
          <w:rStyle w:val="Emphasis"/>
          <w:highlight w:val="yellow"/>
        </w:rPr>
        <w:t>peak</w:t>
      </w:r>
      <w:r w:rsidRPr="00766021">
        <w:rPr>
          <w:rStyle w:val="Emphasis"/>
        </w:rPr>
        <w:t xml:space="preserve"> its carbon </w:t>
      </w:r>
      <w:r w:rsidRPr="00766021">
        <w:rPr>
          <w:rStyle w:val="Emphasis"/>
          <w:highlight w:val="yellow"/>
        </w:rPr>
        <w:t>emissions</w:t>
      </w:r>
      <w:r w:rsidRPr="00766021">
        <w:rPr>
          <w:rStyle w:val="StyleUnderline"/>
          <w:highlight w:val="yellow"/>
        </w:rPr>
        <w:t xml:space="preserve">, set up a </w:t>
      </w:r>
      <w:r w:rsidRPr="00766021">
        <w:rPr>
          <w:rStyle w:val="Emphasis"/>
          <w:highlight w:val="yellow"/>
        </w:rPr>
        <w:t>national carbon market</w:t>
      </w:r>
      <w:r w:rsidRPr="00766021">
        <w:rPr>
          <w:rStyle w:val="StyleUnderline"/>
          <w:highlight w:val="yellow"/>
        </w:rPr>
        <w:t xml:space="preserve">, and introduce </w:t>
      </w:r>
      <w:r w:rsidRPr="00766021">
        <w:rPr>
          <w:rStyle w:val="Emphasis"/>
          <w:highlight w:val="yellow"/>
        </w:rPr>
        <w:t>low-carbon energy infrastructure on an unprecedented scale</w:t>
      </w:r>
      <w:r>
        <w:t xml:space="preserve">. For its part, </w:t>
      </w:r>
      <w:r w:rsidRPr="00BC7F62">
        <w:rPr>
          <w:rStyle w:val="StyleUnderline"/>
          <w:highlight w:val="yellow"/>
        </w:rPr>
        <w:t>the U</w:t>
      </w:r>
      <w:r>
        <w:t xml:space="preserve">nited </w:t>
      </w:r>
      <w:r w:rsidRPr="00BC7F62">
        <w:rPr>
          <w:rStyle w:val="StyleUnderline"/>
          <w:highlight w:val="yellow"/>
        </w:rPr>
        <w:t>S</w:t>
      </w:r>
      <w:r>
        <w:t xml:space="preserve">tates </w:t>
      </w:r>
      <w:r w:rsidRPr="00BC7F62">
        <w:rPr>
          <w:rStyle w:val="StyleUnderline"/>
          <w:highlight w:val="yellow"/>
        </w:rPr>
        <w:t>is moving</w:t>
      </w:r>
      <w:r w:rsidRPr="002B5385">
        <w:rPr>
          <w:rStyle w:val="StyleUnderline"/>
        </w:rPr>
        <w:t xml:space="preserve"> from strong reticence toward emissions reduction commitments </w:t>
      </w:r>
      <w:r w:rsidRPr="00BC7F62">
        <w:rPr>
          <w:rStyle w:val="StyleUnderline"/>
          <w:highlight w:val="yellow"/>
        </w:rPr>
        <w:t>to</w:t>
      </w:r>
      <w:r w:rsidRPr="002B5385">
        <w:rPr>
          <w:rStyle w:val="StyleUnderline"/>
        </w:rPr>
        <w:t xml:space="preserve"> putting forward </w:t>
      </w:r>
      <w:r w:rsidRPr="00BC7F62">
        <w:rPr>
          <w:rStyle w:val="Emphasis"/>
          <w:highlight w:val="yellow"/>
        </w:rPr>
        <w:t>ambitious quantitative targets</w:t>
      </w:r>
      <w:r w:rsidRPr="002B5385">
        <w:rPr>
          <w:rStyle w:val="StyleUnderline"/>
        </w:rPr>
        <w:t>. Through new regulations, Washington is now headed toward a possible lower-carbon future that was difficult to foresee in the very recent past</w:t>
      </w:r>
      <w:r>
        <w:t>.</w:t>
      </w:r>
    </w:p>
    <w:p w14:paraId="2A91F152" w14:textId="77777777" w:rsidR="00623304" w:rsidRDefault="00623304" w:rsidP="00623304">
      <w:r w:rsidRPr="0091490C">
        <w:rPr>
          <w:rStyle w:val="StyleUnderline"/>
        </w:rPr>
        <w:t xml:space="preserve">As unanticipated as these shifts are for either country, it is equally surprising that </w:t>
      </w:r>
      <w:r w:rsidRPr="002D26C0">
        <w:rPr>
          <w:rStyle w:val="StyleUnderline"/>
          <w:highlight w:val="yellow"/>
        </w:rPr>
        <w:t>they are</w:t>
      </w:r>
      <w:r w:rsidRPr="0091490C">
        <w:rPr>
          <w:rStyle w:val="StyleUnderline"/>
        </w:rPr>
        <w:t xml:space="preserve"> pursuing them in concert — </w:t>
      </w:r>
      <w:r w:rsidRPr="002D26C0">
        <w:rPr>
          <w:rStyle w:val="StyleUnderline"/>
          <w:highlight w:val="yellow"/>
        </w:rPr>
        <w:t xml:space="preserve">releasing </w:t>
      </w:r>
      <w:r w:rsidRPr="002D26C0">
        <w:rPr>
          <w:rStyle w:val="Emphasis"/>
          <w:highlight w:val="yellow"/>
        </w:rPr>
        <w:t>a raft of bilateral agreements</w:t>
      </w:r>
      <w:r w:rsidRPr="002D26C0">
        <w:rPr>
          <w:rStyle w:val="StyleUnderline"/>
          <w:highlight w:val="yellow"/>
        </w:rPr>
        <w:t xml:space="preserve"> detailing everything from </w:t>
      </w:r>
      <w:r w:rsidRPr="00270617">
        <w:rPr>
          <w:rStyle w:val="Emphasis"/>
          <w:highlight w:val="yellow"/>
        </w:rPr>
        <w:t>emissions targets</w:t>
      </w:r>
      <w:r w:rsidRPr="002D26C0">
        <w:rPr>
          <w:rStyle w:val="StyleUnderline"/>
          <w:highlight w:val="yellow"/>
        </w:rPr>
        <w:t xml:space="preserve"> to </w:t>
      </w:r>
      <w:r w:rsidRPr="00270617">
        <w:rPr>
          <w:rStyle w:val="Emphasis"/>
          <w:highlight w:val="yellow"/>
        </w:rPr>
        <w:t>research cooperation</w:t>
      </w:r>
      <w:r w:rsidRPr="002D26C0">
        <w:rPr>
          <w:rStyle w:val="StyleUnderline"/>
          <w:highlight w:val="yellow"/>
        </w:rPr>
        <w:t xml:space="preserve"> and </w:t>
      </w:r>
      <w:r w:rsidRPr="00270617">
        <w:rPr>
          <w:rStyle w:val="Emphasis"/>
          <w:highlight w:val="yellow"/>
        </w:rPr>
        <w:t>city-to-city</w:t>
      </w:r>
      <w:r w:rsidRPr="00270617">
        <w:rPr>
          <w:rStyle w:val="Emphasis"/>
        </w:rPr>
        <w:t xml:space="preserve"> environmental and energy </w:t>
      </w:r>
      <w:r w:rsidRPr="00270617">
        <w:rPr>
          <w:rStyle w:val="Emphasis"/>
          <w:highlight w:val="yellow"/>
        </w:rPr>
        <w:t>exchanges</w:t>
      </w:r>
      <w:r>
        <w:t>.</w:t>
      </w:r>
    </w:p>
    <w:p w14:paraId="3BE3A5FD" w14:textId="77777777" w:rsidR="00623304" w:rsidRDefault="00623304" w:rsidP="00623304">
      <w:r w:rsidRPr="002D26C0">
        <w:rPr>
          <w:rStyle w:val="StyleUnderline"/>
          <w:highlight w:val="yellow"/>
        </w:rPr>
        <w:t>These shifts are</w:t>
      </w:r>
      <w:r w:rsidRPr="0091490C">
        <w:rPr>
          <w:rStyle w:val="StyleUnderline"/>
        </w:rPr>
        <w:t xml:space="preserve"> best </w:t>
      </w:r>
      <w:r w:rsidRPr="002D26C0">
        <w:rPr>
          <w:rStyle w:val="StyleUnderline"/>
          <w:highlight w:val="yellow"/>
        </w:rPr>
        <w:t xml:space="preserve">explained by </w:t>
      </w:r>
      <w:r w:rsidRPr="002D26C0">
        <w:rPr>
          <w:rStyle w:val="Emphasis"/>
          <w:highlight w:val="yellow"/>
        </w:rPr>
        <w:t>transformative changes</w:t>
      </w:r>
      <w:r w:rsidRPr="0091490C">
        <w:rPr>
          <w:rStyle w:val="StyleUnderline"/>
        </w:rPr>
        <w:t xml:space="preserve"> occurring </w:t>
      </w:r>
      <w:r w:rsidRPr="002D26C0">
        <w:rPr>
          <w:rStyle w:val="StyleUnderline"/>
          <w:highlight w:val="yellow"/>
        </w:rPr>
        <w:t>within both countries</w:t>
      </w:r>
      <w:r>
        <w:t xml:space="preserve">. </w:t>
      </w:r>
    </w:p>
    <w:p w14:paraId="1CA22CC7" w14:textId="77777777" w:rsidR="007B6E0F" w:rsidRDefault="007B6E0F" w:rsidP="007B6E0F">
      <w:bookmarkStart w:id="0" w:name="_GoBack"/>
      <w:bookmarkEnd w:id="0"/>
    </w:p>
    <w:p w14:paraId="149C8EBC" w14:textId="77777777" w:rsidR="007B6E0F" w:rsidRDefault="007B6E0F" w:rsidP="007B6E0F">
      <w:pPr>
        <w:pStyle w:val="Heading3"/>
      </w:pPr>
      <w:r>
        <w:lastRenderedPageBreak/>
        <w:t>2NC – Status Quo Solves</w:t>
      </w:r>
    </w:p>
    <w:p w14:paraId="551C7DDD" w14:textId="77777777" w:rsidR="007B6E0F" w:rsidRPr="007B49FE" w:rsidRDefault="007B6E0F" w:rsidP="007B6E0F">
      <w:pPr>
        <w:pStyle w:val="Heading4"/>
      </w:pPr>
      <w:r>
        <w:t xml:space="preserve">China is </w:t>
      </w:r>
      <w:r>
        <w:rPr>
          <w:u w:val="single"/>
        </w:rPr>
        <w:t>fully committed</w:t>
      </w:r>
      <w:r>
        <w:t xml:space="preserve"> to substantial emissions reductions for </w:t>
      </w:r>
      <w:r>
        <w:rPr>
          <w:u w:val="single"/>
        </w:rPr>
        <w:t>self-interested</w:t>
      </w:r>
      <w:r>
        <w:t xml:space="preserve"> reasons — they’re </w:t>
      </w:r>
      <w:r w:rsidRPr="007B49FE">
        <w:rPr>
          <w:u w:val="single"/>
        </w:rPr>
        <w:t>already a climate leader</w:t>
      </w:r>
      <w:r>
        <w:t xml:space="preserve">.  </w:t>
      </w:r>
    </w:p>
    <w:p w14:paraId="411570A2" w14:textId="77777777" w:rsidR="007B6E0F" w:rsidRDefault="007B6E0F" w:rsidP="007B6E0F">
      <w:r w:rsidRPr="00D82279">
        <w:rPr>
          <w:rStyle w:val="Style13ptBold"/>
        </w:rPr>
        <w:t>Henderson et al. 16</w:t>
      </w:r>
      <w:r>
        <w:t xml:space="preserve"> — </w:t>
      </w:r>
      <w:r w:rsidRPr="00D82279">
        <w:t xml:space="preserve">Geoffrey Henderson, </w:t>
      </w:r>
      <w:r>
        <w:t xml:space="preserve">ChinaFAQs Project Specialist at the World Resources Institute, Graduate Student Researcher at the University of California-Santa Barbara, holds a B.A. in Political Science from Haverford College, with Ranping Song, </w:t>
      </w:r>
      <w:r w:rsidRPr="00497CC6">
        <w:t>Developing Country C</w:t>
      </w:r>
      <w:r>
        <w:t xml:space="preserve">limate Action Manager at the World Resources Institute, former </w:t>
      </w:r>
      <w:r w:rsidRPr="00497CC6">
        <w:t>China Campaign Manager for The Climate Group in Beijing</w:t>
      </w:r>
      <w:r>
        <w:t xml:space="preserve">, holds a Masters in Public Administration from the </w:t>
      </w:r>
      <w:r w:rsidRPr="00497CC6">
        <w:t>Wagner School of Public Service</w:t>
      </w:r>
      <w:r>
        <w:t xml:space="preserve"> at New York University, </w:t>
      </w:r>
      <w:r w:rsidRPr="00D82279">
        <w:t>and Paul Joffe</w:t>
      </w:r>
      <w:r>
        <w:t xml:space="preserve">, Senior Foreign Policy Counsel at the World Resources Institute, former Senior Director of </w:t>
      </w:r>
      <w:r w:rsidRPr="006E304E">
        <w:t>International Affairs at t</w:t>
      </w:r>
      <w:r>
        <w:t xml:space="preserve">he National Wildlife Federation, former </w:t>
      </w:r>
      <w:r w:rsidRPr="006E304E">
        <w:t>Deputy Assistant Secretary and Acting General Counsel at the Commerce Department du</w:t>
      </w:r>
      <w:r>
        <w:t>ring the Clinton Administration, holds a J.D. from Yale Law School, 2016 (“</w:t>
      </w:r>
      <w:r w:rsidRPr="00D82279">
        <w:t>5 Questions: What Does China’s New Five-Yea</w:t>
      </w:r>
      <w:r>
        <w:t>r Plan Mean for Climate Action?,” World Resources Institute, March 18</w:t>
      </w:r>
      <w:r w:rsidRPr="00C60055">
        <w:rPr>
          <w:vertAlign w:val="superscript"/>
        </w:rPr>
        <w:t>th</w:t>
      </w:r>
      <w:r>
        <w:t xml:space="preserve">, Available Online at </w:t>
      </w:r>
      <w:hyperlink r:id="rId67" w:history="1">
        <w:r w:rsidRPr="004F6413">
          <w:rPr>
            <w:rStyle w:val="Hyperlink"/>
          </w:rPr>
          <w:t>http://www.wri.org/blog/2016/03/5-questions-what-does-chinas-new-five-year-plan-mean-climate-action</w:t>
        </w:r>
      </w:hyperlink>
      <w:r>
        <w:t>, Accessed 07-17-2016)</w:t>
      </w:r>
    </w:p>
    <w:p w14:paraId="6E8EDF86" w14:textId="77777777" w:rsidR="007B6E0F" w:rsidRDefault="007B6E0F" w:rsidP="007B6E0F">
      <w:r>
        <w:t>Why are these targets important?</w:t>
      </w:r>
    </w:p>
    <w:p w14:paraId="7A220E5D" w14:textId="77777777" w:rsidR="007B6E0F" w:rsidRDefault="007B6E0F" w:rsidP="007B6E0F">
      <w:r w:rsidRPr="00403EE1">
        <w:rPr>
          <w:rStyle w:val="StyleUnderline"/>
        </w:rPr>
        <w:t xml:space="preserve">The </w:t>
      </w:r>
      <w:r w:rsidRPr="00AE01DA">
        <w:rPr>
          <w:rStyle w:val="StyleUnderline"/>
          <w:highlight w:val="yellow"/>
        </w:rPr>
        <w:t>new targets</w:t>
      </w:r>
      <w:r w:rsidRPr="00403EE1">
        <w:rPr>
          <w:rStyle w:val="StyleUnderline"/>
        </w:rPr>
        <w:t xml:space="preserve"> in the plan </w:t>
      </w:r>
      <w:r w:rsidRPr="00AE01DA">
        <w:rPr>
          <w:rStyle w:val="StyleUnderline"/>
          <w:highlight w:val="yellow"/>
        </w:rPr>
        <w:t>underscore</w:t>
      </w:r>
      <w:r w:rsidRPr="00403EE1">
        <w:rPr>
          <w:rStyle w:val="StyleUnderline"/>
        </w:rPr>
        <w:t xml:space="preserve"> the fact </w:t>
      </w:r>
      <w:r w:rsidRPr="00AE01DA">
        <w:rPr>
          <w:rStyle w:val="StyleUnderline"/>
          <w:highlight w:val="yellow"/>
        </w:rPr>
        <w:t xml:space="preserve">that the country is </w:t>
      </w:r>
      <w:r w:rsidRPr="00AE01DA">
        <w:rPr>
          <w:rStyle w:val="Emphasis"/>
          <w:highlight w:val="yellow"/>
        </w:rPr>
        <w:t>no longer merely concerned with</w:t>
      </w:r>
      <w:r w:rsidRPr="00403EE1">
        <w:rPr>
          <w:rStyle w:val="Emphasis"/>
        </w:rPr>
        <w:t xml:space="preserve"> the pace of </w:t>
      </w:r>
      <w:r w:rsidRPr="00AE01DA">
        <w:rPr>
          <w:rStyle w:val="Emphasis"/>
          <w:highlight w:val="yellow"/>
        </w:rPr>
        <w:t>growth</w:t>
      </w:r>
      <w:r w:rsidRPr="00AE01DA">
        <w:rPr>
          <w:rStyle w:val="StyleUnderline"/>
          <w:highlight w:val="yellow"/>
        </w:rPr>
        <w:t>, but with</w:t>
      </w:r>
      <w:r w:rsidRPr="00403EE1">
        <w:rPr>
          <w:rStyle w:val="StyleUnderline"/>
        </w:rPr>
        <w:t xml:space="preserve"> </w:t>
      </w:r>
      <w:r w:rsidRPr="00403EE1">
        <w:rPr>
          <w:rStyle w:val="Emphasis"/>
        </w:rPr>
        <w:t xml:space="preserve">the </w:t>
      </w:r>
      <w:r w:rsidRPr="00AE01DA">
        <w:rPr>
          <w:rStyle w:val="Emphasis"/>
          <w:highlight w:val="yellow"/>
        </w:rPr>
        <w:t>quality of growth</w:t>
      </w:r>
      <w:r w:rsidRPr="00AE01DA">
        <w:rPr>
          <w:rStyle w:val="StyleUnderline"/>
          <w:highlight w:val="yellow"/>
        </w:rPr>
        <w:t>. China’s efforts</w:t>
      </w:r>
      <w:r w:rsidRPr="00403EE1">
        <w:rPr>
          <w:rStyle w:val="StyleUnderline"/>
        </w:rPr>
        <w:t xml:space="preserve"> on sustainable development and climate action </w:t>
      </w:r>
      <w:r w:rsidRPr="00AE01DA">
        <w:rPr>
          <w:rStyle w:val="StyleUnderline"/>
          <w:highlight w:val="yellow"/>
        </w:rPr>
        <w:t xml:space="preserve">are driven by </w:t>
      </w:r>
      <w:r w:rsidRPr="00AE01DA">
        <w:rPr>
          <w:rStyle w:val="Emphasis"/>
          <w:highlight w:val="yellow"/>
        </w:rPr>
        <w:t>strong national interests</w:t>
      </w:r>
      <w:r w:rsidRPr="00AE01DA">
        <w:rPr>
          <w:rStyle w:val="StyleUnderline"/>
          <w:highlight w:val="yellow"/>
        </w:rPr>
        <w:t xml:space="preserve">, such as concern about </w:t>
      </w:r>
      <w:r w:rsidRPr="00AE01DA">
        <w:rPr>
          <w:rStyle w:val="Emphasis"/>
          <w:highlight w:val="yellow"/>
        </w:rPr>
        <w:t>the impacts of climate change</w:t>
      </w:r>
      <w:r w:rsidRPr="00AE01DA">
        <w:rPr>
          <w:rStyle w:val="StyleUnderline"/>
          <w:highlight w:val="yellow"/>
        </w:rPr>
        <w:t>,</w:t>
      </w:r>
      <w:r w:rsidRPr="00403EE1">
        <w:rPr>
          <w:rStyle w:val="StyleUnderline"/>
        </w:rPr>
        <w:t xml:space="preserve"> </w:t>
      </w:r>
      <w:r w:rsidRPr="00403EE1">
        <w:rPr>
          <w:rStyle w:val="Emphasis"/>
        </w:rPr>
        <w:t xml:space="preserve">hazardous air </w:t>
      </w:r>
      <w:r w:rsidRPr="00AE01DA">
        <w:rPr>
          <w:rStyle w:val="Emphasis"/>
          <w:highlight w:val="yellow"/>
        </w:rPr>
        <w:t>pollution</w:t>
      </w:r>
      <w:r w:rsidRPr="00AE01DA">
        <w:rPr>
          <w:rStyle w:val="StyleUnderline"/>
          <w:highlight w:val="yellow"/>
        </w:rPr>
        <w:t xml:space="preserve"> and </w:t>
      </w:r>
      <w:r w:rsidRPr="00AE01DA">
        <w:rPr>
          <w:rStyle w:val="Emphasis"/>
          <w:highlight w:val="yellow"/>
        </w:rPr>
        <w:t>energy security</w:t>
      </w:r>
      <w:r w:rsidRPr="00403EE1">
        <w:rPr>
          <w:rStyle w:val="StyleUnderline"/>
        </w:rPr>
        <w:t xml:space="preserve">. There’s also evidence that </w:t>
      </w:r>
      <w:r w:rsidRPr="00AE01DA">
        <w:rPr>
          <w:rStyle w:val="StyleUnderline"/>
          <w:highlight w:val="yellow"/>
        </w:rPr>
        <w:t xml:space="preserve">China’s leaders recognize the </w:t>
      </w:r>
      <w:r w:rsidRPr="00AE01DA">
        <w:rPr>
          <w:rStyle w:val="Emphasis"/>
          <w:highlight w:val="yellow"/>
        </w:rPr>
        <w:t>economic benefits of clean energy</w:t>
      </w:r>
      <w:r w:rsidRPr="00AE01DA">
        <w:rPr>
          <w:rStyle w:val="StyleUnderline"/>
          <w:highlight w:val="yellow"/>
        </w:rPr>
        <w:t>, and</w:t>
      </w:r>
      <w:r w:rsidRPr="00403EE1">
        <w:rPr>
          <w:rStyle w:val="StyleUnderline"/>
        </w:rPr>
        <w:t xml:space="preserve"> that </w:t>
      </w:r>
      <w:r w:rsidRPr="00AE01DA">
        <w:rPr>
          <w:rStyle w:val="StyleUnderline"/>
          <w:highlight w:val="yellow"/>
        </w:rPr>
        <w:t>new drivers will be required</w:t>
      </w:r>
      <w:r w:rsidRPr="00403EE1">
        <w:rPr>
          <w:rStyle w:val="StyleUnderline"/>
        </w:rPr>
        <w:t xml:space="preserve"> for the economy </w:t>
      </w:r>
      <w:r w:rsidRPr="00AE01DA">
        <w:rPr>
          <w:rStyle w:val="StyleUnderline"/>
          <w:highlight w:val="yellow"/>
        </w:rPr>
        <w:t>to continue</w:t>
      </w:r>
      <w:r w:rsidRPr="00403EE1">
        <w:rPr>
          <w:rStyle w:val="StyleUnderline"/>
        </w:rPr>
        <w:t xml:space="preserve"> its </w:t>
      </w:r>
      <w:r w:rsidRPr="00AE01DA">
        <w:rPr>
          <w:rStyle w:val="StyleUnderline"/>
          <w:highlight w:val="yellow"/>
        </w:rPr>
        <w:t>rapid</w:t>
      </w:r>
      <w:r w:rsidRPr="00403EE1">
        <w:rPr>
          <w:rStyle w:val="StyleUnderline"/>
        </w:rPr>
        <w:t xml:space="preserve"> economic </w:t>
      </w:r>
      <w:r w:rsidRPr="00AE01DA">
        <w:rPr>
          <w:rStyle w:val="StyleUnderline"/>
          <w:highlight w:val="yellow"/>
        </w:rPr>
        <w:t>growth</w:t>
      </w:r>
      <w:r>
        <w:t>.</w:t>
      </w:r>
    </w:p>
    <w:p w14:paraId="078DFB34" w14:textId="77777777" w:rsidR="007B6E0F" w:rsidRDefault="007B6E0F" w:rsidP="007B6E0F">
      <w:r w:rsidRPr="0006154A">
        <w:rPr>
          <w:rStyle w:val="StyleUnderline"/>
        </w:rPr>
        <w:t xml:space="preserve">To achieve these targets, </w:t>
      </w:r>
      <w:r w:rsidRPr="00AE01DA">
        <w:rPr>
          <w:rStyle w:val="StyleUnderline"/>
          <w:highlight w:val="yellow"/>
        </w:rPr>
        <w:t xml:space="preserve">the plan calls for </w:t>
      </w:r>
      <w:r w:rsidRPr="00AE01DA">
        <w:rPr>
          <w:rStyle w:val="Emphasis"/>
          <w:highlight w:val="yellow"/>
        </w:rPr>
        <w:t>controlling emissions from energy-intensive industries</w:t>
      </w:r>
      <w:r w:rsidRPr="0006154A">
        <w:rPr>
          <w:rStyle w:val="StyleUnderline"/>
        </w:rPr>
        <w:t xml:space="preserve"> like power and steel, </w:t>
      </w:r>
      <w:r w:rsidRPr="00AE01DA">
        <w:rPr>
          <w:rStyle w:val="StyleUnderline"/>
          <w:highlight w:val="yellow"/>
        </w:rPr>
        <w:t xml:space="preserve">building a </w:t>
      </w:r>
      <w:r w:rsidRPr="00AE01DA">
        <w:rPr>
          <w:rStyle w:val="Emphasis"/>
          <w:highlight w:val="yellow"/>
        </w:rPr>
        <w:t>unified national carbon emissions trading market</w:t>
      </w:r>
      <w:r w:rsidRPr="00AE01DA">
        <w:rPr>
          <w:rStyle w:val="StyleUnderline"/>
          <w:highlight w:val="yellow"/>
        </w:rPr>
        <w:t xml:space="preserve">, implementing </w:t>
      </w:r>
      <w:r w:rsidRPr="00AE01DA">
        <w:rPr>
          <w:rStyle w:val="Emphasis"/>
          <w:highlight w:val="yellow"/>
        </w:rPr>
        <w:t>emissions reporting and verification</w:t>
      </w:r>
      <w:r w:rsidRPr="0006154A">
        <w:rPr>
          <w:rStyle w:val="StyleUnderline"/>
        </w:rPr>
        <w:t xml:space="preserve"> for key industries, </w:t>
      </w:r>
      <w:r w:rsidRPr="00AE01DA">
        <w:rPr>
          <w:rStyle w:val="StyleUnderline"/>
          <w:highlight w:val="yellow"/>
        </w:rPr>
        <w:t xml:space="preserve">and establishing a </w:t>
      </w:r>
      <w:r w:rsidRPr="00AE01DA">
        <w:rPr>
          <w:rStyle w:val="Emphasis"/>
          <w:highlight w:val="yellow"/>
        </w:rPr>
        <w:t>green finance system</w:t>
      </w:r>
      <w:r w:rsidRPr="0006154A">
        <w:rPr>
          <w:rStyle w:val="StyleUnderline"/>
        </w:rPr>
        <w:t xml:space="preserve">, among other measures. </w:t>
      </w:r>
      <w:r w:rsidRPr="00AE01DA">
        <w:rPr>
          <w:rStyle w:val="StyleUnderline"/>
          <w:highlight w:val="yellow"/>
        </w:rPr>
        <w:t>The plan</w:t>
      </w:r>
      <w:r w:rsidRPr="0006154A">
        <w:rPr>
          <w:rStyle w:val="StyleUnderline"/>
        </w:rPr>
        <w:t xml:space="preserve"> also </w:t>
      </w:r>
      <w:r w:rsidRPr="00AE01DA">
        <w:rPr>
          <w:rStyle w:val="StyleUnderline"/>
          <w:highlight w:val="yellow"/>
        </w:rPr>
        <w:t>states</w:t>
      </w:r>
      <w:r w:rsidRPr="0006154A">
        <w:rPr>
          <w:rStyle w:val="StyleUnderline"/>
        </w:rPr>
        <w:t xml:space="preserve"> that </w:t>
      </w:r>
      <w:r w:rsidRPr="00AE01DA">
        <w:rPr>
          <w:rStyle w:val="StyleUnderline"/>
          <w:highlight w:val="yellow"/>
        </w:rPr>
        <w:t xml:space="preserve">China will be </w:t>
      </w:r>
      <w:r w:rsidRPr="00AE01DA">
        <w:rPr>
          <w:rStyle w:val="Emphasis"/>
          <w:highlight w:val="yellow"/>
        </w:rPr>
        <w:t>actively involved in the global effort</w:t>
      </w:r>
      <w:r w:rsidRPr="0006154A">
        <w:rPr>
          <w:rStyle w:val="StyleUnderline"/>
        </w:rPr>
        <w:t xml:space="preserve"> to address climate change, including advancing its own contribution, </w:t>
      </w:r>
      <w:r w:rsidRPr="00AE01DA">
        <w:rPr>
          <w:rStyle w:val="StyleUnderline"/>
          <w:highlight w:val="yellow"/>
        </w:rPr>
        <w:t xml:space="preserve">and will </w:t>
      </w:r>
      <w:r w:rsidRPr="00AE01DA">
        <w:rPr>
          <w:rStyle w:val="Emphasis"/>
          <w:highlight w:val="yellow"/>
        </w:rPr>
        <w:t>deepen its bilateral dialogue with other countries</w:t>
      </w:r>
      <w:r w:rsidRPr="00AE01DA">
        <w:rPr>
          <w:rStyle w:val="StyleUnderline"/>
          <w:highlight w:val="yellow"/>
        </w:rPr>
        <w:t xml:space="preserve">. These efforts will provide </w:t>
      </w:r>
      <w:r w:rsidRPr="00AE01DA">
        <w:rPr>
          <w:rStyle w:val="Emphasis"/>
          <w:highlight w:val="yellow"/>
        </w:rPr>
        <w:t>momentum toward stronger climate action</w:t>
      </w:r>
      <w:r w:rsidRPr="0006154A">
        <w:rPr>
          <w:rStyle w:val="StyleUnderline"/>
        </w:rPr>
        <w:t xml:space="preserve"> both </w:t>
      </w:r>
      <w:r w:rsidRPr="00AE01DA">
        <w:rPr>
          <w:rStyle w:val="StyleUnderline"/>
          <w:highlight w:val="yellow"/>
        </w:rPr>
        <w:t xml:space="preserve">in China </w:t>
      </w:r>
      <w:r w:rsidRPr="00AE01DA">
        <w:rPr>
          <w:rStyle w:val="Emphasis"/>
          <w:highlight w:val="yellow"/>
        </w:rPr>
        <w:t>and internationally</w:t>
      </w:r>
      <w:r>
        <w:t>.</w:t>
      </w:r>
    </w:p>
    <w:p w14:paraId="6CEA9F47" w14:textId="77777777" w:rsidR="007B6E0F" w:rsidRPr="00ED17FE" w:rsidRDefault="007B6E0F" w:rsidP="007B6E0F"/>
    <w:p w14:paraId="7FED5921" w14:textId="77777777" w:rsidR="007B6E0F" w:rsidRPr="009D5D1A" w:rsidRDefault="007B6E0F" w:rsidP="007B6E0F">
      <w:pPr>
        <w:pStyle w:val="Heading4"/>
      </w:pPr>
      <w:r>
        <w:t xml:space="preserve">China is </w:t>
      </w:r>
      <w:r>
        <w:rPr>
          <w:u w:val="single"/>
        </w:rPr>
        <w:t>locked in</w:t>
      </w:r>
      <w:r>
        <w:t xml:space="preserve"> to substantial emissions reductions — it’s a </w:t>
      </w:r>
      <w:r>
        <w:rPr>
          <w:u w:val="single"/>
        </w:rPr>
        <w:t>byproduct</w:t>
      </w:r>
      <w:r>
        <w:t xml:space="preserve"> of their new development strategy. </w:t>
      </w:r>
    </w:p>
    <w:p w14:paraId="4F814E62" w14:textId="77777777" w:rsidR="007B6E0F" w:rsidRDefault="007B6E0F" w:rsidP="007B6E0F">
      <w:r w:rsidRPr="00804619">
        <w:rPr>
          <w:rStyle w:val="Style13ptBold"/>
        </w:rPr>
        <w:t>Ewing 15</w:t>
      </w:r>
      <w:r>
        <w:t xml:space="preserve"> — J. Jackson Ewing, Adjunct Research Fellow in International R</w:t>
      </w:r>
      <w:r w:rsidRPr="00EB5425">
        <w:t xml:space="preserve">elations </w:t>
      </w:r>
      <w:r>
        <w:t xml:space="preserve">and Head of the </w:t>
      </w:r>
      <w:r w:rsidRPr="00B63144">
        <w:t xml:space="preserve">Environment, Climate Change, and Food Security Program </w:t>
      </w:r>
      <w:r w:rsidRPr="00EB5425">
        <w:t xml:space="preserve">at </w:t>
      </w:r>
      <w:r>
        <w:t xml:space="preserve">the </w:t>
      </w:r>
      <w:r w:rsidRPr="00252B80">
        <w:t xml:space="preserve">S. Rajaratnam School of International Studies </w:t>
      </w:r>
      <w:r>
        <w:t xml:space="preserve">at </w:t>
      </w:r>
      <w:r w:rsidRPr="00EB5425">
        <w:t>Nanyang Technological University</w:t>
      </w:r>
      <w:r>
        <w:t xml:space="preserve"> (Singapore), holds a Ph.D. in Environmental Security and an M.A. in International Relations </w:t>
      </w:r>
      <w:r w:rsidRPr="00B63144">
        <w:t>from Bond University</w:t>
      </w:r>
      <w:r>
        <w:t xml:space="preserve"> (Australia), 2015 (“</w:t>
      </w:r>
      <w:r w:rsidRPr="00A2113B">
        <w:t>Why China and the U.S. Have Found C</w:t>
      </w:r>
      <w:r>
        <w:t xml:space="preserve">ommon Purpose on Climate Change,” </w:t>
      </w:r>
      <w:r>
        <w:rPr>
          <w:i/>
        </w:rPr>
        <w:t>U.S. News &amp; World Report</w:t>
      </w:r>
      <w:r>
        <w:t>, December 10</w:t>
      </w:r>
      <w:r w:rsidRPr="00EB5425">
        <w:rPr>
          <w:vertAlign w:val="superscript"/>
        </w:rPr>
        <w:t>th</w:t>
      </w:r>
      <w:r>
        <w:t xml:space="preserve">, Available Online at </w:t>
      </w:r>
      <w:hyperlink r:id="rId68" w:history="1">
        <w:r w:rsidRPr="004F6413">
          <w:rPr>
            <w:rStyle w:val="Hyperlink"/>
          </w:rPr>
          <w:t>http://www.usnews.com/news/articles/2015/12/10/why-china-and-the-us-have-found-common-purpose-on-climate-change</w:t>
        </w:r>
      </w:hyperlink>
      <w:r>
        <w:t>, Accessed 07-17-2016)</w:t>
      </w:r>
    </w:p>
    <w:p w14:paraId="2EA8E822" w14:textId="77777777" w:rsidR="007B6E0F" w:rsidRDefault="007B6E0F" w:rsidP="007B6E0F">
      <w:r>
        <w:t>China's Pollution Crisis</w:t>
      </w:r>
    </w:p>
    <w:p w14:paraId="20DE34B9" w14:textId="77777777" w:rsidR="007B6E0F" w:rsidRDefault="007B6E0F" w:rsidP="007B6E0F">
      <w:r w:rsidRPr="005F6E48">
        <w:rPr>
          <w:rStyle w:val="StyleUnderline"/>
        </w:rPr>
        <w:t xml:space="preserve">In China, conventional </w:t>
      </w:r>
      <w:r w:rsidRPr="00AE01DA">
        <w:rPr>
          <w:rStyle w:val="StyleUnderline"/>
          <w:highlight w:val="yellow"/>
        </w:rPr>
        <w:t>pollution has moved environmental issues up the list</w:t>
      </w:r>
      <w:r w:rsidRPr="005F6E48">
        <w:rPr>
          <w:rStyle w:val="StyleUnderline"/>
        </w:rPr>
        <w:t xml:space="preserve"> of development priorities </w:t>
      </w:r>
      <w:r w:rsidRPr="00AE01DA">
        <w:rPr>
          <w:rStyle w:val="StyleUnderline"/>
          <w:highlight w:val="yellow"/>
        </w:rPr>
        <w:t>and made them part of</w:t>
      </w:r>
      <w:r w:rsidRPr="00FD3AEE">
        <w:rPr>
          <w:rStyle w:val="StyleUnderline"/>
        </w:rPr>
        <w:t xml:space="preserve"> the</w:t>
      </w:r>
      <w:r w:rsidRPr="005F6E48">
        <w:rPr>
          <w:rStyle w:val="StyleUnderline"/>
        </w:rPr>
        <w:t xml:space="preserve"> country’s </w:t>
      </w:r>
      <w:r w:rsidRPr="00AE01DA">
        <w:rPr>
          <w:rStyle w:val="Emphasis"/>
          <w:highlight w:val="yellow"/>
        </w:rPr>
        <w:t>core national strategic calculations</w:t>
      </w:r>
      <w:r>
        <w:t>.</w:t>
      </w:r>
    </w:p>
    <w:p w14:paraId="079964EB" w14:textId="77777777" w:rsidR="007B6E0F" w:rsidRDefault="007B6E0F" w:rsidP="007B6E0F">
      <w:r w:rsidRPr="005F6E48">
        <w:rPr>
          <w:rStyle w:val="StyleUnderline"/>
        </w:rPr>
        <w:t xml:space="preserve">The scale and scope of </w:t>
      </w:r>
      <w:r w:rsidRPr="00AE01DA">
        <w:rPr>
          <w:rStyle w:val="StyleUnderline"/>
          <w:highlight w:val="yellow"/>
        </w:rPr>
        <w:t>protests against</w:t>
      </w:r>
      <w:r w:rsidRPr="005F6E48">
        <w:rPr>
          <w:rStyle w:val="StyleUnderline"/>
        </w:rPr>
        <w:t xml:space="preserve"> air </w:t>
      </w:r>
      <w:r w:rsidRPr="00AE01DA">
        <w:rPr>
          <w:rStyle w:val="StyleUnderline"/>
          <w:highlight w:val="yellow"/>
        </w:rPr>
        <w:t>pollution and environmental decline</w:t>
      </w:r>
      <w:r>
        <w:t xml:space="preserve"> – which by some measurements lead to 1.6 million deaths per year – </w:t>
      </w:r>
      <w:r w:rsidRPr="00AE01DA">
        <w:rPr>
          <w:rStyle w:val="StyleUnderline"/>
          <w:highlight w:val="yellow"/>
        </w:rPr>
        <w:t>are on the rise, and</w:t>
      </w:r>
      <w:r w:rsidRPr="005F6E48">
        <w:rPr>
          <w:rStyle w:val="StyleUnderline"/>
        </w:rPr>
        <w:t xml:space="preserve"> Chinese </w:t>
      </w:r>
      <w:r w:rsidRPr="00AE01DA">
        <w:rPr>
          <w:rStyle w:val="StyleUnderline"/>
          <w:highlight w:val="yellow"/>
        </w:rPr>
        <w:t xml:space="preserve">leadership is </w:t>
      </w:r>
      <w:r w:rsidRPr="00AE01DA">
        <w:rPr>
          <w:rStyle w:val="Emphasis"/>
          <w:highlight w:val="yellow"/>
        </w:rPr>
        <w:t>responding</w:t>
      </w:r>
      <w:r w:rsidRPr="00FD3AEE">
        <w:rPr>
          <w:rStyle w:val="Emphasis"/>
        </w:rPr>
        <w:t xml:space="preserve"> through rhetoric and practice</w:t>
      </w:r>
      <w:r>
        <w:t>.</w:t>
      </w:r>
    </w:p>
    <w:p w14:paraId="22C13855" w14:textId="77777777" w:rsidR="007B6E0F" w:rsidRDefault="007B6E0F" w:rsidP="007B6E0F">
      <w:r>
        <w:t xml:space="preserve">President </w:t>
      </w:r>
      <w:r w:rsidRPr="00FD3AEE">
        <w:rPr>
          <w:rStyle w:val="StyleUnderline"/>
        </w:rPr>
        <w:t>Xi called poor air quality Beijing’s “most prominent” challenge in 2014, while a top climate adviser deemed an acute pollution episode in the capital “unbearable.”</w:t>
      </w:r>
    </w:p>
    <w:p w14:paraId="699AC7C1" w14:textId="77777777" w:rsidR="007B6E0F" w:rsidRDefault="007B6E0F" w:rsidP="007B6E0F">
      <w:r>
        <w:lastRenderedPageBreak/>
        <w:t xml:space="preserve">In response, </w:t>
      </w:r>
      <w:r w:rsidRPr="005F6E48">
        <w:rPr>
          <w:rStyle w:val="StyleUnderline"/>
        </w:rPr>
        <w:t xml:space="preserve">the </w:t>
      </w:r>
      <w:r w:rsidRPr="00AE01DA">
        <w:rPr>
          <w:rStyle w:val="StyleUnderline"/>
          <w:highlight w:val="yellow"/>
        </w:rPr>
        <w:t>metrics for measuring</w:t>
      </w:r>
      <w:r w:rsidRPr="005F6E48">
        <w:rPr>
          <w:rStyle w:val="StyleUnderline"/>
        </w:rPr>
        <w:t xml:space="preserve"> local bureaucratic success and </w:t>
      </w:r>
      <w:r w:rsidRPr="00AE01DA">
        <w:rPr>
          <w:rStyle w:val="StyleUnderline"/>
          <w:highlight w:val="yellow"/>
        </w:rPr>
        <w:t xml:space="preserve">promotions through party ranks </w:t>
      </w:r>
      <w:r w:rsidRPr="00AE01DA">
        <w:rPr>
          <w:rStyle w:val="Emphasis"/>
          <w:highlight w:val="yellow"/>
        </w:rPr>
        <w:t>emphasize environmental performance</w:t>
      </w:r>
      <w:r w:rsidRPr="00AE01DA">
        <w:rPr>
          <w:rStyle w:val="StyleUnderline"/>
          <w:highlight w:val="yellow"/>
        </w:rPr>
        <w:t xml:space="preserve"> more than ever</w:t>
      </w:r>
      <w:r w:rsidRPr="005F6E48">
        <w:rPr>
          <w:rStyle w:val="StyleUnderline"/>
        </w:rPr>
        <w:t xml:space="preserve"> before. </w:t>
      </w:r>
      <w:r w:rsidRPr="00AE01DA">
        <w:rPr>
          <w:rStyle w:val="StyleUnderline"/>
          <w:highlight w:val="yellow"/>
        </w:rPr>
        <w:t>Punitive measures against polluters are gaining strength, and efforts to transform energy systems are accelerating</w:t>
      </w:r>
      <w:r w:rsidRPr="005F6E48">
        <w:rPr>
          <w:rStyle w:val="StyleUnderline"/>
        </w:rPr>
        <w:t xml:space="preserve"> through rapid expansions in solar, wind and nuclear sectors</w:t>
      </w:r>
      <w:r>
        <w:t>.</w:t>
      </w:r>
    </w:p>
    <w:p w14:paraId="71EE1DC3" w14:textId="77777777" w:rsidR="007B6E0F" w:rsidRDefault="007B6E0F" w:rsidP="007B6E0F">
      <w:r w:rsidRPr="00AE01DA">
        <w:rPr>
          <w:rStyle w:val="StyleUnderline"/>
          <w:highlight w:val="yellow"/>
        </w:rPr>
        <w:t>Such measures have the</w:t>
      </w:r>
      <w:r w:rsidRPr="005F6E48">
        <w:rPr>
          <w:rStyle w:val="StyleUnderline"/>
        </w:rPr>
        <w:t xml:space="preserve"> corollary </w:t>
      </w:r>
      <w:r w:rsidRPr="00AE01DA">
        <w:rPr>
          <w:rStyle w:val="StyleUnderline"/>
          <w:highlight w:val="yellow"/>
        </w:rPr>
        <w:t>effect of reducing</w:t>
      </w:r>
      <w:r w:rsidRPr="005F6E48">
        <w:rPr>
          <w:rStyle w:val="StyleUnderline"/>
        </w:rPr>
        <w:t xml:space="preserve"> greenhouse gas </w:t>
      </w:r>
      <w:r w:rsidRPr="00AE01DA">
        <w:rPr>
          <w:rStyle w:val="StyleUnderline"/>
          <w:highlight w:val="yellow"/>
        </w:rPr>
        <w:t xml:space="preserve">emissions, which has </w:t>
      </w:r>
      <w:r w:rsidRPr="00AE01DA">
        <w:rPr>
          <w:rStyle w:val="Emphasis"/>
          <w:highlight w:val="yellow"/>
        </w:rPr>
        <w:t>changed the ways</w:t>
      </w:r>
      <w:r w:rsidRPr="009D5D1A">
        <w:rPr>
          <w:rStyle w:val="Emphasis"/>
        </w:rPr>
        <w:t xml:space="preserve"> that Chinese </w:t>
      </w:r>
      <w:r w:rsidRPr="00AE01DA">
        <w:rPr>
          <w:rStyle w:val="Emphasis"/>
          <w:highlight w:val="yellow"/>
        </w:rPr>
        <w:t>leadership views international pressure to act</w:t>
      </w:r>
      <w:r w:rsidRPr="009D5D1A">
        <w:rPr>
          <w:rStyle w:val="Emphasis"/>
        </w:rPr>
        <w:t xml:space="preserve"> on climate change</w:t>
      </w:r>
      <w:r>
        <w:t>.</w:t>
      </w:r>
    </w:p>
    <w:p w14:paraId="56F8BC32" w14:textId="77777777" w:rsidR="007B6E0F" w:rsidRDefault="007B6E0F" w:rsidP="007B6E0F">
      <w:r w:rsidRPr="00AE01DA">
        <w:rPr>
          <w:rStyle w:val="StyleUnderline"/>
          <w:highlight w:val="yellow"/>
        </w:rPr>
        <w:t>Outside pressures</w:t>
      </w:r>
      <w:r w:rsidRPr="005F6E48">
        <w:rPr>
          <w:rStyle w:val="StyleUnderline"/>
        </w:rPr>
        <w:t xml:space="preserve"> to reduce China’s carbon emissions </w:t>
      </w:r>
      <w:r w:rsidRPr="00AE01DA">
        <w:rPr>
          <w:rStyle w:val="StyleUnderline"/>
          <w:highlight w:val="yellow"/>
        </w:rPr>
        <w:t>used to be viewed as anathema to</w:t>
      </w:r>
      <w:r w:rsidRPr="005F6E48">
        <w:rPr>
          <w:rStyle w:val="StyleUnderline"/>
        </w:rPr>
        <w:t xml:space="preserve"> the country’s </w:t>
      </w:r>
      <w:r w:rsidRPr="00AE01DA">
        <w:rPr>
          <w:rStyle w:val="StyleUnderline"/>
          <w:highlight w:val="yellow"/>
        </w:rPr>
        <w:t>development</w:t>
      </w:r>
      <w:r w:rsidRPr="005F6E48">
        <w:rPr>
          <w:rStyle w:val="StyleUnderline"/>
        </w:rPr>
        <w:t xml:space="preserve"> needs, and a distraction from its core business of wealth generation and societal development. </w:t>
      </w:r>
      <w:r w:rsidRPr="00AE01DA">
        <w:rPr>
          <w:rStyle w:val="StyleUnderline"/>
          <w:highlight w:val="yellow"/>
        </w:rPr>
        <w:t xml:space="preserve">They are now seen as opportunities for gaining </w:t>
      </w:r>
      <w:r w:rsidRPr="00AE01DA">
        <w:rPr>
          <w:rStyle w:val="Emphasis"/>
          <w:highlight w:val="yellow"/>
        </w:rPr>
        <w:t>partnerships</w:t>
      </w:r>
      <w:r w:rsidRPr="00AE01DA">
        <w:rPr>
          <w:rStyle w:val="StyleUnderline"/>
          <w:highlight w:val="yellow"/>
        </w:rPr>
        <w:t xml:space="preserve">, </w:t>
      </w:r>
      <w:r w:rsidRPr="00AE01DA">
        <w:rPr>
          <w:rStyle w:val="Emphasis"/>
          <w:highlight w:val="yellow"/>
        </w:rPr>
        <w:t>technical support</w:t>
      </w:r>
      <w:r w:rsidRPr="00AE01DA">
        <w:rPr>
          <w:rStyle w:val="StyleUnderline"/>
          <w:highlight w:val="yellow"/>
        </w:rPr>
        <w:t xml:space="preserve"> and </w:t>
      </w:r>
      <w:r w:rsidRPr="00AE01DA">
        <w:rPr>
          <w:rStyle w:val="Emphasis"/>
          <w:highlight w:val="yellow"/>
        </w:rPr>
        <w:t>finance</w:t>
      </w:r>
      <w:r w:rsidRPr="00AE01DA">
        <w:rPr>
          <w:rStyle w:val="StyleUnderline"/>
          <w:highlight w:val="yellow"/>
        </w:rPr>
        <w:t xml:space="preserve"> to help</w:t>
      </w:r>
      <w:r w:rsidRPr="005F6E48">
        <w:rPr>
          <w:rStyle w:val="StyleUnderline"/>
        </w:rPr>
        <w:t xml:space="preserve"> China </w:t>
      </w:r>
      <w:r w:rsidRPr="00AE01DA">
        <w:rPr>
          <w:rStyle w:val="StyleUnderline"/>
          <w:highlight w:val="yellow"/>
        </w:rPr>
        <w:t>transition toward a cleaner</w:t>
      </w:r>
      <w:r w:rsidRPr="005F6E48">
        <w:rPr>
          <w:rStyle w:val="StyleUnderline"/>
        </w:rPr>
        <w:t xml:space="preserve"> energy </w:t>
      </w:r>
      <w:r w:rsidRPr="00AE01DA">
        <w:rPr>
          <w:rStyle w:val="StyleUnderline"/>
          <w:highlight w:val="yellow"/>
        </w:rPr>
        <w:t>future. This includes expanding</w:t>
      </w:r>
      <w:r w:rsidRPr="005F6E48">
        <w:rPr>
          <w:rStyle w:val="StyleUnderline"/>
        </w:rPr>
        <w:t xml:space="preserve"> China’s </w:t>
      </w:r>
      <w:r w:rsidRPr="00AE01DA">
        <w:rPr>
          <w:rStyle w:val="StyleUnderline"/>
          <w:highlight w:val="yellow"/>
        </w:rPr>
        <w:t>manufacturing and export of clean-energy</w:t>
      </w:r>
      <w:r w:rsidRPr="005F6E48">
        <w:rPr>
          <w:rStyle w:val="StyleUnderline"/>
        </w:rPr>
        <w:t xml:space="preserve"> technologies, </w:t>
      </w:r>
      <w:r w:rsidRPr="00AE01DA">
        <w:rPr>
          <w:rStyle w:val="StyleUnderline"/>
          <w:highlight w:val="yellow"/>
        </w:rPr>
        <w:t xml:space="preserve">which have </w:t>
      </w:r>
      <w:r w:rsidRPr="00AE01DA">
        <w:rPr>
          <w:rStyle w:val="Emphasis"/>
          <w:highlight w:val="yellow"/>
        </w:rPr>
        <w:t>strong</w:t>
      </w:r>
      <w:r w:rsidRPr="001117C4">
        <w:rPr>
          <w:rStyle w:val="Emphasis"/>
        </w:rPr>
        <w:t xml:space="preserve"> economic </w:t>
      </w:r>
      <w:r w:rsidRPr="00AE01DA">
        <w:rPr>
          <w:rStyle w:val="Emphasis"/>
          <w:highlight w:val="yellow"/>
        </w:rPr>
        <w:t>growth potential</w:t>
      </w:r>
      <w:r>
        <w:t>.</w:t>
      </w:r>
    </w:p>
    <w:p w14:paraId="1F58BBD5" w14:textId="77777777" w:rsidR="007B6E0F" w:rsidRDefault="007B6E0F" w:rsidP="007B6E0F">
      <w:r w:rsidRPr="00AE01DA">
        <w:rPr>
          <w:rStyle w:val="StyleUnderline"/>
          <w:highlight w:val="yellow"/>
        </w:rPr>
        <w:t>Xi’s China</w:t>
      </w:r>
      <w:r w:rsidRPr="005F6E48">
        <w:rPr>
          <w:rStyle w:val="StyleUnderline"/>
        </w:rPr>
        <w:t xml:space="preserve"> thus </w:t>
      </w:r>
      <w:r w:rsidRPr="00AE01DA">
        <w:rPr>
          <w:rStyle w:val="StyleUnderline"/>
          <w:highlight w:val="yellow"/>
        </w:rPr>
        <w:t>looks to the</w:t>
      </w:r>
      <w:r w:rsidRPr="005F6E48">
        <w:rPr>
          <w:rStyle w:val="StyleUnderline"/>
        </w:rPr>
        <w:t xml:space="preserve"> international </w:t>
      </w:r>
      <w:r w:rsidRPr="00AE01DA">
        <w:rPr>
          <w:rStyle w:val="StyleUnderline"/>
          <w:highlight w:val="yellow"/>
        </w:rPr>
        <w:t xml:space="preserve">climate arena for help addressing its domestic energy transition and pollution reduction goals. That the measures taken will also reduce climate risks is </w:t>
      </w:r>
      <w:r w:rsidRPr="00AE01DA">
        <w:rPr>
          <w:rStyle w:val="Emphasis"/>
          <w:highlight w:val="yellow"/>
        </w:rPr>
        <w:t>an added bonus</w:t>
      </w:r>
      <w:r>
        <w:t>.</w:t>
      </w:r>
    </w:p>
    <w:p w14:paraId="2A2AA2E9" w14:textId="77777777" w:rsidR="007B6E0F" w:rsidRDefault="007B6E0F" w:rsidP="007B6E0F"/>
    <w:p w14:paraId="40B897E4" w14:textId="77777777" w:rsidR="007B6E0F" w:rsidRPr="00ED17FE" w:rsidRDefault="007B6E0F" w:rsidP="007B6E0F">
      <w:pPr>
        <w:pStyle w:val="Heading4"/>
      </w:pPr>
      <w:r>
        <w:t xml:space="preserve">China’s new Five-Year Plan </w:t>
      </w:r>
      <w:r>
        <w:rPr>
          <w:u w:val="single"/>
        </w:rPr>
        <w:t>locks-in</w:t>
      </w:r>
      <w:r>
        <w:t xml:space="preserve"> emissions reduction targets — they’ll follow-through. </w:t>
      </w:r>
    </w:p>
    <w:p w14:paraId="04A7D81A" w14:textId="77777777" w:rsidR="007B6E0F" w:rsidRDefault="007B6E0F" w:rsidP="007B6E0F">
      <w:r w:rsidRPr="00D82279">
        <w:rPr>
          <w:rStyle w:val="Style13ptBold"/>
        </w:rPr>
        <w:t>Henderson et al. 16</w:t>
      </w:r>
      <w:r>
        <w:t xml:space="preserve"> — </w:t>
      </w:r>
      <w:r w:rsidRPr="00D82279">
        <w:t xml:space="preserve">Geoffrey Henderson, </w:t>
      </w:r>
      <w:r>
        <w:t xml:space="preserve">ChinaFAQs Project Specialist at the World Resources Institute, Graduate Student Researcher at the University of California-Santa Barbara, holds a B.A. in Political Science from Haverford College, with Ranping Song, </w:t>
      </w:r>
      <w:r w:rsidRPr="00497CC6">
        <w:t>Developing Country C</w:t>
      </w:r>
      <w:r>
        <w:t xml:space="preserve">limate Action Manager at the World Resources Institute, former </w:t>
      </w:r>
      <w:r w:rsidRPr="00497CC6">
        <w:t>China Campaign Manager for The Climate Group in Beijing</w:t>
      </w:r>
      <w:r>
        <w:t xml:space="preserve">, holds a Masters in Public Administration from the </w:t>
      </w:r>
      <w:r w:rsidRPr="00497CC6">
        <w:t>Wagner School of Public Service</w:t>
      </w:r>
      <w:r>
        <w:t xml:space="preserve"> at New York University, </w:t>
      </w:r>
      <w:r w:rsidRPr="00D82279">
        <w:t>and Paul Joffe</w:t>
      </w:r>
      <w:r>
        <w:t xml:space="preserve">, Senior Foreign Policy Counsel at the World Resources Institute, former Senior Director of </w:t>
      </w:r>
      <w:r w:rsidRPr="006E304E">
        <w:t>International Affairs at t</w:t>
      </w:r>
      <w:r>
        <w:t xml:space="preserve">he National Wildlife Federation, former </w:t>
      </w:r>
      <w:r w:rsidRPr="006E304E">
        <w:t>Deputy Assistant Secretary and Acting General Counsel at the Commerce Department du</w:t>
      </w:r>
      <w:r>
        <w:t>ring the Clinton Administration, holds a J.D. from Yale Law School, 2016 (“</w:t>
      </w:r>
      <w:r w:rsidRPr="00D82279">
        <w:t>5 Questions: What Does China’s New Five-Yea</w:t>
      </w:r>
      <w:r>
        <w:t>r Plan Mean for Climate Action?,” World Resources Institute, March 18</w:t>
      </w:r>
      <w:r w:rsidRPr="00C60055">
        <w:rPr>
          <w:vertAlign w:val="superscript"/>
        </w:rPr>
        <w:t>th</w:t>
      </w:r>
      <w:r>
        <w:t xml:space="preserve">, Available Online at </w:t>
      </w:r>
      <w:hyperlink r:id="rId69" w:history="1">
        <w:r w:rsidRPr="004F6413">
          <w:rPr>
            <w:rStyle w:val="Hyperlink"/>
          </w:rPr>
          <w:t>http://www.wri.org/blog/2016/03/5-questions-what-does-chinas-new-five-year-plan-mean-climate-action</w:t>
        </w:r>
      </w:hyperlink>
      <w:r>
        <w:t>, Accessed 07-17-2016)</w:t>
      </w:r>
    </w:p>
    <w:p w14:paraId="361A21DB" w14:textId="77777777" w:rsidR="007B6E0F" w:rsidRDefault="007B6E0F" w:rsidP="007B6E0F">
      <w:r w:rsidRPr="00FB1911">
        <w:rPr>
          <w:rStyle w:val="StyleUnderline"/>
        </w:rPr>
        <w:t>China has</w:t>
      </w:r>
      <w:r>
        <w:t xml:space="preserve"> officially </w:t>
      </w:r>
      <w:r w:rsidRPr="00FB1911">
        <w:rPr>
          <w:rStyle w:val="StyleUnderline"/>
        </w:rPr>
        <w:t xml:space="preserve">unveiled its </w:t>
      </w:r>
      <w:r w:rsidRPr="00AE01DA">
        <w:rPr>
          <w:rStyle w:val="StyleUnderline"/>
          <w:highlight w:val="yellow"/>
        </w:rPr>
        <w:t>13th Five-Year Plan</w:t>
      </w:r>
      <w:r>
        <w:t xml:space="preserve">, </w:t>
      </w:r>
      <w:r w:rsidRPr="00FB1911">
        <w:rPr>
          <w:rStyle w:val="StyleUnderline"/>
        </w:rPr>
        <w:t>which will guide the country’s economic and social development</w:t>
      </w:r>
      <w:r>
        <w:t xml:space="preserve"> from 2016 </w:t>
      </w:r>
      <w:r w:rsidRPr="00FB1911">
        <w:rPr>
          <w:rStyle w:val="StyleUnderline"/>
        </w:rPr>
        <w:t>through 2020. This</w:t>
      </w:r>
      <w:r>
        <w:t xml:space="preserve"> latest </w:t>
      </w:r>
      <w:r w:rsidRPr="00FB1911">
        <w:rPr>
          <w:rStyle w:val="StyleUnderline"/>
        </w:rPr>
        <w:t>edition</w:t>
      </w:r>
      <w:r>
        <w:t xml:space="preserve"> builds on progress made over the last five years, and </w:t>
      </w:r>
      <w:r w:rsidRPr="00AE01DA">
        <w:rPr>
          <w:rStyle w:val="StyleUnderline"/>
          <w:highlight w:val="yellow"/>
        </w:rPr>
        <w:t xml:space="preserve">makes clear that </w:t>
      </w:r>
      <w:r w:rsidRPr="00AE01DA">
        <w:rPr>
          <w:rStyle w:val="Emphasis"/>
          <w:highlight w:val="yellow"/>
        </w:rPr>
        <w:t>environmental stewardship</w:t>
      </w:r>
      <w:r w:rsidRPr="00AE01DA">
        <w:rPr>
          <w:rStyle w:val="StyleUnderline"/>
          <w:highlight w:val="yellow"/>
        </w:rPr>
        <w:t xml:space="preserve"> is</w:t>
      </w:r>
      <w:r w:rsidRPr="00FB1911">
        <w:rPr>
          <w:rStyle w:val="StyleUnderline"/>
        </w:rPr>
        <w:t xml:space="preserve"> an </w:t>
      </w:r>
      <w:r w:rsidRPr="00AE01DA">
        <w:rPr>
          <w:rStyle w:val="StyleUnderline"/>
          <w:highlight w:val="yellow"/>
        </w:rPr>
        <w:t>increasingly integral</w:t>
      </w:r>
      <w:r w:rsidRPr="00FB1911">
        <w:rPr>
          <w:rStyle w:val="StyleUnderline"/>
        </w:rPr>
        <w:t xml:space="preserve"> component of China’s development</w:t>
      </w:r>
      <w:r>
        <w:t>.</w:t>
      </w:r>
    </w:p>
    <w:p w14:paraId="2391A22E" w14:textId="77777777" w:rsidR="007B6E0F" w:rsidRDefault="007B6E0F" w:rsidP="007B6E0F">
      <w:proofErr w:type="gramStart"/>
      <w:r w:rsidRPr="00AE01DA">
        <w:rPr>
          <w:rStyle w:val="StyleUnderline"/>
          <w:highlight w:val="yellow"/>
        </w:rPr>
        <w:t xml:space="preserve">The plan lays out </w:t>
      </w:r>
      <w:r w:rsidRPr="00AE01DA">
        <w:rPr>
          <w:rStyle w:val="Emphasis"/>
          <w:highlight w:val="yellow"/>
        </w:rPr>
        <w:t>targets and measures</w:t>
      </w:r>
      <w:r w:rsidRPr="00AE01DA">
        <w:rPr>
          <w:rStyle w:val="StyleUnderline"/>
          <w:highlight w:val="yellow"/>
        </w:rPr>
        <w:t xml:space="preserve"> to address</w:t>
      </w:r>
      <w:r w:rsidRPr="00FB1911">
        <w:rPr>
          <w:rStyle w:val="StyleUnderline"/>
        </w:rPr>
        <w:t xml:space="preserve"> several sustainability challenges—including </w:t>
      </w:r>
      <w:r w:rsidRPr="00AE01DA">
        <w:rPr>
          <w:rStyle w:val="StyleUnderline"/>
          <w:highlight w:val="yellow"/>
        </w:rPr>
        <w:t>climate change</w:t>
      </w:r>
      <w:r>
        <w:t>, air pollution, water, urbanization, transportation and more.</w:t>
      </w:r>
      <w:proofErr w:type="gramEnd"/>
      <w:r>
        <w:t xml:space="preserve"> </w:t>
      </w:r>
      <w:r w:rsidRPr="00E81153">
        <w:rPr>
          <w:rStyle w:val="StyleUnderline"/>
        </w:rPr>
        <w:t xml:space="preserve">The new plan’s high-level </w:t>
      </w:r>
      <w:r w:rsidRPr="00AE01DA">
        <w:rPr>
          <w:rStyle w:val="StyleUnderline"/>
          <w:highlight w:val="yellow"/>
        </w:rPr>
        <w:t>targets and policies will</w:t>
      </w:r>
      <w:r w:rsidRPr="00E81153">
        <w:rPr>
          <w:rStyle w:val="StyleUnderline"/>
        </w:rPr>
        <w:t xml:space="preserve"> continue to </w:t>
      </w:r>
      <w:r w:rsidRPr="00AE01DA">
        <w:rPr>
          <w:rStyle w:val="StyleUnderline"/>
          <w:highlight w:val="yellow"/>
        </w:rPr>
        <w:t>strengthen China’s efforts to shift to</w:t>
      </w:r>
      <w:r w:rsidRPr="00E81153">
        <w:rPr>
          <w:rStyle w:val="StyleUnderline"/>
        </w:rPr>
        <w:t xml:space="preserve"> </w:t>
      </w:r>
      <w:r w:rsidRPr="00CF49F5">
        <w:rPr>
          <w:rStyle w:val="Emphasis"/>
        </w:rPr>
        <w:t xml:space="preserve">a </w:t>
      </w:r>
      <w:r w:rsidRPr="00AE01DA">
        <w:rPr>
          <w:rStyle w:val="Emphasis"/>
          <w:highlight w:val="yellow"/>
        </w:rPr>
        <w:t>more sustainable</w:t>
      </w:r>
      <w:r w:rsidRPr="00CF49F5">
        <w:rPr>
          <w:rStyle w:val="Emphasis"/>
        </w:rPr>
        <w:t xml:space="preserve"> model of </w:t>
      </w:r>
      <w:r w:rsidRPr="00AE01DA">
        <w:rPr>
          <w:rStyle w:val="Emphasis"/>
          <w:highlight w:val="yellow"/>
        </w:rPr>
        <w:t>growth</w:t>
      </w:r>
      <w:r w:rsidRPr="00E81153">
        <w:rPr>
          <w:rStyle w:val="StyleUnderline"/>
        </w:rPr>
        <w:t xml:space="preserve"> and deliver on its climate commitments</w:t>
      </w:r>
      <w:r>
        <w:t>. Here’s a look at the highlights and importance of the plan for China’s action on energy and climate change:</w:t>
      </w:r>
    </w:p>
    <w:p w14:paraId="25078D76" w14:textId="77777777" w:rsidR="007B6E0F" w:rsidRDefault="007B6E0F" w:rsidP="007B6E0F">
      <w:r>
        <w:t>What are the highlights of the plan for energy and climate?</w:t>
      </w:r>
    </w:p>
    <w:p w14:paraId="2DCABE09" w14:textId="77777777" w:rsidR="007B6E0F" w:rsidRDefault="007B6E0F" w:rsidP="007B6E0F">
      <w:r w:rsidRPr="00E81153">
        <w:rPr>
          <w:rStyle w:val="StyleUnderline"/>
        </w:rPr>
        <w:t xml:space="preserve">China plans to develop its economy by more than 6.5 percent per year over the next five years. </w:t>
      </w:r>
      <w:r w:rsidRPr="00AE01DA">
        <w:rPr>
          <w:rStyle w:val="StyleUnderline"/>
          <w:highlight w:val="yellow"/>
        </w:rPr>
        <w:t>Under the plan,</w:t>
      </w:r>
      <w:r w:rsidRPr="00E81153">
        <w:rPr>
          <w:rStyle w:val="StyleUnderline"/>
        </w:rPr>
        <w:t xml:space="preserve"> this </w:t>
      </w:r>
      <w:r w:rsidRPr="00AE01DA">
        <w:rPr>
          <w:rStyle w:val="StyleUnderline"/>
          <w:highlight w:val="yellow"/>
        </w:rPr>
        <w:t>growth will increasingly come from services</w:t>
      </w:r>
      <w:r>
        <w:t>—which will rise from 50.5 to 56 percent of the economy by 2020—</w:t>
      </w:r>
      <w:r w:rsidRPr="00AE01DA">
        <w:rPr>
          <w:rStyle w:val="StyleUnderline"/>
          <w:highlight w:val="yellow"/>
        </w:rPr>
        <w:t>and more innovative and efficient manufacturing. These sectors</w:t>
      </w:r>
      <w:r w:rsidRPr="00E81153">
        <w:rPr>
          <w:rStyle w:val="StyleUnderline"/>
        </w:rPr>
        <w:t xml:space="preserve"> typically </w:t>
      </w:r>
      <w:r w:rsidRPr="00AE01DA">
        <w:rPr>
          <w:rStyle w:val="StyleUnderline"/>
          <w:highlight w:val="yellow"/>
        </w:rPr>
        <w:t xml:space="preserve">have </w:t>
      </w:r>
      <w:r w:rsidRPr="00AE01DA">
        <w:rPr>
          <w:rStyle w:val="Emphasis"/>
          <w:highlight w:val="yellow"/>
        </w:rPr>
        <w:t>lower</w:t>
      </w:r>
      <w:r w:rsidRPr="00E81153">
        <w:rPr>
          <w:rStyle w:val="Emphasis"/>
        </w:rPr>
        <w:t xml:space="preserve"> air pollutant and greenhouse gas </w:t>
      </w:r>
      <w:r w:rsidRPr="00AE01DA">
        <w:rPr>
          <w:rStyle w:val="Emphasis"/>
          <w:highlight w:val="yellow"/>
        </w:rPr>
        <w:t>emissions</w:t>
      </w:r>
      <w:r w:rsidRPr="00F251B3">
        <w:rPr>
          <w:rStyle w:val="StyleUnderline"/>
        </w:rPr>
        <w:t xml:space="preserve"> than</w:t>
      </w:r>
      <w:r w:rsidRPr="00E81153">
        <w:rPr>
          <w:rStyle w:val="StyleUnderline"/>
        </w:rPr>
        <w:t xml:space="preserve"> China’s traditional growth engines, like heavy industry and infrastructure construction</w:t>
      </w:r>
      <w:r>
        <w:t>.</w:t>
      </w:r>
    </w:p>
    <w:p w14:paraId="55E934C3" w14:textId="77777777" w:rsidR="007B6E0F" w:rsidRDefault="007B6E0F" w:rsidP="007B6E0F">
      <w:r w:rsidRPr="00AE01DA">
        <w:rPr>
          <w:rStyle w:val="StyleUnderline"/>
          <w:highlight w:val="yellow"/>
        </w:rPr>
        <w:t>The plan sets</w:t>
      </w:r>
      <w:r w:rsidRPr="00E81153">
        <w:rPr>
          <w:rStyle w:val="StyleUnderline"/>
        </w:rPr>
        <w:t xml:space="preserve"> out a </w:t>
      </w:r>
      <w:r w:rsidRPr="00AE01DA">
        <w:rPr>
          <w:rStyle w:val="StyleUnderline"/>
          <w:highlight w:val="yellow"/>
        </w:rPr>
        <w:t>new</w:t>
      </w:r>
      <w:r w:rsidRPr="00E81153">
        <w:rPr>
          <w:rStyle w:val="StyleUnderline"/>
        </w:rPr>
        <w:t xml:space="preserve"> round of </w:t>
      </w:r>
      <w:r w:rsidRPr="00AE01DA">
        <w:rPr>
          <w:rStyle w:val="StyleUnderline"/>
          <w:highlight w:val="yellow"/>
        </w:rPr>
        <w:t>targets for</w:t>
      </w:r>
      <w:r>
        <w:t xml:space="preserve"> the </w:t>
      </w:r>
      <w:r w:rsidRPr="00AE01DA">
        <w:rPr>
          <w:rStyle w:val="StyleUnderline"/>
          <w:highlight w:val="yellow"/>
        </w:rPr>
        <w:t>carbon and energy intensity</w:t>
      </w:r>
      <w:r>
        <w:t xml:space="preserve"> of China’s economy. </w:t>
      </w:r>
      <w:r w:rsidRPr="00E81153">
        <w:rPr>
          <w:rStyle w:val="StyleUnderline"/>
        </w:rPr>
        <w:t xml:space="preserve">With China’s new target for an 18 percent reduction in carbon-intensity from 2015 levels, we estimate that </w:t>
      </w:r>
      <w:r w:rsidRPr="00AE01DA">
        <w:rPr>
          <w:rStyle w:val="StyleUnderline"/>
          <w:highlight w:val="yellow"/>
        </w:rPr>
        <w:t>China will</w:t>
      </w:r>
      <w:r w:rsidRPr="00E81153">
        <w:rPr>
          <w:rStyle w:val="StyleUnderline"/>
        </w:rPr>
        <w:t xml:space="preserve"> actually </w:t>
      </w:r>
      <w:r w:rsidRPr="00AE01DA">
        <w:rPr>
          <w:rStyle w:val="StyleUnderline"/>
          <w:highlight w:val="yellow"/>
        </w:rPr>
        <w:t>reduce its carbon intensity 48 percent from 2005 levels by 2020, exceeding its original target</w:t>
      </w:r>
      <w:r w:rsidRPr="00E81153">
        <w:rPr>
          <w:rStyle w:val="StyleUnderline"/>
        </w:rPr>
        <w:t xml:space="preserve"> of a 40-45 percent reduction by </w:t>
      </w:r>
      <w:r w:rsidRPr="00E81153">
        <w:rPr>
          <w:rStyle w:val="StyleUnderline"/>
        </w:rPr>
        <w:lastRenderedPageBreak/>
        <w:t xml:space="preserve">that year. </w:t>
      </w:r>
      <w:r w:rsidRPr="00AE01DA">
        <w:rPr>
          <w:rStyle w:val="StyleUnderline"/>
          <w:highlight w:val="yellow"/>
        </w:rPr>
        <w:t>It will</w:t>
      </w:r>
      <w:r w:rsidRPr="00E81153">
        <w:rPr>
          <w:rStyle w:val="StyleUnderline"/>
        </w:rPr>
        <w:t xml:space="preserve"> also </w:t>
      </w:r>
      <w:r w:rsidRPr="00AE01DA">
        <w:rPr>
          <w:rStyle w:val="StyleUnderline"/>
          <w:highlight w:val="yellow"/>
        </w:rPr>
        <w:t>be a first step toward achieving its Paris</w:t>
      </w:r>
      <w:r>
        <w:t xml:space="preserve"> Agreement </w:t>
      </w:r>
      <w:r w:rsidRPr="00AE01DA">
        <w:rPr>
          <w:rStyle w:val="StyleUnderline"/>
          <w:highlight w:val="yellow"/>
        </w:rPr>
        <w:t>pledge</w:t>
      </w:r>
      <w:r w:rsidRPr="00E81153">
        <w:rPr>
          <w:rStyle w:val="StyleUnderline"/>
        </w:rPr>
        <w:t xml:space="preserve"> to reduce carbon intensity 60 to 65 percent by 2030. The plan also includes a goal to reduce energy intensity by 15 percent, suggests that China’s most-developed eastern regions will be the first to peak their carbon emissions, and builds on efforts to increase China’s forest stock</w:t>
      </w:r>
      <w:r>
        <w:t>.</w:t>
      </w:r>
    </w:p>
    <w:p w14:paraId="6E9A0058" w14:textId="77777777" w:rsidR="007B6E0F" w:rsidRDefault="007B6E0F" w:rsidP="007B6E0F">
      <w:r>
        <w:t>[Graph Omitted]</w:t>
      </w:r>
    </w:p>
    <w:p w14:paraId="250C1234" w14:textId="77777777" w:rsidR="007B6E0F" w:rsidRDefault="007B6E0F" w:rsidP="007B6E0F">
      <w:r w:rsidRPr="00403EE1">
        <w:rPr>
          <w:rStyle w:val="StyleUnderline"/>
        </w:rPr>
        <w:t xml:space="preserve">For the first time, </w:t>
      </w:r>
      <w:r w:rsidRPr="00AE01DA">
        <w:rPr>
          <w:rStyle w:val="StyleUnderline"/>
          <w:highlight w:val="yellow"/>
        </w:rPr>
        <w:t xml:space="preserve">the plan includes </w:t>
      </w:r>
      <w:r w:rsidRPr="00AE01DA">
        <w:rPr>
          <w:rStyle w:val="Emphasis"/>
          <w:highlight w:val="yellow"/>
        </w:rPr>
        <w:t>quantified guidance</w:t>
      </w:r>
      <w:r w:rsidRPr="00AE01DA">
        <w:rPr>
          <w:rStyle w:val="StyleUnderline"/>
          <w:highlight w:val="yellow"/>
        </w:rPr>
        <w:t xml:space="preserve"> on energy consumption control</w:t>
      </w:r>
      <w:r w:rsidRPr="00403EE1">
        <w:rPr>
          <w:rStyle w:val="StyleUnderline"/>
        </w:rPr>
        <w:t xml:space="preserve">, stating that China should limit its energy use to 5 billion tons of standard coal equivalent. </w:t>
      </w:r>
      <w:r w:rsidRPr="00AE01DA">
        <w:rPr>
          <w:rStyle w:val="StyleUnderline"/>
          <w:highlight w:val="yellow"/>
        </w:rPr>
        <w:t>As energy is the largest source of</w:t>
      </w:r>
      <w:r w:rsidRPr="00403EE1">
        <w:rPr>
          <w:rStyle w:val="StyleUnderline"/>
        </w:rPr>
        <w:t xml:space="preserve"> carbon </w:t>
      </w:r>
      <w:r w:rsidRPr="00AE01DA">
        <w:rPr>
          <w:rStyle w:val="StyleUnderline"/>
          <w:highlight w:val="yellow"/>
        </w:rPr>
        <w:t>emissions, limiting</w:t>
      </w:r>
      <w:r w:rsidRPr="00403EE1">
        <w:rPr>
          <w:rStyle w:val="StyleUnderline"/>
        </w:rPr>
        <w:t xml:space="preserve"> energy </w:t>
      </w:r>
      <w:r w:rsidRPr="00AE01DA">
        <w:rPr>
          <w:rStyle w:val="StyleUnderline"/>
          <w:highlight w:val="yellow"/>
        </w:rPr>
        <w:t>consumption is an important component of China’s</w:t>
      </w:r>
      <w:r w:rsidRPr="00403EE1">
        <w:rPr>
          <w:rStyle w:val="StyleUnderline"/>
        </w:rPr>
        <w:t xml:space="preserve"> implementation of its </w:t>
      </w:r>
      <w:r w:rsidRPr="00AE01DA">
        <w:rPr>
          <w:rStyle w:val="StyleUnderline"/>
          <w:highlight w:val="yellow"/>
        </w:rPr>
        <w:t>Paris commitments</w:t>
      </w:r>
      <w:r w:rsidRPr="00403EE1">
        <w:rPr>
          <w:rStyle w:val="StyleUnderline"/>
        </w:rPr>
        <w:t>. This guidance seems to be an effort to ensure an upper limit on energy consumption</w:t>
      </w:r>
      <w:r>
        <w:t xml:space="preserve">, as there are signs that China’s energy use could be lower than 5 billion tons in 2020. </w:t>
      </w:r>
      <w:r w:rsidRPr="00403EE1">
        <w:rPr>
          <w:rStyle w:val="StyleUnderline"/>
        </w:rPr>
        <w:t xml:space="preserve">Growth in China’s energy use has slowed in recent years, and </w:t>
      </w:r>
      <w:r w:rsidRPr="00AE01DA">
        <w:rPr>
          <w:rStyle w:val="StyleUnderline"/>
          <w:highlight w:val="yellow"/>
        </w:rPr>
        <w:t xml:space="preserve">China has the potential to achieve its economic goals with </w:t>
      </w:r>
      <w:r w:rsidRPr="00AE01DA">
        <w:rPr>
          <w:rStyle w:val="Emphasis"/>
          <w:highlight w:val="yellow"/>
        </w:rPr>
        <w:t>less energy</w:t>
      </w:r>
      <w:r w:rsidRPr="00403EE1">
        <w:rPr>
          <w:rStyle w:val="StyleUnderline"/>
        </w:rPr>
        <w:t xml:space="preserve"> through </w:t>
      </w:r>
      <w:r w:rsidRPr="00ED17FE">
        <w:rPr>
          <w:rStyle w:val="Emphasis"/>
        </w:rPr>
        <w:t>energy efficiency initiatives</w:t>
      </w:r>
      <w:r>
        <w:t>.</w:t>
      </w:r>
    </w:p>
    <w:p w14:paraId="5B230D76" w14:textId="77777777" w:rsidR="007B6E0F" w:rsidRDefault="007B6E0F" w:rsidP="007B6E0F"/>
    <w:p w14:paraId="6AC84706" w14:textId="77777777" w:rsidR="007B6E0F" w:rsidRPr="00790697" w:rsidRDefault="007B6E0F" w:rsidP="007B6E0F">
      <w:pPr>
        <w:pStyle w:val="Heading4"/>
      </w:pPr>
      <w:r>
        <w:t xml:space="preserve">China </w:t>
      </w:r>
      <w:r w:rsidRPr="00C331AA">
        <w:rPr>
          <w:u w:val="single"/>
        </w:rPr>
        <w:t>already exceeded</w:t>
      </w:r>
      <w:r>
        <w:t xml:space="preserve"> its climate goals from the last Five-Year Plan. </w:t>
      </w:r>
    </w:p>
    <w:p w14:paraId="2059A53F" w14:textId="77777777" w:rsidR="007B6E0F" w:rsidRDefault="007B6E0F" w:rsidP="007B6E0F">
      <w:r w:rsidRPr="00D82279">
        <w:rPr>
          <w:rStyle w:val="Style13ptBold"/>
        </w:rPr>
        <w:t>Henderson et al. 16</w:t>
      </w:r>
      <w:r>
        <w:t xml:space="preserve"> — </w:t>
      </w:r>
      <w:r w:rsidRPr="00D82279">
        <w:t xml:space="preserve">Geoffrey Henderson, </w:t>
      </w:r>
      <w:r>
        <w:t xml:space="preserve">ChinaFAQs Project Specialist at the World Resources Institute, Graduate Student Researcher at the University of California-Santa Barbara, holds a B.A. in Political Science from Haverford College, with Ranping Song, </w:t>
      </w:r>
      <w:r w:rsidRPr="00497CC6">
        <w:t>Developing Country C</w:t>
      </w:r>
      <w:r>
        <w:t xml:space="preserve">limate Action Manager at the World Resources Institute, former </w:t>
      </w:r>
      <w:r w:rsidRPr="00497CC6">
        <w:t>China Campaign Manager for The Climate Group in Beijing</w:t>
      </w:r>
      <w:r>
        <w:t xml:space="preserve">, holds a Masters in Public Administration from the </w:t>
      </w:r>
      <w:r w:rsidRPr="00497CC6">
        <w:t>Wagner School of Public Service</w:t>
      </w:r>
      <w:r>
        <w:t xml:space="preserve"> at New York University, </w:t>
      </w:r>
      <w:r w:rsidRPr="00D82279">
        <w:t>and Paul Joffe</w:t>
      </w:r>
      <w:r>
        <w:t xml:space="preserve">, Senior Foreign Policy Counsel at the World Resources Institute, former Senior Director of </w:t>
      </w:r>
      <w:r w:rsidRPr="006E304E">
        <w:t>International Affairs at t</w:t>
      </w:r>
      <w:r>
        <w:t xml:space="preserve">he National Wildlife Federation, former </w:t>
      </w:r>
      <w:r w:rsidRPr="006E304E">
        <w:t>Deputy Assistant Secretary and Acting General Counsel at the Commerce Department du</w:t>
      </w:r>
      <w:r>
        <w:t>ring the Clinton Administration, holds a J.D. from Yale Law School, 2016 (“</w:t>
      </w:r>
      <w:r w:rsidRPr="00D82279">
        <w:t>5 Questions: What Does China’s New Five-Yea</w:t>
      </w:r>
      <w:r>
        <w:t>r Plan Mean for Climate Action?,” World Resources Institute, March 18</w:t>
      </w:r>
      <w:r w:rsidRPr="00C60055">
        <w:rPr>
          <w:vertAlign w:val="superscript"/>
        </w:rPr>
        <w:t>th</w:t>
      </w:r>
      <w:r>
        <w:t xml:space="preserve">, Available Online at </w:t>
      </w:r>
      <w:hyperlink r:id="rId70" w:history="1">
        <w:r w:rsidRPr="004F6413">
          <w:rPr>
            <w:rStyle w:val="Hyperlink"/>
          </w:rPr>
          <w:t>http://www.wri.org/blog/2016/03/5-questions-what-does-chinas-new-five-year-plan-mean-climate-action</w:t>
        </w:r>
      </w:hyperlink>
      <w:r>
        <w:t>, Accessed 07-17-2016)</w:t>
      </w:r>
    </w:p>
    <w:p w14:paraId="2A25234D" w14:textId="77777777" w:rsidR="007B6E0F" w:rsidRDefault="007B6E0F" w:rsidP="007B6E0F">
      <w:r>
        <w:t>What are other signs of China’s progress on climate to date?</w:t>
      </w:r>
    </w:p>
    <w:p w14:paraId="6DC80A66" w14:textId="77777777" w:rsidR="007B6E0F" w:rsidRDefault="007B6E0F" w:rsidP="007B6E0F">
      <w:r w:rsidRPr="00AE01DA">
        <w:rPr>
          <w:rStyle w:val="StyleUnderline"/>
          <w:highlight w:val="yellow"/>
        </w:rPr>
        <w:t xml:space="preserve">China has already made </w:t>
      </w:r>
      <w:r w:rsidRPr="00AE01DA">
        <w:rPr>
          <w:rStyle w:val="Emphasis"/>
          <w:highlight w:val="yellow"/>
        </w:rPr>
        <w:t>substantial progress</w:t>
      </w:r>
      <w:r w:rsidRPr="0006154A">
        <w:rPr>
          <w:rStyle w:val="StyleUnderline"/>
        </w:rPr>
        <w:t xml:space="preserve"> under the 12th Five-Year Plan, </w:t>
      </w:r>
      <w:r w:rsidRPr="00AE01DA">
        <w:rPr>
          <w:rStyle w:val="StyleUnderline"/>
          <w:highlight w:val="yellow"/>
        </w:rPr>
        <w:t>surpassing its targets for energy intensity</w:t>
      </w:r>
      <w:r>
        <w:t xml:space="preserve"> (down 18.2 percent) </w:t>
      </w:r>
      <w:r w:rsidRPr="00AE01DA">
        <w:rPr>
          <w:rStyle w:val="StyleUnderline"/>
          <w:highlight w:val="yellow"/>
        </w:rPr>
        <w:t>and carbon intensity</w:t>
      </w:r>
      <w:r>
        <w:t xml:space="preserve"> (down 20 percent), according to official figures. </w:t>
      </w:r>
      <w:r w:rsidRPr="00AE01DA">
        <w:rPr>
          <w:rStyle w:val="StyleUnderline"/>
          <w:highlight w:val="yellow"/>
        </w:rPr>
        <w:t>Services’ share of China’s economy has risen</w:t>
      </w:r>
      <w:r w:rsidRPr="0006154A">
        <w:rPr>
          <w:rStyle w:val="StyleUnderline"/>
        </w:rPr>
        <w:t xml:space="preserve"> in recent years, </w:t>
      </w:r>
      <w:r w:rsidRPr="00AE01DA">
        <w:rPr>
          <w:rStyle w:val="StyleUnderline"/>
          <w:highlight w:val="yellow"/>
        </w:rPr>
        <w:t>eclipsing manufacturing’s share</w:t>
      </w:r>
      <w:r>
        <w:t xml:space="preserve"> in 2013. </w:t>
      </w:r>
      <w:r w:rsidRPr="00AE01DA">
        <w:rPr>
          <w:rStyle w:val="StyleUnderline"/>
          <w:highlight w:val="yellow"/>
        </w:rPr>
        <w:t xml:space="preserve">Consumption of coal </w:t>
      </w:r>
      <w:r w:rsidRPr="00AE01DA">
        <w:rPr>
          <w:rStyle w:val="Emphasis"/>
          <w:highlight w:val="yellow"/>
        </w:rPr>
        <w:t>leveled off</w:t>
      </w:r>
      <w:r w:rsidRPr="00AE01DA">
        <w:rPr>
          <w:rStyle w:val="StyleUnderline"/>
          <w:highlight w:val="yellow"/>
        </w:rPr>
        <w:t xml:space="preserve"> in 2014, and output in </w:t>
      </w:r>
      <w:r w:rsidRPr="00AE01DA">
        <w:rPr>
          <w:rStyle w:val="Emphasis"/>
          <w:highlight w:val="yellow"/>
        </w:rPr>
        <w:t>heavy industries</w:t>
      </w:r>
      <w:r w:rsidRPr="0006154A">
        <w:rPr>
          <w:rStyle w:val="StyleUnderline"/>
        </w:rPr>
        <w:t xml:space="preserve"> like steel and cement </w:t>
      </w:r>
      <w:r w:rsidRPr="00AE01DA">
        <w:rPr>
          <w:rStyle w:val="StyleUnderline"/>
          <w:highlight w:val="yellow"/>
        </w:rPr>
        <w:t>has begun to decline</w:t>
      </w:r>
      <w:r>
        <w:t xml:space="preserve">. Further, </w:t>
      </w:r>
      <w:r w:rsidRPr="00AE01DA">
        <w:rPr>
          <w:rStyle w:val="StyleUnderline"/>
          <w:highlight w:val="yellow"/>
        </w:rPr>
        <w:t>China is investing in clean energy and installing wind and solar</w:t>
      </w:r>
      <w:r w:rsidRPr="0006154A">
        <w:rPr>
          <w:rStyle w:val="StyleUnderline"/>
        </w:rPr>
        <w:t xml:space="preserve"> power </w:t>
      </w:r>
      <w:r w:rsidRPr="00AE01DA">
        <w:rPr>
          <w:rStyle w:val="StyleUnderline"/>
          <w:highlight w:val="yellow"/>
        </w:rPr>
        <w:t xml:space="preserve">at </w:t>
      </w:r>
      <w:r w:rsidRPr="00AE01DA">
        <w:rPr>
          <w:rStyle w:val="Emphasis"/>
          <w:highlight w:val="yellow"/>
        </w:rPr>
        <w:t>world-record levels</w:t>
      </w:r>
      <w:r w:rsidRPr="0006154A">
        <w:rPr>
          <w:rStyle w:val="StyleUnderline"/>
        </w:rPr>
        <w:t>, making the country the global leader in solar power capacity last year</w:t>
      </w:r>
      <w:r>
        <w:t>.</w:t>
      </w:r>
    </w:p>
    <w:p w14:paraId="2E43EB8F" w14:textId="77777777" w:rsidR="007B6E0F" w:rsidRDefault="007B6E0F" w:rsidP="007B6E0F"/>
    <w:p w14:paraId="7EB09434" w14:textId="77777777" w:rsidR="007B6E0F" w:rsidRPr="00790697" w:rsidRDefault="007B6E0F" w:rsidP="007B6E0F">
      <w:pPr>
        <w:pStyle w:val="Heading4"/>
      </w:pPr>
      <w:r>
        <w:t xml:space="preserve">China’s commitment to reduce emissions is </w:t>
      </w:r>
      <w:r>
        <w:rPr>
          <w:u w:val="single"/>
        </w:rPr>
        <w:t>structural</w:t>
      </w:r>
      <w:r>
        <w:t xml:space="preserve"> and </w:t>
      </w:r>
      <w:r>
        <w:rPr>
          <w:u w:val="single"/>
        </w:rPr>
        <w:t>long-term</w:t>
      </w:r>
      <w:r>
        <w:t xml:space="preserve">. </w:t>
      </w:r>
    </w:p>
    <w:p w14:paraId="57328520" w14:textId="77777777" w:rsidR="007B6E0F" w:rsidRDefault="007B6E0F" w:rsidP="007B6E0F">
      <w:r w:rsidRPr="00D82279">
        <w:rPr>
          <w:rStyle w:val="Style13ptBold"/>
        </w:rPr>
        <w:t>Henderson et al. 16</w:t>
      </w:r>
      <w:r>
        <w:t xml:space="preserve"> — </w:t>
      </w:r>
      <w:r w:rsidRPr="00D82279">
        <w:t xml:space="preserve">Geoffrey Henderson, </w:t>
      </w:r>
      <w:r>
        <w:t xml:space="preserve">ChinaFAQs Project Specialist at the World Resources Institute, Graduate Student Researcher at the University of California-Santa Barbara, holds a B.A. in Political Science from Haverford College, with Ranping Song, </w:t>
      </w:r>
      <w:r w:rsidRPr="00497CC6">
        <w:t>Developing Country C</w:t>
      </w:r>
      <w:r>
        <w:t xml:space="preserve">limate Action Manager at the World Resources Institute, former </w:t>
      </w:r>
      <w:r w:rsidRPr="00497CC6">
        <w:t>China Campaign Manager for The Climate Group in Beijing</w:t>
      </w:r>
      <w:r>
        <w:t xml:space="preserve">, holds a Masters in Public Administration from the </w:t>
      </w:r>
      <w:r w:rsidRPr="00497CC6">
        <w:t>Wagner School of Public Service</w:t>
      </w:r>
      <w:r>
        <w:t xml:space="preserve"> at New York University, </w:t>
      </w:r>
      <w:r w:rsidRPr="00D82279">
        <w:t>and Paul Joffe</w:t>
      </w:r>
      <w:r>
        <w:t xml:space="preserve">, Senior Foreign Policy Counsel at the World Resources Institute, former Senior Director of </w:t>
      </w:r>
      <w:r w:rsidRPr="006E304E">
        <w:t>International Affairs at t</w:t>
      </w:r>
      <w:r>
        <w:t xml:space="preserve">he National Wildlife Federation, former </w:t>
      </w:r>
      <w:r w:rsidRPr="006E304E">
        <w:t>Deputy Assistant Secretary and Acting General Counsel at the Commerce Department du</w:t>
      </w:r>
      <w:r>
        <w:t>ring the Clinton Administration, holds a J.D. from Yale Law School, 2016 (“</w:t>
      </w:r>
      <w:r w:rsidRPr="00D82279">
        <w:t>5 Questions: What Does China’s New Five-Yea</w:t>
      </w:r>
      <w:r>
        <w:t>r Plan Mean for Climate Action?,” World Resources Institute, March 18</w:t>
      </w:r>
      <w:r w:rsidRPr="00C60055">
        <w:rPr>
          <w:vertAlign w:val="superscript"/>
        </w:rPr>
        <w:t>th</w:t>
      </w:r>
      <w:r>
        <w:t xml:space="preserve">, Available Online at </w:t>
      </w:r>
      <w:hyperlink r:id="rId71" w:history="1">
        <w:r w:rsidRPr="004F6413">
          <w:rPr>
            <w:rStyle w:val="Hyperlink"/>
          </w:rPr>
          <w:t>http://www.wri.org/blog/2016/03/5-questions-what-does-chinas-new-five-year-plan-mean-climate-action</w:t>
        </w:r>
      </w:hyperlink>
      <w:r>
        <w:t>, Accessed 07-17-2016)</w:t>
      </w:r>
    </w:p>
    <w:p w14:paraId="482A0EBE" w14:textId="77777777" w:rsidR="007B6E0F" w:rsidRDefault="007B6E0F" w:rsidP="007B6E0F">
      <w:r>
        <w:t>What challenges remain?</w:t>
      </w:r>
    </w:p>
    <w:p w14:paraId="10845B01" w14:textId="77777777" w:rsidR="007B6E0F" w:rsidRDefault="007B6E0F" w:rsidP="007B6E0F">
      <w:r w:rsidRPr="0006154A">
        <w:rPr>
          <w:rStyle w:val="StyleUnderline"/>
        </w:rPr>
        <w:t>Along with the</w:t>
      </w:r>
      <w:r>
        <w:t xml:space="preserve"> above-mentioned </w:t>
      </w:r>
      <w:r w:rsidRPr="0006154A">
        <w:rPr>
          <w:rStyle w:val="StyleUnderline"/>
        </w:rPr>
        <w:t>carbon-intensity pledge, China’s Paris commitments include a target to peak carbon emissions in 2030 and to make best efforts to peak earlier</w:t>
      </w:r>
      <w:r>
        <w:t>. While making progress, the country’s effort to decouple emissions from economic growth at its present stage of development faces continuing uncertainties. For instance, China’s work to further strengthen measures to improve efficiency and reduce demand in buildings and transportation (including through efforts on high-speed rail laid out in the plan) will be important to offset potential emissions growth from China’s trends toward increased urbanization and vehicle ownership.</w:t>
      </w:r>
    </w:p>
    <w:p w14:paraId="40A3EFE2" w14:textId="77777777" w:rsidR="007B6E0F" w:rsidRDefault="007B6E0F" w:rsidP="007B6E0F">
      <w:r>
        <w:lastRenderedPageBreak/>
        <w:t>Studies make clear that the commitments made by countries do not go far enough to limit warming to below 2°C and avoid some of the worst impacts of climate change. In Paris, countries agreed to come back to the table by 2020 to review their targets. If significant progress were made on addressing remaining challenges during the next five years, then China could be in a position to revise its pledge.</w:t>
      </w:r>
    </w:p>
    <w:p w14:paraId="6C36859E" w14:textId="77777777" w:rsidR="007B6E0F" w:rsidRDefault="007B6E0F" w:rsidP="007B6E0F">
      <w:r>
        <w:t xml:space="preserve">At the same time, </w:t>
      </w:r>
      <w:r w:rsidRPr="00D82279">
        <w:rPr>
          <w:rStyle w:val="StyleUnderline"/>
        </w:rPr>
        <w:t xml:space="preserve">the debate over </w:t>
      </w:r>
      <w:r w:rsidRPr="00AE01DA">
        <w:rPr>
          <w:rStyle w:val="StyleUnderline"/>
          <w:highlight w:val="yellow"/>
        </w:rPr>
        <w:t>the precise timing of China’s</w:t>
      </w:r>
      <w:r w:rsidRPr="00D82279">
        <w:rPr>
          <w:rStyle w:val="StyleUnderline"/>
        </w:rPr>
        <w:t xml:space="preserve"> emissions </w:t>
      </w:r>
      <w:r w:rsidRPr="00AE01DA">
        <w:rPr>
          <w:rStyle w:val="StyleUnderline"/>
          <w:highlight w:val="yellow"/>
        </w:rPr>
        <w:t xml:space="preserve">peak may be less important than its continuing efforts to build </w:t>
      </w:r>
      <w:r w:rsidRPr="00AE01DA">
        <w:rPr>
          <w:rStyle w:val="Emphasis"/>
          <w:highlight w:val="yellow"/>
        </w:rPr>
        <w:t>a foundation for deep</w:t>
      </w:r>
      <w:r w:rsidRPr="00F251B3">
        <w:rPr>
          <w:rStyle w:val="Emphasis"/>
        </w:rPr>
        <w:t xml:space="preserve"> emissions </w:t>
      </w:r>
      <w:r w:rsidRPr="00AE01DA">
        <w:rPr>
          <w:rStyle w:val="Emphasis"/>
          <w:highlight w:val="yellow"/>
        </w:rPr>
        <w:t>reductions over the long term</w:t>
      </w:r>
      <w:r w:rsidRPr="00AE01DA">
        <w:rPr>
          <w:rStyle w:val="StyleUnderline"/>
          <w:highlight w:val="yellow"/>
        </w:rPr>
        <w:t>. China is continuing</w:t>
      </w:r>
      <w:r w:rsidRPr="00D82279">
        <w:rPr>
          <w:rStyle w:val="StyleUnderline"/>
        </w:rPr>
        <w:t xml:space="preserve"> to develop and implement </w:t>
      </w:r>
      <w:r w:rsidRPr="00AE01DA">
        <w:rPr>
          <w:rStyle w:val="StyleUnderline"/>
          <w:highlight w:val="yellow"/>
        </w:rPr>
        <w:t xml:space="preserve">measures that can help achieve this goal, such as </w:t>
      </w:r>
      <w:r w:rsidRPr="00AE01DA">
        <w:rPr>
          <w:rStyle w:val="Emphasis"/>
          <w:highlight w:val="yellow"/>
        </w:rPr>
        <w:t>limits on coal and energy use</w:t>
      </w:r>
      <w:r w:rsidRPr="00AE01DA">
        <w:rPr>
          <w:rStyle w:val="StyleUnderline"/>
          <w:highlight w:val="yellow"/>
        </w:rPr>
        <w:t xml:space="preserve">, </w:t>
      </w:r>
      <w:r w:rsidRPr="00AE01DA">
        <w:rPr>
          <w:rStyle w:val="Emphasis"/>
          <w:highlight w:val="yellow"/>
        </w:rPr>
        <w:t>energy efficiency improvements</w:t>
      </w:r>
      <w:r w:rsidRPr="00AE01DA">
        <w:rPr>
          <w:rStyle w:val="StyleUnderline"/>
          <w:highlight w:val="yellow"/>
        </w:rPr>
        <w:t xml:space="preserve">, </w:t>
      </w:r>
      <w:r w:rsidRPr="00AE01DA">
        <w:rPr>
          <w:rStyle w:val="Emphasis"/>
          <w:highlight w:val="yellow"/>
        </w:rPr>
        <w:t>renewable energy deployment</w:t>
      </w:r>
      <w:r w:rsidRPr="00AE01DA">
        <w:rPr>
          <w:rStyle w:val="StyleUnderline"/>
          <w:highlight w:val="yellow"/>
        </w:rPr>
        <w:t xml:space="preserve"> and </w:t>
      </w:r>
      <w:r w:rsidRPr="00AE01DA">
        <w:rPr>
          <w:rStyle w:val="Emphasis"/>
          <w:highlight w:val="yellow"/>
        </w:rPr>
        <w:t>grid integration</w:t>
      </w:r>
      <w:r w:rsidRPr="00AE01DA">
        <w:rPr>
          <w:rStyle w:val="StyleUnderline"/>
          <w:highlight w:val="yellow"/>
        </w:rPr>
        <w:t xml:space="preserve">, </w:t>
      </w:r>
      <w:r w:rsidRPr="00AE01DA">
        <w:rPr>
          <w:rStyle w:val="Emphasis"/>
          <w:highlight w:val="yellow"/>
        </w:rPr>
        <w:t>carbon pricing</w:t>
      </w:r>
      <w:r w:rsidRPr="00AE01DA">
        <w:rPr>
          <w:rStyle w:val="StyleUnderline"/>
          <w:highlight w:val="yellow"/>
        </w:rPr>
        <w:t>, and</w:t>
      </w:r>
      <w:r w:rsidRPr="00D82279">
        <w:rPr>
          <w:rStyle w:val="StyleUnderline"/>
        </w:rPr>
        <w:t xml:space="preserve"> steps to shift toward </w:t>
      </w:r>
      <w:r w:rsidRPr="00AE01DA">
        <w:rPr>
          <w:rStyle w:val="StyleUnderline"/>
          <w:highlight w:val="yellow"/>
        </w:rPr>
        <w:t xml:space="preserve">a </w:t>
      </w:r>
      <w:r w:rsidRPr="00AE01DA">
        <w:rPr>
          <w:rStyle w:val="Emphasis"/>
          <w:highlight w:val="yellow"/>
        </w:rPr>
        <w:t>cleaner model of development</w:t>
      </w:r>
      <w:r w:rsidRPr="00D82279">
        <w:rPr>
          <w:rStyle w:val="StyleUnderline"/>
        </w:rPr>
        <w:t>. The energy and other sectoral plans following the national Five-Year Plan will provide further opportunities to make progress on these efforts</w:t>
      </w:r>
      <w:r>
        <w:t>.</w:t>
      </w:r>
    </w:p>
    <w:p w14:paraId="02B0FA69" w14:textId="77777777" w:rsidR="007B6E0F" w:rsidRDefault="007B6E0F" w:rsidP="007B6E0F"/>
    <w:p w14:paraId="5A8332EF" w14:textId="77777777" w:rsidR="007B6E0F" w:rsidRDefault="007B6E0F" w:rsidP="007B6E0F">
      <w:pPr>
        <w:pStyle w:val="Heading4"/>
      </w:pPr>
      <w:r>
        <w:t xml:space="preserve">China has made emissions reductions the </w:t>
      </w:r>
      <w:r w:rsidRPr="002123DE">
        <w:rPr>
          <w:u w:val="single"/>
        </w:rPr>
        <w:t>core</w:t>
      </w:r>
      <w:r>
        <w:t xml:space="preserve"> of its new growth strategy.</w:t>
      </w:r>
    </w:p>
    <w:p w14:paraId="7645DBC8" w14:textId="77777777" w:rsidR="007B6E0F" w:rsidRPr="00CF291C" w:rsidRDefault="007B6E0F" w:rsidP="007B6E0F">
      <w:r w:rsidRPr="00ED17FE">
        <w:rPr>
          <w:rStyle w:val="Style13ptBold"/>
        </w:rPr>
        <w:t>Stern 16</w:t>
      </w:r>
      <w:r>
        <w:t xml:space="preserve"> — Nicholas Stern, I.G. Patel Professor of Economics and Government at the London School of Economics and Political Science, Co-Chair of the Global Commission on the Economy and Climate, </w:t>
      </w:r>
      <w:r w:rsidRPr="002123DE">
        <w:t>P</w:t>
      </w:r>
      <w:r>
        <w:t xml:space="preserve">resident of the British Academy, </w:t>
      </w:r>
      <w:r w:rsidRPr="002123DE">
        <w:t>Fellow of the Royal Society</w:t>
      </w:r>
      <w:r>
        <w:t xml:space="preserve">, former </w:t>
      </w:r>
      <w:r w:rsidRPr="006D0CD4">
        <w:t xml:space="preserve">Chief Economist of the European Bank for Reconstruction and Development, </w:t>
      </w:r>
      <w:r>
        <w:t xml:space="preserve">former </w:t>
      </w:r>
      <w:r w:rsidRPr="006D0CD4">
        <w:t>Chief Economist and Senior Vice President at the World Bank</w:t>
      </w:r>
      <w:r>
        <w:t>, 2016 (“</w:t>
      </w:r>
      <w:r w:rsidRPr="00CF291C">
        <w:t>China</w:t>
      </w:r>
      <w:r>
        <w:t xml:space="preserve">’s green revolution goes global,” </w:t>
      </w:r>
      <w:r>
        <w:rPr>
          <w:i/>
        </w:rPr>
        <w:t>Financial Times</w:t>
      </w:r>
      <w:r>
        <w:t>, July 8</w:t>
      </w:r>
      <w:r w:rsidRPr="00CF291C">
        <w:rPr>
          <w:vertAlign w:val="superscript"/>
        </w:rPr>
        <w:t>th</w:t>
      </w:r>
      <w:r>
        <w:t xml:space="preserve">, Available Online at </w:t>
      </w:r>
      <w:hyperlink r:id="rId72" w:history="1">
        <w:r w:rsidRPr="004F6413">
          <w:rPr>
            <w:rStyle w:val="Hyperlink"/>
          </w:rPr>
          <w:t>https://next.ft.com/content/4644c883-0893-3add-b1e3-63a7dda2e275</w:t>
        </w:r>
      </w:hyperlink>
      <w:r>
        <w:t>, Accessed 07-17-2016)</w:t>
      </w:r>
    </w:p>
    <w:p w14:paraId="710D7A25" w14:textId="77777777" w:rsidR="007B6E0F" w:rsidRDefault="007B6E0F" w:rsidP="007B6E0F">
      <w:r w:rsidRPr="00AE01DA">
        <w:rPr>
          <w:rStyle w:val="StyleUnderline"/>
          <w:highlight w:val="yellow"/>
        </w:rPr>
        <w:t>China’s</w:t>
      </w:r>
      <w:r>
        <w:t xml:space="preserve"> 13th </w:t>
      </w:r>
      <w:r w:rsidRPr="00AE01DA">
        <w:rPr>
          <w:rStyle w:val="StyleUnderline"/>
          <w:highlight w:val="yellow"/>
        </w:rPr>
        <w:t>Five-Year Plan</w:t>
      </w:r>
      <w:r>
        <w:t xml:space="preserve">, for the period from 2016 to 2020, </w:t>
      </w:r>
      <w:r w:rsidRPr="00AE01DA">
        <w:rPr>
          <w:rStyle w:val="StyleUnderline"/>
          <w:highlight w:val="yellow"/>
        </w:rPr>
        <w:t>is guided by</w:t>
      </w:r>
      <w:r w:rsidRPr="00CF291C">
        <w:rPr>
          <w:rStyle w:val="StyleUnderline"/>
        </w:rPr>
        <w:t xml:space="preserve"> five principles: </w:t>
      </w:r>
      <w:r w:rsidRPr="00AE01DA">
        <w:rPr>
          <w:rStyle w:val="StyleUnderline"/>
          <w:highlight w:val="yellow"/>
        </w:rPr>
        <w:t>innovation, coordination, greening, opening up and sharing. When Zhang</w:t>
      </w:r>
      <w:r>
        <w:t xml:space="preserve"> Gaoli, </w:t>
      </w:r>
      <w:r w:rsidRPr="00CF291C">
        <w:rPr>
          <w:rStyle w:val="StyleUnderline"/>
        </w:rPr>
        <w:t>vice-premier</w:t>
      </w:r>
      <w:r>
        <w:t xml:space="preserve">, </w:t>
      </w:r>
      <w:r w:rsidRPr="00AE01DA">
        <w:rPr>
          <w:rStyle w:val="StyleUnderline"/>
          <w:highlight w:val="yellow"/>
        </w:rPr>
        <w:t>described these principles</w:t>
      </w:r>
      <w:r>
        <w:t xml:space="preserve"> this year to a group of overseas business and academic leaders at the China Development Forum, </w:t>
      </w:r>
      <w:r w:rsidRPr="00AE01DA">
        <w:rPr>
          <w:rStyle w:val="StyleUnderline"/>
          <w:highlight w:val="yellow"/>
        </w:rPr>
        <w:t xml:space="preserve">he </w:t>
      </w:r>
      <w:r w:rsidRPr="00AE01DA">
        <w:rPr>
          <w:rStyle w:val="Emphasis"/>
          <w:highlight w:val="yellow"/>
        </w:rPr>
        <w:t>spent longest on ‘greening’</w:t>
      </w:r>
      <w:r w:rsidRPr="00CF291C">
        <w:rPr>
          <w:rStyle w:val="StyleUnderline"/>
        </w:rPr>
        <w:t xml:space="preserve">, </w:t>
      </w:r>
      <w:r w:rsidRPr="00AE01DA">
        <w:rPr>
          <w:rStyle w:val="StyleUnderline"/>
          <w:highlight w:val="yellow"/>
        </w:rPr>
        <w:t>providing</w:t>
      </w:r>
      <w:r w:rsidRPr="00CF291C">
        <w:rPr>
          <w:rStyle w:val="StyleUnderline"/>
        </w:rPr>
        <w:t xml:space="preserve"> a </w:t>
      </w:r>
      <w:r w:rsidRPr="00AE01DA">
        <w:rPr>
          <w:rStyle w:val="StyleUnderline"/>
          <w:highlight w:val="yellow"/>
        </w:rPr>
        <w:t>clear indication of the importance</w:t>
      </w:r>
      <w:r w:rsidRPr="00CF291C">
        <w:rPr>
          <w:rStyle w:val="StyleUnderline"/>
        </w:rPr>
        <w:t xml:space="preserve"> being </w:t>
      </w:r>
      <w:r w:rsidRPr="00AE01DA">
        <w:rPr>
          <w:rStyle w:val="StyleUnderline"/>
          <w:highlight w:val="yellow"/>
        </w:rPr>
        <w:t>placed on green development</w:t>
      </w:r>
      <w:r w:rsidRPr="00CF291C">
        <w:rPr>
          <w:rStyle w:val="StyleUnderline"/>
        </w:rPr>
        <w:t xml:space="preserve"> for China’s future growth</w:t>
      </w:r>
      <w:r>
        <w:t>.</w:t>
      </w:r>
    </w:p>
    <w:p w14:paraId="2D13CC43" w14:textId="77777777" w:rsidR="007B6E0F" w:rsidRDefault="007B6E0F" w:rsidP="007B6E0F">
      <w:r>
        <w:t>In a conversation that followed, Li Keqiang, China’s premier, told Mark Fields, chief executive of the Ford Motor Company, that sales of gasoline-powered cars are likely to be overtaken within the next two decades in China by those of “new energy vehicles”. Both the emphasis and the exchange are indicative of China’s plans for a clean economy, shifting away from carbon-intensive industries like iron and steel towards services, while seeking to maintain a robust 6.5 per cent GDP growth rate – the envy of many developed countries.</w:t>
      </w:r>
    </w:p>
    <w:p w14:paraId="6B8FF2B0" w14:textId="77777777" w:rsidR="007B6E0F" w:rsidRDefault="007B6E0F" w:rsidP="007B6E0F">
      <w:r w:rsidRPr="006C7387">
        <w:rPr>
          <w:rStyle w:val="StyleUnderline"/>
        </w:rPr>
        <w:t>The old growth model based on manufacturing exports lifted millions of Chinese out of poverty and made China an economic superpower. But it also brought challenges including a coal-dominated energy mix that was damaging to people’s health</w:t>
      </w:r>
      <w:r>
        <w:t>. Some recent estimates put the cost of damage to health from poor air quality, much of which is associated with burning fossil fuels, at around 10 per cent of China’s GDP.</w:t>
      </w:r>
    </w:p>
    <w:p w14:paraId="0C5E4DAA" w14:textId="77777777" w:rsidR="007B6E0F" w:rsidRDefault="007B6E0F" w:rsidP="007B6E0F">
      <w:r w:rsidRPr="006C7387">
        <w:rPr>
          <w:rStyle w:val="StyleUnderline"/>
        </w:rPr>
        <w:t>Now</w:t>
      </w:r>
      <w:r>
        <w:t xml:space="preserve">, however, </w:t>
      </w:r>
      <w:r w:rsidRPr="00AE01DA">
        <w:rPr>
          <w:rStyle w:val="StyleUnderline"/>
          <w:highlight w:val="yellow"/>
        </w:rPr>
        <w:t>China’s policymakers are going to show the world</w:t>
      </w:r>
      <w:r w:rsidRPr="006C7387">
        <w:rPr>
          <w:rStyle w:val="StyleUnderline"/>
        </w:rPr>
        <w:t xml:space="preserve"> decisively </w:t>
      </w:r>
      <w:r w:rsidRPr="00AE01DA">
        <w:rPr>
          <w:rStyle w:val="StyleUnderline"/>
          <w:highlight w:val="yellow"/>
        </w:rPr>
        <w:t xml:space="preserve">that </w:t>
      </w:r>
      <w:r w:rsidRPr="00AE01DA">
        <w:rPr>
          <w:rStyle w:val="Emphasis"/>
          <w:highlight w:val="yellow"/>
        </w:rPr>
        <w:t>climate action and</w:t>
      </w:r>
      <w:r w:rsidRPr="002123DE">
        <w:rPr>
          <w:rStyle w:val="Emphasis"/>
        </w:rPr>
        <w:t xml:space="preserve"> economic </w:t>
      </w:r>
      <w:r w:rsidRPr="00AE01DA">
        <w:rPr>
          <w:rStyle w:val="Emphasis"/>
          <w:highlight w:val="yellow"/>
        </w:rPr>
        <w:t>growth go hand-in-hand</w:t>
      </w:r>
      <w:r w:rsidRPr="006C7387">
        <w:rPr>
          <w:rStyle w:val="StyleUnderline"/>
        </w:rPr>
        <w:t>. The 13th plan intends to move the country up the economic value chain towards consumption patterns that are less resource-intensive. The plan also makes explicit reference to managing the structural transition for workers in sectors such as coal, steel and iron, where production will be reduced to eliminate over-capacity</w:t>
      </w:r>
      <w:r>
        <w:t>.</w:t>
      </w:r>
    </w:p>
    <w:p w14:paraId="18D632D3" w14:textId="77777777" w:rsidR="007B6E0F" w:rsidRDefault="007B6E0F" w:rsidP="007B6E0F"/>
    <w:p w14:paraId="6C6887BD" w14:textId="77777777" w:rsidR="007B6E0F" w:rsidRPr="006D0CD4" w:rsidRDefault="007B6E0F" w:rsidP="007B6E0F">
      <w:pPr>
        <w:pStyle w:val="Heading4"/>
      </w:pPr>
      <w:r>
        <w:t xml:space="preserve">China has </w:t>
      </w:r>
      <w:r>
        <w:rPr>
          <w:u w:val="single"/>
        </w:rPr>
        <w:t>already</w:t>
      </w:r>
      <w:r>
        <w:t xml:space="preserve"> made substantial progress. </w:t>
      </w:r>
    </w:p>
    <w:p w14:paraId="012C5B9E" w14:textId="77777777" w:rsidR="007B6E0F" w:rsidRDefault="007B6E0F" w:rsidP="007B6E0F">
      <w:r w:rsidRPr="00ED17FE">
        <w:rPr>
          <w:rStyle w:val="Style13ptBold"/>
        </w:rPr>
        <w:t>Stern 16</w:t>
      </w:r>
      <w:r>
        <w:t xml:space="preserve"> — Nicholas Stern, I.G. Patel Professor of Economics and Government at the London School of Economics and Political Science, Co-Chair of the Global Commission on the Economy and Climate, </w:t>
      </w:r>
      <w:r w:rsidRPr="002123DE">
        <w:t>P</w:t>
      </w:r>
      <w:r>
        <w:t xml:space="preserve">resident of the British Academy, </w:t>
      </w:r>
      <w:r w:rsidRPr="002123DE">
        <w:t>Fellow of the Royal Society</w:t>
      </w:r>
      <w:r>
        <w:t xml:space="preserve">, former </w:t>
      </w:r>
      <w:r w:rsidRPr="006D0CD4">
        <w:t xml:space="preserve">Chief Economist of the European Bank for Reconstruction and Development, </w:t>
      </w:r>
      <w:r>
        <w:t xml:space="preserve">former </w:t>
      </w:r>
      <w:r w:rsidRPr="006D0CD4">
        <w:t>Chief Economist and Senior Vice President at the World Bank</w:t>
      </w:r>
      <w:r>
        <w:t>, 2016 (“</w:t>
      </w:r>
      <w:r w:rsidRPr="00CF291C">
        <w:t>China</w:t>
      </w:r>
      <w:r>
        <w:t xml:space="preserve">’s green revolution goes global,” </w:t>
      </w:r>
      <w:r>
        <w:rPr>
          <w:i/>
        </w:rPr>
        <w:t>Financial Times</w:t>
      </w:r>
      <w:r>
        <w:t>, July 8</w:t>
      </w:r>
      <w:r w:rsidRPr="00CF291C">
        <w:rPr>
          <w:vertAlign w:val="superscript"/>
        </w:rPr>
        <w:t>th</w:t>
      </w:r>
      <w:r>
        <w:t xml:space="preserve">, Available Online at </w:t>
      </w:r>
      <w:hyperlink r:id="rId73" w:history="1">
        <w:r w:rsidRPr="004F6413">
          <w:rPr>
            <w:rStyle w:val="Hyperlink"/>
          </w:rPr>
          <w:t>https://next.ft.com/content/4644c883-0893-3add-b1e3-63a7dda2e275</w:t>
        </w:r>
      </w:hyperlink>
      <w:r>
        <w:t>, Accessed 07-17-2016)</w:t>
      </w:r>
    </w:p>
    <w:p w14:paraId="1DC37CEA" w14:textId="77777777" w:rsidR="007B6E0F" w:rsidRDefault="007B6E0F" w:rsidP="007B6E0F">
      <w:r>
        <w:t>So what does a green China mean for its own economic growth and for the world?</w:t>
      </w:r>
    </w:p>
    <w:p w14:paraId="6F9BDF8B" w14:textId="77777777" w:rsidR="007B6E0F" w:rsidRDefault="007B6E0F" w:rsidP="007B6E0F">
      <w:r>
        <w:t xml:space="preserve">First, </w:t>
      </w:r>
      <w:r w:rsidRPr="00AE01DA">
        <w:rPr>
          <w:rStyle w:val="StyleUnderline"/>
          <w:highlight w:val="yellow"/>
        </w:rPr>
        <w:t xml:space="preserve">the climate agenda has taken </w:t>
      </w:r>
      <w:r w:rsidRPr="00AE01DA">
        <w:rPr>
          <w:rStyle w:val="Emphasis"/>
          <w:highlight w:val="yellow"/>
        </w:rPr>
        <w:t>firm root</w:t>
      </w:r>
      <w:r w:rsidRPr="006C7387">
        <w:rPr>
          <w:rStyle w:val="StyleUnderline"/>
        </w:rPr>
        <w:t xml:space="preserve">, </w:t>
      </w:r>
      <w:r w:rsidRPr="00AE01DA">
        <w:rPr>
          <w:rStyle w:val="StyleUnderline"/>
          <w:highlight w:val="yellow"/>
        </w:rPr>
        <w:t xml:space="preserve">with </w:t>
      </w:r>
      <w:r w:rsidRPr="00AE01DA">
        <w:rPr>
          <w:rStyle w:val="Emphasis"/>
          <w:highlight w:val="yellow"/>
        </w:rPr>
        <w:t>major positive shifts</w:t>
      </w:r>
      <w:r w:rsidRPr="00AE01DA">
        <w:rPr>
          <w:rStyle w:val="StyleUnderline"/>
          <w:highlight w:val="yellow"/>
        </w:rPr>
        <w:t xml:space="preserve"> already underway. China will likely </w:t>
      </w:r>
      <w:r w:rsidRPr="00AE01DA">
        <w:rPr>
          <w:rStyle w:val="Emphasis"/>
          <w:highlight w:val="yellow"/>
        </w:rPr>
        <w:t>over-deliver on its commitments for 2020</w:t>
      </w:r>
      <w:r>
        <w:t xml:space="preserve">, which were made at the </w:t>
      </w:r>
      <w:r>
        <w:lastRenderedPageBreak/>
        <w:t xml:space="preserve">United Nations climate change summit in Cancún, Mexico, in December 2010. </w:t>
      </w:r>
      <w:r w:rsidRPr="006C7387">
        <w:rPr>
          <w:rStyle w:val="StyleUnderline"/>
        </w:rPr>
        <w:t xml:space="preserve">Researchers estimate that </w:t>
      </w:r>
      <w:r w:rsidRPr="00AE01DA">
        <w:rPr>
          <w:rStyle w:val="StyleUnderline"/>
          <w:highlight w:val="yellow"/>
        </w:rPr>
        <w:t>China is already on track to exceed its target</w:t>
      </w:r>
      <w:r w:rsidRPr="006C7387">
        <w:rPr>
          <w:rStyle w:val="StyleUnderline"/>
        </w:rPr>
        <w:t xml:space="preserve"> of a 40-45 per cent reduction in carbon intensity from 2005 levels by 2020 and the reduction could be as high as 50 per cent. Next year will also see the world’s largest emissions trading scheme being implemented across China</w:t>
      </w:r>
      <w:r>
        <w:t xml:space="preserve">, when the seven pilot trading systems currently in place expand to a national level. And </w:t>
      </w:r>
      <w:r w:rsidRPr="006C7387">
        <w:rPr>
          <w:rStyle w:val="StyleUnderline"/>
        </w:rPr>
        <w:t xml:space="preserve">recent </w:t>
      </w:r>
      <w:r w:rsidRPr="00AE01DA">
        <w:rPr>
          <w:rStyle w:val="StyleUnderline"/>
          <w:highlight w:val="yellow"/>
        </w:rPr>
        <w:t>research suggests</w:t>
      </w:r>
      <w:r w:rsidRPr="006C7387">
        <w:rPr>
          <w:rStyle w:val="StyleUnderline"/>
        </w:rPr>
        <w:t xml:space="preserve"> that </w:t>
      </w:r>
      <w:r w:rsidRPr="00AE01DA">
        <w:rPr>
          <w:rStyle w:val="StyleUnderline"/>
          <w:highlight w:val="yellow"/>
        </w:rPr>
        <w:t>China’s overall emissions will peak well before</w:t>
      </w:r>
      <w:r w:rsidRPr="006C7387">
        <w:rPr>
          <w:rStyle w:val="StyleUnderline"/>
        </w:rPr>
        <w:t xml:space="preserve"> the year </w:t>
      </w:r>
      <w:r w:rsidRPr="00AE01DA">
        <w:rPr>
          <w:rStyle w:val="StyleUnderline"/>
          <w:highlight w:val="yellow"/>
        </w:rPr>
        <w:t>2030</w:t>
      </w:r>
      <w:r w:rsidRPr="006C7387">
        <w:rPr>
          <w:rStyle w:val="StyleUnderline"/>
        </w:rPr>
        <w:t xml:space="preserve"> as indicated as part of its national pledge in the run-up to</w:t>
      </w:r>
      <w:r>
        <w:t xml:space="preserve"> the United Nations climate change summit in </w:t>
      </w:r>
      <w:r w:rsidRPr="006C7387">
        <w:rPr>
          <w:rStyle w:val="StyleUnderline"/>
        </w:rPr>
        <w:t>Paris</w:t>
      </w:r>
      <w:r>
        <w:t xml:space="preserve"> last December.</w:t>
      </w:r>
    </w:p>
    <w:p w14:paraId="49DBC83A" w14:textId="77777777" w:rsidR="007B6E0F" w:rsidRDefault="007B6E0F" w:rsidP="007B6E0F"/>
    <w:p w14:paraId="0F9D2A85" w14:textId="77777777" w:rsidR="007B6E0F" w:rsidRPr="006D0CD4" w:rsidRDefault="007B6E0F" w:rsidP="007B6E0F">
      <w:pPr>
        <w:pStyle w:val="Heading4"/>
      </w:pPr>
      <w:r>
        <w:t xml:space="preserve">China is </w:t>
      </w:r>
      <w:r>
        <w:rPr>
          <w:u w:val="single"/>
        </w:rPr>
        <w:t>locked-in</w:t>
      </w:r>
      <w:r>
        <w:t xml:space="preserve"> to a renewable energy transition — emissions are </w:t>
      </w:r>
      <w:r>
        <w:rPr>
          <w:u w:val="single"/>
        </w:rPr>
        <w:t>falling</w:t>
      </w:r>
      <w:r>
        <w:t xml:space="preserve">.  </w:t>
      </w:r>
    </w:p>
    <w:p w14:paraId="1B74F4CE" w14:textId="77777777" w:rsidR="007B6E0F" w:rsidRDefault="007B6E0F" w:rsidP="007B6E0F">
      <w:r w:rsidRPr="00ED17FE">
        <w:rPr>
          <w:rStyle w:val="Style13ptBold"/>
        </w:rPr>
        <w:t>Stern 16</w:t>
      </w:r>
      <w:r>
        <w:t xml:space="preserve"> — Nicholas Stern, I.G. Patel Professor of Economics and Government at the London School of Economics and Political Science, Co-Chair of the Global Commission on the Economy and Climate, </w:t>
      </w:r>
      <w:r w:rsidRPr="002123DE">
        <w:t>P</w:t>
      </w:r>
      <w:r>
        <w:t xml:space="preserve">resident of the British Academy, </w:t>
      </w:r>
      <w:r w:rsidRPr="002123DE">
        <w:t>Fellow of the Royal Society</w:t>
      </w:r>
      <w:r>
        <w:t xml:space="preserve">, former </w:t>
      </w:r>
      <w:r w:rsidRPr="006D0CD4">
        <w:t xml:space="preserve">Chief Economist of the European Bank for Reconstruction and Development, </w:t>
      </w:r>
      <w:r>
        <w:t xml:space="preserve">former </w:t>
      </w:r>
      <w:r w:rsidRPr="006D0CD4">
        <w:t>Chief Economist and Senior Vice President at the World Bank</w:t>
      </w:r>
      <w:r>
        <w:t>, 2016 (“</w:t>
      </w:r>
      <w:r w:rsidRPr="00CF291C">
        <w:t>China</w:t>
      </w:r>
      <w:r>
        <w:t xml:space="preserve">’s green revolution goes global,” </w:t>
      </w:r>
      <w:r>
        <w:rPr>
          <w:i/>
        </w:rPr>
        <w:t>Financial Times</w:t>
      </w:r>
      <w:r>
        <w:t>, July 8</w:t>
      </w:r>
      <w:r w:rsidRPr="00CF291C">
        <w:rPr>
          <w:vertAlign w:val="superscript"/>
        </w:rPr>
        <w:t>th</w:t>
      </w:r>
      <w:r>
        <w:t xml:space="preserve">, Available Online at </w:t>
      </w:r>
      <w:hyperlink r:id="rId74" w:history="1">
        <w:r w:rsidRPr="004F6413">
          <w:rPr>
            <w:rStyle w:val="Hyperlink"/>
          </w:rPr>
          <w:t>https://next.ft.com/content/4644c883-0893-3add-b1e3-63a7dda2e275</w:t>
        </w:r>
      </w:hyperlink>
      <w:r>
        <w:t>, Accessed 07-17-2016)</w:t>
      </w:r>
    </w:p>
    <w:p w14:paraId="70E0370F" w14:textId="77777777" w:rsidR="007B6E0F" w:rsidRDefault="007B6E0F" w:rsidP="007B6E0F">
      <w:r>
        <w:t xml:space="preserve">Second, </w:t>
      </w:r>
      <w:r w:rsidRPr="00AE01DA">
        <w:rPr>
          <w:rStyle w:val="StyleUnderline"/>
          <w:highlight w:val="yellow"/>
        </w:rPr>
        <w:t>reaching</w:t>
      </w:r>
      <w:r w:rsidRPr="006C7387">
        <w:rPr>
          <w:rStyle w:val="StyleUnderline"/>
        </w:rPr>
        <w:t xml:space="preserve"> the </w:t>
      </w:r>
      <w:r w:rsidRPr="00AE01DA">
        <w:rPr>
          <w:rStyle w:val="StyleUnderline"/>
          <w:highlight w:val="yellow"/>
        </w:rPr>
        <w:t>renewable energy targets</w:t>
      </w:r>
      <w:r w:rsidRPr="006C7387">
        <w:rPr>
          <w:rStyle w:val="StyleUnderline"/>
        </w:rPr>
        <w:t xml:space="preserve"> that China declared in the run-up to Paris </w:t>
      </w:r>
      <w:r w:rsidRPr="00AE01DA">
        <w:rPr>
          <w:rStyle w:val="StyleUnderline"/>
          <w:highlight w:val="yellow"/>
        </w:rPr>
        <w:t xml:space="preserve">translates into </w:t>
      </w:r>
      <w:r w:rsidRPr="00AE01DA">
        <w:rPr>
          <w:rStyle w:val="Emphasis"/>
          <w:highlight w:val="yellow"/>
        </w:rPr>
        <w:t>a rapid increase in clean energy investment</w:t>
      </w:r>
      <w:r w:rsidRPr="00AE01DA">
        <w:rPr>
          <w:rStyle w:val="StyleUnderline"/>
          <w:highlight w:val="yellow"/>
        </w:rPr>
        <w:t>. China’s renewable energy investment in 2015 was</w:t>
      </w:r>
      <w:r>
        <w:t xml:space="preserve"> $110bn: </w:t>
      </w:r>
      <w:r w:rsidRPr="00AE01DA">
        <w:rPr>
          <w:rStyle w:val="StyleUnderline"/>
          <w:highlight w:val="yellow"/>
        </w:rPr>
        <w:t xml:space="preserve">a </w:t>
      </w:r>
      <w:r w:rsidRPr="00AE01DA">
        <w:rPr>
          <w:rStyle w:val="Emphasis"/>
          <w:highlight w:val="yellow"/>
        </w:rPr>
        <w:t>17 per cent increase</w:t>
      </w:r>
      <w:r w:rsidRPr="006C7387">
        <w:rPr>
          <w:rStyle w:val="StyleUnderline"/>
        </w:rPr>
        <w:t xml:space="preserve"> from the year before </w:t>
      </w:r>
      <w:r w:rsidRPr="00AE01DA">
        <w:rPr>
          <w:rStyle w:val="StyleUnderline"/>
          <w:highlight w:val="yellow"/>
        </w:rPr>
        <w:t>and</w:t>
      </w:r>
      <w:r w:rsidRPr="006C7387">
        <w:rPr>
          <w:rStyle w:val="StyleUnderline"/>
        </w:rPr>
        <w:t xml:space="preserve"> </w:t>
      </w:r>
      <w:r w:rsidRPr="000C0A4A">
        <w:rPr>
          <w:rStyle w:val="Emphasis"/>
        </w:rPr>
        <w:t xml:space="preserve">nearly </w:t>
      </w:r>
      <w:r w:rsidRPr="00AE01DA">
        <w:rPr>
          <w:rStyle w:val="Emphasis"/>
          <w:highlight w:val="yellow"/>
        </w:rPr>
        <w:t>double</w:t>
      </w:r>
      <w:r w:rsidRPr="00AE01DA">
        <w:rPr>
          <w:rStyle w:val="StyleUnderline"/>
          <w:highlight w:val="yellow"/>
        </w:rPr>
        <w:t xml:space="preserve"> the US</w:t>
      </w:r>
      <w:r w:rsidRPr="006C7387">
        <w:rPr>
          <w:rStyle w:val="StyleUnderline"/>
        </w:rPr>
        <w:t xml:space="preserve"> renewable investment </w:t>
      </w:r>
      <w:r w:rsidRPr="00AE01DA">
        <w:rPr>
          <w:rStyle w:val="StyleUnderline"/>
          <w:highlight w:val="yellow"/>
        </w:rPr>
        <w:t>level. China has installed more wind capacity</w:t>
      </w:r>
      <w:r>
        <w:t xml:space="preserve"> – 145 GW – </w:t>
      </w:r>
      <w:r w:rsidRPr="00AE01DA">
        <w:rPr>
          <w:rStyle w:val="StyleUnderline"/>
          <w:highlight w:val="yellow"/>
        </w:rPr>
        <w:t>than</w:t>
      </w:r>
      <w:r w:rsidRPr="006C7387">
        <w:rPr>
          <w:rStyle w:val="StyleUnderline"/>
        </w:rPr>
        <w:t xml:space="preserve"> that in </w:t>
      </w:r>
      <w:r w:rsidRPr="00AE01DA">
        <w:rPr>
          <w:rStyle w:val="StyleUnderline"/>
          <w:highlight w:val="yellow"/>
        </w:rPr>
        <w:t xml:space="preserve">the US, Germany, and India </w:t>
      </w:r>
      <w:r w:rsidRPr="00AE01DA">
        <w:rPr>
          <w:rStyle w:val="Emphasis"/>
          <w:highlight w:val="yellow"/>
        </w:rPr>
        <w:t>combined</w:t>
      </w:r>
      <w:r w:rsidRPr="00AE01DA">
        <w:rPr>
          <w:rStyle w:val="StyleUnderline"/>
          <w:highlight w:val="yellow"/>
        </w:rPr>
        <w:t>. Utilisation is</w:t>
      </w:r>
      <w:r w:rsidRPr="006C7387">
        <w:rPr>
          <w:rStyle w:val="StyleUnderline"/>
        </w:rPr>
        <w:t xml:space="preserve"> also </w:t>
      </w:r>
      <w:r w:rsidRPr="00AE01DA">
        <w:rPr>
          <w:rStyle w:val="StyleUnderline"/>
          <w:highlight w:val="yellow"/>
        </w:rPr>
        <w:t>rising</w:t>
      </w:r>
      <w:r>
        <w:t xml:space="preserve">: as part of the total primary energy consumption, the share of non-fossil fuels has also increased from roughly 8 per cent in 2010 to 12 per cent in 2015. </w:t>
      </w:r>
      <w:r w:rsidRPr="006C7387">
        <w:rPr>
          <w:rStyle w:val="StyleUnderline"/>
        </w:rPr>
        <w:t xml:space="preserve">Recent data suggest that </w:t>
      </w:r>
      <w:r w:rsidRPr="00AE01DA">
        <w:rPr>
          <w:rStyle w:val="StyleUnderline"/>
          <w:highlight w:val="yellow"/>
        </w:rPr>
        <w:t>these investments</w:t>
      </w:r>
      <w:r w:rsidRPr="006C7387">
        <w:rPr>
          <w:rStyle w:val="StyleUnderline"/>
        </w:rPr>
        <w:t xml:space="preserve">, as well as successful efforts to reduce coal use, </w:t>
      </w:r>
      <w:r w:rsidRPr="00AE01DA">
        <w:rPr>
          <w:rStyle w:val="StyleUnderline"/>
          <w:highlight w:val="yellow"/>
        </w:rPr>
        <w:t>may have helped</w:t>
      </w:r>
      <w:r w:rsidRPr="006C7387">
        <w:rPr>
          <w:rStyle w:val="StyleUnderline"/>
        </w:rPr>
        <w:t xml:space="preserve"> carbon dioxide </w:t>
      </w:r>
      <w:r w:rsidRPr="00AE01DA">
        <w:rPr>
          <w:rStyle w:val="StyleUnderline"/>
          <w:highlight w:val="yellow"/>
        </w:rPr>
        <w:t xml:space="preserve">emissions </w:t>
      </w:r>
      <w:r w:rsidRPr="00AE01DA">
        <w:rPr>
          <w:rStyle w:val="Emphasis"/>
          <w:highlight w:val="yellow"/>
        </w:rPr>
        <w:t xml:space="preserve">slow, or </w:t>
      </w:r>
      <w:proofErr w:type="gramStart"/>
      <w:r w:rsidRPr="00AE01DA">
        <w:rPr>
          <w:rStyle w:val="Emphasis"/>
          <w:highlight w:val="yellow"/>
        </w:rPr>
        <w:t>even fall</w:t>
      </w:r>
      <w:proofErr w:type="gramEnd"/>
      <w:r w:rsidRPr="00AE01DA">
        <w:rPr>
          <w:rStyle w:val="Emphasis"/>
          <w:highlight w:val="yellow"/>
        </w:rPr>
        <w:t>, last year</w:t>
      </w:r>
      <w:r>
        <w:t xml:space="preserve">. Indeed, </w:t>
      </w:r>
      <w:r w:rsidRPr="006C7387">
        <w:rPr>
          <w:rStyle w:val="StyleUnderline"/>
        </w:rPr>
        <w:t xml:space="preserve">China’s </w:t>
      </w:r>
      <w:r w:rsidRPr="00AE01DA">
        <w:rPr>
          <w:rStyle w:val="StyleUnderline"/>
          <w:highlight w:val="yellow"/>
        </w:rPr>
        <w:t>coal</w:t>
      </w:r>
      <w:r w:rsidRPr="006C7387">
        <w:rPr>
          <w:rStyle w:val="StyleUnderline"/>
        </w:rPr>
        <w:t xml:space="preserve"> consumption </w:t>
      </w:r>
      <w:r w:rsidRPr="00AE01DA">
        <w:rPr>
          <w:rStyle w:val="StyleUnderline"/>
          <w:highlight w:val="yellow"/>
        </w:rPr>
        <w:t xml:space="preserve">seems to have reached its peak </w:t>
      </w:r>
      <w:r w:rsidRPr="00AE01DA">
        <w:rPr>
          <w:rStyle w:val="Emphasis"/>
          <w:highlight w:val="yellow"/>
        </w:rPr>
        <w:t>in 2014</w:t>
      </w:r>
      <w:r>
        <w:t>.</w:t>
      </w:r>
    </w:p>
    <w:p w14:paraId="0129B316" w14:textId="77777777" w:rsidR="00B661F1" w:rsidRDefault="00B661F1" w:rsidP="00B661F1"/>
    <w:p w14:paraId="37C7FF5A" w14:textId="77777777" w:rsidR="00B661F1" w:rsidRPr="00DE0D54" w:rsidRDefault="00B661F1" w:rsidP="00B661F1">
      <w:pPr>
        <w:pStyle w:val="Heading4"/>
      </w:pPr>
      <w:r>
        <w:t xml:space="preserve">U.S.-China climate cooperation is </w:t>
      </w:r>
      <w:r>
        <w:rPr>
          <w:u w:val="single"/>
        </w:rPr>
        <w:t>strong</w:t>
      </w:r>
      <w:r>
        <w:t xml:space="preserve"> and </w:t>
      </w:r>
      <w:r>
        <w:rPr>
          <w:u w:val="single"/>
        </w:rPr>
        <w:t>stable</w:t>
      </w:r>
      <w:r>
        <w:t xml:space="preserve"> — flexible approaches like Paris have </w:t>
      </w:r>
      <w:r>
        <w:rPr>
          <w:u w:val="single"/>
        </w:rPr>
        <w:t>solidified</w:t>
      </w:r>
      <w:r>
        <w:t xml:space="preserve"> commitments.</w:t>
      </w:r>
    </w:p>
    <w:p w14:paraId="0E9BE78E" w14:textId="77777777" w:rsidR="00B661F1" w:rsidRDefault="00B661F1" w:rsidP="00B661F1">
      <w:r w:rsidRPr="00A13DB1">
        <w:rPr>
          <w:rStyle w:val="Style13ptBold"/>
        </w:rPr>
        <w:t>Ewing 16</w:t>
      </w:r>
      <w:r>
        <w:t xml:space="preserve"> — J. Jackson Ewing, </w:t>
      </w:r>
      <w:r w:rsidRPr="009578D7">
        <w:t>Director of Asian Sustainability at the Asia Society Policy Institute</w:t>
      </w:r>
      <w:r>
        <w:t>, former Adjunct Research Fellow in International R</w:t>
      </w:r>
      <w:r w:rsidRPr="00EB5425">
        <w:t xml:space="preserve">elations </w:t>
      </w:r>
      <w:r>
        <w:t xml:space="preserve">and Head of the </w:t>
      </w:r>
      <w:r w:rsidRPr="00B63144">
        <w:t xml:space="preserve">Environment, Climate Change, and Food Security Program </w:t>
      </w:r>
      <w:r w:rsidRPr="00EB5425">
        <w:t xml:space="preserve">at </w:t>
      </w:r>
      <w:r>
        <w:t xml:space="preserve">the </w:t>
      </w:r>
      <w:r w:rsidRPr="00252B80">
        <w:t xml:space="preserve">S. Rajaratnam School of International Studies </w:t>
      </w:r>
      <w:r>
        <w:t xml:space="preserve">at </w:t>
      </w:r>
      <w:r w:rsidRPr="00EB5425">
        <w:t>Nanyang Technological University</w:t>
      </w:r>
      <w:r>
        <w:t xml:space="preserve"> (Singapore), holds a Ph.D. in Environmental Security and an M.A. in International Relations </w:t>
      </w:r>
      <w:r w:rsidRPr="00B63144">
        <w:t>from Bond University</w:t>
      </w:r>
      <w:r>
        <w:t xml:space="preserve"> (Australia), 2016 (“</w:t>
      </w:r>
      <w:r w:rsidRPr="00A13DB1">
        <w:t>How U.S.-China Cooperation Spurred Gl</w:t>
      </w:r>
      <w:r>
        <w:t xml:space="preserve">obal Momentum on Climate Change,” </w:t>
      </w:r>
      <w:r>
        <w:rPr>
          <w:i/>
        </w:rPr>
        <w:t>Asia Blog</w:t>
      </w:r>
      <w:r>
        <w:t>—the Asia Society’s blog, July 25</w:t>
      </w:r>
      <w:r w:rsidRPr="00A13DB1">
        <w:rPr>
          <w:vertAlign w:val="superscript"/>
        </w:rPr>
        <w:t>th</w:t>
      </w:r>
      <w:r>
        <w:t xml:space="preserve">, Available Online at </w:t>
      </w:r>
      <w:hyperlink r:id="rId75" w:history="1">
        <w:r w:rsidRPr="00831A76">
          <w:rPr>
            <w:rStyle w:val="Hyperlink"/>
          </w:rPr>
          <w:t>http://asiasociety.org/blog/asia/how-us-china-cooperation-spurred-global-momentum-climate-change</w:t>
        </w:r>
      </w:hyperlink>
      <w:r>
        <w:t>, Accessed 07-29-2016)</w:t>
      </w:r>
    </w:p>
    <w:p w14:paraId="0E0EF8F2" w14:textId="77777777" w:rsidR="00B661F1" w:rsidRDefault="00B661F1" w:rsidP="00B661F1">
      <w:r w:rsidRPr="009578D7">
        <w:rPr>
          <w:rStyle w:val="StyleUnderline"/>
        </w:rPr>
        <w:t xml:space="preserve">These </w:t>
      </w:r>
      <w:r w:rsidRPr="005F2E39">
        <w:rPr>
          <w:rStyle w:val="StyleUnderline"/>
          <w:highlight w:val="yellow"/>
        </w:rPr>
        <w:t>shifts in China and the U.S. have created</w:t>
      </w:r>
      <w:r w:rsidRPr="009578D7">
        <w:rPr>
          <w:rStyle w:val="StyleUnderline"/>
        </w:rPr>
        <w:t xml:space="preserve"> the </w:t>
      </w:r>
      <w:r w:rsidRPr="005F2E39">
        <w:rPr>
          <w:rStyle w:val="StyleUnderline"/>
          <w:highlight w:val="yellow"/>
        </w:rPr>
        <w:t>space</w:t>
      </w:r>
      <w:r w:rsidRPr="009578D7">
        <w:rPr>
          <w:rStyle w:val="StyleUnderline"/>
        </w:rPr>
        <w:t xml:space="preserve"> for the two countries </w:t>
      </w:r>
      <w:r w:rsidRPr="005F2E39">
        <w:rPr>
          <w:rStyle w:val="StyleUnderline"/>
          <w:highlight w:val="yellow"/>
        </w:rPr>
        <w:t xml:space="preserve">to </w:t>
      </w:r>
      <w:r w:rsidRPr="005F2E39">
        <w:rPr>
          <w:rStyle w:val="Emphasis"/>
          <w:highlight w:val="yellow"/>
        </w:rPr>
        <w:t>scale-up</w:t>
      </w:r>
      <w:r w:rsidRPr="009578D7">
        <w:rPr>
          <w:rStyle w:val="Emphasis"/>
        </w:rPr>
        <w:t xml:space="preserve"> their climate change </w:t>
      </w:r>
      <w:r w:rsidRPr="005F2E39">
        <w:rPr>
          <w:rStyle w:val="Emphasis"/>
          <w:highlight w:val="yellow"/>
        </w:rPr>
        <w:t>cooperation</w:t>
      </w:r>
      <w:r w:rsidRPr="005F2E39">
        <w:rPr>
          <w:rStyle w:val="StyleUnderline"/>
          <w:highlight w:val="yellow"/>
        </w:rPr>
        <w:t xml:space="preserve">, which a recent </w:t>
      </w:r>
      <w:r w:rsidRPr="005F2E39">
        <w:rPr>
          <w:rStyle w:val="Emphasis"/>
          <w:highlight w:val="yellow"/>
        </w:rPr>
        <w:t>joint presidential statement</w:t>
      </w:r>
      <w:r w:rsidRPr="005F2E39">
        <w:rPr>
          <w:rStyle w:val="StyleUnderline"/>
          <w:highlight w:val="yellow"/>
        </w:rPr>
        <w:t xml:space="preserve"> called “a </w:t>
      </w:r>
      <w:r w:rsidRPr="005F2E39">
        <w:rPr>
          <w:rStyle w:val="Emphasis"/>
          <w:highlight w:val="yellow"/>
        </w:rPr>
        <w:t>pillar</w:t>
      </w:r>
      <w:r w:rsidRPr="005F2E39">
        <w:rPr>
          <w:rStyle w:val="StyleUnderline"/>
          <w:highlight w:val="yellow"/>
        </w:rPr>
        <w:t xml:space="preserve"> of the</w:t>
      </w:r>
      <w:r w:rsidRPr="009578D7">
        <w:rPr>
          <w:rStyle w:val="StyleUnderline"/>
        </w:rPr>
        <w:t xml:space="preserve"> U.S.-China bilateral </w:t>
      </w:r>
      <w:r w:rsidRPr="005F2E39">
        <w:rPr>
          <w:rStyle w:val="StyleUnderline"/>
          <w:highlight w:val="yellow"/>
        </w:rPr>
        <w:t>relationship.”</w:t>
      </w:r>
    </w:p>
    <w:p w14:paraId="6F7124E4" w14:textId="77777777" w:rsidR="00B661F1" w:rsidRDefault="00B661F1" w:rsidP="00B661F1">
      <w:r w:rsidRPr="005F2E39">
        <w:rPr>
          <w:rStyle w:val="StyleUnderline"/>
          <w:highlight w:val="yellow"/>
        </w:rPr>
        <w:t>The countries have</w:t>
      </w:r>
      <w:r>
        <w:t xml:space="preserve"> also </w:t>
      </w:r>
      <w:r w:rsidRPr="005F2E39">
        <w:rPr>
          <w:rStyle w:val="StyleUnderline"/>
          <w:highlight w:val="yellow"/>
        </w:rPr>
        <w:t xml:space="preserve">been </w:t>
      </w:r>
      <w:r w:rsidRPr="005F2E39">
        <w:rPr>
          <w:rStyle w:val="Emphasis"/>
          <w:highlight w:val="yellow"/>
        </w:rPr>
        <w:t>emboldened</w:t>
      </w:r>
      <w:r w:rsidRPr="005F2E39">
        <w:rPr>
          <w:rStyle w:val="StyleUnderline"/>
          <w:highlight w:val="yellow"/>
        </w:rPr>
        <w:t xml:space="preserve"> by the</w:t>
      </w:r>
      <w:r w:rsidRPr="009578D7">
        <w:rPr>
          <w:rStyle w:val="StyleUnderline"/>
        </w:rPr>
        <w:t xml:space="preserve"> more </w:t>
      </w:r>
      <w:r w:rsidRPr="005F2E39">
        <w:rPr>
          <w:rStyle w:val="StyleUnderline"/>
          <w:highlight w:val="yellow"/>
        </w:rPr>
        <w:t>flexible international approaches</w:t>
      </w:r>
      <w:r w:rsidRPr="009578D7">
        <w:rPr>
          <w:rStyle w:val="StyleUnderline"/>
        </w:rPr>
        <w:t xml:space="preserve"> to climate change diplomacy </w:t>
      </w:r>
      <w:r w:rsidRPr="005F2E39">
        <w:rPr>
          <w:rStyle w:val="StyleUnderline"/>
          <w:highlight w:val="yellow"/>
        </w:rPr>
        <w:t>that defined</w:t>
      </w:r>
      <w:r>
        <w:t xml:space="preserve"> last year’s landmark </w:t>
      </w:r>
      <w:r w:rsidRPr="005F2E39">
        <w:rPr>
          <w:rStyle w:val="StyleUnderline"/>
          <w:highlight w:val="yellow"/>
        </w:rPr>
        <w:t>Paris</w:t>
      </w:r>
      <w:r>
        <w:t xml:space="preserve"> Agreement. </w:t>
      </w:r>
      <w:r w:rsidRPr="009578D7">
        <w:rPr>
          <w:rStyle w:val="StyleUnderline"/>
        </w:rPr>
        <w:t>The current</w:t>
      </w:r>
      <w:r>
        <w:t xml:space="preserve"> global climate </w:t>
      </w:r>
      <w:r w:rsidRPr="009578D7">
        <w:rPr>
          <w:rStyle w:val="StyleUnderline"/>
        </w:rPr>
        <w:t xml:space="preserve">regime’s </w:t>
      </w:r>
      <w:r w:rsidRPr="00C23E5C">
        <w:rPr>
          <w:rStyle w:val="StyleUnderline"/>
          <w:highlight w:val="yellow"/>
        </w:rPr>
        <w:t xml:space="preserve">emphasis on </w:t>
      </w:r>
      <w:proofErr w:type="gramStart"/>
      <w:r w:rsidRPr="00C23E5C">
        <w:rPr>
          <w:rStyle w:val="StyleUnderline"/>
          <w:highlight w:val="yellow"/>
        </w:rPr>
        <w:t>nationally-determined</w:t>
      </w:r>
      <w:proofErr w:type="gramEnd"/>
      <w:r w:rsidRPr="009578D7">
        <w:rPr>
          <w:rStyle w:val="StyleUnderline"/>
        </w:rPr>
        <w:t xml:space="preserve">, nationally-appropriate climate </w:t>
      </w:r>
      <w:r w:rsidRPr="00C23E5C">
        <w:rPr>
          <w:rStyle w:val="StyleUnderline"/>
          <w:highlight w:val="yellow"/>
        </w:rPr>
        <w:t xml:space="preserve">response strategies </w:t>
      </w:r>
      <w:r w:rsidRPr="00C23E5C">
        <w:rPr>
          <w:rStyle w:val="Emphasis"/>
          <w:highlight w:val="yellow"/>
        </w:rPr>
        <w:t>plays to both countries’ preferences</w:t>
      </w:r>
      <w:r w:rsidRPr="009578D7">
        <w:rPr>
          <w:rStyle w:val="StyleUnderline"/>
        </w:rPr>
        <w:t xml:space="preserve"> for international maneuverability. </w:t>
      </w:r>
      <w:r w:rsidRPr="00C23E5C">
        <w:rPr>
          <w:rStyle w:val="StyleUnderline"/>
          <w:highlight w:val="yellow"/>
        </w:rPr>
        <w:t>China and the U</w:t>
      </w:r>
      <w:r>
        <w:t xml:space="preserve">nited </w:t>
      </w:r>
      <w:r w:rsidRPr="00C23E5C">
        <w:rPr>
          <w:rStyle w:val="StyleUnderline"/>
          <w:highlight w:val="yellow"/>
        </w:rPr>
        <w:t>S</w:t>
      </w:r>
      <w:r>
        <w:t xml:space="preserve">tates </w:t>
      </w:r>
      <w:r w:rsidRPr="00C23E5C">
        <w:rPr>
          <w:rStyle w:val="StyleUnderline"/>
          <w:highlight w:val="yellow"/>
        </w:rPr>
        <w:t>bristled against</w:t>
      </w:r>
      <w:r w:rsidRPr="009578D7">
        <w:rPr>
          <w:rStyle w:val="StyleUnderline"/>
        </w:rPr>
        <w:t xml:space="preserve"> the </w:t>
      </w:r>
      <w:r w:rsidRPr="00C23E5C">
        <w:rPr>
          <w:rStyle w:val="StyleUnderline"/>
          <w:highlight w:val="yellow"/>
        </w:rPr>
        <w:t>constrictive regimes</w:t>
      </w:r>
      <w:r w:rsidRPr="009578D7">
        <w:rPr>
          <w:rStyle w:val="StyleUnderline"/>
        </w:rPr>
        <w:t xml:space="preserve"> proposed and enacted </w:t>
      </w:r>
      <w:r w:rsidRPr="00C23E5C">
        <w:rPr>
          <w:rStyle w:val="StyleUnderline"/>
          <w:highlight w:val="yellow"/>
        </w:rPr>
        <w:t>in the past, and</w:t>
      </w:r>
      <w:r w:rsidRPr="009578D7">
        <w:rPr>
          <w:rStyle w:val="StyleUnderline"/>
        </w:rPr>
        <w:t xml:space="preserve"> nascent climate </w:t>
      </w:r>
      <w:r w:rsidRPr="00C23E5C">
        <w:rPr>
          <w:rStyle w:val="StyleUnderline"/>
          <w:highlight w:val="yellow"/>
        </w:rPr>
        <w:t>approaches defined by flexibility</w:t>
      </w:r>
      <w:r w:rsidRPr="009578D7">
        <w:rPr>
          <w:rStyle w:val="StyleUnderline"/>
        </w:rPr>
        <w:t xml:space="preserve"> and national intentions </w:t>
      </w:r>
      <w:r w:rsidRPr="00C23E5C">
        <w:rPr>
          <w:rStyle w:val="StyleUnderline"/>
          <w:highlight w:val="yellow"/>
        </w:rPr>
        <w:t xml:space="preserve">are </w:t>
      </w:r>
      <w:r w:rsidRPr="00C23E5C">
        <w:rPr>
          <w:rStyle w:val="Emphasis"/>
          <w:highlight w:val="yellow"/>
        </w:rPr>
        <w:t>far more palatable</w:t>
      </w:r>
      <w:r w:rsidRPr="009578D7">
        <w:rPr>
          <w:rStyle w:val="StyleUnderline"/>
        </w:rPr>
        <w:t xml:space="preserve"> in both Beijing and Washington</w:t>
      </w:r>
      <w:r>
        <w:t>.</w:t>
      </w:r>
    </w:p>
    <w:p w14:paraId="62A13BE2" w14:textId="77777777" w:rsidR="00B661F1" w:rsidRDefault="00B661F1" w:rsidP="00B661F1">
      <w:r w:rsidRPr="009578D7">
        <w:rPr>
          <w:rStyle w:val="StyleUnderline"/>
        </w:rPr>
        <w:t>Given that the U.S. and China are the largest</w:t>
      </w:r>
      <w:r>
        <w:t xml:space="preserve"> greenhouse gas </w:t>
      </w:r>
      <w:r w:rsidRPr="009578D7">
        <w:rPr>
          <w:rStyle w:val="StyleUnderline"/>
        </w:rPr>
        <w:t>emitters</w:t>
      </w:r>
      <w:r>
        <w:t xml:space="preserve"> globally, accounting for over 40 percent of the global total, </w:t>
      </w:r>
      <w:r w:rsidRPr="00C23E5C">
        <w:rPr>
          <w:rStyle w:val="StyleUnderline"/>
          <w:highlight w:val="yellow"/>
        </w:rPr>
        <w:t>this convergence is vital to</w:t>
      </w:r>
      <w:r w:rsidRPr="009578D7">
        <w:rPr>
          <w:rStyle w:val="StyleUnderline"/>
        </w:rPr>
        <w:t xml:space="preserve"> global climate change </w:t>
      </w:r>
      <w:r w:rsidRPr="00C23E5C">
        <w:rPr>
          <w:rStyle w:val="StyleUnderline"/>
          <w:highlight w:val="yellow"/>
        </w:rPr>
        <w:t>progress. The</w:t>
      </w:r>
      <w:r w:rsidRPr="009578D7">
        <w:rPr>
          <w:rStyle w:val="StyleUnderline"/>
        </w:rPr>
        <w:t xml:space="preserve"> U.S.-China </w:t>
      </w:r>
      <w:r w:rsidRPr="00C23E5C">
        <w:rPr>
          <w:rStyle w:val="StyleUnderline"/>
          <w:highlight w:val="yellow"/>
        </w:rPr>
        <w:t xml:space="preserve">partnership </w:t>
      </w:r>
      <w:r w:rsidRPr="00C23E5C">
        <w:rPr>
          <w:rStyle w:val="Emphasis"/>
          <w:highlight w:val="yellow"/>
        </w:rPr>
        <w:t>changed the tenor of</w:t>
      </w:r>
      <w:r>
        <w:t xml:space="preserve"> the 2015 </w:t>
      </w:r>
      <w:r w:rsidRPr="00C23E5C">
        <w:rPr>
          <w:rStyle w:val="Emphasis"/>
          <w:highlight w:val="yellow"/>
        </w:rPr>
        <w:t>Paris</w:t>
      </w:r>
      <w:r>
        <w:t xml:space="preserve"> climate summit, </w:t>
      </w:r>
      <w:r w:rsidRPr="00C23E5C">
        <w:rPr>
          <w:rStyle w:val="StyleUnderline"/>
          <w:highlight w:val="yellow"/>
        </w:rPr>
        <w:t xml:space="preserve">and </w:t>
      </w:r>
      <w:r w:rsidRPr="00C23E5C">
        <w:rPr>
          <w:rStyle w:val="Emphasis"/>
          <w:highlight w:val="yellow"/>
        </w:rPr>
        <w:t>raised the ceiling for the agreement</w:t>
      </w:r>
      <w:r w:rsidRPr="009578D7">
        <w:rPr>
          <w:rStyle w:val="Emphasis"/>
        </w:rPr>
        <w:t xml:space="preserve"> reached</w:t>
      </w:r>
      <w:r w:rsidRPr="009578D7">
        <w:rPr>
          <w:rStyle w:val="StyleUnderline"/>
        </w:rPr>
        <w:t xml:space="preserve">. </w:t>
      </w:r>
      <w:r w:rsidRPr="00C23E5C">
        <w:rPr>
          <w:rStyle w:val="StyleUnderline"/>
          <w:highlight w:val="yellow"/>
        </w:rPr>
        <w:t>This partnership</w:t>
      </w:r>
      <w:r w:rsidRPr="009578D7">
        <w:rPr>
          <w:rStyle w:val="StyleUnderline"/>
        </w:rPr>
        <w:t xml:space="preserve">, difficult to envision only three years ago, </w:t>
      </w:r>
      <w:r w:rsidRPr="00C23E5C">
        <w:rPr>
          <w:rStyle w:val="StyleUnderline"/>
          <w:highlight w:val="yellow"/>
        </w:rPr>
        <w:lastRenderedPageBreak/>
        <w:t xml:space="preserve">is now fueling </w:t>
      </w:r>
      <w:r w:rsidRPr="00C23E5C">
        <w:rPr>
          <w:rStyle w:val="Emphasis"/>
          <w:highlight w:val="yellow"/>
        </w:rPr>
        <w:t>optimism</w:t>
      </w:r>
      <w:r w:rsidRPr="00C23E5C">
        <w:rPr>
          <w:rStyle w:val="StyleUnderline"/>
          <w:highlight w:val="yellow"/>
        </w:rPr>
        <w:t xml:space="preserve"> about the future fight to prevent</w:t>
      </w:r>
      <w:r w:rsidRPr="009578D7">
        <w:rPr>
          <w:rStyle w:val="StyleUnderline"/>
        </w:rPr>
        <w:t xml:space="preserve"> disastrous global </w:t>
      </w:r>
      <w:r w:rsidRPr="00C23E5C">
        <w:rPr>
          <w:rStyle w:val="StyleUnderline"/>
          <w:highlight w:val="yellow"/>
        </w:rPr>
        <w:t>climate change</w:t>
      </w:r>
      <w:r>
        <w:t>.</w:t>
      </w:r>
    </w:p>
    <w:p w14:paraId="5E832D15" w14:textId="77777777" w:rsidR="00B661F1" w:rsidRDefault="00B661F1" w:rsidP="00B661F1"/>
    <w:p w14:paraId="6965729E" w14:textId="77777777" w:rsidR="00B661F1" w:rsidRPr="002C0048" w:rsidRDefault="00B661F1" w:rsidP="00B661F1">
      <w:pPr>
        <w:pStyle w:val="Heading4"/>
      </w:pPr>
      <w:r>
        <w:t xml:space="preserve">China is </w:t>
      </w:r>
      <w:r>
        <w:rPr>
          <w:u w:val="single"/>
        </w:rPr>
        <w:t>independently committed</w:t>
      </w:r>
      <w:r>
        <w:t xml:space="preserve"> to dramatic emissions reductions. </w:t>
      </w:r>
    </w:p>
    <w:p w14:paraId="73EAF821" w14:textId="77777777" w:rsidR="00B661F1" w:rsidRPr="00A13DB1" w:rsidRDefault="00B661F1" w:rsidP="00B661F1">
      <w:r w:rsidRPr="00A13DB1">
        <w:rPr>
          <w:rStyle w:val="Style13ptBold"/>
        </w:rPr>
        <w:t>Ewing 16</w:t>
      </w:r>
      <w:r>
        <w:t xml:space="preserve"> — J. Jackson Ewing, </w:t>
      </w:r>
      <w:r w:rsidRPr="009578D7">
        <w:t>Director of Asian Sustainability at the Asia Society Policy Institute</w:t>
      </w:r>
      <w:r>
        <w:t>, former Adjunct Research Fellow in International R</w:t>
      </w:r>
      <w:r w:rsidRPr="00EB5425">
        <w:t xml:space="preserve">elations </w:t>
      </w:r>
      <w:r>
        <w:t xml:space="preserve">and Head of the </w:t>
      </w:r>
      <w:r w:rsidRPr="00B63144">
        <w:t xml:space="preserve">Environment, Climate Change, and Food Security Program </w:t>
      </w:r>
      <w:r w:rsidRPr="00EB5425">
        <w:t xml:space="preserve">at </w:t>
      </w:r>
      <w:r>
        <w:t xml:space="preserve">the </w:t>
      </w:r>
      <w:r w:rsidRPr="00252B80">
        <w:t xml:space="preserve">S. Rajaratnam School of International Studies </w:t>
      </w:r>
      <w:r>
        <w:t xml:space="preserve">at </w:t>
      </w:r>
      <w:r w:rsidRPr="00EB5425">
        <w:t>Nanyang Technological University</w:t>
      </w:r>
      <w:r>
        <w:t xml:space="preserve"> (Singapore), holds a Ph.D. in Environmental Security and an M.A. in International Relations </w:t>
      </w:r>
      <w:r w:rsidRPr="00B63144">
        <w:t>from Bond University</w:t>
      </w:r>
      <w:r>
        <w:t xml:space="preserve"> (Australia), 2016 (“</w:t>
      </w:r>
      <w:r w:rsidRPr="00A13DB1">
        <w:t>How U.S.-China Cooperation Spurred Gl</w:t>
      </w:r>
      <w:r>
        <w:t xml:space="preserve">obal Momentum on Climate Change,” </w:t>
      </w:r>
      <w:r>
        <w:rPr>
          <w:i/>
        </w:rPr>
        <w:t>Asia Blog</w:t>
      </w:r>
      <w:r>
        <w:t>—the Asia Society’s blog, July 25</w:t>
      </w:r>
      <w:r w:rsidRPr="00A13DB1">
        <w:rPr>
          <w:vertAlign w:val="superscript"/>
        </w:rPr>
        <w:t>th</w:t>
      </w:r>
      <w:r>
        <w:t xml:space="preserve">, Available Online at </w:t>
      </w:r>
      <w:hyperlink r:id="rId76" w:history="1">
        <w:r w:rsidRPr="00831A76">
          <w:rPr>
            <w:rStyle w:val="Hyperlink"/>
          </w:rPr>
          <w:t>http://asiasociety.org/blog/asia/how-us-china-cooperation-spurred-global-momentum-climate-change</w:t>
        </w:r>
      </w:hyperlink>
      <w:r>
        <w:t>, Accessed 07-29-2016)</w:t>
      </w:r>
    </w:p>
    <w:p w14:paraId="183DF6F0" w14:textId="77777777" w:rsidR="00B661F1" w:rsidRDefault="00B661F1" w:rsidP="00B661F1">
      <w:r w:rsidRPr="002D26C0">
        <w:rPr>
          <w:rStyle w:val="StyleUnderline"/>
          <w:highlight w:val="yellow"/>
        </w:rPr>
        <w:t xml:space="preserve">China is undergoing an </w:t>
      </w:r>
      <w:r w:rsidRPr="002D26C0">
        <w:rPr>
          <w:rStyle w:val="Emphasis"/>
          <w:highlight w:val="yellow"/>
        </w:rPr>
        <w:t>economic transformation</w:t>
      </w:r>
      <w:r w:rsidRPr="002D26C0">
        <w:rPr>
          <w:rStyle w:val="StyleUnderline"/>
          <w:highlight w:val="yellow"/>
        </w:rPr>
        <w:t xml:space="preserve"> toward</w:t>
      </w:r>
      <w:r w:rsidRPr="0091490C">
        <w:rPr>
          <w:rStyle w:val="StyleUnderline"/>
        </w:rPr>
        <w:t xml:space="preserve"> slower, </w:t>
      </w:r>
      <w:proofErr w:type="gramStart"/>
      <w:r w:rsidRPr="0091490C">
        <w:rPr>
          <w:rStyle w:val="StyleUnderline"/>
        </w:rPr>
        <w:t xml:space="preserve">more </w:t>
      </w:r>
      <w:r w:rsidRPr="002D26C0">
        <w:rPr>
          <w:rStyle w:val="StyleUnderline"/>
          <w:highlight w:val="yellow"/>
        </w:rPr>
        <w:t>high-quality</w:t>
      </w:r>
      <w:proofErr w:type="gramEnd"/>
      <w:r w:rsidRPr="002D26C0">
        <w:rPr>
          <w:rStyle w:val="StyleUnderline"/>
          <w:highlight w:val="yellow"/>
        </w:rPr>
        <w:t xml:space="preserve"> growth</w:t>
      </w:r>
      <w:r w:rsidRPr="0091490C">
        <w:rPr>
          <w:rStyle w:val="StyleUnderline"/>
        </w:rPr>
        <w:t xml:space="preserve">, </w:t>
      </w:r>
      <w:r w:rsidRPr="002D26C0">
        <w:rPr>
          <w:rStyle w:val="StyleUnderline"/>
          <w:highlight w:val="yellow"/>
        </w:rPr>
        <w:t>and has placed new primacy on environmental health</w:t>
      </w:r>
      <w:r w:rsidRPr="0091490C">
        <w:rPr>
          <w:rStyle w:val="StyleUnderline"/>
        </w:rPr>
        <w:t xml:space="preserve">, income equality, and quality-of-life improvements. Air </w:t>
      </w:r>
      <w:r w:rsidRPr="002D26C0">
        <w:rPr>
          <w:rStyle w:val="StyleUnderline"/>
          <w:highlight w:val="yellow"/>
        </w:rPr>
        <w:t>pollution and</w:t>
      </w:r>
      <w:r w:rsidRPr="0091490C">
        <w:rPr>
          <w:rStyle w:val="StyleUnderline"/>
        </w:rPr>
        <w:t xml:space="preserve"> other areas of </w:t>
      </w:r>
      <w:r w:rsidRPr="002D26C0">
        <w:rPr>
          <w:rStyle w:val="StyleUnderline"/>
          <w:highlight w:val="yellow"/>
        </w:rPr>
        <w:t>environmental decline are driving this transformation</w:t>
      </w:r>
      <w:r w:rsidRPr="0091490C">
        <w:rPr>
          <w:rStyle w:val="StyleUnderline"/>
        </w:rPr>
        <w:t xml:space="preserve">, </w:t>
      </w:r>
      <w:r w:rsidRPr="002D26C0">
        <w:rPr>
          <w:rStyle w:val="StyleUnderline"/>
          <w:highlight w:val="yellow"/>
        </w:rPr>
        <w:t xml:space="preserve">which enjoys </w:t>
      </w:r>
      <w:r w:rsidRPr="002D26C0">
        <w:rPr>
          <w:rStyle w:val="Emphasis"/>
          <w:highlight w:val="yellow"/>
        </w:rPr>
        <w:t xml:space="preserve">strong government </w:t>
      </w:r>
      <w:r w:rsidRPr="005F2E39">
        <w:rPr>
          <w:rStyle w:val="Emphasis"/>
          <w:highlight w:val="yellow"/>
        </w:rPr>
        <w:t>support</w:t>
      </w:r>
      <w:r w:rsidRPr="005F2E39">
        <w:rPr>
          <w:rStyle w:val="StyleUnderline"/>
          <w:highlight w:val="yellow"/>
        </w:rPr>
        <w:t xml:space="preserve"> and is </w:t>
      </w:r>
      <w:r w:rsidRPr="005F2E39">
        <w:rPr>
          <w:rStyle w:val="Emphasis"/>
          <w:highlight w:val="yellow"/>
        </w:rPr>
        <w:t>changing the energy and environmental landscape throughout the country</w:t>
      </w:r>
      <w:r>
        <w:t xml:space="preserve">. </w:t>
      </w:r>
    </w:p>
    <w:p w14:paraId="1C370CDD" w14:textId="77777777" w:rsidR="00B661F1" w:rsidRDefault="00B661F1" w:rsidP="00B661F1">
      <w:r w:rsidRPr="005F2E39">
        <w:rPr>
          <w:rStyle w:val="StyleUnderline"/>
          <w:highlight w:val="yellow"/>
        </w:rPr>
        <w:t>Between 2010 and 2014, non-fossil energy generation capacity increased</w:t>
      </w:r>
      <w:r>
        <w:t xml:space="preserve"> some </w:t>
      </w:r>
      <w:r w:rsidRPr="005F2E39">
        <w:rPr>
          <w:rStyle w:val="Emphasis"/>
          <w:highlight w:val="yellow"/>
        </w:rPr>
        <w:t>73 percent</w:t>
      </w:r>
      <w:r w:rsidRPr="0091490C">
        <w:rPr>
          <w:rStyle w:val="StyleUnderline"/>
        </w:rPr>
        <w:t>, and in 2014 alone China added</w:t>
      </w:r>
      <w:r>
        <w:t xml:space="preserve"> roughly </w:t>
      </w:r>
      <w:r w:rsidRPr="0091490C">
        <w:rPr>
          <w:rStyle w:val="StyleUnderline"/>
        </w:rPr>
        <w:t>22 gigawatts</w:t>
      </w:r>
      <w:r>
        <w:t xml:space="preserve"> (GW) </w:t>
      </w:r>
      <w:r w:rsidRPr="0091490C">
        <w:rPr>
          <w:rStyle w:val="StyleUnderline"/>
        </w:rPr>
        <w:t xml:space="preserve">of hydroelectric capacity, more than 5GW of nuclear, 21GW of wind, and 11GW of solar energy. </w:t>
      </w:r>
      <w:r w:rsidRPr="005F2E39">
        <w:rPr>
          <w:rStyle w:val="StyleUnderline"/>
          <w:highlight w:val="yellow"/>
        </w:rPr>
        <w:t>This move toward renewables</w:t>
      </w:r>
      <w:r>
        <w:t xml:space="preserve"> not only seeks to redress pollution problems but also </w:t>
      </w:r>
      <w:r w:rsidRPr="005F2E39">
        <w:rPr>
          <w:rStyle w:val="StyleUnderline"/>
          <w:highlight w:val="yellow"/>
        </w:rPr>
        <w:t xml:space="preserve">reflects China’s </w:t>
      </w:r>
      <w:r w:rsidRPr="005F2E39">
        <w:rPr>
          <w:rStyle w:val="Emphasis"/>
          <w:highlight w:val="yellow"/>
        </w:rPr>
        <w:t>move away from heavy industry</w:t>
      </w:r>
      <w:r w:rsidRPr="0091490C">
        <w:rPr>
          <w:rStyle w:val="StyleUnderline"/>
        </w:rPr>
        <w:t xml:space="preserve"> to the higher-tech, higher-value segments of the global economy</w:t>
      </w:r>
      <w:r>
        <w:t>.</w:t>
      </w:r>
    </w:p>
    <w:p w14:paraId="06F52C31" w14:textId="77777777" w:rsidR="00B661F1" w:rsidRDefault="00B661F1" w:rsidP="00B661F1"/>
    <w:p w14:paraId="06AD063B" w14:textId="77777777" w:rsidR="00B661F1" w:rsidRPr="002C0048" w:rsidRDefault="00B661F1" w:rsidP="00B661F1">
      <w:pPr>
        <w:pStyle w:val="Heading4"/>
      </w:pPr>
      <w:r>
        <w:t xml:space="preserve">The U.S. is </w:t>
      </w:r>
      <w:r>
        <w:rPr>
          <w:u w:val="single"/>
        </w:rPr>
        <w:t>independently committed</w:t>
      </w:r>
      <w:r>
        <w:t xml:space="preserve"> to dramatic emissions reductions. </w:t>
      </w:r>
    </w:p>
    <w:p w14:paraId="36D4C247" w14:textId="77777777" w:rsidR="00B661F1" w:rsidRDefault="00B661F1" w:rsidP="00B661F1">
      <w:r w:rsidRPr="00A13DB1">
        <w:rPr>
          <w:rStyle w:val="Style13ptBold"/>
        </w:rPr>
        <w:t>Ewing 16</w:t>
      </w:r>
      <w:r>
        <w:t xml:space="preserve"> — J. Jackson Ewing, </w:t>
      </w:r>
      <w:r w:rsidRPr="009578D7">
        <w:t>Director of Asian Sustainability at the Asia Society Policy Institute</w:t>
      </w:r>
      <w:r>
        <w:t>, former Adjunct Research Fellow in International R</w:t>
      </w:r>
      <w:r w:rsidRPr="00EB5425">
        <w:t xml:space="preserve">elations </w:t>
      </w:r>
      <w:r>
        <w:t xml:space="preserve">and Head of the </w:t>
      </w:r>
      <w:r w:rsidRPr="00B63144">
        <w:t xml:space="preserve">Environment, Climate Change, and Food Security Program </w:t>
      </w:r>
      <w:r w:rsidRPr="00EB5425">
        <w:t xml:space="preserve">at </w:t>
      </w:r>
      <w:r>
        <w:t xml:space="preserve">the </w:t>
      </w:r>
      <w:r w:rsidRPr="00252B80">
        <w:t xml:space="preserve">S. Rajaratnam School of International Studies </w:t>
      </w:r>
      <w:r>
        <w:t xml:space="preserve">at </w:t>
      </w:r>
      <w:r w:rsidRPr="00EB5425">
        <w:t>Nanyang Technological University</w:t>
      </w:r>
      <w:r>
        <w:t xml:space="preserve"> (Singapore), holds a Ph.D. in Environmental Security and an M.A. in International Relations </w:t>
      </w:r>
      <w:r w:rsidRPr="00B63144">
        <w:t>from Bond University</w:t>
      </w:r>
      <w:r>
        <w:t xml:space="preserve"> (Australia), 2016 (“</w:t>
      </w:r>
      <w:r w:rsidRPr="00A13DB1">
        <w:t>How U.S.-China Cooperation Spurred Gl</w:t>
      </w:r>
      <w:r>
        <w:t xml:space="preserve">obal Momentum on Climate Change,” </w:t>
      </w:r>
      <w:r>
        <w:rPr>
          <w:i/>
        </w:rPr>
        <w:t>Asia Blog</w:t>
      </w:r>
      <w:r>
        <w:t>—the Asia Society’s blog, July 25</w:t>
      </w:r>
      <w:r w:rsidRPr="00A13DB1">
        <w:rPr>
          <w:vertAlign w:val="superscript"/>
        </w:rPr>
        <w:t>th</w:t>
      </w:r>
      <w:r>
        <w:t xml:space="preserve">, Available Online at </w:t>
      </w:r>
      <w:hyperlink r:id="rId77" w:history="1">
        <w:r w:rsidRPr="00831A76">
          <w:rPr>
            <w:rStyle w:val="Hyperlink"/>
          </w:rPr>
          <w:t>http://asiasociety.org/blog/asia/how-us-china-cooperation-spurred-global-momentum-climate-change</w:t>
        </w:r>
      </w:hyperlink>
      <w:r>
        <w:t>, Accessed 07-29-2016)</w:t>
      </w:r>
    </w:p>
    <w:p w14:paraId="1B2DE427" w14:textId="77777777" w:rsidR="00B661F1" w:rsidRDefault="00B661F1" w:rsidP="00B661F1">
      <w:r w:rsidRPr="009578D7">
        <w:rPr>
          <w:rStyle w:val="StyleUnderline"/>
        </w:rPr>
        <w:t>In the U</w:t>
      </w:r>
      <w:r>
        <w:t xml:space="preserve">nited </w:t>
      </w:r>
      <w:r w:rsidRPr="009578D7">
        <w:rPr>
          <w:rStyle w:val="StyleUnderline"/>
        </w:rPr>
        <w:t>S</w:t>
      </w:r>
      <w:r>
        <w:t xml:space="preserve">tates, the </w:t>
      </w:r>
      <w:r w:rsidRPr="009578D7">
        <w:rPr>
          <w:rStyle w:val="StyleUnderline"/>
        </w:rPr>
        <w:t>Obama</w:t>
      </w:r>
      <w:r>
        <w:t xml:space="preserve"> administration </w:t>
      </w:r>
      <w:r w:rsidRPr="009578D7">
        <w:rPr>
          <w:rStyle w:val="StyleUnderline"/>
        </w:rPr>
        <w:t>is seeking to implement the president’s progressive environmental agenda before he leaves office</w:t>
      </w:r>
      <w:r>
        <w:t xml:space="preserve">. President Obama campaigned in 2008 to reduce carbon dioxide emissions by 80 percent by 2050 and invest $150 billion in new energy-saving technologies. Upon taking office the following year, Obama addressed climate change by </w:t>
      </w:r>
      <w:proofErr w:type="gramStart"/>
      <w:r>
        <w:t>stating that</w:t>
      </w:r>
      <w:proofErr w:type="gramEnd"/>
      <w:r>
        <w:t xml:space="preserve"> “delay is no longer an option. Denial is no longer an acceptable response.”</w:t>
      </w:r>
    </w:p>
    <w:p w14:paraId="4A967526" w14:textId="77777777" w:rsidR="00B661F1" w:rsidRDefault="00B661F1" w:rsidP="00B661F1">
      <w:r w:rsidRPr="00C23E5C">
        <w:rPr>
          <w:rStyle w:val="StyleUnderline"/>
          <w:highlight w:val="yellow"/>
        </w:rPr>
        <w:t>After meeting</w:t>
      </w:r>
      <w:r w:rsidRPr="009578D7">
        <w:rPr>
          <w:rStyle w:val="StyleUnderline"/>
        </w:rPr>
        <w:t xml:space="preserve"> with steady </w:t>
      </w:r>
      <w:r w:rsidRPr="00C23E5C">
        <w:rPr>
          <w:rStyle w:val="StyleUnderline"/>
          <w:highlight w:val="yellow"/>
        </w:rPr>
        <w:t>Congressional resistance,</w:t>
      </w:r>
      <w:r>
        <w:t xml:space="preserve"> the </w:t>
      </w:r>
      <w:r w:rsidRPr="00C23E5C">
        <w:rPr>
          <w:rStyle w:val="StyleUnderline"/>
          <w:highlight w:val="yellow"/>
        </w:rPr>
        <w:t>Obama</w:t>
      </w:r>
      <w:r>
        <w:t xml:space="preserve"> administration </w:t>
      </w:r>
      <w:r w:rsidRPr="00C23E5C">
        <w:rPr>
          <w:rStyle w:val="StyleUnderline"/>
          <w:highlight w:val="yellow"/>
        </w:rPr>
        <w:t>has sought to regulate</w:t>
      </w:r>
      <w:r w:rsidRPr="009578D7">
        <w:rPr>
          <w:rStyle w:val="StyleUnderline"/>
        </w:rPr>
        <w:t xml:space="preserve"> its way to achieving</w:t>
      </w:r>
      <w:r>
        <w:t xml:space="preserve"> these </w:t>
      </w:r>
      <w:r w:rsidRPr="009578D7">
        <w:rPr>
          <w:rStyle w:val="StyleUnderline"/>
        </w:rPr>
        <w:t xml:space="preserve">environmental goals. </w:t>
      </w:r>
      <w:r w:rsidRPr="00A360B4">
        <w:rPr>
          <w:rStyle w:val="StyleUnderline"/>
          <w:highlight w:val="yellow"/>
        </w:rPr>
        <w:t xml:space="preserve">Obama’s Clean Power Plan establishes </w:t>
      </w:r>
      <w:r w:rsidRPr="00A360B4">
        <w:rPr>
          <w:rStyle w:val="Emphasis"/>
          <w:highlight w:val="yellow"/>
        </w:rPr>
        <w:t>state-by-state targets</w:t>
      </w:r>
      <w:r w:rsidRPr="00A360B4">
        <w:rPr>
          <w:rStyle w:val="StyleUnderline"/>
          <w:highlight w:val="yellow"/>
        </w:rPr>
        <w:t xml:space="preserve"> for</w:t>
      </w:r>
      <w:r>
        <w:t xml:space="preserve"> carbon </w:t>
      </w:r>
      <w:r w:rsidRPr="00A360B4">
        <w:rPr>
          <w:rStyle w:val="StyleUnderline"/>
          <w:highlight w:val="yellow"/>
        </w:rPr>
        <w:t>emissions reductions</w:t>
      </w:r>
      <w:r>
        <w:t xml:space="preserve">, </w:t>
      </w:r>
      <w:r w:rsidRPr="00A360B4">
        <w:rPr>
          <w:rStyle w:val="StyleUnderline"/>
          <w:highlight w:val="yellow"/>
        </w:rPr>
        <w:t>and seeks to reduce national electricity</w:t>
      </w:r>
      <w:r>
        <w:t xml:space="preserve"> sector </w:t>
      </w:r>
      <w:r w:rsidRPr="00A360B4">
        <w:rPr>
          <w:rStyle w:val="StyleUnderline"/>
          <w:highlight w:val="yellow"/>
        </w:rPr>
        <w:t>emissions by</w:t>
      </w:r>
      <w:r>
        <w:t xml:space="preserve"> an estimated </w:t>
      </w:r>
      <w:r w:rsidRPr="00A360B4">
        <w:rPr>
          <w:rStyle w:val="Emphasis"/>
          <w:highlight w:val="yellow"/>
        </w:rPr>
        <w:t>32 percent</w:t>
      </w:r>
      <w:r>
        <w:t xml:space="preserve"> below 2005 levels by 2030. </w:t>
      </w:r>
      <w:r w:rsidRPr="00A360B4">
        <w:rPr>
          <w:rStyle w:val="StyleUnderline"/>
          <w:highlight w:val="yellow"/>
        </w:rPr>
        <w:t>The administration is empowering the</w:t>
      </w:r>
      <w:r>
        <w:t xml:space="preserve"> U.S. </w:t>
      </w:r>
      <w:r w:rsidRPr="00A360B4">
        <w:rPr>
          <w:rStyle w:val="StyleUnderline"/>
          <w:highlight w:val="yellow"/>
        </w:rPr>
        <w:t>E</w:t>
      </w:r>
      <w:r>
        <w:t xml:space="preserve">nvironmental </w:t>
      </w:r>
      <w:r w:rsidRPr="00A360B4">
        <w:rPr>
          <w:rStyle w:val="StyleUnderline"/>
          <w:highlight w:val="yellow"/>
        </w:rPr>
        <w:t>P</w:t>
      </w:r>
      <w:r>
        <w:t xml:space="preserve">rotection </w:t>
      </w:r>
      <w:r w:rsidRPr="00A360B4">
        <w:rPr>
          <w:rStyle w:val="StyleUnderline"/>
          <w:highlight w:val="yellow"/>
        </w:rPr>
        <w:t>A</w:t>
      </w:r>
      <w:r>
        <w:t xml:space="preserve">gency </w:t>
      </w:r>
      <w:r w:rsidRPr="00A360B4">
        <w:rPr>
          <w:rStyle w:val="StyleUnderline"/>
          <w:highlight w:val="yellow"/>
        </w:rPr>
        <w:t xml:space="preserve">to </w:t>
      </w:r>
      <w:r w:rsidRPr="00A360B4">
        <w:rPr>
          <w:rStyle w:val="Emphasis"/>
          <w:highlight w:val="yellow"/>
        </w:rPr>
        <w:t>strongly regulate coal emissions</w:t>
      </w:r>
      <w:r w:rsidRPr="00A360B4">
        <w:rPr>
          <w:rStyle w:val="StyleUnderline"/>
          <w:highlight w:val="yellow"/>
        </w:rPr>
        <w:t xml:space="preserve">, and the White House is </w:t>
      </w:r>
      <w:r w:rsidRPr="00A360B4">
        <w:rPr>
          <w:rStyle w:val="Emphasis"/>
          <w:highlight w:val="yellow"/>
        </w:rPr>
        <w:t>robustly supporting clean energy investment and capacity gains</w:t>
      </w:r>
      <w:r>
        <w:t>.</w:t>
      </w:r>
    </w:p>
    <w:p w14:paraId="05DFC60B" w14:textId="77777777" w:rsidR="00B661F1" w:rsidRDefault="00B661F1" w:rsidP="007B6E0F"/>
    <w:p w14:paraId="766A5E2E" w14:textId="77777777" w:rsidR="00623304" w:rsidRDefault="00623304" w:rsidP="00623304">
      <w:pPr>
        <w:pStyle w:val="Heading4"/>
      </w:pPr>
      <w:r>
        <w:t>Sq solves warming and US-China co-op</w:t>
      </w:r>
    </w:p>
    <w:p w14:paraId="69ABFD80" w14:textId="77777777" w:rsidR="00623304" w:rsidRDefault="00623304" w:rsidP="00623304">
      <w:r w:rsidRPr="005326E1">
        <w:rPr>
          <w:rStyle w:val="Style13ptBold"/>
        </w:rPr>
        <w:t>Johnson and Le 15</w:t>
      </w:r>
      <w:r>
        <w:rPr>
          <w:rStyle w:val="Style13ptBold"/>
        </w:rPr>
        <w:t xml:space="preserve"> – </w:t>
      </w:r>
      <w:r>
        <w:t xml:space="preserve">(Gene Johnson, reporter at Associated Press, and Phuong Le, Reporter, The Associated Press, 9/22/15, “Clean Tech A Priority In Chinese President’s U.S. Visit,” </w:t>
      </w:r>
      <w:r>
        <w:rPr>
          <w:i/>
        </w:rPr>
        <w:t>Huffington Post</w:t>
      </w:r>
      <w:r>
        <w:t xml:space="preserve">, </w:t>
      </w:r>
      <w:hyperlink r:id="rId78" w:history="1">
        <w:r w:rsidRPr="009015F7">
          <w:rPr>
            <w:rStyle w:val="Hyperlink"/>
          </w:rPr>
          <w:t>http://www.huffingtonpost.com/entry/clean-tech-priority-in-chinese-president-visit_us_56015d1ae4b00310edf87bc2</w:t>
        </w:r>
      </w:hyperlink>
      <w:r>
        <w:t>, Accessed 7/12/16, HWilson)</w:t>
      </w:r>
    </w:p>
    <w:p w14:paraId="0628FBD5" w14:textId="77777777" w:rsidR="00623304" w:rsidRPr="00735F23" w:rsidRDefault="00623304" w:rsidP="00623304">
      <w:r w:rsidRPr="00735F23">
        <w:t xml:space="preserve">SEATTLE (AP) — </w:t>
      </w:r>
      <w:r w:rsidRPr="00300695">
        <w:rPr>
          <w:rStyle w:val="StyleUnderline"/>
        </w:rPr>
        <w:t xml:space="preserve">Discussing how </w:t>
      </w:r>
      <w:r w:rsidRPr="00AE01DA">
        <w:rPr>
          <w:rStyle w:val="StyleUnderline"/>
          <w:highlight w:val="yellow"/>
        </w:rPr>
        <w:t>U.S. and Chinese experts</w:t>
      </w:r>
      <w:r w:rsidRPr="000979E1">
        <w:rPr>
          <w:rStyle w:val="StyleUnderline"/>
        </w:rPr>
        <w:t xml:space="preserve"> and businesses </w:t>
      </w:r>
      <w:r w:rsidRPr="00AE01DA">
        <w:rPr>
          <w:rStyle w:val="StyleUnderline"/>
          <w:highlight w:val="yellow"/>
        </w:rPr>
        <w:t>can collaborate on</w:t>
      </w:r>
      <w:r w:rsidRPr="000979E1">
        <w:rPr>
          <w:rStyle w:val="StyleUnderline"/>
        </w:rPr>
        <w:t xml:space="preserve"> nuclear energy, smarter electricity use and other </w:t>
      </w:r>
      <w:r w:rsidRPr="00AE01DA">
        <w:rPr>
          <w:rStyle w:val="Emphasis"/>
          <w:highlight w:val="yellow"/>
        </w:rPr>
        <w:t>clean tech</w:t>
      </w:r>
      <w:r w:rsidRPr="000979E1">
        <w:rPr>
          <w:rStyle w:val="Emphasis"/>
        </w:rPr>
        <w:t>nologies</w:t>
      </w:r>
      <w:r w:rsidRPr="000979E1">
        <w:rPr>
          <w:rStyle w:val="StyleUnderline"/>
        </w:rPr>
        <w:t xml:space="preserve"> </w:t>
      </w:r>
      <w:r w:rsidRPr="00300695">
        <w:rPr>
          <w:rStyle w:val="StyleUnderline"/>
        </w:rPr>
        <w:t xml:space="preserve">is a top agenda </w:t>
      </w:r>
      <w:r w:rsidRPr="00300695">
        <w:rPr>
          <w:rStyle w:val="StyleUnderline"/>
        </w:rPr>
        <w:lastRenderedPageBreak/>
        <w:t xml:space="preserve">item </w:t>
      </w:r>
      <w:r w:rsidRPr="00AE01DA">
        <w:rPr>
          <w:rStyle w:val="StyleUnderline"/>
          <w:highlight w:val="yellow"/>
        </w:rPr>
        <w:t>as</w:t>
      </w:r>
      <w:r w:rsidRPr="00735F23">
        <w:t xml:space="preserve"> Chinese President </w:t>
      </w:r>
      <w:r w:rsidRPr="00AE01DA">
        <w:rPr>
          <w:rStyle w:val="StyleUnderline"/>
          <w:highlight w:val="yellow"/>
        </w:rPr>
        <w:t>Xi</w:t>
      </w:r>
      <w:r w:rsidRPr="00735F23">
        <w:t xml:space="preserve"> Jinping </w:t>
      </w:r>
      <w:r w:rsidRPr="000979E1">
        <w:rPr>
          <w:rStyle w:val="StyleUnderline"/>
        </w:rPr>
        <w:t>arrives in Seattle</w:t>
      </w:r>
      <w:r w:rsidRPr="00735F23">
        <w:t xml:space="preserve"> Tuesday, </w:t>
      </w:r>
      <w:r w:rsidRPr="000979E1">
        <w:rPr>
          <w:rStyle w:val="StyleUnderline"/>
        </w:rPr>
        <w:t xml:space="preserve">almost a year after he </w:t>
      </w:r>
      <w:r w:rsidRPr="00AE01DA">
        <w:rPr>
          <w:rStyle w:val="StyleUnderline"/>
          <w:highlight w:val="yellow"/>
        </w:rPr>
        <w:t>and</w:t>
      </w:r>
      <w:r w:rsidRPr="000979E1">
        <w:rPr>
          <w:rStyle w:val="StyleUnderline"/>
        </w:rPr>
        <w:t xml:space="preserve"> President Barack </w:t>
      </w:r>
      <w:r w:rsidRPr="00AE01DA">
        <w:rPr>
          <w:rStyle w:val="StyleUnderline"/>
          <w:highlight w:val="yellow"/>
        </w:rPr>
        <w:t>Obama announced</w:t>
      </w:r>
      <w:r w:rsidRPr="000979E1">
        <w:rPr>
          <w:rStyle w:val="StyleUnderline"/>
        </w:rPr>
        <w:t xml:space="preserve"> </w:t>
      </w:r>
      <w:r w:rsidRPr="00AE01DA">
        <w:rPr>
          <w:rStyle w:val="Emphasis"/>
          <w:highlight w:val="yellow"/>
        </w:rPr>
        <w:t>their nations would cooperate to fight climate change</w:t>
      </w:r>
      <w:r w:rsidRPr="00735F23">
        <w:t>.</w:t>
      </w:r>
    </w:p>
    <w:p w14:paraId="6D51D62B" w14:textId="77777777" w:rsidR="00623304" w:rsidRPr="00735F23" w:rsidRDefault="00623304" w:rsidP="00623304">
      <w:r w:rsidRPr="000979E1">
        <w:rPr>
          <w:rStyle w:val="StyleUnderline"/>
        </w:rPr>
        <w:t xml:space="preserve">The three-day visit begins with </w:t>
      </w:r>
      <w:r w:rsidRPr="00AE01DA">
        <w:rPr>
          <w:rStyle w:val="StyleUnderline"/>
          <w:highlight w:val="yellow"/>
        </w:rPr>
        <w:t>talks</w:t>
      </w:r>
      <w:r w:rsidRPr="00AE01DA">
        <w:rPr>
          <w:highlight w:val="yellow"/>
        </w:rPr>
        <w:t xml:space="preserve"> </w:t>
      </w:r>
      <w:r w:rsidRPr="00AE01DA">
        <w:rPr>
          <w:rStyle w:val="StyleUnderline"/>
          <w:highlight w:val="yellow"/>
        </w:rPr>
        <w:t>between</w:t>
      </w:r>
      <w:r w:rsidRPr="00735F23">
        <w:t xml:space="preserve"> a handful of </w:t>
      </w:r>
      <w:r w:rsidRPr="00AE01DA">
        <w:rPr>
          <w:rStyle w:val="StyleUnderline"/>
          <w:highlight w:val="yellow"/>
        </w:rPr>
        <w:t>U.S. governors</w:t>
      </w:r>
      <w:r w:rsidRPr="00AE01DA">
        <w:rPr>
          <w:highlight w:val="yellow"/>
        </w:rPr>
        <w:t xml:space="preserve"> </w:t>
      </w:r>
      <w:r w:rsidRPr="00AE01DA">
        <w:rPr>
          <w:rStyle w:val="StyleUnderline"/>
          <w:highlight w:val="yellow"/>
        </w:rPr>
        <w:t>and</w:t>
      </w:r>
      <w:r w:rsidRPr="00735F23">
        <w:t xml:space="preserve"> six of </w:t>
      </w:r>
      <w:r w:rsidRPr="000979E1">
        <w:rPr>
          <w:rStyle w:val="StyleUnderline"/>
        </w:rPr>
        <w:t xml:space="preserve">their </w:t>
      </w:r>
      <w:r w:rsidRPr="00AE01DA">
        <w:rPr>
          <w:rStyle w:val="StyleUnderline"/>
          <w:highlight w:val="yellow"/>
        </w:rPr>
        <w:t>Chinese</w:t>
      </w:r>
      <w:r w:rsidRPr="000979E1">
        <w:rPr>
          <w:rStyle w:val="StyleUnderline"/>
        </w:rPr>
        <w:t xml:space="preserve"> counterparts</w:t>
      </w:r>
      <w:r w:rsidRPr="00735F23">
        <w:t xml:space="preserve"> </w:t>
      </w:r>
      <w:r w:rsidRPr="00AE01DA">
        <w:rPr>
          <w:rStyle w:val="StyleUnderline"/>
          <w:highlight w:val="yellow"/>
        </w:rPr>
        <w:t>over</w:t>
      </w:r>
      <w:r w:rsidRPr="00735F23">
        <w:t xml:space="preserve"> issues that include </w:t>
      </w:r>
      <w:r w:rsidRPr="00AE01DA">
        <w:rPr>
          <w:rStyle w:val="StyleUnderline"/>
          <w:highlight w:val="yellow"/>
        </w:rPr>
        <w:t>improving energy efficiency</w:t>
      </w:r>
      <w:r w:rsidRPr="00735F23">
        <w:t xml:space="preserve"> in buildings, modernizing electrical grids </w:t>
      </w:r>
      <w:r w:rsidRPr="00AE01DA">
        <w:rPr>
          <w:rStyle w:val="StyleUnderline"/>
          <w:highlight w:val="yellow"/>
        </w:rPr>
        <w:t>and</w:t>
      </w:r>
      <w:r w:rsidRPr="00AE01DA">
        <w:rPr>
          <w:highlight w:val="yellow"/>
        </w:rPr>
        <w:t xml:space="preserve"> </w:t>
      </w:r>
      <w:r w:rsidRPr="00AE01DA">
        <w:rPr>
          <w:rStyle w:val="StyleUnderline"/>
          <w:highlight w:val="yellow"/>
        </w:rPr>
        <w:t>commercializing renewable energy</w:t>
      </w:r>
      <w:r w:rsidRPr="00735F23">
        <w:t>, and the governors are expected to meet privately with Xi later in the day.</w:t>
      </w:r>
    </w:p>
    <w:p w14:paraId="77922DDF" w14:textId="77777777" w:rsidR="00623304" w:rsidRPr="00735F23" w:rsidRDefault="00623304" w:rsidP="00623304">
      <w:r w:rsidRPr="00735F23">
        <w:t xml:space="preserve">The </w:t>
      </w:r>
      <w:r w:rsidRPr="000979E1">
        <w:rPr>
          <w:rStyle w:val="StyleUnderline"/>
        </w:rPr>
        <w:t xml:space="preserve">University of Washington and Tsinghua University in Beijing are scheduled to sign an agreement saying </w:t>
      </w:r>
      <w:r w:rsidRPr="00AE01DA">
        <w:rPr>
          <w:rStyle w:val="StyleUnderline"/>
          <w:highlight w:val="yellow"/>
        </w:rPr>
        <w:t>they’ll collaborate on research</w:t>
      </w:r>
      <w:r w:rsidRPr="000979E1">
        <w:rPr>
          <w:rStyle w:val="StyleUnderline"/>
        </w:rPr>
        <w:t xml:space="preserve"> related to clean tech,</w:t>
      </w:r>
      <w:r w:rsidRPr="00735F23">
        <w:t xml:space="preserve"> </w:t>
      </w:r>
      <w:r w:rsidRPr="00AE01DA">
        <w:rPr>
          <w:rStyle w:val="StyleUnderline"/>
          <w:highlight w:val="yellow"/>
        </w:rPr>
        <w:t>and</w:t>
      </w:r>
      <w:r w:rsidRPr="00735F23">
        <w:t xml:space="preserve"> an energy company founded by Bill Gates, </w:t>
      </w:r>
      <w:r w:rsidRPr="000979E1">
        <w:rPr>
          <w:rStyle w:val="StyleUnderline"/>
        </w:rPr>
        <w:t>TerraPower Inc., will be entering an agreement with China National Nuclear Corp. to</w:t>
      </w:r>
      <w:r w:rsidRPr="00735F23">
        <w:t xml:space="preserve"> plan to </w:t>
      </w:r>
      <w:r w:rsidRPr="00AE01DA">
        <w:rPr>
          <w:rStyle w:val="StyleUnderline"/>
          <w:highlight w:val="yellow"/>
        </w:rPr>
        <w:t>work together on</w:t>
      </w:r>
      <w:r w:rsidRPr="000979E1">
        <w:rPr>
          <w:rStyle w:val="StyleUnderline"/>
        </w:rPr>
        <w:t xml:space="preserve"> next-generation </w:t>
      </w:r>
      <w:r w:rsidRPr="00AE01DA">
        <w:rPr>
          <w:rStyle w:val="StyleUnderline"/>
          <w:highlight w:val="yellow"/>
        </w:rPr>
        <w:t>nuclear power plant tech</w:t>
      </w:r>
      <w:r w:rsidRPr="000979E1">
        <w:rPr>
          <w:rStyle w:val="StyleUnderline"/>
        </w:rPr>
        <w:t>nology</w:t>
      </w:r>
      <w:r w:rsidRPr="00735F23">
        <w:t>.</w:t>
      </w:r>
    </w:p>
    <w:p w14:paraId="3DF6C6C3" w14:textId="77777777" w:rsidR="00623304" w:rsidRPr="00735F23" w:rsidRDefault="00623304" w:rsidP="00623304">
      <w:r w:rsidRPr="00300695">
        <w:t>“</w:t>
      </w:r>
      <w:r w:rsidRPr="00300695">
        <w:rPr>
          <w:rStyle w:val="StyleUnderline"/>
        </w:rPr>
        <w:t>These are the largest</w:t>
      </w:r>
      <w:r w:rsidRPr="00300695">
        <w:t xml:space="preserve"> economies in the world, and we’re the biggest </w:t>
      </w:r>
      <w:r w:rsidRPr="00300695">
        <w:rPr>
          <w:rStyle w:val="StyleUnderline"/>
        </w:rPr>
        <w:t>emitters of greenhouse gases, so improving cooperation and collaboration is</w:t>
      </w:r>
      <w:r w:rsidRPr="00300695">
        <w:t xml:space="preserve"> really </w:t>
      </w:r>
      <w:r w:rsidRPr="00300695">
        <w:rPr>
          <w:rStyle w:val="StyleUnderline"/>
        </w:rPr>
        <w:t>a necessity</w:t>
      </w:r>
      <w:r w:rsidRPr="00300695">
        <w:t xml:space="preserve">,” said Brian Young, Washington </w:t>
      </w:r>
      <w:proofErr w:type="gramStart"/>
      <w:r w:rsidRPr="00300695">
        <w:t>state’s</w:t>
      </w:r>
      <w:proofErr w:type="gramEnd"/>
      <w:r w:rsidRPr="00300695">
        <w:t xml:space="preserve"> director of economic development for the clean technology sector. “Second, it’s a huge business opportunity. </w:t>
      </w:r>
      <w:r w:rsidRPr="00300695">
        <w:rPr>
          <w:rStyle w:val="StyleUnderline"/>
        </w:rPr>
        <w:t>Both sides recognize the opportunity</w:t>
      </w:r>
      <w:r w:rsidRPr="00300695">
        <w:t xml:space="preserve"> for job creation.”</w:t>
      </w:r>
    </w:p>
    <w:p w14:paraId="3F33FF55" w14:textId="77777777" w:rsidR="00623304" w:rsidRPr="00735F23" w:rsidRDefault="00623304" w:rsidP="00623304">
      <w:r w:rsidRPr="00AE01DA">
        <w:rPr>
          <w:rStyle w:val="StyleUnderline"/>
          <w:highlight w:val="yellow"/>
        </w:rPr>
        <w:t xml:space="preserve">U.S.-China cooperation on climate change </w:t>
      </w:r>
      <w:r w:rsidRPr="00AE01DA">
        <w:rPr>
          <w:rStyle w:val="Emphasis"/>
          <w:highlight w:val="yellow"/>
        </w:rPr>
        <w:t>has been a warmer</w:t>
      </w:r>
      <w:r w:rsidRPr="000979E1">
        <w:rPr>
          <w:rStyle w:val="StyleUnderline"/>
        </w:rPr>
        <w:t xml:space="preserve"> and fuzzier </w:t>
      </w:r>
      <w:r w:rsidRPr="00AE01DA">
        <w:rPr>
          <w:rStyle w:val="Emphasis"/>
          <w:highlight w:val="yellow"/>
        </w:rPr>
        <w:t>point of relations between the superpowers</w:t>
      </w:r>
      <w:r w:rsidRPr="000979E1">
        <w:rPr>
          <w:rStyle w:val="StyleUnderline"/>
        </w:rPr>
        <w:t xml:space="preserve"> than others</w:t>
      </w:r>
      <w:r w:rsidRPr="00735F23">
        <w:t xml:space="preserve"> recently.</w:t>
      </w:r>
    </w:p>
    <w:p w14:paraId="679FBEDF" w14:textId="77777777" w:rsidR="00623304" w:rsidRPr="00AE01DA" w:rsidRDefault="00623304" w:rsidP="007B6E0F"/>
    <w:p w14:paraId="62686497" w14:textId="77777777" w:rsidR="007B6E0F" w:rsidRDefault="007B6E0F" w:rsidP="007B6E0F">
      <w:pPr>
        <w:pStyle w:val="Heading4"/>
      </w:pPr>
      <w:r>
        <w:t>The agreement solves climate change writ large</w:t>
      </w:r>
    </w:p>
    <w:p w14:paraId="59E7ED30" w14:textId="77777777" w:rsidR="007B6E0F" w:rsidRDefault="007B6E0F" w:rsidP="007B6E0F">
      <w:r w:rsidRPr="005326E1">
        <w:rPr>
          <w:rStyle w:val="Style13ptBold"/>
        </w:rPr>
        <w:t>Biello 14</w:t>
      </w:r>
      <w:r>
        <w:rPr>
          <w:rStyle w:val="Style13ptBold"/>
        </w:rPr>
        <w:t xml:space="preserve"> – </w:t>
      </w:r>
      <w:r>
        <w:t xml:space="preserve">(David Biello is an award-winning senior reporter for environment and energy at Scientific American, 11/12/14, “Everything You Need to Know about the U.S.–China Climate Change Agreement,” </w:t>
      </w:r>
      <w:r>
        <w:rPr>
          <w:i/>
        </w:rPr>
        <w:t>Scientific American</w:t>
      </w:r>
      <w:r>
        <w:t xml:space="preserve">, </w:t>
      </w:r>
      <w:hyperlink r:id="rId79" w:history="1">
        <w:r w:rsidRPr="009015F7">
          <w:rPr>
            <w:rStyle w:val="Hyperlink"/>
          </w:rPr>
          <w:t>http://www.scientificamerican.com/article/everything-you-need-to-know-about-the-u-s-china-climate-change-agreement/</w:t>
        </w:r>
      </w:hyperlink>
      <w:r>
        <w:t>, Accessed 7/12/16, HWilson)</w:t>
      </w:r>
    </w:p>
    <w:p w14:paraId="31833FB4" w14:textId="77777777" w:rsidR="007B6E0F" w:rsidRPr="00735F23" w:rsidRDefault="007B6E0F" w:rsidP="007B6E0F">
      <w:pPr>
        <w:rPr>
          <w:rStyle w:val="StyleUnderline"/>
        </w:rPr>
      </w:pPr>
      <w:r w:rsidRPr="00735F23">
        <w:rPr>
          <w:rStyle w:val="StyleUnderline"/>
        </w:rPr>
        <w:t>The presidents of the world's two most polluting nations agree: something should be done about climate change</w:t>
      </w:r>
      <w:r>
        <w:t xml:space="preserve">. And they're just the leaders to do </w:t>
      </w:r>
      <w:proofErr w:type="gramStart"/>
      <w:r>
        <w:t>it,</w:t>
      </w:r>
      <w:proofErr w:type="gramEnd"/>
      <w:r>
        <w:t xml:space="preserve"> </w:t>
      </w:r>
      <w:r w:rsidRPr="00735F23">
        <w:t>per</w:t>
      </w:r>
      <w:r>
        <w:t xml:space="preserve"> the terms of what President Barack Obama called </w:t>
      </w:r>
      <w:r w:rsidRPr="00AE01DA">
        <w:rPr>
          <w:rStyle w:val="StyleUnderline"/>
          <w:highlight w:val="yellow"/>
        </w:rPr>
        <w:t>a "historic agreement" announced November 12 between the U.S. and China</w:t>
      </w:r>
      <w:r>
        <w:t xml:space="preserve">. Although neither country has plans to stop burning coal or oil in the near future, </w:t>
      </w:r>
      <w:r w:rsidRPr="00735F23">
        <w:rPr>
          <w:rStyle w:val="StyleUnderline"/>
        </w:rPr>
        <w:t xml:space="preserve">both countries now have commitments to </w:t>
      </w:r>
      <w:r w:rsidRPr="00AE01DA">
        <w:rPr>
          <w:rStyle w:val="StyleUnderline"/>
          <w:highlight w:val="yellow"/>
        </w:rPr>
        <w:t>reduce</w:t>
      </w:r>
      <w:r w:rsidRPr="00735F23">
        <w:rPr>
          <w:rStyle w:val="StyleUnderline"/>
        </w:rPr>
        <w:t xml:space="preserve"> the </w:t>
      </w:r>
      <w:r w:rsidRPr="00AE01DA">
        <w:rPr>
          <w:rStyle w:val="StyleUnderline"/>
          <w:highlight w:val="yellow"/>
        </w:rPr>
        <w:t>greenhouse gases</w:t>
      </w:r>
      <w:r w:rsidRPr="00735F23">
        <w:rPr>
          <w:rStyle w:val="StyleUnderline"/>
        </w:rPr>
        <w:t xml:space="preserve"> that result.</w:t>
      </w:r>
    </w:p>
    <w:p w14:paraId="132F9A22" w14:textId="77777777" w:rsidR="007B6E0F" w:rsidRDefault="007B6E0F" w:rsidP="007B6E0F">
      <w:r>
        <w:t xml:space="preserve"> "As the world's two largest economies, energy consumers and emitters of greenhouse gases, we have a special responsibility to lead the global effort against climate change," said Obama in a joint press conference with President Xi Jinping, wrapping up a visit to Beijing that included the joint effort on climate change.</w:t>
      </w:r>
    </w:p>
    <w:p w14:paraId="2438D79B" w14:textId="77777777" w:rsidR="007B6E0F" w:rsidRDefault="007B6E0F" w:rsidP="007B6E0F">
      <w:r>
        <w:t xml:space="preserve"> </w:t>
      </w:r>
      <w:r w:rsidRPr="00AE01DA">
        <w:rPr>
          <w:rStyle w:val="StyleUnderline"/>
          <w:highlight w:val="yellow"/>
        </w:rPr>
        <w:t>The U.S. will double</w:t>
      </w:r>
      <w:r>
        <w:t xml:space="preserve"> the speed of </w:t>
      </w:r>
      <w:r w:rsidRPr="00AE01DA">
        <w:rPr>
          <w:rStyle w:val="StyleUnderline"/>
          <w:highlight w:val="yellow"/>
        </w:rPr>
        <w:t>its current pollution reduction</w:t>
      </w:r>
      <w:r w:rsidRPr="00735F23">
        <w:rPr>
          <w:rStyle w:val="StyleUnderline"/>
        </w:rPr>
        <w:t xml:space="preserve"> trajectory, which has seen carbon dioxide emissions fall</w:t>
      </w:r>
      <w:r>
        <w:t xml:space="preserve"> roughly </w:t>
      </w:r>
      <w:r w:rsidRPr="00735F23">
        <w:rPr>
          <w:rStyle w:val="StyleUnderline"/>
        </w:rPr>
        <w:t>10 percent below 2005 levels to date</w:t>
      </w:r>
      <w:r>
        <w:t xml:space="preserve">. </w:t>
      </w:r>
      <w:r w:rsidRPr="00735F23">
        <w:rPr>
          <w:rStyle w:val="StyleUnderline"/>
        </w:rPr>
        <w:t>The country will</w:t>
      </w:r>
      <w:r>
        <w:t xml:space="preserve"> now </w:t>
      </w:r>
      <w:r w:rsidRPr="00735F23">
        <w:rPr>
          <w:rStyle w:val="StyleUnderline"/>
        </w:rPr>
        <w:t>aim to reduce greenhouse gas emissions 26 to 28 percent below 2005 levels by 2025</w:t>
      </w:r>
      <w:r>
        <w:t>. That's in addition to the 17 percent reduction below 2005 levels due by 2020 and shows the kind of five-year planning the U.S. would like to see adopted in international plans to combat climate change. In other words, ever-increasing ambition in reduction targets delivered every five years. "</w:t>
      </w:r>
      <w:r w:rsidRPr="00AE01DA">
        <w:rPr>
          <w:rStyle w:val="StyleUnderline"/>
          <w:highlight w:val="yellow"/>
        </w:rPr>
        <w:t>This is</w:t>
      </w:r>
      <w:r>
        <w:t xml:space="preserve"> an </w:t>
      </w:r>
      <w:r w:rsidRPr="00735F23">
        <w:rPr>
          <w:rStyle w:val="StyleUnderline"/>
        </w:rPr>
        <w:t>ambitious</w:t>
      </w:r>
      <w:r>
        <w:t xml:space="preserve"> goal, </w:t>
      </w:r>
      <w:r w:rsidRPr="00735F23">
        <w:rPr>
          <w:rStyle w:val="StyleUnderline"/>
        </w:rPr>
        <w:t>but</w:t>
      </w:r>
      <w:r>
        <w:t xml:space="preserve"> it is an </w:t>
      </w:r>
      <w:r w:rsidRPr="00AE01DA">
        <w:rPr>
          <w:rStyle w:val="StyleUnderline"/>
          <w:highlight w:val="yellow"/>
        </w:rPr>
        <w:t>achievable</w:t>
      </w:r>
      <w:r>
        <w:t xml:space="preserve"> goal," Obama said. "</w:t>
      </w:r>
      <w:r w:rsidRPr="00AE01DA">
        <w:rPr>
          <w:rStyle w:val="StyleUnderline"/>
          <w:highlight w:val="yellow"/>
        </w:rPr>
        <w:t>It puts us on</w:t>
      </w:r>
      <w:r>
        <w:t xml:space="preserve"> a </w:t>
      </w:r>
      <w:r w:rsidRPr="00AE01DA">
        <w:rPr>
          <w:rStyle w:val="StyleUnderline"/>
          <w:highlight w:val="yellow"/>
        </w:rPr>
        <w:t>path</w:t>
      </w:r>
      <w:r w:rsidRPr="00AE01DA">
        <w:rPr>
          <w:highlight w:val="yellow"/>
        </w:rPr>
        <w:t xml:space="preserve"> </w:t>
      </w:r>
      <w:r w:rsidRPr="00AE01DA">
        <w:rPr>
          <w:rStyle w:val="StyleUnderline"/>
          <w:highlight w:val="yellow"/>
        </w:rPr>
        <w:t>to</w:t>
      </w:r>
      <w:r w:rsidRPr="00AE01DA">
        <w:rPr>
          <w:highlight w:val="yellow"/>
        </w:rPr>
        <w:t xml:space="preserve"> </w:t>
      </w:r>
      <w:r w:rsidRPr="00AE01DA">
        <w:rPr>
          <w:rStyle w:val="StyleUnderline"/>
          <w:highlight w:val="yellow"/>
        </w:rPr>
        <w:t>achieving</w:t>
      </w:r>
      <w:r>
        <w:t xml:space="preserve"> the </w:t>
      </w:r>
      <w:r w:rsidRPr="00735F23">
        <w:rPr>
          <w:rStyle w:val="StyleUnderline"/>
        </w:rPr>
        <w:t xml:space="preserve">deep </w:t>
      </w:r>
      <w:r w:rsidRPr="00AE01DA">
        <w:rPr>
          <w:rStyle w:val="StyleUnderline"/>
          <w:highlight w:val="yellow"/>
        </w:rPr>
        <w:t>emissions reductions</w:t>
      </w:r>
      <w:r>
        <w:t xml:space="preserve"> by advanced economies </w:t>
      </w:r>
      <w:r w:rsidRPr="00AE01DA">
        <w:rPr>
          <w:rStyle w:val="Emphasis"/>
          <w:highlight w:val="yellow"/>
        </w:rPr>
        <w:t>that the scientific community says is necessary to prevent the most catastrophic effects of climate change</w:t>
      </w:r>
      <w:r>
        <w:t>."</w:t>
      </w:r>
    </w:p>
    <w:p w14:paraId="33B41333" w14:textId="77777777" w:rsidR="007B6E0F" w:rsidRDefault="007B6E0F" w:rsidP="007B6E0F"/>
    <w:p w14:paraId="1E5166B8" w14:textId="77777777" w:rsidR="007B6E0F" w:rsidRDefault="007B6E0F" w:rsidP="007B6E0F">
      <w:pPr>
        <w:pStyle w:val="Heading4"/>
      </w:pPr>
      <w:r>
        <w:t>Recent China investment and agreements solve</w:t>
      </w:r>
    </w:p>
    <w:p w14:paraId="33DE567E" w14:textId="77777777" w:rsidR="007B6E0F" w:rsidRDefault="007B6E0F" w:rsidP="007B6E0F">
      <w:r w:rsidRPr="005326E1">
        <w:rPr>
          <w:rStyle w:val="Style13ptBold"/>
        </w:rPr>
        <w:t>Rapoza 1</w:t>
      </w:r>
      <w:r>
        <w:rPr>
          <w:rStyle w:val="Style13ptBold"/>
        </w:rPr>
        <w:t xml:space="preserve">5 – </w:t>
      </w:r>
      <w:r>
        <w:t xml:space="preserve">(Kenneth Rapoza, reporter for Forbes, 8/11/15, “China To Spend Trillions On 'Green Tech',” </w:t>
      </w:r>
      <w:r>
        <w:rPr>
          <w:i/>
        </w:rPr>
        <w:t>Forbes</w:t>
      </w:r>
      <w:proofErr w:type="gramStart"/>
      <w:r>
        <w:t xml:space="preserve">,  </w:t>
      </w:r>
      <w:proofErr w:type="gramEnd"/>
      <w:r w:rsidR="00671176">
        <w:fldChar w:fldCharType="begin"/>
      </w:r>
      <w:r w:rsidR="00671176">
        <w:instrText xml:space="preserve"> HYPERLINK "http://www.forbes.com/sites/kenrapoza/2015/08/11/china-to-spend-trillions-on-green-tech/" \l "345cd6863561" </w:instrText>
      </w:r>
      <w:r w:rsidR="00671176">
        <w:fldChar w:fldCharType="separate"/>
      </w:r>
      <w:r w:rsidRPr="00643ECC">
        <w:rPr>
          <w:rStyle w:val="Hyperlink"/>
        </w:rPr>
        <w:t>http://www.forbes.com/sites/kenrapoza/2015/08/11/china-to-spend-trillions-on-green-tech/#345cd6863561</w:t>
      </w:r>
      <w:r w:rsidR="00671176">
        <w:rPr>
          <w:rStyle w:val="Hyperlink"/>
        </w:rPr>
        <w:fldChar w:fldCharType="end"/>
      </w:r>
      <w:r>
        <w:t>, Accessed 7/12/16, HWilson)</w:t>
      </w:r>
    </w:p>
    <w:p w14:paraId="73A8FBB5" w14:textId="77777777" w:rsidR="007B6E0F" w:rsidRPr="000979E1" w:rsidRDefault="007B6E0F" w:rsidP="007B6E0F">
      <w:r w:rsidRPr="00AE01DA">
        <w:rPr>
          <w:rStyle w:val="StyleUnderline"/>
          <w:highlight w:val="yellow"/>
        </w:rPr>
        <w:lastRenderedPageBreak/>
        <w:t>The Chinese government will spend</w:t>
      </w:r>
      <w:r w:rsidRPr="000979E1">
        <w:rPr>
          <w:rStyle w:val="StyleUnderline"/>
        </w:rPr>
        <w:t xml:space="preserve"> upwards up </w:t>
      </w:r>
      <w:r w:rsidRPr="00AE01DA">
        <w:rPr>
          <w:rStyle w:val="StyleUnderline"/>
          <w:highlight w:val="yellow"/>
        </w:rPr>
        <w:t>$2.5 trillion</w:t>
      </w:r>
      <w:r w:rsidRPr="000979E1">
        <w:rPr>
          <w:rStyle w:val="StyleUnderline"/>
        </w:rPr>
        <w:t xml:space="preserve"> over the next 15 years </w:t>
      </w:r>
      <w:r w:rsidRPr="00AE01DA">
        <w:rPr>
          <w:rStyle w:val="StyleUnderline"/>
          <w:highlight w:val="yellow"/>
        </w:rPr>
        <w:t>on clean energy projects</w:t>
      </w:r>
      <w:r w:rsidRPr="000979E1">
        <w:rPr>
          <w:rStyle w:val="StyleUnderline"/>
        </w:rPr>
        <w:t xml:space="preserve"> designed to provide a lift-off to</w:t>
      </w:r>
      <w:r w:rsidRPr="000979E1">
        <w:t xml:space="preserve"> its most promising </w:t>
      </w:r>
      <w:r w:rsidRPr="000979E1">
        <w:rPr>
          <w:rStyle w:val="StyleUnderline"/>
        </w:rPr>
        <w:t>alternative energy</w:t>
      </w:r>
      <w:r w:rsidRPr="000979E1">
        <w:t xml:space="preserve"> firms.</w:t>
      </w:r>
    </w:p>
    <w:p w14:paraId="34CD4A16" w14:textId="77777777" w:rsidR="007B6E0F" w:rsidRPr="000979E1" w:rsidRDefault="007B6E0F" w:rsidP="007B6E0F">
      <w:r w:rsidRPr="000979E1">
        <w:t xml:space="preserve">Rae Kwon </w:t>
      </w:r>
      <w:r w:rsidRPr="000979E1">
        <w:rPr>
          <w:rStyle w:val="StyleUnderline"/>
        </w:rPr>
        <w:t>Chung, principal advisor on climate change of the United Nations Secretary-General</w:t>
      </w:r>
      <w:r w:rsidRPr="000979E1">
        <w:t xml:space="preserve">, came up with the figures during the China Summit on Caring for Climate hosted by the U.N. Global Compact Network China. Chung </w:t>
      </w:r>
      <w:r w:rsidRPr="000979E1">
        <w:rPr>
          <w:rStyle w:val="StyleUnderline"/>
        </w:rPr>
        <w:t xml:space="preserve">said that </w:t>
      </w:r>
      <w:r w:rsidRPr="00AE01DA">
        <w:rPr>
          <w:rStyle w:val="StyleUnderline"/>
          <w:highlight w:val="yellow"/>
        </w:rPr>
        <w:t>China</w:t>
      </w:r>
      <w:r w:rsidRPr="000979E1">
        <w:rPr>
          <w:rStyle w:val="StyleUnderline"/>
        </w:rPr>
        <w:t xml:space="preserve"> </w:t>
      </w:r>
      <w:r w:rsidRPr="00AE01DA">
        <w:rPr>
          <w:rStyle w:val="StyleUnderline"/>
          <w:highlight w:val="yellow"/>
        </w:rPr>
        <w:t>pumped $90 billion into</w:t>
      </w:r>
      <w:r w:rsidRPr="000979E1">
        <w:rPr>
          <w:rStyle w:val="StyleUnderline"/>
        </w:rPr>
        <w:t xml:space="preserve"> the </w:t>
      </w:r>
      <w:r w:rsidRPr="00AE01DA">
        <w:rPr>
          <w:rStyle w:val="StyleUnderline"/>
          <w:highlight w:val="yellow"/>
        </w:rPr>
        <w:t>renewable energy</w:t>
      </w:r>
      <w:r w:rsidRPr="000979E1">
        <w:rPr>
          <w:rStyle w:val="StyleUnderline"/>
        </w:rPr>
        <w:t xml:space="preserve"> sector </w:t>
      </w:r>
      <w:r w:rsidRPr="00AE01DA">
        <w:rPr>
          <w:rStyle w:val="StyleUnderline"/>
          <w:highlight w:val="yellow"/>
        </w:rPr>
        <w:t>in 2014</w:t>
      </w:r>
      <w:r w:rsidRPr="000979E1">
        <w:rPr>
          <w:rStyle w:val="StyleUnderline"/>
        </w:rPr>
        <w:t xml:space="preserve">, more than </w:t>
      </w:r>
      <w:r w:rsidRPr="00300695">
        <w:rPr>
          <w:rStyle w:val="StyleUnderline"/>
        </w:rPr>
        <w:t>one quarter of the world’s total investment</w:t>
      </w:r>
      <w:r w:rsidRPr="000979E1">
        <w:rPr>
          <w:rStyle w:val="StyleUnderline"/>
        </w:rPr>
        <w:t xml:space="preserve"> in green technology</w:t>
      </w:r>
      <w:r w:rsidRPr="000979E1">
        <w:t>.</w:t>
      </w:r>
    </w:p>
    <w:p w14:paraId="42A0073B" w14:textId="77777777" w:rsidR="007B6E0F" w:rsidRPr="000979E1" w:rsidRDefault="007B6E0F" w:rsidP="007B6E0F">
      <w:r w:rsidRPr="000979E1">
        <w:rPr>
          <w:rStyle w:val="StyleUnderline"/>
        </w:rPr>
        <w:t xml:space="preserve">China submitted its climate change action plan to the U.N. in June, </w:t>
      </w:r>
      <w:r w:rsidRPr="00AE01DA">
        <w:rPr>
          <w:rStyle w:val="StyleUnderline"/>
          <w:highlight w:val="yellow"/>
        </w:rPr>
        <w:t>promising to cut carbon dioxide emissions and expand</w:t>
      </w:r>
      <w:r w:rsidRPr="000979E1">
        <w:rPr>
          <w:rStyle w:val="StyleUnderline"/>
        </w:rPr>
        <w:t xml:space="preserve"> the share of </w:t>
      </w:r>
      <w:r w:rsidRPr="00AE01DA">
        <w:rPr>
          <w:rStyle w:val="StyleUnderline"/>
          <w:highlight w:val="yellow"/>
        </w:rPr>
        <w:t>non-fossil fuels</w:t>
      </w:r>
      <w:r w:rsidRPr="000979E1">
        <w:rPr>
          <w:rStyle w:val="StyleUnderline"/>
        </w:rPr>
        <w:t xml:space="preserve"> in its primary energy mix. </w:t>
      </w:r>
      <w:r w:rsidRPr="000979E1">
        <w:t xml:space="preserve">So far, </w:t>
      </w:r>
      <w:r w:rsidRPr="000979E1">
        <w:rPr>
          <w:rStyle w:val="StyleUnderline"/>
        </w:rPr>
        <w:t>solar is China’s biggest upside</w:t>
      </w:r>
      <w:r w:rsidRPr="000979E1">
        <w:t xml:space="preserve"> with dozens of companies facing overcapacity and no official support for the industry. Around 1% of China’s energy matrix is solar power.</w:t>
      </w:r>
    </w:p>
    <w:p w14:paraId="10424917" w14:textId="77777777" w:rsidR="007B6E0F" w:rsidRPr="000979E1" w:rsidRDefault="007B6E0F" w:rsidP="007B6E0F">
      <w:r w:rsidRPr="000979E1">
        <w:t>Earlier this year, a documentary titled “Under the Dome” caught the attention of the Chinese, especially those in the crowded east coast cities that have more days of poor air quality than good days. The “Under the Dome” documentary was quickly called China’s “Inconvenient Truth”, the Al Gore documentary that put climate change on the map. “Under the Dome” put pollution high on Beijing’s agenda, even as the government tried to censor the film. Shortly after its release, the government said during an official plenary session that it would make fighting pollution a top priority.</w:t>
      </w:r>
    </w:p>
    <w:p w14:paraId="59FAA4FC" w14:textId="77777777" w:rsidR="007B6E0F" w:rsidRDefault="007B6E0F" w:rsidP="007B6E0F">
      <w:r w:rsidRPr="000979E1">
        <w:rPr>
          <w:rStyle w:val="StyleUnderline"/>
        </w:rPr>
        <w:t xml:space="preserve">China published </w:t>
      </w:r>
      <w:r w:rsidRPr="00AE01DA">
        <w:rPr>
          <w:rStyle w:val="StyleUnderline"/>
          <w:highlight w:val="yellow"/>
        </w:rPr>
        <w:t>its new Environmental Protection Tax Law</w:t>
      </w:r>
      <w:r w:rsidRPr="000979E1">
        <w:t xml:space="preserve"> on June 10, shortly after the release of the film. The law bolsters regulators </w:t>
      </w:r>
      <w:r w:rsidRPr="000979E1">
        <w:rPr>
          <w:rStyle w:val="StyleUnderline"/>
        </w:rPr>
        <w:t xml:space="preserve">to </w:t>
      </w:r>
      <w:r w:rsidRPr="00AE01DA">
        <w:rPr>
          <w:rStyle w:val="StyleUnderline"/>
          <w:highlight w:val="yellow"/>
        </w:rPr>
        <w:t>enforce policies</w:t>
      </w:r>
      <w:r w:rsidRPr="000979E1">
        <w:rPr>
          <w:rStyle w:val="StyleUnderline"/>
        </w:rPr>
        <w:t xml:space="preserve"> designed </w:t>
      </w:r>
      <w:r w:rsidRPr="00AE01DA">
        <w:rPr>
          <w:rStyle w:val="StyleUnderline"/>
          <w:highlight w:val="yellow"/>
        </w:rPr>
        <w:t>to improve quality</w:t>
      </w:r>
      <w:r w:rsidRPr="000979E1">
        <w:t xml:space="preserve">. Call it a de facto Clean Air Act, but </w:t>
      </w:r>
      <w:r w:rsidRPr="000979E1">
        <w:rPr>
          <w:rStyle w:val="StyleUnderline"/>
        </w:rPr>
        <w:t>China is increasing taxes on polluters</w:t>
      </w:r>
      <w:r w:rsidRPr="000979E1">
        <w:t>.</w:t>
      </w:r>
    </w:p>
    <w:p w14:paraId="7F984922" w14:textId="77777777" w:rsidR="007B6E0F" w:rsidRDefault="007B6E0F" w:rsidP="007B6E0F"/>
    <w:p w14:paraId="103AABA5" w14:textId="77777777" w:rsidR="007B6E0F" w:rsidRDefault="007B6E0F" w:rsidP="007B6E0F">
      <w:pPr>
        <w:pStyle w:val="Heading4"/>
      </w:pPr>
      <w:r>
        <w:t>Paris solves – also disproves their mistrust warrant.</w:t>
      </w:r>
    </w:p>
    <w:p w14:paraId="35D78A05" w14:textId="77777777" w:rsidR="007B6E0F" w:rsidRPr="006D4B8B" w:rsidRDefault="007B6E0F" w:rsidP="007B6E0F">
      <w:pPr>
        <w:rPr>
          <w:szCs w:val="16"/>
        </w:rPr>
      </w:pPr>
      <w:r w:rsidRPr="006D4B8B">
        <w:rPr>
          <w:rStyle w:val="Style13ptBold"/>
        </w:rPr>
        <w:t>Li 3/1</w:t>
      </w:r>
      <w:r>
        <w:t xml:space="preserve"> </w:t>
      </w:r>
      <w:r w:rsidRPr="006D4B8B">
        <w:rPr>
          <w:szCs w:val="16"/>
        </w:rPr>
        <w:t>- research assistant at the CEFC, (Anthony H. F., March 1, 2016, “Hopes of Limiting Global Warming? China and the Paris Agreement on Climate Change”, Ebsco)//HH</w:t>
      </w:r>
    </w:p>
    <w:p w14:paraId="28D6BAAF" w14:textId="77777777" w:rsidR="007B6E0F" w:rsidRPr="006D4B8B" w:rsidRDefault="007B6E0F" w:rsidP="007B6E0F">
      <w:pPr>
        <w:tabs>
          <w:tab w:val="left" w:pos="1485"/>
        </w:tabs>
        <w:rPr>
          <w:szCs w:val="16"/>
        </w:rPr>
      </w:pPr>
      <w:r>
        <w:rPr>
          <w:szCs w:val="16"/>
        </w:rPr>
        <w:tab/>
      </w:r>
    </w:p>
    <w:p w14:paraId="50C48F62" w14:textId="77777777" w:rsidR="007B6E0F" w:rsidRPr="006D4B8B" w:rsidRDefault="007B6E0F" w:rsidP="007B6E0F">
      <w:pPr>
        <w:rPr>
          <w:sz w:val="14"/>
        </w:rPr>
      </w:pPr>
      <w:r w:rsidRPr="006D4B8B">
        <w:rPr>
          <w:sz w:val="14"/>
        </w:rPr>
        <w:t xml:space="preserve">Ultimately, the </w:t>
      </w:r>
      <w:r w:rsidRPr="00AE01DA">
        <w:rPr>
          <w:rStyle w:val="StyleUnderline"/>
          <w:highlight w:val="yellow"/>
        </w:rPr>
        <w:t>Paris</w:t>
      </w:r>
      <w:r w:rsidRPr="006D4B8B">
        <w:rPr>
          <w:rStyle w:val="StyleUnderline"/>
        </w:rPr>
        <w:t xml:space="preserve"> Climate Summit </w:t>
      </w:r>
      <w:r w:rsidRPr="00AE01DA">
        <w:rPr>
          <w:rStyle w:val="StyleUnderline"/>
          <w:highlight w:val="yellow"/>
        </w:rPr>
        <w:t>resulted in a legally binding consensus by 195</w:t>
      </w:r>
      <w:r w:rsidRPr="006D4B8B">
        <w:rPr>
          <w:rStyle w:val="StyleUnderline"/>
        </w:rPr>
        <w:t xml:space="preserve"> participant </w:t>
      </w:r>
      <w:r w:rsidRPr="00AE01DA">
        <w:rPr>
          <w:rStyle w:val="StyleUnderline"/>
          <w:highlight w:val="yellow"/>
        </w:rPr>
        <w:t>countries on limiting</w:t>
      </w:r>
      <w:r w:rsidRPr="006D4B8B">
        <w:rPr>
          <w:rStyle w:val="StyleUnderline"/>
        </w:rPr>
        <w:t xml:space="preserve"> global </w:t>
      </w:r>
      <w:r w:rsidRPr="00AE01DA">
        <w:rPr>
          <w:rStyle w:val="StyleUnderline"/>
          <w:highlight w:val="yellow"/>
        </w:rPr>
        <w:t>warming to</w:t>
      </w:r>
      <w:r w:rsidRPr="006D4B8B">
        <w:rPr>
          <w:rStyle w:val="StyleUnderline"/>
        </w:rPr>
        <w:t xml:space="preserve"> </w:t>
      </w:r>
      <w:r w:rsidRPr="00AE01DA">
        <w:rPr>
          <w:rStyle w:val="StyleUnderline"/>
          <w:highlight w:val="yellow"/>
        </w:rPr>
        <w:t>2</w:t>
      </w:r>
      <w:r w:rsidRPr="006D4B8B">
        <w:rPr>
          <w:rStyle w:val="StyleUnderline"/>
        </w:rPr>
        <w:t xml:space="preserve">o </w:t>
      </w:r>
      <w:r w:rsidRPr="00AE01DA">
        <w:rPr>
          <w:rStyle w:val="StyleUnderline"/>
          <w:highlight w:val="yellow"/>
        </w:rPr>
        <w:t>C</w:t>
      </w:r>
      <w:r w:rsidRPr="006D4B8B">
        <w:rPr>
          <w:rStyle w:val="StyleUnderline"/>
        </w:rPr>
        <w:t xml:space="preserve"> above preindustrial levels by the end of this century</w:t>
      </w:r>
      <w:r w:rsidRPr="006D4B8B">
        <w:rPr>
          <w:sz w:val="14"/>
        </w:rPr>
        <w:t xml:space="preserve">, with an aim to reduce it to 1.5o C. </w:t>
      </w:r>
      <w:r w:rsidRPr="006D4B8B">
        <w:rPr>
          <w:rStyle w:val="StyleUnderline"/>
        </w:rPr>
        <w:t xml:space="preserve">In the parts that were agreed upon but not legally binding, participant </w:t>
      </w:r>
      <w:r w:rsidRPr="00AE01DA">
        <w:rPr>
          <w:rStyle w:val="StyleUnderline"/>
          <w:highlight w:val="yellow"/>
        </w:rPr>
        <w:t>countries</w:t>
      </w:r>
      <w:r w:rsidRPr="006D4B8B">
        <w:rPr>
          <w:rStyle w:val="StyleUnderline"/>
        </w:rPr>
        <w:t xml:space="preserve"> also </w:t>
      </w:r>
      <w:r w:rsidRPr="00AE01DA">
        <w:rPr>
          <w:rStyle w:val="StyleUnderline"/>
          <w:highlight w:val="yellow"/>
        </w:rPr>
        <w:t>agreed to review</w:t>
      </w:r>
      <w:r w:rsidRPr="006D4B8B">
        <w:rPr>
          <w:rStyle w:val="StyleUnderline"/>
        </w:rPr>
        <w:t xml:space="preserve"> the respective </w:t>
      </w:r>
      <w:r w:rsidRPr="00AE01DA">
        <w:rPr>
          <w:rStyle w:val="StyleUnderline"/>
          <w:highlight w:val="yellow"/>
        </w:rPr>
        <w:t>INDC every five years</w:t>
      </w:r>
      <w:r w:rsidRPr="006D4B8B">
        <w:rPr>
          <w:rStyle w:val="StyleUnderline"/>
        </w:rPr>
        <w:t xml:space="preserve"> as a way of </w:t>
      </w:r>
      <w:r w:rsidRPr="00AE01DA">
        <w:rPr>
          <w:rStyle w:val="StyleUnderline"/>
          <w:highlight w:val="yellow"/>
        </w:rPr>
        <w:t>monitoring the effectiveness</w:t>
      </w:r>
      <w:r w:rsidRPr="006D4B8B">
        <w:rPr>
          <w:rStyle w:val="StyleUnderline"/>
        </w:rPr>
        <w:t xml:space="preserve"> </w:t>
      </w:r>
      <w:r w:rsidRPr="00AE01DA">
        <w:rPr>
          <w:rStyle w:val="StyleUnderline"/>
          <w:highlight w:val="yellow"/>
        </w:rPr>
        <w:t xml:space="preserve">of </w:t>
      </w:r>
      <w:r w:rsidRPr="00CC48F5">
        <w:rPr>
          <w:rStyle w:val="StyleUnderline"/>
        </w:rPr>
        <w:t>carbon</w:t>
      </w:r>
      <w:r w:rsidRPr="006D4B8B">
        <w:rPr>
          <w:rStyle w:val="StyleUnderline"/>
        </w:rPr>
        <w:t xml:space="preserve"> </w:t>
      </w:r>
      <w:r w:rsidRPr="00AE01DA">
        <w:rPr>
          <w:rStyle w:val="StyleUnderline"/>
          <w:highlight w:val="yellow"/>
        </w:rPr>
        <w:t>emission reduction</w:t>
      </w:r>
      <w:r w:rsidRPr="006D4B8B">
        <w:rPr>
          <w:rStyle w:val="StyleUnderline"/>
        </w:rPr>
        <w:t xml:space="preserve"> on a global scale</w:t>
      </w:r>
      <w:r w:rsidRPr="006D4B8B">
        <w:rPr>
          <w:sz w:val="14"/>
        </w:rPr>
        <w:t xml:space="preserve">. In addition, </w:t>
      </w:r>
      <w:r w:rsidRPr="006D4B8B">
        <w:rPr>
          <w:rStyle w:val="StyleUnderline"/>
        </w:rPr>
        <w:t xml:space="preserve">the developed </w:t>
      </w:r>
      <w:r w:rsidRPr="00AE01DA">
        <w:rPr>
          <w:rStyle w:val="StyleUnderline"/>
          <w:highlight w:val="yellow"/>
        </w:rPr>
        <w:t>countries promised to</w:t>
      </w:r>
      <w:r w:rsidRPr="006D4B8B">
        <w:rPr>
          <w:rStyle w:val="StyleUnderline"/>
        </w:rPr>
        <w:t xml:space="preserve"> discuss a roadmap to </w:t>
      </w:r>
      <w:r w:rsidRPr="00AE01DA">
        <w:rPr>
          <w:rStyle w:val="StyleUnderline"/>
          <w:highlight w:val="yellow"/>
        </w:rPr>
        <w:t>boost climate finance</w:t>
      </w:r>
      <w:r w:rsidRPr="006D4B8B">
        <w:rPr>
          <w:rStyle w:val="StyleUnderline"/>
        </w:rPr>
        <w:t xml:space="preserve"> to US$ 100 billion per year by 2020 in order </w:t>
      </w:r>
      <w:r w:rsidRPr="00AE01DA">
        <w:rPr>
          <w:rStyle w:val="StyleUnderline"/>
          <w:highlight w:val="yellow"/>
        </w:rPr>
        <w:t>to help developing countries mitigate and adapt</w:t>
      </w:r>
      <w:r w:rsidRPr="006D4B8B">
        <w:rPr>
          <w:rStyle w:val="StyleUnderline"/>
        </w:rPr>
        <w:t xml:space="preserve"> to the impact of climate change</w:t>
      </w:r>
      <w:r w:rsidRPr="006D4B8B">
        <w:rPr>
          <w:sz w:val="14"/>
        </w:rPr>
        <w:t>. (</w:t>
      </w:r>
      <w:proofErr w:type="gramStart"/>
      <w:r w:rsidRPr="006D4B8B">
        <w:rPr>
          <w:sz w:val="14"/>
        </w:rPr>
        <w:t>19)</w:t>
      </w:r>
      <w:proofErr w:type="gramEnd"/>
      <w:r w:rsidRPr="006D4B8B">
        <w:rPr>
          <w:sz w:val="14"/>
        </w:rPr>
        <w:t>On the one hand, the Paris Agreement has been largely regarded as historic. On the other hand, some critics such as Bjørn Lomborg, the director of the Copenhagen Consensus Center, cast doubt over the credibility of participant countries in their pledges of voluntary contribution, warning that hypocrisy could result if words are not matched with real action. (20)</w:t>
      </w:r>
    </w:p>
    <w:p w14:paraId="1FBD8B34" w14:textId="77777777" w:rsidR="007B6E0F" w:rsidRDefault="007B6E0F" w:rsidP="007B6E0F">
      <w:pPr>
        <w:rPr>
          <w:sz w:val="14"/>
        </w:rPr>
      </w:pPr>
      <w:r w:rsidRPr="006D4B8B">
        <w:rPr>
          <w:sz w:val="14"/>
        </w:rPr>
        <w:t xml:space="preserve">The final outcome of the Paris Agreement seems to suggest that </w:t>
      </w:r>
      <w:r w:rsidRPr="00AE01DA">
        <w:rPr>
          <w:rStyle w:val="StyleUnderline"/>
          <w:highlight w:val="yellow"/>
        </w:rPr>
        <w:t>China</w:t>
      </w:r>
      <w:r w:rsidRPr="006D4B8B">
        <w:rPr>
          <w:rStyle w:val="StyleUnderline"/>
        </w:rPr>
        <w:t xml:space="preserve"> has </w:t>
      </w:r>
      <w:r w:rsidRPr="00AE01DA">
        <w:rPr>
          <w:rStyle w:val="StyleUnderline"/>
          <w:highlight w:val="yellow"/>
        </w:rPr>
        <w:t>made its voice heard</w:t>
      </w:r>
      <w:r w:rsidRPr="006D4B8B">
        <w:rPr>
          <w:rStyle w:val="StyleUnderline"/>
        </w:rPr>
        <w:t xml:space="preserve">, and </w:t>
      </w:r>
      <w:r w:rsidRPr="00AE01DA">
        <w:rPr>
          <w:rStyle w:val="StyleUnderline"/>
          <w:highlight w:val="yellow"/>
        </w:rPr>
        <w:t>it</w:t>
      </w:r>
      <w:r w:rsidRPr="006D4B8B">
        <w:rPr>
          <w:rStyle w:val="StyleUnderline"/>
        </w:rPr>
        <w:t xml:space="preserve"> appears to have </w:t>
      </w:r>
      <w:r w:rsidRPr="00AE01DA">
        <w:rPr>
          <w:rStyle w:val="StyleUnderline"/>
          <w:highlight w:val="yellow"/>
        </w:rPr>
        <w:t>played an indispensable role in</w:t>
      </w:r>
      <w:r w:rsidRPr="006D4B8B">
        <w:rPr>
          <w:rStyle w:val="StyleUnderline"/>
        </w:rPr>
        <w:t xml:space="preserve"> reaching </w:t>
      </w:r>
      <w:r w:rsidRPr="00AE01DA">
        <w:rPr>
          <w:rStyle w:val="StyleUnderline"/>
          <w:highlight w:val="yellow"/>
        </w:rPr>
        <w:t>the Agreement</w:t>
      </w:r>
      <w:r w:rsidRPr="006D4B8B">
        <w:rPr>
          <w:rStyle w:val="StyleUnderline"/>
        </w:rPr>
        <w:t>.</w:t>
      </w:r>
      <w:r w:rsidRPr="006D4B8B">
        <w:rPr>
          <w:sz w:val="14"/>
        </w:rPr>
        <w:t xml:space="preserve"> As Arthur Mol and Neil Carter from the University of York and the Wageningen University respectively predicted, in tandem </w:t>
      </w:r>
      <w:r w:rsidRPr="006D4B8B">
        <w:rPr>
          <w:rStyle w:val="StyleUnderline"/>
        </w:rPr>
        <w:t>with</w:t>
      </w:r>
      <w:r w:rsidRPr="006D4B8B">
        <w:rPr>
          <w:sz w:val="14"/>
        </w:rPr>
        <w:t xml:space="preserve"> China’s deeper integration with the international community, </w:t>
      </w:r>
      <w:r w:rsidRPr="00AE01DA">
        <w:rPr>
          <w:rStyle w:val="StyleUnderline"/>
          <w:highlight w:val="yellow"/>
        </w:rPr>
        <w:t>it is unavoidable for China to play a bigger role in</w:t>
      </w:r>
      <w:r w:rsidRPr="006D4B8B">
        <w:rPr>
          <w:rStyle w:val="StyleUnderline"/>
        </w:rPr>
        <w:t xml:space="preserve"> environmental </w:t>
      </w:r>
      <w:r w:rsidRPr="00AE01DA">
        <w:rPr>
          <w:rStyle w:val="StyleUnderline"/>
          <w:highlight w:val="yellow"/>
        </w:rPr>
        <w:t>negotiations and</w:t>
      </w:r>
      <w:r w:rsidRPr="006D4B8B">
        <w:rPr>
          <w:rStyle w:val="StyleUnderline"/>
        </w:rPr>
        <w:t xml:space="preserve"> to </w:t>
      </w:r>
      <w:r w:rsidRPr="00AE01DA">
        <w:rPr>
          <w:rStyle w:val="StyleUnderline"/>
          <w:highlight w:val="yellow"/>
        </w:rPr>
        <w:t xml:space="preserve">exercise greater power to direct </w:t>
      </w:r>
      <w:r w:rsidRPr="00CC48F5">
        <w:rPr>
          <w:rStyle w:val="StyleUnderline"/>
        </w:rPr>
        <w:t xml:space="preserve">the </w:t>
      </w:r>
      <w:r w:rsidRPr="00AE01DA">
        <w:rPr>
          <w:rStyle w:val="StyleUnderline"/>
          <w:highlight w:val="yellow"/>
        </w:rPr>
        <w:t>outcomes</w:t>
      </w:r>
      <w:r w:rsidRPr="006D4B8B">
        <w:rPr>
          <w:rStyle w:val="StyleUnderline"/>
        </w:rPr>
        <w:t>.</w:t>
      </w:r>
      <w:r w:rsidRPr="006D4B8B">
        <w:rPr>
          <w:sz w:val="14"/>
        </w:rPr>
        <w:t xml:space="preserve"> (</w:t>
      </w:r>
      <w:proofErr w:type="gramStart"/>
      <w:r w:rsidRPr="006D4B8B">
        <w:rPr>
          <w:sz w:val="14"/>
        </w:rPr>
        <w:t>21)</w:t>
      </w:r>
      <w:proofErr w:type="gramEnd"/>
      <w:r w:rsidRPr="006D4B8B">
        <w:rPr>
          <w:sz w:val="14"/>
        </w:rPr>
        <w:t>Nevertheless, it would be speculative to say that China’s role in the Agreement can be interpreted as having far-reaching implications for its ascendance on the international stage. China’s constant violations of international treaties in the area of human rights protection continue to make the country a target of international criticism. (22) In the Paris talks, some Chinese delegates admitted that they needed to find a better way to communicate the country’s position with other participants and improve China’s international standing. (23)</w:t>
      </w:r>
    </w:p>
    <w:p w14:paraId="4592133F" w14:textId="77777777" w:rsidR="007B6E0F" w:rsidRDefault="007B6E0F" w:rsidP="007B6E0F"/>
    <w:p w14:paraId="0FF92B0F" w14:textId="77777777" w:rsidR="007B6E0F" w:rsidRPr="00576BCF" w:rsidRDefault="007B6E0F" w:rsidP="007B6E0F"/>
    <w:p w14:paraId="64F5A9C0" w14:textId="77777777" w:rsidR="007B6E0F" w:rsidRDefault="007B6E0F" w:rsidP="007B6E0F">
      <w:pPr>
        <w:pStyle w:val="Heading3"/>
      </w:pPr>
      <w:r>
        <w:lastRenderedPageBreak/>
        <w:t>1NC – No Warming</w:t>
      </w:r>
    </w:p>
    <w:p w14:paraId="3F7E19A5" w14:textId="77777777" w:rsidR="007B6E0F" w:rsidRDefault="007B6E0F" w:rsidP="007B6E0F"/>
    <w:p w14:paraId="63AAA22F" w14:textId="77777777" w:rsidR="007B6E0F" w:rsidRDefault="007B6E0F" w:rsidP="007B6E0F">
      <w:pPr>
        <w:pStyle w:val="Heading4"/>
      </w:pPr>
      <w:r>
        <w:t>No warming – models exaggerate – prefer quantitative data</w:t>
      </w:r>
    </w:p>
    <w:p w14:paraId="241CDDB6" w14:textId="77777777" w:rsidR="007B6E0F" w:rsidRDefault="007B6E0F" w:rsidP="007B6E0F">
      <w:r w:rsidRPr="008A1798">
        <w:rPr>
          <w:rStyle w:val="Style13ptBold"/>
        </w:rPr>
        <w:t>Goklany 15 –</w:t>
      </w:r>
      <w:r>
        <w:t xml:space="preserve"> (Indur M. Goklany is a science and technology policy analyst for the United States Department of the Interior, where he holds the position of Assistant Director of Programs, Science and Technology Policy; He has represented the United States at the Intergovernmental Panel on Climate Change (IPCC) and during the negotiations that led to the United Nations Framework Convention on Climate Change. He was a rapporteur for the Resource Use and Management Subgroup of Working Group III of the IPCC First Assessment Report in 1990, and is the author of Clearing the Air (1999), The Precautionary Principle (2001), and The Improving State of the World (2007); 11/2/15, “Indur Goklany: The great carbon boom,” </w:t>
      </w:r>
      <w:r>
        <w:rPr>
          <w:i/>
        </w:rPr>
        <w:t>Financial Post</w:t>
      </w:r>
      <w:r>
        <w:t xml:space="preserve">, </w:t>
      </w:r>
      <w:hyperlink r:id="rId80" w:history="1">
        <w:r w:rsidRPr="00514620">
          <w:rPr>
            <w:rStyle w:val="Hyperlink"/>
          </w:rPr>
          <w:t>http://business.financialpost.com/fp-comment/indur-goklany-the-great-carbon-boom</w:t>
        </w:r>
      </w:hyperlink>
      <w:r>
        <w:t>, Accessed 7/9/16, HWilson)</w:t>
      </w:r>
    </w:p>
    <w:p w14:paraId="02725388" w14:textId="77777777" w:rsidR="007B6E0F" w:rsidRPr="008A1798" w:rsidRDefault="007B6E0F" w:rsidP="007B6E0F">
      <w:pPr>
        <w:rPr>
          <w:rStyle w:val="Emphasis"/>
        </w:rPr>
      </w:pPr>
      <w:r w:rsidRPr="00AE01DA">
        <w:rPr>
          <w:rStyle w:val="StyleUnderline"/>
          <w:highlight w:val="yellow"/>
        </w:rPr>
        <w:t>The</w:t>
      </w:r>
      <w:r w:rsidRPr="008A1798">
        <w:rPr>
          <w:rStyle w:val="StyleUnderline"/>
        </w:rPr>
        <w:t xml:space="preserve"> wide </w:t>
      </w:r>
      <w:r w:rsidRPr="00AE01DA">
        <w:rPr>
          <w:rStyle w:val="StyleUnderline"/>
          <w:highlight w:val="yellow"/>
        </w:rPr>
        <w:t xml:space="preserve">divergence between dystopian warmist claims and </w:t>
      </w:r>
      <w:r w:rsidRPr="009D0143">
        <w:rPr>
          <w:rStyle w:val="StyleUnderline"/>
        </w:rPr>
        <w:t xml:space="preserve">empirical </w:t>
      </w:r>
      <w:r w:rsidRPr="00AE01DA">
        <w:rPr>
          <w:rStyle w:val="StyleUnderline"/>
          <w:highlight w:val="yellow"/>
        </w:rPr>
        <w:t xml:space="preserve">reality can be attributed to the fact that </w:t>
      </w:r>
      <w:r w:rsidRPr="009D0143">
        <w:rPr>
          <w:rStyle w:val="StyleUnderline"/>
        </w:rPr>
        <w:t>those claims derive</w:t>
      </w:r>
      <w:r w:rsidRPr="008A1798">
        <w:rPr>
          <w:rStyle w:val="StyleUnderline"/>
        </w:rPr>
        <w:t xml:space="preserve"> largely </w:t>
      </w:r>
      <w:r w:rsidRPr="009D0143">
        <w:rPr>
          <w:rStyle w:val="StyleUnderline"/>
        </w:rPr>
        <w:t>from unvalidated models</w:t>
      </w:r>
      <w:r w:rsidRPr="008A1798">
        <w:rPr>
          <w:rStyle w:val="StyleUnderline"/>
        </w:rPr>
        <w:t xml:space="preserve">. </w:t>
      </w:r>
      <w:r w:rsidRPr="00AE01DA">
        <w:rPr>
          <w:rStyle w:val="Emphasis"/>
          <w:highlight w:val="yellow"/>
        </w:rPr>
        <w:t>Empirical data</w:t>
      </w:r>
      <w:r w:rsidRPr="008A1798">
        <w:rPr>
          <w:rStyle w:val="StyleUnderline"/>
        </w:rPr>
        <w:t xml:space="preserve">, however, </w:t>
      </w:r>
      <w:r w:rsidRPr="00AE01DA">
        <w:rPr>
          <w:rStyle w:val="Emphasis"/>
          <w:highlight w:val="yellow"/>
        </w:rPr>
        <w:t>indicate that</w:t>
      </w:r>
      <w:r w:rsidRPr="008A1798">
        <w:rPr>
          <w:rStyle w:val="Emphasis"/>
        </w:rPr>
        <w:t xml:space="preserve"> these </w:t>
      </w:r>
      <w:r w:rsidRPr="00AE01DA">
        <w:rPr>
          <w:rStyle w:val="Emphasis"/>
          <w:highlight w:val="yellow"/>
        </w:rPr>
        <w:t>models have overestimated the rate of warming</w:t>
      </w:r>
      <w:r w:rsidRPr="008A1798">
        <w:rPr>
          <w:rStyle w:val="Emphasis"/>
        </w:rPr>
        <w:t>.</w:t>
      </w:r>
    </w:p>
    <w:p w14:paraId="76FB35A9" w14:textId="77777777" w:rsidR="007B6E0F" w:rsidRPr="008A1798" w:rsidRDefault="007B6E0F" w:rsidP="007B6E0F">
      <w:pPr>
        <w:rPr>
          <w:rStyle w:val="StyleUnderline"/>
        </w:rPr>
      </w:pPr>
      <w:r w:rsidRPr="00AE01DA">
        <w:rPr>
          <w:rStyle w:val="StyleUnderline"/>
          <w:highlight w:val="yellow"/>
        </w:rPr>
        <w:t>A</w:t>
      </w:r>
      <w:r w:rsidRPr="008A1798">
        <w:rPr>
          <w:rStyle w:val="StyleUnderline"/>
        </w:rPr>
        <w:t xml:space="preserve"> recent </w:t>
      </w:r>
      <w:r w:rsidRPr="00AE01DA">
        <w:rPr>
          <w:rStyle w:val="StyleUnderline"/>
          <w:highlight w:val="yellow"/>
        </w:rPr>
        <w:t>study compared projections from 117 simulations using 37 models versus empirical</w:t>
      </w:r>
      <w:r w:rsidRPr="008A1798">
        <w:rPr>
          <w:rStyle w:val="StyleUnderline"/>
        </w:rPr>
        <w:t xml:space="preserve"> surface temperature </w:t>
      </w:r>
      <w:r w:rsidRPr="00AE01DA">
        <w:rPr>
          <w:rStyle w:val="StyleUnderline"/>
          <w:highlight w:val="yellow"/>
        </w:rPr>
        <w:t>data</w:t>
      </w:r>
      <w:r>
        <w:t xml:space="preserve">. It found that </w:t>
      </w:r>
      <w:r w:rsidRPr="00AE01DA">
        <w:rPr>
          <w:rStyle w:val="Emphasis"/>
          <w:highlight w:val="yellow"/>
        </w:rPr>
        <w:t>the</w:t>
      </w:r>
      <w:r w:rsidRPr="008A1798">
        <w:rPr>
          <w:rStyle w:val="Emphasis"/>
        </w:rPr>
        <w:t xml:space="preserve"> vast </w:t>
      </w:r>
      <w:r w:rsidRPr="00AE01DA">
        <w:rPr>
          <w:rStyle w:val="Emphasis"/>
          <w:highlight w:val="yellow"/>
        </w:rPr>
        <w:t>majority of the</w:t>
      </w:r>
      <w:r w:rsidRPr="008A1798">
        <w:rPr>
          <w:rStyle w:val="Emphasis"/>
        </w:rPr>
        <w:t xml:space="preserve"> simulations/</w:t>
      </w:r>
      <w:r w:rsidRPr="00AE01DA">
        <w:rPr>
          <w:rStyle w:val="Emphasis"/>
          <w:highlight w:val="yellow"/>
        </w:rPr>
        <w:t>models have overestimated warming</w:t>
      </w:r>
      <w:r>
        <w:t xml:space="preserve">, </w:t>
      </w:r>
      <w:r w:rsidRPr="008A1798">
        <w:rPr>
          <w:rStyle w:val="StyleUnderline"/>
        </w:rPr>
        <w:t xml:space="preserve">on average </w:t>
      </w:r>
      <w:r w:rsidRPr="00AE01DA">
        <w:rPr>
          <w:rStyle w:val="StyleUnderline"/>
          <w:highlight w:val="yellow"/>
        </w:rPr>
        <w:t>by a factor of two</w:t>
      </w:r>
      <w:r w:rsidRPr="008A1798">
        <w:rPr>
          <w:rStyle w:val="StyleUnderline"/>
        </w:rPr>
        <w:t xml:space="preserve"> for 1993-2012 </w:t>
      </w:r>
      <w:r w:rsidRPr="00AE01DA">
        <w:rPr>
          <w:rStyle w:val="StyleUnderline"/>
          <w:highlight w:val="yellow"/>
        </w:rPr>
        <w:t>and</w:t>
      </w:r>
      <w:r w:rsidRPr="008A1798">
        <w:rPr>
          <w:rStyle w:val="StyleUnderline"/>
        </w:rPr>
        <w:t xml:space="preserve"> a factor of </w:t>
      </w:r>
      <w:r w:rsidRPr="00AE01DA">
        <w:rPr>
          <w:rStyle w:val="StyleUnderline"/>
          <w:highlight w:val="yellow"/>
        </w:rPr>
        <w:t>four</w:t>
      </w:r>
      <w:r w:rsidRPr="008A1798">
        <w:rPr>
          <w:rStyle w:val="StyleUnderline"/>
        </w:rPr>
        <w:t xml:space="preserve"> for 1998-2012</w:t>
      </w:r>
      <w:r>
        <w:t xml:space="preserve">.It also estimated that </w:t>
      </w:r>
      <w:r w:rsidRPr="00AE01DA">
        <w:rPr>
          <w:rStyle w:val="StyleUnderline"/>
          <w:highlight w:val="yellow"/>
        </w:rPr>
        <w:t>the observed trend</w:t>
      </w:r>
      <w:r w:rsidRPr="008A1798">
        <w:rPr>
          <w:rStyle w:val="StyleUnderline"/>
        </w:rPr>
        <w:t xml:space="preserve"> for 1998-2012 </w:t>
      </w:r>
      <w:r w:rsidRPr="00AE01DA">
        <w:rPr>
          <w:rStyle w:val="StyleUnderline"/>
          <w:highlight w:val="yellow"/>
        </w:rPr>
        <w:t>was</w:t>
      </w:r>
      <w:r w:rsidRPr="008A1798">
        <w:rPr>
          <w:rStyle w:val="StyleUnderline"/>
        </w:rPr>
        <w:t xml:space="preserve"> marginally positive, but </w:t>
      </w:r>
      <w:r w:rsidRPr="00AE01DA">
        <w:rPr>
          <w:rStyle w:val="StyleUnderline"/>
          <w:highlight w:val="yellow"/>
        </w:rPr>
        <w:t>not</w:t>
      </w:r>
      <w:r w:rsidRPr="008A1798">
        <w:rPr>
          <w:rStyle w:val="StyleUnderline"/>
        </w:rPr>
        <w:t xml:space="preserve"> statistically </w:t>
      </w:r>
      <w:r w:rsidRPr="00AE01DA">
        <w:rPr>
          <w:rStyle w:val="StyleUnderline"/>
          <w:highlight w:val="yellow"/>
        </w:rPr>
        <w:t>significant</w:t>
      </w:r>
      <w:r w:rsidRPr="008A1798">
        <w:rPr>
          <w:rStyle w:val="StyleUnderline"/>
        </w:rPr>
        <w:t xml:space="preserve">; that is, notwithstanding model results, </w:t>
      </w:r>
      <w:r w:rsidRPr="00AE01DA">
        <w:rPr>
          <w:rStyle w:val="Emphasis"/>
          <w:highlight w:val="yellow"/>
        </w:rPr>
        <w:t>warming has</w:t>
      </w:r>
      <w:r w:rsidRPr="008A1798">
        <w:rPr>
          <w:rStyle w:val="StyleUnderline"/>
        </w:rPr>
        <w:t xml:space="preserve"> essentially </w:t>
      </w:r>
      <w:r w:rsidRPr="00AE01DA">
        <w:rPr>
          <w:rStyle w:val="Emphasis"/>
          <w:highlight w:val="yellow"/>
        </w:rPr>
        <w:t>halted</w:t>
      </w:r>
      <w:r w:rsidRPr="008A1798">
        <w:rPr>
          <w:rStyle w:val="StyleUnderline"/>
        </w:rPr>
        <w:t>.</w:t>
      </w:r>
    </w:p>
    <w:p w14:paraId="1E468983" w14:textId="77777777" w:rsidR="007B6E0F" w:rsidRPr="008A1798" w:rsidRDefault="007B6E0F" w:rsidP="007B6E0F"/>
    <w:p w14:paraId="13162D66" w14:textId="77777777" w:rsidR="007B6E0F" w:rsidRPr="004275D6" w:rsidRDefault="007B6E0F" w:rsidP="007B6E0F"/>
    <w:p w14:paraId="54D86E7B" w14:textId="77777777" w:rsidR="007B6E0F" w:rsidRDefault="007B6E0F" w:rsidP="007B6E0F">
      <w:pPr>
        <w:pStyle w:val="Heading3"/>
      </w:pPr>
      <w:r>
        <w:lastRenderedPageBreak/>
        <w:t>2NC – AT: Consensus</w:t>
      </w:r>
    </w:p>
    <w:p w14:paraId="0E134904" w14:textId="77777777" w:rsidR="007B6E0F" w:rsidRPr="004275D6" w:rsidRDefault="007B6E0F" w:rsidP="007B6E0F"/>
    <w:p w14:paraId="14E4DA40" w14:textId="77777777" w:rsidR="007B6E0F" w:rsidRDefault="007B6E0F" w:rsidP="007B6E0F">
      <w:pPr>
        <w:pStyle w:val="Heading4"/>
      </w:pPr>
      <w:r>
        <w:t>Consensus is a lie – their models just have to be overlooking one factor for them all to be wrong</w:t>
      </w:r>
    </w:p>
    <w:p w14:paraId="2A957AC7" w14:textId="77777777" w:rsidR="007B6E0F" w:rsidRPr="00B9562D" w:rsidRDefault="007B6E0F" w:rsidP="007B6E0F">
      <w:r w:rsidRPr="00B9562D">
        <w:rPr>
          <w:rStyle w:val="Style13ptBold"/>
        </w:rPr>
        <w:t>Tol 13 –</w:t>
      </w:r>
      <w:r>
        <w:t xml:space="preserve"> (Richard S.J. Tol, Department of the Economics, Jubilee Building, University of Sussex; Institute for Environmental Studies, Vrije Universiteit, Amsterdam, The Netherlands; Department of Spatial Economics, Vrije Universiteit, Amsterdam, The Netherlands; Tinbergen Institute, Amsterdam, The Netherlands; CESifo, Munich, Germany; 12/20/13, “Quantifying the consensus on anthropogenic global warming in the literature: A re-analysis,” </w:t>
      </w:r>
      <w:hyperlink r:id="rId81" w:history="1">
        <w:r w:rsidRPr="00514620">
          <w:rPr>
            <w:rStyle w:val="Hyperlink"/>
          </w:rPr>
          <w:t>http://www.sciencedirect.com/science/article/pii/S0301421514002821</w:t>
        </w:r>
      </w:hyperlink>
      <w:r>
        <w:t>, Accessed 7/9/16, HWilson)</w:t>
      </w:r>
    </w:p>
    <w:p w14:paraId="4394009B" w14:textId="77777777" w:rsidR="007B6E0F" w:rsidRPr="00B9562D" w:rsidRDefault="007B6E0F" w:rsidP="007B6E0F">
      <w:r w:rsidRPr="00AE01DA">
        <w:rPr>
          <w:rStyle w:val="StyleUnderline"/>
          <w:highlight w:val="yellow"/>
        </w:rPr>
        <w:t>A claim has been that 97% of the scientific literature endorses anthropogenic climate change</w:t>
      </w:r>
      <w:r>
        <w:t xml:space="preserve"> (</w:t>
      </w:r>
      <w:r w:rsidRPr="00EA4074">
        <w:rPr>
          <w:rStyle w:val="StyleUnderline"/>
        </w:rPr>
        <w:t>Cook et al., 2013</w:t>
      </w:r>
      <w:r>
        <w:t xml:space="preserve">. Environ. Res. Lett. </w:t>
      </w:r>
      <w:proofErr w:type="gramStart"/>
      <w:r>
        <w:t>8, 024024).</w:t>
      </w:r>
      <w:proofErr w:type="gramEnd"/>
      <w:r>
        <w:t xml:space="preserve"> </w:t>
      </w:r>
      <w:r w:rsidRPr="00AE01DA">
        <w:rPr>
          <w:rStyle w:val="Emphasis"/>
          <w:highlight w:val="yellow"/>
        </w:rPr>
        <w:t>This claim</w:t>
      </w:r>
      <w:r w:rsidRPr="00EA4074">
        <w:rPr>
          <w:rStyle w:val="Emphasis"/>
        </w:rPr>
        <w:t xml:space="preserve">, frequently repeated in debates about climate policy, </w:t>
      </w:r>
      <w:r w:rsidRPr="00AE01DA">
        <w:rPr>
          <w:rStyle w:val="Emphasis"/>
          <w:highlight w:val="yellow"/>
        </w:rPr>
        <w:t>does not stand</w:t>
      </w:r>
      <w:r>
        <w:t xml:space="preserve">. </w:t>
      </w:r>
      <w:r w:rsidRPr="00EA4074">
        <w:rPr>
          <w:rStyle w:val="Emphasis"/>
        </w:rPr>
        <w:t xml:space="preserve">A trend in </w:t>
      </w:r>
      <w:r w:rsidRPr="00AE01DA">
        <w:rPr>
          <w:rStyle w:val="Emphasis"/>
          <w:highlight w:val="yellow"/>
        </w:rPr>
        <w:t xml:space="preserve">composition is mistaken for </w:t>
      </w:r>
      <w:r w:rsidRPr="00EF4D0B">
        <w:rPr>
          <w:rStyle w:val="Emphasis"/>
        </w:rPr>
        <w:t>a</w:t>
      </w:r>
      <w:r w:rsidRPr="00EA4074">
        <w:rPr>
          <w:rStyle w:val="Emphasis"/>
        </w:rPr>
        <w:t xml:space="preserve"> trend in </w:t>
      </w:r>
      <w:r w:rsidRPr="00AE01DA">
        <w:rPr>
          <w:rStyle w:val="Emphasis"/>
          <w:highlight w:val="yellow"/>
        </w:rPr>
        <w:t>endorsement</w:t>
      </w:r>
      <w:r>
        <w:t xml:space="preserve">. </w:t>
      </w:r>
      <w:r w:rsidRPr="00EA4074">
        <w:rPr>
          <w:rStyle w:val="Emphasis"/>
        </w:rPr>
        <w:t xml:space="preserve">Reported </w:t>
      </w:r>
      <w:r w:rsidRPr="00AE01DA">
        <w:rPr>
          <w:rStyle w:val="Emphasis"/>
          <w:highlight w:val="yellow"/>
        </w:rPr>
        <w:t>results are inconsistent and biased</w:t>
      </w:r>
      <w:r w:rsidRPr="00EA4074">
        <w:rPr>
          <w:rStyle w:val="Emphasis"/>
        </w:rPr>
        <w:t>.</w:t>
      </w:r>
      <w:r>
        <w:t xml:space="preserve"> </w:t>
      </w:r>
      <w:r w:rsidRPr="00AE01DA">
        <w:rPr>
          <w:rStyle w:val="Emphasis"/>
          <w:highlight w:val="yellow"/>
        </w:rPr>
        <w:t>The sample is not representative and contains many irrelevant papers</w:t>
      </w:r>
      <w:r>
        <w:t xml:space="preserve">. Overall, </w:t>
      </w:r>
      <w:r w:rsidRPr="00AE01DA">
        <w:rPr>
          <w:rStyle w:val="Emphasis"/>
          <w:highlight w:val="yellow"/>
        </w:rPr>
        <w:t>data quality is low</w:t>
      </w:r>
      <w:r>
        <w:t xml:space="preserve">. </w:t>
      </w:r>
      <w:r w:rsidRPr="00AE01DA">
        <w:rPr>
          <w:rStyle w:val="StyleUnderline"/>
          <w:highlight w:val="yellow"/>
        </w:rPr>
        <w:t>Cook's validation test shows</w:t>
      </w:r>
      <w:r w:rsidRPr="00EA4074">
        <w:rPr>
          <w:rStyle w:val="StyleUnderline"/>
        </w:rPr>
        <w:t xml:space="preserve"> that the </w:t>
      </w:r>
      <w:r w:rsidRPr="00AE01DA">
        <w:rPr>
          <w:rStyle w:val="StyleUnderline"/>
          <w:highlight w:val="yellow"/>
        </w:rPr>
        <w:t>data are invalid</w:t>
      </w:r>
      <w:r w:rsidRPr="00AE01DA">
        <w:rPr>
          <w:highlight w:val="yellow"/>
        </w:rPr>
        <w:t>.</w:t>
      </w:r>
      <w:r>
        <w:t xml:space="preserve"> </w:t>
      </w:r>
      <w:r w:rsidRPr="00AE01DA">
        <w:rPr>
          <w:rStyle w:val="Emphasis"/>
          <w:highlight w:val="yellow"/>
        </w:rPr>
        <w:t>Data disclosure is incomplete so</w:t>
      </w:r>
      <w:r w:rsidRPr="00EA4074">
        <w:rPr>
          <w:rStyle w:val="Emphasis"/>
        </w:rPr>
        <w:t xml:space="preserve"> that key </w:t>
      </w:r>
      <w:r w:rsidRPr="00AE01DA">
        <w:rPr>
          <w:rStyle w:val="Emphasis"/>
          <w:highlight w:val="yellow"/>
        </w:rPr>
        <w:t xml:space="preserve">results cannot </w:t>
      </w:r>
      <w:proofErr w:type="gramStart"/>
      <w:r w:rsidRPr="00AE01DA">
        <w:rPr>
          <w:rStyle w:val="Emphasis"/>
          <w:highlight w:val="yellow"/>
        </w:rPr>
        <w:t>be  reproduced</w:t>
      </w:r>
      <w:proofErr w:type="gramEnd"/>
      <w:r w:rsidRPr="00AE01DA">
        <w:rPr>
          <w:rStyle w:val="Emphasis"/>
          <w:highlight w:val="yellow"/>
        </w:rPr>
        <w:t xml:space="preserve"> or tested</w:t>
      </w:r>
      <w:r w:rsidRPr="00EA4074">
        <w:rPr>
          <w:rStyle w:val="Emphasis"/>
        </w:rPr>
        <w:t>.</w:t>
      </w:r>
    </w:p>
    <w:p w14:paraId="1FE80BC2" w14:textId="77777777" w:rsidR="007B6E0F" w:rsidRDefault="007B6E0F" w:rsidP="007B6E0F"/>
    <w:p w14:paraId="2417D5F7" w14:textId="77777777" w:rsidR="007B6E0F" w:rsidRDefault="007B6E0F" w:rsidP="007B6E0F">
      <w:pPr>
        <w:pStyle w:val="Heading4"/>
      </w:pPr>
      <w:r>
        <w:t>Even the IPCC agrees – past models are inaccurate and extinction scenarios are improbable and detract focus from actual existential problems like habitat destruction</w:t>
      </w:r>
    </w:p>
    <w:p w14:paraId="417818F5" w14:textId="77777777" w:rsidR="007B6E0F" w:rsidRDefault="007B6E0F" w:rsidP="007B6E0F">
      <w:r w:rsidRPr="0087690D">
        <w:rPr>
          <w:rStyle w:val="Style13ptBold"/>
        </w:rPr>
        <w:t>Bastasch 14 –</w:t>
      </w:r>
      <w:r>
        <w:t xml:space="preserve"> (Michael Bastasch is a reporter at The Daily Caller News Foundation, 3/24/14, “IPCC runs from claims that global warming will cause mass extinctions,” </w:t>
      </w:r>
      <w:r>
        <w:rPr>
          <w:i/>
        </w:rPr>
        <w:t>The Daily Caller</w:t>
      </w:r>
      <w:r>
        <w:t xml:space="preserve">, </w:t>
      </w:r>
      <w:hyperlink r:id="rId82" w:history="1">
        <w:r w:rsidRPr="00514620">
          <w:rPr>
            <w:rStyle w:val="Hyperlink"/>
          </w:rPr>
          <w:t>http://dailycaller.com/2014/03/24/ipcc-runs-from-claims-that-global-warming-will-cause-mass-extinctions/</w:t>
        </w:r>
      </w:hyperlink>
      <w:r>
        <w:t>, Accessed 7/9/16, HWilson)</w:t>
      </w:r>
    </w:p>
    <w:p w14:paraId="376239A2" w14:textId="77777777" w:rsidR="007B6E0F" w:rsidRPr="00AA0E05" w:rsidRDefault="007B6E0F" w:rsidP="007B6E0F">
      <w:r w:rsidRPr="00AE01DA">
        <w:rPr>
          <w:rStyle w:val="StyleUnderline"/>
          <w:highlight w:val="yellow"/>
        </w:rPr>
        <w:t>The</w:t>
      </w:r>
      <w:r w:rsidRPr="009A5AC4">
        <w:rPr>
          <w:rStyle w:val="StyleUnderline"/>
        </w:rPr>
        <w:t xml:space="preserve"> United Nations </w:t>
      </w:r>
      <w:r w:rsidRPr="00AE01DA">
        <w:rPr>
          <w:rStyle w:val="Emphasis"/>
          <w:sz w:val="28"/>
          <w:highlight w:val="yellow"/>
        </w:rPr>
        <w:t>I</w:t>
      </w:r>
      <w:r w:rsidRPr="009A5AC4">
        <w:rPr>
          <w:rStyle w:val="StyleUnderline"/>
        </w:rPr>
        <w:t xml:space="preserve">ntergovernmental </w:t>
      </w:r>
      <w:r w:rsidRPr="00AE01DA">
        <w:rPr>
          <w:rStyle w:val="Emphasis"/>
          <w:sz w:val="28"/>
          <w:highlight w:val="yellow"/>
        </w:rPr>
        <w:t>P</w:t>
      </w:r>
      <w:r w:rsidRPr="009A5AC4">
        <w:rPr>
          <w:rStyle w:val="StyleUnderline"/>
        </w:rPr>
        <w:t xml:space="preserve">anel on </w:t>
      </w:r>
      <w:r w:rsidRPr="00AE01DA">
        <w:rPr>
          <w:rStyle w:val="Emphasis"/>
          <w:sz w:val="28"/>
          <w:highlight w:val="yellow"/>
        </w:rPr>
        <w:t>C</w:t>
      </w:r>
      <w:r w:rsidRPr="00AE01DA">
        <w:rPr>
          <w:rStyle w:val="StyleUnderline"/>
          <w:highlight w:val="yellow"/>
        </w:rPr>
        <w:t>l</w:t>
      </w:r>
      <w:r w:rsidRPr="009A5AC4">
        <w:rPr>
          <w:rStyle w:val="StyleUnderline"/>
        </w:rPr>
        <w:t xml:space="preserve">imate </w:t>
      </w:r>
      <w:r w:rsidRPr="00AE01DA">
        <w:rPr>
          <w:rStyle w:val="Emphasis"/>
          <w:sz w:val="28"/>
          <w:highlight w:val="yellow"/>
        </w:rPr>
        <w:t>C</w:t>
      </w:r>
      <w:r w:rsidRPr="009A5AC4">
        <w:rPr>
          <w:rStyle w:val="StyleUnderline"/>
        </w:rPr>
        <w:t xml:space="preserve">hange </w:t>
      </w:r>
      <w:r w:rsidRPr="00AE01DA">
        <w:rPr>
          <w:rStyle w:val="StyleUnderline"/>
          <w:highlight w:val="yellow"/>
        </w:rPr>
        <w:t xml:space="preserve">is </w:t>
      </w:r>
      <w:r w:rsidRPr="00AE01DA">
        <w:rPr>
          <w:rStyle w:val="Emphasis"/>
          <w:highlight w:val="yellow"/>
        </w:rPr>
        <w:t>distancing itself from past claims that global warming could cause</w:t>
      </w:r>
      <w:r w:rsidRPr="009A5AC4">
        <w:rPr>
          <w:rStyle w:val="Emphasis"/>
        </w:rPr>
        <w:t xml:space="preserve"> mass </w:t>
      </w:r>
      <w:r w:rsidRPr="00AE01DA">
        <w:rPr>
          <w:rStyle w:val="Emphasis"/>
          <w:highlight w:val="yellow"/>
        </w:rPr>
        <w:t>extinctions</w:t>
      </w:r>
      <w:r w:rsidRPr="00AA0E05">
        <w:t>.</w:t>
      </w:r>
    </w:p>
    <w:p w14:paraId="4E49D265" w14:textId="77777777" w:rsidR="007B6E0F" w:rsidRPr="00AA0E05" w:rsidRDefault="007B6E0F" w:rsidP="007B6E0F">
      <w:r w:rsidRPr="00AE01DA">
        <w:rPr>
          <w:rStyle w:val="StyleUnderline"/>
          <w:highlight w:val="yellow"/>
        </w:rPr>
        <w:t>A leaked IPCC draft</w:t>
      </w:r>
      <w:r w:rsidRPr="009A5AC4">
        <w:rPr>
          <w:rStyle w:val="StyleUnderline"/>
        </w:rPr>
        <w:t xml:space="preserve"> report </w:t>
      </w:r>
      <w:r w:rsidRPr="00AE01DA">
        <w:rPr>
          <w:rStyle w:val="StyleUnderline"/>
          <w:highlight w:val="yellow"/>
        </w:rPr>
        <w:t xml:space="preserve">says that </w:t>
      </w:r>
      <w:r w:rsidRPr="00AE01DA">
        <w:rPr>
          <w:rStyle w:val="Emphasis"/>
          <w:highlight w:val="yellow"/>
        </w:rPr>
        <w:t>there is “very little confidence that the models</w:t>
      </w:r>
      <w:r w:rsidRPr="009A5AC4">
        <w:rPr>
          <w:rStyle w:val="Emphasis"/>
        </w:rPr>
        <w:t xml:space="preserve"> currently </w:t>
      </w:r>
      <w:r w:rsidRPr="00AE01DA">
        <w:rPr>
          <w:rStyle w:val="Emphasis"/>
          <w:highlight w:val="yellow"/>
        </w:rPr>
        <w:t>predict accurately the risk of extinction</w:t>
      </w:r>
      <w:r w:rsidRPr="00AA0E05">
        <w:t>.”</w:t>
      </w:r>
    </w:p>
    <w:p w14:paraId="01193EAB" w14:textId="77777777" w:rsidR="007B6E0F" w:rsidRDefault="007B6E0F" w:rsidP="007B6E0F">
      <w:pPr>
        <w:rPr>
          <w:rStyle w:val="StyleUnderline"/>
        </w:rPr>
      </w:pPr>
      <w:r w:rsidRPr="00AE01DA">
        <w:rPr>
          <w:rStyle w:val="StyleUnderline"/>
          <w:highlight w:val="yellow"/>
        </w:rPr>
        <w:t>The</w:t>
      </w:r>
      <w:r w:rsidRPr="009A5AC4">
        <w:rPr>
          <w:rStyle w:val="StyleUnderline"/>
        </w:rPr>
        <w:t xml:space="preserve"> leaked </w:t>
      </w:r>
      <w:r w:rsidRPr="00AE01DA">
        <w:rPr>
          <w:rStyle w:val="StyleUnderline"/>
          <w:highlight w:val="yellow"/>
        </w:rPr>
        <w:t>report</w:t>
      </w:r>
      <w:r w:rsidRPr="009A5AC4">
        <w:rPr>
          <w:rStyle w:val="StyleUnderline"/>
        </w:rPr>
        <w:t xml:space="preserve">, obtained by Germany’s Der Spiegel newspaper, </w:t>
      </w:r>
      <w:r w:rsidRPr="00AE01DA">
        <w:rPr>
          <w:rStyle w:val="StyleUnderline"/>
          <w:highlight w:val="yellow"/>
        </w:rPr>
        <w:t>says that an “acute lack of data” have added to doubts over past claims made by climate scientists of</w:t>
      </w:r>
      <w:r w:rsidRPr="009A5AC4">
        <w:rPr>
          <w:rStyle w:val="StyleUnderline"/>
        </w:rPr>
        <w:t xml:space="preserve"> mass </w:t>
      </w:r>
      <w:r w:rsidRPr="00AE01DA">
        <w:rPr>
          <w:rStyle w:val="StyleUnderline"/>
          <w:highlight w:val="yellow"/>
        </w:rPr>
        <w:t>extinctions in the future</w:t>
      </w:r>
      <w:r w:rsidRPr="009A5AC4">
        <w:rPr>
          <w:rStyle w:val="StyleUnderline"/>
        </w:rPr>
        <w:t>. “[</w:t>
      </w:r>
      <w:proofErr w:type="gramStart"/>
      <w:r w:rsidRPr="00AE01DA">
        <w:rPr>
          <w:rStyle w:val="StyleUnderline"/>
          <w:highlight w:val="yellow"/>
        </w:rPr>
        <w:t>B]</w:t>
      </w:r>
      <w:r w:rsidRPr="00AE01DA">
        <w:rPr>
          <w:rStyle w:val="Emphasis"/>
          <w:highlight w:val="yellow"/>
        </w:rPr>
        <w:t>iological</w:t>
      </w:r>
      <w:proofErr w:type="gramEnd"/>
      <w:r w:rsidRPr="00AE01DA">
        <w:rPr>
          <w:rStyle w:val="Emphasis"/>
          <w:highlight w:val="yellow"/>
        </w:rPr>
        <w:t xml:space="preserve"> findings</w:t>
      </w:r>
      <w:r w:rsidRPr="009A5AC4">
        <w:rPr>
          <w:rStyle w:val="Emphasis"/>
        </w:rPr>
        <w:t xml:space="preserve"> have </w:t>
      </w:r>
      <w:r w:rsidRPr="00AE01DA">
        <w:rPr>
          <w:rStyle w:val="Emphasis"/>
          <w:highlight w:val="yellow"/>
        </w:rPr>
        <w:t>increased doubt over</w:t>
      </w:r>
      <w:r w:rsidRPr="009A5AC4">
        <w:rPr>
          <w:rStyle w:val="Emphasis"/>
        </w:rPr>
        <w:t xml:space="preserve"> the </w:t>
      </w:r>
      <w:r w:rsidRPr="00AE01DA">
        <w:rPr>
          <w:rStyle w:val="Emphasis"/>
          <w:highlight w:val="yellow"/>
        </w:rPr>
        <w:t>expected species extinction</w:t>
      </w:r>
      <w:r w:rsidRPr="009A5AC4">
        <w:rPr>
          <w:rStyle w:val="StyleUnderline"/>
        </w:rPr>
        <w:t xml:space="preserve">,” </w:t>
      </w:r>
      <w:r w:rsidRPr="00AE01DA">
        <w:rPr>
          <w:rStyle w:val="StyleUnderline"/>
          <w:highlight w:val="yellow"/>
        </w:rPr>
        <w:t>says the IPCC</w:t>
      </w:r>
      <w:r w:rsidRPr="009A5AC4">
        <w:rPr>
          <w:rStyle w:val="StyleUnderline"/>
        </w:rPr>
        <w:t>.</w:t>
      </w:r>
    </w:p>
    <w:p w14:paraId="4085CEA8" w14:textId="77777777" w:rsidR="007B6E0F" w:rsidRPr="00AA0E05" w:rsidRDefault="007B6E0F" w:rsidP="007B6E0F">
      <w:r w:rsidRPr="00AE01DA">
        <w:rPr>
          <w:rStyle w:val="StyleUnderline"/>
          <w:highlight w:val="yellow"/>
        </w:rPr>
        <w:t>In its 2007</w:t>
      </w:r>
      <w:r w:rsidRPr="00AA0E05">
        <w:rPr>
          <w:rStyle w:val="StyleUnderline"/>
        </w:rPr>
        <w:t xml:space="preserve"> climate </w:t>
      </w:r>
      <w:r w:rsidRPr="00AE01DA">
        <w:rPr>
          <w:rStyle w:val="StyleUnderline"/>
          <w:highlight w:val="yellow"/>
        </w:rPr>
        <w:t>assessment, the IPCC said that there was a “medium confidence” that 20 to 30 percent of plant and animal species were at risk of going extinct</w:t>
      </w:r>
      <w:r w:rsidRPr="00AA0E05">
        <w:rPr>
          <w:rStyle w:val="StyleUnderline"/>
        </w:rPr>
        <w:t xml:space="preserve"> if global temperatures rose between 1.5 and 2.5 degrees Celsius this century</w:t>
      </w:r>
      <w:r w:rsidRPr="00AA0E05">
        <w:t>. If temperatures rose by 3.5 degrees Celsius the IPCC predicted “significant extinctions” would occur — between 40 and 70 percent of species.</w:t>
      </w:r>
    </w:p>
    <w:p w14:paraId="6855E722" w14:textId="77777777" w:rsidR="007B6E0F" w:rsidRPr="00AA0E05" w:rsidRDefault="007B6E0F" w:rsidP="007B6E0F">
      <w:r w:rsidRPr="00AA0E05">
        <w:rPr>
          <w:rStyle w:val="StyleUnderline"/>
        </w:rPr>
        <w:t>Environmental groups have also warned of mass extinctions due to global warming.</w:t>
      </w:r>
      <w:r w:rsidRPr="00AA0E05">
        <w:t xml:space="preserve"> The Nature Conservancy </w:t>
      </w:r>
      <w:proofErr w:type="gramStart"/>
      <w:r w:rsidRPr="00AA0E05">
        <w:t>says that</w:t>
      </w:r>
      <w:proofErr w:type="gramEnd"/>
      <w:r w:rsidRPr="00AA0E05">
        <w:t xml:space="preserve"> “one-fourth of Earth’s species will be headed for extinction by 2050 if the warming trend continues at its current rate.” The group adds that “polar bears may be gone from the planet in as little as 100 years and that several “U.S. states may even lose their official birds as they head for cooler climates — including the Baltimore oriole of Maryland, black-capped chickadee of Massachusetts, and the American goldfinch of Iowa.”</w:t>
      </w:r>
    </w:p>
    <w:p w14:paraId="4291026E" w14:textId="77777777" w:rsidR="007B6E0F" w:rsidRPr="00AA0E05" w:rsidRDefault="007B6E0F" w:rsidP="007B6E0F">
      <w:r w:rsidRPr="00AA0E05">
        <w:rPr>
          <w:rStyle w:val="StyleUnderline"/>
        </w:rPr>
        <w:t xml:space="preserve">But Der Spiegel reports that </w:t>
      </w:r>
      <w:r w:rsidRPr="00AE01DA">
        <w:rPr>
          <w:rStyle w:val="Emphasis"/>
          <w:highlight w:val="yellow"/>
        </w:rPr>
        <w:t>the IPCC is shying away from</w:t>
      </w:r>
      <w:r w:rsidRPr="00AA0E05">
        <w:rPr>
          <w:rStyle w:val="Emphasis"/>
        </w:rPr>
        <w:t xml:space="preserve"> </w:t>
      </w:r>
      <w:r w:rsidRPr="00AE01DA">
        <w:rPr>
          <w:rStyle w:val="Emphasis"/>
          <w:highlight w:val="yellow"/>
        </w:rPr>
        <w:t>such claims and gives no concrete numbers</w:t>
      </w:r>
      <w:r w:rsidRPr="00AA0E05">
        <w:rPr>
          <w:rStyle w:val="StyleUnderline"/>
        </w:rPr>
        <w:t xml:space="preserve"> for how many plant and animal species could be at risk if global temperatures increased</w:t>
      </w:r>
      <w:r w:rsidRPr="00AA0E05">
        <w:t>.</w:t>
      </w:r>
    </w:p>
    <w:p w14:paraId="50171232" w14:textId="77777777" w:rsidR="007B6E0F" w:rsidRPr="00AA0E05" w:rsidRDefault="007B6E0F" w:rsidP="007B6E0F">
      <w:r w:rsidRPr="00AA0E05">
        <w:t>While the IPCC does say that the pace of global warming is making it hard for some species to adapt, the lack of basic data makes it impossible for there to be any hard evidence to back up this claim.</w:t>
      </w:r>
    </w:p>
    <w:p w14:paraId="2021F902" w14:textId="77777777" w:rsidR="007B6E0F" w:rsidRPr="00AA0E05" w:rsidRDefault="007B6E0F" w:rsidP="007B6E0F">
      <w:r w:rsidRPr="00AE01DA">
        <w:rPr>
          <w:rStyle w:val="Emphasis"/>
          <w:highlight w:val="yellow"/>
        </w:rPr>
        <w:t>Zoologists actually fear that the focus on global warming has drawn attention away from issues that actually cause extinctions, like destruction of natural habitats</w:t>
      </w:r>
      <w:r w:rsidRPr="00AA0E05">
        <w:t>.</w:t>
      </w:r>
    </w:p>
    <w:p w14:paraId="525A8A55" w14:textId="77777777" w:rsidR="007B6E0F" w:rsidRPr="00AA0E05" w:rsidRDefault="007B6E0F" w:rsidP="007B6E0F">
      <w:r w:rsidRPr="00AA0E05">
        <w:lastRenderedPageBreak/>
        <w:t xml:space="preserve">“Monoculture, </w:t>
      </w:r>
      <w:r w:rsidRPr="00AA0E05">
        <w:rPr>
          <w:rStyle w:val="Emphasis"/>
        </w:rPr>
        <w:t>over-fertilization or soil destruction destroy more species than several degrees temperature rise ever assets</w:t>
      </w:r>
      <w:r w:rsidRPr="00AA0E05">
        <w:t xml:space="preserve">,” </w:t>
      </w:r>
      <w:r w:rsidRPr="00AA0E05">
        <w:rPr>
          <w:rStyle w:val="StyleUnderline"/>
        </w:rPr>
        <w:t>University of Rostock zoologist Ragnar Kinzelbach told Der Spiegel</w:t>
      </w:r>
      <w:r w:rsidRPr="00AA0E05">
        <w:t>.</w:t>
      </w:r>
    </w:p>
    <w:p w14:paraId="7679B917" w14:textId="77777777" w:rsidR="007B6E0F" w:rsidRDefault="007B6E0F" w:rsidP="007B6E0F">
      <w:r w:rsidRPr="00AA0E05">
        <w:t xml:space="preserve">The UN’s final climate report that will include its analysis on extinctions </w:t>
      </w:r>
      <w:proofErr w:type="gramStart"/>
      <w:r w:rsidRPr="00AA0E05">
        <w:t>is set to be released</w:t>
      </w:r>
      <w:proofErr w:type="gramEnd"/>
      <w:r w:rsidRPr="00AA0E05">
        <w:t xml:space="preserve"> in late March. Scientists and government representatives from around the world are meeting this week in Japan to hammer out a summary for policymakers on the UN’s key findings.</w:t>
      </w:r>
    </w:p>
    <w:p w14:paraId="36BE9BDF" w14:textId="77777777" w:rsidR="007B6E0F" w:rsidRDefault="007B6E0F" w:rsidP="007B6E0F"/>
    <w:p w14:paraId="496E7EDF" w14:textId="77777777" w:rsidR="007B6E0F" w:rsidRPr="0087690D" w:rsidRDefault="007B6E0F" w:rsidP="007B6E0F"/>
    <w:p w14:paraId="2F060814" w14:textId="77777777" w:rsidR="007B6E0F" w:rsidRDefault="007B6E0F" w:rsidP="007B6E0F">
      <w:pPr>
        <w:pStyle w:val="Heading4"/>
      </w:pPr>
      <w:r>
        <w:t>Prefer skeptics – they rigorously research climate change science as opposed to going along with climate groupthink</w:t>
      </w:r>
    </w:p>
    <w:p w14:paraId="1570C3A8" w14:textId="77777777" w:rsidR="007B6E0F" w:rsidRDefault="007B6E0F" w:rsidP="007B6E0F">
      <w:r w:rsidRPr="00EF4D0B">
        <w:rPr>
          <w:rStyle w:val="Style13ptBold"/>
        </w:rPr>
        <w:t>Newman 15 –</w:t>
      </w:r>
      <w:r>
        <w:t xml:space="preserve"> (Alex Newman is a correspondent for The New American, covering economics, education, politics, and more; cites a recent study by Dan Kahan, the Elizabeth K. Dollard Professor of law at Yale Law School, 2/19/15, “Global-warming Skeptics Know More Climate Science, Study Shows,” </w:t>
      </w:r>
      <w:r>
        <w:rPr>
          <w:i/>
        </w:rPr>
        <w:t>New American</w:t>
      </w:r>
      <w:r>
        <w:t xml:space="preserve">, </w:t>
      </w:r>
      <w:hyperlink r:id="rId83" w:history="1">
        <w:r w:rsidRPr="00514620">
          <w:rPr>
            <w:rStyle w:val="Hyperlink"/>
          </w:rPr>
          <w:t>http://www.thenewamerican.com/tech/environment/item/20158-global-warming-skeptics-know-more-climate-science-study-shows</w:t>
        </w:r>
      </w:hyperlink>
      <w:r>
        <w:t>, Accessed 7/9/16, HWilson)</w:t>
      </w:r>
    </w:p>
    <w:p w14:paraId="220EB616" w14:textId="77777777" w:rsidR="007B6E0F" w:rsidRDefault="007B6E0F" w:rsidP="007B6E0F">
      <w:r>
        <w:t>***</w:t>
      </w:r>
      <w:proofErr w:type="gramStart"/>
      <w:r>
        <w:t>note</w:t>
      </w:r>
      <w:proofErr w:type="gramEnd"/>
      <w:r>
        <w:t xml:space="preserve"> – “AGW” = “Anthropogenic Global Warming”</w:t>
      </w:r>
    </w:p>
    <w:p w14:paraId="296C2A5B" w14:textId="77777777" w:rsidR="007B6E0F" w:rsidRPr="0087690D" w:rsidRDefault="007B6E0F" w:rsidP="007B6E0F"/>
    <w:p w14:paraId="35A1C006" w14:textId="77777777" w:rsidR="007B6E0F" w:rsidRPr="0087690D" w:rsidRDefault="007B6E0F" w:rsidP="007B6E0F">
      <w:r w:rsidRPr="00AE01DA">
        <w:rPr>
          <w:rStyle w:val="StyleUnderline"/>
          <w:highlight w:val="yellow"/>
        </w:rPr>
        <w:t>A</w:t>
      </w:r>
      <w:r w:rsidRPr="0087690D">
        <w:t xml:space="preserve"> new </w:t>
      </w:r>
      <w:r w:rsidRPr="00AE01DA">
        <w:rPr>
          <w:rStyle w:val="StyleUnderline"/>
          <w:highlight w:val="yellow"/>
        </w:rPr>
        <w:t>study by Yale</w:t>
      </w:r>
      <w:r w:rsidRPr="002D2616">
        <w:rPr>
          <w:rStyle w:val="StyleUnderline"/>
        </w:rPr>
        <w:t xml:space="preserve"> University </w:t>
      </w:r>
      <w:r w:rsidRPr="00AE01DA">
        <w:rPr>
          <w:rStyle w:val="StyleUnderline"/>
          <w:highlight w:val="yellow"/>
        </w:rPr>
        <w:t>Professor</w:t>
      </w:r>
      <w:r w:rsidRPr="002D2616">
        <w:rPr>
          <w:rStyle w:val="StyleUnderline"/>
        </w:rPr>
        <w:t xml:space="preserve"> Dan </w:t>
      </w:r>
      <w:r w:rsidRPr="00AE01DA">
        <w:rPr>
          <w:rStyle w:val="StyleUnderline"/>
          <w:highlight w:val="yellow"/>
        </w:rPr>
        <w:t>Kahan confirmed that skeptics of the</w:t>
      </w:r>
      <w:r w:rsidRPr="002D2616">
        <w:rPr>
          <w:rStyle w:val="StyleUnderline"/>
        </w:rPr>
        <w:t xml:space="preserve"> controversial </w:t>
      </w:r>
      <w:r w:rsidRPr="00AE01DA">
        <w:rPr>
          <w:rStyle w:val="StyleUnderline"/>
          <w:highlight w:val="yellow"/>
        </w:rPr>
        <w:t>anthropogenic global-warming theory</w:t>
      </w:r>
      <w:r w:rsidRPr="0087690D">
        <w:t xml:space="preserve"> — or realists, as they often call themselves — </w:t>
      </w:r>
      <w:r w:rsidRPr="00AE01DA">
        <w:rPr>
          <w:rStyle w:val="Emphasis"/>
          <w:highlight w:val="yellow"/>
        </w:rPr>
        <w:t>know more about climate science than AGW theorists</w:t>
      </w:r>
      <w:r w:rsidRPr="0087690D">
        <w:t xml:space="preserve">. </w:t>
      </w:r>
      <w:r w:rsidRPr="00C354FE">
        <w:rPr>
          <w:rStyle w:val="StyleUnderline"/>
        </w:rPr>
        <w:t xml:space="preserve">The </w:t>
      </w:r>
      <w:r w:rsidRPr="00AE01DA">
        <w:rPr>
          <w:rStyle w:val="StyleUnderline"/>
          <w:highlight w:val="yellow"/>
        </w:rPr>
        <w:t>latest findings directly contradict the</w:t>
      </w:r>
      <w:r w:rsidRPr="0087690D">
        <w:t xml:space="preserve"> myths, or </w:t>
      </w:r>
      <w:r w:rsidRPr="00AE01DA">
        <w:rPr>
          <w:rStyle w:val="Emphasis"/>
          <w:highlight w:val="yellow"/>
        </w:rPr>
        <w:t>lies</w:t>
      </w:r>
      <w:r w:rsidRPr="0087690D">
        <w:t xml:space="preserve">, </w:t>
      </w:r>
      <w:r w:rsidRPr="00AE01DA">
        <w:rPr>
          <w:rStyle w:val="Emphasis"/>
          <w:highlight w:val="yellow"/>
        </w:rPr>
        <w:t>put forward by man-made warming alarmists</w:t>
      </w:r>
      <w:r w:rsidRPr="00AE01DA">
        <w:rPr>
          <w:rStyle w:val="StyleUnderline"/>
          <w:highlight w:val="yellow"/>
        </w:rPr>
        <w:t xml:space="preserve"> about </w:t>
      </w:r>
      <w:r w:rsidRPr="0087690D">
        <w:rPr>
          <w:rStyle w:val="StyleUnderline"/>
        </w:rPr>
        <w:t xml:space="preserve">the </w:t>
      </w:r>
      <w:r w:rsidRPr="00AE01DA">
        <w:rPr>
          <w:rStyle w:val="StyleUnderline"/>
          <w:highlight w:val="yellow"/>
        </w:rPr>
        <w:t>countless scientists</w:t>
      </w:r>
      <w:r w:rsidRPr="00C354FE">
        <w:rPr>
          <w:rStyle w:val="StyleUnderline"/>
        </w:rPr>
        <w:t xml:space="preserve"> and the majority of the U.S. public </w:t>
      </w:r>
      <w:r w:rsidRPr="0087690D">
        <w:rPr>
          <w:rStyle w:val="StyleUnderline"/>
        </w:rPr>
        <w:t>that</w:t>
      </w:r>
      <w:r w:rsidRPr="00C354FE">
        <w:rPr>
          <w:rStyle w:val="StyleUnderline"/>
        </w:rPr>
        <w:t xml:space="preserve"> does not accept their theory</w:t>
      </w:r>
      <w:r w:rsidRPr="0087690D">
        <w:t xml:space="preserve">. </w:t>
      </w:r>
    </w:p>
    <w:p w14:paraId="19506D4A" w14:textId="77777777" w:rsidR="007B6E0F" w:rsidRPr="0087690D" w:rsidRDefault="007B6E0F" w:rsidP="007B6E0F">
      <w:r w:rsidRPr="0087690D">
        <w:t xml:space="preserve">The </w:t>
      </w:r>
      <w:r w:rsidRPr="00C354FE">
        <w:rPr>
          <w:rStyle w:val="StyleUnderline"/>
        </w:rPr>
        <w:t>warmists</w:t>
      </w:r>
      <w:r w:rsidRPr="0087690D">
        <w:t xml:space="preserve"> consistently </w:t>
      </w:r>
      <w:r w:rsidRPr="00C354FE">
        <w:rPr>
          <w:rStyle w:val="StyleUnderline"/>
        </w:rPr>
        <w:t>label those who reject their climate alarmism as “deniers,” “anti-science,” and worse</w:t>
      </w:r>
      <w:r w:rsidRPr="0087690D">
        <w:t xml:space="preserve">. In reality, however, </w:t>
      </w:r>
      <w:r w:rsidRPr="00AE01DA">
        <w:rPr>
          <w:rStyle w:val="StyleUnderline"/>
          <w:highlight w:val="yellow"/>
        </w:rPr>
        <w:t>Kahan’s study</w:t>
      </w:r>
      <w:r w:rsidRPr="0087690D">
        <w:t xml:space="preserve">, set to be published in the journal Advances in Political Psychology, </w:t>
      </w:r>
      <w:r w:rsidRPr="00AE01DA">
        <w:rPr>
          <w:rStyle w:val="StyleUnderline"/>
          <w:highlight w:val="yellow"/>
        </w:rPr>
        <w:t>shows</w:t>
      </w:r>
      <w:r w:rsidRPr="0087690D">
        <w:t xml:space="preserve"> yet again </w:t>
      </w:r>
      <w:r w:rsidRPr="00AE01DA">
        <w:rPr>
          <w:rStyle w:val="StyleUnderline"/>
          <w:highlight w:val="yellow"/>
        </w:rPr>
        <w:t>that</w:t>
      </w:r>
      <w:r w:rsidRPr="00C354FE">
        <w:rPr>
          <w:rStyle w:val="StyleUnderline"/>
        </w:rPr>
        <w:t xml:space="preserve"> the </w:t>
      </w:r>
      <w:r w:rsidRPr="00AE01DA">
        <w:rPr>
          <w:rStyle w:val="StyleUnderline"/>
          <w:highlight w:val="yellow"/>
        </w:rPr>
        <w:t>skeptics are</w:t>
      </w:r>
      <w:r w:rsidRPr="00C354FE">
        <w:rPr>
          <w:rStyle w:val="StyleUnderline"/>
        </w:rPr>
        <w:t xml:space="preserve"> generally </w:t>
      </w:r>
      <w:r w:rsidRPr="00AE01DA">
        <w:rPr>
          <w:rStyle w:val="StyleUnderline"/>
          <w:highlight w:val="yellow"/>
        </w:rPr>
        <w:t>more familiar with the science</w:t>
      </w:r>
      <w:r w:rsidRPr="00C354FE">
        <w:rPr>
          <w:rStyle w:val="StyleUnderline"/>
        </w:rPr>
        <w:t xml:space="preserve"> and the evidence </w:t>
      </w:r>
      <w:r w:rsidRPr="00AE01DA">
        <w:rPr>
          <w:rStyle w:val="StyleUnderline"/>
          <w:highlight w:val="yellow"/>
        </w:rPr>
        <w:t>surrounding the climate than warming theorists</w:t>
      </w:r>
      <w:r w:rsidRPr="0087690D">
        <w:t xml:space="preserve">. </w:t>
      </w:r>
      <w:r w:rsidRPr="00C354FE">
        <w:rPr>
          <w:rStyle w:val="StyleUnderline"/>
        </w:rPr>
        <w:t>Other recent studies have found that skeptics know more about science generally, too</w:t>
      </w:r>
      <w:r w:rsidRPr="0087690D">
        <w:t xml:space="preserve">.  </w:t>
      </w:r>
    </w:p>
    <w:p w14:paraId="3D7D71D2" w14:textId="77777777" w:rsidR="007B6E0F" w:rsidRDefault="007B6E0F" w:rsidP="007B6E0F">
      <w:pPr>
        <w:rPr>
          <w:rStyle w:val="StyleUnderline"/>
        </w:rPr>
      </w:pPr>
      <w:r w:rsidRPr="00C354FE">
        <w:rPr>
          <w:rStyle w:val="StyleUnderline"/>
        </w:rPr>
        <w:t>As part of the</w:t>
      </w:r>
      <w:r w:rsidRPr="0087690D">
        <w:t xml:space="preserve"> latest </w:t>
      </w:r>
      <w:r w:rsidRPr="00C354FE">
        <w:rPr>
          <w:rStyle w:val="StyleUnderline"/>
        </w:rPr>
        <w:t>study, 2,</w:t>
      </w:r>
      <w:r w:rsidRPr="00AE01DA">
        <w:rPr>
          <w:rStyle w:val="StyleUnderline"/>
          <w:highlight w:val="yellow"/>
        </w:rPr>
        <w:t>000 participants were asked nine questions about what “scientists</w:t>
      </w:r>
      <w:r w:rsidRPr="0087690D">
        <w:t xml:space="preserve">” — most of </w:t>
      </w:r>
      <w:proofErr w:type="gramStart"/>
      <w:r w:rsidRPr="0087690D">
        <w:t>whom</w:t>
      </w:r>
      <w:proofErr w:type="gramEnd"/>
      <w:r w:rsidRPr="0087690D">
        <w:t xml:space="preserve"> are funded with taxpayer money by governments seeking carbon taxes, global governance, and more regulation — </w:t>
      </w:r>
      <w:r w:rsidRPr="00AE01DA">
        <w:rPr>
          <w:rStyle w:val="StyleUnderline"/>
          <w:highlight w:val="yellow"/>
        </w:rPr>
        <w:t>believe about the climate</w:t>
      </w:r>
      <w:r w:rsidRPr="0087690D">
        <w:t xml:space="preserve">. According to the study results, </w:t>
      </w:r>
      <w:r w:rsidRPr="00AE01DA">
        <w:rPr>
          <w:rStyle w:val="StyleUnderline"/>
          <w:highlight w:val="yellow"/>
        </w:rPr>
        <w:t>the average skeptic answered 4.5 questions</w:t>
      </w:r>
      <w:r w:rsidRPr="00C354FE">
        <w:rPr>
          <w:rStyle w:val="StyleUnderline"/>
        </w:rPr>
        <w:t xml:space="preserve"> correctly. By contrast, </w:t>
      </w:r>
      <w:r w:rsidRPr="00AE01DA">
        <w:rPr>
          <w:rStyle w:val="StyleUnderline"/>
          <w:highlight w:val="yellow"/>
        </w:rPr>
        <w:t>warming theorists only got four</w:t>
      </w:r>
      <w:r w:rsidRPr="00C354FE">
        <w:rPr>
          <w:rStyle w:val="StyleUnderline"/>
        </w:rPr>
        <w:t xml:space="preserve"> correct out of nine on average.</w:t>
      </w:r>
    </w:p>
    <w:p w14:paraId="10845923" w14:textId="77777777" w:rsidR="007B6E0F" w:rsidRPr="0087690D" w:rsidRDefault="007B6E0F" w:rsidP="007B6E0F">
      <w:r w:rsidRPr="00AE01DA">
        <w:rPr>
          <w:rStyle w:val="StyleUnderline"/>
          <w:highlight w:val="yellow"/>
        </w:rPr>
        <w:t>That might be due</w:t>
      </w:r>
      <w:r w:rsidRPr="00C354FE">
        <w:rPr>
          <w:rStyle w:val="StyleUnderline"/>
        </w:rPr>
        <w:t xml:space="preserve"> in part </w:t>
      </w:r>
      <w:r w:rsidRPr="00AE01DA">
        <w:rPr>
          <w:rStyle w:val="StyleUnderline"/>
          <w:highlight w:val="yellow"/>
        </w:rPr>
        <w:t>to</w:t>
      </w:r>
      <w:r w:rsidRPr="00C354FE">
        <w:rPr>
          <w:rStyle w:val="StyleUnderline"/>
        </w:rPr>
        <w:t xml:space="preserve"> factually challenged “reporting” from </w:t>
      </w:r>
      <w:r w:rsidRPr="00AE01DA">
        <w:rPr>
          <w:rStyle w:val="StyleUnderline"/>
          <w:highlight w:val="yellow"/>
        </w:rPr>
        <w:t>the</w:t>
      </w:r>
      <w:r w:rsidRPr="0087690D">
        <w:t xml:space="preserve"> increasingly discredited establishment </w:t>
      </w:r>
      <w:r w:rsidRPr="00AE01DA">
        <w:rPr>
          <w:rStyle w:val="StyleUnderline"/>
          <w:highlight w:val="yellow"/>
        </w:rPr>
        <w:t>press</w:t>
      </w:r>
      <w:r w:rsidRPr="00C354FE">
        <w:rPr>
          <w:rStyle w:val="StyleUnderline"/>
        </w:rPr>
        <w:t>,</w:t>
      </w:r>
      <w:r w:rsidRPr="0087690D">
        <w:t xml:space="preserve"> with the New York Times and the far-left U.K. Guardian, among others, taking the lead in misleading readers and </w:t>
      </w:r>
      <w:r w:rsidRPr="00C354FE">
        <w:rPr>
          <w:rStyle w:val="StyleUnderline"/>
        </w:rPr>
        <w:t xml:space="preserve">in many cases </w:t>
      </w:r>
      <w:r w:rsidRPr="00AE01DA">
        <w:rPr>
          <w:rStyle w:val="StyleUnderline"/>
          <w:highlight w:val="yellow"/>
        </w:rPr>
        <w:t>printing</w:t>
      </w:r>
      <w:r w:rsidRPr="00C354FE">
        <w:rPr>
          <w:rStyle w:val="StyleUnderline"/>
        </w:rPr>
        <w:t xml:space="preserve"> outright </w:t>
      </w:r>
      <w:r w:rsidRPr="00AE01DA">
        <w:rPr>
          <w:rStyle w:val="StyleUnderline"/>
          <w:highlight w:val="yellow"/>
        </w:rPr>
        <w:t>factual errors about climate change</w:t>
      </w:r>
      <w:r w:rsidRPr="0087690D">
        <w:t xml:space="preserve">. Unsurprisingly, perhaps, </w:t>
      </w:r>
      <w:r w:rsidRPr="00C354FE">
        <w:rPr>
          <w:rStyle w:val="StyleUnderline"/>
        </w:rPr>
        <w:t>virtually all of the “mainstream” media</w:t>
      </w:r>
      <w:r w:rsidRPr="0087690D">
        <w:t xml:space="preserve">, with the notable exception of Fox News, </w:t>
      </w:r>
      <w:r w:rsidRPr="00C354FE">
        <w:rPr>
          <w:rStyle w:val="StyleUnderline"/>
        </w:rPr>
        <w:t>have ignored the revealing results of Kahan’s new study</w:t>
      </w:r>
      <w:r w:rsidRPr="0087690D">
        <w:t>.</w:t>
      </w:r>
    </w:p>
    <w:p w14:paraId="405C5102" w14:textId="77777777" w:rsidR="007B6E0F" w:rsidRPr="0087690D" w:rsidRDefault="007B6E0F" w:rsidP="007B6E0F">
      <w:r w:rsidRPr="00AE01DA">
        <w:rPr>
          <w:rStyle w:val="StyleUnderline"/>
          <w:highlight w:val="yellow"/>
        </w:rPr>
        <w:t>Kahan</w:t>
      </w:r>
      <w:r w:rsidRPr="0087690D">
        <w:t xml:space="preserve">, who appears to be an AGW believer based on his comments as quoted in various media reports, </w:t>
      </w:r>
      <w:r w:rsidRPr="00AE01DA">
        <w:rPr>
          <w:rStyle w:val="StyleUnderline"/>
          <w:highlight w:val="yellow"/>
        </w:rPr>
        <w:t>asked</w:t>
      </w:r>
      <w:r w:rsidRPr="00C354FE">
        <w:rPr>
          <w:rStyle w:val="StyleUnderline"/>
        </w:rPr>
        <w:t xml:space="preserve"> participants questions such as </w:t>
      </w:r>
      <w:r w:rsidRPr="00AE01DA">
        <w:rPr>
          <w:rStyle w:val="StyleUnderline"/>
          <w:highlight w:val="yellow"/>
        </w:rPr>
        <w:t>whether</w:t>
      </w:r>
      <w:r w:rsidRPr="00C354FE">
        <w:rPr>
          <w:rStyle w:val="StyleUnderline"/>
        </w:rPr>
        <w:t xml:space="preserve"> “scientists believe” that global </w:t>
      </w:r>
      <w:r w:rsidRPr="00AE01DA">
        <w:rPr>
          <w:rStyle w:val="StyleUnderline"/>
          <w:highlight w:val="yellow"/>
        </w:rPr>
        <w:t>warming would “increase</w:t>
      </w:r>
      <w:r w:rsidRPr="00C354FE">
        <w:rPr>
          <w:rStyle w:val="StyleUnderline"/>
        </w:rPr>
        <w:t xml:space="preserve"> the risk of </w:t>
      </w:r>
      <w:r w:rsidRPr="00AE01DA">
        <w:rPr>
          <w:rStyle w:val="StyleUnderline"/>
          <w:highlight w:val="yellow"/>
        </w:rPr>
        <w:t>skin cancer</w:t>
      </w:r>
      <w:r w:rsidRPr="0087690D">
        <w:t xml:space="preserve">.” </w:t>
      </w:r>
      <w:r w:rsidRPr="00AE01DA">
        <w:rPr>
          <w:rStyle w:val="Emphasis"/>
          <w:highlight w:val="yellow"/>
        </w:rPr>
        <w:t>Skeptics were more likely than AGW believers to know that was false</w:t>
      </w:r>
      <w:r w:rsidRPr="0087690D">
        <w:t xml:space="preserve">, </w:t>
      </w:r>
      <w:r w:rsidRPr="00C354FE">
        <w:rPr>
          <w:rStyle w:val="StyleUnderline"/>
        </w:rPr>
        <w:t>Fox reported</w:t>
      </w:r>
      <w:r w:rsidRPr="0087690D">
        <w:t>, in details about some of the study questions.</w:t>
      </w:r>
    </w:p>
    <w:p w14:paraId="309C8388" w14:textId="77777777" w:rsidR="007B6E0F" w:rsidRPr="0087690D" w:rsidRDefault="007B6E0F" w:rsidP="007B6E0F">
      <w:r w:rsidRPr="00C354FE">
        <w:rPr>
          <w:rStyle w:val="StyleUnderline"/>
        </w:rPr>
        <w:t>AGW skeptics were also more likely than believers to understand that global sea levels would not rise if the icecap at the North Pole were to melt</w:t>
      </w:r>
      <w:r w:rsidRPr="0087690D">
        <w:t xml:space="preserve">. Of course, despite the embarrassing predictions by climate guru Al Gore and some government-funded “climate scientists” about the icecap melting by 2013 or even earlier, Arctic ice has been expanding quickly in recent years.  </w:t>
      </w:r>
    </w:p>
    <w:p w14:paraId="7F6ECF05" w14:textId="77777777" w:rsidR="007B6E0F" w:rsidRDefault="007B6E0F" w:rsidP="007B6E0F">
      <w:pPr>
        <w:rPr>
          <w:rStyle w:val="StyleUnderline"/>
        </w:rPr>
      </w:pPr>
      <w:r w:rsidRPr="00C354FE">
        <w:rPr>
          <w:rStyle w:val="StyleUnderline"/>
        </w:rPr>
        <w:t>One question AGW faithful were more likely to answer “correctly” was: “What gas do most scientists believe causes temperatures to rise?”</w:t>
      </w:r>
      <w:r w:rsidRPr="0087690D">
        <w:t xml:space="preserve"> The correct answer, for the purposes of the study at </w:t>
      </w:r>
      <w:r w:rsidRPr="0087690D">
        <w:lastRenderedPageBreak/>
        <w:t xml:space="preserve">least, was carbon dioxide, an essential-to-life gas exhaled by humans and required for plant life. However, the </w:t>
      </w:r>
      <w:r w:rsidRPr="00C354FE">
        <w:rPr>
          <w:rStyle w:val="StyleUnderline"/>
        </w:rPr>
        <w:t>skeptics who did not answer carbon dioxide may have actually been closer to the truth.</w:t>
      </w:r>
    </w:p>
    <w:p w14:paraId="5908F21E" w14:textId="77777777" w:rsidR="007B6E0F" w:rsidRDefault="007B6E0F" w:rsidP="007B6E0F">
      <w:pPr>
        <w:rPr>
          <w:rStyle w:val="StyleUnderline"/>
        </w:rPr>
      </w:pPr>
      <w:r w:rsidRPr="00AE01DA">
        <w:rPr>
          <w:rStyle w:val="StyleUnderline"/>
          <w:highlight w:val="yellow"/>
        </w:rPr>
        <w:t>All climate scientists</w:t>
      </w:r>
      <w:r w:rsidRPr="0087690D">
        <w:t xml:space="preserve">, for example, </w:t>
      </w:r>
      <w:r w:rsidRPr="00AE01DA">
        <w:rPr>
          <w:rStyle w:val="StyleUnderline"/>
          <w:highlight w:val="yellow"/>
        </w:rPr>
        <w:t>know</w:t>
      </w:r>
      <w:r w:rsidRPr="00C354FE">
        <w:rPr>
          <w:rStyle w:val="StyleUnderline"/>
        </w:rPr>
        <w:t xml:space="preserve"> that </w:t>
      </w:r>
      <w:r w:rsidRPr="00AE01DA">
        <w:rPr>
          <w:rStyle w:val="StyleUnderline"/>
          <w:highlight w:val="yellow"/>
        </w:rPr>
        <w:t>water vapor</w:t>
      </w:r>
      <w:r w:rsidRPr="00C354FE">
        <w:rPr>
          <w:rStyle w:val="StyleUnderline"/>
        </w:rPr>
        <w:t xml:space="preserve">, which is beyond human control, </w:t>
      </w:r>
      <w:r w:rsidRPr="00AE01DA">
        <w:rPr>
          <w:rStyle w:val="StyleUnderline"/>
          <w:highlight w:val="yellow"/>
        </w:rPr>
        <w:t>constitutes the primary greenhouse gas in the atmosphere, accounting for more than 95 percent of the “greenhouse effect</w:t>
      </w:r>
      <w:r w:rsidRPr="0087690D">
        <w:t xml:space="preserve">.” </w:t>
      </w:r>
      <w:r w:rsidRPr="00AE01DA">
        <w:rPr>
          <w:rStyle w:val="Emphasis"/>
          <w:highlight w:val="yellow"/>
        </w:rPr>
        <w:t>CO2 emitted by humans</w:t>
      </w:r>
      <w:r w:rsidRPr="00C354FE">
        <w:rPr>
          <w:rStyle w:val="Emphasis"/>
        </w:rPr>
        <w:t xml:space="preserve"> actually </w:t>
      </w:r>
      <w:r w:rsidRPr="00AE01DA">
        <w:rPr>
          <w:rStyle w:val="Emphasis"/>
          <w:highlight w:val="yellow"/>
        </w:rPr>
        <w:t>makes up a fraction of one percent of all the greenhouse gases present naturally in the atmosphere</w:t>
      </w:r>
      <w:r w:rsidRPr="0087690D">
        <w:t xml:space="preserve">. </w:t>
      </w:r>
      <w:r w:rsidRPr="00AE01DA">
        <w:rPr>
          <w:rStyle w:val="Emphasis"/>
          <w:highlight w:val="yellow"/>
        </w:rPr>
        <w:t>Other</w:t>
      </w:r>
      <w:r w:rsidRPr="00C354FE">
        <w:rPr>
          <w:rStyle w:val="Emphasis"/>
        </w:rPr>
        <w:t xml:space="preserve"> natural greenhouse </w:t>
      </w:r>
      <w:r w:rsidRPr="00AE01DA">
        <w:rPr>
          <w:rStyle w:val="Emphasis"/>
          <w:highlight w:val="yellow"/>
        </w:rPr>
        <w:t>gases such as methane are</w:t>
      </w:r>
      <w:r w:rsidRPr="00C354FE">
        <w:rPr>
          <w:rStyle w:val="Emphasis"/>
        </w:rPr>
        <w:t xml:space="preserve"> also </w:t>
      </w:r>
      <w:r w:rsidRPr="00AE01DA">
        <w:rPr>
          <w:rStyle w:val="Emphasis"/>
          <w:highlight w:val="yellow"/>
        </w:rPr>
        <w:t>more important than CO2</w:t>
      </w:r>
      <w:r w:rsidRPr="0087690D">
        <w:t xml:space="preserve">, </w:t>
      </w:r>
      <w:r w:rsidRPr="00C354FE">
        <w:rPr>
          <w:rStyle w:val="StyleUnderline"/>
        </w:rPr>
        <w:t>despite efforts to demonize carbon dioxide as “pollution” by politicians and dictators trying to extort Western taxpayers.</w:t>
      </w:r>
      <w:r>
        <w:rPr>
          <w:rStyle w:val="StyleUnderline"/>
        </w:rPr>
        <w:t xml:space="preserve">  </w:t>
      </w:r>
      <w:r w:rsidRPr="00C354FE">
        <w:rPr>
          <w:rStyle w:val="StyleUnderline"/>
        </w:rPr>
        <w:t xml:space="preserve"> </w:t>
      </w:r>
    </w:p>
    <w:p w14:paraId="473D5A1D" w14:textId="77777777" w:rsidR="007B6E0F" w:rsidRPr="0087690D" w:rsidRDefault="007B6E0F" w:rsidP="007B6E0F">
      <w:r w:rsidRPr="00C354FE">
        <w:rPr>
          <w:rStyle w:val="StyleUnderline"/>
        </w:rPr>
        <w:t>Kahan’s findings about skeptics being more knowledgeable about the science were hardly surprising to serious climate experts</w:t>
      </w:r>
      <w:r w:rsidRPr="0087690D">
        <w:t>. “</w:t>
      </w:r>
      <w:r w:rsidRPr="00AE01DA">
        <w:rPr>
          <w:rStyle w:val="Emphasis"/>
          <w:highlight w:val="yellow"/>
        </w:rPr>
        <w:t>It's easy to believe in the religion of global warming</w:t>
      </w:r>
      <w:r w:rsidRPr="0087690D">
        <w:t xml:space="preserve">,” Dr. Roy </w:t>
      </w:r>
      <w:r w:rsidRPr="00AE01DA">
        <w:rPr>
          <w:rStyle w:val="StyleUnderline"/>
          <w:highlight w:val="yellow"/>
        </w:rPr>
        <w:t>Spencer, a former senior scientist for</w:t>
      </w:r>
      <w:r w:rsidRPr="00C354FE">
        <w:rPr>
          <w:rStyle w:val="StyleUnderline"/>
        </w:rPr>
        <w:t xml:space="preserve"> climate studies at </w:t>
      </w:r>
      <w:r w:rsidRPr="00AE01DA">
        <w:rPr>
          <w:rStyle w:val="StyleUnderline"/>
          <w:highlight w:val="yellow"/>
        </w:rPr>
        <w:t>NASA</w:t>
      </w:r>
      <w:r w:rsidRPr="00C354FE">
        <w:rPr>
          <w:rStyle w:val="StyleUnderline"/>
        </w:rPr>
        <w:t xml:space="preserve"> who now works as a climatologist at the University of Alabama in Huntsville, </w:t>
      </w:r>
      <w:r w:rsidRPr="00AE01DA">
        <w:rPr>
          <w:rStyle w:val="StyleUnderline"/>
          <w:highlight w:val="yellow"/>
        </w:rPr>
        <w:t>told Fox News</w:t>
      </w:r>
      <w:r w:rsidRPr="00AE01DA">
        <w:rPr>
          <w:highlight w:val="yellow"/>
        </w:rPr>
        <w:t>. “</w:t>
      </w:r>
      <w:r w:rsidRPr="00AE01DA">
        <w:rPr>
          <w:rStyle w:val="Emphasis"/>
          <w:highlight w:val="yellow"/>
        </w:rPr>
        <w:t>It takes critical thinking skills to question it.”</w:t>
      </w:r>
      <w:r w:rsidRPr="0087690D">
        <w:t xml:space="preserve"> Outraged by the increasingly rabid attacks from alarmists and the moniker “denier,” </w:t>
      </w:r>
      <w:r w:rsidRPr="00C354FE">
        <w:rPr>
          <w:rStyle w:val="Emphasis"/>
        </w:rPr>
        <w:t>Spencer recently blasted “global warming Nazis” whose outlandish policy schemes literally threaten the lives of millions</w:t>
      </w:r>
      <w:r w:rsidRPr="0087690D">
        <w:t xml:space="preserve">. </w:t>
      </w:r>
    </w:p>
    <w:p w14:paraId="17B6F5FC" w14:textId="77777777" w:rsidR="007B6E0F" w:rsidRPr="0087690D" w:rsidRDefault="007B6E0F" w:rsidP="007B6E0F">
      <w:r w:rsidRPr="00C354FE">
        <w:rPr>
          <w:rStyle w:val="StyleUnderline"/>
        </w:rPr>
        <w:t xml:space="preserve">Another top expert in the field, </w:t>
      </w:r>
      <w:r w:rsidRPr="00AE01DA">
        <w:rPr>
          <w:rStyle w:val="StyleUnderline"/>
          <w:highlight w:val="yellow"/>
        </w:rPr>
        <w:t>MIT Meteorology Professor Emeritus</w:t>
      </w:r>
      <w:r w:rsidRPr="00C354FE">
        <w:rPr>
          <w:rStyle w:val="StyleUnderline"/>
        </w:rPr>
        <w:t xml:space="preserve"> Richard </w:t>
      </w:r>
      <w:r w:rsidRPr="00AE01DA">
        <w:rPr>
          <w:rStyle w:val="StyleUnderline"/>
          <w:highlight w:val="yellow"/>
        </w:rPr>
        <w:t>Lindzen</w:t>
      </w:r>
      <w:r w:rsidRPr="00C354FE">
        <w:rPr>
          <w:rStyle w:val="StyleUnderline"/>
        </w:rPr>
        <w:t xml:space="preserve">, last month </w:t>
      </w:r>
      <w:r w:rsidRPr="00AE01DA">
        <w:rPr>
          <w:rStyle w:val="StyleUnderline"/>
          <w:highlight w:val="yellow"/>
        </w:rPr>
        <w:t>compared the alarmist movement to a religious cult</w:t>
      </w:r>
      <w:r w:rsidRPr="0087690D">
        <w:t xml:space="preserve">. “As with any cult, </w:t>
      </w:r>
      <w:r w:rsidRPr="00C354FE">
        <w:rPr>
          <w:rStyle w:val="StyleUnderline"/>
        </w:rPr>
        <w:t>once the mythology of the cult begins falling apart, instead of saying, oh, we were wrong, they get more and more fanatical</w:t>
      </w:r>
      <w:r w:rsidRPr="0087690D">
        <w:t xml:space="preserve">,” </w:t>
      </w:r>
      <w:r w:rsidRPr="00C354FE">
        <w:rPr>
          <w:rStyle w:val="StyleUnderline"/>
        </w:rPr>
        <w:t>he said</w:t>
      </w:r>
      <w:r w:rsidRPr="0087690D">
        <w:t xml:space="preserve"> during a radio interview. “I think that’s what’s happening here. Think about it…. You’ve led an unpleasant life, you haven’t led a very virtuous life, but now you’re told, you get absolution if you watch your carbon footprint. It’s salvation!”</w:t>
      </w:r>
    </w:p>
    <w:p w14:paraId="61078A27" w14:textId="77777777" w:rsidR="007B6E0F" w:rsidRPr="0087690D" w:rsidRDefault="007B6E0F" w:rsidP="007B6E0F">
      <w:r w:rsidRPr="0087690D">
        <w:t xml:space="preserve">Of course, </w:t>
      </w:r>
      <w:r w:rsidRPr="00C354FE">
        <w:rPr>
          <w:rStyle w:val="StyleUnderline"/>
        </w:rPr>
        <w:t>Kahan’s explosive new study comes amid the accelerating implosion of the United Nations- and Obama administration-backed global-warming theory on the world stage</w:t>
      </w:r>
      <w:r w:rsidRPr="0087690D">
        <w:t>. From the ongoing two decade-long “pause” in global warming and the record high levels of sea ice around Antarctica to the non-stop scandals such as “ClimateGate” and the failure of every UN “climate model” to reflect reality, recent years have been devastating for the alarmist cause.</w:t>
      </w:r>
    </w:p>
    <w:p w14:paraId="794BF08D" w14:textId="77777777" w:rsidR="007B6E0F" w:rsidRPr="0087690D" w:rsidRDefault="007B6E0F" w:rsidP="007B6E0F">
      <w:pPr>
        <w:rPr>
          <w:rStyle w:val="Emphasis"/>
        </w:rPr>
      </w:pPr>
      <w:r w:rsidRPr="0087690D">
        <w:t>In that context, the results of the latest study showing skeptics to be more literate on climate science were to be expected. The finding also meshes well with a separate 2012 study on the issue. As The New American’s James Heiser reported about those findings at the time: “</w:t>
      </w:r>
      <w:r w:rsidRPr="0087690D">
        <w:rPr>
          <w:rStyle w:val="StyleUnderline"/>
        </w:rPr>
        <w:t>The more scientifically knowledgeable a person is, the less likely he is to be troubled by the alarmist rhetoric of the purveyors of ecological gloom and doom</w:t>
      </w:r>
      <w:r w:rsidRPr="0087690D">
        <w:t xml:space="preserve">.” In essence, </w:t>
      </w:r>
      <w:r w:rsidRPr="00AE01DA">
        <w:rPr>
          <w:rStyle w:val="Emphasis"/>
          <w:highlight w:val="yellow"/>
        </w:rPr>
        <w:t>the study found that those who are not worried about alleged global warming tended to have more scientific knowledge than alarmists.</w:t>
      </w:r>
    </w:p>
    <w:p w14:paraId="7158511F" w14:textId="77777777" w:rsidR="007B6E0F" w:rsidRDefault="007B6E0F" w:rsidP="007B6E0F"/>
    <w:p w14:paraId="642D14DC" w14:textId="77777777" w:rsidR="007B6E0F" w:rsidRDefault="007B6E0F" w:rsidP="007B6E0F"/>
    <w:p w14:paraId="30862CD7" w14:textId="77777777" w:rsidR="007B6E0F" w:rsidRPr="00EF4D0B" w:rsidRDefault="007B6E0F" w:rsidP="007B6E0F"/>
    <w:p w14:paraId="267303AE" w14:textId="77777777" w:rsidR="007B6E0F" w:rsidRDefault="007B6E0F" w:rsidP="007B6E0F">
      <w:pPr>
        <w:pStyle w:val="Heading3"/>
      </w:pPr>
      <w:r>
        <w:lastRenderedPageBreak/>
        <w:t>1NC – Not Anthropogenic</w:t>
      </w:r>
    </w:p>
    <w:p w14:paraId="2561004E" w14:textId="77777777" w:rsidR="007B6E0F" w:rsidRDefault="007B6E0F" w:rsidP="007B6E0F">
      <w:pPr>
        <w:pStyle w:val="Heading4"/>
      </w:pPr>
      <w:r>
        <w:t>***</w:t>
      </w:r>
      <w:proofErr w:type="gramStart"/>
      <w:r>
        <w:t>note</w:t>
      </w:r>
      <w:proofErr w:type="gramEnd"/>
      <w:r>
        <w:t xml:space="preserve"> when prepping file – this card is LONG, but that’s because it has a lot of warrants – consider breaking it up and reading the different warrants in the block as different cards</w:t>
      </w:r>
    </w:p>
    <w:p w14:paraId="15557EDD" w14:textId="77777777" w:rsidR="007B6E0F" w:rsidRPr="00576BCF" w:rsidRDefault="007B6E0F" w:rsidP="007B6E0F"/>
    <w:p w14:paraId="0BF0A58D" w14:textId="77777777" w:rsidR="007B6E0F" w:rsidRDefault="007B6E0F" w:rsidP="007B6E0F">
      <w:pPr>
        <w:pStyle w:val="Heading4"/>
      </w:pPr>
      <w:r>
        <w:t>No anthropogenic warming – 10 warrants</w:t>
      </w:r>
    </w:p>
    <w:p w14:paraId="2A0BCDB8" w14:textId="77777777" w:rsidR="007B6E0F" w:rsidRDefault="007B6E0F" w:rsidP="007B6E0F">
      <w:r w:rsidRPr="00E416C5">
        <w:rPr>
          <w:rStyle w:val="Style13ptBold"/>
        </w:rPr>
        <w:t>Van Biezen 15 –</w:t>
      </w:r>
      <w:r>
        <w:t xml:space="preserve"> (Mike van Biezen is adjunct professor at Compton College, Santa Monica College, El Camino College, and Loyola Marymount University teaching Physics, Mathematics, Astronomy, and Earth Science; 12/23/15, “The Most Comprehensive Assault On 'Global Warming' Ever,” </w:t>
      </w:r>
      <w:r>
        <w:rPr>
          <w:i/>
        </w:rPr>
        <w:t>DailyWire</w:t>
      </w:r>
      <w:r>
        <w:t xml:space="preserve">, </w:t>
      </w:r>
      <w:hyperlink r:id="rId84" w:history="1">
        <w:r w:rsidRPr="00514620">
          <w:rPr>
            <w:rStyle w:val="Hyperlink"/>
          </w:rPr>
          <w:t>http://www.dailywire.com/news/2071/most-comprehensive-assault-global-warming-ever-mike-van-biezen</w:t>
        </w:r>
      </w:hyperlink>
      <w:r>
        <w:t>, Accessed 7/9/16, HWilson)</w:t>
      </w:r>
    </w:p>
    <w:p w14:paraId="21DFC7DD" w14:textId="77777777" w:rsidR="007B6E0F" w:rsidRPr="0080555B" w:rsidRDefault="007B6E0F" w:rsidP="007B6E0F">
      <w:r w:rsidRPr="0080555B">
        <w:t xml:space="preserve">It made sense. Knowing that CO2 is a greenhouse gas and that our industrialized world is adding a large amount of it to the atmosphere on a yearly basis, I accepted the premise that this would cause global temperatures to rise. But one day about </w:t>
      </w:r>
      <w:r w:rsidRPr="00E416C5">
        <w:rPr>
          <w:rStyle w:val="StyleUnderline"/>
        </w:rPr>
        <w:t>7 years ago, I looked at the ubiquitous graph showing the “global” temperature of the last 150 years and noticed something odd</w:t>
      </w:r>
      <w:r w:rsidRPr="0080555B">
        <w:t xml:space="preserve">. It was subtle, and as I found out later, disguised so that it would be overlooked. </w:t>
      </w:r>
      <w:r w:rsidRPr="00E416C5">
        <w:rPr>
          <w:rStyle w:val="StyleUnderline"/>
        </w:rPr>
        <w:t>There appeared to be a period of about 40 years between 1940 and 1980 where the global temperatures actually declined</w:t>
      </w:r>
      <w:r w:rsidRPr="0080555B">
        <w:t xml:space="preserve"> a bit. As a data analysis expert, I could not ignore that subtle hint and began to look into it a little more. </w:t>
      </w:r>
      <w:r w:rsidRPr="00E416C5">
        <w:rPr>
          <w:rStyle w:val="StyleUnderline"/>
        </w:rPr>
        <w:t>Forty years is a long time, and while carbon dioxide concentrations were increasing exponentially over the same period, I could not overlook that this showed an unexpected shift in the correlation between global temperatures and CO2 concentrations</w:t>
      </w:r>
      <w:r w:rsidRPr="0080555B">
        <w:t>. Thus I began to look into it a little further and here are some of the results 7 years later.</w:t>
      </w:r>
    </w:p>
    <w:p w14:paraId="21032FB8" w14:textId="77777777" w:rsidR="007B6E0F" w:rsidRPr="0080555B" w:rsidRDefault="007B6E0F" w:rsidP="007B6E0F">
      <w:r w:rsidRPr="0080555B">
        <w:t xml:space="preserve">Before we begin, </w:t>
      </w:r>
      <w:r w:rsidRPr="00E416C5">
        <w:rPr>
          <w:rStyle w:val="StyleUnderline"/>
        </w:rPr>
        <w:t>let’s establish what we know to be correct. The global average temperature has increased since the 1980’s</w:t>
      </w:r>
      <w:r w:rsidRPr="0080555B">
        <w:t xml:space="preserve">. Since the 1980’s </w:t>
      </w:r>
      <w:r w:rsidRPr="00E416C5">
        <w:rPr>
          <w:rStyle w:val="StyleUnderline"/>
        </w:rPr>
        <w:t>glaciers around the world are receding and the ice cap of the Arctic Ocean has lost ice since the 1980’s</w:t>
      </w:r>
      <w:r w:rsidRPr="0080555B">
        <w:t xml:space="preserve">, especially during the summer months. </w:t>
      </w:r>
      <w:r w:rsidRPr="00E416C5">
        <w:rPr>
          <w:rStyle w:val="StyleUnderline"/>
        </w:rPr>
        <w:t>The average global temperature for the last 10 years is approximately 0.35 degrees centigrade higher than it was during the 1980’s</w:t>
      </w:r>
      <w:r w:rsidRPr="0080555B">
        <w:t xml:space="preserve">. </w:t>
      </w:r>
      <w:r w:rsidRPr="001A2026">
        <w:rPr>
          <w:rStyle w:val="Emphasis"/>
        </w:rPr>
        <w:t>The global warming community has exploited</w:t>
      </w:r>
      <w:r w:rsidRPr="00E416C5">
        <w:rPr>
          <w:rStyle w:val="Emphasis"/>
        </w:rPr>
        <w:t xml:space="preserve"> these </w:t>
      </w:r>
      <w:r w:rsidRPr="001A2026">
        <w:rPr>
          <w:rStyle w:val="Emphasis"/>
        </w:rPr>
        <w:t>facts</w:t>
      </w:r>
      <w:r w:rsidRPr="00E416C5">
        <w:rPr>
          <w:rStyle w:val="Emphasis"/>
        </w:rPr>
        <w:t xml:space="preserve"> to “prove” that human activity (aka burning of fossil fuels) is the cause of these increasing temperatures</w:t>
      </w:r>
      <w:r w:rsidRPr="0080555B">
        <w:t xml:space="preserve">. </w:t>
      </w:r>
      <w:r w:rsidRPr="00E416C5">
        <w:rPr>
          <w:rStyle w:val="Emphasis"/>
        </w:rPr>
        <w:t xml:space="preserve">But </w:t>
      </w:r>
      <w:r w:rsidRPr="00AE01DA">
        <w:rPr>
          <w:rStyle w:val="Emphasis"/>
          <w:highlight w:val="yellow"/>
        </w:rPr>
        <w:t>no direct scientific</w:t>
      </w:r>
      <w:r w:rsidRPr="00E416C5">
        <w:rPr>
          <w:rStyle w:val="Emphasis"/>
        </w:rPr>
        <w:t xml:space="preserve"> proof or </w:t>
      </w:r>
      <w:r w:rsidRPr="00AE01DA">
        <w:rPr>
          <w:rStyle w:val="Emphasis"/>
          <w:highlight w:val="yellow"/>
        </w:rPr>
        <w:t>data has been shown that link</w:t>
      </w:r>
      <w:r w:rsidRPr="00E416C5">
        <w:rPr>
          <w:rStyle w:val="Emphasis"/>
        </w:rPr>
        <w:t xml:space="preserve"> the </w:t>
      </w:r>
      <w:r w:rsidRPr="00AE01DA">
        <w:rPr>
          <w:rStyle w:val="Emphasis"/>
          <w:highlight w:val="yellow"/>
        </w:rPr>
        <w:t>current observations to human activity</w:t>
      </w:r>
      <w:r w:rsidRPr="00E416C5">
        <w:rPr>
          <w:rStyle w:val="Emphasis"/>
        </w:rPr>
        <w:t>. The link is assumed to be simply a fact, with no need to investigate or discuss any scientific data</w:t>
      </w:r>
      <w:r w:rsidRPr="0080555B">
        <w:t>.</w:t>
      </w:r>
    </w:p>
    <w:p w14:paraId="124A75CC" w14:textId="77777777" w:rsidR="007B6E0F" w:rsidRPr="00E416C5" w:rsidRDefault="007B6E0F" w:rsidP="007B6E0F">
      <w:pPr>
        <w:rPr>
          <w:rStyle w:val="StyleUnderline"/>
        </w:rPr>
      </w:pPr>
      <w:r w:rsidRPr="00AE01DA">
        <w:rPr>
          <w:rStyle w:val="StyleUnderline"/>
          <w:highlight w:val="yellow"/>
        </w:rPr>
        <w:t>Here are 10</w:t>
      </w:r>
      <w:r w:rsidRPr="00E416C5">
        <w:rPr>
          <w:rStyle w:val="StyleUnderline"/>
        </w:rPr>
        <w:t xml:space="preserve"> of the many scientific </w:t>
      </w:r>
      <w:r w:rsidRPr="00AE01DA">
        <w:rPr>
          <w:rStyle w:val="StyleUnderline"/>
          <w:highlight w:val="yellow"/>
        </w:rPr>
        <w:t>problems with the assumption human activity is causing</w:t>
      </w:r>
      <w:r w:rsidRPr="00E416C5">
        <w:rPr>
          <w:rStyle w:val="StyleUnderline"/>
        </w:rPr>
        <w:t xml:space="preserve"> “</w:t>
      </w:r>
      <w:r w:rsidRPr="00AE01DA">
        <w:rPr>
          <w:rStyle w:val="StyleUnderline"/>
          <w:highlight w:val="yellow"/>
        </w:rPr>
        <w:t>global warming</w:t>
      </w:r>
      <w:r w:rsidRPr="00E416C5">
        <w:rPr>
          <w:rStyle w:val="StyleUnderline"/>
        </w:rPr>
        <w:t>” or “climate change”:</w:t>
      </w:r>
    </w:p>
    <w:p w14:paraId="4D95BF51" w14:textId="77777777" w:rsidR="007B6E0F" w:rsidRPr="00E416C5" w:rsidRDefault="007B6E0F" w:rsidP="007B6E0F">
      <w:pPr>
        <w:rPr>
          <w:rStyle w:val="Emphasis"/>
        </w:rPr>
      </w:pPr>
      <w:r w:rsidRPr="00AE01DA">
        <w:rPr>
          <w:rStyle w:val="Emphasis"/>
          <w:highlight w:val="yellow"/>
        </w:rPr>
        <w:t>1. Temperature records</w:t>
      </w:r>
      <w:r w:rsidRPr="00E416C5">
        <w:rPr>
          <w:rStyle w:val="Emphasis"/>
        </w:rPr>
        <w:t xml:space="preserve"> from around the world </w:t>
      </w:r>
      <w:r w:rsidRPr="00AE01DA">
        <w:rPr>
          <w:rStyle w:val="Emphasis"/>
          <w:highlight w:val="yellow"/>
        </w:rPr>
        <w:t>do not support the assumption that today’s temperatures are unusual</w:t>
      </w:r>
      <w:r w:rsidRPr="00E416C5">
        <w:rPr>
          <w:rStyle w:val="Emphasis"/>
        </w:rPr>
        <w:t>.</w:t>
      </w:r>
    </w:p>
    <w:p w14:paraId="04D966B6" w14:textId="77777777" w:rsidR="007B6E0F" w:rsidRPr="0080555B" w:rsidRDefault="007B6E0F" w:rsidP="007B6E0F">
      <w:r w:rsidRPr="00E416C5">
        <w:rPr>
          <w:rStyle w:val="StyleUnderline"/>
        </w:rPr>
        <w:t>The all-time high temperature record for the world was set in 1913, while the all-time cold temperature record was set in 1983</w:t>
      </w:r>
      <w:r w:rsidRPr="0080555B">
        <w:t xml:space="preserve">. By continent, all but one set their all-time high temperature record more recently than their all-time cold temperature records. </w:t>
      </w:r>
      <w:r w:rsidRPr="00E416C5">
        <w:rPr>
          <w:rStyle w:val="StyleUnderline"/>
        </w:rPr>
        <w:t xml:space="preserve">In the United States, which has more weather stations than any other location in the world, </w:t>
      </w:r>
      <w:r w:rsidRPr="00AE01DA">
        <w:rPr>
          <w:rStyle w:val="StyleUnderline"/>
          <w:highlight w:val="yellow"/>
        </w:rPr>
        <w:t>more cold temperature records</w:t>
      </w:r>
      <w:r w:rsidRPr="00E416C5">
        <w:rPr>
          <w:rStyle w:val="StyleUnderline"/>
        </w:rPr>
        <w:t xml:space="preserve"> by state </w:t>
      </w:r>
      <w:r w:rsidRPr="00AE01DA">
        <w:rPr>
          <w:rStyle w:val="StyleUnderline"/>
          <w:highlight w:val="yellow"/>
        </w:rPr>
        <w:t>were set</w:t>
      </w:r>
      <w:r w:rsidRPr="00E416C5">
        <w:rPr>
          <w:rStyle w:val="StyleUnderline"/>
        </w:rPr>
        <w:t xml:space="preserve"> more recently </w:t>
      </w:r>
      <w:r w:rsidRPr="00AE01DA">
        <w:rPr>
          <w:rStyle w:val="StyleUnderline"/>
          <w:highlight w:val="yellow"/>
        </w:rPr>
        <w:t>than hot</w:t>
      </w:r>
      <w:r w:rsidRPr="00E416C5">
        <w:rPr>
          <w:rStyle w:val="StyleUnderline"/>
        </w:rPr>
        <w:t xml:space="preserve"> temperature </w:t>
      </w:r>
      <w:r w:rsidRPr="00AE01DA">
        <w:rPr>
          <w:rStyle w:val="StyleUnderline"/>
          <w:highlight w:val="yellow"/>
        </w:rPr>
        <w:t>records</w:t>
      </w:r>
      <w:r w:rsidRPr="0080555B">
        <w:t xml:space="preserve">. When the temperature records for each state were considered for each month of the year, a total of 600 data points (50 states x 12 months), again </w:t>
      </w:r>
      <w:r w:rsidRPr="00E416C5">
        <w:rPr>
          <w:rStyle w:val="StyleUnderline"/>
        </w:rPr>
        <w:t xml:space="preserve">cold temperature records were set in far greater numbers more recently and hot temperature records were set longer ago. </w:t>
      </w:r>
      <w:r w:rsidRPr="00AE01DA">
        <w:rPr>
          <w:rStyle w:val="Emphasis"/>
          <w:highlight w:val="yellow"/>
        </w:rPr>
        <w:t>This is</w:t>
      </w:r>
      <w:r w:rsidRPr="00E416C5">
        <w:rPr>
          <w:rStyle w:val="Emphasis"/>
        </w:rPr>
        <w:t xml:space="preserve"> directly </w:t>
      </w:r>
      <w:r w:rsidRPr="00AE01DA">
        <w:rPr>
          <w:rStyle w:val="Emphasis"/>
          <w:highlight w:val="yellow"/>
        </w:rPr>
        <w:t>contradictory to what would be expected if global warming were real</w:t>
      </w:r>
      <w:r w:rsidRPr="0080555B">
        <w:t>.</w:t>
      </w:r>
    </w:p>
    <w:p w14:paraId="23461741" w14:textId="77777777" w:rsidR="007B6E0F" w:rsidRPr="00E416C5" w:rsidRDefault="007B6E0F" w:rsidP="007B6E0F">
      <w:pPr>
        <w:rPr>
          <w:rStyle w:val="Emphasis"/>
        </w:rPr>
      </w:pPr>
      <w:r w:rsidRPr="00AE01DA">
        <w:rPr>
          <w:rStyle w:val="Emphasis"/>
          <w:highlight w:val="yellow"/>
        </w:rPr>
        <w:lastRenderedPageBreak/>
        <w:t>2. Satellite temperature data does not support the assumption that temperatures are rising rapidly</w:t>
      </w:r>
      <w:r w:rsidRPr="00E416C5">
        <w:rPr>
          <w:rStyle w:val="Emphasis"/>
        </w:rPr>
        <w:t>:</w:t>
      </w:r>
    </w:p>
    <w:p w14:paraId="52F6E8DC" w14:textId="77777777" w:rsidR="007B6E0F" w:rsidRPr="0080555B" w:rsidRDefault="007B6E0F" w:rsidP="007B6E0F">
      <w:r w:rsidRPr="00E416C5">
        <w:rPr>
          <w:rStyle w:val="StyleUnderline"/>
        </w:rPr>
        <w:t xml:space="preserve">Starting at the end of 1978, satellites began to collect temperature data from around the globe. For the next 20 years, </w:t>
      </w:r>
      <w:r w:rsidRPr="00AE01DA">
        <w:rPr>
          <w:rStyle w:val="StyleUnderline"/>
          <w:highlight w:val="yellow"/>
        </w:rPr>
        <w:t>until 1998, the global average temperature remained unchanged in</w:t>
      </w:r>
      <w:r w:rsidRPr="00E416C5">
        <w:rPr>
          <w:rStyle w:val="StyleUnderline"/>
        </w:rPr>
        <w:t xml:space="preserve"> direct </w:t>
      </w:r>
      <w:r w:rsidRPr="00AE01DA">
        <w:rPr>
          <w:rStyle w:val="StyleUnderline"/>
          <w:highlight w:val="yellow"/>
        </w:rPr>
        <w:t xml:space="preserve">contradiction to </w:t>
      </w:r>
      <w:r w:rsidRPr="001A2026">
        <w:rPr>
          <w:rStyle w:val="StyleUnderline"/>
        </w:rPr>
        <w:t>the</w:t>
      </w:r>
      <w:r w:rsidRPr="00E416C5">
        <w:rPr>
          <w:rStyle w:val="StyleUnderline"/>
        </w:rPr>
        <w:t xml:space="preserve"> earth-bound weather </w:t>
      </w:r>
      <w:r w:rsidRPr="00AE01DA">
        <w:rPr>
          <w:rStyle w:val="StyleUnderline"/>
          <w:highlight w:val="yellow"/>
        </w:rPr>
        <w:t>station data, which indicated</w:t>
      </w:r>
      <w:r w:rsidRPr="00E416C5">
        <w:rPr>
          <w:rStyle w:val="StyleUnderline"/>
        </w:rPr>
        <w:t xml:space="preserve"> “</w:t>
      </w:r>
      <w:r w:rsidRPr="00AE01DA">
        <w:rPr>
          <w:rStyle w:val="StyleUnderline"/>
          <w:highlight w:val="yellow"/>
        </w:rPr>
        <w:t>unprecedented” temperature increases</w:t>
      </w:r>
      <w:r w:rsidRPr="0080555B">
        <w:t>. In 1998 there was a strong El Nino year with high temperatures, which returned to pre-1998 levels until 2001. In 2001 there was a sudden jump in the global temperature of about 0.3 degrees centigrade which then remained at about that level for the next 14 years, with a very slight overall decrease in the global temperatures during that time.</w:t>
      </w:r>
    </w:p>
    <w:p w14:paraId="65502E5D" w14:textId="77777777" w:rsidR="007B6E0F" w:rsidRPr="00E416C5" w:rsidRDefault="007B6E0F" w:rsidP="007B6E0F">
      <w:pPr>
        <w:rPr>
          <w:rStyle w:val="Emphasis"/>
        </w:rPr>
      </w:pPr>
      <w:r w:rsidRPr="00AE01DA">
        <w:rPr>
          <w:rStyle w:val="Emphasis"/>
          <w:highlight w:val="yellow"/>
        </w:rPr>
        <w:t>3. Current temperatures are always compared to the temperatures of the 1980’s, but for many parts of the world the 1980’s was the coldest decade of the last 100+ years:</w:t>
      </w:r>
    </w:p>
    <w:p w14:paraId="500F9BF2" w14:textId="77777777" w:rsidR="007B6E0F" w:rsidRPr="0080555B" w:rsidRDefault="007B6E0F" w:rsidP="007B6E0F">
      <w:r w:rsidRPr="00E416C5">
        <w:rPr>
          <w:rStyle w:val="StyleUnderline"/>
        </w:rPr>
        <w:t xml:space="preserve">If the current temperatures </w:t>
      </w:r>
      <w:proofErr w:type="gramStart"/>
      <w:r w:rsidRPr="00E416C5">
        <w:rPr>
          <w:rStyle w:val="StyleUnderline"/>
        </w:rPr>
        <w:t>are</w:t>
      </w:r>
      <w:proofErr w:type="gramEnd"/>
      <w:r w:rsidRPr="00E416C5">
        <w:rPr>
          <w:rStyle w:val="StyleUnderline"/>
        </w:rPr>
        <w:t xml:space="preserve"> compared to those of the 1930’s one would find nothing remarkable</w:t>
      </w:r>
      <w:r w:rsidRPr="0080555B">
        <w:t xml:space="preserve">. For many places around the world, the 1930’s were the warmest decade of the last 100 years, including those found in Greenland. </w:t>
      </w:r>
      <w:r w:rsidRPr="00E416C5">
        <w:rPr>
          <w:rStyle w:val="StyleUnderline"/>
        </w:rPr>
        <w:t>Comparing today’s temperatures to the 1980’s is like comparing our summer temperatures to those in April, rather than those of last summer. It is obvious why the global warming community does this, and very misleading (or deceiving</w:t>
      </w:r>
      <w:r w:rsidRPr="0080555B">
        <w:t>).</w:t>
      </w:r>
    </w:p>
    <w:p w14:paraId="01DE7DEA" w14:textId="77777777" w:rsidR="007B6E0F" w:rsidRPr="00E416C5" w:rsidRDefault="007B6E0F" w:rsidP="007B6E0F">
      <w:pPr>
        <w:rPr>
          <w:rStyle w:val="Emphasis"/>
        </w:rPr>
      </w:pPr>
      <w:r w:rsidRPr="00AE01DA">
        <w:rPr>
          <w:rStyle w:val="Emphasis"/>
          <w:highlight w:val="yellow"/>
        </w:rPr>
        <w:t>4. The world experienced a significant cooling trend between 1940 and 1980:</w:t>
      </w:r>
    </w:p>
    <w:p w14:paraId="4F913C2B" w14:textId="77777777" w:rsidR="007B6E0F" w:rsidRPr="00E416C5" w:rsidRDefault="007B6E0F" w:rsidP="007B6E0F">
      <w:pPr>
        <w:rPr>
          <w:rStyle w:val="StyleUnderline"/>
        </w:rPr>
      </w:pPr>
      <w:r w:rsidRPr="0080555B">
        <w:t xml:space="preserve">Many places around </w:t>
      </w:r>
      <w:r w:rsidRPr="00E416C5">
        <w:rPr>
          <w:rStyle w:val="StyleUnderline"/>
        </w:rPr>
        <w:t>the world experienced a quite significant and persistent cooling trend to the point where scientists began to wonder if the world was beginning to slide into a new ice age</w:t>
      </w:r>
      <w:r w:rsidRPr="0080555B">
        <w:t xml:space="preserve"> period. For example, </w:t>
      </w:r>
      <w:r w:rsidRPr="00E416C5">
        <w:rPr>
          <w:rStyle w:val="StyleUnderline"/>
        </w:rPr>
        <w:t>Greenland experienced some of the coldest years in 120 years during the 1980’s, as was the case in many other places around the world</w:t>
      </w:r>
      <w:r w:rsidRPr="0080555B">
        <w:t xml:space="preserve">. </w:t>
      </w:r>
      <w:r w:rsidRPr="00AE01DA">
        <w:rPr>
          <w:rStyle w:val="StyleUnderline"/>
          <w:highlight w:val="yellow"/>
        </w:rPr>
        <w:t>During that</w:t>
      </w:r>
      <w:r w:rsidRPr="00E416C5">
        <w:rPr>
          <w:rStyle w:val="StyleUnderline"/>
        </w:rPr>
        <w:t xml:space="preserve"> same </w:t>
      </w:r>
      <w:r w:rsidRPr="00AE01DA">
        <w:rPr>
          <w:rStyle w:val="StyleUnderline"/>
          <w:highlight w:val="yellow"/>
        </w:rPr>
        <w:t>40-year period</w:t>
      </w:r>
      <w:r w:rsidRPr="00E416C5">
        <w:rPr>
          <w:rStyle w:val="StyleUnderline"/>
        </w:rPr>
        <w:t xml:space="preserve">, the </w:t>
      </w:r>
      <w:r w:rsidRPr="00AE01DA">
        <w:rPr>
          <w:rStyle w:val="StyleUnderline"/>
          <w:highlight w:val="yellow"/>
        </w:rPr>
        <w:t>CO2</w:t>
      </w:r>
      <w:r w:rsidRPr="00E416C5">
        <w:rPr>
          <w:rStyle w:val="StyleUnderline"/>
        </w:rPr>
        <w:t xml:space="preserve"> levels around the world </w:t>
      </w:r>
      <w:r w:rsidRPr="00AE01DA">
        <w:rPr>
          <w:rStyle w:val="StyleUnderline"/>
          <w:highlight w:val="yellow"/>
        </w:rPr>
        <w:t>increased by 17%,</w:t>
      </w:r>
      <w:r w:rsidRPr="00E416C5">
        <w:rPr>
          <w:rStyle w:val="StyleUnderline"/>
        </w:rPr>
        <w:t xml:space="preserve"> which is a very significant increase</w:t>
      </w:r>
      <w:r w:rsidRPr="0080555B">
        <w:t xml:space="preserve">. If global temperatures decreased by such a significant amount over 40 years while atmospheric CO2 increased by such a large amount </w:t>
      </w:r>
      <w:r w:rsidRPr="00E416C5">
        <w:rPr>
          <w:rStyle w:val="StyleUnderline"/>
        </w:rPr>
        <w:t xml:space="preserve">we can only reach two conclusions: 1. </w:t>
      </w:r>
      <w:r w:rsidRPr="00AE01DA">
        <w:rPr>
          <w:rStyle w:val="Emphasis"/>
          <w:highlight w:val="yellow"/>
        </w:rPr>
        <w:t>There must be a weak correlation</w:t>
      </w:r>
      <w:r w:rsidRPr="00E416C5">
        <w:rPr>
          <w:rStyle w:val="Emphasis"/>
        </w:rPr>
        <w:t xml:space="preserve">, at best, </w:t>
      </w:r>
      <w:r w:rsidRPr="00AE01DA">
        <w:rPr>
          <w:rStyle w:val="Emphasis"/>
          <w:highlight w:val="yellow"/>
        </w:rPr>
        <w:t>between atmospheric CO2 and global temperatures</w:t>
      </w:r>
      <w:r w:rsidRPr="00E416C5">
        <w:rPr>
          <w:rStyle w:val="StyleUnderline"/>
        </w:rPr>
        <w:t xml:space="preserve">, 2. </w:t>
      </w:r>
      <w:r w:rsidRPr="00AE01DA">
        <w:rPr>
          <w:rStyle w:val="Emphasis"/>
          <w:highlight w:val="yellow"/>
        </w:rPr>
        <w:t>There must be stronger factors driving climate and temperature than atmospheric CO2</w:t>
      </w:r>
      <w:r w:rsidRPr="00E416C5">
        <w:rPr>
          <w:rStyle w:val="StyleUnderline"/>
        </w:rPr>
        <w:t xml:space="preserve">. </w:t>
      </w:r>
    </w:p>
    <w:p w14:paraId="11BE2660" w14:textId="77777777" w:rsidR="007B6E0F" w:rsidRPr="00E416C5" w:rsidRDefault="007B6E0F" w:rsidP="007B6E0F">
      <w:pPr>
        <w:rPr>
          <w:rStyle w:val="Emphasis"/>
        </w:rPr>
      </w:pPr>
      <w:r w:rsidRPr="00AE01DA">
        <w:rPr>
          <w:rStyle w:val="Emphasis"/>
          <w:highlight w:val="yellow"/>
        </w:rPr>
        <w:t>5. Urban heat island effect skews the temperature data of a significant number of weather stations:</w:t>
      </w:r>
      <w:r w:rsidRPr="00E416C5">
        <w:rPr>
          <w:rStyle w:val="Emphasis"/>
        </w:rPr>
        <w:t xml:space="preserve"> </w:t>
      </w:r>
    </w:p>
    <w:p w14:paraId="46D2F8CE" w14:textId="77777777" w:rsidR="007B6E0F" w:rsidRPr="0080555B" w:rsidRDefault="007B6E0F" w:rsidP="007B6E0F">
      <w:r w:rsidRPr="00E416C5">
        <w:rPr>
          <w:rStyle w:val="StyleUnderline"/>
        </w:rPr>
        <w:t xml:space="preserve">It has been shown that </w:t>
      </w:r>
      <w:r w:rsidRPr="00AE01DA">
        <w:rPr>
          <w:rStyle w:val="StyleUnderline"/>
          <w:highlight w:val="yellow"/>
        </w:rPr>
        <w:t>nighttime temperatures</w:t>
      </w:r>
      <w:r w:rsidRPr="00E416C5">
        <w:rPr>
          <w:rStyle w:val="StyleUnderline"/>
        </w:rPr>
        <w:t xml:space="preserve"> recorded by many weather stations </w:t>
      </w:r>
      <w:r w:rsidRPr="00AE01DA">
        <w:rPr>
          <w:rStyle w:val="StyleUnderline"/>
          <w:highlight w:val="yellow"/>
        </w:rPr>
        <w:t>have been artificially raised by the expulsion of radiant heat</w:t>
      </w:r>
      <w:r w:rsidRPr="00E416C5">
        <w:rPr>
          <w:rStyle w:val="StyleUnderline"/>
        </w:rPr>
        <w:t xml:space="preserve"> collected and stored during the daytime </w:t>
      </w:r>
      <w:r w:rsidRPr="00AE01DA">
        <w:rPr>
          <w:rStyle w:val="StyleUnderline"/>
          <w:highlight w:val="yellow"/>
        </w:rPr>
        <w:t>by concrete and brick structures</w:t>
      </w:r>
      <w:r w:rsidRPr="00E416C5">
        <w:rPr>
          <w:rStyle w:val="StyleUnderline"/>
        </w:rPr>
        <w:t xml:space="preserve"> such as houses, buildings, roads, and also cars</w:t>
      </w:r>
      <w:r w:rsidRPr="0080555B">
        <w:t xml:space="preserve">. </w:t>
      </w:r>
      <w:r w:rsidRPr="00E416C5">
        <w:rPr>
          <w:rStyle w:val="StyleUnderline"/>
        </w:rPr>
        <w:t>Since land area of cities and large towns containing these weather stations only make up a very small fraction of the total land area</w:t>
      </w:r>
      <w:r w:rsidRPr="00E416C5">
        <w:rPr>
          <w:rStyle w:val="Emphasis"/>
        </w:rPr>
        <w:t>, this influence on global average temperature data is significant</w:t>
      </w:r>
      <w:r w:rsidRPr="0080555B">
        <w:t xml:space="preserve">. Since the daytime and nighttime temperatures are combined to form an average, </w:t>
      </w:r>
      <w:r w:rsidRPr="00AE01DA">
        <w:rPr>
          <w:rStyle w:val="Emphasis"/>
          <w:highlight w:val="yellow"/>
        </w:rPr>
        <w:t xml:space="preserve">these </w:t>
      </w:r>
      <w:proofErr w:type="gramStart"/>
      <w:r w:rsidRPr="00AE01DA">
        <w:rPr>
          <w:rStyle w:val="Emphasis"/>
          <w:highlight w:val="yellow"/>
        </w:rPr>
        <w:t>artificially-raised</w:t>
      </w:r>
      <w:proofErr w:type="gramEnd"/>
      <w:r w:rsidRPr="00AE01DA">
        <w:rPr>
          <w:rStyle w:val="Emphasis"/>
          <w:highlight w:val="yellow"/>
        </w:rPr>
        <w:t xml:space="preserve"> nighttime temperatures skew the average data</w:t>
      </w:r>
      <w:r w:rsidRPr="0080555B">
        <w:t xml:space="preserve">. </w:t>
      </w:r>
      <w:r w:rsidRPr="00E416C5">
        <w:rPr>
          <w:rStyle w:val="StyleUnderline"/>
        </w:rPr>
        <w:t>When one only looks at daytime temperatures only from larger urban areas, the “drastic global warming” is no longer visible</w:t>
      </w:r>
      <w:r w:rsidRPr="0080555B">
        <w:t>. (This can also be seen when looking at nearby rural area weather station data, which is more indicative of the true climate of that area).</w:t>
      </w:r>
    </w:p>
    <w:p w14:paraId="269FDF10" w14:textId="77777777" w:rsidR="007B6E0F" w:rsidRPr="00E416C5" w:rsidRDefault="007B6E0F" w:rsidP="007B6E0F">
      <w:pPr>
        <w:rPr>
          <w:rStyle w:val="Emphasis"/>
        </w:rPr>
      </w:pPr>
      <w:r w:rsidRPr="00AE01DA">
        <w:rPr>
          <w:rStyle w:val="Emphasis"/>
          <w:highlight w:val="yellow"/>
        </w:rPr>
        <w:t>6. There is a natural inverse relationship between global temperatures and atmospheric CO2 levels:</w:t>
      </w:r>
    </w:p>
    <w:p w14:paraId="5E3D35B0" w14:textId="77777777" w:rsidR="007B6E0F" w:rsidRPr="0080555B" w:rsidRDefault="007B6E0F" w:rsidP="007B6E0F">
      <w:pPr>
        <w:rPr>
          <w:rStyle w:val="StyleUnderline"/>
        </w:rPr>
      </w:pPr>
      <w:r w:rsidRPr="0080555B">
        <w:rPr>
          <w:rStyle w:val="StyleUnderline"/>
        </w:rPr>
        <w:t>Contrary to what would be assumed</w:t>
      </w:r>
      <w:r w:rsidRPr="0080555B">
        <w:t xml:space="preserve"> when listening to global warming banter or while watching An Inconvenient Truth, </w:t>
      </w:r>
      <w:r w:rsidRPr="0080555B">
        <w:rPr>
          <w:rStyle w:val="StyleUnderline"/>
        </w:rPr>
        <w:t>higher temperatures increase atmospheric CO2 levels and lower temperatures decrease atmospheric CO2 levels, not the other way around</w:t>
      </w:r>
      <w:r w:rsidRPr="0080555B">
        <w:t xml:space="preserve">. Any college freshman chemistry student knows that </w:t>
      </w:r>
      <w:r w:rsidRPr="00AE01DA">
        <w:rPr>
          <w:rStyle w:val="Emphasis"/>
          <w:highlight w:val="yellow"/>
        </w:rPr>
        <w:t>the solubility of CO2 decreases with increasing temperatures and thus Earth’s oceans will release large amounts of CO2</w:t>
      </w:r>
      <w:r w:rsidRPr="0080555B">
        <w:rPr>
          <w:rStyle w:val="Emphasis"/>
        </w:rPr>
        <w:t xml:space="preserve"> to the </w:t>
      </w:r>
      <w:r w:rsidRPr="0080555B">
        <w:rPr>
          <w:rStyle w:val="Emphasis"/>
        </w:rPr>
        <w:lastRenderedPageBreak/>
        <w:t xml:space="preserve">atmosphere </w:t>
      </w:r>
      <w:r w:rsidRPr="00AE01DA">
        <w:rPr>
          <w:rStyle w:val="Emphasis"/>
          <w:highlight w:val="yellow"/>
        </w:rPr>
        <w:t>when the water is warmer and will absorb more CO2 when the water is colder</w:t>
      </w:r>
      <w:r w:rsidRPr="0080555B">
        <w:t xml:space="preserve">. </w:t>
      </w:r>
      <w:r w:rsidRPr="0080555B">
        <w:rPr>
          <w:rStyle w:val="StyleUnderline"/>
        </w:rPr>
        <w:t xml:space="preserve">That is why the CO2 level during the ice ages was so much lower than the levels today. That doesn’t take away the fact that </w:t>
      </w:r>
      <w:r w:rsidRPr="00AE01DA">
        <w:rPr>
          <w:rStyle w:val="StyleUnderline"/>
          <w:highlight w:val="yellow"/>
        </w:rPr>
        <w:t>we are</w:t>
      </w:r>
      <w:r w:rsidRPr="0080555B">
        <w:rPr>
          <w:rStyle w:val="StyleUnderline"/>
        </w:rPr>
        <w:t xml:space="preserve"> artificially </w:t>
      </w:r>
      <w:r w:rsidRPr="00AE01DA">
        <w:rPr>
          <w:rStyle w:val="StyleUnderline"/>
          <w:highlight w:val="yellow"/>
        </w:rPr>
        <w:t>raising</w:t>
      </w:r>
      <w:r w:rsidRPr="0080555B">
        <w:rPr>
          <w:rStyle w:val="StyleUnderline"/>
        </w:rPr>
        <w:t xml:space="preserve"> the atmospheric </w:t>
      </w:r>
      <w:r w:rsidRPr="00AE01DA">
        <w:rPr>
          <w:rStyle w:val="StyleUnderline"/>
          <w:highlight w:val="yellow"/>
        </w:rPr>
        <w:t>CO2 levels, but</w:t>
      </w:r>
      <w:r w:rsidRPr="0080555B">
        <w:rPr>
          <w:rStyle w:val="StyleUnderline"/>
        </w:rPr>
        <w:t xml:space="preserve"> just because we do, </w:t>
      </w:r>
      <w:r w:rsidRPr="00AE01DA">
        <w:rPr>
          <w:rStyle w:val="Emphasis"/>
          <w:highlight w:val="yellow"/>
        </w:rPr>
        <w:t>that doesn’t mean</w:t>
      </w:r>
      <w:r w:rsidRPr="0080555B">
        <w:rPr>
          <w:rStyle w:val="Emphasis"/>
        </w:rPr>
        <w:t xml:space="preserve"> that </w:t>
      </w:r>
      <w:r w:rsidRPr="00AE01DA">
        <w:rPr>
          <w:rStyle w:val="Emphasis"/>
          <w:highlight w:val="yellow"/>
        </w:rPr>
        <w:t>this will cause temperatures to increase</w:t>
      </w:r>
      <w:r w:rsidRPr="0080555B">
        <w:rPr>
          <w:rStyle w:val="Emphasis"/>
        </w:rPr>
        <w:t xml:space="preserve"> in any significant way</w:t>
      </w:r>
      <w:r w:rsidRPr="0080555B">
        <w:t xml:space="preserve">. </w:t>
      </w:r>
      <w:r w:rsidRPr="0080555B">
        <w:rPr>
          <w:rStyle w:val="StyleUnderline"/>
        </w:rPr>
        <w:t xml:space="preserve">The 40-year cooling period between 1940 and 1980 appear to support that premise. What </w:t>
      </w:r>
      <w:r w:rsidRPr="00AE01DA">
        <w:rPr>
          <w:rStyle w:val="StyleUnderline"/>
          <w:highlight w:val="yellow"/>
        </w:rPr>
        <w:t>we can conclude</w:t>
      </w:r>
      <w:r w:rsidRPr="0080555B">
        <w:rPr>
          <w:rStyle w:val="StyleUnderline"/>
        </w:rPr>
        <w:t xml:space="preserve"> is that the ice ages were not caused by changes in the atmospheric CO2 levels and that </w:t>
      </w:r>
      <w:r w:rsidRPr="0080555B">
        <w:rPr>
          <w:rStyle w:val="Emphasis"/>
        </w:rPr>
        <w:t xml:space="preserve">other </w:t>
      </w:r>
      <w:r w:rsidRPr="00AE01DA">
        <w:rPr>
          <w:rStyle w:val="Emphasis"/>
          <w:highlight w:val="yellow"/>
        </w:rPr>
        <w:t>stronger factors were involved with</w:t>
      </w:r>
      <w:r w:rsidRPr="0080555B">
        <w:rPr>
          <w:rStyle w:val="Emphasis"/>
        </w:rPr>
        <w:t xml:space="preserve"> these very </w:t>
      </w:r>
      <w:r w:rsidRPr="00AE01DA">
        <w:rPr>
          <w:rStyle w:val="Emphasis"/>
          <w:highlight w:val="yellow"/>
        </w:rPr>
        <w:t>large climate changes</w:t>
      </w:r>
      <w:r w:rsidRPr="0080555B">
        <w:rPr>
          <w:rStyle w:val="StyleUnderline"/>
        </w:rPr>
        <w:t>.</w:t>
      </w:r>
    </w:p>
    <w:p w14:paraId="6D4188B6" w14:textId="77777777" w:rsidR="007B6E0F" w:rsidRPr="00E416C5" w:rsidRDefault="007B6E0F" w:rsidP="007B6E0F">
      <w:pPr>
        <w:rPr>
          <w:rStyle w:val="Emphasis"/>
        </w:rPr>
      </w:pPr>
      <w:r w:rsidRPr="00AE01DA">
        <w:rPr>
          <w:rStyle w:val="Emphasis"/>
          <w:highlight w:val="yellow"/>
        </w:rPr>
        <w:t>7. The CO2 cannot, from a scientific perspective, be the cause of significant global temperature changes:</w:t>
      </w:r>
    </w:p>
    <w:p w14:paraId="06269DEA" w14:textId="77777777" w:rsidR="007B6E0F" w:rsidRPr="0080555B" w:rsidRDefault="007B6E0F" w:rsidP="007B6E0F">
      <w:pPr>
        <w:rPr>
          <w:rStyle w:val="StyleUnderline"/>
        </w:rPr>
      </w:pPr>
      <w:r w:rsidRPr="0080555B">
        <w:rPr>
          <w:rStyle w:val="StyleUnderline"/>
        </w:rPr>
        <w:t xml:space="preserve">The CO2 molecule is a linear molecule and thus only has limited natural vibrational frequencies, which in turn give this </w:t>
      </w:r>
      <w:proofErr w:type="gramStart"/>
      <w:r w:rsidRPr="0080555B">
        <w:rPr>
          <w:rStyle w:val="StyleUnderline"/>
        </w:rPr>
        <w:t>molecule</w:t>
      </w:r>
      <w:proofErr w:type="gramEnd"/>
      <w:r w:rsidRPr="0080555B">
        <w:rPr>
          <w:rStyle w:val="StyleUnderline"/>
        </w:rPr>
        <w:t xml:space="preserve"> only limited capability of absorbing radiation that is radiated from the Earth’s surface</w:t>
      </w:r>
      <w:r w:rsidRPr="0080555B">
        <w:t xml:space="preserve">. The three main wavelengths that can be absorbed by CO2 are 4.26 micrometers, 7.2 micrometers, and 15.0 micrometers. Of those 3, only the 15-micrometer is significant because it falls right in range of the infrared frequencies emitted by Earth. However, </w:t>
      </w:r>
      <w:r w:rsidRPr="0080555B">
        <w:rPr>
          <w:rStyle w:val="StyleUnderline"/>
        </w:rPr>
        <w:t xml:space="preserve">the </w:t>
      </w:r>
      <w:r w:rsidRPr="00AE01DA">
        <w:rPr>
          <w:rStyle w:val="StyleUnderline"/>
          <w:highlight w:val="yellow"/>
        </w:rPr>
        <w:t>H2O</w:t>
      </w:r>
      <w:r w:rsidRPr="0080555B">
        <w:rPr>
          <w:rStyle w:val="StyleUnderline"/>
        </w:rPr>
        <w:t xml:space="preserve"> molecule which is much more prevalent in the Earth’s atmosphere, and which </w:t>
      </w:r>
      <w:r w:rsidRPr="001A2026">
        <w:rPr>
          <w:rStyle w:val="StyleUnderline"/>
        </w:rPr>
        <w:t>is a bend molecule</w:t>
      </w:r>
      <w:r w:rsidRPr="0080555B">
        <w:rPr>
          <w:rStyle w:val="StyleUnderline"/>
        </w:rPr>
        <w:t xml:space="preserve">, thus having many more vibrational modes, </w:t>
      </w:r>
      <w:r w:rsidRPr="00AE01DA">
        <w:rPr>
          <w:rStyle w:val="StyleUnderline"/>
          <w:highlight w:val="yellow"/>
        </w:rPr>
        <w:t xml:space="preserve">absorbs </w:t>
      </w:r>
      <w:r w:rsidRPr="001A2026">
        <w:rPr>
          <w:rStyle w:val="StyleUnderline"/>
        </w:rPr>
        <w:t xml:space="preserve">many </w:t>
      </w:r>
      <w:r w:rsidRPr="00AE01DA">
        <w:rPr>
          <w:rStyle w:val="StyleUnderline"/>
          <w:highlight w:val="yellow"/>
        </w:rPr>
        <w:t>more frequencies emitted by the Earth</w:t>
      </w:r>
      <w:r w:rsidRPr="0080555B">
        <w:rPr>
          <w:rStyle w:val="StyleUnderline"/>
        </w:rPr>
        <w:t>, including to some extent the radiation absorbed by CO2</w:t>
      </w:r>
      <w:r w:rsidRPr="0080555B">
        <w:t xml:space="preserve">. It turns out that </w:t>
      </w:r>
      <w:r w:rsidRPr="00AE01DA">
        <w:rPr>
          <w:rStyle w:val="Emphasis"/>
          <w:highlight w:val="yellow"/>
        </w:rPr>
        <w:t>between water vapor and CO2</w:t>
      </w:r>
      <w:r w:rsidRPr="0080555B">
        <w:rPr>
          <w:rStyle w:val="Emphasis"/>
        </w:rPr>
        <w:t xml:space="preserve">, nearly </w:t>
      </w:r>
      <w:r w:rsidRPr="00AE01DA">
        <w:rPr>
          <w:rStyle w:val="Emphasis"/>
          <w:highlight w:val="yellow"/>
        </w:rPr>
        <w:t>all</w:t>
      </w:r>
      <w:r w:rsidRPr="0080555B">
        <w:rPr>
          <w:rStyle w:val="Emphasis"/>
        </w:rPr>
        <w:t xml:space="preserve"> of </w:t>
      </w:r>
      <w:r w:rsidRPr="00AE01DA">
        <w:rPr>
          <w:rStyle w:val="Emphasis"/>
          <w:highlight w:val="yellow"/>
        </w:rPr>
        <w:t>the radiation that can be absorbed by CO2 is already being absorbed</w:t>
      </w:r>
      <w:r w:rsidRPr="0080555B">
        <w:t xml:space="preserve">. </w:t>
      </w:r>
      <w:r w:rsidRPr="0080555B">
        <w:rPr>
          <w:rStyle w:val="StyleUnderline"/>
        </w:rPr>
        <w:t xml:space="preserve">Thus </w:t>
      </w:r>
      <w:r w:rsidRPr="00AE01DA">
        <w:rPr>
          <w:rStyle w:val="StyleUnderline"/>
          <w:highlight w:val="yellow"/>
        </w:rPr>
        <w:t>increasing</w:t>
      </w:r>
      <w:r w:rsidRPr="0080555B">
        <w:rPr>
          <w:rStyle w:val="StyleUnderline"/>
        </w:rPr>
        <w:t xml:space="preserve"> </w:t>
      </w:r>
      <w:r w:rsidRPr="0080555B">
        <w:rPr>
          <w:rStyle w:val="Emphasis"/>
        </w:rPr>
        <w:t xml:space="preserve">the </w:t>
      </w:r>
      <w:r w:rsidRPr="00AE01DA">
        <w:rPr>
          <w:rStyle w:val="Emphasis"/>
          <w:highlight w:val="yellow"/>
        </w:rPr>
        <w:t>CO2 levels should have very minimal impact on the atmosphere’s ability to retain heat radiated from the Earth</w:t>
      </w:r>
      <w:r w:rsidRPr="0080555B">
        <w:t xml:space="preserve">. </w:t>
      </w:r>
      <w:r w:rsidRPr="0080555B">
        <w:rPr>
          <w:rStyle w:val="StyleUnderline"/>
        </w:rPr>
        <w:t>That explains why there appears to be a very weak correlation at best between CO2 levels and global temperatures and why after the CO2 levels have increased by 40% since the beginning of the industrial revolution the global average temperature has increased only 0.8 degrees centigrade, even if we want to contribute all of that increase to atmospheric CO2 increases and none of it to natural causes.</w:t>
      </w:r>
    </w:p>
    <w:p w14:paraId="1284CDC9" w14:textId="77777777" w:rsidR="007B6E0F" w:rsidRPr="00E416C5" w:rsidRDefault="007B6E0F" w:rsidP="007B6E0F">
      <w:pPr>
        <w:rPr>
          <w:rStyle w:val="Emphasis"/>
        </w:rPr>
      </w:pPr>
      <w:r w:rsidRPr="00AE01DA">
        <w:rPr>
          <w:rStyle w:val="Emphasis"/>
          <w:highlight w:val="yellow"/>
        </w:rPr>
        <w:t>8. There have been many periods during our recent history that a warmer climate was prevalent long before the industrial revolution:</w:t>
      </w:r>
    </w:p>
    <w:p w14:paraId="0BD75F34" w14:textId="77777777" w:rsidR="007B6E0F" w:rsidRPr="0080555B" w:rsidRDefault="007B6E0F" w:rsidP="007B6E0F">
      <w:r w:rsidRPr="00AE01DA">
        <w:rPr>
          <w:rStyle w:val="StyleUnderline"/>
          <w:highlight w:val="yellow"/>
        </w:rPr>
        <w:t>Even in the 1990 IPCC report a chart appeared that showed the medieval warm period</w:t>
      </w:r>
      <w:r w:rsidRPr="0080555B">
        <w:rPr>
          <w:rStyle w:val="StyleUnderline"/>
        </w:rPr>
        <w:t xml:space="preserve"> as having </w:t>
      </w:r>
      <w:r w:rsidRPr="00AE01DA">
        <w:rPr>
          <w:rStyle w:val="StyleUnderline"/>
          <w:highlight w:val="yellow"/>
        </w:rPr>
        <w:t>had warmer temperatures than those currently</w:t>
      </w:r>
      <w:r w:rsidRPr="0080555B">
        <w:rPr>
          <w:rStyle w:val="StyleUnderline"/>
        </w:rPr>
        <w:t xml:space="preserve"> being </w:t>
      </w:r>
      <w:r w:rsidRPr="00AE01DA">
        <w:rPr>
          <w:rStyle w:val="StyleUnderline"/>
          <w:highlight w:val="yellow"/>
        </w:rPr>
        <w:t>experienced</w:t>
      </w:r>
      <w:r w:rsidRPr="0080555B">
        <w:t xml:space="preserve">. But </w:t>
      </w:r>
      <w:r w:rsidRPr="0080555B">
        <w:rPr>
          <w:rStyle w:val="StyleUnderline"/>
        </w:rPr>
        <w:t>it is hard to convince people</w:t>
      </w:r>
      <w:r w:rsidRPr="0080555B">
        <w:t xml:space="preserve"> about global warming </w:t>
      </w:r>
      <w:r w:rsidRPr="0080555B">
        <w:rPr>
          <w:rStyle w:val="StyleUnderline"/>
        </w:rPr>
        <w:t xml:space="preserve">with that information, so </w:t>
      </w:r>
      <w:r w:rsidRPr="00AE01DA">
        <w:rPr>
          <w:rStyle w:val="StyleUnderline"/>
          <w:highlight w:val="yellow"/>
        </w:rPr>
        <w:t>five years later a new graph was presented</w:t>
      </w:r>
      <w:r w:rsidRPr="0080555B">
        <w:rPr>
          <w:rStyle w:val="StyleUnderline"/>
        </w:rPr>
        <w:t xml:space="preserve">, now known as the famous hockey stick graph, </w:t>
      </w:r>
      <w:r w:rsidRPr="00AE01DA">
        <w:rPr>
          <w:rStyle w:val="StyleUnderline"/>
          <w:highlight w:val="yellow"/>
        </w:rPr>
        <w:t>which did away with the medieval warm period</w:t>
      </w:r>
      <w:r w:rsidRPr="0080555B">
        <w:t xml:space="preserve">. </w:t>
      </w:r>
      <w:r w:rsidRPr="0080555B">
        <w:rPr>
          <w:rStyle w:val="StyleUnderline"/>
        </w:rPr>
        <w:t>Yet the evidence is overwhelming</w:t>
      </w:r>
      <w:r w:rsidRPr="0080555B">
        <w:t xml:space="preserve"> at so many levels </w:t>
      </w:r>
      <w:r w:rsidRPr="0080555B">
        <w:rPr>
          <w:rStyle w:val="StyleUnderline"/>
        </w:rPr>
        <w:t>that warmer periods existed on Earth during the medieval warm period as well as during Roman Times and other time periods during the last 10,000 years</w:t>
      </w:r>
      <w:r w:rsidRPr="0080555B">
        <w:t xml:space="preserve">. There is plenty of evidence found in the Dutch archives that shows that </w:t>
      </w:r>
      <w:r w:rsidRPr="0080555B">
        <w:rPr>
          <w:rStyle w:val="StyleUnderline"/>
        </w:rPr>
        <w:t>over the centuries, parts of the Netherlands disappeared beneath the water during these warm periods, only to appear again when the climate turned colder</w:t>
      </w:r>
      <w:r w:rsidRPr="0080555B">
        <w:t xml:space="preserve">. The famous Belgian city of Brugge, once known as “Venice of the North,” was a sea port during the warm period that set Europe free from the dark ages (when temperatures were much colder), but when temperatures began to drop with the onset of the little ice age, the ocean receded and now Brugge is ten miles away from the coastline. Consequently, during the medieval warm period the Vikings settled in Iceland and Greenland and even along the coast of Canada, where they enjoyed the warmer temperatures, until the climate turned cold again, after which they perished from Greenland and Iceland became ice-locked again during the bitter cold winters. </w:t>
      </w:r>
      <w:proofErr w:type="gramStart"/>
      <w:r w:rsidRPr="0080555B">
        <w:rPr>
          <w:rStyle w:val="StyleUnderline"/>
        </w:rPr>
        <w:t xml:space="preserve">The </w:t>
      </w:r>
      <w:r w:rsidRPr="00AE01DA">
        <w:rPr>
          <w:rStyle w:val="StyleUnderline"/>
          <w:highlight w:val="yellow"/>
        </w:rPr>
        <w:t>camps promoting global warming have been systematically erasing mention of these events</w:t>
      </w:r>
      <w:r w:rsidRPr="0080555B">
        <w:rPr>
          <w:rStyle w:val="StyleUnderline"/>
        </w:rPr>
        <w:t xml:space="preserve"> in order to bolster the notion that today’s climate is unusual compared to our recent history</w:t>
      </w:r>
      <w:r w:rsidRPr="0080555B">
        <w:t>.</w:t>
      </w:r>
      <w:proofErr w:type="gramEnd"/>
    </w:p>
    <w:p w14:paraId="606C16CB" w14:textId="77777777" w:rsidR="007B6E0F" w:rsidRPr="00E416C5" w:rsidRDefault="007B6E0F" w:rsidP="007B6E0F">
      <w:pPr>
        <w:rPr>
          <w:rStyle w:val="Emphasis"/>
        </w:rPr>
      </w:pPr>
      <w:r w:rsidRPr="00AE01DA">
        <w:rPr>
          <w:rStyle w:val="Emphasis"/>
          <w:highlight w:val="yellow"/>
        </w:rPr>
        <w:t>9. Glaciers have been melting for more than 150 years</w:t>
      </w:r>
    </w:p>
    <w:p w14:paraId="2DB35FD6" w14:textId="77777777" w:rsidR="007B6E0F" w:rsidRPr="0080555B" w:rsidRDefault="007B6E0F" w:rsidP="007B6E0F">
      <w:pPr>
        <w:rPr>
          <w:rStyle w:val="StyleUnderline"/>
        </w:rPr>
      </w:pPr>
      <w:r w:rsidRPr="0080555B">
        <w:rPr>
          <w:rStyle w:val="StyleUnderline"/>
        </w:rPr>
        <w:lastRenderedPageBreak/>
        <w:t>The notion of melting glaciers as prove positive that global warming is real has no real scientific basis. Glaciers have been melting for over 150 years</w:t>
      </w:r>
      <w:r w:rsidRPr="0080555B">
        <w:t xml:space="preserve">. It is no secret that </w:t>
      </w:r>
      <w:r w:rsidRPr="0080555B">
        <w:rPr>
          <w:rStyle w:val="StyleUnderline"/>
        </w:rPr>
        <w:t>glaciers advanced to unprecedented levels in recent human history during the period known as the Little Ice Age.</w:t>
      </w:r>
      <w:r w:rsidRPr="0080555B">
        <w:t xml:space="preserve"> Many villages in the French, Swiss, and Italian Alps saw their homes threatened and fields destroyed by these large ice masses. Pleas went out to local bishops and even the Pope in Rome to come and pray in front of these glaciers in the hope of stopping their unrelenting advance. Around 1850, the climate returned to more “normal” temperatures and the glaciers began to recede. But then </w:t>
      </w:r>
      <w:r w:rsidRPr="0080555B">
        <w:rPr>
          <w:rStyle w:val="StyleUnderline"/>
        </w:rPr>
        <w:t>between 1940 and 1980, as the temperatures declined again, most of the glaciers halted their retreat and began to expand again, until warmer weather at the end of the last century caused them to continue the retreat they started 150 years earlier</w:t>
      </w:r>
      <w:r w:rsidRPr="0080555B">
        <w:t xml:space="preserve">. Furthermore, we now know that many of the glaciers around the world did not exist 4000 to 6000 years ago. As a case in point, there is a glacier to the far north of Greenland above the large ice sheet covering most of the island called the Hans Tausen Glacier. It is 50 miles </w:t>
      </w:r>
      <w:proofErr w:type="gramStart"/>
      <w:r w:rsidRPr="0080555B">
        <w:t>long ,30</w:t>
      </w:r>
      <w:proofErr w:type="gramEnd"/>
      <w:r w:rsidRPr="0080555B">
        <w:t xml:space="preserve"> miles wide and up to 1000 feet thick. A Scandinavian research team bored ice cores all the way to the bottom and discovered that 4000 years ago this glacier did not exist. It was so warm 4000 years ago that many of the glaciers around the world didn’t exist but have returned because of the onset of colder weather. </w:t>
      </w:r>
      <w:r w:rsidRPr="0080555B">
        <w:rPr>
          <w:rStyle w:val="StyleUnderline"/>
        </w:rPr>
        <w:t>Today’s temperatures are much lower than those that were predominant during the Holocene era as substantiated by studying the many cores that were dug from Greenland’s ice sheet.</w:t>
      </w:r>
    </w:p>
    <w:p w14:paraId="55705268" w14:textId="77777777" w:rsidR="007B6E0F" w:rsidRPr="00E416C5" w:rsidRDefault="007B6E0F" w:rsidP="007B6E0F">
      <w:pPr>
        <w:rPr>
          <w:rStyle w:val="Emphasis"/>
        </w:rPr>
      </w:pPr>
      <w:r w:rsidRPr="00AE01DA">
        <w:rPr>
          <w:rStyle w:val="Emphasis"/>
          <w:highlight w:val="yellow"/>
        </w:rPr>
        <w:t>10. “Data adjustment” is used to continue the perception of global warming:</w:t>
      </w:r>
    </w:p>
    <w:p w14:paraId="51164C6D" w14:textId="77777777" w:rsidR="007B6E0F" w:rsidRPr="0080555B" w:rsidRDefault="007B6E0F" w:rsidP="007B6E0F">
      <w:r w:rsidRPr="0080555B">
        <w:rPr>
          <w:rStyle w:val="StyleUnderline"/>
        </w:rPr>
        <w:t xml:space="preserve">For the first several years of my research I relied on the </w:t>
      </w:r>
      <w:r w:rsidRPr="00AE01DA">
        <w:rPr>
          <w:rStyle w:val="StyleUnderline"/>
          <w:highlight w:val="yellow"/>
        </w:rPr>
        <w:t>climate data banks of NASA and GISS</w:t>
      </w:r>
      <w:r w:rsidRPr="0080555B">
        <w:rPr>
          <w:rStyle w:val="StyleUnderline"/>
        </w:rPr>
        <w:t xml:space="preserve">, two of the most prestigious scientific bodies of our country. After years of painstaking gathering of data, and relentless graphing of that data, I discovered that I </w:t>
      </w:r>
      <w:r w:rsidRPr="00AE01DA">
        <w:rPr>
          <w:rStyle w:val="StyleUnderline"/>
          <w:highlight w:val="yellow"/>
        </w:rPr>
        <w:t>was</w:t>
      </w:r>
      <w:r w:rsidRPr="0080555B">
        <w:rPr>
          <w:rStyle w:val="StyleUnderline"/>
        </w:rPr>
        <w:t xml:space="preserve"> not looking at the originally gathered data, but </w:t>
      </w:r>
      <w:r w:rsidRPr="00AE01DA">
        <w:rPr>
          <w:rStyle w:val="Emphasis"/>
          <w:highlight w:val="yellow"/>
        </w:rPr>
        <w:t>data that had been “adjusted” for what was deemed “scientific reasons</w:t>
      </w:r>
      <w:r w:rsidRPr="0080555B">
        <w:t xml:space="preserve">.” </w:t>
      </w:r>
      <w:r w:rsidRPr="0080555B">
        <w:rPr>
          <w:rStyle w:val="StyleUnderline"/>
        </w:rPr>
        <w:t>Unadjusted data is simply not available from these data banks</w:t>
      </w:r>
      <w:r w:rsidRPr="0080555B">
        <w:t xml:space="preserve">. Fortunately </w:t>
      </w:r>
      <w:r w:rsidRPr="00AE01DA">
        <w:rPr>
          <w:rStyle w:val="StyleUnderline"/>
          <w:highlight w:val="yellow"/>
        </w:rPr>
        <w:t>I was able to find the original</w:t>
      </w:r>
      <w:r w:rsidRPr="0080555B">
        <w:rPr>
          <w:rStyle w:val="StyleUnderline"/>
        </w:rPr>
        <w:t xml:space="preserve"> weather station </w:t>
      </w:r>
      <w:r w:rsidRPr="00AE01DA">
        <w:rPr>
          <w:rStyle w:val="StyleUnderline"/>
          <w:highlight w:val="yellow"/>
        </w:rPr>
        <w:t>data from</w:t>
      </w:r>
      <w:r w:rsidRPr="0080555B">
        <w:rPr>
          <w:rStyle w:val="StyleUnderline"/>
        </w:rPr>
        <w:t xml:space="preserve"> over 7000 weather stations from around </w:t>
      </w:r>
      <w:r w:rsidRPr="00AE01DA">
        <w:rPr>
          <w:rStyle w:val="StyleUnderline"/>
          <w:highlight w:val="yellow"/>
        </w:rPr>
        <w:t>the</w:t>
      </w:r>
      <w:r w:rsidRPr="0080555B">
        <w:rPr>
          <w:rStyle w:val="StyleUnderline"/>
        </w:rPr>
        <w:t xml:space="preserve"> world in the</w:t>
      </w:r>
      <w:r w:rsidRPr="0080555B">
        <w:t xml:space="preserve"> KNMI database. (</w:t>
      </w:r>
      <w:r w:rsidRPr="00AE01DA">
        <w:rPr>
          <w:rStyle w:val="StyleUnderline"/>
          <w:highlight w:val="yellow"/>
        </w:rPr>
        <w:t>Royal Dutch Meteorological Institute</w:t>
      </w:r>
      <w:r w:rsidRPr="0080555B">
        <w:t xml:space="preserve">). </w:t>
      </w:r>
      <w:r w:rsidRPr="0080555B">
        <w:rPr>
          <w:rStyle w:val="StyleUnderline"/>
        </w:rPr>
        <w:t xml:space="preserve">There I was able to review both the adjusted and unadjusted data as well as the breakout of the daytime and nighttime data. </w:t>
      </w:r>
      <w:r w:rsidRPr="0080555B">
        <w:rPr>
          <w:rStyle w:val="Emphasis"/>
        </w:rPr>
        <w:t>The results were astounding</w:t>
      </w:r>
      <w:r w:rsidRPr="0080555B">
        <w:t xml:space="preserve">. I found that </w:t>
      </w:r>
      <w:r w:rsidRPr="00AE01DA">
        <w:rPr>
          <w:rStyle w:val="Emphasis"/>
          <w:highlight w:val="yellow"/>
        </w:rPr>
        <w:t>data from many stations around the world had been systematically “adjusted” to make it seem that global warming was happening when, in fact, for many places around the world the opposite was true</w:t>
      </w:r>
      <w:r w:rsidRPr="0080555B">
        <w:t xml:space="preserve">. Following will be a few of the myriad of examples of this data adjustment. When I present my material during presentations at local colleges, these are the charts that have some of the greatest impact in affecting the opinion of the students, especially when they realize that </w:t>
      </w:r>
      <w:r w:rsidRPr="0080555B">
        <w:rPr>
          <w:rStyle w:val="StyleUnderline"/>
        </w:rPr>
        <w:t>there is a concerted effort to misrepresent what is actually happening</w:t>
      </w:r>
      <w:r w:rsidRPr="0080555B">
        <w:t>. Another amazing result was that when only graphing the daily highs from around the country, a very different picture arises from the historical temperature data.</w:t>
      </w:r>
    </w:p>
    <w:p w14:paraId="5F7ED9F9" w14:textId="77777777" w:rsidR="007B6E0F" w:rsidRPr="0080555B" w:rsidRDefault="007B6E0F" w:rsidP="007B6E0F">
      <w:pPr>
        <w:rPr>
          <w:rStyle w:val="StyleUnderline"/>
        </w:rPr>
      </w:pPr>
      <w:r w:rsidRPr="0080555B">
        <w:t xml:space="preserve">There are many more specific areas that I have researched and for which I have compiled data and presentation material, equally compelling regarding at exposing the fallacies of global warming. </w:t>
      </w:r>
      <w:r w:rsidRPr="0080555B">
        <w:rPr>
          <w:rStyle w:val="StyleUnderline"/>
        </w:rPr>
        <w:t xml:space="preserve">A new twist has swept the global warming movement lately, especially since they had to admit that their own data showed that there was a “hiatus” on the warming, as illustrated in </w:t>
      </w:r>
      <w:r w:rsidRPr="00AE01DA">
        <w:rPr>
          <w:rStyle w:val="StyleUnderline"/>
          <w:highlight w:val="yellow"/>
        </w:rPr>
        <w:t>the 2014 IPCC report</w:t>
      </w:r>
      <w:r w:rsidRPr="0080555B">
        <w:rPr>
          <w:rStyle w:val="StyleUnderline"/>
        </w:rPr>
        <w:t xml:space="preserve">; their data </w:t>
      </w:r>
      <w:r w:rsidRPr="00AE01DA">
        <w:rPr>
          <w:rStyle w:val="StyleUnderline"/>
          <w:highlight w:val="yellow"/>
        </w:rPr>
        <w:t>showed an actual cooling over the last 10 years</w:t>
      </w:r>
      <w:r w:rsidRPr="0080555B">
        <w:t>. The new term: “</w:t>
      </w:r>
      <w:r w:rsidRPr="0080555B">
        <w:rPr>
          <w:rStyle w:val="StyleUnderline"/>
        </w:rPr>
        <w:t>climate change</w:t>
      </w:r>
      <w:r w:rsidRPr="0080555B">
        <w:t xml:space="preserve">” is now taking over, such that unusual events of any kind, like the record snowfall in Boston, </w:t>
      </w:r>
      <w:r w:rsidRPr="0080555B">
        <w:rPr>
          <w:rStyle w:val="StyleUnderline"/>
        </w:rPr>
        <w:t>can be blamed on</w:t>
      </w:r>
      <w:r w:rsidRPr="0080555B">
        <w:t xml:space="preserve"> the burning of </w:t>
      </w:r>
      <w:r w:rsidRPr="0080555B">
        <w:rPr>
          <w:rStyle w:val="StyleUnderline"/>
        </w:rPr>
        <w:t xml:space="preserve">fossil fuels </w:t>
      </w:r>
      <w:r w:rsidRPr="0080555B">
        <w:rPr>
          <w:rStyle w:val="Emphasis"/>
        </w:rPr>
        <w:t>without offering any concrete scientific data</w:t>
      </w:r>
      <w:r w:rsidRPr="0080555B">
        <w:rPr>
          <w:rStyle w:val="StyleUnderline"/>
        </w:rPr>
        <w:t xml:space="preserve"> as to how one could cause the other.</w:t>
      </w:r>
    </w:p>
    <w:p w14:paraId="207D0046" w14:textId="77777777" w:rsidR="007B6E0F" w:rsidRDefault="007B6E0F" w:rsidP="007B6E0F"/>
    <w:p w14:paraId="76803699" w14:textId="77777777" w:rsidR="007B6E0F" w:rsidRDefault="007B6E0F" w:rsidP="007B6E0F"/>
    <w:p w14:paraId="2FBB7C20" w14:textId="77777777" w:rsidR="007B6E0F" w:rsidRPr="00E416C5" w:rsidRDefault="007B6E0F" w:rsidP="007B6E0F"/>
    <w:p w14:paraId="4695AADF" w14:textId="77777777" w:rsidR="007B6E0F" w:rsidRPr="00EE72C8" w:rsidRDefault="007B6E0F" w:rsidP="007B6E0F"/>
    <w:p w14:paraId="76C8FF48" w14:textId="77777777" w:rsidR="007B6E0F" w:rsidRDefault="007B6E0F" w:rsidP="007B6E0F"/>
    <w:p w14:paraId="17F657EF" w14:textId="77777777" w:rsidR="007B6E0F" w:rsidRPr="00AE01DA" w:rsidRDefault="007B6E0F" w:rsidP="007B6E0F">
      <w:pPr>
        <w:pStyle w:val="Heading3"/>
      </w:pPr>
      <w:r>
        <w:lastRenderedPageBreak/>
        <w:t>1NC – Alt Causes – Generic</w:t>
      </w:r>
    </w:p>
    <w:p w14:paraId="60981927" w14:textId="77777777" w:rsidR="007B6E0F" w:rsidRDefault="007B6E0F" w:rsidP="007B6E0F">
      <w:pPr>
        <w:pStyle w:val="Heading4"/>
      </w:pPr>
      <w:r>
        <w:t xml:space="preserve">Alt causes to warming – </w:t>
      </w:r>
    </w:p>
    <w:p w14:paraId="4609E940" w14:textId="77777777" w:rsidR="007B6E0F" w:rsidRPr="00D00691" w:rsidRDefault="007B6E0F" w:rsidP="007B6E0F"/>
    <w:p w14:paraId="05460E4D" w14:textId="77777777" w:rsidR="007B6E0F" w:rsidRPr="00DC3DF2" w:rsidRDefault="007B6E0F" w:rsidP="007B6E0F">
      <w:pPr>
        <w:pStyle w:val="Heading4"/>
      </w:pPr>
      <w:r>
        <w:t>Peat fires</w:t>
      </w:r>
    </w:p>
    <w:p w14:paraId="6B9F4F7A" w14:textId="77777777" w:rsidR="007B6E0F" w:rsidRDefault="007B6E0F" w:rsidP="007B6E0F">
      <w:r w:rsidRPr="00270E3D">
        <w:rPr>
          <w:rStyle w:val="Style13ptBold"/>
        </w:rPr>
        <w:t>Lim 16 –</w:t>
      </w:r>
      <w:r>
        <w:t xml:space="preserve"> (XiaoZhi Lim, freelance science reporter based in Singapore, cites Adam Watts, fire ecologist at the Desert Research Institute in Nevada; Guillermo Rein, peat fire researcher at Imperial College in the UK, and Robert Gray, an independent fire ecologist based in Chilliwack, British Columbia; 7/2/16, “Vast Peat Fires Threaten Health and Boost Global Warming,” </w:t>
      </w:r>
      <w:r>
        <w:rPr>
          <w:i/>
        </w:rPr>
        <w:t>Scientific American</w:t>
      </w:r>
      <w:r>
        <w:t xml:space="preserve">, </w:t>
      </w:r>
      <w:hyperlink r:id="rId85" w:history="1">
        <w:r w:rsidRPr="003F0E23">
          <w:rPr>
            <w:rStyle w:val="Hyperlink"/>
          </w:rPr>
          <w:t>http://www.scientificamerican.com/article/vast-peat-fires-threaten-health-and-boost-global-warming/</w:t>
        </w:r>
      </w:hyperlink>
      <w:r>
        <w:t>, Accessed 7/10/16, HWilson)</w:t>
      </w:r>
    </w:p>
    <w:p w14:paraId="59B8DB4D" w14:textId="77777777" w:rsidR="007B6E0F" w:rsidRDefault="007B6E0F" w:rsidP="007B6E0F"/>
    <w:p w14:paraId="23C20D0A" w14:textId="77777777" w:rsidR="007B6E0F" w:rsidRPr="00DC3DF2" w:rsidRDefault="007B6E0F" w:rsidP="007B6E0F">
      <w:r w:rsidRPr="00DC3DF2">
        <w:t xml:space="preserve">June 28, 2016 — As forest fires devastated Fort McMurray, Alberta, last month, </w:t>
      </w:r>
      <w:r w:rsidRPr="00DC3DF2">
        <w:rPr>
          <w:rStyle w:val="StyleUnderline"/>
        </w:rPr>
        <w:t>a different sort of fire may have started beneath the ground. Peat</w:t>
      </w:r>
      <w:r w:rsidRPr="00DC3DF2">
        <w:t xml:space="preserve">, a carbon-rich soil created from partially decomposed, waterlogged vegetation accumulated over several millennia and the stuff that fueled Indonesia’s megafires last fall, also </w:t>
      </w:r>
      <w:r w:rsidRPr="00DC3DF2">
        <w:rPr>
          <w:rStyle w:val="StyleUnderline"/>
        </w:rPr>
        <w:t>appears in the boreal forests that span Canada, Alaska and Siberia. With the intense heat from the</w:t>
      </w:r>
      <w:r w:rsidRPr="00DC3DF2">
        <w:t xml:space="preserve"> Fort McMurray fires, “</w:t>
      </w:r>
      <w:r w:rsidRPr="00DC3DF2">
        <w:rPr>
          <w:rStyle w:val="StyleUnderline"/>
        </w:rPr>
        <w:t>there’s a good chance the soil in the area could have been ignited,” says</w:t>
      </w:r>
      <w:r w:rsidRPr="00DC3DF2">
        <w:t xml:space="preserve"> Adam </w:t>
      </w:r>
      <w:r w:rsidRPr="00DC3DF2">
        <w:rPr>
          <w:rStyle w:val="StyleUnderline"/>
        </w:rPr>
        <w:t>Watts, a fire ecologist at Desert Research Institute in Nevada</w:t>
      </w:r>
      <w:r w:rsidRPr="00DC3DF2">
        <w:t>.</w:t>
      </w:r>
    </w:p>
    <w:p w14:paraId="667AF9F8" w14:textId="77777777" w:rsidR="007B6E0F" w:rsidRPr="00DC3DF2" w:rsidRDefault="007B6E0F" w:rsidP="007B6E0F">
      <w:r w:rsidRPr="00DC3DF2">
        <w:t xml:space="preserve">Unlike the dramatic wildfires near Fort McMurray, </w:t>
      </w:r>
      <w:r w:rsidRPr="00AE01DA">
        <w:rPr>
          <w:rStyle w:val="Emphasis"/>
          <w:highlight w:val="yellow"/>
        </w:rPr>
        <w:t>peat fires smolder</w:t>
      </w:r>
      <w:r w:rsidRPr="00DC3DF2">
        <w:rPr>
          <w:rStyle w:val="Emphasis"/>
        </w:rPr>
        <w:t xml:space="preserve"> slowly </w:t>
      </w:r>
      <w:r w:rsidRPr="00AE01DA">
        <w:rPr>
          <w:rStyle w:val="Emphasis"/>
          <w:highlight w:val="yellow"/>
        </w:rPr>
        <w:t>at a low temperature and spread underground, making them difficult to detect, locate and extinguish.</w:t>
      </w:r>
      <w:r w:rsidRPr="00AE01DA">
        <w:rPr>
          <w:highlight w:val="yellow"/>
        </w:rPr>
        <w:t xml:space="preserve"> </w:t>
      </w:r>
      <w:r w:rsidRPr="00AE01DA">
        <w:rPr>
          <w:rStyle w:val="StyleUnderline"/>
          <w:highlight w:val="yellow"/>
        </w:rPr>
        <w:t>They produce little flame and much smoke</w:t>
      </w:r>
      <w:r w:rsidRPr="00DC3DF2">
        <w:rPr>
          <w:rStyle w:val="StyleUnderline"/>
        </w:rPr>
        <w:t>, which can become a threat to public health as the smoke creeps along the land and chokes nearby villages and cities</w:t>
      </w:r>
      <w:r w:rsidRPr="00DC3DF2">
        <w:t>.</w:t>
      </w:r>
    </w:p>
    <w:p w14:paraId="16D487EC" w14:textId="77777777" w:rsidR="007B6E0F" w:rsidRPr="00DC3DF2" w:rsidRDefault="007B6E0F" w:rsidP="007B6E0F">
      <w:r w:rsidRPr="00DC3DF2">
        <w:t xml:space="preserve">And although they look nothing like it, </w:t>
      </w:r>
      <w:r w:rsidRPr="00AE01DA">
        <w:rPr>
          <w:rStyle w:val="Emphasis"/>
          <w:highlight w:val="yellow"/>
        </w:rPr>
        <w:t>peat fires are the “largest fires on earth</w:t>
      </w:r>
      <w:r w:rsidRPr="00AE01DA">
        <w:rPr>
          <w:highlight w:val="yellow"/>
        </w:rPr>
        <w:t xml:space="preserve">,” </w:t>
      </w:r>
      <w:r w:rsidRPr="00AE01DA">
        <w:rPr>
          <w:rStyle w:val="StyleUnderline"/>
          <w:highlight w:val="yellow"/>
        </w:rPr>
        <w:t>says</w:t>
      </w:r>
      <w:r w:rsidRPr="00DC3DF2">
        <w:t xml:space="preserve"> Guillermo </w:t>
      </w:r>
      <w:r w:rsidRPr="00AE01DA">
        <w:rPr>
          <w:rStyle w:val="StyleUnderline"/>
          <w:highlight w:val="yellow"/>
        </w:rPr>
        <w:t>Rein, a</w:t>
      </w:r>
      <w:r w:rsidRPr="00DC3DF2">
        <w:rPr>
          <w:rStyle w:val="StyleUnderline"/>
        </w:rPr>
        <w:t xml:space="preserve"> peat fire </w:t>
      </w:r>
      <w:r w:rsidRPr="00AE01DA">
        <w:rPr>
          <w:rStyle w:val="StyleUnderline"/>
          <w:highlight w:val="yellow"/>
        </w:rPr>
        <w:t>researcher at Imperial College</w:t>
      </w:r>
      <w:r w:rsidRPr="00DC3DF2">
        <w:rPr>
          <w:rStyle w:val="StyleUnderline"/>
        </w:rPr>
        <w:t xml:space="preserve"> in the United Kingdom</w:t>
      </w:r>
      <w:r w:rsidRPr="00DC3DF2">
        <w:t xml:space="preserve">. Since the 1990s, </w:t>
      </w:r>
      <w:r w:rsidRPr="00AE01DA">
        <w:rPr>
          <w:rStyle w:val="StyleUnderline"/>
          <w:highlight w:val="yellow"/>
        </w:rPr>
        <w:t>Indonesia’s</w:t>
      </w:r>
      <w:r w:rsidRPr="00DC3DF2">
        <w:rPr>
          <w:rStyle w:val="StyleUnderline"/>
        </w:rPr>
        <w:t xml:space="preserve"> slash-and-burn </w:t>
      </w:r>
      <w:r w:rsidRPr="00AE01DA">
        <w:rPr>
          <w:rStyle w:val="StyleUnderline"/>
          <w:highlight w:val="yellow"/>
        </w:rPr>
        <w:t>practices that clear forests for</w:t>
      </w:r>
      <w:r w:rsidRPr="00DC3DF2">
        <w:rPr>
          <w:rStyle w:val="StyleUnderline"/>
        </w:rPr>
        <w:t xml:space="preserve"> </w:t>
      </w:r>
      <w:r w:rsidRPr="00AE01DA">
        <w:rPr>
          <w:rStyle w:val="StyleUnderline"/>
          <w:highlight w:val="yellow"/>
        </w:rPr>
        <w:t>ag</w:t>
      </w:r>
      <w:r w:rsidRPr="00DC3DF2">
        <w:rPr>
          <w:rStyle w:val="StyleUnderline"/>
        </w:rPr>
        <w:t xml:space="preserve">riculture </w:t>
      </w:r>
      <w:r w:rsidRPr="00AE01DA">
        <w:rPr>
          <w:rStyle w:val="StyleUnderline"/>
          <w:highlight w:val="yellow"/>
        </w:rPr>
        <w:t>have</w:t>
      </w:r>
      <w:r w:rsidRPr="00DC3DF2">
        <w:rPr>
          <w:rStyle w:val="StyleUnderline"/>
        </w:rPr>
        <w:t xml:space="preserve"> often </w:t>
      </w:r>
      <w:r w:rsidRPr="00AE01DA">
        <w:rPr>
          <w:rStyle w:val="StyleUnderline"/>
          <w:highlight w:val="yellow"/>
        </w:rPr>
        <w:t>led to fires that grow out of control because of peat</w:t>
      </w:r>
      <w:r w:rsidRPr="00DC3DF2">
        <w:t>. Indonesia has over 200,000 square kilometers (77,000 square miles) of peatland that is on average 5.5 meters (18 feet) deep and in some places up to 20 meters (66 feet) deep. “</w:t>
      </w:r>
      <w:r w:rsidRPr="00DC3DF2">
        <w:rPr>
          <w:rStyle w:val="StyleUnderline"/>
        </w:rPr>
        <w:t>They’re very difficult to put out because they’re deep,” says</w:t>
      </w:r>
      <w:r w:rsidRPr="00DC3DF2">
        <w:t xml:space="preserve"> Robert </w:t>
      </w:r>
      <w:r w:rsidRPr="00DC3DF2">
        <w:rPr>
          <w:rStyle w:val="StyleUnderline"/>
        </w:rPr>
        <w:t>Gray, an independent fire ecologist based in Chilliwack, British Columbia</w:t>
      </w:r>
      <w:r w:rsidRPr="00DC3DF2">
        <w:t>.</w:t>
      </w:r>
    </w:p>
    <w:p w14:paraId="726F20A1" w14:textId="77777777" w:rsidR="007B6E0F" w:rsidRPr="00DC3DF2" w:rsidRDefault="007B6E0F" w:rsidP="007B6E0F">
      <w:pPr>
        <w:rPr>
          <w:rStyle w:val="StyleUnderline"/>
        </w:rPr>
      </w:pPr>
      <w:r w:rsidRPr="00DC3DF2">
        <w:t xml:space="preserve">The boreal forests are thought to contain some 30 times more peat than Indonesia. </w:t>
      </w:r>
      <w:r w:rsidRPr="00AE01DA">
        <w:rPr>
          <w:rStyle w:val="StyleUnderline"/>
          <w:highlight w:val="yellow"/>
        </w:rPr>
        <w:t>Because they can smolder for weeks and months</w:t>
      </w:r>
      <w:r w:rsidRPr="00DC3DF2">
        <w:rPr>
          <w:rStyle w:val="StyleUnderline"/>
        </w:rPr>
        <w:t>, sometimes even staying active underground throughout cold northern winters,</w:t>
      </w:r>
      <w:r w:rsidRPr="00DC3DF2">
        <w:t xml:space="preserve"> </w:t>
      </w:r>
      <w:r w:rsidRPr="00AE01DA">
        <w:rPr>
          <w:rStyle w:val="Emphasis"/>
          <w:highlight w:val="yellow"/>
        </w:rPr>
        <w:t>peat fires emit on average the equivalent of 15 percent of anthropogenic greenhouse gas emissions per year, according to Rein</w:t>
      </w:r>
      <w:r w:rsidRPr="00DC3DF2">
        <w:t xml:space="preserve"> — </w:t>
      </w:r>
      <w:r w:rsidRPr="00DC3DF2">
        <w:rPr>
          <w:rStyle w:val="StyleUnderline"/>
        </w:rPr>
        <w:t xml:space="preserve">carbon that took </w:t>
      </w:r>
      <w:r w:rsidRPr="00DC3DF2">
        <w:rPr>
          <w:rStyle w:val="Emphasis"/>
        </w:rPr>
        <w:t>thousands of years</w:t>
      </w:r>
      <w:r w:rsidRPr="00DC3DF2">
        <w:rPr>
          <w:rStyle w:val="StyleUnderline"/>
        </w:rPr>
        <w:t xml:space="preserve"> to sequester.</w:t>
      </w:r>
    </w:p>
    <w:p w14:paraId="2C43ADA9" w14:textId="77777777" w:rsidR="007B6E0F" w:rsidRPr="00DC3DF2" w:rsidRDefault="007B6E0F" w:rsidP="007B6E0F">
      <w:r w:rsidRPr="00AE01DA">
        <w:rPr>
          <w:rStyle w:val="Emphasis"/>
          <w:highlight w:val="yellow"/>
        </w:rPr>
        <w:t>Peat fires also destroy crucial habitat for endangered species</w:t>
      </w:r>
      <w:r w:rsidRPr="00DC3DF2">
        <w:t xml:space="preserve"> such as orangutans; </w:t>
      </w:r>
      <w:r w:rsidRPr="00AE01DA">
        <w:rPr>
          <w:rStyle w:val="StyleUnderline"/>
          <w:highlight w:val="yellow"/>
        </w:rPr>
        <w:t>the haze they create</w:t>
      </w:r>
      <w:r w:rsidRPr="00DC3DF2">
        <w:rPr>
          <w:rStyle w:val="StyleUnderline"/>
        </w:rPr>
        <w:t xml:space="preserve"> has consequences for surface temperatures because it </w:t>
      </w:r>
      <w:r w:rsidRPr="00AE01DA">
        <w:rPr>
          <w:rStyle w:val="StyleUnderline"/>
          <w:highlight w:val="yellow"/>
        </w:rPr>
        <w:t>can block sunlight</w:t>
      </w:r>
      <w:r w:rsidRPr="00DC3DF2">
        <w:rPr>
          <w:rStyle w:val="StyleUnderline"/>
        </w:rPr>
        <w:t xml:space="preserve">, </w:t>
      </w:r>
      <w:r w:rsidRPr="00AE01DA">
        <w:rPr>
          <w:rStyle w:val="StyleUnderline"/>
          <w:highlight w:val="yellow"/>
        </w:rPr>
        <w:t>and</w:t>
      </w:r>
      <w:r w:rsidRPr="00DC3DF2">
        <w:rPr>
          <w:rStyle w:val="StyleUnderline"/>
        </w:rPr>
        <w:t xml:space="preserve"> for rainfall patterns because it can </w:t>
      </w:r>
      <w:r w:rsidRPr="00AE01DA">
        <w:rPr>
          <w:rStyle w:val="StyleUnderline"/>
          <w:highlight w:val="yellow"/>
        </w:rPr>
        <w:t>disrupt cloud formation</w:t>
      </w:r>
      <w:r w:rsidRPr="00DC3DF2">
        <w:t>. Such negative impacts from peat fires and their persistence call for modern technologies to better detect and battle them.</w:t>
      </w:r>
    </w:p>
    <w:p w14:paraId="3B69F8E6" w14:textId="77777777" w:rsidR="007B6E0F" w:rsidRDefault="007B6E0F" w:rsidP="007B6E0F"/>
    <w:p w14:paraId="6B7E547D" w14:textId="77777777" w:rsidR="007B6E0F" w:rsidRPr="003761AE" w:rsidRDefault="007B6E0F" w:rsidP="007B6E0F">
      <w:pPr>
        <w:pStyle w:val="Heading4"/>
      </w:pPr>
      <w:r>
        <w:t>NOAA and NASA budget cuts</w:t>
      </w:r>
    </w:p>
    <w:p w14:paraId="687C1D71" w14:textId="77777777" w:rsidR="007B6E0F" w:rsidRDefault="007B6E0F" w:rsidP="007B6E0F">
      <w:r w:rsidRPr="00270E3D">
        <w:rPr>
          <w:rStyle w:val="Style13ptBold"/>
        </w:rPr>
        <w:t>Vaidyanathan 16 –</w:t>
      </w:r>
      <w:r>
        <w:t xml:space="preserve"> (Gayathri Vaidyanathan, reporter for the Scientific American covering climate issues, 6/2/16, “U.S. Congress Aims to Cut Climate Science,” </w:t>
      </w:r>
      <w:r>
        <w:rPr>
          <w:i/>
        </w:rPr>
        <w:t>Scientific American</w:t>
      </w:r>
      <w:r>
        <w:t>, http://www.scientificamerican.com/article/u-s-congress-aims-to-cut-climate-science/, Accessed 7/10/16, HWilson)</w:t>
      </w:r>
    </w:p>
    <w:p w14:paraId="7C8276C0" w14:textId="77777777" w:rsidR="007B6E0F" w:rsidRPr="003761AE" w:rsidRDefault="007B6E0F" w:rsidP="007B6E0F"/>
    <w:p w14:paraId="3412A9DF" w14:textId="77777777" w:rsidR="007B6E0F" w:rsidRPr="003761AE" w:rsidRDefault="007B6E0F" w:rsidP="007B6E0F">
      <w:r w:rsidRPr="00AE01DA">
        <w:rPr>
          <w:rStyle w:val="Emphasis"/>
          <w:highlight w:val="yellow"/>
        </w:rPr>
        <w:t>Congress</w:t>
      </w:r>
      <w:r w:rsidRPr="00A461E2">
        <w:rPr>
          <w:rStyle w:val="Emphasis"/>
        </w:rPr>
        <w:t xml:space="preserve"> is considering spending bills that </w:t>
      </w:r>
      <w:r w:rsidRPr="00AE01DA">
        <w:rPr>
          <w:rStyle w:val="Emphasis"/>
          <w:highlight w:val="yellow"/>
        </w:rPr>
        <w:t>would significantly cut funding for key climate change research by NASA and the N</w:t>
      </w:r>
      <w:r w:rsidRPr="003761AE">
        <w:rPr>
          <w:rStyle w:val="Emphasis"/>
        </w:rPr>
        <w:t>ational</w:t>
      </w:r>
      <w:r w:rsidRPr="00A461E2">
        <w:rPr>
          <w:rStyle w:val="Emphasis"/>
        </w:rPr>
        <w:t xml:space="preserve"> </w:t>
      </w:r>
      <w:r w:rsidRPr="00AE01DA">
        <w:rPr>
          <w:rStyle w:val="Emphasis"/>
          <w:highlight w:val="yellow"/>
        </w:rPr>
        <w:t>O</w:t>
      </w:r>
      <w:r w:rsidRPr="00A461E2">
        <w:rPr>
          <w:rStyle w:val="Emphasis"/>
        </w:rPr>
        <w:t xml:space="preserve">ceanic and </w:t>
      </w:r>
      <w:r w:rsidRPr="00AE01DA">
        <w:rPr>
          <w:rStyle w:val="Emphasis"/>
          <w:highlight w:val="yellow"/>
        </w:rPr>
        <w:t>A</w:t>
      </w:r>
      <w:r w:rsidRPr="00A461E2">
        <w:rPr>
          <w:rStyle w:val="Emphasis"/>
        </w:rPr>
        <w:t xml:space="preserve">tmospheric </w:t>
      </w:r>
      <w:r w:rsidRPr="00AE01DA">
        <w:rPr>
          <w:rStyle w:val="Emphasis"/>
          <w:highlight w:val="yellow"/>
        </w:rPr>
        <w:t>A</w:t>
      </w:r>
      <w:r w:rsidRPr="00A461E2">
        <w:rPr>
          <w:rStyle w:val="Emphasis"/>
        </w:rPr>
        <w:t xml:space="preserve">dministration </w:t>
      </w:r>
      <w:r w:rsidRPr="00AE01DA">
        <w:rPr>
          <w:rStyle w:val="Emphasis"/>
          <w:highlight w:val="yellow"/>
        </w:rPr>
        <w:t>in 2017</w:t>
      </w:r>
      <w:r w:rsidRPr="003761AE">
        <w:t>.</w:t>
      </w:r>
    </w:p>
    <w:p w14:paraId="4B0BAF3F" w14:textId="77777777" w:rsidR="007B6E0F" w:rsidRPr="00A461E2" w:rsidRDefault="007B6E0F" w:rsidP="007B6E0F">
      <w:pPr>
        <w:rPr>
          <w:rStyle w:val="StyleUnderline"/>
        </w:rPr>
      </w:pPr>
      <w:r w:rsidRPr="00AE01DA">
        <w:rPr>
          <w:rStyle w:val="StyleUnderline"/>
          <w:highlight w:val="yellow"/>
        </w:rPr>
        <w:lastRenderedPageBreak/>
        <w:t>Among the losers</w:t>
      </w:r>
      <w:r w:rsidRPr="00A461E2">
        <w:rPr>
          <w:rStyle w:val="StyleUnderline"/>
        </w:rPr>
        <w:t>:</w:t>
      </w:r>
      <w:r w:rsidRPr="003761AE">
        <w:t xml:space="preserve"> the oldest </w:t>
      </w:r>
      <w:r w:rsidRPr="00AE01DA">
        <w:rPr>
          <w:rStyle w:val="StyleUnderline"/>
          <w:highlight w:val="yellow"/>
        </w:rPr>
        <w:t>carbon dioxide observatories</w:t>
      </w:r>
      <w:r w:rsidRPr="003761AE">
        <w:t xml:space="preserve"> on the planet, </w:t>
      </w:r>
      <w:r w:rsidRPr="00AE01DA">
        <w:rPr>
          <w:rStyle w:val="StyleUnderline"/>
          <w:highlight w:val="yellow"/>
        </w:rPr>
        <w:t>the ability to track fossil fuel emissions</w:t>
      </w:r>
      <w:r w:rsidRPr="00A461E2">
        <w:rPr>
          <w:rStyle w:val="StyleUnderline"/>
        </w:rPr>
        <w:t xml:space="preserve"> in the United States </w:t>
      </w:r>
      <w:r w:rsidRPr="00AE01DA">
        <w:rPr>
          <w:rStyle w:val="StyleUnderline"/>
          <w:highlight w:val="yellow"/>
        </w:rPr>
        <w:t>and</w:t>
      </w:r>
      <w:r w:rsidRPr="00A461E2">
        <w:rPr>
          <w:rStyle w:val="StyleUnderline"/>
        </w:rPr>
        <w:t xml:space="preserve"> a program to </w:t>
      </w:r>
      <w:r w:rsidRPr="00AE01DA">
        <w:rPr>
          <w:rStyle w:val="StyleUnderline"/>
          <w:highlight w:val="yellow"/>
        </w:rPr>
        <w:t>study ocean acidification</w:t>
      </w:r>
      <w:r w:rsidRPr="00A461E2">
        <w:rPr>
          <w:rStyle w:val="StyleUnderline"/>
        </w:rPr>
        <w:t>.</w:t>
      </w:r>
    </w:p>
    <w:p w14:paraId="1A4ED88F" w14:textId="77777777" w:rsidR="007B6E0F" w:rsidRPr="003761AE" w:rsidRDefault="007B6E0F" w:rsidP="007B6E0F">
      <w:r w:rsidRPr="003761AE">
        <w:rPr>
          <w:rFonts w:hint="eastAsia"/>
        </w:rPr>
        <w:t>“</w:t>
      </w:r>
      <w:r w:rsidRPr="003761AE">
        <w:t>We are asking for a small amount of money to do all the right things,” said James Butler, director of global monitoring at NOAA’s Earth System Research Laboratory (ESRL).</w:t>
      </w:r>
    </w:p>
    <w:p w14:paraId="5DD6A32A" w14:textId="77777777" w:rsidR="007B6E0F" w:rsidRPr="00A461E2" w:rsidRDefault="007B6E0F" w:rsidP="007B6E0F">
      <w:pPr>
        <w:rPr>
          <w:rStyle w:val="StyleUnderline"/>
        </w:rPr>
      </w:pPr>
      <w:r w:rsidRPr="00AE01DA">
        <w:rPr>
          <w:rStyle w:val="StyleUnderline"/>
          <w:highlight w:val="yellow"/>
        </w:rPr>
        <w:t>The spending bill</w:t>
      </w:r>
      <w:r w:rsidRPr="00A461E2">
        <w:rPr>
          <w:rStyle w:val="StyleUnderline"/>
        </w:rPr>
        <w:t xml:space="preserve"> passed</w:t>
      </w:r>
      <w:r w:rsidRPr="003761AE">
        <w:t xml:space="preserve"> by the House Appropriations Committee </w:t>
      </w:r>
      <w:r w:rsidRPr="00A461E2">
        <w:rPr>
          <w:rStyle w:val="StyleUnderline"/>
        </w:rPr>
        <w:t xml:space="preserve">last week </w:t>
      </w:r>
      <w:r w:rsidRPr="00AE01DA">
        <w:rPr>
          <w:rStyle w:val="StyleUnderline"/>
          <w:highlight w:val="yellow"/>
        </w:rPr>
        <w:t>allocates</w:t>
      </w:r>
      <w:r w:rsidRPr="003761AE">
        <w:t xml:space="preserve"> $128 million </w:t>
      </w:r>
      <w:r w:rsidRPr="00AE01DA">
        <w:rPr>
          <w:rStyle w:val="StyleUnderline"/>
          <w:highlight w:val="yellow"/>
        </w:rPr>
        <w:t xml:space="preserve">for NOAA’s climate research, </w:t>
      </w:r>
      <w:r w:rsidRPr="00AE01DA">
        <w:rPr>
          <w:rStyle w:val="Emphasis"/>
          <w:highlight w:val="yellow"/>
        </w:rPr>
        <w:t>a 20 percent cut from the previous year</w:t>
      </w:r>
      <w:r w:rsidRPr="003761AE">
        <w:t xml:space="preserve">. </w:t>
      </w:r>
      <w:r w:rsidRPr="00A461E2">
        <w:rPr>
          <w:rStyle w:val="StyleUnderline"/>
        </w:rPr>
        <w:t xml:space="preserve">The bill allocates $1.7 billion for NASA’s earth science division, </w:t>
      </w:r>
      <w:r w:rsidRPr="00A461E2">
        <w:rPr>
          <w:rStyle w:val="Emphasis"/>
        </w:rPr>
        <w:t>a 12 percent cut from 2016.</w:t>
      </w:r>
    </w:p>
    <w:p w14:paraId="0E3E6B76" w14:textId="77777777" w:rsidR="007B6E0F" w:rsidRPr="003761AE" w:rsidRDefault="007B6E0F" w:rsidP="007B6E0F">
      <w:r w:rsidRPr="003761AE">
        <w:t>Republican appropriators termed climate and ocean services research “lower-priority,” which earned them a rebuke from Democrats.</w:t>
      </w:r>
    </w:p>
    <w:p w14:paraId="0BAD423F" w14:textId="77777777" w:rsidR="007B6E0F" w:rsidRPr="003761AE" w:rsidRDefault="007B6E0F" w:rsidP="007B6E0F">
      <w:r w:rsidRPr="003761AE">
        <w:rPr>
          <w:rFonts w:hint="eastAsia"/>
        </w:rPr>
        <w:t>“</w:t>
      </w:r>
      <w:r w:rsidRPr="00A461E2">
        <w:rPr>
          <w:rStyle w:val="StyleUnderline"/>
        </w:rPr>
        <w:t>It’s important that we provide appropriate support across all the fields and not just</w:t>
      </w:r>
      <w:r w:rsidRPr="003761AE">
        <w:t xml:space="preserve"> the few mission directorates or </w:t>
      </w:r>
      <w:r w:rsidRPr="00A461E2">
        <w:rPr>
          <w:rStyle w:val="StyleUnderline"/>
        </w:rPr>
        <w:t>a few of the sciences</w:t>
      </w:r>
      <w:r w:rsidRPr="003761AE">
        <w:t>,” Rep. Mike Honda (D-Calif.) said. “So, to this end, I’m disappointed that the earth science funding was so dramatically cut.”</w:t>
      </w:r>
    </w:p>
    <w:p w14:paraId="10D31D18" w14:textId="77777777" w:rsidR="007B6E0F" w:rsidRPr="003761AE" w:rsidRDefault="007B6E0F" w:rsidP="007B6E0F">
      <w:r w:rsidRPr="003761AE">
        <w:t>The Senate Appropriations Committee passed its comparatively less brutal spending bill in April. Senate appropriators chose to maintain funding at 2016 levels for both agencies. The differences between the House and Senate appropriators will have to be resolved during conference negotiations.</w:t>
      </w:r>
    </w:p>
    <w:p w14:paraId="0E0FC9A9" w14:textId="77777777" w:rsidR="007B6E0F" w:rsidRPr="003761AE" w:rsidRDefault="007B6E0F" w:rsidP="007B6E0F">
      <w:r w:rsidRPr="003761AE">
        <w:t>ClimateWire analyzed the House spending bill and NASA and NOAA’s original budget requests to identify programs that might suffer, and ones that will receive love, in 2017.</w:t>
      </w:r>
    </w:p>
    <w:p w14:paraId="0EB804C1" w14:textId="77777777" w:rsidR="007B6E0F" w:rsidRPr="003761AE" w:rsidRDefault="007B6E0F" w:rsidP="007B6E0F">
      <w:r w:rsidRPr="003761AE">
        <w:t>CARBON MONITORING</w:t>
      </w:r>
    </w:p>
    <w:p w14:paraId="449B27F8" w14:textId="77777777" w:rsidR="007B6E0F" w:rsidRPr="00A461E2" w:rsidRDefault="007B6E0F" w:rsidP="007B6E0F">
      <w:pPr>
        <w:rPr>
          <w:rStyle w:val="StyleUnderline"/>
        </w:rPr>
      </w:pPr>
      <w:r w:rsidRPr="00A461E2">
        <w:rPr>
          <w:rStyle w:val="StyleUnderline"/>
        </w:rPr>
        <w:t xml:space="preserve">Since the 1950s, </w:t>
      </w:r>
      <w:r w:rsidRPr="00AE01DA">
        <w:rPr>
          <w:rStyle w:val="StyleUnderline"/>
          <w:highlight w:val="yellow"/>
        </w:rPr>
        <w:t>NOAA has been tracking CO2</w:t>
      </w:r>
      <w:r w:rsidRPr="00A461E2">
        <w:rPr>
          <w:rStyle w:val="StyleUnderline"/>
        </w:rPr>
        <w:t xml:space="preserve"> and other gases in the atmosphere </w:t>
      </w:r>
      <w:r w:rsidRPr="00AE01DA">
        <w:rPr>
          <w:rStyle w:val="StyleUnderline"/>
          <w:highlight w:val="yellow"/>
        </w:rPr>
        <w:t>at</w:t>
      </w:r>
      <w:r w:rsidRPr="00A461E2">
        <w:rPr>
          <w:rStyle w:val="StyleUnderline"/>
        </w:rPr>
        <w:t xml:space="preserve"> six </w:t>
      </w:r>
      <w:r w:rsidRPr="00AE01DA">
        <w:rPr>
          <w:rStyle w:val="StyleUnderline"/>
          <w:highlight w:val="yellow"/>
        </w:rPr>
        <w:t>observatories</w:t>
      </w:r>
      <w:r w:rsidRPr="003761AE">
        <w:t xml:space="preserve"> located in Mauna Loa, Hawaii; Summit, Greenland; Trinidad Head, Calif; the South Pole; Barrow, Alaska; and American Samoa. </w:t>
      </w:r>
      <w:r w:rsidRPr="00A461E2">
        <w:rPr>
          <w:rStyle w:val="StyleUnderline"/>
        </w:rPr>
        <w:t>Thousands of scientists use the data generated at these iconic observatories to study the climate system.</w:t>
      </w:r>
    </w:p>
    <w:p w14:paraId="0F59365B" w14:textId="77777777" w:rsidR="007B6E0F" w:rsidRPr="00A461E2" w:rsidRDefault="007B6E0F" w:rsidP="007B6E0F">
      <w:pPr>
        <w:rPr>
          <w:rStyle w:val="Emphasis"/>
        </w:rPr>
      </w:pPr>
      <w:r w:rsidRPr="00AE01DA">
        <w:rPr>
          <w:rStyle w:val="Emphasis"/>
          <w:highlight w:val="yellow"/>
        </w:rPr>
        <w:t>The observatories are in dire need of updates</w:t>
      </w:r>
      <w:r w:rsidRPr="00AE01DA">
        <w:rPr>
          <w:highlight w:val="yellow"/>
        </w:rPr>
        <w:t xml:space="preserve">. </w:t>
      </w:r>
      <w:r w:rsidRPr="00AE01DA">
        <w:rPr>
          <w:rStyle w:val="StyleUnderline"/>
          <w:highlight w:val="yellow"/>
        </w:rPr>
        <w:t>Congress has</w:t>
      </w:r>
      <w:r w:rsidRPr="003761AE">
        <w:t xml:space="preserve">, in effect, </w:t>
      </w:r>
      <w:r w:rsidRPr="00AE01DA">
        <w:rPr>
          <w:rStyle w:val="StyleUnderline"/>
          <w:highlight w:val="yellow"/>
        </w:rPr>
        <w:t>kept funding flat</w:t>
      </w:r>
      <w:r w:rsidRPr="003761AE">
        <w:t xml:space="preserve"> since the 1970s, </w:t>
      </w:r>
      <w:r w:rsidRPr="00AE01DA">
        <w:rPr>
          <w:rStyle w:val="Emphasis"/>
          <w:highlight w:val="yellow"/>
        </w:rPr>
        <w:t xml:space="preserve">which has put them at operational risk, </w:t>
      </w:r>
      <w:r w:rsidRPr="003761AE">
        <w:rPr>
          <w:rStyle w:val="Emphasis"/>
        </w:rPr>
        <w:t>according</w:t>
      </w:r>
      <w:r w:rsidRPr="00A461E2">
        <w:rPr>
          <w:rStyle w:val="Emphasis"/>
        </w:rPr>
        <w:t xml:space="preserve"> to NOAA.</w:t>
      </w:r>
    </w:p>
    <w:p w14:paraId="6C86EBB1" w14:textId="77777777" w:rsidR="007B6E0F" w:rsidRPr="003761AE" w:rsidRDefault="007B6E0F" w:rsidP="007B6E0F">
      <w:r w:rsidRPr="003761AE">
        <w:t xml:space="preserve">ESRL is beginning to dip into its research funding pot to pay for things like new electrical wiring to deal with corrosion, said Butler. </w:t>
      </w:r>
      <w:r w:rsidRPr="00A461E2">
        <w:rPr>
          <w:rStyle w:val="StyleUnderline"/>
        </w:rPr>
        <w:t>Without adequate funding, two of the six observatories might be affected next year</w:t>
      </w:r>
      <w:r w:rsidRPr="003761AE">
        <w:t>, he said.</w:t>
      </w:r>
    </w:p>
    <w:p w14:paraId="0F0CCCB5" w14:textId="77777777" w:rsidR="007B6E0F" w:rsidRPr="003761AE" w:rsidRDefault="007B6E0F" w:rsidP="007B6E0F">
      <w:r w:rsidRPr="003761AE">
        <w:rPr>
          <w:rFonts w:hint="eastAsia"/>
        </w:rPr>
        <w:t>“</w:t>
      </w:r>
      <w:r w:rsidRPr="003761AE">
        <w:t>Adding up all those little things, like fuel and wear and tear and the superinflationary costs of these sites, and increasing demand for the information from these sites, we just need a little bit more,” he said. “</w:t>
      </w:r>
      <w:r w:rsidRPr="00A461E2">
        <w:rPr>
          <w:rStyle w:val="StyleUnderline"/>
        </w:rPr>
        <w:t>We are</w:t>
      </w:r>
      <w:r w:rsidRPr="003761AE">
        <w:t xml:space="preserve"> not </w:t>
      </w:r>
      <w:r w:rsidRPr="00A461E2">
        <w:rPr>
          <w:rStyle w:val="StyleUnderline"/>
        </w:rPr>
        <w:t>asking for</w:t>
      </w:r>
      <w:r w:rsidRPr="003761AE">
        <w:t xml:space="preserve"> a whole lot more, but a little bit </w:t>
      </w:r>
      <w:r w:rsidRPr="00A461E2">
        <w:rPr>
          <w:rStyle w:val="StyleUnderline"/>
        </w:rPr>
        <w:t>more</w:t>
      </w:r>
      <w:r w:rsidRPr="003761AE">
        <w:t xml:space="preserve"> </w:t>
      </w:r>
      <w:r w:rsidRPr="00A461E2">
        <w:rPr>
          <w:rStyle w:val="StyleUnderline"/>
        </w:rPr>
        <w:t>to</w:t>
      </w:r>
      <w:r w:rsidRPr="003761AE">
        <w:t xml:space="preserve"> just </w:t>
      </w:r>
      <w:r w:rsidRPr="00A461E2">
        <w:rPr>
          <w:rStyle w:val="StyleUnderline"/>
        </w:rPr>
        <w:t>bring us back to speed</w:t>
      </w:r>
      <w:r w:rsidRPr="003761AE">
        <w:t xml:space="preserve"> so we are not dipping into research dollars to maintain these.”</w:t>
      </w:r>
    </w:p>
    <w:p w14:paraId="7915E257" w14:textId="77777777" w:rsidR="007B6E0F" w:rsidRPr="003761AE" w:rsidRDefault="007B6E0F" w:rsidP="007B6E0F">
      <w:r w:rsidRPr="003761AE">
        <w:t xml:space="preserve">NOAA requested an extra $3 million from Congress, though Butler said the actual need is closer to $12 million. But </w:t>
      </w:r>
      <w:r w:rsidRPr="00AE01DA">
        <w:rPr>
          <w:rStyle w:val="Emphasis"/>
          <w:highlight w:val="yellow"/>
        </w:rPr>
        <w:t>the plea fell on deaf ears</w:t>
      </w:r>
      <w:r w:rsidRPr="00A461E2">
        <w:rPr>
          <w:rStyle w:val="Emphasis"/>
        </w:rPr>
        <w:t xml:space="preserve"> in the House</w:t>
      </w:r>
      <w:r w:rsidRPr="003761AE">
        <w:t xml:space="preserve">, </w:t>
      </w:r>
      <w:r w:rsidRPr="00AE01DA">
        <w:rPr>
          <w:rStyle w:val="StyleUnderline"/>
          <w:highlight w:val="yellow"/>
        </w:rPr>
        <w:t>as</w:t>
      </w:r>
      <w:r w:rsidRPr="00A461E2">
        <w:rPr>
          <w:rStyle w:val="StyleUnderline"/>
        </w:rPr>
        <w:t xml:space="preserve"> </w:t>
      </w:r>
      <w:r w:rsidRPr="00AE01DA">
        <w:rPr>
          <w:rStyle w:val="StyleUnderline"/>
          <w:highlight w:val="yellow"/>
        </w:rPr>
        <w:t>appropriators cut funding for climate labs</w:t>
      </w:r>
      <w:r w:rsidRPr="00A461E2">
        <w:rPr>
          <w:rStyle w:val="StyleUnderline"/>
        </w:rPr>
        <w:t xml:space="preserve"> run by NOAA </w:t>
      </w:r>
      <w:r w:rsidRPr="00AE01DA">
        <w:rPr>
          <w:rStyle w:val="StyleUnderline"/>
          <w:highlight w:val="yellow"/>
        </w:rPr>
        <w:t xml:space="preserve">by 17 percent </w:t>
      </w:r>
      <w:r w:rsidRPr="003761AE">
        <w:rPr>
          <w:rStyle w:val="StyleUnderline"/>
        </w:rPr>
        <w:t>below 2016 levels</w:t>
      </w:r>
      <w:r w:rsidRPr="003761AE">
        <w:t>. The cut will not accrue solely to the baseline laboratories, which are a high priority at NOAA, but the observatories may go another year without an increase in funding.</w:t>
      </w:r>
    </w:p>
    <w:p w14:paraId="57991259" w14:textId="77777777" w:rsidR="007B6E0F" w:rsidRPr="003761AE" w:rsidRDefault="007B6E0F" w:rsidP="007B6E0F">
      <w:r w:rsidRPr="003761AE">
        <w:t>HUMAN-CAUSED EMISSIONS</w:t>
      </w:r>
    </w:p>
    <w:p w14:paraId="2661CC28" w14:textId="77777777" w:rsidR="007B6E0F" w:rsidRPr="003761AE" w:rsidRDefault="007B6E0F" w:rsidP="007B6E0F">
      <w:r w:rsidRPr="003761AE">
        <w:t>Nations signed a climate deal in Paris last year, and many submitted pledges to curb their CO2 emissions. NOAA would like to set up a facility that would allow scientists to check if nations are keeping their word.</w:t>
      </w:r>
    </w:p>
    <w:p w14:paraId="10E1DC9F" w14:textId="77777777" w:rsidR="007B6E0F" w:rsidRPr="003761AE" w:rsidRDefault="007B6E0F" w:rsidP="007B6E0F">
      <w:r w:rsidRPr="003761AE">
        <w:rPr>
          <w:rFonts w:hint="eastAsia"/>
        </w:rPr>
        <w:t>“</w:t>
      </w:r>
      <w:r w:rsidRPr="00A461E2">
        <w:rPr>
          <w:rStyle w:val="StyleUnderline"/>
        </w:rPr>
        <w:t>In</w:t>
      </w:r>
      <w:r w:rsidRPr="003761AE">
        <w:t xml:space="preserve"> the </w:t>
      </w:r>
      <w:r w:rsidRPr="00A461E2">
        <w:rPr>
          <w:rStyle w:val="StyleUnderline"/>
        </w:rPr>
        <w:t>light of the Paris</w:t>
      </w:r>
      <w:r w:rsidRPr="003761AE">
        <w:t xml:space="preserve"> climate </w:t>
      </w:r>
      <w:r w:rsidRPr="00A461E2">
        <w:rPr>
          <w:rStyle w:val="StyleUnderline"/>
        </w:rPr>
        <w:t>agreement, there’s going to be a</w:t>
      </w:r>
      <w:r w:rsidRPr="003761AE">
        <w:t xml:space="preserve"> very </w:t>
      </w:r>
      <w:r w:rsidRPr="00A461E2">
        <w:rPr>
          <w:rStyle w:val="StyleUnderline"/>
        </w:rPr>
        <w:t>strong need for some form of objective verification for policy purposes,” said</w:t>
      </w:r>
      <w:r w:rsidRPr="003761AE">
        <w:t xml:space="preserve"> Pieter </w:t>
      </w:r>
      <w:r w:rsidRPr="00A461E2">
        <w:rPr>
          <w:rStyle w:val="StyleUnderline"/>
        </w:rPr>
        <w:t>Tans, a climate scientist at ESRL</w:t>
      </w:r>
      <w:r w:rsidRPr="003761AE">
        <w:t>. “We have an opportunity to come up with an observing system that will give us an objective tool to measure the amount of success that [nations’ climate] pledges have.”</w:t>
      </w:r>
    </w:p>
    <w:p w14:paraId="43D97B2E" w14:textId="77777777" w:rsidR="007B6E0F" w:rsidRPr="003761AE" w:rsidRDefault="007B6E0F" w:rsidP="007B6E0F">
      <w:r w:rsidRPr="00AE01DA">
        <w:rPr>
          <w:rStyle w:val="StyleUnderline"/>
          <w:highlight w:val="yellow"/>
        </w:rPr>
        <w:t>At present, no one</w:t>
      </w:r>
      <w:r w:rsidRPr="00A461E2">
        <w:rPr>
          <w:rStyle w:val="StyleUnderline"/>
        </w:rPr>
        <w:t xml:space="preserve"> directly </w:t>
      </w:r>
      <w:r w:rsidRPr="00AE01DA">
        <w:rPr>
          <w:rStyle w:val="StyleUnderline"/>
          <w:highlight w:val="yellow"/>
        </w:rPr>
        <w:t>measures CO2 emissions</w:t>
      </w:r>
      <w:r w:rsidRPr="00A461E2">
        <w:rPr>
          <w:rStyle w:val="StyleUnderline"/>
        </w:rPr>
        <w:t xml:space="preserve"> in the atmosphere </w:t>
      </w:r>
      <w:r w:rsidRPr="00AE01DA">
        <w:rPr>
          <w:rStyle w:val="StyleUnderline"/>
          <w:highlight w:val="yellow"/>
        </w:rPr>
        <w:t>released by humans</w:t>
      </w:r>
      <w:r w:rsidRPr="003761AE">
        <w:t xml:space="preserve">. CO2 has many origins, some natural, such as respiring trees, and some man-made, such as power plants. </w:t>
      </w:r>
      <w:proofErr w:type="gramStart"/>
      <w:r w:rsidRPr="00A461E2">
        <w:rPr>
          <w:rStyle w:val="StyleUnderline"/>
        </w:rPr>
        <w:t>Isolating just the human contribution can be challenging because the natural emissions can be large and varying</w:t>
      </w:r>
      <w:r w:rsidRPr="003761AE">
        <w:t>.</w:t>
      </w:r>
      <w:proofErr w:type="gramEnd"/>
      <w:r w:rsidRPr="003761AE">
        <w:t xml:space="preserve"> So, NOAA scientists will rely on a quirk of nature: All living beings, including trees, respire a heavier CO2 molecule comprising a carbon isotope called C14. CO2 emitted by power plants, in contrast, does not contain C14. By tracking C14, scientists can pinpoint the carbon emissions of a particular region.</w:t>
      </w:r>
    </w:p>
    <w:p w14:paraId="09576F21" w14:textId="77777777" w:rsidR="007B6E0F" w:rsidRPr="003761AE" w:rsidRDefault="007B6E0F" w:rsidP="007B6E0F">
      <w:r w:rsidRPr="003761AE">
        <w:t xml:space="preserve">Most </w:t>
      </w:r>
      <w:r w:rsidRPr="00AE01DA">
        <w:rPr>
          <w:rStyle w:val="StyleUnderline"/>
          <w:highlight w:val="yellow"/>
        </w:rPr>
        <w:t>other proposals</w:t>
      </w:r>
      <w:r w:rsidRPr="00A461E2">
        <w:rPr>
          <w:rStyle w:val="StyleUnderline"/>
        </w:rPr>
        <w:t xml:space="preserve"> to track CO2 typically </w:t>
      </w:r>
      <w:r w:rsidRPr="00AE01DA">
        <w:rPr>
          <w:rStyle w:val="StyleUnderline"/>
          <w:highlight w:val="yellow"/>
        </w:rPr>
        <w:t>suggest</w:t>
      </w:r>
      <w:r w:rsidRPr="00A461E2">
        <w:rPr>
          <w:rStyle w:val="StyleUnderline"/>
        </w:rPr>
        <w:t xml:space="preserve"> the use of </w:t>
      </w:r>
      <w:r w:rsidRPr="00AE01DA">
        <w:rPr>
          <w:rStyle w:val="StyleUnderline"/>
          <w:highlight w:val="yellow"/>
        </w:rPr>
        <w:t>satellites</w:t>
      </w:r>
      <w:r w:rsidRPr="003761AE">
        <w:t>, such as the Orbiting Carbon Observatory-2 (OCO-2) that NASA launched in 2014 with the goal of identifying the sources and sinks of CO2 (ClimateWire, May 28, 2014). The European Space Agency also has similar projects in the pipeline.</w:t>
      </w:r>
    </w:p>
    <w:p w14:paraId="7A4EE92D" w14:textId="77777777" w:rsidR="007B6E0F" w:rsidRPr="003761AE" w:rsidRDefault="007B6E0F" w:rsidP="007B6E0F">
      <w:r w:rsidRPr="003761AE">
        <w:t xml:space="preserve">But </w:t>
      </w:r>
      <w:r w:rsidRPr="00A461E2">
        <w:rPr>
          <w:rStyle w:val="StyleUnderline"/>
        </w:rPr>
        <w:t>scientists who track CO2 with their boots</w:t>
      </w:r>
      <w:r w:rsidRPr="003761AE">
        <w:t xml:space="preserve"> firmly </w:t>
      </w:r>
      <w:r w:rsidRPr="00A461E2">
        <w:rPr>
          <w:rStyle w:val="StyleUnderline"/>
        </w:rPr>
        <w:t xml:space="preserve">on the ground are skeptical about the utility of satellite data, which scientists have to tinker with to resolve biases in the data </w:t>
      </w:r>
      <w:r w:rsidRPr="00A461E2">
        <w:rPr>
          <w:rStyle w:val="StyleUnderline"/>
        </w:rPr>
        <w:lastRenderedPageBreak/>
        <w:t>stream that can overwhelm the signals</w:t>
      </w:r>
      <w:r w:rsidRPr="003761AE">
        <w:t xml:space="preserve">. Ultimately, </w:t>
      </w:r>
      <w:r w:rsidRPr="00AE01DA">
        <w:rPr>
          <w:rStyle w:val="StyleUnderline"/>
          <w:highlight w:val="yellow"/>
        </w:rPr>
        <w:t xml:space="preserve">satellites would have to detect </w:t>
      </w:r>
      <w:r w:rsidRPr="003761AE">
        <w:rPr>
          <w:rStyle w:val="StyleUnderline"/>
        </w:rPr>
        <w:t>changes</w:t>
      </w:r>
      <w:r w:rsidRPr="00A461E2">
        <w:rPr>
          <w:rStyle w:val="StyleUnderline"/>
        </w:rPr>
        <w:t xml:space="preserve"> of 0.1 part per million of CO2 in an atmosphere</w:t>
      </w:r>
      <w:r w:rsidRPr="003761AE">
        <w:t xml:space="preserve"> containing 400 ppm. </w:t>
      </w:r>
      <w:r w:rsidRPr="00A461E2">
        <w:rPr>
          <w:rStyle w:val="StyleUnderline"/>
        </w:rPr>
        <w:t xml:space="preserve">That’s </w:t>
      </w:r>
      <w:r w:rsidRPr="00AE01DA">
        <w:rPr>
          <w:rStyle w:val="StyleUnderline"/>
          <w:highlight w:val="yellow"/>
        </w:rPr>
        <w:t>a level of accuracy that no satellite has so far accomplished</w:t>
      </w:r>
      <w:r w:rsidRPr="003761AE">
        <w:t>, Tans said. It may take more than a decade for OCO-2’s data to be useful, he said.</w:t>
      </w:r>
    </w:p>
    <w:p w14:paraId="40545949" w14:textId="77777777" w:rsidR="007B6E0F" w:rsidRPr="00A461E2" w:rsidRDefault="007B6E0F" w:rsidP="007B6E0F">
      <w:pPr>
        <w:rPr>
          <w:rStyle w:val="StyleUnderline"/>
        </w:rPr>
      </w:pPr>
      <w:r w:rsidRPr="003761AE">
        <w:t xml:space="preserve">The same goals could be accomplished using the proposed ground-based system. NOAA would like to track U.S. emissions by collecting 5,000 samples per year and analyzing them at a dedicated center in Colorado. </w:t>
      </w:r>
      <w:r w:rsidRPr="00A461E2">
        <w:rPr>
          <w:rStyle w:val="StyleUnderline"/>
        </w:rPr>
        <w:t xml:space="preserve">Tans </w:t>
      </w:r>
      <w:proofErr w:type="gramStart"/>
      <w:r w:rsidRPr="00A461E2">
        <w:rPr>
          <w:rStyle w:val="StyleUnderline"/>
        </w:rPr>
        <w:t>estimates</w:t>
      </w:r>
      <w:proofErr w:type="gramEnd"/>
      <w:r w:rsidRPr="00A461E2">
        <w:rPr>
          <w:rStyle w:val="StyleUnderline"/>
        </w:rPr>
        <w:t xml:space="preserve"> the program would cost $5 million annually to operate.</w:t>
      </w:r>
    </w:p>
    <w:p w14:paraId="7EF21BC2" w14:textId="77777777" w:rsidR="007B6E0F" w:rsidRPr="003761AE" w:rsidRDefault="007B6E0F" w:rsidP="007B6E0F">
      <w:r w:rsidRPr="003761AE">
        <w:rPr>
          <w:rFonts w:hint="eastAsia"/>
        </w:rPr>
        <w:t>“</w:t>
      </w:r>
      <w:r w:rsidRPr="003761AE">
        <w:t>Which, in the big scheme of things, is nothing really,” he said. “It is a hell of a lot cheaper than satellites.”</w:t>
      </w:r>
    </w:p>
    <w:p w14:paraId="291FE44E" w14:textId="77777777" w:rsidR="007B6E0F" w:rsidRPr="003761AE" w:rsidRDefault="007B6E0F" w:rsidP="007B6E0F">
      <w:r w:rsidRPr="00A461E2">
        <w:rPr>
          <w:rStyle w:val="StyleUnderline"/>
        </w:rPr>
        <w:t>NOAA requested</w:t>
      </w:r>
      <w:r w:rsidRPr="003761AE">
        <w:t xml:space="preserve"> a budget increase of </w:t>
      </w:r>
      <w:r w:rsidRPr="00A461E2">
        <w:rPr>
          <w:rStyle w:val="StyleUnderline"/>
        </w:rPr>
        <w:t>$3 million</w:t>
      </w:r>
      <w:r w:rsidRPr="003761AE">
        <w:t xml:space="preserve"> for launching this program and for expanding its existing regional network of carbon measuring stations. </w:t>
      </w:r>
      <w:r w:rsidRPr="00AE01DA">
        <w:rPr>
          <w:rStyle w:val="StyleUnderline"/>
          <w:highlight w:val="yellow"/>
        </w:rPr>
        <w:t>This</w:t>
      </w:r>
      <w:r w:rsidRPr="00A461E2">
        <w:rPr>
          <w:rStyle w:val="StyleUnderline"/>
        </w:rPr>
        <w:t xml:space="preserve"> </w:t>
      </w:r>
      <w:r w:rsidRPr="00AE01DA">
        <w:rPr>
          <w:rStyle w:val="StyleUnderline"/>
          <w:highlight w:val="yellow"/>
        </w:rPr>
        <w:t>program</w:t>
      </w:r>
      <w:r w:rsidRPr="003761AE">
        <w:t xml:space="preserve"> also </w:t>
      </w:r>
      <w:r w:rsidRPr="00AE01DA">
        <w:rPr>
          <w:rStyle w:val="StyleUnderline"/>
          <w:highlight w:val="yellow"/>
        </w:rPr>
        <w:t xml:space="preserve">falls under climate labs, </w:t>
      </w:r>
      <w:r w:rsidRPr="00AE01DA">
        <w:rPr>
          <w:rStyle w:val="Emphasis"/>
          <w:highlight w:val="yellow"/>
        </w:rPr>
        <w:t>which suffer a 17 percent cut</w:t>
      </w:r>
      <w:r w:rsidRPr="00A461E2">
        <w:rPr>
          <w:rStyle w:val="StyleUnderline"/>
        </w:rPr>
        <w:t xml:space="preserve"> in the </w:t>
      </w:r>
      <w:proofErr w:type="gramStart"/>
      <w:r w:rsidRPr="00A461E2">
        <w:rPr>
          <w:rStyle w:val="StyleUnderline"/>
        </w:rPr>
        <w:t>House spending</w:t>
      </w:r>
      <w:proofErr w:type="gramEnd"/>
      <w:r w:rsidRPr="00A461E2">
        <w:rPr>
          <w:rStyle w:val="StyleUnderline"/>
        </w:rPr>
        <w:t xml:space="preserve"> bill</w:t>
      </w:r>
      <w:r w:rsidRPr="003761AE">
        <w:t>.</w:t>
      </w:r>
    </w:p>
    <w:p w14:paraId="47863D82" w14:textId="77777777" w:rsidR="007B6E0F" w:rsidRPr="003761AE" w:rsidRDefault="007B6E0F" w:rsidP="007B6E0F">
      <w:r w:rsidRPr="003761AE">
        <w:t>OCEAN TRACKING</w:t>
      </w:r>
    </w:p>
    <w:p w14:paraId="03F26E69" w14:textId="77777777" w:rsidR="007B6E0F" w:rsidRPr="003761AE" w:rsidRDefault="007B6E0F" w:rsidP="007B6E0F">
      <w:r w:rsidRPr="003761AE">
        <w:t xml:space="preserve">The oceans are a large carbon sink, absorbing about a quarter of the CO2 emitted by humans between 2002 and 2011. </w:t>
      </w:r>
      <w:r w:rsidRPr="00AE01DA">
        <w:rPr>
          <w:rStyle w:val="StyleUnderline"/>
          <w:highlight w:val="yellow"/>
        </w:rPr>
        <w:t>NOAA has been measuring the uptake of CO2 by the oceans</w:t>
      </w:r>
      <w:r w:rsidRPr="003761AE">
        <w:rPr>
          <w:rStyle w:val="StyleUnderline"/>
        </w:rPr>
        <w:t xml:space="preserve"> for more than 25 years</w:t>
      </w:r>
      <w:r w:rsidRPr="003761AE">
        <w:t>, using a network of 40 moorings and oceangoing vessels.</w:t>
      </w:r>
    </w:p>
    <w:p w14:paraId="06825EE1" w14:textId="77777777" w:rsidR="007B6E0F" w:rsidRPr="003761AE" w:rsidRDefault="007B6E0F" w:rsidP="007B6E0F">
      <w:r w:rsidRPr="003761AE">
        <w:t>The work has revealed that the oceans, on average, take up 2.6 billion metric tons of carbon a year. The uptake is not uniform throughout the oceans. In some parts, such as the equatorial Pacific Ocean, upwelling currents expel CO2 into the atmosphere. And in other parts, such as off the coast of Japan, a springtime phytoplankton bloom sucks CO2 back into the ocean.</w:t>
      </w:r>
    </w:p>
    <w:p w14:paraId="527EA212" w14:textId="77777777" w:rsidR="007B6E0F" w:rsidRPr="003761AE" w:rsidRDefault="007B6E0F" w:rsidP="007B6E0F">
      <w:pPr>
        <w:rPr>
          <w:rStyle w:val="StyleUnderline"/>
        </w:rPr>
      </w:pPr>
      <w:r w:rsidRPr="003761AE">
        <w:rPr>
          <w:rStyle w:val="StyleUnderline"/>
          <w:rFonts w:hint="eastAsia"/>
        </w:rPr>
        <w:t>“</w:t>
      </w:r>
      <w:r w:rsidRPr="003761AE">
        <w:rPr>
          <w:rStyle w:val="StyleUnderline"/>
        </w:rPr>
        <w:t xml:space="preserve">We have to study that very carefully </w:t>
      </w:r>
      <w:r w:rsidRPr="00AE01DA">
        <w:rPr>
          <w:rStyle w:val="StyleUnderline"/>
          <w:highlight w:val="yellow"/>
        </w:rPr>
        <w:t>to understand how</w:t>
      </w:r>
      <w:r w:rsidRPr="003761AE">
        <w:rPr>
          <w:rStyle w:val="StyleUnderline"/>
        </w:rPr>
        <w:t xml:space="preserve"> all </w:t>
      </w:r>
      <w:r w:rsidRPr="00AE01DA">
        <w:rPr>
          <w:rStyle w:val="StyleUnderline"/>
          <w:highlight w:val="yellow"/>
        </w:rPr>
        <w:t>that balances out</w:t>
      </w:r>
      <w:r w:rsidRPr="003761AE">
        <w:rPr>
          <w:rStyle w:val="StyleUnderline"/>
        </w:rPr>
        <w:t>,” said</w:t>
      </w:r>
      <w:r w:rsidRPr="003761AE">
        <w:t xml:space="preserve"> Christopher </w:t>
      </w:r>
      <w:r w:rsidRPr="003761AE">
        <w:rPr>
          <w:rStyle w:val="StyleUnderline"/>
        </w:rPr>
        <w:t>Sabine, director of NOAA’s Pacific Marine Environmental Laboratory.</w:t>
      </w:r>
    </w:p>
    <w:p w14:paraId="5F1C7F8D" w14:textId="77777777" w:rsidR="007B6E0F" w:rsidRPr="003761AE" w:rsidRDefault="007B6E0F" w:rsidP="007B6E0F">
      <w:r w:rsidRPr="003761AE">
        <w:t>Ideally speaking, scientists could use more ships and moorings to get more accurate measurements, Sabine said.</w:t>
      </w:r>
    </w:p>
    <w:p w14:paraId="63563D74" w14:textId="77777777" w:rsidR="007B6E0F" w:rsidRPr="003761AE" w:rsidRDefault="007B6E0F" w:rsidP="007B6E0F">
      <w:r w:rsidRPr="003761AE">
        <w:rPr>
          <w:rFonts w:hint="eastAsia"/>
        </w:rPr>
        <w:t>“</w:t>
      </w:r>
      <w:r w:rsidRPr="003761AE">
        <w:t>Right now, 40 moorings for the entire ocean is not very many, so we have to use various mathematical and statistical approaches for extrapolating the few measurements we have out to the global oceans,” he said. “We are fairly confident in what we’re doing, but more observations are better and we can begin to knock down that uncertainty.”</w:t>
      </w:r>
    </w:p>
    <w:p w14:paraId="7E80874B" w14:textId="77777777" w:rsidR="007B6E0F" w:rsidRPr="003761AE" w:rsidRDefault="007B6E0F" w:rsidP="007B6E0F">
      <w:pPr>
        <w:rPr>
          <w:rStyle w:val="StyleUnderline"/>
        </w:rPr>
      </w:pPr>
      <w:r w:rsidRPr="00AE01DA">
        <w:rPr>
          <w:rStyle w:val="StyleUnderline"/>
          <w:highlight w:val="yellow"/>
        </w:rPr>
        <w:t>The House budget</w:t>
      </w:r>
      <w:r w:rsidRPr="003761AE">
        <w:t xml:space="preserve"> allocates the $42 million that NOAA requested for oceans monitoring and observation programs. But it </w:t>
      </w:r>
      <w:r w:rsidRPr="00AE01DA">
        <w:rPr>
          <w:rStyle w:val="StyleUnderline"/>
          <w:highlight w:val="yellow"/>
        </w:rPr>
        <w:t>does not fund</w:t>
      </w:r>
      <w:r w:rsidRPr="003761AE">
        <w:rPr>
          <w:rStyle w:val="StyleUnderline"/>
        </w:rPr>
        <w:t xml:space="preserve"> related </w:t>
      </w:r>
      <w:r w:rsidRPr="00AE01DA">
        <w:rPr>
          <w:rStyle w:val="StyleUnderline"/>
          <w:highlight w:val="yellow"/>
        </w:rPr>
        <w:t>ocean acidification research that</w:t>
      </w:r>
      <w:r w:rsidRPr="003761AE">
        <w:rPr>
          <w:rStyle w:val="StyleUnderline"/>
        </w:rPr>
        <w:t xml:space="preserve"> the </w:t>
      </w:r>
      <w:r w:rsidRPr="00AE01DA">
        <w:rPr>
          <w:rStyle w:val="StyleUnderline"/>
          <w:highlight w:val="yellow"/>
        </w:rPr>
        <w:t>Obama</w:t>
      </w:r>
      <w:r w:rsidRPr="003761AE">
        <w:rPr>
          <w:rStyle w:val="StyleUnderline"/>
        </w:rPr>
        <w:t xml:space="preserve"> administration had </w:t>
      </w:r>
      <w:r w:rsidRPr="00AE01DA">
        <w:rPr>
          <w:rStyle w:val="StyleUnderline"/>
          <w:highlight w:val="yellow"/>
        </w:rPr>
        <w:t>identified as a priority</w:t>
      </w:r>
      <w:r w:rsidRPr="003761AE">
        <w:rPr>
          <w:rStyle w:val="StyleUnderline"/>
        </w:rPr>
        <w:t>.</w:t>
      </w:r>
    </w:p>
    <w:p w14:paraId="23D347A0" w14:textId="77777777" w:rsidR="007B6E0F" w:rsidRPr="003761AE" w:rsidRDefault="007B6E0F" w:rsidP="007B6E0F">
      <w:r w:rsidRPr="003761AE">
        <w:t>The oceans have been acidifying due to the input of excess CO2, affecting some aquatic species with calcium carbonate shells. NOAA would like to launch a program to assess the vulnerability of various communities to the problem.</w:t>
      </w:r>
    </w:p>
    <w:p w14:paraId="7B6F96DE" w14:textId="77777777" w:rsidR="007B6E0F" w:rsidRPr="003761AE" w:rsidRDefault="007B6E0F" w:rsidP="007B6E0F">
      <w:r w:rsidRPr="003761AE">
        <w:rPr>
          <w:rFonts w:hint="eastAsia"/>
        </w:rPr>
        <w:t>“</w:t>
      </w:r>
      <w:r w:rsidRPr="003761AE">
        <w:rPr>
          <w:rStyle w:val="StyleUnderline"/>
        </w:rPr>
        <w:t xml:space="preserve">That is the one piece of </w:t>
      </w:r>
      <w:r w:rsidRPr="00AE01DA">
        <w:rPr>
          <w:rStyle w:val="StyleUnderline"/>
          <w:highlight w:val="yellow"/>
        </w:rPr>
        <w:t>ocean acidification</w:t>
      </w:r>
      <w:r w:rsidRPr="003761AE">
        <w:rPr>
          <w:rStyle w:val="StyleUnderline"/>
        </w:rPr>
        <w:t xml:space="preserve"> that </w:t>
      </w:r>
      <w:r w:rsidRPr="00AE01DA">
        <w:rPr>
          <w:rStyle w:val="StyleUnderline"/>
          <w:highlight w:val="yellow"/>
        </w:rPr>
        <w:t>has been</w:t>
      </w:r>
      <w:r w:rsidRPr="003761AE">
        <w:rPr>
          <w:rStyle w:val="StyleUnderline"/>
        </w:rPr>
        <w:t xml:space="preserve"> very </w:t>
      </w:r>
      <w:r w:rsidRPr="00AE01DA">
        <w:rPr>
          <w:rStyle w:val="StyleUnderline"/>
          <w:highlight w:val="yellow"/>
        </w:rPr>
        <w:t>limited because of funding</w:t>
      </w:r>
      <w:r w:rsidRPr="003761AE">
        <w:rPr>
          <w:rStyle w:val="StyleUnderline"/>
        </w:rPr>
        <w:t>,” Sabine said</w:t>
      </w:r>
      <w:r w:rsidRPr="003761AE">
        <w:t>.</w:t>
      </w:r>
    </w:p>
    <w:p w14:paraId="02FBC960" w14:textId="77777777" w:rsidR="007B6E0F" w:rsidRPr="00370576" w:rsidRDefault="007B6E0F" w:rsidP="007B6E0F"/>
    <w:p w14:paraId="10690BC5" w14:textId="77777777" w:rsidR="007B6E0F" w:rsidRPr="00370576" w:rsidRDefault="007B6E0F" w:rsidP="007B6E0F"/>
    <w:p w14:paraId="28F53845" w14:textId="77777777" w:rsidR="007B6E0F" w:rsidRDefault="007B6E0F" w:rsidP="007B6E0F">
      <w:pPr>
        <w:pStyle w:val="Heading3"/>
      </w:pPr>
      <w:r>
        <w:lastRenderedPageBreak/>
        <w:t>2NC – Alt Cause – India</w:t>
      </w:r>
    </w:p>
    <w:p w14:paraId="627C8648" w14:textId="77777777" w:rsidR="007B6E0F" w:rsidRPr="00C701FF" w:rsidRDefault="007B6E0F" w:rsidP="007B6E0F">
      <w:pPr>
        <w:pStyle w:val="Heading4"/>
      </w:pPr>
      <w:r w:rsidRPr="00C701FF">
        <w:rPr>
          <w:u w:val="single"/>
        </w:rPr>
        <w:t>India</w:t>
      </w:r>
      <w:r>
        <w:t xml:space="preserve"> is more important than the U.S. and China. </w:t>
      </w:r>
    </w:p>
    <w:p w14:paraId="5E38627A" w14:textId="77777777" w:rsidR="007B6E0F" w:rsidRDefault="007B6E0F" w:rsidP="007B6E0F">
      <w:r w:rsidRPr="00C701FF">
        <w:rPr>
          <w:rStyle w:val="Style13ptBold"/>
        </w:rPr>
        <w:t>Joyce 16</w:t>
      </w:r>
      <w:r>
        <w:t xml:space="preserve"> — Christopher Joyce, Correspondent on the Science D</w:t>
      </w:r>
      <w:r w:rsidRPr="0066627D">
        <w:t xml:space="preserve">esk at </w:t>
      </w:r>
      <w:r>
        <w:t>National Public Radio, 2016 (“Can The U.S. And China Keep Their Climate Pledges</w:t>
      </w:r>
      <w:proofErr w:type="gramStart"/>
      <w:r>
        <w:t>?,</w:t>
      </w:r>
      <w:proofErr w:type="gramEnd"/>
      <w:r>
        <w:t>” All Things Considered — NPR, April 21</w:t>
      </w:r>
      <w:r w:rsidRPr="0066627D">
        <w:rPr>
          <w:vertAlign w:val="superscript"/>
        </w:rPr>
        <w:t>st</w:t>
      </w:r>
      <w:r>
        <w:t xml:space="preserve">, Available Online at </w:t>
      </w:r>
      <w:hyperlink r:id="rId86" w:history="1">
        <w:r w:rsidRPr="000634BA">
          <w:rPr>
            <w:rStyle w:val="Hyperlink"/>
          </w:rPr>
          <w:t>http://www.npr.org/sections/thetwo-way/2016/04/21/474690936/can-the-u-s-and-china-keep-their-climate-pledges</w:t>
        </w:r>
      </w:hyperlink>
      <w:r>
        <w:t>, Accessed 07-17-2016)</w:t>
      </w:r>
    </w:p>
    <w:p w14:paraId="3426D8DC" w14:textId="77777777" w:rsidR="007B6E0F" w:rsidRDefault="007B6E0F" w:rsidP="007B6E0F">
      <w:r w:rsidRPr="00AE01DA">
        <w:rPr>
          <w:rStyle w:val="StyleUnderline"/>
          <w:highlight w:val="yellow"/>
        </w:rPr>
        <w:t>What the U.S. and China do is critically important</w:t>
      </w:r>
      <w:r w:rsidRPr="00F73C6A">
        <w:rPr>
          <w:rStyle w:val="StyleUnderline"/>
        </w:rPr>
        <w:t xml:space="preserve"> now, </w:t>
      </w:r>
      <w:r w:rsidRPr="00AE01DA">
        <w:rPr>
          <w:rStyle w:val="StyleUnderline"/>
          <w:highlight w:val="yellow"/>
        </w:rPr>
        <w:t>but</w:t>
      </w:r>
      <w:r w:rsidRPr="00F73C6A">
        <w:rPr>
          <w:rStyle w:val="StyleUnderline"/>
        </w:rPr>
        <w:t xml:space="preserve"> ultimately </w:t>
      </w:r>
      <w:r w:rsidRPr="00AE01DA">
        <w:rPr>
          <w:rStyle w:val="StyleUnderline"/>
          <w:highlight w:val="yellow"/>
        </w:rPr>
        <w:t xml:space="preserve">their efforts </w:t>
      </w:r>
      <w:r w:rsidRPr="00AE01DA">
        <w:rPr>
          <w:rStyle w:val="Emphasis"/>
          <w:highlight w:val="yellow"/>
        </w:rPr>
        <w:t>won't be enough</w:t>
      </w:r>
      <w:r w:rsidRPr="00AE01DA">
        <w:rPr>
          <w:rStyle w:val="StyleUnderline"/>
          <w:highlight w:val="yellow"/>
        </w:rPr>
        <w:t xml:space="preserve"> to stop climate change. </w:t>
      </w:r>
      <w:r w:rsidRPr="00AE01DA">
        <w:rPr>
          <w:rStyle w:val="Emphasis"/>
          <w:highlight w:val="yellow"/>
        </w:rPr>
        <w:t>Other countries</w:t>
      </w:r>
      <w:r w:rsidRPr="00AE01DA">
        <w:rPr>
          <w:rStyle w:val="StyleUnderline"/>
          <w:highlight w:val="yellow"/>
        </w:rPr>
        <w:t xml:space="preserve"> matter</w:t>
      </w:r>
      <w:r w:rsidRPr="00F73C6A">
        <w:rPr>
          <w:rStyle w:val="StyleUnderline"/>
        </w:rPr>
        <w:t xml:space="preserve"> as well — in particular, India. </w:t>
      </w:r>
      <w:r w:rsidRPr="00AE01DA">
        <w:rPr>
          <w:rStyle w:val="StyleUnderline"/>
          <w:highlight w:val="yellow"/>
        </w:rPr>
        <w:t>India's emissions are growing fast, and while it</w:t>
      </w:r>
      <w:r w:rsidRPr="00F73C6A">
        <w:rPr>
          <w:rStyle w:val="StyleUnderline"/>
        </w:rPr>
        <w:t xml:space="preserve">s government </w:t>
      </w:r>
      <w:r w:rsidRPr="00AE01DA">
        <w:rPr>
          <w:rStyle w:val="StyleUnderline"/>
          <w:highlight w:val="yellow"/>
        </w:rPr>
        <w:t>pledged in Paris to shift to renewable energy</w:t>
      </w:r>
      <w:r w:rsidRPr="00F73C6A">
        <w:rPr>
          <w:rStyle w:val="StyleUnderline"/>
        </w:rPr>
        <w:t xml:space="preserve"> as fast as the country can, </w:t>
      </w:r>
      <w:r w:rsidRPr="00AE01DA">
        <w:rPr>
          <w:rStyle w:val="StyleUnderline"/>
          <w:highlight w:val="yellow"/>
        </w:rPr>
        <w:t xml:space="preserve">it's </w:t>
      </w:r>
      <w:r w:rsidRPr="00AE01DA">
        <w:rPr>
          <w:rStyle w:val="Emphasis"/>
          <w:highlight w:val="yellow"/>
        </w:rPr>
        <w:t>not giving up fossil fuels</w:t>
      </w:r>
      <w:r w:rsidRPr="00C701FF">
        <w:rPr>
          <w:rStyle w:val="Emphasis"/>
        </w:rPr>
        <w:t xml:space="preserve"> such as coal either</w:t>
      </w:r>
      <w:r w:rsidRPr="00F73C6A">
        <w:rPr>
          <w:rStyle w:val="StyleUnderline"/>
        </w:rPr>
        <w:t xml:space="preserve"> — not </w:t>
      </w:r>
      <w:r w:rsidRPr="00AE01DA">
        <w:rPr>
          <w:rStyle w:val="StyleUnderline"/>
          <w:highlight w:val="yellow"/>
        </w:rPr>
        <w:t>with hundreds of millions</w:t>
      </w:r>
      <w:r w:rsidRPr="00F73C6A">
        <w:rPr>
          <w:rStyle w:val="StyleUnderline"/>
        </w:rPr>
        <w:t xml:space="preserve"> of people </w:t>
      </w:r>
      <w:r w:rsidRPr="00AE01DA">
        <w:rPr>
          <w:rStyle w:val="StyleUnderline"/>
          <w:highlight w:val="yellow"/>
        </w:rPr>
        <w:t xml:space="preserve">still without electricity. Over the long haul, India's emissions could </w:t>
      </w:r>
      <w:r w:rsidRPr="00AE01DA">
        <w:rPr>
          <w:rStyle w:val="Emphasis"/>
          <w:highlight w:val="yellow"/>
        </w:rPr>
        <w:t>surpass those from the U.S. or China</w:t>
      </w:r>
      <w:r>
        <w:t>.</w:t>
      </w:r>
    </w:p>
    <w:p w14:paraId="515A3109" w14:textId="77777777" w:rsidR="007B6E0F" w:rsidRDefault="007B6E0F" w:rsidP="007B6E0F">
      <w:r>
        <w:t>"</w:t>
      </w:r>
      <w:r w:rsidRPr="00AE01DA">
        <w:rPr>
          <w:rStyle w:val="StyleUnderline"/>
          <w:highlight w:val="yellow"/>
        </w:rPr>
        <w:t xml:space="preserve">What pathway India takes will go a long way to saying </w:t>
      </w:r>
      <w:r w:rsidRPr="00AE01DA">
        <w:rPr>
          <w:rStyle w:val="Emphasis"/>
          <w:highlight w:val="yellow"/>
        </w:rPr>
        <w:t>where we end up in 10 to 20 years</w:t>
      </w:r>
      <w:r>
        <w:t>," Jackson says, "</w:t>
      </w:r>
      <w:r w:rsidRPr="00F73C6A">
        <w:rPr>
          <w:rStyle w:val="StyleUnderline"/>
        </w:rPr>
        <w:t>along with what the U.S. does and what China does</w:t>
      </w:r>
      <w:r>
        <w:t>."</w:t>
      </w:r>
    </w:p>
    <w:p w14:paraId="0C17FA31" w14:textId="77777777" w:rsidR="007B6E0F" w:rsidRDefault="007B6E0F" w:rsidP="007B6E0F">
      <w:r>
        <w:t xml:space="preserve">* Jackson = </w:t>
      </w:r>
      <w:r w:rsidRPr="0066627D">
        <w:t>Rob Jackson, a climate scientist at Stanford University</w:t>
      </w:r>
    </w:p>
    <w:p w14:paraId="0EE5EE10" w14:textId="77777777" w:rsidR="007B6E0F" w:rsidRDefault="007B6E0F" w:rsidP="007B6E0F"/>
    <w:p w14:paraId="25EAA17F" w14:textId="77777777" w:rsidR="007B6E0F" w:rsidRDefault="007B6E0F" w:rsidP="007B6E0F">
      <w:pPr>
        <w:pStyle w:val="Heading4"/>
      </w:pPr>
      <w:r>
        <w:t xml:space="preserve">Growing emissions in India can </w:t>
      </w:r>
      <w:r>
        <w:rPr>
          <w:u w:val="single"/>
        </w:rPr>
        <w:t>negate</w:t>
      </w:r>
      <w:r w:rsidRPr="00924A72">
        <w:rPr>
          <w:u w:val="single"/>
        </w:rPr>
        <w:t xml:space="preserve"> progress</w:t>
      </w:r>
      <w:r>
        <w:t xml:space="preserve"> in the U.S. and China. </w:t>
      </w:r>
    </w:p>
    <w:p w14:paraId="35425C21" w14:textId="77777777" w:rsidR="007B6E0F" w:rsidRPr="00987F66" w:rsidRDefault="007B6E0F" w:rsidP="007B6E0F">
      <w:r w:rsidRPr="008B5E4E">
        <w:rPr>
          <w:rStyle w:val="Style13ptBold"/>
        </w:rPr>
        <w:t>Mishra 15</w:t>
      </w:r>
      <w:r>
        <w:t xml:space="preserve"> — Anish Mishra, Senior Vice President of IPB NRI Business at Citibank NA, UAE, holds a degree from the </w:t>
      </w:r>
      <w:r w:rsidRPr="008B5E4E">
        <w:t>Indian Institute of Management, Indore</w:t>
      </w:r>
      <w:r>
        <w:t>, 2015 (“</w:t>
      </w:r>
      <w:r w:rsidRPr="00987F66">
        <w:t>Why India mus</w:t>
      </w:r>
      <w:r>
        <w:t xml:space="preserve">t take climate change seriously,” </w:t>
      </w:r>
      <w:r>
        <w:rPr>
          <w:i/>
        </w:rPr>
        <w:t>Japan Times</w:t>
      </w:r>
      <w:r>
        <w:t>, October 29</w:t>
      </w:r>
      <w:r w:rsidRPr="00987F66">
        <w:rPr>
          <w:vertAlign w:val="superscript"/>
        </w:rPr>
        <w:t>th</w:t>
      </w:r>
      <w:r>
        <w:t xml:space="preserve">, Available Online at </w:t>
      </w:r>
      <w:hyperlink r:id="rId87" w:history="1">
        <w:r w:rsidRPr="000634BA">
          <w:rPr>
            <w:rStyle w:val="Hyperlink"/>
          </w:rPr>
          <w:t>http://www.japantimes.co.jp/opinion/2015/10/29/commentary/world-commentary/india-must-take-climate-change-seriously/</w:t>
        </w:r>
      </w:hyperlink>
      <w:r>
        <w:t>, Accessed 07-17-2016)</w:t>
      </w:r>
    </w:p>
    <w:p w14:paraId="4DD53368" w14:textId="77777777" w:rsidR="007B6E0F" w:rsidRDefault="007B6E0F" w:rsidP="007B6E0F">
      <w:r w:rsidRPr="007E2E9D">
        <w:rPr>
          <w:rStyle w:val="StyleUnderline"/>
        </w:rPr>
        <w:t>The U</w:t>
      </w:r>
      <w:r>
        <w:t xml:space="preserve">nited </w:t>
      </w:r>
      <w:r w:rsidRPr="007E2E9D">
        <w:rPr>
          <w:rStyle w:val="StyleUnderline"/>
        </w:rPr>
        <w:t>N</w:t>
      </w:r>
      <w:r>
        <w:t xml:space="preserve">ations Department of Economic and Social Affairs </w:t>
      </w:r>
      <w:r w:rsidRPr="007E2E9D">
        <w:rPr>
          <w:rStyle w:val="StyleUnderline"/>
        </w:rPr>
        <w:t xml:space="preserve">has projected that </w:t>
      </w:r>
      <w:r w:rsidRPr="00AE01DA">
        <w:rPr>
          <w:rStyle w:val="StyleUnderline"/>
          <w:highlight w:val="yellow"/>
        </w:rPr>
        <w:t>by 2028 India will be the world’s most populous country</w:t>
      </w:r>
      <w:r>
        <w:t xml:space="preserve">, with 1.45 billion people. </w:t>
      </w:r>
      <w:r w:rsidRPr="00BB5981">
        <w:rPr>
          <w:rStyle w:val="StyleUnderline"/>
        </w:rPr>
        <w:t>According to the I</w:t>
      </w:r>
      <w:r>
        <w:t xml:space="preserve">nternational </w:t>
      </w:r>
      <w:r w:rsidRPr="00BB5981">
        <w:rPr>
          <w:rStyle w:val="StyleUnderline"/>
        </w:rPr>
        <w:t>M</w:t>
      </w:r>
      <w:r>
        <w:t xml:space="preserve">onetary </w:t>
      </w:r>
      <w:r w:rsidRPr="00BB5981">
        <w:rPr>
          <w:rStyle w:val="StyleUnderline"/>
        </w:rPr>
        <w:t>F</w:t>
      </w:r>
      <w:r>
        <w:t xml:space="preserve">und, </w:t>
      </w:r>
      <w:r w:rsidRPr="00BB5981">
        <w:rPr>
          <w:rStyle w:val="StyleUnderline"/>
        </w:rPr>
        <w:t>India is the world’s faster growing economy with GDP growth of 7.5 percent, ahead of China</w:t>
      </w:r>
      <w:r>
        <w:t xml:space="preserve">. As of today, </w:t>
      </w:r>
      <w:r w:rsidRPr="00AE01DA">
        <w:rPr>
          <w:rStyle w:val="StyleUnderline"/>
          <w:highlight w:val="yellow"/>
        </w:rPr>
        <w:t>nearly half a billion Indians do not have full access to electricity</w:t>
      </w:r>
      <w:r w:rsidRPr="00BB5981">
        <w:rPr>
          <w:rStyle w:val="StyleUnderline"/>
        </w:rPr>
        <w:t xml:space="preserve"> supply </w:t>
      </w:r>
      <w:r w:rsidRPr="00AE01DA">
        <w:rPr>
          <w:rStyle w:val="StyleUnderline"/>
          <w:highlight w:val="yellow"/>
        </w:rPr>
        <w:t>and running water</w:t>
      </w:r>
      <w:r>
        <w:t>.</w:t>
      </w:r>
    </w:p>
    <w:p w14:paraId="0721F952" w14:textId="77777777" w:rsidR="007B6E0F" w:rsidRDefault="007B6E0F" w:rsidP="007B6E0F">
      <w:r>
        <w:t xml:space="preserve">If anyone were to listen to the aspirations and promises of Indian politicians during election rallies, it would appear very clear that </w:t>
      </w:r>
      <w:r w:rsidRPr="00BB5981">
        <w:rPr>
          <w:rStyle w:val="StyleUnderline"/>
        </w:rPr>
        <w:t xml:space="preserve">this great democracy is still struggling with poverty and providing its people with their basic needs. </w:t>
      </w:r>
      <w:r w:rsidRPr="008B5E4E">
        <w:rPr>
          <w:rStyle w:val="StyleUnderline"/>
        </w:rPr>
        <w:t>The</w:t>
      </w:r>
      <w:r w:rsidRPr="00BB5981">
        <w:rPr>
          <w:rStyle w:val="StyleUnderline"/>
        </w:rPr>
        <w:t xml:space="preserve"> ruling</w:t>
      </w:r>
      <w:r>
        <w:t xml:space="preserve"> Bharatiya Janata Party (</w:t>
      </w:r>
      <w:r w:rsidRPr="00BB5981">
        <w:rPr>
          <w:rStyle w:val="StyleUnderline"/>
        </w:rPr>
        <w:t>BJP</w:t>
      </w:r>
      <w:r>
        <w:t xml:space="preserve">) </w:t>
      </w:r>
      <w:r w:rsidRPr="00BB5981">
        <w:rPr>
          <w:rStyle w:val="StyleUnderline"/>
        </w:rPr>
        <w:t>was</w:t>
      </w:r>
      <w:r>
        <w:t xml:space="preserve"> not surprisingly </w:t>
      </w:r>
      <w:r w:rsidRPr="00BB5981">
        <w:rPr>
          <w:rStyle w:val="StyleUnderline"/>
        </w:rPr>
        <w:t xml:space="preserve">handed a clear mandate for economic development. </w:t>
      </w:r>
      <w:r w:rsidRPr="00AE01DA">
        <w:rPr>
          <w:rStyle w:val="StyleUnderline"/>
          <w:highlight w:val="yellow"/>
        </w:rPr>
        <w:t>As India rapidly progresses</w:t>
      </w:r>
      <w:r>
        <w:t xml:space="preserve"> toward a bright future, </w:t>
      </w:r>
      <w:r w:rsidRPr="00AE01DA">
        <w:rPr>
          <w:rStyle w:val="StyleUnderline"/>
          <w:highlight w:val="yellow"/>
        </w:rPr>
        <w:t>its people will experience</w:t>
      </w:r>
      <w:r w:rsidRPr="00BB5981">
        <w:rPr>
          <w:rStyle w:val="StyleUnderline"/>
        </w:rPr>
        <w:t xml:space="preserve"> dramatic improvements in their standards of living, with </w:t>
      </w:r>
      <w:r w:rsidRPr="00AE01DA">
        <w:rPr>
          <w:rStyle w:val="StyleUnderline"/>
          <w:highlight w:val="yellow"/>
        </w:rPr>
        <w:t>millions</w:t>
      </w:r>
      <w:r>
        <w:t xml:space="preserve"> of Indian </w:t>
      </w:r>
      <w:r w:rsidRPr="00AE01DA">
        <w:rPr>
          <w:rStyle w:val="StyleUnderline"/>
          <w:highlight w:val="yellow"/>
        </w:rPr>
        <w:t>leaping out of poverty</w:t>
      </w:r>
      <w:r w:rsidRPr="00BB5981">
        <w:rPr>
          <w:rStyle w:val="StyleUnderline"/>
        </w:rPr>
        <w:t xml:space="preserve"> every year. </w:t>
      </w:r>
      <w:r w:rsidRPr="00AE01DA">
        <w:rPr>
          <w:rStyle w:val="StyleUnderline"/>
          <w:highlight w:val="yellow"/>
        </w:rPr>
        <w:t>India will have a growing middle class</w:t>
      </w:r>
      <w:r w:rsidRPr="00BB5981">
        <w:rPr>
          <w:rStyle w:val="StyleUnderline"/>
        </w:rPr>
        <w:t xml:space="preserve"> with high aspirations, </w:t>
      </w:r>
      <w:r w:rsidRPr="00AE01DA">
        <w:rPr>
          <w:rStyle w:val="StyleUnderline"/>
          <w:highlight w:val="yellow"/>
        </w:rPr>
        <w:t>and</w:t>
      </w:r>
      <w:r w:rsidRPr="00BB5981">
        <w:rPr>
          <w:rStyle w:val="StyleUnderline"/>
        </w:rPr>
        <w:t xml:space="preserve"> by extension </w:t>
      </w:r>
      <w:r w:rsidRPr="00AE01DA">
        <w:rPr>
          <w:rStyle w:val="Emphasis"/>
          <w:highlight w:val="yellow"/>
        </w:rPr>
        <w:t>rising consumption and production</w:t>
      </w:r>
      <w:r>
        <w:t>.</w:t>
      </w:r>
    </w:p>
    <w:p w14:paraId="3D667EC7" w14:textId="77777777" w:rsidR="007B6E0F" w:rsidRDefault="007B6E0F" w:rsidP="007B6E0F">
      <w:r>
        <w:t xml:space="preserve">There can be little doubt that </w:t>
      </w:r>
      <w:r w:rsidRPr="00AE01DA">
        <w:rPr>
          <w:rStyle w:val="StyleUnderline"/>
          <w:highlight w:val="yellow"/>
        </w:rPr>
        <w:t xml:space="preserve">as Indians </w:t>
      </w:r>
      <w:proofErr w:type="gramStart"/>
      <w:r w:rsidRPr="00AE01DA">
        <w:rPr>
          <w:rStyle w:val="StyleUnderline"/>
          <w:highlight w:val="yellow"/>
        </w:rPr>
        <w:t>get</w:t>
      </w:r>
      <w:proofErr w:type="gramEnd"/>
      <w:r w:rsidRPr="00AE01DA">
        <w:rPr>
          <w:rStyle w:val="StyleUnderline"/>
          <w:highlight w:val="yellow"/>
        </w:rPr>
        <w:t xml:space="preserve"> richer</w:t>
      </w:r>
      <w:r w:rsidRPr="00BB5981">
        <w:rPr>
          <w:rStyle w:val="StyleUnderline"/>
        </w:rPr>
        <w:t xml:space="preserve">, owning more cars and electrical appliances, India’s carbon </w:t>
      </w:r>
      <w:r w:rsidRPr="00AE01DA">
        <w:rPr>
          <w:rStyle w:val="StyleUnderline"/>
          <w:highlight w:val="yellow"/>
        </w:rPr>
        <w:t>emissions</w:t>
      </w:r>
      <w:r w:rsidRPr="00BB5981">
        <w:rPr>
          <w:rStyle w:val="StyleUnderline"/>
        </w:rPr>
        <w:t xml:space="preserve"> rate </w:t>
      </w:r>
      <w:r w:rsidRPr="00AE01DA">
        <w:rPr>
          <w:rStyle w:val="StyleUnderline"/>
          <w:highlight w:val="yellow"/>
        </w:rPr>
        <w:t>will rise. Currently</w:t>
      </w:r>
      <w:r w:rsidRPr="00BB5981">
        <w:rPr>
          <w:rStyle w:val="StyleUnderline"/>
        </w:rPr>
        <w:t xml:space="preserve">, </w:t>
      </w:r>
      <w:r w:rsidRPr="00AE01DA">
        <w:rPr>
          <w:rStyle w:val="StyleUnderline"/>
          <w:highlight w:val="yellow"/>
        </w:rPr>
        <w:t>the World Bank has it at 1.67 metric tons</w:t>
      </w:r>
      <w:r>
        <w:t xml:space="preserve"> of carbon dioxide </w:t>
      </w:r>
      <w:r w:rsidRPr="00AE01DA">
        <w:rPr>
          <w:rStyle w:val="StyleUnderline"/>
          <w:highlight w:val="yellow"/>
        </w:rPr>
        <w:t>per capita, compared with China’s 6.19</w:t>
      </w:r>
      <w:r>
        <w:t xml:space="preserve"> metric tons per capita </w:t>
      </w:r>
      <w:r w:rsidRPr="00AE01DA">
        <w:rPr>
          <w:rStyle w:val="StyleUnderline"/>
          <w:highlight w:val="yellow"/>
        </w:rPr>
        <w:t>and America’s</w:t>
      </w:r>
      <w:r w:rsidRPr="00BB5981">
        <w:rPr>
          <w:rStyle w:val="StyleUnderline"/>
        </w:rPr>
        <w:t xml:space="preserve"> colossal </w:t>
      </w:r>
      <w:r w:rsidRPr="00AE01DA">
        <w:rPr>
          <w:rStyle w:val="StyleUnderline"/>
          <w:highlight w:val="yellow"/>
        </w:rPr>
        <w:t>17.56</w:t>
      </w:r>
      <w:r>
        <w:t xml:space="preserve"> metric tons per capita. </w:t>
      </w:r>
      <w:r w:rsidRPr="00AE01DA">
        <w:rPr>
          <w:rStyle w:val="StyleUnderline"/>
          <w:highlight w:val="yellow"/>
        </w:rPr>
        <w:t>This suggests the potential rise in India’s</w:t>
      </w:r>
      <w:r w:rsidRPr="00BB5981">
        <w:rPr>
          <w:rStyle w:val="StyleUnderline"/>
        </w:rPr>
        <w:t xml:space="preserve"> CO2 </w:t>
      </w:r>
      <w:r w:rsidRPr="00AE01DA">
        <w:rPr>
          <w:rStyle w:val="StyleUnderline"/>
          <w:highlight w:val="yellow"/>
        </w:rPr>
        <w:t>emissions</w:t>
      </w:r>
      <w:r>
        <w:t>.</w:t>
      </w:r>
    </w:p>
    <w:p w14:paraId="201A76C8" w14:textId="77777777" w:rsidR="007B6E0F" w:rsidRDefault="007B6E0F" w:rsidP="007B6E0F">
      <w:r w:rsidRPr="00BB5981">
        <w:rPr>
          <w:rStyle w:val="StyleUnderline"/>
        </w:rPr>
        <w:t xml:space="preserve">As an emerging economy with massive socioeconomic complexities and low per capita carbon emission rates, climate change may seem the very least India’s concerns. Yet </w:t>
      </w:r>
      <w:r w:rsidRPr="00AE01DA">
        <w:rPr>
          <w:rStyle w:val="StyleUnderline"/>
          <w:highlight w:val="yellow"/>
        </w:rPr>
        <w:t>if India overlooks</w:t>
      </w:r>
      <w:r w:rsidRPr="00BB5981">
        <w:rPr>
          <w:rStyle w:val="StyleUnderline"/>
        </w:rPr>
        <w:t xml:space="preserve"> the importance of </w:t>
      </w:r>
      <w:r w:rsidRPr="00AE01DA">
        <w:rPr>
          <w:rStyle w:val="StyleUnderline"/>
          <w:highlight w:val="yellow"/>
        </w:rPr>
        <w:t xml:space="preserve">climate change, the consequences could be </w:t>
      </w:r>
      <w:r w:rsidRPr="00AE01DA">
        <w:rPr>
          <w:rStyle w:val="Emphasis"/>
          <w:highlight w:val="yellow"/>
        </w:rPr>
        <w:t>dire</w:t>
      </w:r>
      <w:r w:rsidRPr="00AE01DA">
        <w:rPr>
          <w:rStyle w:val="StyleUnderline"/>
          <w:highlight w:val="yellow"/>
        </w:rPr>
        <w:t>. Given India’s enormous population, a marginal increase in per capita</w:t>
      </w:r>
      <w:r w:rsidRPr="00BB5981">
        <w:rPr>
          <w:rStyle w:val="StyleUnderline"/>
        </w:rPr>
        <w:t xml:space="preserve"> CO2 </w:t>
      </w:r>
      <w:r w:rsidRPr="00AE01DA">
        <w:rPr>
          <w:rStyle w:val="StyleUnderline"/>
          <w:highlight w:val="yellow"/>
        </w:rPr>
        <w:t xml:space="preserve">emissions will produce </w:t>
      </w:r>
      <w:r w:rsidRPr="00AE01DA">
        <w:rPr>
          <w:rStyle w:val="Emphasis"/>
          <w:highlight w:val="yellow"/>
        </w:rPr>
        <w:t>a huge increase in global</w:t>
      </w:r>
      <w:r w:rsidRPr="00BB5981">
        <w:rPr>
          <w:rStyle w:val="Emphasis"/>
        </w:rPr>
        <w:t xml:space="preserve"> CO2 </w:t>
      </w:r>
      <w:r w:rsidRPr="00AE01DA">
        <w:rPr>
          <w:rStyle w:val="Emphasis"/>
          <w:highlight w:val="yellow"/>
        </w:rPr>
        <w:t>emissions</w:t>
      </w:r>
      <w:r>
        <w:t>.</w:t>
      </w:r>
    </w:p>
    <w:p w14:paraId="324B8C02" w14:textId="77777777" w:rsidR="007B6E0F" w:rsidRPr="00AE01DA" w:rsidRDefault="007B6E0F" w:rsidP="007B6E0F"/>
    <w:p w14:paraId="1746E8CB" w14:textId="77777777" w:rsidR="007B6E0F" w:rsidRDefault="007B6E0F" w:rsidP="007B6E0F">
      <w:pPr>
        <w:pStyle w:val="Heading3"/>
      </w:pPr>
      <w:r>
        <w:lastRenderedPageBreak/>
        <w:t>1NC – No Impact</w:t>
      </w:r>
    </w:p>
    <w:p w14:paraId="165D72D7" w14:textId="77777777" w:rsidR="007B6E0F" w:rsidRPr="001F71B6" w:rsidRDefault="007B6E0F" w:rsidP="007B6E0F"/>
    <w:p w14:paraId="1A0B5356" w14:textId="77777777" w:rsidR="007B6E0F" w:rsidRDefault="007B6E0F" w:rsidP="007B6E0F">
      <w:pPr>
        <w:pStyle w:val="Heading4"/>
      </w:pPr>
      <w:r>
        <w:t>No impact – climate change does not have the ability to kill species – even the IPCC admits their models are wrong</w:t>
      </w:r>
    </w:p>
    <w:p w14:paraId="3F88CAAE" w14:textId="77777777" w:rsidR="007B6E0F" w:rsidRPr="00F11401" w:rsidRDefault="007B6E0F" w:rsidP="007B6E0F">
      <w:r>
        <w:rPr>
          <w:rStyle w:val="Style13ptBold"/>
        </w:rPr>
        <w:t xml:space="preserve">Bojanowski 14 – </w:t>
      </w:r>
      <w:r w:rsidRPr="00F11401">
        <w:t>(</w:t>
      </w:r>
      <w:r>
        <w:t>Axel, Spiegel International, cites studies from IPCC new report and Ragnar Kinzelbach, a zoologist at the University of Rostock, 3/26/14, “UN Backtracks: Will Global Warming Really Trigger Mass Extinctions?</w:t>
      </w:r>
      <w:proofErr w:type="gramStart"/>
      <w:r>
        <w:t>”,</w:t>
      </w:r>
      <w:proofErr w:type="gramEnd"/>
      <w:r>
        <w:t xml:space="preserve"> </w:t>
      </w:r>
      <w:hyperlink r:id="rId88" w:history="1">
        <w:r w:rsidRPr="00F34057">
          <w:rPr>
            <w:rStyle w:val="Hyperlink"/>
          </w:rPr>
          <w:t>http://www.spiegel.de/international/world/new-un-climate-report-casts-doubt-on-earlier-extinction-predictions-a-960569.html</w:t>
        </w:r>
      </w:hyperlink>
      <w:r>
        <w:t>, HWilson)</w:t>
      </w:r>
    </w:p>
    <w:p w14:paraId="7DD45724" w14:textId="77777777" w:rsidR="007B6E0F" w:rsidRPr="004275D6" w:rsidRDefault="007B6E0F" w:rsidP="007B6E0F">
      <w:pPr>
        <w:rPr>
          <w:sz w:val="14"/>
        </w:rPr>
      </w:pPr>
      <w:r w:rsidRPr="00F11401">
        <w:rPr>
          <w:rStyle w:val="StyleUnderline"/>
        </w:rPr>
        <w:t>In 2007, the IPCC predicted that rising global temperatures would kill off many species</w:t>
      </w:r>
      <w:r w:rsidRPr="004275D6">
        <w:rPr>
          <w:sz w:val="14"/>
        </w:rPr>
        <w:t xml:space="preserve">. But in </w:t>
      </w:r>
      <w:r w:rsidRPr="00F11401">
        <w:rPr>
          <w:rStyle w:val="StyleUnderline"/>
        </w:rPr>
        <w:t>its new report</w:t>
      </w:r>
      <w:r w:rsidRPr="004275D6">
        <w:rPr>
          <w:sz w:val="14"/>
        </w:rPr>
        <w:t xml:space="preserve">, part of which will be presented next Monday, the UN climate change body </w:t>
      </w:r>
      <w:r w:rsidRPr="00F11401">
        <w:rPr>
          <w:rStyle w:val="StyleUnderline"/>
        </w:rPr>
        <w:t>backtracks</w:t>
      </w:r>
      <w:r w:rsidRPr="004275D6">
        <w:rPr>
          <w:sz w:val="14"/>
        </w:rPr>
        <w:t xml:space="preserve">. </w:t>
      </w:r>
      <w:r w:rsidRPr="00F11401">
        <w:rPr>
          <w:rStyle w:val="StyleUnderline"/>
        </w:rPr>
        <w:t>There is a shortage of evidence</w:t>
      </w:r>
      <w:r w:rsidRPr="004275D6">
        <w:rPr>
          <w:sz w:val="14"/>
        </w:rPr>
        <w:t xml:space="preserve">, a draft version claims. </w:t>
      </w:r>
    </w:p>
    <w:p w14:paraId="561FE96D" w14:textId="77777777" w:rsidR="007B6E0F" w:rsidRPr="004275D6" w:rsidRDefault="007B6E0F" w:rsidP="007B6E0F">
      <w:pPr>
        <w:rPr>
          <w:sz w:val="14"/>
        </w:rPr>
      </w:pPr>
      <w:proofErr w:type="gramStart"/>
      <w:r w:rsidRPr="004275D6">
        <w:rPr>
          <w:sz w:val="14"/>
        </w:rPr>
        <w:t>The last remaining passenger pigeon, Martha, died a century ago in a Cincinnati zoo.</w:t>
      </w:r>
      <w:proofErr w:type="gramEnd"/>
      <w:r w:rsidRPr="004275D6">
        <w:rPr>
          <w:sz w:val="14"/>
        </w:rPr>
        <w:t xml:space="preserve"> The bird's downfall was having tender, tasty meat so pleasing to the human palate. </w:t>
      </w:r>
    </w:p>
    <w:p w14:paraId="214AE36D" w14:textId="77777777" w:rsidR="007B6E0F" w:rsidRPr="004275D6" w:rsidRDefault="007B6E0F" w:rsidP="007B6E0F">
      <w:pPr>
        <w:rPr>
          <w:sz w:val="14"/>
        </w:rPr>
      </w:pPr>
      <w:r w:rsidRPr="004275D6">
        <w:rPr>
          <w:sz w:val="14"/>
        </w:rPr>
        <w:t xml:space="preserve">Hundreds of species have suffered the same fate in modern times. The last Tasmanian wolf died in an Australian zoo in 1936. Two years later, the final remaining Schomburgk's deer met its end as a pet in a Thai temple. The Chinese river dolphin hasn't been sighted for years either. In total, 77 species of mammal, 130 birds, 22 reptiles and 34 amphibians have vanished from the face of the earth since 1500, according to the IUCN Red List of Threatened Species. </w:t>
      </w:r>
    </w:p>
    <w:p w14:paraId="5103847E" w14:textId="77777777" w:rsidR="007B6E0F" w:rsidRPr="004275D6" w:rsidRDefault="007B6E0F" w:rsidP="007B6E0F">
      <w:pPr>
        <w:rPr>
          <w:sz w:val="14"/>
        </w:rPr>
      </w:pPr>
      <w:r w:rsidRPr="004275D6">
        <w:rPr>
          <w:sz w:val="14"/>
        </w:rPr>
        <w:t xml:space="preserve">Humans have shrunk the habitats of many life forms, through unsustainable agriculture, fishing or hunting. And it is going to get even worse. Global warming is said to be threatening thousands of animal and plant species with extinction. That, at least, is what the Intergovernmental Panel on Climate Change (IPCC) has been predicting for years. </w:t>
      </w:r>
    </w:p>
    <w:p w14:paraId="0EFEC2F3" w14:textId="77777777" w:rsidR="007B6E0F" w:rsidRPr="004275D6" w:rsidRDefault="007B6E0F" w:rsidP="007B6E0F">
      <w:pPr>
        <w:rPr>
          <w:sz w:val="14"/>
        </w:rPr>
      </w:pPr>
      <w:r w:rsidRPr="004275D6">
        <w:rPr>
          <w:sz w:val="14"/>
        </w:rPr>
        <w:t xml:space="preserve">But the UN climate body now says it is no longer so certain. The second part of the IPCC's new assessment report is due to be presented next Monday in Yokohama, Japan. On the one hand, a classified draft of the report notes that a further "increased extinction risk for a substantial number of species during and beyond the 21st century" is to be expected. On the other hand, </w:t>
      </w:r>
      <w:r w:rsidRPr="00AE01DA">
        <w:rPr>
          <w:rStyle w:val="StyleUnderline"/>
          <w:highlight w:val="yellow"/>
        </w:rPr>
        <w:t>the IPCC admits that there is no evidence climate change has led to even a single species becoming extinct</w:t>
      </w:r>
      <w:r w:rsidRPr="00F11401">
        <w:rPr>
          <w:rStyle w:val="StyleUnderline"/>
        </w:rPr>
        <w:t xml:space="preserve"> thus far</w:t>
      </w:r>
      <w:r w:rsidRPr="004275D6">
        <w:rPr>
          <w:sz w:val="14"/>
        </w:rPr>
        <w:t xml:space="preserve">. </w:t>
      </w:r>
    </w:p>
    <w:p w14:paraId="5E898A57" w14:textId="77777777" w:rsidR="007B6E0F" w:rsidRPr="004275D6" w:rsidRDefault="007B6E0F" w:rsidP="007B6E0F">
      <w:pPr>
        <w:rPr>
          <w:sz w:val="14"/>
        </w:rPr>
      </w:pPr>
      <w:r w:rsidRPr="004275D6">
        <w:rPr>
          <w:sz w:val="14"/>
        </w:rPr>
        <w:t xml:space="preserve">'Crocodile Tears' </w:t>
      </w:r>
    </w:p>
    <w:p w14:paraId="5D8D0FEF" w14:textId="77777777" w:rsidR="007B6E0F" w:rsidRPr="004275D6" w:rsidRDefault="007B6E0F" w:rsidP="007B6E0F">
      <w:pPr>
        <w:rPr>
          <w:sz w:val="14"/>
        </w:rPr>
      </w:pPr>
      <w:r w:rsidRPr="004275D6">
        <w:rPr>
          <w:sz w:val="14"/>
        </w:rPr>
        <w:t xml:space="preserve">At most, the draft report says, climate change may have played a role in the disappearance of a few amphibians, fresh water fish and mollusks. Yet </w:t>
      </w:r>
      <w:r w:rsidRPr="00AE01DA">
        <w:rPr>
          <w:rStyle w:val="StyleUnderline"/>
          <w:highlight w:val="yellow"/>
        </w:rPr>
        <w:t>even</w:t>
      </w:r>
      <w:r w:rsidRPr="00F11401">
        <w:rPr>
          <w:rStyle w:val="StyleUnderline"/>
        </w:rPr>
        <w:t xml:space="preserve"> the icons of catastrophic global warming, </w:t>
      </w:r>
      <w:r w:rsidRPr="00AE01DA">
        <w:rPr>
          <w:rStyle w:val="StyleUnderline"/>
          <w:highlight w:val="yellow"/>
        </w:rPr>
        <w:t>the polar bears, are</w:t>
      </w:r>
      <w:r w:rsidRPr="00F11401">
        <w:rPr>
          <w:rStyle w:val="StyleUnderline"/>
        </w:rPr>
        <w:t xml:space="preserve"> doing surprisingly </w:t>
      </w:r>
      <w:r w:rsidRPr="00AE01DA">
        <w:rPr>
          <w:rStyle w:val="StyleUnderline"/>
          <w:highlight w:val="yellow"/>
        </w:rPr>
        <w:t>well</w:t>
      </w:r>
      <w:r w:rsidRPr="004275D6">
        <w:rPr>
          <w:sz w:val="14"/>
        </w:rPr>
        <w:t xml:space="preserve">. </w:t>
      </w:r>
      <w:r w:rsidRPr="00F11401">
        <w:rPr>
          <w:rStyle w:val="StyleUnderline"/>
        </w:rPr>
        <w:t>Their population has remained stable</w:t>
      </w:r>
      <w:r w:rsidRPr="004275D6">
        <w:rPr>
          <w:sz w:val="14"/>
        </w:rPr>
        <w:t xml:space="preserve"> despite the shrinking of the Arctic ice cap. </w:t>
      </w:r>
    </w:p>
    <w:p w14:paraId="07A925FC" w14:textId="77777777" w:rsidR="007B6E0F" w:rsidRPr="004275D6" w:rsidRDefault="007B6E0F" w:rsidP="007B6E0F">
      <w:pPr>
        <w:rPr>
          <w:sz w:val="14"/>
        </w:rPr>
      </w:pPr>
      <w:r w:rsidRPr="004275D6">
        <w:rPr>
          <w:sz w:val="14"/>
        </w:rPr>
        <w:t xml:space="preserve">Ragnar </w:t>
      </w:r>
      <w:r w:rsidRPr="00F11401">
        <w:rPr>
          <w:rStyle w:val="StyleUnderline"/>
        </w:rPr>
        <w:t>Kinzelbach</w:t>
      </w:r>
      <w:r w:rsidRPr="004275D6">
        <w:rPr>
          <w:sz w:val="14"/>
        </w:rPr>
        <w:t xml:space="preserve">, a </w:t>
      </w:r>
      <w:r w:rsidRPr="00F11401">
        <w:rPr>
          <w:rStyle w:val="StyleUnderline"/>
        </w:rPr>
        <w:t>zoologist at the University of Rostock</w:t>
      </w:r>
      <w:r w:rsidRPr="004275D6">
        <w:rPr>
          <w:sz w:val="14"/>
        </w:rPr>
        <w:t xml:space="preserve">, </w:t>
      </w:r>
      <w:r w:rsidRPr="00F11401">
        <w:rPr>
          <w:rStyle w:val="StyleUnderline"/>
        </w:rPr>
        <w:t xml:space="preserve">says </w:t>
      </w:r>
      <w:r w:rsidRPr="00AE01DA">
        <w:rPr>
          <w:rStyle w:val="StyleUnderline"/>
          <w:highlight w:val="yellow"/>
        </w:rPr>
        <w:t xml:space="preserve">essential data is missing </w:t>
      </w:r>
      <w:r w:rsidRPr="00F11401">
        <w:rPr>
          <w:rStyle w:val="StyleUnderline"/>
        </w:rPr>
        <w:t>for most other life forms</w:t>
      </w:r>
      <w:r w:rsidRPr="004275D6">
        <w:rPr>
          <w:sz w:val="14"/>
        </w:rPr>
        <w:t xml:space="preserve">, </w:t>
      </w:r>
      <w:r w:rsidRPr="00F11401">
        <w:rPr>
          <w:rStyle w:val="StyleUnderline"/>
        </w:rPr>
        <w:t>making it</w:t>
      </w:r>
      <w:r w:rsidRPr="004275D6">
        <w:rPr>
          <w:sz w:val="14"/>
        </w:rPr>
        <w:t xml:space="preserve"> virtually </w:t>
      </w:r>
      <w:r w:rsidRPr="00F11401">
        <w:rPr>
          <w:rStyle w:val="StyleUnderline"/>
        </w:rPr>
        <w:t>impossible to forecast the potential effects of climate change</w:t>
      </w:r>
      <w:r w:rsidRPr="004275D6">
        <w:rPr>
          <w:sz w:val="14"/>
        </w:rPr>
        <w:t>. Given the myriad other human encroachments in the natural environment, Kinzelbach says, "</w:t>
      </w:r>
      <w:r w:rsidRPr="00AE01DA">
        <w:rPr>
          <w:rStyle w:val="StyleUnderline"/>
          <w:highlight w:val="yellow"/>
        </w:rPr>
        <w:t>crocodile tears over an animal kingdom threatened by climate change are less than convincing</w:t>
      </w:r>
      <w:r w:rsidRPr="004275D6">
        <w:rPr>
          <w:sz w:val="14"/>
        </w:rPr>
        <w:t xml:space="preserve">." </w:t>
      </w:r>
    </w:p>
    <w:p w14:paraId="7F22E612" w14:textId="77777777" w:rsidR="007B6E0F" w:rsidRPr="004275D6" w:rsidRDefault="007B6E0F" w:rsidP="007B6E0F">
      <w:pPr>
        <w:rPr>
          <w:sz w:val="14"/>
        </w:rPr>
      </w:pPr>
      <w:r w:rsidRPr="004275D6">
        <w:rPr>
          <w:sz w:val="14"/>
        </w:rPr>
        <w:t xml:space="preserve">The draft report includes a surprising admission by </w:t>
      </w:r>
      <w:r w:rsidRPr="00AE01DA">
        <w:rPr>
          <w:rStyle w:val="StyleUnderline"/>
          <w:highlight w:val="yellow"/>
        </w:rPr>
        <w:t>the IPCC</w:t>
      </w:r>
      <w:r w:rsidRPr="00AE01DA">
        <w:rPr>
          <w:sz w:val="14"/>
          <w:highlight w:val="yellow"/>
        </w:rPr>
        <w:t xml:space="preserve"> -- that it </w:t>
      </w:r>
      <w:r w:rsidRPr="00AE01DA">
        <w:rPr>
          <w:rStyle w:val="StyleUnderline"/>
          <w:highlight w:val="yellow"/>
        </w:rPr>
        <w:t>doubts its own computer simulations for species extinctions</w:t>
      </w:r>
      <w:r w:rsidRPr="004275D6">
        <w:rPr>
          <w:sz w:val="14"/>
        </w:rPr>
        <w:t>. "</w:t>
      </w:r>
      <w:r w:rsidRPr="00AE01DA">
        <w:rPr>
          <w:rStyle w:val="StyleUnderline"/>
          <w:highlight w:val="yellow"/>
        </w:rPr>
        <w:t>There is</w:t>
      </w:r>
      <w:r w:rsidRPr="00F11401">
        <w:rPr>
          <w:rStyle w:val="StyleUnderline"/>
        </w:rPr>
        <w:t xml:space="preserve"> very </w:t>
      </w:r>
      <w:r w:rsidRPr="00AE01DA">
        <w:rPr>
          <w:rStyle w:val="StyleUnderline"/>
          <w:highlight w:val="yellow"/>
        </w:rPr>
        <w:t>little confidence that models</w:t>
      </w:r>
      <w:r w:rsidRPr="00F11401">
        <w:rPr>
          <w:rStyle w:val="StyleUnderline"/>
        </w:rPr>
        <w:t xml:space="preserve"> currently </w:t>
      </w:r>
      <w:r w:rsidRPr="00AE01DA">
        <w:rPr>
          <w:rStyle w:val="StyleUnderline"/>
          <w:highlight w:val="yellow"/>
        </w:rPr>
        <w:t>predict extinction risk accurately</w:t>
      </w:r>
      <w:r w:rsidRPr="004275D6">
        <w:rPr>
          <w:sz w:val="14"/>
        </w:rPr>
        <w:t>," the report notes. Very low extinction rates despite considerable climate variability during past hundreds of thousands of years have led to concern that "</w:t>
      </w:r>
      <w:r w:rsidRPr="00AE01DA">
        <w:rPr>
          <w:rStyle w:val="StyleUnderline"/>
          <w:highlight w:val="yellow"/>
        </w:rPr>
        <w:t>forecasts</w:t>
      </w:r>
      <w:r w:rsidRPr="00F11401">
        <w:rPr>
          <w:rStyle w:val="StyleUnderline"/>
        </w:rPr>
        <w:t xml:space="preserve"> for very high extinction rates due entirely to climate change may be </w:t>
      </w:r>
      <w:r w:rsidRPr="00AE01DA">
        <w:rPr>
          <w:rStyle w:val="StyleUnderline"/>
          <w:highlight w:val="yellow"/>
        </w:rPr>
        <w:t>overestimated</w:t>
      </w:r>
      <w:r w:rsidRPr="004275D6">
        <w:rPr>
          <w:sz w:val="14"/>
        </w:rPr>
        <w:t xml:space="preserve">." </w:t>
      </w:r>
    </w:p>
    <w:p w14:paraId="78E14336" w14:textId="77777777" w:rsidR="007B6E0F" w:rsidRPr="004275D6" w:rsidRDefault="007B6E0F" w:rsidP="007B6E0F">
      <w:pPr>
        <w:rPr>
          <w:sz w:val="14"/>
        </w:rPr>
      </w:pPr>
      <w:r w:rsidRPr="004275D6">
        <w:rPr>
          <w:sz w:val="14"/>
        </w:rPr>
        <w:t xml:space="preserve">In the last assessment report, Climate Change 2007, </w:t>
      </w:r>
      <w:r w:rsidRPr="00F11401">
        <w:rPr>
          <w:rStyle w:val="StyleUnderline"/>
        </w:rPr>
        <w:t>the IPCC</w:t>
      </w:r>
      <w:r w:rsidRPr="004275D6">
        <w:rPr>
          <w:sz w:val="14"/>
        </w:rPr>
        <w:t xml:space="preserve"> predicted that 20 to 30 percent of all animal and plant species faced a high risk for extinction should average global temperatures rise by 2 to 3 degrees Celsius (3.6 to 5 degrees Fahrenheit). The </w:t>
      </w:r>
      <w:r w:rsidRPr="00F11401">
        <w:rPr>
          <w:rStyle w:val="StyleUnderline"/>
        </w:rPr>
        <w:t xml:space="preserve">current draft report says that </w:t>
      </w:r>
      <w:r w:rsidRPr="00AE01DA">
        <w:rPr>
          <w:rStyle w:val="StyleUnderline"/>
          <w:highlight w:val="yellow"/>
        </w:rPr>
        <w:t>scientific uncertainties have "become more apparent</w:t>
      </w:r>
      <w:r w:rsidRPr="004275D6">
        <w:rPr>
          <w:sz w:val="14"/>
        </w:rPr>
        <w:t xml:space="preserve">" since 2007. </w:t>
      </w:r>
    </w:p>
    <w:p w14:paraId="74DC666D" w14:textId="77777777" w:rsidR="007B6E0F" w:rsidRPr="004275D6" w:rsidRDefault="007B6E0F" w:rsidP="007B6E0F">
      <w:pPr>
        <w:rPr>
          <w:sz w:val="14"/>
        </w:rPr>
      </w:pPr>
      <w:r w:rsidRPr="004275D6">
        <w:rPr>
          <w:sz w:val="14"/>
        </w:rPr>
        <w:t xml:space="preserve">It notes that </w:t>
      </w:r>
      <w:r w:rsidRPr="00F11401">
        <w:rPr>
          <w:rStyle w:val="StyleUnderline"/>
        </w:rPr>
        <w:t>key environmental processes and life form characteristics were given scant consideration in the models</w:t>
      </w:r>
      <w:r w:rsidRPr="004275D6">
        <w:rPr>
          <w:sz w:val="14"/>
        </w:rPr>
        <w:t xml:space="preserve"> -- </w:t>
      </w:r>
      <w:r w:rsidRPr="00F11401">
        <w:rPr>
          <w:rStyle w:val="StyleUnderline"/>
        </w:rPr>
        <w:t>the ability of plants and animals to adapt to new climatic conditions</w:t>
      </w:r>
      <w:r w:rsidRPr="004275D6">
        <w:rPr>
          <w:sz w:val="14"/>
        </w:rPr>
        <w:t>, for example. Consequently, the new assessment report will not include any concrete figures regarding the percentage of species that could become extinct as a result of global warming.</w:t>
      </w:r>
    </w:p>
    <w:p w14:paraId="46524E85" w14:textId="77777777" w:rsidR="007B6E0F" w:rsidRPr="004275D6" w:rsidRDefault="007B6E0F" w:rsidP="007B6E0F"/>
    <w:p w14:paraId="5E9B25F2" w14:textId="77777777" w:rsidR="007B6E0F" w:rsidRDefault="007B6E0F" w:rsidP="007B6E0F"/>
    <w:p w14:paraId="010BA8C2" w14:textId="77777777" w:rsidR="007B6E0F" w:rsidRDefault="007B6E0F" w:rsidP="007B6E0F">
      <w:pPr>
        <w:pStyle w:val="Heading3"/>
      </w:pPr>
      <w:r>
        <w:lastRenderedPageBreak/>
        <w:t>2NC – No Impact</w:t>
      </w:r>
    </w:p>
    <w:p w14:paraId="3755C6E9" w14:textId="77777777" w:rsidR="007B6E0F" w:rsidRDefault="007B6E0F" w:rsidP="007B6E0F">
      <w:pPr>
        <w:pStyle w:val="Heading4"/>
      </w:pPr>
      <w:r>
        <w:t xml:space="preserve">No impact for a </w:t>
      </w:r>
      <w:r w:rsidRPr="007F5791">
        <w:rPr>
          <w:u w:val="single"/>
        </w:rPr>
        <w:t>century</w:t>
      </w:r>
      <w:r>
        <w:t xml:space="preserve"> — IPCC agrees. </w:t>
      </w:r>
    </w:p>
    <w:p w14:paraId="70BCA778" w14:textId="77777777" w:rsidR="007B6E0F" w:rsidRDefault="007B6E0F" w:rsidP="007B6E0F">
      <w:r w:rsidRPr="00056830">
        <w:rPr>
          <w:rStyle w:val="Style13ptBold"/>
        </w:rPr>
        <w:t>Ridley 15</w:t>
      </w:r>
      <w:r>
        <w:t xml:space="preserve"> — Matt Ridley, F</w:t>
      </w:r>
      <w:r w:rsidRPr="00240A47">
        <w:t xml:space="preserve">ellow of the Royal Society of Literature and of the Academy of Medical Sciences, </w:t>
      </w:r>
      <w:r>
        <w:t>Foreign Honorary M</w:t>
      </w:r>
      <w:r w:rsidRPr="00240A47">
        <w:t>ember of the American Academy of Arts and Sciences</w:t>
      </w:r>
      <w:r>
        <w:t xml:space="preserve">, </w:t>
      </w:r>
      <w:r w:rsidRPr="00240A47">
        <w:t>Conse</w:t>
      </w:r>
      <w:r>
        <w:t>rvative M</w:t>
      </w:r>
      <w:r w:rsidRPr="00240A47">
        <w:t>ember of the House of Lords</w:t>
      </w:r>
      <w:r>
        <w:t xml:space="preserve"> (UK), Author of several popular science books including </w:t>
      </w:r>
      <w:r w:rsidRPr="0001205E">
        <w:rPr>
          <w:i/>
        </w:rPr>
        <w:t>The Rational Optimist: How Prosperity Evolves</w:t>
      </w:r>
      <w:r>
        <w:t xml:space="preserve"> </w:t>
      </w:r>
      <w:r w:rsidRPr="0001205E">
        <w:t xml:space="preserve">and </w:t>
      </w:r>
      <w:r w:rsidRPr="0001205E">
        <w:rPr>
          <w:i/>
        </w:rPr>
        <w:t>The Evolution of Everything: How Ideas Emerge</w:t>
      </w:r>
      <w:r>
        <w:t xml:space="preserve">, former Science Editor at </w:t>
      </w:r>
      <w:r>
        <w:rPr>
          <w:i/>
        </w:rPr>
        <w:t xml:space="preserve">The </w:t>
      </w:r>
      <w:r w:rsidRPr="00AB2307">
        <w:rPr>
          <w:i/>
        </w:rPr>
        <w:t>Economist</w:t>
      </w:r>
      <w:r>
        <w:t>, former Visiting P</w:t>
      </w:r>
      <w:r w:rsidRPr="00832877">
        <w:t>rofessor at Cold Spring Harbor Laboratory in New York</w:t>
      </w:r>
      <w:r>
        <w:t xml:space="preserve">, </w:t>
      </w:r>
      <w:r w:rsidRPr="00AB2307">
        <w:t>holds</w:t>
      </w:r>
      <w:r>
        <w:t xml:space="preserve"> a </w:t>
      </w:r>
      <w:r w:rsidRPr="00AB2307">
        <w:t>D</w:t>
      </w:r>
      <w:r>
        <w:t>.</w:t>
      </w:r>
      <w:r w:rsidRPr="00AB2307">
        <w:t>Phil</w:t>
      </w:r>
      <w:r>
        <w:t>.</w:t>
      </w:r>
      <w:r w:rsidRPr="00AB2307">
        <w:t xml:space="preserve"> </w:t>
      </w:r>
      <w:r>
        <w:t>in Zoology from Magdalen College, Oxford, 2015 (“</w:t>
      </w:r>
      <w:r w:rsidRPr="002945D6">
        <w:t>Climate Change Will N</w:t>
      </w:r>
      <w:r>
        <w:t xml:space="preserve">ot Be Dangerous for a Long Time,” </w:t>
      </w:r>
      <w:r>
        <w:rPr>
          <w:i/>
        </w:rPr>
        <w:t>Scientific American</w:t>
      </w:r>
      <w:r>
        <w:t>, November 27</w:t>
      </w:r>
      <w:r w:rsidRPr="002945D6">
        <w:rPr>
          <w:vertAlign w:val="superscript"/>
        </w:rPr>
        <w:t>th</w:t>
      </w:r>
      <w:r>
        <w:t xml:space="preserve">, Available Online at </w:t>
      </w:r>
      <w:r w:rsidRPr="002945D6">
        <w:t>http://www.scientificamerican.com/article/climate-change-will-not-be-dangerous-for-a-long-time/</w:t>
      </w:r>
      <w:r>
        <w:t>, Accessed 07-17-2016)</w:t>
      </w:r>
    </w:p>
    <w:p w14:paraId="10718F32" w14:textId="77777777" w:rsidR="007B6E0F" w:rsidRDefault="007B6E0F" w:rsidP="007B6E0F">
      <w:r w:rsidRPr="007F5791">
        <w:rPr>
          <w:rStyle w:val="StyleUnderline"/>
        </w:rPr>
        <w:t xml:space="preserve">The </w:t>
      </w:r>
      <w:r w:rsidRPr="00AE01DA">
        <w:rPr>
          <w:rStyle w:val="StyleUnderline"/>
          <w:highlight w:val="yellow"/>
        </w:rPr>
        <w:t>climate change</w:t>
      </w:r>
      <w:r w:rsidRPr="007F5791">
        <w:rPr>
          <w:rStyle w:val="StyleUnderline"/>
        </w:rPr>
        <w:t xml:space="preserve"> debate has been polarized into a simple dichotomy. Either global warming is “real, man-made and dangerous,”</w:t>
      </w:r>
      <w:r w:rsidRPr="007F5791">
        <w:t xml:space="preserve"> as Pres. Barack Obama thinks, </w:t>
      </w:r>
      <w:r w:rsidRPr="007F5791">
        <w:rPr>
          <w:rStyle w:val="StyleUnderline"/>
        </w:rPr>
        <w:t>or it’s a “hoax,”</w:t>
      </w:r>
      <w:r w:rsidRPr="007F5791">
        <w:t xml:space="preserve"> as Oklahoma Sen. James Inhofe thinks. </w:t>
      </w:r>
      <w:r w:rsidRPr="007F5791">
        <w:rPr>
          <w:rStyle w:val="StyleUnderline"/>
        </w:rPr>
        <w:t xml:space="preserve">But there is a third possibility: that it </w:t>
      </w:r>
      <w:r w:rsidRPr="00AE01DA">
        <w:rPr>
          <w:rStyle w:val="StyleUnderline"/>
          <w:highlight w:val="yellow"/>
        </w:rPr>
        <w:t xml:space="preserve">is real, man-made and </w:t>
      </w:r>
      <w:r w:rsidRPr="00AE01DA">
        <w:rPr>
          <w:rStyle w:val="Emphasis"/>
          <w:highlight w:val="yellow"/>
        </w:rPr>
        <w:t>not dangerous, at least not for a long time</w:t>
      </w:r>
      <w:r>
        <w:t>.</w:t>
      </w:r>
    </w:p>
    <w:p w14:paraId="6F8F3A84" w14:textId="77777777" w:rsidR="007B6E0F" w:rsidRDefault="007B6E0F" w:rsidP="007B6E0F">
      <w:r w:rsidRPr="00AE01DA">
        <w:rPr>
          <w:rStyle w:val="StyleUnderline"/>
          <w:highlight w:val="yellow"/>
        </w:rPr>
        <w:t>This</w:t>
      </w:r>
      <w:r w:rsidRPr="005A162F">
        <w:rPr>
          <w:rStyle w:val="StyleUnderline"/>
        </w:rPr>
        <w:t xml:space="preserve"> “lukewarm” option </w:t>
      </w:r>
      <w:r w:rsidRPr="00AE01DA">
        <w:rPr>
          <w:rStyle w:val="StyleUnderline"/>
          <w:highlight w:val="yellow"/>
        </w:rPr>
        <w:t xml:space="preserve">has been boosted by </w:t>
      </w:r>
      <w:r w:rsidRPr="00AE01DA">
        <w:rPr>
          <w:rStyle w:val="Emphasis"/>
          <w:highlight w:val="yellow"/>
        </w:rPr>
        <w:t>recent climate research</w:t>
      </w:r>
      <w:r>
        <w:t>, and if it is right, current policies may do more harm than good. 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w:t>
      </w:r>
    </w:p>
    <w:p w14:paraId="64C4D37C" w14:textId="77777777" w:rsidR="007B6E0F" w:rsidRDefault="007B6E0F" w:rsidP="007B6E0F">
      <w:r w:rsidRPr="00D45E86">
        <w:rPr>
          <w:rStyle w:val="StyleUnderline"/>
        </w:rPr>
        <w:t>In 1990 the</w:t>
      </w:r>
      <w:r>
        <w:t xml:space="preserve"> Intergovernmental Panel on Climate Change (</w:t>
      </w:r>
      <w:r w:rsidRPr="00D45E86">
        <w:rPr>
          <w:rStyle w:val="StyleUnderline"/>
        </w:rPr>
        <w:t>IPCC</w:t>
      </w:r>
      <w:r>
        <w:t xml:space="preserve">) </w:t>
      </w:r>
      <w:r w:rsidRPr="00D45E86">
        <w:rPr>
          <w:rStyle w:val="StyleUnderline"/>
        </w:rPr>
        <w:t>was predicting that if emissions rose in a “business as usual” way, which they have done, then global average temperature would rise at the rate of about 0.3 degree Celsius per decade</w:t>
      </w:r>
      <w:r>
        <w:t xml:space="preserve"> (with an uncertainty range of 0.2 to 0.5 degree C per decade). </w:t>
      </w:r>
      <w:r w:rsidRPr="00D45E86">
        <w:rPr>
          <w:rStyle w:val="StyleUnderline"/>
        </w:rPr>
        <w:t>In the 25 years since, temperature has risen at about 0.1 to 0.2 degree C per decade</w:t>
      </w:r>
      <w:r>
        <w:t xml:space="preserve">, depending on whether surface or satellite data is used. </w:t>
      </w:r>
      <w:r w:rsidRPr="00AE01DA">
        <w:rPr>
          <w:rStyle w:val="StyleUnderline"/>
          <w:highlight w:val="yellow"/>
        </w:rPr>
        <w:t>The IPCC</w:t>
      </w:r>
      <w:r w:rsidRPr="00D45E86">
        <w:rPr>
          <w:rStyle w:val="StyleUnderline"/>
        </w:rPr>
        <w:t xml:space="preserve">, in its most recent assessment report, </w:t>
      </w:r>
      <w:r w:rsidRPr="00AE01DA">
        <w:rPr>
          <w:rStyle w:val="StyleUnderline"/>
          <w:highlight w:val="yellow"/>
        </w:rPr>
        <w:t>lowered its</w:t>
      </w:r>
      <w:r w:rsidRPr="00D45E86">
        <w:rPr>
          <w:rStyle w:val="StyleUnderline"/>
        </w:rPr>
        <w:t xml:space="preserve"> near-term </w:t>
      </w:r>
      <w:r w:rsidRPr="00AE01DA">
        <w:rPr>
          <w:rStyle w:val="StyleUnderline"/>
          <w:highlight w:val="yellow"/>
        </w:rPr>
        <w:t>forecast</w:t>
      </w:r>
      <w:r w:rsidRPr="00D45E86">
        <w:rPr>
          <w:rStyle w:val="StyleUnderline"/>
        </w:rPr>
        <w:t xml:space="preserve"> for the global mean surface temperature over the period </w:t>
      </w:r>
      <w:r w:rsidRPr="00AE01DA">
        <w:rPr>
          <w:rStyle w:val="StyleUnderline"/>
          <w:highlight w:val="yellow"/>
        </w:rPr>
        <w:t>2016 to 2035 to just</w:t>
      </w:r>
      <w:r w:rsidRPr="00D45E86">
        <w:rPr>
          <w:rStyle w:val="StyleUnderline"/>
        </w:rPr>
        <w:t xml:space="preserve"> 0.3 to 0.7 degree C above the 1986–2005 level. That is a warming of </w:t>
      </w:r>
      <w:r w:rsidRPr="00AE01DA">
        <w:rPr>
          <w:rStyle w:val="Emphasis"/>
          <w:highlight w:val="yellow"/>
        </w:rPr>
        <w:t>0.1 to 0.2 degree</w:t>
      </w:r>
      <w:r w:rsidRPr="007F5791">
        <w:rPr>
          <w:rStyle w:val="Emphasis"/>
        </w:rPr>
        <w:t xml:space="preserve"> C </w:t>
      </w:r>
      <w:r w:rsidRPr="00AE01DA">
        <w:rPr>
          <w:rStyle w:val="Emphasis"/>
          <w:highlight w:val="yellow"/>
        </w:rPr>
        <w:t>per decade</w:t>
      </w:r>
      <w:r w:rsidRPr="00D45E86">
        <w:rPr>
          <w:rStyle w:val="StyleUnderline"/>
        </w:rPr>
        <w:t xml:space="preserve">, </w:t>
      </w:r>
      <w:r w:rsidRPr="00AE01DA">
        <w:rPr>
          <w:rStyle w:val="StyleUnderline"/>
          <w:highlight w:val="yellow"/>
        </w:rPr>
        <w:t xml:space="preserve">in </w:t>
      </w:r>
      <w:r w:rsidRPr="00AE01DA">
        <w:rPr>
          <w:rStyle w:val="Emphasis"/>
          <w:highlight w:val="yellow"/>
        </w:rPr>
        <w:t>all scenarios</w:t>
      </w:r>
      <w:r w:rsidRPr="00D45E86">
        <w:rPr>
          <w:rStyle w:val="StyleUnderline"/>
        </w:rPr>
        <w:t>, including the high-emissions ones</w:t>
      </w:r>
      <w:r>
        <w:t>.</w:t>
      </w:r>
    </w:p>
    <w:p w14:paraId="6DF22DDC" w14:textId="77777777" w:rsidR="007B6E0F" w:rsidRDefault="007B6E0F" w:rsidP="007B6E0F">
      <w:r>
        <w:t xml:space="preserve">At the same time, </w:t>
      </w:r>
      <w:r w:rsidRPr="00AE01DA">
        <w:rPr>
          <w:rStyle w:val="StyleUnderline"/>
          <w:highlight w:val="yellow"/>
        </w:rPr>
        <w:t>new studies of climate sensitivity</w:t>
      </w:r>
      <w:r>
        <w:t>—the amount of warming expected for a doubling of carbon dioxide levels from 0.03 to 0.06 percent in the atmosphere—</w:t>
      </w:r>
      <w:r w:rsidRPr="00D45E86">
        <w:rPr>
          <w:rStyle w:val="StyleUnderline"/>
        </w:rPr>
        <w:t xml:space="preserve">have </w:t>
      </w:r>
      <w:r w:rsidRPr="00AE01DA">
        <w:rPr>
          <w:rStyle w:val="StyleUnderline"/>
          <w:highlight w:val="yellow"/>
        </w:rPr>
        <w:t>suggest</w:t>
      </w:r>
      <w:r w:rsidRPr="00D45E86">
        <w:rPr>
          <w:rStyle w:val="StyleUnderline"/>
        </w:rPr>
        <w:t xml:space="preserve">ed that </w:t>
      </w:r>
      <w:r w:rsidRPr="00AE01DA">
        <w:rPr>
          <w:rStyle w:val="StyleUnderline"/>
          <w:highlight w:val="yellow"/>
        </w:rPr>
        <w:t xml:space="preserve">most models are </w:t>
      </w:r>
      <w:r w:rsidRPr="00AE01DA">
        <w:rPr>
          <w:rStyle w:val="Emphasis"/>
          <w:highlight w:val="yellow"/>
        </w:rPr>
        <w:t>too sensitive</w:t>
      </w:r>
      <w:r>
        <w:t xml:space="preserve">. The average sensitivity of the 108 model runs considered by the IPCC is 3.2 degrees C. As Pat </w:t>
      </w:r>
      <w:r w:rsidRPr="0052564F">
        <w:rPr>
          <w:rStyle w:val="StyleUnderline"/>
        </w:rPr>
        <w:t>Michaels</w:t>
      </w:r>
      <w:r>
        <w:t xml:space="preserve">, a climatologist and self-described global warming skeptic at the Cato Institute </w:t>
      </w:r>
      <w:r w:rsidRPr="0052564F">
        <w:rPr>
          <w:rStyle w:val="StyleUnderline"/>
        </w:rPr>
        <w:t>testified</w:t>
      </w:r>
      <w:r>
        <w:t xml:space="preserve"> to Congress in July, </w:t>
      </w:r>
      <w:r w:rsidRPr="0052564F">
        <w:rPr>
          <w:rStyle w:val="StyleUnderline"/>
        </w:rPr>
        <w:t>certain studies of sensitivity published since 2011 find an average sensitivity of 2 degrees C</w:t>
      </w:r>
      <w:r>
        <w:t>.</w:t>
      </w:r>
    </w:p>
    <w:p w14:paraId="7ED64DC0" w14:textId="77777777" w:rsidR="007B6E0F" w:rsidRDefault="007B6E0F" w:rsidP="007B6E0F">
      <w:r w:rsidRPr="0052564F">
        <w:rPr>
          <w:rStyle w:val="StyleUnderline"/>
        </w:rPr>
        <w:t xml:space="preserve">Such </w:t>
      </w:r>
      <w:r w:rsidRPr="00AE01DA">
        <w:rPr>
          <w:rStyle w:val="StyleUnderline"/>
          <w:highlight w:val="yellow"/>
        </w:rPr>
        <w:t xml:space="preserve">lower sensitivity does </w:t>
      </w:r>
      <w:r w:rsidRPr="00AE01DA">
        <w:rPr>
          <w:rStyle w:val="Emphasis"/>
          <w:highlight w:val="yellow"/>
        </w:rPr>
        <w:t>not</w:t>
      </w:r>
      <w:r w:rsidRPr="00AE01DA">
        <w:rPr>
          <w:rStyle w:val="StyleUnderline"/>
          <w:highlight w:val="yellow"/>
        </w:rPr>
        <w:t xml:space="preserve"> contradict greenhouse-effect physics. The theory of dangerous climate change is based</w:t>
      </w:r>
      <w:r w:rsidRPr="0052564F">
        <w:rPr>
          <w:rStyle w:val="StyleUnderline"/>
        </w:rPr>
        <w:t xml:space="preserve"> not just on carbon dioxide warming but </w:t>
      </w:r>
      <w:r w:rsidRPr="00AE01DA">
        <w:rPr>
          <w:rStyle w:val="StyleUnderline"/>
          <w:highlight w:val="yellow"/>
        </w:rPr>
        <w:t>on positive and negative feedback effects</w:t>
      </w:r>
      <w:r w:rsidRPr="0052564F">
        <w:rPr>
          <w:rStyle w:val="StyleUnderline"/>
        </w:rPr>
        <w:t xml:space="preserve"> from water vapor and phenomena such as clouds and airborne aerosols from coal burning. Doubling carbon dioxide levels, alone, should produce just over 1 degree C of warming. </w:t>
      </w:r>
      <w:r w:rsidRPr="00AE01DA">
        <w:rPr>
          <w:rStyle w:val="StyleUnderline"/>
          <w:highlight w:val="yellow"/>
        </w:rPr>
        <w:t>These</w:t>
      </w:r>
      <w:r w:rsidRPr="0052564F">
        <w:rPr>
          <w:rStyle w:val="StyleUnderline"/>
        </w:rPr>
        <w:t xml:space="preserve"> feedback effects </w:t>
      </w:r>
      <w:r w:rsidRPr="00AE01DA">
        <w:rPr>
          <w:rStyle w:val="StyleUnderline"/>
          <w:highlight w:val="yellow"/>
        </w:rPr>
        <w:t xml:space="preserve">have been </w:t>
      </w:r>
      <w:r w:rsidRPr="00AE01DA">
        <w:rPr>
          <w:rStyle w:val="Emphasis"/>
          <w:highlight w:val="yellow"/>
        </w:rPr>
        <w:t>poorly</w:t>
      </w:r>
      <w:r w:rsidRPr="00AE7FE9">
        <w:rPr>
          <w:rStyle w:val="Emphasis"/>
        </w:rPr>
        <w:t xml:space="preserve"> estimated</w:t>
      </w:r>
      <w:r w:rsidRPr="00AE7FE9">
        <w:rPr>
          <w:rStyle w:val="StyleUnderline"/>
        </w:rPr>
        <w:t>,</w:t>
      </w:r>
      <w:r w:rsidRPr="0052564F">
        <w:rPr>
          <w:rStyle w:val="StyleUnderline"/>
        </w:rPr>
        <w:t xml:space="preserve"> and </w:t>
      </w:r>
      <w:r w:rsidRPr="0052564F">
        <w:rPr>
          <w:rStyle w:val="Emphasis"/>
        </w:rPr>
        <w:t xml:space="preserve">almost certainly </w:t>
      </w:r>
      <w:r w:rsidRPr="00AE01DA">
        <w:rPr>
          <w:rStyle w:val="Emphasis"/>
          <w:highlight w:val="yellow"/>
        </w:rPr>
        <w:t>overestimated</w:t>
      </w:r>
      <w:r w:rsidRPr="0052564F">
        <w:rPr>
          <w:rStyle w:val="StyleUnderline"/>
        </w:rPr>
        <w:t xml:space="preserve">, </w:t>
      </w:r>
      <w:r w:rsidRPr="00AE01DA">
        <w:rPr>
          <w:rStyle w:val="StyleUnderline"/>
          <w:highlight w:val="yellow"/>
        </w:rPr>
        <w:t>in</w:t>
      </w:r>
      <w:r w:rsidRPr="0052564F">
        <w:rPr>
          <w:rStyle w:val="StyleUnderline"/>
        </w:rPr>
        <w:t xml:space="preserve"> the </w:t>
      </w:r>
      <w:r w:rsidRPr="00AE01DA">
        <w:rPr>
          <w:rStyle w:val="StyleUnderline"/>
          <w:highlight w:val="yellow"/>
        </w:rPr>
        <w:t>models</w:t>
      </w:r>
      <w:r>
        <w:t>.</w:t>
      </w:r>
    </w:p>
    <w:p w14:paraId="7E71B043" w14:textId="77777777" w:rsidR="007B6E0F" w:rsidRDefault="007B6E0F" w:rsidP="007B6E0F">
      <w:r w:rsidRPr="00AE01DA">
        <w:rPr>
          <w:rStyle w:val="StyleUnderline"/>
          <w:highlight w:val="yellow"/>
        </w:rPr>
        <w:t>The</w:t>
      </w:r>
      <w:r w:rsidRPr="0052564F">
        <w:rPr>
          <w:rStyle w:val="StyleUnderline"/>
        </w:rPr>
        <w:t xml:space="preserve"> last </w:t>
      </w:r>
      <w:r w:rsidRPr="00AE01DA">
        <w:rPr>
          <w:rStyle w:val="StyleUnderline"/>
          <w:highlight w:val="yellow"/>
        </w:rPr>
        <w:t>IPCC</w:t>
      </w:r>
      <w:r w:rsidRPr="0052564F">
        <w:rPr>
          <w:rStyle w:val="StyleUnderline"/>
        </w:rPr>
        <w:t xml:space="preserve"> report</w:t>
      </w:r>
      <w:r>
        <w:t xml:space="preserve"> also </w:t>
      </w:r>
      <w:r w:rsidRPr="00AE01DA">
        <w:rPr>
          <w:rStyle w:val="StyleUnderline"/>
          <w:highlight w:val="yellow"/>
        </w:rPr>
        <w:t xml:space="preserve">included a table </w:t>
      </w:r>
      <w:r w:rsidRPr="00AE01DA">
        <w:rPr>
          <w:rStyle w:val="Emphasis"/>
          <w:highlight w:val="yellow"/>
        </w:rPr>
        <w:t>debunking</w:t>
      </w:r>
      <w:r w:rsidRPr="00AE01DA">
        <w:rPr>
          <w:rStyle w:val="StyleUnderline"/>
          <w:highlight w:val="yellow"/>
        </w:rPr>
        <w:t xml:space="preserve"> many</w:t>
      </w:r>
      <w:r w:rsidRPr="0052564F">
        <w:rPr>
          <w:rStyle w:val="StyleUnderline"/>
        </w:rPr>
        <w:t xml:space="preserve"> worries about </w:t>
      </w:r>
      <w:r w:rsidRPr="00AE01DA">
        <w:rPr>
          <w:rStyle w:val="StyleUnderline"/>
          <w:highlight w:val="yellow"/>
        </w:rPr>
        <w:t>“tipping points”</w:t>
      </w:r>
      <w:r w:rsidRPr="0052564F">
        <w:rPr>
          <w:rStyle w:val="StyleUnderline"/>
        </w:rPr>
        <w:t xml:space="preserve"> to abrupt climate change</w:t>
      </w:r>
      <w:r>
        <w:t xml:space="preserve">. For example, </w:t>
      </w:r>
      <w:r w:rsidRPr="0052564F">
        <w:rPr>
          <w:rStyle w:val="StyleUnderline"/>
        </w:rPr>
        <w:t>it says a sudden methane release from the ocean, or a slowdown of the Gulf Stream, are “</w:t>
      </w:r>
      <w:r w:rsidRPr="0052564F">
        <w:rPr>
          <w:rStyle w:val="Emphasis"/>
        </w:rPr>
        <w:t>very unlikely</w:t>
      </w:r>
      <w:r w:rsidRPr="0052564F">
        <w:rPr>
          <w:rStyle w:val="StyleUnderline"/>
        </w:rPr>
        <w:t>” and that a collapse of the West Antarctic or Greenland ice sheets during this century is “</w:t>
      </w:r>
      <w:r w:rsidRPr="0052564F">
        <w:rPr>
          <w:rStyle w:val="Emphasis"/>
        </w:rPr>
        <w:t>exceptionally unlikely</w:t>
      </w:r>
      <w:r w:rsidRPr="0052564F">
        <w:rPr>
          <w:rStyle w:val="StyleUnderline"/>
        </w:rPr>
        <w:t>.”</w:t>
      </w:r>
    </w:p>
    <w:p w14:paraId="6A8401BC" w14:textId="77777777" w:rsidR="007B6E0F" w:rsidRDefault="007B6E0F" w:rsidP="007B6E0F">
      <w:r w:rsidRPr="00AE01DA">
        <w:rPr>
          <w:rStyle w:val="StyleUnderline"/>
          <w:highlight w:val="yellow"/>
        </w:rPr>
        <w:t>If sensitivity is low and</w:t>
      </w:r>
      <w:r w:rsidRPr="005A162F">
        <w:rPr>
          <w:rStyle w:val="StyleUnderline"/>
        </w:rPr>
        <w:t xml:space="preserve"> climate </w:t>
      </w:r>
      <w:r w:rsidRPr="00AE01DA">
        <w:rPr>
          <w:rStyle w:val="StyleUnderline"/>
          <w:highlight w:val="yellow"/>
        </w:rPr>
        <w:t>change continues at the same rate</w:t>
      </w:r>
      <w:r w:rsidRPr="0052564F">
        <w:rPr>
          <w:rStyle w:val="StyleUnderline"/>
        </w:rPr>
        <w:t xml:space="preserve"> as it has over the past 50 years, then </w:t>
      </w:r>
      <w:r w:rsidRPr="00AE01DA">
        <w:rPr>
          <w:rStyle w:val="StyleUnderline"/>
          <w:highlight w:val="yellow"/>
        </w:rPr>
        <w:t>dangerous warming</w:t>
      </w:r>
      <w:r>
        <w:t>—usually defined as starting at 2 degrees C above preindustrial levels—</w:t>
      </w:r>
      <w:r w:rsidRPr="00AE01DA">
        <w:rPr>
          <w:rStyle w:val="StyleUnderline"/>
          <w:highlight w:val="yellow"/>
        </w:rPr>
        <w:t>is</w:t>
      </w:r>
      <w:r w:rsidRPr="0052564F">
        <w:rPr>
          <w:rStyle w:val="StyleUnderline"/>
        </w:rPr>
        <w:t xml:space="preserve"> </w:t>
      </w:r>
      <w:r w:rsidRPr="0052200A">
        <w:rPr>
          <w:rStyle w:val="Emphasis"/>
        </w:rPr>
        <w:lastRenderedPageBreak/>
        <w:t xml:space="preserve">about </w:t>
      </w:r>
      <w:r w:rsidRPr="00AE01DA">
        <w:rPr>
          <w:rStyle w:val="Emphasis"/>
          <w:highlight w:val="yellow"/>
        </w:rPr>
        <w:t>a century away</w:t>
      </w:r>
      <w:r w:rsidRPr="0052200A">
        <w:rPr>
          <w:rStyle w:val="StyleUnderline"/>
        </w:rPr>
        <w:t>. So we do not need to rush</w:t>
      </w:r>
      <w:r>
        <w:t xml:space="preserve"> into subsidizing inefficient and land-hungry technologies, such as wind and solar or risk depriving poor people access to the beneficial effects of cheap electricity via fossil fuels.</w:t>
      </w:r>
    </w:p>
    <w:p w14:paraId="65436BD3" w14:textId="77777777" w:rsidR="007B6E0F" w:rsidRPr="002B66F1" w:rsidRDefault="007B6E0F" w:rsidP="007B6E0F">
      <w:pPr>
        <w:pStyle w:val="Heading4"/>
      </w:pPr>
      <w:r>
        <w:t xml:space="preserve">Climate change is </w:t>
      </w:r>
      <w:r w:rsidRPr="002B66F1">
        <w:rPr>
          <w:u w:val="single"/>
        </w:rPr>
        <w:t>not</w:t>
      </w:r>
      <w:r>
        <w:t xml:space="preserve"> catastrophic — their impacts </w:t>
      </w:r>
      <w:r>
        <w:rPr>
          <w:u w:val="single"/>
        </w:rPr>
        <w:t>exaggerate</w:t>
      </w:r>
      <w:r>
        <w:t xml:space="preserve">. </w:t>
      </w:r>
    </w:p>
    <w:p w14:paraId="668C7862" w14:textId="77777777" w:rsidR="007B6E0F" w:rsidRPr="00AC4008" w:rsidRDefault="007B6E0F" w:rsidP="007B6E0F">
      <w:r w:rsidRPr="00AC4008">
        <w:rPr>
          <w:rStyle w:val="Style13ptBold"/>
        </w:rPr>
        <w:t>Tol 14</w:t>
      </w:r>
      <w:r>
        <w:t xml:space="preserve"> — Richard Tol, Professor of E</w:t>
      </w:r>
      <w:r w:rsidRPr="00985E05">
        <w:t>conomi</w:t>
      </w:r>
      <w:r>
        <w:t>cs at the University of Sussex, Professor of the Economics of Climate C</w:t>
      </w:r>
      <w:r w:rsidRPr="00985E05">
        <w:t>hange at th</w:t>
      </w:r>
      <w:r>
        <w:t>e Vrije Universiteit Amsterdam, Member of the Academia Europaea—</w:t>
      </w:r>
      <w:r w:rsidRPr="00985E05">
        <w:t>a European non-governmental scientific association</w:t>
      </w:r>
      <w:r>
        <w:t>, served as Coordinating Lead A</w:t>
      </w:r>
      <w:r w:rsidRPr="007F23DC">
        <w:t xml:space="preserve">uthor for the IPCC </w:t>
      </w:r>
      <w:r w:rsidRPr="007F23DC">
        <w:rPr>
          <w:i/>
        </w:rPr>
        <w:t>Fifth Assessment Report Working Group II: Impacts, Adaptation and Vulnerability</w:t>
      </w:r>
      <w:r>
        <w:t>, holds a Ph.D. in Economics and an M.Sc. in Econometrics and Operations R</w:t>
      </w:r>
      <w:r w:rsidRPr="002030EC">
        <w:t xml:space="preserve">esearch </w:t>
      </w:r>
      <w:r>
        <w:t>from the</w:t>
      </w:r>
      <w:r w:rsidRPr="002030EC">
        <w:t xml:space="preserve"> VU University Amsterdam</w:t>
      </w:r>
      <w:r>
        <w:t>, 2014 (“</w:t>
      </w:r>
      <w:r w:rsidRPr="00AC4008">
        <w:t>Bogus prophecies of doom will not fix the climate</w:t>
      </w:r>
      <w:r>
        <w:t xml:space="preserve">,” </w:t>
      </w:r>
      <w:r>
        <w:rPr>
          <w:i/>
        </w:rPr>
        <w:t>Financial Times</w:t>
      </w:r>
      <w:r>
        <w:t>, March 31</w:t>
      </w:r>
      <w:r w:rsidRPr="00AC4008">
        <w:rPr>
          <w:vertAlign w:val="superscript"/>
        </w:rPr>
        <w:t>st</w:t>
      </w:r>
      <w:r>
        <w:t xml:space="preserve">, Available Online at </w:t>
      </w:r>
      <w:hyperlink r:id="rId89" w:history="1">
        <w:r w:rsidRPr="004F6413">
          <w:rPr>
            <w:rStyle w:val="Hyperlink"/>
          </w:rPr>
          <w:t>https://next.ft.com/content/e8d011fa-b8b5-11e3-835e-00144feabdc0</w:t>
        </w:r>
      </w:hyperlink>
      <w:r>
        <w:t>, Accessed 07-15-2016)</w:t>
      </w:r>
    </w:p>
    <w:p w14:paraId="35F335AC" w14:textId="77777777" w:rsidR="007B6E0F" w:rsidRDefault="007B6E0F" w:rsidP="007B6E0F">
      <w:r w:rsidRPr="00AE01DA">
        <w:rPr>
          <w:rStyle w:val="StyleUnderline"/>
          <w:highlight w:val="yellow"/>
        </w:rPr>
        <w:t>Humans are</w:t>
      </w:r>
      <w:r w:rsidRPr="00BC2814">
        <w:rPr>
          <w:rStyle w:val="StyleUnderline"/>
        </w:rPr>
        <w:t xml:space="preserve"> a </w:t>
      </w:r>
      <w:r w:rsidRPr="00AE01DA">
        <w:rPr>
          <w:rStyle w:val="Emphasis"/>
          <w:highlight w:val="yellow"/>
        </w:rPr>
        <w:t>tough and adaptable</w:t>
      </w:r>
      <w:r w:rsidRPr="00BC2814">
        <w:rPr>
          <w:rStyle w:val="StyleUnderline"/>
        </w:rPr>
        <w:t xml:space="preserve"> species. People live on the equator and in the Arctic, in the desert and in the rainforest. We survived the ice ages with primitive technologies. </w:t>
      </w:r>
      <w:r w:rsidRPr="00AE01DA">
        <w:rPr>
          <w:rStyle w:val="StyleUnderline"/>
          <w:highlight w:val="yellow"/>
        </w:rPr>
        <w:t>The idea that climate change poses an existential threat</w:t>
      </w:r>
      <w:r w:rsidRPr="00BC2814">
        <w:rPr>
          <w:rStyle w:val="StyleUnderline"/>
        </w:rPr>
        <w:t xml:space="preserve"> to humankind </w:t>
      </w:r>
      <w:r w:rsidRPr="00AE01DA">
        <w:rPr>
          <w:rStyle w:val="StyleUnderline"/>
          <w:highlight w:val="yellow"/>
        </w:rPr>
        <w:t xml:space="preserve">is </w:t>
      </w:r>
      <w:r w:rsidRPr="00AE01DA">
        <w:rPr>
          <w:rStyle w:val="Emphasis"/>
          <w:highlight w:val="yellow"/>
        </w:rPr>
        <w:t>laughable</w:t>
      </w:r>
      <w:r>
        <w:t>.</w:t>
      </w:r>
    </w:p>
    <w:p w14:paraId="4E5EDACE" w14:textId="77777777" w:rsidR="007B6E0F" w:rsidRDefault="007B6E0F" w:rsidP="007B6E0F">
      <w:r w:rsidRPr="00BC2814">
        <w:rPr>
          <w:rStyle w:val="StyleUnderline"/>
        </w:rPr>
        <w:t>Climate change will have consequences</w:t>
      </w:r>
      <w:r>
        <w:t xml:space="preserve">, of course. Since different plants and animals thrive in different climates, it will affect natural ecosystems and agriculture. Warmer and wetter weather will advance the spread of tropical diseases. Seas will rise, putting pressure on all that lives on the coast. </w:t>
      </w:r>
      <w:r w:rsidRPr="00EE6464">
        <w:rPr>
          <w:rStyle w:val="StyleUnderline"/>
        </w:rPr>
        <w:t xml:space="preserve">These </w:t>
      </w:r>
      <w:r w:rsidRPr="00AE01DA">
        <w:rPr>
          <w:rStyle w:val="StyleUnderline"/>
          <w:highlight w:val="yellow"/>
        </w:rPr>
        <w:t>impacts sound alarming but</w:t>
      </w:r>
      <w:r w:rsidRPr="00EE6464">
        <w:rPr>
          <w:rStyle w:val="StyleUnderline"/>
        </w:rPr>
        <w:t xml:space="preserve"> they </w:t>
      </w:r>
      <w:r w:rsidRPr="00AE01DA">
        <w:rPr>
          <w:rStyle w:val="StyleUnderline"/>
          <w:highlight w:val="yellow"/>
        </w:rPr>
        <w:t xml:space="preserve">need to be </w:t>
      </w:r>
      <w:r w:rsidRPr="00AE01DA">
        <w:rPr>
          <w:rStyle w:val="Emphasis"/>
          <w:highlight w:val="yellow"/>
        </w:rPr>
        <w:t>put in perspective</w:t>
      </w:r>
      <w:r w:rsidRPr="00EE6464">
        <w:rPr>
          <w:rStyle w:val="StyleUnderline"/>
        </w:rPr>
        <w:t xml:space="preserve"> before we draw conclusions about policy</w:t>
      </w:r>
      <w:r>
        <w:t>.</w:t>
      </w:r>
    </w:p>
    <w:p w14:paraId="27FCEA14" w14:textId="77777777" w:rsidR="007B6E0F" w:rsidRDefault="007B6E0F" w:rsidP="007B6E0F">
      <w:r w:rsidRPr="00AE01DA">
        <w:rPr>
          <w:rStyle w:val="StyleUnderline"/>
          <w:highlight w:val="yellow"/>
        </w:rPr>
        <w:t>According to</w:t>
      </w:r>
      <w:r>
        <w:t xml:space="preserve"> Monday’s report by </w:t>
      </w:r>
      <w:r w:rsidRPr="00AE01DA">
        <w:rPr>
          <w:rStyle w:val="StyleUnderline"/>
          <w:highlight w:val="yellow"/>
        </w:rPr>
        <w:t>the I</w:t>
      </w:r>
      <w:r>
        <w:t xml:space="preserve">ntergovernmental </w:t>
      </w:r>
      <w:r w:rsidRPr="00AE01DA">
        <w:rPr>
          <w:rStyle w:val="StyleUnderline"/>
          <w:highlight w:val="yellow"/>
        </w:rPr>
        <w:t>P</w:t>
      </w:r>
      <w:r>
        <w:t xml:space="preserve">anel on </w:t>
      </w:r>
      <w:r w:rsidRPr="00AE01DA">
        <w:rPr>
          <w:rStyle w:val="StyleUnderline"/>
          <w:highlight w:val="yellow"/>
        </w:rPr>
        <w:t>C</w:t>
      </w:r>
      <w:r>
        <w:t xml:space="preserve">limate </w:t>
      </w:r>
      <w:r w:rsidRPr="00AE01DA">
        <w:rPr>
          <w:rStyle w:val="StyleUnderline"/>
          <w:highlight w:val="yellow"/>
        </w:rPr>
        <w:t>C</w:t>
      </w:r>
      <w:r>
        <w:t xml:space="preserve">hange, a further warming of 2C could cause losses equivalent to 0.2-2 per cent of world gross domestic product. On current trends, that level of warming would happen some time in the second half of the 21st century. In other words, </w:t>
      </w:r>
      <w:r w:rsidRPr="00AE01DA">
        <w:rPr>
          <w:rStyle w:val="StyleUnderline"/>
          <w:highlight w:val="yellow"/>
        </w:rPr>
        <w:t>half a century of climate change is</w:t>
      </w:r>
      <w:r w:rsidRPr="00EE6464">
        <w:rPr>
          <w:rStyle w:val="StyleUnderline"/>
        </w:rPr>
        <w:t xml:space="preserve"> about </w:t>
      </w:r>
      <w:r w:rsidRPr="00AE01DA">
        <w:rPr>
          <w:rStyle w:val="StyleUnderline"/>
          <w:highlight w:val="yellow"/>
        </w:rPr>
        <w:t>as bad as losing one year of</w:t>
      </w:r>
      <w:r w:rsidRPr="00643073">
        <w:rPr>
          <w:rStyle w:val="StyleUnderline"/>
        </w:rPr>
        <w:t xml:space="preserve"> economic </w:t>
      </w:r>
      <w:r w:rsidRPr="00AE01DA">
        <w:rPr>
          <w:rStyle w:val="StyleUnderline"/>
          <w:highlight w:val="yellow"/>
        </w:rPr>
        <w:t>growth</w:t>
      </w:r>
      <w:r>
        <w:t>.</w:t>
      </w:r>
    </w:p>
    <w:p w14:paraId="2CACC18E" w14:textId="77777777" w:rsidR="007B6E0F" w:rsidRDefault="007B6E0F" w:rsidP="007B6E0F">
      <w:r>
        <w:t xml:space="preserve">Since the start of the crisis in the eurozone, the income of the average Greek has fallen more than 20 per cent. </w:t>
      </w:r>
      <w:r w:rsidRPr="00AE01DA">
        <w:rPr>
          <w:rStyle w:val="StyleUnderline"/>
          <w:highlight w:val="yellow"/>
        </w:rPr>
        <w:t>Climate change is not</w:t>
      </w:r>
      <w:r>
        <w:t xml:space="preserve">, then, </w:t>
      </w:r>
      <w:r w:rsidRPr="00AE01DA">
        <w:rPr>
          <w:rStyle w:val="StyleUnderline"/>
          <w:highlight w:val="yellow"/>
        </w:rPr>
        <w:t>the biggest problem facing humankind</w:t>
      </w:r>
      <w:r w:rsidRPr="00EE6464">
        <w:rPr>
          <w:rStyle w:val="StyleUnderline"/>
        </w:rPr>
        <w:t>. It is not even its biggest environmental problem. The W</w:t>
      </w:r>
      <w:r>
        <w:t xml:space="preserve">orld </w:t>
      </w:r>
      <w:r w:rsidRPr="00EE6464">
        <w:rPr>
          <w:rStyle w:val="StyleUnderline"/>
        </w:rPr>
        <w:t>H</w:t>
      </w:r>
      <w:r>
        <w:t xml:space="preserve">ealth </w:t>
      </w:r>
      <w:r w:rsidRPr="00EE6464">
        <w:rPr>
          <w:rStyle w:val="StyleUnderline"/>
        </w:rPr>
        <w:t>O</w:t>
      </w:r>
      <w:r>
        <w:t xml:space="preserve">rganisation </w:t>
      </w:r>
      <w:r>
        <w:rPr>
          <w:rStyle w:val="StyleUnderline"/>
        </w:rPr>
        <w:t xml:space="preserve">estimates that about </w:t>
      </w:r>
      <w:r w:rsidRPr="00AE01DA">
        <w:rPr>
          <w:rStyle w:val="StyleUnderline"/>
          <w:highlight w:val="yellow"/>
        </w:rPr>
        <w:t>7</w:t>
      </w:r>
      <w:r>
        <w:rPr>
          <w:rStyle w:val="StyleUnderline"/>
        </w:rPr>
        <w:t>m [</w:t>
      </w:r>
      <w:r w:rsidRPr="00AE01DA">
        <w:rPr>
          <w:rStyle w:val="StyleUnderline"/>
          <w:highlight w:val="yellow"/>
        </w:rPr>
        <w:t>million</w:t>
      </w:r>
      <w:r>
        <w:rPr>
          <w:rStyle w:val="StyleUnderline"/>
        </w:rPr>
        <w:t>]</w:t>
      </w:r>
      <w:r w:rsidRPr="00EE6464">
        <w:rPr>
          <w:rStyle w:val="StyleUnderline"/>
        </w:rPr>
        <w:t xml:space="preserve"> </w:t>
      </w:r>
      <w:r w:rsidRPr="00AE01DA">
        <w:rPr>
          <w:rStyle w:val="StyleUnderline"/>
          <w:highlight w:val="yellow"/>
        </w:rPr>
        <w:t>people are</w:t>
      </w:r>
      <w:r w:rsidRPr="00EE6464">
        <w:rPr>
          <w:rStyle w:val="StyleUnderline"/>
        </w:rPr>
        <w:t xml:space="preserve"> now </w:t>
      </w:r>
      <w:r w:rsidRPr="00AE01DA">
        <w:rPr>
          <w:rStyle w:val="StyleUnderline"/>
          <w:highlight w:val="yellow"/>
        </w:rPr>
        <w:t xml:space="preserve">dying each year as a result of air pollution. Even on the most pessimistic estimates, climate change is not expected to cause loss of life on that scale </w:t>
      </w:r>
      <w:r w:rsidRPr="00AE01DA">
        <w:rPr>
          <w:rStyle w:val="Emphasis"/>
          <w:highlight w:val="yellow"/>
        </w:rPr>
        <w:t>for another 100 years</w:t>
      </w:r>
      <w:r>
        <w:t>.</w:t>
      </w:r>
    </w:p>
    <w:p w14:paraId="7A8A3894" w14:textId="77777777" w:rsidR="007B6E0F" w:rsidRDefault="007B6E0F" w:rsidP="007B6E0F"/>
    <w:p w14:paraId="23A9775C" w14:textId="77777777" w:rsidR="007B6E0F" w:rsidRDefault="007B6E0F" w:rsidP="007B6E0F">
      <w:pPr>
        <w:pStyle w:val="Heading4"/>
      </w:pPr>
      <w:r>
        <w:t xml:space="preserve">No catastrophic impact — they </w:t>
      </w:r>
      <w:r w:rsidRPr="007D669B">
        <w:rPr>
          <w:u w:val="single"/>
        </w:rPr>
        <w:t>overestimate</w:t>
      </w:r>
      <w:r>
        <w:t xml:space="preserve"> the predictive power of models. </w:t>
      </w:r>
    </w:p>
    <w:p w14:paraId="3754C5FC" w14:textId="77777777" w:rsidR="007B6E0F" w:rsidRDefault="007B6E0F" w:rsidP="007B6E0F">
      <w:r w:rsidRPr="00056830">
        <w:rPr>
          <w:rStyle w:val="Style13ptBold"/>
        </w:rPr>
        <w:t>Ridley 15</w:t>
      </w:r>
      <w:r>
        <w:t xml:space="preserve"> — Matt Ridley, F</w:t>
      </w:r>
      <w:r w:rsidRPr="00240A47">
        <w:t xml:space="preserve">ellow of the Royal Society of Literature and of the Academy of Medical Sciences, </w:t>
      </w:r>
      <w:r>
        <w:t>Foreign Honorary M</w:t>
      </w:r>
      <w:r w:rsidRPr="00240A47">
        <w:t>ember of the American Academy of Arts and Sciences</w:t>
      </w:r>
      <w:r>
        <w:t xml:space="preserve">, </w:t>
      </w:r>
      <w:r w:rsidRPr="00240A47">
        <w:t>Conse</w:t>
      </w:r>
      <w:r>
        <w:t>rvative M</w:t>
      </w:r>
      <w:r w:rsidRPr="00240A47">
        <w:t>ember of the House of Lords</w:t>
      </w:r>
      <w:r>
        <w:t xml:space="preserve"> (UK), Author of several popular science books including </w:t>
      </w:r>
      <w:r w:rsidRPr="0001205E">
        <w:rPr>
          <w:i/>
        </w:rPr>
        <w:t>The Rational Optimist: How Prosperity Evolves</w:t>
      </w:r>
      <w:r>
        <w:t xml:space="preserve"> </w:t>
      </w:r>
      <w:r w:rsidRPr="0001205E">
        <w:t xml:space="preserve">and </w:t>
      </w:r>
      <w:r w:rsidRPr="0001205E">
        <w:rPr>
          <w:i/>
        </w:rPr>
        <w:t>The Evolution of Everything: How Ideas Emerge</w:t>
      </w:r>
      <w:r>
        <w:t xml:space="preserve">, former Science Editor at </w:t>
      </w:r>
      <w:r>
        <w:rPr>
          <w:i/>
        </w:rPr>
        <w:t xml:space="preserve">The </w:t>
      </w:r>
      <w:r w:rsidRPr="00AB2307">
        <w:rPr>
          <w:i/>
        </w:rPr>
        <w:t>Economist</w:t>
      </w:r>
      <w:r>
        <w:t>, former Visiting P</w:t>
      </w:r>
      <w:r w:rsidRPr="00832877">
        <w:t>rofessor at Cold Spring Harbor Laboratory in New York</w:t>
      </w:r>
      <w:r>
        <w:t xml:space="preserve">, </w:t>
      </w:r>
      <w:r w:rsidRPr="00AB2307">
        <w:t>holds</w:t>
      </w:r>
      <w:r>
        <w:t xml:space="preserve"> a </w:t>
      </w:r>
      <w:r w:rsidRPr="00AB2307">
        <w:t>D</w:t>
      </w:r>
      <w:r>
        <w:t>.</w:t>
      </w:r>
      <w:r w:rsidRPr="00AB2307">
        <w:t>Phil</w:t>
      </w:r>
      <w:r>
        <w:t>.</w:t>
      </w:r>
      <w:r w:rsidRPr="00AB2307">
        <w:t xml:space="preserve"> </w:t>
      </w:r>
      <w:r>
        <w:t xml:space="preserve">in Zoology from Magdalen College, Oxford, 2015 (“My Life As A Climate Lukewarmer,” </w:t>
      </w:r>
      <w:r>
        <w:rPr>
          <w:i/>
        </w:rPr>
        <w:t>Times</w:t>
      </w:r>
      <w:r>
        <w:t xml:space="preserve"> (UK), January 19</w:t>
      </w:r>
      <w:r w:rsidRPr="00056830">
        <w:rPr>
          <w:vertAlign w:val="superscript"/>
        </w:rPr>
        <w:t>th</w:t>
      </w:r>
      <w:r>
        <w:t xml:space="preserve">, Available Online at </w:t>
      </w:r>
      <w:hyperlink r:id="rId90" w:history="1">
        <w:r w:rsidRPr="004F6413">
          <w:rPr>
            <w:rStyle w:val="Hyperlink"/>
          </w:rPr>
          <w:t>http://www.rationaloptimist.com/blog/my-life-as-a-climate-lukewarmer.aspx</w:t>
        </w:r>
      </w:hyperlink>
      <w:r>
        <w:t>, Accessed 07-16-2016)</w:t>
      </w:r>
    </w:p>
    <w:p w14:paraId="4A3C2BEA" w14:textId="77777777" w:rsidR="007B6E0F" w:rsidRDefault="007B6E0F" w:rsidP="007B6E0F">
      <w:r>
        <w:t xml:space="preserve">I was not always a lukewarmer. </w:t>
      </w:r>
      <w:r w:rsidRPr="0097296D">
        <w:rPr>
          <w:rStyle w:val="StyleUnderline"/>
        </w:rPr>
        <w:t>When I first started writing about the threat of global warming more than 26 years ago</w:t>
      </w:r>
      <w:r>
        <w:t xml:space="preserve">, as science editor of The Economist, </w:t>
      </w:r>
      <w:r w:rsidRPr="0097296D">
        <w:rPr>
          <w:rStyle w:val="StyleUnderline"/>
        </w:rPr>
        <w:t>I thought it was a genuinely dangerous threat</w:t>
      </w:r>
      <w:r>
        <w:t xml:space="preserve">. Like, for instance, Margaret Thatcher, </w:t>
      </w:r>
      <w:r w:rsidRPr="0097296D">
        <w:rPr>
          <w:rStyle w:val="StyleUnderline"/>
        </w:rPr>
        <w:t>I accepted the predictions being made at the time that we would see warming of a third or a half a degree</w:t>
      </w:r>
      <w:r>
        <w:t xml:space="preserve"> (Centigrade) </w:t>
      </w:r>
      <w:r w:rsidRPr="0097296D">
        <w:rPr>
          <w:rStyle w:val="StyleUnderline"/>
        </w:rPr>
        <w:t>a decade, perhaps more, and that this would have devastating consequences</w:t>
      </w:r>
      <w:r>
        <w:t>.</w:t>
      </w:r>
    </w:p>
    <w:p w14:paraId="016D81E9" w14:textId="77777777" w:rsidR="007B6E0F" w:rsidRDefault="007B6E0F" w:rsidP="007B6E0F">
      <w:r w:rsidRPr="0097296D">
        <w:rPr>
          <w:rStyle w:val="StyleUnderline"/>
        </w:rPr>
        <w:t>Gradually</w:t>
      </w:r>
      <w:r>
        <w:t xml:space="preserve">, however, </w:t>
      </w:r>
      <w:r w:rsidRPr="0097296D">
        <w:rPr>
          <w:rStyle w:val="StyleUnderline"/>
        </w:rPr>
        <w:t xml:space="preserve">I changed my mind. The failure of the atmosphere to warm anywhere near as rapidly as predicted was a big reason: there has been less than half a degree of global </w:t>
      </w:r>
      <w:r w:rsidRPr="00AE01DA">
        <w:rPr>
          <w:rStyle w:val="StyleUnderline"/>
          <w:highlight w:val="yellow"/>
        </w:rPr>
        <w:t>warming</w:t>
      </w:r>
      <w:r w:rsidRPr="0097296D">
        <w:rPr>
          <w:rStyle w:val="StyleUnderline"/>
        </w:rPr>
        <w:t xml:space="preserve"> in four decades — and it </w:t>
      </w:r>
      <w:r w:rsidRPr="00AE01DA">
        <w:rPr>
          <w:rStyle w:val="StyleUnderline"/>
          <w:highlight w:val="yellow"/>
        </w:rPr>
        <w:t xml:space="preserve">has </w:t>
      </w:r>
      <w:r w:rsidRPr="00AE01DA">
        <w:rPr>
          <w:rStyle w:val="Emphasis"/>
          <w:highlight w:val="yellow"/>
        </w:rPr>
        <w:t>slowed down</w:t>
      </w:r>
      <w:r w:rsidRPr="00AE01DA">
        <w:rPr>
          <w:rStyle w:val="StyleUnderline"/>
          <w:highlight w:val="yellow"/>
        </w:rPr>
        <w:t>, not speeded up</w:t>
      </w:r>
      <w:r w:rsidRPr="0097296D">
        <w:rPr>
          <w:rStyle w:val="StyleUnderline"/>
        </w:rPr>
        <w:t>. Increases in malaria, refugees, heatwaves, storms, droughts and floods have not materialised to anything like the predicted extent, if at all. Sea level has risen but at a very slow rate — about a foot per century</w:t>
      </w:r>
      <w:r>
        <w:t>.</w:t>
      </w:r>
    </w:p>
    <w:p w14:paraId="611D6936" w14:textId="77777777" w:rsidR="007B6E0F" w:rsidRDefault="007B6E0F" w:rsidP="007B6E0F">
      <w:r>
        <w:t xml:space="preserve">Also, I soon realised that </w:t>
      </w:r>
      <w:r w:rsidRPr="00595F5B">
        <w:rPr>
          <w:rStyle w:val="StyleUnderline"/>
        </w:rPr>
        <w:t xml:space="preserve">all the mathematical </w:t>
      </w:r>
      <w:r w:rsidRPr="00AE01DA">
        <w:rPr>
          <w:rStyle w:val="StyleUnderline"/>
          <w:highlight w:val="yellow"/>
        </w:rPr>
        <w:t xml:space="preserve">models predicting rapid warming assume </w:t>
      </w:r>
      <w:r w:rsidRPr="00AE01DA">
        <w:rPr>
          <w:rStyle w:val="Emphasis"/>
          <w:highlight w:val="yellow"/>
        </w:rPr>
        <w:t>big amplifying feedbacks</w:t>
      </w:r>
      <w:r w:rsidRPr="00595F5B">
        <w:rPr>
          <w:rStyle w:val="StyleUnderline"/>
        </w:rPr>
        <w:t xml:space="preserve"> in the atmosphere, mainly from water vapour; carbon dioxide is </w:t>
      </w:r>
      <w:r w:rsidRPr="00595F5B">
        <w:rPr>
          <w:rStyle w:val="StyleUnderline"/>
        </w:rPr>
        <w:lastRenderedPageBreak/>
        <w:t xml:space="preserve">merely the primer, responsible for about a third of the predicted warming. When this penny dropped, so did my confidence in predictions of future alarm: </w:t>
      </w:r>
      <w:r w:rsidRPr="00AE01DA">
        <w:rPr>
          <w:rStyle w:val="StyleUnderline"/>
          <w:highlight w:val="yellow"/>
        </w:rPr>
        <w:t xml:space="preserve">the amplifiers are </w:t>
      </w:r>
      <w:r w:rsidRPr="00AE01DA">
        <w:rPr>
          <w:rStyle w:val="Emphasis"/>
          <w:highlight w:val="yellow"/>
        </w:rPr>
        <w:t>highly uncertain</w:t>
      </w:r>
      <w:r>
        <w:t>.</w:t>
      </w:r>
    </w:p>
    <w:p w14:paraId="405A24D8" w14:textId="77777777" w:rsidR="007B6E0F" w:rsidRDefault="007B6E0F" w:rsidP="007B6E0F">
      <w:r w:rsidRPr="00595F5B">
        <w:rPr>
          <w:rStyle w:val="StyleUnderline"/>
        </w:rPr>
        <w:t xml:space="preserve">Another thing that gave me pause was that </w:t>
      </w:r>
      <w:r w:rsidRPr="00AE01DA">
        <w:rPr>
          <w:rStyle w:val="StyleUnderline"/>
          <w:highlight w:val="yellow"/>
        </w:rPr>
        <w:t>I</w:t>
      </w:r>
      <w:r w:rsidRPr="00595F5B">
        <w:rPr>
          <w:rStyle w:val="StyleUnderline"/>
        </w:rPr>
        <w:t xml:space="preserve"> went back and </w:t>
      </w:r>
      <w:r w:rsidRPr="00AE01DA">
        <w:rPr>
          <w:rStyle w:val="StyleUnderline"/>
          <w:highlight w:val="yellow"/>
        </w:rPr>
        <w:t>looked at</w:t>
      </w:r>
      <w:r w:rsidRPr="00595F5B">
        <w:rPr>
          <w:rStyle w:val="StyleUnderline"/>
        </w:rPr>
        <w:t xml:space="preserve"> the history of </w:t>
      </w:r>
      <w:r w:rsidRPr="00AE01DA">
        <w:rPr>
          <w:rStyle w:val="StyleUnderline"/>
          <w:highlight w:val="yellow"/>
        </w:rPr>
        <w:t>past predictions of ecological apocalypse</w:t>
      </w:r>
      <w:r w:rsidRPr="00595F5B">
        <w:rPr>
          <w:rStyle w:val="StyleUnderline"/>
        </w:rPr>
        <w:t xml:space="preserve"> from my youth – population explosion, oil exhaustion, elephant extinction, rainforest loss, acid rain, the ozone layer, desertification, nuclear winter, the running out of resources, pandemics, falling sperm counts, cancerous pesticide pollution and so forth. </w:t>
      </w:r>
      <w:r w:rsidRPr="00AE01DA">
        <w:rPr>
          <w:rStyle w:val="StyleUnderline"/>
          <w:highlight w:val="yellow"/>
        </w:rPr>
        <w:t xml:space="preserve">There was a </w:t>
      </w:r>
      <w:r w:rsidRPr="00AE01DA">
        <w:rPr>
          <w:rStyle w:val="Emphasis"/>
          <w:highlight w:val="yellow"/>
        </w:rPr>
        <w:t>consistent pattern of exaggeration</w:t>
      </w:r>
      <w:r>
        <w:t xml:space="preserve">, followed by damp squibs: </w:t>
      </w:r>
      <w:r w:rsidRPr="00AE01DA">
        <w:rPr>
          <w:rStyle w:val="StyleUnderline"/>
          <w:highlight w:val="yellow"/>
        </w:rPr>
        <w:t xml:space="preserve">in </w:t>
      </w:r>
      <w:r w:rsidRPr="00AE01DA">
        <w:rPr>
          <w:rStyle w:val="Emphasis"/>
          <w:highlight w:val="yellow"/>
        </w:rPr>
        <w:t>not a single case</w:t>
      </w:r>
      <w:r w:rsidRPr="00AE01DA">
        <w:rPr>
          <w:rStyle w:val="StyleUnderline"/>
          <w:highlight w:val="yellow"/>
        </w:rPr>
        <w:t xml:space="preserve"> was the problem as bad as had been widely predicted</w:t>
      </w:r>
      <w:r w:rsidRPr="00595F5B">
        <w:rPr>
          <w:rStyle w:val="StyleUnderline"/>
        </w:rPr>
        <w:t xml:space="preserve"> by leading scientists. That does not make every new prediction of apocalypse necessarily wrong,</w:t>
      </w:r>
      <w:r>
        <w:t xml:space="preserve"> of course, </w:t>
      </w:r>
      <w:r w:rsidRPr="00595F5B">
        <w:rPr>
          <w:rStyle w:val="StyleUnderline"/>
        </w:rPr>
        <w:t>but it should encourage scepticism</w:t>
      </w:r>
      <w:r>
        <w:t>.</w:t>
      </w:r>
    </w:p>
    <w:p w14:paraId="5D444ACF" w14:textId="77777777" w:rsidR="007B6E0F" w:rsidRDefault="007B6E0F" w:rsidP="007B6E0F">
      <w:r>
        <w:t>What sealed my apostasy from climate alarm was the extraordinary history of the famous “hockey stick” graph, which purported to show that today’s temperatures were higher and changing faster than at any time in the past thousand years. That graph genuinely shocked me when I first saw it and, briefly in the early 2000s, it persuaded me to abandon my growing doubts about dangerous climate change and return to the “alarmed” camp.</w:t>
      </w:r>
    </w:p>
    <w:p w14:paraId="1FF6C6F6" w14:textId="77777777" w:rsidR="007B6E0F" w:rsidRDefault="007B6E0F" w:rsidP="007B6E0F">
      <w:r>
        <w:t>Then I began to read the work of two Canadian researchers, Steve McIntyre and Ross McKitrick. They and others have shown, as confirmed by the National Academy of Sciences in the United States, that the hockey stick graph, and others like it, are heavily reliant on dubious sets of tree rings and use inappropriate statistical filters that exaggerate any 20th-century upturns.</w:t>
      </w:r>
    </w:p>
    <w:p w14:paraId="593B8416" w14:textId="77777777" w:rsidR="007B6E0F" w:rsidRDefault="007B6E0F" w:rsidP="007B6E0F">
      <w:r>
        <w:t xml:space="preserve">What shocked me more was the scientific establishment’s reaction to this: it tried to pretend that nothing was wrong. And then a flood of emails was leaked in 2009 showing some climate scientists apparently scheming to withhold data, prevent papers being published, get journal editors sacked and evade freedom-of-information requests, much as sceptics had been alleging. That was when I began to re-examine everything I had been told about climate change and, </w:t>
      </w:r>
      <w:r w:rsidRPr="00A3666E">
        <w:rPr>
          <w:rStyle w:val="StyleUnderline"/>
        </w:rPr>
        <w:t>the more I looked, the flakier the prediction of rapid warming seemed</w:t>
      </w:r>
      <w:r>
        <w:t>.</w:t>
      </w:r>
    </w:p>
    <w:p w14:paraId="5B472D16" w14:textId="77777777" w:rsidR="007B6E0F" w:rsidRDefault="007B6E0F" w:rsidP="007B6E0F">
      <w:r w:rsidRPr="00595F5B">
        <w:rPr>
          <w:rStyle w:val="StyleUnderline"/>
        </w:rPr>
        <w:t xml:space="preserve">I am especially unimpressed by the claim that a prediction of rapid and dangerous warming is “settled science”, as firm as evolution or gravity. How could it be? It is a prediction! </w:t>
      </w:r>
      <w:r w:rsidRPr="00AE01DA">
        <w:rPr>
          <w:rStyle w:val="StyleUnderline"/>
          <w:highlight w:val="yellow"/>
        </w:rPr>
        <w:t>No prediction</w:t>
      </w:r>
      <w:r w:rsidRPr="00B1756E">
        <w:rPr>
          <w:rStyle w:val="StyleUnderline"/>
        </w:rPr>
        <w:t xml:space="preserve">, let alone </w:t>
      </w:r>
      <w:r w:rsidRPr="00AE01DA">
        <w:rPr>
          <w:rStyle w:val="StyleUnderline"/>
          <w:highlight w:val="yellow"/>
        </w:rPr>
        <w:t xml:space="preserve">in a </w:t>
      </w:r>
      <w:r w:rsidRPr="00AE01DA">
        <w:rPr>
          <w:rStyle w:val="Emphasis"/>
          <w:highlight w:val="yellow"/>
        </w:rPr>
        <w:t>multi-causal, chaotic and poorly understood system</w:t>
      </w:r>
      <w:r w:rsidRPr="00A6314F">
        <w:rPr>
          <w:rStyle w:val="StyleUnderline"/>
        </w:rPr>
        <w:t xml:space="preserve"> like the global climate, </w:t>
      </w:r>
      <w:r w:rsidRPr="00AE01DA">
        <w:rPr>
          <w:rStyle w:val="StyleUnderline"/>
          <w:highlight w:val="yellow"/>
        </w:rPr>
        <w:t>should ever be treated as gospel</w:t>
      </w:r>
      <w:r>
        <w:t xml:space="preserve">. With the exception of eclipses, </w:t>
      </w:r>
      <w:r w:rsidRPr="00AE01DA">
        <w:rPr>
          <w:rStyle w:val="StyleUnderline"/>
          <w:highlight w:val="yellow"/>
        </w:rPr>
        <w:t xml:space="preserve">there is </w:t>
      </w:r>
      <w:r w:rsidRPr="00AE01DA">
        <w:rPr>
          <w:rStyle w:val="Emphasis"/>
          <w:highlight w:val="yellow"/>
        </w:rPr>
        <w:t>virtually nothing</w:t>
      </w:r>
      <w:r w:rsidRPr="00AE01DA">
        <w:rPr>
          <w:rStyle w:val="StyleUnderline"/>
          <w:highlight w:val="yellow"/>
        </w:rPr>
        <w:t xml:space="preserve"> scientists can say with certainty about the future. It is </w:t>
      </w:r>
      <w:r w:rsidRPr="00AE01DA">
        <w:rPr>
          <w:rStyle w:val="Emphasis"/>
          <w:highlight w:val="yellow"/>
        </w:rPr>
        <w:t>absurd</w:t>
      </w:r>
      <w:r w:rsidRPr="00AE01DA">
        <w:rPr>
          <w:rStyle w:val="StyleUnderline"/>
          <w:highlight w:val="yellow"/>
        </w:rPr>
        <w:t xml:space="preserve"> to argue that one </w:t>
      </w:r>
      <w:r w:rsidRPr="00AE01DA">
        <w:rPr>
          <w:rStyle w:val="Emphasis"/>
          <w:highlight w:val="yellow"/>
        </w:rPr>
        <w:t>cannot disagree with a forecast</w:t>
      </w:r>
      <w:r>
        <w:t>. Is the Bank of England’s inflation forecast infallible?</w:t>
      </w:r>
    </w:p>
    <w:p w14:paraId="549990D0" w14:textId="77777777" w:rsidR="007B6E0F" w:rsidRDefault="007B6E0F" w:rsidP="007B6E0F"/>
    <w:p w14:paraId="22556404" w14:textId="77777777" w:rsidR="007B6E0F" w:rsidRDefault="007B6E0F" w:rsidP="007B6E0F">
      <w:pPr>
        <w:pStyle w:val="Heading4"/>
      </w:pPr>
      <w:r>
        <w:t xml:space="preserve">Our impact defense is </w:t>
      </w:r>
      <w:r w:rsidRPr="00A6314F">
        <w:rPr>
          <w:u w:val="single"/>
        </w:rPr>
        <w:t>consistent</w:t>
      </w:r>
      <w:r>
        <w:t xml:space="preserve"> with the scientific consensus. </w:t>
      </w:r>
    </w:p>
    <w:p w14:paraId="40EAA8DF" w14:textId="77777777" w:rsidR="007B6E0F" w:rsidRDefault="007B6E0F" w:rsidP="007B6E0F">
      <w:r w:rsidRPr="00056830">
        <w:rPr>
          <w:rStyle w:val="Style13ptBold"/>
        </w:rPr>
        <w:t>Ridley 15</w:t>
      </w:r>
      <w:r>
        <w:t xml:space="preserve"> — Matt Ridley, F</w:t>
      </w:r>
      <w:r w:rsidRPr="00240A47">
        <w:t xml:space="preserve">ellow of the Royal Society of Literature and of the Academy of Medical Sciences, </w:t>
      </w:r>
      <w:r>
        <w:t>Foreign Honorary M</w:t>
      </w:r>
      <w:r w:rsidRPr="00240A47">
        <w:t>ember of the American Academy of Arts and Sciences</w:t>
      </w:r>
      <w:r>
        <w:t xml:space="preserve">, </w:t>
      </w:r>
      <w:r w:rsidRPr="00240A47">
        <w:t>Conse</w:t>
      </w:r>
      <w:r>
        <w:t>rvative M</w:t>
      </w:r>
      <w:r w:rsidRPr="00240A47">
        <w:t>ember of the House of Lords</w:t>
      </w:r>
      <w:r>
        <w:t xml:space="preserve"> (UK), Author of several popular science books including </w:t>
      </w:r>
      <w:r w:rsidRPr="0001205E">
        <w:rPr>
          <w:i/>
        </w:rPr>
        <w:t>The Rational Optimist: How Prosperity Evolves</w:t>
      </w:r>
      <w:r>
        <w:t xml:space="preserve"> </w:t>
      </w:r>
      <w:r w:rsidRPr="0001205E">
        <w:t xml:space="preserve">and </w:t>
      </w:r>
      <w:r w:rsidRPr="0001205E">
        <w:rPr>
          <w:i/>
        </w:rPr>
        <w:t>The Evolution of Everything: How Ideas Emerge</w:t>
      </w:r>
      <w:r>
        <w:t xml:space="preserve">, former Science Editor at </w:t>
      </w:r>
      <w:r>
        <w:rPr>
          <w:i/>
        </w:rPr>
        <w:t xml:space="preserve">The </w:t>
      </w:r>
      <w:r w:rsidRPr="00AB2307">
        <w:rPr>
          <w:i/>
        </w:rPr>
        <w:t>Economist</w:t>
      </w:r>
      <w:r>
        <w:t>, former Visiting P</w:t>
      </w:r>
      <w:r w:rsidRPr="00832877">
        <w:t>rofessor at Cold Spring Harbor Laboratory in New York</w:t>
      </w:r>
      <w:r>
        <w:t xml:space="preserve">, </w:t>
      </w:r>
      <w:r w:rsidRPr="00AB2307">
        <w:t>holds</w:t>
      </w:r>
      <w:r>
        <w:t xml:space="preserve"> a </w:t>
      </w:r>
      <w:r w:rsidRPr="00AB2307">
        <w:t>D</w:t>
      </w:r>
      <w:r>
        <w:t>.</w:t>
      </w:r>
      <w:r w:rsidRPr="00AB2307">
        <w:t>Phil</w:t>
      </w:r>
      <w:r>
        <w:t>.</w:t>
      </w:r>
      <w:r w:rsidRPr="00AB2307">
        <w:t xml:space="preserve"> </w:t>
      </w:r>
      <w:r>
        <w:t xml:space="preserve">in Zoology from Magdalen College, Oxford, 2015 (“My Life As A Climate Lukewarmer,” </w:t>
      </w:r>
      <w:r>
        <w:rPr>
          <w:i/>
        </w:rPr>
        <w:t>Times</w:t>
      </w:r>
      <w:r>
        <w:t xml:space="preserve"> (UK), January 19</w:t>
      </w:r>
      <w:r w:rsidRPr="00056830">
        <w:rPr>
          <w:vertAlign w:val="superscript"/>
        </w:rPr>
        <w:t>th</w:t>
      </w:r>
      <w:r>
        <w:t xml:space="preserve">, Available Online at </w:t>
      </w:r>
      <w:hyperlink r:id="rId91" w:history="1">
        <w:r w:rsidRPr="004F6413">
          <w:rPr>
            <w:rStyle w:val="Hyperlink"/>
          </w:rPr>
          <w:t>http://www.rationaloptimist.com/blog/my-life-as-a-climate-lukewarmer.aspx</w:t>
        </w:r>
      </w:hyperlink>
      <w:r>
        <w:t>, Accessed 07-16-2016)</w:t>
      </w:r>
    </w:p>
    <w:p w14:paraId="055D4E6E" w14:textId="77777777" w:rsidR="007B6E0F" w:rsidRDefault="007B6E0F" w:rsidP="007B6E0F">
      <w:r>
        <w:t xml:space="preserve">Incidentally, </w:t>
      </w:r>
      <w:r w:rsidRPr="00AE01DA">
        <w:rPr>
          <w:rStyle w:val="StyleUnderline"/>
          <w:highlight w:val="yellow"/>
        </w:rPr>
        <w:t>my</w:t>
      </w:r>
      <w:r w:rsidRPr="00595F5B">
        <w:rPr>
          <w:rStyle w:val="StyleUnderline"/>
        </w:rPr>
        <w:t xml:space="preserve"> current </w:t>
      </w:r>
      <w:r w:rsidRPr="00AE01DA">
        <w:rPr>
          <w:rStyle w:val="StyleUnderline"/>
          <w:highlight w:val="yellow"/>
        </w:rPr>
        <w:t>view is</w:t>
      </w:r>
      <w:r w:rsidRPr="00595F5B">
        <w:rPr>
          <w:rStyle w:val="StyleUnderline"/>
        </w:rPr>
        <w:t xml:space="preserve"> still </w:t>
      </w:r>
      <w:r w:rsidRPr="00AE01DA">
        <w:rPr>
          <w:rStyle w:val="StyleUnderline"/>
          <w:highlight w:val="yellow"/>
        </w:rPr>
        <w:t>consistent with the “consensus”</w:t>
      </w:r>
      <w:r w:rsidRPr="00595F5B">
        <w:rPr>
          <w:rStyle w:val="StyleUnderline"/>
        </w:rPr>
        <w:t xml:space="preserve"> among scientists, </w:t>
      </w:r>
      <w:r w:rsidRPr="00AE01DA">
        <w:rPr>
          <w:rStyle w:val="StyleUnderline"/>
          <w:highlight w:val="yellow"/>
        </w:rPr>
        <w:t>as represented by the</w:t>
      </w:r>
      <w:r w:rsidRPr="00595F5B">
        <w:rPr>
          <w:rStyle w:val="StyleUnderline"/>
        </w:rPr>
        <w:t xml:space="preserve"> reports of the </w:t>
      </w:r>
      <w:r w:rsidRPr="00AE01DA">
        <w:rPr>
          <w:rStyle w:val="StyleUnderline"/>
          <w:highlight w:val="yellow"/>
        </w:rPr>
        <w:t>I</w:t>
      </w:r>
      <w:r>
        <w:t xml:space="preserve">ntergovernmental </w:t>
      </w:r>
      <w:r w:rsidRPr="00AE01DA">
        <w:rPr>
          <w:rStyle w:val="StyleUnderline"/>
          <w:highlight w:val="yellow"/>
        </w:rPr>
        <w:t>P</w:t>
      </w:r>
      <w:r>
        <w:t xml:space="preserve">anel on </w:t>
      </w:r>
      <w:r w:rsidRPr="00AE01DA">
        <w:rPr>
          <w:rStyle w:val="StyleUnderline"/>
          <w:highlight w:val="yellow"/>
        </w:rPr>
        <w:t>C</w:t>
      </w:r>
      <w:r>
        <w:t xml:space="preserve">limate </w:t>
      </w:r>
      <w:r w:rsidRPr="00AE01DA">
        <w:rPr>
          <w:rStyle w:val="StyleUnderline"/>
          <w:highlight w:val="yellow"/>
        </w:rPr>
        <w:t>C</w:t>
      </w:r>
      <w:r>
        <w:t xml:space="preserve">hange. </w:t>
      </w:r>
      <w:r w:rsidRPr="00AE01DA">
        <w:rPr>
          <w:rStyle w:val="StyleUnderline"/>
          <w:highlight w:val="yellow"/>
        </w:rPr>
        <w:t xml:space="preserve">The consensus is that climate change is happening, </w:t>
      </w:r>
      <w:r w:rsidRPr="00AE01DA">
        <w:rPr>
          <w:rStyle w:val="Emphasis"/>
          <w:highlight w:val="yellow"/>
        </w:rPr>
        <w:t>not that it is going to be dangerous</w:t>
      </w:r>
      <w:r w:rsidRPr="00AE01DA">
        <w:rPr>
          <w:rStyle w:val="StyleUnderline"/>
          <w:highlight w:val="yellow"/>
        </w:rPr>
        <w:t>. The latest</w:t>
      </w:r>
      <w:r w:rsidRPr="00A3666E">
        <w:rPr>
          <w:rStyle w:val="StyleUnderline"/>
        </w:rPr>
        <w:t xml:space="preserve"> IPCC </w:t>
      </w:r>
      <w:r w:rsidRPr="00AE01DA">
        <w:rPr>
          <w:rStyle w:val="StyleUnderline"/>
          <w:highlight w:val="yellow"/>
        </w:rPr>
        <w:t>report gives a range of estimates</w:t>
      </w:r>
      <w:r w:rsidRPr="00A3666E">
        <w:rPr>
          <w:rStyle w:val="StyleUnderline"/>
        </w:rPr>
        <w:t xml:space="preserve"> of future warming, </w:t>
      </w:r>
      <w:r w:rsidRPr="00AE01DA">
        <w:rPr>
          <w:rStyle w:val="StyleUnderline"/>
          <w:highlight w:val="yellow"/>
        </w:rPr>
        <w:t>from harmless to terrifying. My</w:t>
      </w:r>
      <w:r w:rsidRPr="00A3666E">
        <w:rPr>
          <w:rStyle w:val="StyleUnderline"/>
        </w:rPr>
        <w:t xml:space="preserve"> best </w:t>
      </w:r>
      <w:r w:rsidRPr="00AE01DA">
        <w:rPr>
          <w:rStyle w:val="StyleUnderline"/>
          <w:highlight w:val="yellow"/>
        </w:rPr>
        <w:t>guess would be</w:t>
      </w:r>
      <w:r w:rsidRPr="00A3666E">
        <w:rPr>
          <w:rStyle w:val="StyleUnderline"/>
        </w:rPr>
        <w:t xml:space="preserve"> about </w:t>
      </w:r>
      <w:r w:rsidRPr="00AE01DA">
        <w:rPr>
          <w:rStyle w:val="StyleUnderline"/>
          <w:highlight w:val="yellow"/>
        </w:rPr>
        <w:t>one degree</w:t>
      </w:r>
      <w:r w:rsidRPr="00A3666E">
        <w:rPr>
          <w:rStyle w:val="StyleUnderline"/>
        </w:rPr>
        <w:t xml:space="preserve"> of warming during this century, </w:t>
      </w:r>
      <w:r w:rsidRPr="00AE01DA">
        <w:rPr>
          <w:rStyle w:val="StyleUnderline"/>
          <w:highlight w:val="yellow"/>
        </w:rPr>
        <w:t xml:space="preserve">which is </w:t>
      </w:r>
      <w:r w:rsidRPr="00AE01DA">
        <w:rPr>
          <w:rStyle w:val="Emphasis"/>
          <w:highlight w:val="yellow"/>
        </w:rPr>
        <w:t>well within the IPCC’s range</w:t>
      </w:r>
      <w:r w:rsidRPr="00A3666E">
        <w:rPr>
          <w:rStyle w:val="Emphasis"/>
        </w:rPr>
        <w:t xml:space="preserve"> of possible outcomes</w:t>
      </w:r>
      <w:r>
        <w:t>.</w:t>
      </w:r>
    </w:p>
    <w:p w14:paraId="67967626" w14:textId="77777777" w:rsidR="007B6E0F" w:rsidRDefault="007B6E0F" w:rsidP="007B6E0F">
      <w:r w:rsidRPr="00FD52CE">
        <w:rPr>
          <w:rStyle w:val="StyleUnderline"/>
        </w:rPr>
        <w:t xml:space="preserve">Yet </w:t>
      </w:r>
      <w:r w:rsidRPr="00AE01DA">
        <w:rPr>
          <w:rStyle w:val="StyleUnderline"/>
          <w:highlight w:val="yellow"/>
        </w:rPr>
        <w:t>most</w:t>
      </w:r>
      <w:r w:rsidRPr="00FD52CE">
        <w:rPr>
          <w:rStyle w:val="StyleUnderline"/>
        </w:rPr>
        <w:t xml:space="preserve"> politicians </w:t>
      </w:r>
      <w:r w:rsidRPr="00AE01DA">
        <w:rPr>
          <w:rStyle w:val="StyleUnderline"/>
          <w:highlight w:val="yellow"/>
        </w:rPr>
        <w:t>go</w:t>
      </w:r>
      <w:r w:rsidRPr="00FD52CE">
        <w:rPr>
          <w:rStyle w:val="StyleUnderline"/>
        </w:rPr>
        <w:t xml:space="preserve"> </w:t>
      </w:r>
      <w:r w:rsidRPr="00FD52CE">
        <w:rPr>
          <w:rStyle w:val="Emphasis"/>
        </w:rPr>
        <w:t xml:space="preserve">straight </w:t>
      </w:r>
      <w:r w:rsidRPr="00AE01DA">
        <w:rPr>
          <w:rStyle w:val="Emphasis"/>
          <w:highlight w:val="yellow"/>
        </w:rPr>
        <w:t>to the top of the IPCC’s range</w:t>
      </w:r>
      <w:r w:rsidRPr="00AE01DA">
        <w:rPr>
          <w:rStyle w:val="StyleUnderline"/>
          <w:highlight w:val="yellow"/>
        </w:rPr>
        <w:t xml:space="preserve"> and call climate change</w:t>
      </w:r>
      <w:r w:rsidRPr="00FD52CE">
        <w:rPr>
          <w:rStyle w:val="StyleUnderline"/>
        </w:rPr>
        <w:t xml:space="preserve"> things like</w:t>
      </w:r>
      <w:r>
        <w:t xml:space="preserve"> “perhaps </w:t>
      </w:r>
      <w:r w:rsidRPr="00AE01DA">
        <w:rPr>
          <w:rStyle w:val="StyleUnderline"/>
          <w:highlight w:val="yellow"/>
        </w:rPr>
        <w:t>the world’s most fearsome w</w:t>
      </w:r>
      <w:r w:rsidRPr="00FD52CE">
        <w:t xml:space="preserve">eapon of </w:t>
      </w:r>
      <w:r w:rsidRPr="00AE01DA">
        <w:rPr>
          <w:rStyle w:val="StyleUnderline"/>
          <w:highlight w:val="yellow"/>
        </w:rPr>
        <w:t>m</w:t>
      </w:r>
      <w:r w:rsidRPr="00FD52CE">
        <w:t xml:space="preserve">ass </w:t>
      </w:r>
      <w:r w:rsidRPr="00AE01DA">
        <w:rPr>
          <w:rStyle w:val="StyleUnderline"/>
          <w:highlight w:val="yellow"/>
        </w:rPr>
        <w:t>d</w:t>
      </w:r>
      <w:r w:rsidRPr="00FD52CE">
        <w:t xml:space="preserve">estruction” (John Kerry), requiring the expenditure of trillions of dollars. </w:t>
      </w:r>
      <w:r w:rsidRPr="00FD52CE">
        <w:rPr>
          <w:rStyle w:val="StyleUnderline"/>
        </w:rPr>
        <w:t xml:space="preserve">I think </w:t>
      </w:r>
      <w:r w:rsidRPr="00AE01DA">
        <w:rPr>
          <w:rStyle w:val="StyleUnderline"/>
          <w:highlight w:val="yellow"/>
        </w:rPr>
        <w:t>that is</w:t>
      </w:r>
      <w:r w:rsidRPr="00FD52CE">
        <w:rPr>
          <w:rStyle w:val="StyleUnderline"/>
        </w:rPr>
        <w:t xml:space="preserve"> </w:t>
      </w:r>
      <w:r w:rsidRPr="00FD52CE">
        <w:rPr>
          <w:rStyle w:val="Emphasis"/>
        </w:rPr>
        <w:t xml:space="preserve">verging on </w:t>
      </w:r>
      <w:r w:rsidRPr="00AE01DA">
        <w:rPr>
          <w:rStyle w:val="Emphasis"/>
          <w:highlight w:val="yellow"/>
        </w:rPr>
        <w:t>grotesque</w:t>
      </w:r>
      <w:r w:rsidRPr="00AE01DA">
        <w:rPr>
          <w:rStyle w:val="StyleUnderline"/>
          <w:highlight w:val="yellow"/>
        </w:rPr>
        <w:t xml:space="preserve"> in a world</w:t>
      </w:r>
      <w:r w:rsidRPr="00FD52CE">
        <w:rPr>
          <w:rStyle w:val="StyleUnderline"/>
        </w:rPr>
        <w:t xml:space="preserve"> full </w:t>
      </w:r>
      <w:r w:rsidRPr="00AE01DA">
        <w:rPr>
          <w:rStyle w:val="StyleUnderline"/>
          <w:highlight w:val="yellow"/>
        </w:rPr>
        <w:t xml:space="preserve">of </w:t>
      </w:r>
      <w:r w:rsidRPr="00AE01DA">
        <w:rPr>
          <w:rStyle w:val="Emphasis"/>
          <w:highlight w:val="yellow"/>
        </w:rPr>
        <w:t>war</w:t>
      </w:r>
      <w:r w:rsidRPr="00AE01DA">
        <w:rPr>
          <w:rStyle w:val="StyleUnderline"/>
          <w:highlight w:val="yellow"/>
        </w:rPr>
        <w:t xml:space="preserve">, </w:t>
      </w:r>
      <w:r w:rsidRPr="00AE01DA">
        <w:rPr>
          <w:rStyle w:val="Emphasis"/>
          <w:highlight w:val="yellow"/>
        </w:rPr>
        <w:t>hunger</w:t>
      </w:r>
      <w:r w:rsidRPr="00AE01DA">
        <w:rPr>
          <w:rStyle w:val="StyleUnderline"/>
          <w:highlight w:val="yellow"/>
        </w:rPr>
        <w:t xml:space="preserve">, </w:t>
      </w:r>
      <w:r w:rsidRPr="00AE01DA">
        <w:rPr>
          <w:rStyle w:val="Emphasis"/>
          <w:highlight w:val="yellow"/>
        </w:rPr>
        <w:t>disease</w:t>
      </w:r>
      <w:r w:rsidRPr="00AE01DA">
        <w:rPr>
          <w:rStyle w:val="StyleUnderline"/>
          <w:highlight w:val="yellow"/>
        </w:rPr>
        <w:t xml:space="preserve"> and </w:t>
      </w:r>
      <w:r w:rsidRPr="00AE01DA">
        <w:rPr>
          <w:rStyle w:val="Emphasis"/>
          <w:highlight w:val="yellow"/>
        </w:rPr>
        <w:t>poverty</w:t>
      </w:r>
      <w:r>
        <w:t>. It also means that environmental efforts get diverted from more urgent priorities, like habitat loss and invasive species.</w:t>
      </w:r>
    </w:p>
    <w:p w14:paraId="123F85BF" w14:textId="77777777" w:rsidR="007B6E0F" w:rsidRDefault="007B6E0F" w:rsidP="007B6E0F"/>
    <w:p w14:paraId="29FAA01E" w14:textId="77777777" w:rsidR="007B6E0F" w:rsidRPr="00E5587A" w:rsidRDefault="007B6E0F" w:rsidP="007B6E0F">
      <w:pPr>
        <w:pStyle w:val="Heading4"/>
      </w:pPr>
      <w:r>
        <w:lastRenderedPageBreak/>
        <w:t xml:space="preserve">Our authors aren’t climate deniers — the IPCC is on </w:t>
      </w:r>
      <w:r>
        <w:rPr>
          <w:i/>
          <w:u w:val="single"/>
        </w:rPr>
        <w:t>our</w:t>
      </w:r>
      <w:r>
        <w:t xml:space="preserve"> side. </w:t>
      </w:r>
    </w:p>
    <w:p w14:paraId="0EDD6D6D" w14:textId="77777777" w:rsidR="007B6E0F" w:rsidRPr="00E5587A" w:rsidRDefault="007B6E0F" w:rsidP="007B6E0F">
      <w:r w:rsidRPr="00E5587A">
        <w:rPr>
          <w:rStyle w:val="Style13ptBold"/>
        </w:rPr>
        <w:t>Wente 14</w:t>
      </w:r>
      <w:r>
        <w:t xml:space="preserve"> — Margaret Wente, C</w:t>
      </w:r>
      <w:r w:rsidRPr="00E5587A">
        <w:t xml:space="preserve">olumnist for </w:t>
      </w:r>
      <w:r w:rsidRPr="00E5587A">
        <w:rPr>
          <w:i/>
        </w:rPr>
        <w:t>The Globe and Mail</w:t>
      </w:r>
      <w:r w:rsidRPr="00E5587A">
        <w:t xml:space="preserve">, </w:t>
      </w:r>
      <w:r>
        <w:t>D</w:t>
      </w:r>
      <w:r w:rsidRPr="00E5587A">
        <w:t>irector of the Energy Probe Research Foundation</w:t>
      </w:r>
      <w:r>
        <w:t xml:space="preserve">, holds an </w:t>
      </w:r>
      <w:r w:rsidRPr="00877533">
        <w:t>M</w:t>
      </w:r>
      <w:r>
        <w:t>.</w:t>
      </w:r>
      <w:r w:rsidRPr="00877533">
        <w:t>A</w:t>
      </w:r>
      <w:r>
        <w:t>.</w:t>
      </w:r>
      <w:r w:rsidRPr="00877533">
        <w:t xml:space="preserve"> in English from the University of Toronto</w:t>
      </w:r>
      <w:r>
        <w:t>, 2014 (“</w:t>
      </w:r>
      <w:r w:rsidRPr="00156584">
        <w:t>Do</w:t>
      </w:r>
      <w:r>
        <w:t xml:space="preserve">n’t bash the global lukewarmers,” </w:t>
      </w:r>
      <w:r>
        <w:rPr>
          <w:i/>
        </w:rPr>
        <w:t>The Globe &amp; Mail</w:t>
      </w:r>
      <w:r>
        <w:t>, April 10</w:t>
      </w:r>
      <w:r w:rsidRPr="00E5587A">
        <w:rPr>
          <w:vertAlign w:val="superscript"/>
        </w:rPr>
        <w:t>th</w:t>
      </w:r>
      <w:r>
        <w:t xml:space="preserve">, Available Online at </w:t>
      </w:r>
      <w:hyperlink r:id="rId92" w:history="1">
        <w:r w:rsidRPr="000634BA">
          <w:rPr>
            <w:rStyle w:val="Hyperlink"/>
          </w:rPr>
          <w:t>http://www.theglobeandmail.com/opinion/dont-bash-the-global-lukewarmers/article17906081/</w:t>
        </w:r>
      </w:hyperlink>
      <w:r>
        <w:t>, Accessed 07-17-2016)</w:t>
      </w:r>
    </w:p>
    <w:p w14:paraId="5FBBAFDC" w14:textId="77777777" w:rsidR="007B6E0F" w:rsidRPr="00877533" w:rsidRDefault="007B6E0F" w:rsidP="007B6E0F">
      <w:pPr>
        <w:rPr>
          <w:sz w:val="24"/>
          <w:u w:val="single"/>
        </w:rPr>
      </w:pPr>
      <w:r w:rsidRPr="00AE01DA">
        <w:rPr>
          <w:rStyle w:val="StyleUnderline"/>
          <w:highlight w:val="yellow"/>
        </w:rPr>
        <w:t>What if</w:t>
      </w:r>
      <w:r w:rsidRPr="00ED4144">
        <w:rPr>
          <w:rStyle w:val="StyleUnderline"/>
        </w:rPr>
        <w:t xml:space="preserve"> global </w:t>
      </w:r>
      <w:r w:rsidRPr="00AE01DA">
        <w:rPr>
          <w:rStyle w:val="StyleUnderline"/>
          <w:highlight w:val="yellow"/>
        </w:rPr>
        <w:t>warming isn’t</w:t>
      </w:r>
      <w:r w:rsidRPr="00ED4144">
        <w:rPr>
          <w:rStyle w:val="StyleUnderline"/>
        </w:rPr>
        <w:t xml:space="preserve"> an </w:t>
      </w:r>
      <w:r w:rsidRPr="00AE01DA">
        <w:rPr>
          <w:rStyle w:val="StyleUnderline"/>
          <w:highlight w:val="yellow"/>
        </w:rPr>
        <w:t>existential</w:t>
      </w:r>
      <w:r w:rsidRPr="00ED4144">
        <w:rPr>
          <w:rStyle w:val="StyleUnderline"/>
        </w:rPr>
        <w:t xml:space="preserve"> threat</w:t>
      </w:r>
      <w:r>
        <w:t xml:space="preserve"> to the planet </w:t>
      </w:r>
      <w:r w:rsidRPr="00ED4144">
        <w:rPr>
          <w:rStyle w:val="StyleUnderline"/>
        </w:rPr>
        <w:t xml:space="preserve">after all? </w:t>
      </w:r>
      <w:r w:rsidRPr="00AE01DA">
        <w:rPr>
          <w:rStyle w:val="StyleUnderline"/>
          <w:highlight w:val="yellow"/>
        </w:rPr>
        <w:t>What if</w:t>
      </w:r>
      <w:r w:rsidRPr="00ED4144">
        <w:rPr>
          <w:rStyle w:val="StyleUnderline"/>
        </w:rPr>
        <w:t xml:space="preserve"> many of its </w:t>
      </w:r>
      <w:r w:rsidRPr="00AE01DA">
        <w:rPr>
          <w:rStyle w:val="StyleUnderline"/>
          <w:highlight w:val="yellow"/>
        </w:rPr>
        <w:t>impacts are</w:t>
      </w:r>
      <w:r>
        <w:t xml:space="preserve"> more or less </w:t>
      </w:r>
      <w:r w:rsidRPr="00AE01DA">
        <w:rPr>
          <w:rStyle w:val="StyleUnderline"/>
          <w:highlight w:val="yellow"/>
        </w:rPr>
        <w:t>manageable</w:t>
      </w:r>
      <w:r w:rsidRPr="00ED4144">
        <w:rPr>
          <w:rStyle w:val="StyleUnderline"/>
        </w:rPr>
        <w:t>? Wouldn’t that be a relief?</w:t>
      </w:r>
    </w:p>
    <w:p w14:paraId="3E566CC7" w14:textId="77777777" w:rsidR="007B6E0F" w:rsidRDefault="007B6E0F" w:rsidP="007B6E0F">
      <w:r>
        <w:t xml:space="preserve">Well, no. </w:t>
      </w:r>
      <w:r w:rsidRPr="00ED4144">
        <w:rPr>
          <w:rStyle w:val="StyleUnderline"/>
        </w:rPr>
        <w:t>Not if you’re</w:t>
      </w:r>
      <w:r>
        <w:t xml:space="preserve"> Greenpeace or the Sierra Club, or any number of </w:t>
      </w:r>
      <w:r w:rsidRPr="00ED4144">
        <w:rPr>
          <w:rStyle w:val="StyleUnderline"/>
        </w:rPr>
        <w:t>environmental activists who need prophecies of doom to raise money. Not if you’re a climate scientist who depends on a steady stream of research funding to stay in business</w:t>
      </w:r>
      <w:r>
        <w:t>. Not if you’re a politician who likes to bash the other side for its appalling lack of action.</w:t>
      </w:r>
    </w:p>
    <w:p w14:paraId="1497F0AD" w14:textId="77777777" w:rsidR="007B6E0F" w:rsidRDefault="007B6E0F" w:rsidP="007B6E0F">
      <w:r w:rsidRPr="00ED4144">
        <w:rPr>
          <w:rStyle w:val="StyleUnderline"/>
        </w:rPr>
        <w:t xml:space="preserve">But </w:t>
      </w:r>
      <w:r w:rsidRPr="00AE01DA">
        <w:rPr>
          <w:rStyle w:val="StyleUnderline"/>
          <w:highlight w:val="yellow"/>
        </w:rPr>
        <w:t>that’s what the UN’s</w:t>
      </w:r>
      <w:r>
        <w:t xml:space="preserve"> own </w:t>
      </w:r>
      <w:r w:rsidRPr="00AE01DA">
        <w:rPr>
          <w:rStyle w:val="StyleUnderline"/>
          <w:highlight w:val="yellow"/>
        </w:rPr>
        <w:t>panel</w:t>
      </w:r>
      <w:r>
        <w:t xml:space="preserve"> on climate change </w:t>
      </w:r>
      <w:r w:rsidRPr="00AE01DA">
        <w:rPr>
          <w:rStyle w:val="StyleUnderline"/>
          <w:highlight w:val="yellow"/>
        </w:rPr>
        <w:t>suggests</w:t>
      </w:r>
      <w:r w:rsidRPr="00ED4144">
        <w:rPr>
          <w:rStyle w:val="StyleUnderline"/>
        </w:rPr>
        <w:t>. Compared to its last report</w:t>
      </w:r>
      <w:r>
        <w:t xml:space="preserve"> in 2007, </w:t>
      </w:r>
      <w:r w:rsidRPr="00AE01DA">
        <w:rPr>
          <w:rStyle w:val="StyleUnderline"/>
          <w:highlight w:val="yellow"/>
        </w:rPr>
        <w:t>the new I</w:t>
      </w:r>
      <w:r>
        <w:t xml:space="preserve">ntergovernmental </w:t>
      </w:r>
      <w:r w:rsidRPr="00AE01DA">
        <w:rPr>
          <w:rStyle w:val="StyleUnderline"/>
          <w:highlight w:val="yellow"/>
        </w:rPr>
        <w:t>P</w:t>
      </w:r>
      <w:r>
        <w:t xml:space="preserve">anel on </w:t>
      </w:r>
      <w:r w:rsidRPr="00AE01DA">
        <w:rPr>
          <w:rStyle w:val="StyleUnderline"/>
          <w:highlight w:val="yellow"/>
        </w:rPr>
        <w:t>C</w:t>
      </w:r>
      <w:r>
        <w:t xml:space="preserve">limate </w:t>
      </w:r>
      <w:r w:rsidRPr="00AE01DA">
        <w:rPr>
          <w:rStyle w:val="StyleUnderline"/>
          <w:highlight w:val="yellow"/>
        </w:rPr>
        <w:t>C</w:t>
      </w:r>
      <w:r>
        <w:t xml:space="preserve">hange </w:t>
      </w:r>
      <w:r w:rsidRPr="00AE01DA">
        <w:rPr>
          <w:rStyle w:val="StyleUnderline"/>
          <w:highlight w:val="yellow"/>
        </w:rPr>
        <w:t>report</w:t>
      </w:r>
      <w:r>
        <w:t xml:space="preserve"> released last week </w:t>
      </w:r>
      <w:r w:rsidRPr="00AE01DA">
        <w:rPr>
          <w:rStyle w:val="Emphasis"/>
          <w:highlight w:val="yellow"/>
        </w:rPr>
        <w:t>is notably more subdued</w:t>
      </w:r>
      <w:r w:rsidRPr="00201153">
        <w:rPr>
          <w:rStyle w:val="StyleUnderline"/>
        </w:rPr>
        <w:t xml:space="preserve">. Gone are the melting Himalayan glaciers, the monster hurricanes, the millions of climate refugees fleeing floods and drought. </w:t>
      </w:r>
      <w:r w:rsidRPr="00AE01DA">
        <w:rPr>
          <w:rStyle w:val="StyleUnderline"/>
          <w:highlight w:val="yellow"/>
        </w:rPr>
        <w:t>It says no species have</w:t>
      </w:r>
      <w:r w:rsidRPr="00201153">
        <w:rPr>
          <w:rStyle w:val="StyleUnderline"/>
        </w:rPr>
        <w:t xml:space="preserve"> yet </w:t>
      </w:r>
      <w:r w:rsidRPr="00AE01DA">
        <w:rPr>
          <w:rStyle w:val="StyleUnderline"/>
          <w:highlight w:val="yellow"/>
        </w:rPr>
        <w:t>been extinguished by climate change. And</w:t>
      </w:r>
      <w:r w:rsidRPr="00201153">
        <w:rPr>
          <w:rStyle w:val="StyleUnderline"/>
        </w:rPr>
        <w:t xml:space="preserve">, it says, </w:t>
      </w:r>
      <w:r w:rsidRPr="00AE01DA">
        <w:rPr>
          <w:rStyle w:val="Emphasis"/>
          <w:highlight w:val="yellow"/>
        </w:rPr>
        <w:t>there’s a lot we can do to adapt</w:t>
      </w:r>
      <w:r>
        <w:t>.</w:t>
      </w:r>
    </w:p>
    <w:p w14:paraId="23F8E348" w14:textId="77777777" w:rsidR="007B6E0F" w:rsidRDefault="007B6E0F" w:rsidP="007B6E0F">
      <w:r>
        <w:t xml:space="preserve">You won’t have caught this nuance in media reports, which relied on a far more dramatic 49-page summary. Worst Is Yet To </w:t>
      </w:r>
      <w:proofErr w:type="gramStart"/>
      <w:r>
        <w:t>Come</w:t>
      </w:r>
      <w:proofErr w:type="gramEnd"/>
      <w:r>
        <w:t>, said a headline in the New York Times. The CBC, for instance, used the report as an excuse to bash the Harper government for not restricting coal exports.</w:t>
      </w:r>
    </w:p>
    <w:p w14:paraId="1E34111B" w14:textId="77777777" w:rsidR="007B6E0F" w:rsidRDefault="007B6E0F" w:rsidP="007B6E0F">
      <w:r w:rsidRPr="00201153">
        <w:rPr>
          <w:rStyle w:val="StyleUnderline"/>
        </w:rPr>
        <w:t xml:space="preserve">Almost all reporting about climate change is binary: There are warmers and deniers, and few in between. But </w:t>
      </w:r>
      <w:r w:rsidRPr="00AE01DA">
        <w:rPr>
          <w:rStyle w:val="StyleUnderline"/>
          <w:highlight w:val="yellow"/>
        </w:rPr>
        <w:t>the real fight is</w:t>
      </w:r>
      <w:r w:rsidRPr="00201153">
        <w:rPr>
          <w:rStyle w:val="StyleUnderline"/>
        </w:rPr>
        <w:t>n’t like that at all</w:t>
      </w:r>
      <w:r>
        <w:t xml:space="preserve">, observes climate critic Matt Ridley. </w:t>
      </w:r>
      <w:r w:rsidRPr="00201153">
        <w:rPr>
          <w:rStyle w:val="StyleUnderline"/>
        </w:rPr>
        <w:t xml:space="preserve">It’s </w:t>
      </w:r>
      <w:r w:rsidRPr="00AE01DA">
        <w:rPr>
          <w:rStyle w:val="StyleUnderline"/>
          <w:highlight w:val="yellow"/>
        </w:rPr>
        <w:t xml:space="preserve">between warmers and </w:t>
      </w:r>
      <w:r w:rsidRPr="00AE01DA">
        <w:rPr>
          <w:rStyle w:val="Emphasis"/>
          <w:highlight w:val="yellow"/>
        </w:rPr>
        <w:t>lukewarmers</w:t>
      </w:r>
      <w:r w:rsidRPr="00AE01DA">
        <w:rPr>
          <w:rStyle w:val="StyleUnderline"/>
          <w:highlight w:val="yellow"/>
        </w:rPr>
        <w:t xml:space="preserve"> – people who believe climate change is an urgent, existential threat and those who think </w:t>
      </w:r>
      <w:r w:rsidRPr="00AE01DA">
        <w:rPr>
          <w:rStyle w:val="Emphasis"/>
          <w:highlight w:val="yellow"/>
        </w:rPr>
        <w:t>it’s not that big a deal</w:t>
      </w:r>
      <w:r>
        <w:t>.</w:t>
      </w:r>
    </w:p>
    <w:p w14:paraId="4E810B61" w14:textId="77777777" w:rsidR="007B6E0F" w:rsidRDefault="007B6E0F" w:rsidP="007B6E0F">
      <w:r>
        <w:t xml:space="preserve">Unfortunately, </w:t>
      </w:r>
      <w:r w:rsidRPr="00201153">
        <w:rPr>
          <w:rStyle w:val="StyleUnderline"/>
        </w:rPr>
        <w:t xml:space="preserve">the </w:t>
      </w:r>
      <w:r w:rsidRPr="00AE01DA">
        <w:rPr>
          <w:rStyle w:val="StyleUnderline"/>
          <w:highlight w:val="yellow"/>
        </w:rPr>
        <w:t>warmers have done their best to lump</w:t>
      </w:r>
      <w:r w:rsidRPr="00201153">
        <w:rPr>
          <w:rStyle w:val="StyleUnderline"/>
        </w:rPr>
        <w:t xml:space="preserve"> the </w:t>
      </w:r>
      <w:r w:rsidRPr="00AE01DA">
        <w:rPr>
          <w:rStyle w:val="StyleUnderline"/>
          <w:highlight w:val="yellow"/>
        </w:rPr>
        <w:t>lukewarmers in with the deniers. When</w:t>
      </w:r>
      <w:r>
        <w:t xml:space="preserve"> Richard </w:t>
      </w:r>
      <w:r w:rsidRPr="00AE01DA">
        <w:rPr>
          <w:rStyle w:val="StyleUnderline"/>
          <w:highlight w:val="yellow"/>
        </w:rPr>
        <w:t>Tol</w:t>
      </w:r>
      <w:r>
        <w:t xml:space="preserve">, a Dutch professor of the economics of climate change, </w:t>
      </w:r>
      <w:r w:rsidRPr="00AE01DA">
        <w:rPr>
          <w:rStyle w:val="StyleUnderline"/>
          <w:highlight w:val="yellow"/>
        </w:rPr>
        <w:t>withdrew from the IPCC</w:t>
      </w:r>
      <w:r>
        <w:t xml:space="preserve"> writing team </w:t>
      </w:r>
      <w:r w:rsidRPr="00AE01DA">
        <w:rPr>
          <w:rStyle w:val="StyleUnderline"/>
          <w:highlight w:val="yellow"/>
        </w:rPr>
        <w:t>because he thought the tone was too alarmist, he was denounced</w:t>
      </w:r>
      <w:r w:rsidRPr="00201153">
        <w:rPr>
          <w:rStyle w:val="StyleUnderline"/>
        </w:rPr>
        <w:t xml:space="preserve"> and ostracized</w:t>
      </w:r>
      <w:r>
        <w:t>. His belief is that by the end of the century, the overall effects of climate change will be damaging – but that warming will also have some positive effects that shouldn’t be ignored. “The idea that climate change poses an existential threat to humankind is laughable,” he wrote in the Financial Times.</w:t>
      </w:r>
    </w:p>
    <w:p w14:paraId="479E6885" w14:textId="77777777" w:rsidR="007B6E0F" w:rsidRDefault="007B6E0F" w:rsidP="007B6E0F">
      <w:r>
        <w:t>“I don’t think anybody really knows what’s happening,” James Lovelock, the eminent environmental scientist, told the British Broadcasting Corp. last week. “They just guess.” He told the Guardian that environmentalism “has become a religion,” and doesn’t pay enough attention to the facts.</w:t>
      </w:r>
    </w:p>
    <w:p w14:paraId="231C9FD1" w14:textId="77777777" w:rsidR="007B6E0F" w:rsidRDefault="007B6E0F" w:rsidP="007B6E0F">
      <w:r>
        <w:t>Much of the public seems to agree. The number of Americans who think the news media are exaggerating global warming has grown to 42 per cent, according to Gallup – and the fear-based approach has clearly backfired, Ted Nordhaus and Michael Shellenberger of the Breakthrough Institute wrote recently in The New York Times. If anything, it increases people’s skepticism about the problem. It’s not hard to figure out why. Cry “wolf” too often, and people start to tune you out.</w:t>
      </w:r>
    </w:p>
    <w:p w14:paraId="1C2BE52D" w14:textId="77777777" w:rsidR="007B6E0F" w:rsidRDefault="007B6E0F" w:rsidP="007B6E0F">
      <w:r>
        <w:t xml:space="preserve">For what it’s worth, </w:t>
      </w:r>
      <w:r w:rsidRPr="00AE01DA">
        <w:rPr>
          <w:rStyle w:val="StyleUnderline"/>
          <w:highlight w:val="yellow"/>
        </w:rPr>
        <w:t xml:space="preserve">this is </w:t>
      </w:r>
      <w:r w:rsidRPr="00AE01DA">
        <w:rPr>
          <w:rStyle w:val="Emphasis"/>
          <w:highlight w:val="yellow"/>
        </w:rPr>
        <w:t>not</w:t>
      </w:r>
      <w:r w:rsidRPr="00AE01DA">
        <w:rPr>
          <w:rStyle w:val="StyleUnderline"/>
          <w:highlight w:val="yellow"/>
        </w:rPr>
        <w:t xml:space="preserve"> an argument for doing nothing</w:t>
      </w:r>
      <w:r w:rsidRPr="00156584">
        <w:rPr>
          <w:rStyle w:val="StyleUnderline"/>
        </w:rPr>
        <w:t xml:space="preserve">. It would be good to reduce our dependency on fossil fuels. Energy companies should be held to high environmental standards. </w:t>
      </w:r>
      <w:r w:rsidRPr="00AE01DA">
        <w:rPr>
          <w:rStyle w:val="StyleUnderline"/>
          <w:highlight w:val="yellow"/>
        </w:rPr>
        <w:t xml:space="preserve">Yet no matter what we do, the world is </w:t>
      </w:r>
      <w:r w:rsidRPr="00AE01DA">
        <w:rPr>
          <w:rStyle w:val="Emphasis"/>
          <w:highlight w:val="yellow"/>
        </w:rPr>
        <w:t>not about to give up fossil fuels</w:t>
      </w:r>
      <w:r w:rsidRPr="00156584">
        <w:rPr>
          <w:rStyle w:val="StyleUnderline"/>
        </w:rPr>
        <w:t>, and cheap, reliable substitutes are a long way down the road</w:t>
      </w:r>
      <w:r>
        <w:t>.</w:t>
      </w:r>
    </w:p>
    <w:p w14:paraId="5B03B76D" w14:textId="77777777" w:rsidR="007B6E0F" w:rsidRDefault="007B6E0F" w:rsidP="007B6E0F">
      <w:r>
        <w:t xml:space="preserve">Personally, </w:t>
      </w:r>
      <w:r w:rsidRPr="00156584">
        <w:rPr>
          <w:rStyle w:val="StyleUnderline"/>
        </w:rPr>
        <w:t xml:space="preserve">I wish we’d spend more time on </w:t>
      </w:r>
      <w:r w:rsidRPr="00C24FA3">
        <w:rPr>
          <w:rStyle w:val="Emphasis"/>
        </w:rPr>
        <w:t>real catastrophes</w:t>
      </w:r>
      <w:r w:rsidRPr="00156584">
        <w:rPr>
          <w:rStyle w:val="StyleUnderline"/>
        </w:rPr>
        <w:t xml:space="preserve"> today than on hypothetical ones half a century from now</w:t>
      </w:r>
      <w:r>
        <w:t>. Perhaps the worst environmental problem in the world is indoor air pollution from cooking fires, which kills 4.3 million people a year prematurely – mostly women and children. Maybe we could do something about that.</w:t>
      </w:r>
    </w:p>
    <w:p w14:paraId="38A0C6C3" w14:textId="77777777" w:rsidR="007B6E0F" w:rsidRDefault="007B6E0F" w:rsidP="007B6E0F">
      <w:r w:rsidRPr="00156584">
        <w:rPr>
          <w:rStyle w:val="StyleUnderline"/>
        </w:rPr>
        <w:t xml:space="preserve">I can’t predict what the temperature will be 50 years from now, and neither can anybody else. What I will predict is that historians will look back and marvel that we got so hysterical about global warming. </w:t>
      </w:r>
      <w:r w:rsidRPr="00AE01DA">
        <w:rPr>
          <w:rStyle w:val="StyleUnderline"/>
          <w:highlight w:val="yellow"/>
        </w:rPr>
        <w:t xml:space="preserve">The planet is </w:t>
      </w:r>
      <w:r w:rsidRPr="00AE01DA">
        <w:rPr>
          <w:rStyle w:val="Emphasis"/>
          <w:highlight w:val="yellow"/>
        </w:rPr>
        <w:t>resilient</w:t>
      </w:r>
      <w:r w:rsidRPr="00156584">
        <w:rPr>
          <w:rStyle w:val="StyleUnderline"/>
        </w:rPr>
        <w:t>. And people are, too</w:t>
      </w:r>
      <w:r>
        <w:t>.</w:t>
      </w:r>
    </w:p>
    <w:p w14:paraId="0AF5EB7A" w14:textId="77777777" w:rsidR="007B6E0F" w:rsidRPr="00AE01DA" w:rsidRDefault="007B6E0F" w:rsidP="007B6E0F"/>
    <w:p w14:paraId="1757697C" w14:textId="77777777" w:rsidR="007B6E0F" w:rsidRDefault="007B6E0F" w:rsidP="007B6E0F">
      <w:pPr>
        <w:pStyle w:val="Heading3"/>
      </w:pPr>
      <w:r>
        <w:lastRenderedPageBreak/>
        <w:t>1NC – Irreversible / Too Late</w:t>
      </w:r>
    </w:p>
    <w:p w14:paraId="0F767C70" w14:textId="77777777" w:rsidR="007B6E0F" w:rsidRDefault="007B6E0F" w:rsidP="007B6E0F">
      <w:pPr>
        <w:pStyle w:val="Heading4"/>
      </w:pPr>
      <w:r>
        <w:t xml:space="preserve">It’s too late to solve warming – prefer </w:t>
      </w:r>
      <w:r>
        <w:rPr>
          <w:u w:val="single"/>
        </w:rPr>
        <w:t>experts</w:t>
      </w:r>
    </w:p>
    <w:p w14:paraId="4F90859D" w14:textId="77777777" w:rsidR="007B6E0F" w:rsidRDefault="007B6E0F" w:rsidP="007B6E0F">
      <w:r w:rsidRPr="001C3996">
        <w:rPr>
          <w:rStyle w:val="Style13ptBold"/>
        </w:rPr>
        <w:t>McKie 15 –</w:t>
      </w:r>
      <w:r>
        <w:t xml:space="preserve"> (Robin, Science Editor for The Guardian, cites Chris Field, the founding director of the Carnegie Institution's Department of Global Ecology and Melvin and Joan Lane Professor for Interdisciplinary Environmental Studies at Stanford University, as well as Dr Louise Jeffery of the Potsdam Institute for Climate Impact Research; 10/10/15, “World will pass crucial 2C global warming limit, experts warn,” </w:t>
      </w:r>
      <w:r>
        <w:rPr>
          <w:i/>
        </w:rPr>
        <w:t>The Guardian</w:t>
      </w:r>
      <w:r>
        <w:t xml:space="preserve">, </w:t>
      </w:r>
      <w:hyperlink r:id="rId93" w:history="1">
        <w:r w:rsidRPr="003F0E23">
          <w:rPr>
            <w:rStyle w:val="Hyperlink"/>
          </w:rPr>
          <w:t>https://www.theguardian.com/environment/2015/oct/10/climate-2c-global-warming-target-fail</w:t>
        </w:r>
      </w:hyperlink>
      <w:r>
        <w:t>, Accessed 7/11/16, HWilson)</w:t>
      </w:r>
    </w:p>
    <w:p w14:paraId="7662C953" w14:textId="77777777" w:rsidR="007B6E0F" w:rsidRDefault="007B6E0F" w:rsidP="007B6E0F">
      <w:r w:rsidRPr="00AE01DA">
        <w:rPr>
          <w:rStyle w:val="Emphasis"/>
          <w:highlight w:val="yellow"/>
        </w:rPr>
        <w:t>Pledges</w:t>
      </w:r>
      <w:r w:rsidRPr="001C3996">
        <w:rPr>
          <w:rStyle w:val="Emphasis"/>
        </w:rPr>
        <w:t xml:space="preserve"> by nations </w:t>
      </w:r>
      <w:r w:rsidRPr="00AE01DA">
        <w:rPr>
          <w:rStyle w:val="Emphasis"/>
          <w:highlight w:val="yellow"/>
        </w:rPr>
        <w:t>to cut carbon emissions will fall far short of those needed to prevent global temperatures rising by</w:t>
      </w:r>
      <w:r w:rsidRPr="001C3996">
        <w:rPr>
          <w:rStyle w:val="Emphasis"/>
        </w:rPr>
        <w:t xml:space="preserve"> more than </w:t>
      </w:r>
      <w:r w:rsidRPr="00AE01DA">
        <w:rPr>
          <w:rStyle w:val="Emphasis"/>
          <w:highlight w:val="yellow"/>
        </w:rPr>
        <w:t>the crucial 2C by the end of the century. This is the</w:t>
      </w:r>
      <w:r w:rsidRPr="001C3996">
        <w:rPr>
          <w:rStyle w:val="Emphasis"/>
        </w:rPr>
        <w:t xml:space="preserve"> stark </w:t>
      </w:r>
      <w:r w:rsidRPr="00AE01DA">
        <w:rPr>
          <w:rStyle w:val="Emphasis"/>
          <w:highlight w:val="yellow"/>
        </w:rPr>
        <w:t>conclusion of climate experts</w:t>
      </w:r>
      <w:r w:rsidRPr="001C3996">
        <w:rPr>
          <w:rStyle w:val="StyleUnderline"/>
        </w:rPr>
        <w:t xml:space="preserve"> who have analysed submissions in the runup to the Paris climate talks later this year</w:t>
      </w:r>
      <w:r>
        <w:t>.</w:t>
      </w:r>
    </w:p>
    <w:p w14:paraId="46D26791" w14:textId="77777777" w:rsidR="007B6E0F" w:rsidRPr="001C3996" w:rsidRDefault="007B6E0F" w:rsidP="007B6E0F">
      <w:pPr>
        <w:rPr>
          <w:rStyle w:val="StyleUnderline"/>
        </w:rPr>
      </w:pPr>
      <w:r>
        <w:t xml:space="preserve">A rise of </w:t>
      </w:r>
      <w:r w:rsidRPr="00AE01DA">
        <w:rPr>
          <w:rStyle w:val="StyleUnderline"/>
          <w:highlight w:val="yellow"/>
        </w:rPr>
        <w:t>2C is</w:t>
      </w:r>
      <w:r w:rsidRPr="001C3996">
        <w:rPr>
          <w:rStyle w:val="StyleUnderline"/>
        </w:rPr>
        <w:t xml:space="preserve"> considered </w:t>
      </w:r>
      <w:r w:rsidRPr="00AE01DA">
        <w:rPr>
          <w:rStyle w:val="StyleUnderline"/>
          <w:highlight w:val="yellow"/>
        </w:rPr>
        <w:t>the most the Earth could tolerate without</w:t>
      </w:r>
      <w:r w:rsidRPr="001C3996">
        <w:rPr>
          <w:rStyle w:val="StyleUnderline"/>
        </w:rPr>
        <w:t xml:space="preserve"> risking </w:t>
      </w:r>
      <w:r w:rsidRPr="00AE01DA">
        <w:rPr>
          <w:rStyle w:val="StyleUnderline"/>
          <w:highlight w:val="yellow"/>
        </w:rPr>
        <w:t>catastrophic changes</w:t>
      </w:r>
      <w:r w:rsidRPr="001C3996">
        <w:rPr>
          <w:rStyle w:val="StyleUnderline"/>
        </w:rPr>
        <w:t xml:space="preserve"> to food production, sea levels, fishing, wildlife, deserts and water reserves</w:t>
      </w:r>
      <w:r>
        <w:t xml:space="preserve">. </w:t>
      </w:r>
      <w:r w:rsidRPr="00AE01DA">
        <w:rPr>
          <w:rStyle w:val="StyleUnderline"/>
          <w:highlight w:val="yellow"/>
        </w:rPr>
        <w:t>Even if rises are pegged at 2C, scientists say this will still destroy</w:t>
      </w:r>
      <w:r w:rsidRPr="001C3996">
        <w:rPr>
          <w:rStyle w:val="StyleUnderline"/>
        </w:rPr>
        <w:t xml:space="preserve"> most </w:t>
      </w:r>
      <w:r w:rsidRPr="00AE01DA">
        <w:rPr>
          <w:rStyle w:val="StyleUnderline"/>
          <w:highlight w:val="yellow"/>
        </w:rPr>
        <w:t>coral reefs and glaciers</w:t>
      </w:r>
      <w:r w:rsidRPr="001C3996">
        <w:rPr>
          <w:rStyle w:val="StyleUnderline"/>
        </w:rPr>
        <w:t xml:space="preserve"> and melt significant parts of the Greenland ice cap, </w:t>
      </w:r>
      <w:r w:rsidRPr="00AE01DA">
        <w:rPr>
          <w:rStyle w:val="StyleUnderline"/>
          <w:highlight w:val="yellow"/>
        </w:rPr>
        <w:t>bringing major rises in sea levels</w:t>
      </w:r>
      <w:r w:rsidRPr="001C3996">
        <w:rPr>
          <w:rStyle w:val="StyleUnderline"/>
        </w:rPr>
        <w:t>.</w:t>
      </w:r>
    </w:p>
    <w:p w14:paraId="10DC0D9B" w14:textId="77777777" w:rsidR="007B6E0F" w:rsidRDefault="007B6E0F" w:rsidP="007B6E0F">
      <w:r>
        <w:t>“</w:t>
      </w:r>
      <w:r w:rsidRPr="001C3996">
        <w:rPr>
          <w:rStyle w:val="StyleUnderline"/>
        </w:rPr>
        <w:t>We have had a</w:t>
      </w:r>
      <w:r>
        <w:t xml:space="preserve"> global temperature </w:t>
      </w:r>
      <w:r w:rsidRPr="001C3996">
        <w:rPr>
          <w:rStyle w:val="StyleUnderline"/>
        </w:rPr>
        <w:t>rise of almost 1C since the industrial revolution and have already seen widespread impacts</w:t>
      </w:r>
      <w:r>
        <w:t xml:space="preserve"> that have had real consequences for people,” </w:t>
      </w:r>
      <w:r w:rsidRPr="001C3996">
        <w:rPr>
          <w:rStyle w:val="StyleUnderline"/>
        </w:rPr>
        <w:t>said climate expert Professor Chris Field of Stanford University</w:t>
      </w:r>
      <w:r>
        <w:t xml:space="preserve">. “We should therefore be striving </w:t>
      </w:r>
      <w:r w:rsidRPr="00AE01DA">
        <w:rPr>
          <w:rStyle w:val="StyleUnderline"/>
          <w:highlight w:val="yellow"/>
        </w:rPr>
        <w:t>to limit warming</w:t>
      </w:r>
      <w:r w:rsidRPr="001C3996">
        <w:rPr>
          <w:rStyle w:val="StyleUnderline"/>
        </w:rPr>
        <w:t xml:space="preserve"> to</w:t>
      </w:r>
      <w:r w:rsidRPr="001C3996">
        <w:t xml:space="preserve"> as</w:t>
      </w:r>
      <w:r w:rsidRPr="001C3996">
        <w:rPr>
          <w:rStyle w:val="StyleUnderline"/>
        </w:rPr>
        <w:t xml:space="preserve"> far below 2C</w:t>
      </w:r>
      <w:r>
        <w:t xml:space="preserve"> as possible. However, that </w:t>
      </w:r>
      <w:r w:rsidRPr="00AE01DA">
        <w:rPr>
          <w:rStyle w:val="StyleUnderline"/>
          <w:highlight w:val="yellow"/>
        </w:rPr>
        <w:t>will require</w:t>
      </w:r>
      <w:r w:rsidRPr="001C3996">
        <w:rPr>
          <w:rStyle w:val="StyleUnderline"/>
        </w:rPr>
        <w:t xml:space="preserve"> a level of </w:t>
      </w:r>
      <w:r w:rsidRPr="00AE01DA">
        <w:rPr>
          <w:rStyle w:val="StyleUnderline"/>
          <w:highlight w:val="yellow"/>
        </w:rPr>
        <w:t>ambition</w:t>
      </w:r>
      <w:r w:rsidRPr="001C3996">
        <w:rPr>
          <w:rStyle w:val="StyleUnderline"/>
        </w:rPr>
        <w:t xml:space="preserve"> that </w:t>
      </w:r>
      <w:r w:rsidRPr="00AE01DA">
        <w:rPr>
          <w:rStyle w:val="StyleUnderline"/>
          <w:highlight w:val="yellow"/>
        </w:rPr>
        <w:t>we have not yet seen</w:t>
      </w:r>
      <w:r>
        <w:t>.”</w:t>
      </w:r>
    </w:p>
    <w:p w14:paraId="6502A44F" w14:textId="77777777" w:rsidR="007B6E0F" w:rsidRDefault="007B6E0F" w:rsidP="007B6E0F">
      <w:r w:rsidRPr="001C3996">
        <w:rPr>
          <w:rStyle w:val="StyleUnderline"/>
        </w:rPr>
        <w:t>In advance of the</w:t>
      </w:r>
      <w:r>
        <w:t xml:space="preserve"> COP21 United Nations climate </w:t>
      </w:r>
      <w:r w:rsidRPr="001C3996">
        <w:rPr>
          <w:rStyle w:val="StyleUnderline"/>
        </w:rPr>
        <w:t>talks</w:t>
      </w:r>
      <w:r>
        <w:t xml:space="preserve"> to be held </w:t>
      </w:r>
      <w:r w:rsidRPr="001C3996">
        <w:rPr>
          <w:rStyle w:val="StyleUnderline"/>
        </w:rPr>
        <w:t>in Paris</w:t>
      </w:r>
      <w:r>
        <w:t xml:space="preserve"> from 30 November to 11 December, </w:t>
      </w:r>
      <w:r w:rsidRPr="00AE01DA">
        <w:rPr>
          <w:rStyle w:val="StyleUnderline"/>
          <w:highlight w:val="yellow"/>
        </w:rPr>
        <w:t>every country was asked to submit proposals on cutting use of fossil fuels</w:t>
      </w:r>
      <w:r>
        <w:t xml:space="preserve"> in order </w:t>
      </w:r>
      <w:r w:rsidRPr="001C3996">
        <w:rPr>
          <w:rStyle w:val="StyleUnderline"/>
        </w:rPr>
        <w:t>to reduce</w:t>
      </w:r>
      <w:r>
        <w:t xml:space="preserve"> their </w:t>
      </w:r>
      <w:r w:rsidRPr="001C3996">
        <w:rPr>
          <w:rStyle w:val="StyleUnderline"/>
        </w:rPr>
        <w:t>emissions of greenhouses gases</w:t>
      </w:r>
      <w:r>
        <w:t xml:space="preserve"> and so tackle global warming. The deadline for these pledges was 1 October.</w:t>
      </w:r>
    </w:p>
    <w:p w14:paraId="316662F6" w14:textId="77777777" w:rsidR="007B6E0F" w:rsidRDefault="007B6E0F" w:rsidP="007B6E0F">
      <w:r>
        <w:t xml:space="preserve">A total of 147 nations made submissions, and </w:t>
      </w:r>
      <w:r w:rsidRPr="001C3996">
        <w:rPr>
          <w:rStyle w:val="StyleUnderline"/>
        </w:rPr>
        <w:t xml:space="preserve">scientists have since been totting up how these would affect climate change. They have concluded </w:t>
      </w:r>
      <w:r w:rsidRPr="00AE01DA">
        <w:rPr>
          <w:rStyle w:val="Emphasis"/>
          <w:highlight w:val="yellow"/>
        </w:rPr>
        <w:t>they still fall well short of the amount needed to prevent a 2C warming by 2100</w:t>
      </w:r>
      <w:r>
        <w:t xml:space="preserve">, a fact that will be </w:t>
      </w:r>
      <w:r w:rsidRPr="001C3996">
        <w:rPr>
          <w:rStyle w:val="StyleUnderline"/>
        </w:rPr>
        <w:t>underlined</w:t>
      </w:r>
      <w:r>
        <w:t xml:space="preserve"> later this week </w:t>
      </w:r>
      <w:r w:rsidRPr="001C3996">
        <w:rPr>
          <w:rStyle w:val="StyleUnderline"/>
        </w:rPr>
        <w:t>when the Grantham Research Institute releases its analysis</w:t>
      </w:r>
      <w:r>
        <w:t xml:space="preserve"> of the COP21 submissions. This will show that </w:t>
      </w:r>
      <w:r w:rsidRPr="001C3996">
        <w:rPr>
          <w:rStyle w:val="StyleUnderline"/>
        </w:rPr>
        <w:t xml:space="preserve">the world’s </w:t>
      </w:r>
      <w:r w:rsidRPr="00AE01DA">
        <w:rPr>
          <w:rStyle w:val="StyleUnderline"/>
          <w:highlight w:val="yellow"/>
        </w:rPr>
        <w:t>carbon emissions</w:t>
      </w:r>
      <w:r>
        <w:t xml:space="preserve">, currently around 50bn tonnes a year, </w:t>
      </w:r>
      <w:r w:rsidRPr="00AE01DA">
        <w:rPr>
          <w:rStyle w:val="Emphasis"/>
          <w:highlight w:val="yellow"/>
        </w:rPr>
        <w:t>will still rise over the next 15 years</w:t>
      </w:r>
      <w:r w:rsidRPr="00AE01DA">
        <w:rPr>
          <w:highlight w:val="yellow"/>
        </w:rPr>
        <w:t xml:space="preserve">, </w:t>
      </w:r>
      <w:r w:rsidRPr="00AE01DA">
        <w:rPr>
          <w:rStyle w:val="StyleUnderline"/>
          <w:highlight w:val="yellow"/>
        </w:rPr>
        <w:t>even if all</w:t>
      </w:r>
      <w:r w:rsidRPr="001C3996">
        <w:rPr>
          <w:rStyle w:val="StyleUnderline"/>
        </w:rPr>
        <w:t xml:space="preserve"> the national </w:t>
      </w:r>
      <w:r w:rsidRPr="00AE01DA">
        <w:rPr>
          <w:rStyle w:val="StyleUnderline"/>
          <w:highlight w:val="yellow"/>
        </w:rPr>
        <w:t>pledges</w:t>
      </w:r>
      <w:r w:rsidRPr="001C3996">
        <w:rPr>
          <w:rStyle w:val="StyleUnderline"/>
        </w:rPr>
        <w:t xml:space="preserve"> made to the UN </w:t>
      </w:r>
      <w:r w:rsidRPr="00AE01DA">
        <w:rPr>
          <w:rStyle w:val="StyleUnderline"/>
          <w:highlight w:val="yellow"/>
        </w:rPr>
        <w:t>are implemented</w:t>
      </w:r>
      <w:r w:rsidRPr="001C3996">
        <w:rPr>
          <w:rStyle w:val="StyleUnderline"/>
        </w:rPr>
        <w:t>.</w:t>
      </w:r>
      <w:r>
        <w:t xml:space="preserve"> The institute’s figures suggest they will reach 55bn to 60bn by 2030.</w:t>
      </w:r>
    </w:p>
    <w:p w14:paraId="3FEF3F4C" w14:textId="77777777" w:rsidR="007B6E0F" w:rsidRPr="00721DB1" w:rsidRDefault="007B6E0F" w:rsidP="007B6E0F">
      <w:pPr>
        <w:rPr>
          <w:rStyle w:val="Emphasis"/>
        </w:rPr>
      </w:pPr>
      <w:r>
        <w:t xml:space="preserve">To put that figure in context, </w:t>
      </w:r>
      <w:r w:rsidRPr="00AE01DA">
        <w:rPr>
          <w:rStyle w:val="StyleUnderline"/>
          <w:highlight w:val="yellow"/>
        </w:rPr>
        <w:t>the world will have to cut emissions to 36bn billion tonnes of carbon</w:t>
      </w:r>
      <w:r w:rsidRPr="001C3996">
        <w:rPr>
          <w:rStyle w:val="StyleUnderline"/>
        </w:rPr>
        <w:t xml:space="preserve"> to have a 50-50 chance of keeping temperatures below 2C, scientists have calculated</w:t>
      </w:r>
      <w:r>
        <w:t xml:space="preserve">. Current pledges will not bring the planet near that reduced output. Developed nations may pledge to make increasing use of renewable energy sources </w:t>
      </w:r>
      <w:r w:rsidRPr="00AE01DA">
        <w:rPr>
          <w:rStyle w:val="StyleUnderline"/>
          <w:highlight w:val="yellow"/>
        </w:rPr>
        <w:t xml:space="preserve">but as more developing nations become </w:t>
      </w:r>
      <w:proofErr w:type="gramStart"/>
      <w:r w:rsidRPr="00AE01DA">
        <w:rPr>
          <w:rStyle w:val="StyleUnderline"/>
          <w:highlight w:val="yellow"/>
        </w:rPr>
        <w:t>industrialised,</w:t>
      </w:r>
      <w:proofErr w:type="gramEnd"/>
      <w:r w:rsidRPr="00AE01DA">
        <w:rPr>
          <w:rStyle w:val="StyleUnderline"/>
          <w:highlight w:val="yellow"/>
        </w:rPr>
        <w:t xml:space="preserve"> carbon outputs continue to rise overall</w:t>
      </w:r>
      <w:r>
        <w:t xml:space="preserve">. </w:t>
      </w:r>
      <w:r w:rsidRPr="00721DB1">
        <w:rPr>
          <w:rStyle w:val="StyleUnderline"/>
        </w:rPr>
        <w:t>And</w:t>
      </w:r>
      <w:r>
        <w:t xml:space="preserve"> </w:t>
      </w:r>
      <w:r w:rsidRPr="00AE01DA">
        <w:rPr>
          <w:rStyle w:val="Emphasis"/>
          <w:highlight w:val="yellow"/>
        </w:rPr>
        <w:t>there is no prospect of nations now changing their carbon pledges before or during the Paris talks.</w:t>
      </w:r>
    </w:p>
    <w:p w14:paraId="585C2ED5" w14:textId="77777777" w:rsidR="007B6E0F" w:rsidRDefault="007B6E0F" w:rsidP="007B6E0F"/>
    <w:p w14:paraId="637D949E" w14:textId="77777777" w:rsidR="007B6E0F" w:rsidRDefault="007B6E0F" w:rsidP="007B6E0F"/>
    <w:p w14:paraId="63BB592C" w14:textId="77777777" w:rsidR="007B6E0F" w:rsidRPr="002C7A9D" w:rsidRDefault="007B6E0F" w:rsidP="007B6E0F"/>
    <w:p w14:paraId="2558DCC8" w14:textId="77777777" w:rsidR="007B6E0F" w:rsidRDefault="007B6E0F" w:rsidP="007B6E0F"/>
    <w:p w14:paraId="5D1A986E" w14:textId="77777777" w:rsidR="007B6E0F" w:rsidRPr="007B6E0F" w:rsidRDefault="007B6E0F" w:rsidP="007B6E0F"/>
    <w:sectPr w:rsidR="007B6E0F" w:rsidRPr="007B6E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Book Antiqua">
    <w:panose1 w:val="02040602050305030304"/>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Garamond">
    <w:panose1 w:val="020204040303010108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90"/>
  <w:proofState w:grammar="clean"/>
  <w:attachedTemplate r:id="rId1"/>
  <w:linkStyles/>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7B6E0F"/>
    <w:rsid w:val="000139A3"/>
    <w:rsid w:val="000E1114"/>
    <w:rsid w:val="00100833"/>
    <w:rsid w:val="00104529"/>
    <w:rsid w:val="00105942"/>
    <w:rsid w:val="00107396"/>
    <w:rsid w:val="00144A4C"/>
    <w:rsid w:val="00176AB0"/>
    <w:rsid w:val="00177B7D"/>
    <w:rsid w:val="0018322D"/>
    <w:rsid w:val="001B4A70"/>
    <w:rsid w:val="001B5776"/>
    <w:rsid w:val="001E527A"/>
    <w:rsid w:val="001F78CE"/>
    <w:rsid w:val="00246DFC"/>
    <w:rsid w:val="00251FC7"/>
    <w:rsid w:val="002855A7"/>
    <w:rsid w:val="002B146A"/>
    <w:rsid w:val="002B5E17"/>
    <w:rsid w:val="00315690"/>
    <w:rsid w:val="00316B75"/>
    <w:rsid w:val="00325646"/>
    <w:rsid w:val="003460F2"/>
    <w:rsid w:val="0038158C"/>
    <w:rsid w:val="003902BA"/>
    <w:rsid w:val="003A09E2"/>
    <w:rsid w:val="003B433B"/>
    <w:rsid w:val="00407037"/>
    <w:rsid w:val="004306DD"/>
    <w:rsid w:val="0044121F"/>
    <w:rsid w:val="004605D6"/>
    <w:rsid w:val="004754C9"/>
    <w:rsid w:val="004C60E8"/>
    <w:rsid w:val="004C7834"/>
    <w:rsid w:val="004E3579"/>
    <w:rsid w:val="004E728B"/>
    <w:rsid w:val="004F39E0"/>
    <w:rsid w:val="00537BD5"/>
    <w:rsid w:val="005672AB"/>
    <w:rsid w:val="0057268A"/>
    <w:rsid w:val="005D2912"/>
    <w:rsid w:val="006065BD"/>
    <w:rsid w:val="00623304"/>
    <w:rsid w:val="00623EF2"/>
    <w:rsid w:val="00645FA9"/>
    <w:rsid w:val="00647866"/>
    <w:rsid w:val="00665003"/>
    <w:rsid w:val="00671176"/>
    <w:rsid w:val="006A2AD0"/>
    <w:rsid w:val="006C2375"/>
    <w:rsid w:val="006C45FC"/>
    <w:rsid w:val="006D4ECC"/>
    <w:rsid w:val="006F4011"/>
    <w:rsid w:val="0071672F"/>
    <w:rsid w:val="00722258"/>
    <w:rsid w:val="007243E5"/>
    <w:rsid w:val="00766EA0"/>
    <w:rsid w:val="007A2226"/>
    <w:rsid w:val="007B6E0F"/>
    <w:rsid w:val="007F5B66"/>
    <w:rsid w:val="00823A1C"/>
    <w:rsid w:val="00845B9D"/>
    <w:rsid w:val="00860984"/>
    <w:rsid w:val="008B3ECB"/>
    <w:rsid w:val="008B4E85"/>
    <w:rsid w:val="008C1B2E"/>
    <w:rsid w:val="0091627E"/>
    <w:rsid w:val="0097032B"/>
    <w:rsid w:val="009D2EAD"/>
    <w:rsid w:val="009D54B2"/>
    <w:rsid w:val="009E1922"/>
    <w:rsid w:val="009E2119"/>
    <w:rsid w:val="009F7ED2"/>
    <w:rsid w:val="00A93661"/>
    <w:rsid w:val="00A95652"/>
    <w:rsid w:val="00AB3561"/>
    <w:rsid w:val="00AC0AB8"/>
    <w:rsid w:val="00AE2A3D"/>
    <w:rsid w:val="00B33C6D"/>
    <w:rsid w:val="00B4508F"/>
    <w:rsid w:val="00B55AD5"/>
    <w:rsid w:val="00B661F1"/>
    <w:rsid w:val="00B8057C"/>
    <w:rsid w:val="00BD6238"/>
    <w:rsid w:val="00BF593B"/>
    <w:rsid w:val="00BF773A"/>
    <w:rsid w:val="00BF7E81"/>
    <w:rsid w:val="00C13773"/>
    <w:rsid w:val="00C17CC8"/>
    <w:rsid w:val="00C83417"/>
    <w:rsid w:val="00C86DF3"/>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6028"/>
    <w:rsid w:val="00E5262C"/>
    <w:rsid w:val="00EC7DC4"/>
    <w:rsid w:val="00ED30CF"/>
    <w:rsid w:val="00F176EF"/>
    <w:rsid w:val="00F45E10"/>
    <w:rsid w:val="00F6364A"/>
    <w:rsid w:val="00F9113A"/>
    <w:rsid w:val="00FB7C63"/>
    <w:rsid w:val="00FE2546"/>
    <w:rsid w:val="00FF53A6"/>
    <w:rsid w:val="00FF71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67EC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B661F1"/>
    <w:pPr>
      <w:spacing w:after="0" w:line="240" w:lineRule="auto"/>
    </w:pPr>
    <w:rPr>
      <w:rFonts w:ascii="Book Antiqua" w:eastAsiaTheme="minorEastAsia" w:hAnsi="Book Antiqua"/>
      <w:sz w:val="16"/>
      <w:szCs w:val="24"/>
    </w:rPr>
  </w:style>
  <w:style w:type="paragraph" w:styleId="Heading1">
    <w:name w:val="heading 1"/>
    <w:aliases w:val="Pocket"/>
    <w:basedOn w:val="Normal"/>
    <w:next w:val="Normal"/>
    <w:link w:val="Heading1Char"/>
    <w:uiPriority w:val="9"/>
    <w:qFormat/>
    <w:rsid w:val="00B661F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661F1"/>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661F1"/>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Normal Tag,small text,heading 2, Ch,Ch,no read,No Spacing211,No Spacing12,No Spacing2111,Heading 2 Char2 Char,Heading 2 Char1 Char Char,TAG,No Spacing4,No Spacing11111,No Spacing5,No Spacing21,small space,Medium Grid 21,ta,t"/>
    <w:basedOn w:val="Normal"/>
    <w:next w:val="Normal"/>
    <w:link w:val="Heading4Char"/>
    <w:uiPriority w:val="9"/>
    <w:unhideWhenUsed/>
    <w:qFormat/>
    <w:rsid w:val="00B661F1"/>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B661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61F1"/>
  </w:style>
  <w:style w:type="character" w:customStyle="1" w:styleId="Heading1Char">
    <w:name w:val="Heading 1 Char"/>
    <w:aliases w:val="Pocket Char"/>
    <w:basedOn w:val="DefaultParagraphFont"/>
    <w:link w:val="Heading1"/>
    <w:uiPriority w:val="9"/>
    <w:rsid w:val="00B661F1"/>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B661F1"/>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B661F1"/>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Normal Tag Char,small text Char,heading 2 Char, Ch Char,Ch Char,no read Char,No Spacing211 Char,No Spacing12 Char,No Spacing2111 Char,Heading 2 Char2 Char Char,Heading 2 Char1 Char Char Char,TAG Char"/>
    <w:basedOn w:val="DefaultParagraphFont"/>
    <w:link w:val="Heading4"/>
    <w:uiPriority w:val="9"/>
    <w:rsid w:val="00B661F1"/>
    <w:rPr>
      <w:rFonts w:ascii="Book Antiqua" w:eastAsiaTheme="majorEastAsia" w:hAnsi="Book Antiqua" w:cstheme="majorBidi"/>
      <w:b/>
      <w:bCs/>
      <w:sz w:val="24"/>
      <w:szCs w:val="26"/>
    </w:rPr>
  </w:style>
  <w:style w:type="character" w:styleId="Emphasis">
    <w:name w:val="Emphasis"/>
    <w:aliases w:val="Evidence,Minimized,minimized,Highlighted,tag2,Size 10,emphasis in card,Underlined,CD Card,ED - Tag,emphasis,Bold Underline,Emphasis!!,Qualifications,small,normal card text,Shrunk,qualifications in card,qualifications,bold underline,Style1,Box"/>
    <w:basedOn w:val="DefaultParagraphFont"/>
    <w:link w:val="Emphasis1"/>
    <w:uiPriority w:val="20"/>
    <w:qFormat/>
    <w:rsid w:val="00B661F1"/>
    <w:rPr>
      <w:rFonts w:ascii="Book Antiqua" w:hAnsi="Book Antiqu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B661F1"/>
    <w:rPr>
      <w:b/>
      <w:sz w:val="24"/>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8.,S"/>
    <w:basedOn w:val="DefaultParagraphFont"/>
    <w:uiPriority w:val="1"/>
    <w:qFormat/>
    <w:rsid w:val="00B661F1"/>
    <w:rPr>
      <w:b w:val="0"/>
      <w:sz w:val="24"/>
      <w:u w:val="single"/>
    </w:rPr>
  </w:style>
  <w:style w:type="character" w:styleId="Hyperlink">
    <w:name w:val="Hyperlink"/>
    <w:aliases w:val="Read,Important,heading 1 (block title),Card Text,Internet Link,Analytic Text,Internet link"/>
    <w:basedOn w:val="DefaultParagraphFont"/>
    <w:uiPriority w:val="99"/>
    <w:unhideWhenUsed/>
    <w:rsid w:val="00B661F1"/>
    <w:rPr>
      <w:color w:val="auto"/>
      <w:u w:val="none"/>
    </w:rPr>
  </w:style>
  <w:style w:type="character" w:styleId="FollowedHyperlink">
    <w:name w:val="FollowedHyperlink"/>
    <w:basedOn w:val="DefaultParagraphFont"/>
    <w:uiPriority w:val="99"/>
    <w:semiHidden/>
    <w:unhideWhenUsed/>
    <w:rsid w:val="00B661F1"/>
    <w:rPr>
      <w:color w:val="auto"/>
      <w:u w:val="none"/>
    </w:rPr>
  </w:style>
  <w:style w:type="paragraph" w:customStyle="1" w:styleId="Analytics">
    <w:name w:val="Analytics"/>
    <w:basedOn w:val="Normal"/>
    <w:link w:val="AnalyticsChar"/>
    <w:uiPriority w:val="4"/>
    <w:qFormat/>
    <w:rsid w:val="007B6E0F"/>
    <w:rPr>
      <w:b/>
      <w:sz w:val="26"/>
    </w:rPr>
  </w:style>
  <w:style w:type="character" w:customStyle="1" w:styleId="AnalyticsChar">
    <w:name w:val="Analytics Char"/>
    <w:basedOn w:val="DefaultParagraphFont"/>
    <w:link w:val="Analytics"/>
    <w:uiPriority w:val="4"/>
    <w:rsid w:val="007B6E0F"/>
    <w:rPr>
      <w:rFonts w:ascii="Garamond" w:hAnsi="Garamond"/>
      <w:b/>
      <w:sz w:val="26"/>
    </w:rPr>
  </w:style>
  <w:style w:type="paragraph" w:customStyle="1" w:styleId="Analytic">
    <w:name w:val="Analytic"/>
    <w:basedOn w:val="Normal"/>
    <w:link w:val="AnalyticChar"/>
    <w:autoRedefine/>
    <w:uiPriority w:val="4"/>
    <w:qFormat/>
    <w:rsid w:val="007B6E0F"/>
    <w:rPr>
      <w:b/>
      <w:sz w:val="26"/>
    </w:rPr>
  </w:style>
  <w:style w:type="character" w:customStyle="1" w:styleId="AnalyticChar">
    <w:name w:val="Analytic Char"/>
    <w:link w:val="Analytic"/>
    <w:uiPriority w:val="4"/>
    <w:rsid w:val="007B6E0F"/>
    <w:rPr>
      <w:rFonts w:ascii="Garamond" w:hAnsi="Garamond"/>
      <w:b/>
      <w:sz w:val="26"/>
    </w:rPr>
  </w:style>
  <w:style w:type="paragraph" w:customStyle="1" w:styleId="Emphasis1">
    <w:name w:val="Emphasis1"/>
    <w:basedOn w:val="Normal"/>
    <w:link w:val="Emphasis"/>
    <w:autoRedefine/>
    <w:uiPriority w:val="20"/>
    <w:qFormat/>
    <w:rsid w:val="007B6E0F"/>
    <w:pPr>
      <w:pBdr>
        <w:top w:val="single" w:sz="4" w:space="1" w:color="auto"/>
        <w:left w:val="single" w:sz="4" w:space="4" w:color="auto"/>
        <w:bottom w:val="single" w:sz="4" w:space="1" w:color="auto"/>
        <w:right w:val="single" w:sz="4" w:space="4" w:color="auto"/>
      </w:pBdr>
      <w:ind w:left="720"/>
      <w:jc w:val="both"/>
    </w:pPr>
    <w:rPr>
      <w:rFonts w:eastAsiaTheme="minorHAnsi"/>
      <w:b/>
      <w:iCs/>
      <w:sz w:val="24"/>
      <w:szCs w:val="22"/>
      <w:u w:val="single"/>
    </w:rPr>
  </w:style>
  <w:style w:type="paragraph" w:customStyle="1" w:styleId="textbold">
    <w:name w:val="text bold"/>
    <w:basedOn w:val="Normal"/>
    <w:uiPriority w:val="7"/>
    <w:qFormat/>
    <w:rsid w:val="007B6E0F"/>
    <w:pP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B661F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661F1"/>
    <w:rPr>
      <w:rFonts w:ascii="Lucida Grande" w:eastAsiaTheme="minorEastAsia"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B661F1"/>
    <w:pPr>
      <w:spacing w:after="0" w:line="240" w:lineRule="auto"/>
    </w:pPr>
    <w:rPr>
      <w:rFonts w:ascii="Book Antiqua" w:eastAsiaTheme="minorEastAsia" w:hAnsi="Book Antiqua"/>
      <w:sz w:val="16"/>
      <w:szCs w:val="24"/>
    </w:rPr>
  </w:style>
  <w:style w:type="paragraph" w:styleId="Heading1">
    <w:name w:val="heading 1"/>
    <w:aliases w:val="Pocket"/>
    <w:basedOn w:val="Normal"/>
    <w:next w:val="Normal"/>
    <w:link w:val="Heading1Char"/>
    <w:uiPriority w:val="9"/>
    <w:qFormat/>
    <w:rsid w:val="00B661F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661F1"/>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661F1"/>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Normal Tag,small text,heading 2, Ch,Ch,no read,No Spacing211,No Spacing12,No Spacing2111,Heading 2 Char2 Char,Heading 2 Char1 Char Char,TAG,No Spacing4,No Spacing11111,No Spacing5,No Spacing21,small space,Medium Grid 21,ta,t"/>
    <w:basedOn w:val="Normal"/>
    <w:next w:val="Normal"/>
    <w:link w:val="Heading4Char"/>
    <w:uiPriority w:val="9"/>
    <w:unhideWhenUsed/>
    <w:qFormat/>
    <w:rsid w:val="00B661F1"/>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B661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61F1"/>
  </w:style>
  <w:style w:type="character" w:customStyle="1" w:styleId="Heading1Char">
    <w:name w:val="Heading 1 Char"/>
    <w:aliases w:val="Pocket Char"/>
    <w:basedOn w:val="DefaultParagraphFont"/>
    <w:link w:val="Heading1"/>
    <w:uiPriority w:val="9"/>
    <w:rsid w:val="00B661F1"/>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B661F1"/>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B661F1"/>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Normal Tag Char,small text Char,heading 2 Char, Ch Char,Ch Char,no read Char,No Spacing211 Char,No Spacing12 Char,No Spacing2111 Char,Heading 2 Char2 Char Char,Heading 2 Char1 Char Char Char,TAG Char"/>
    <w:basedOn w:val="DefaultParagraphFont"/>
    <w:link w:val="Heading4"/>
    <w:uiPriority w:val="9"/>
    <w:rsid w:val="00B661F1"/>
    <w:rPr>
      <w:rFonts w:ascii="Book Antiqua" w:eastAsiaTheme="majorEastAsia" w:hAnsi="Book Antiqua" w:cstheme="majorBidi"/>
      <w:b/>
      <w:bCs/>
      <w:sz w:val="24"/>
      <w:szCs w:val="26"/>
    </w:rPr>
  </w:style>
  <w:style w:type="character" w:styleId="Emphasis">
    <w:name w:val="Emphasis"/>
    <w:aliases w:val="Evidence,Minimized,minimized,Highlighted,tag2,Size 10,emphasis in card,Underlined,CD Card,ED - Tag,emphasis,Bold Underline,Emphasis!!,Qualifications,small,normal card text,Shrunk,qualifications in card,qualifications,bold underline,Style1,Box"/>
    <w:basedOn w:val="DefaultParagraphFont"/>
    <w:link w:val="Emphasis1"/>
    <w:uiPriority w:val="20"/>
    <w:qFormat/>
    <w:rsid w:val="00B661F1"/>
    <w:rPr>
      <w:rFonts w:ascii="Book Antiqua" w:hAnsi="Book Antiqu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B661F1"/>
    <w:rPr>
      <w:b/>
      <w:sz w:val="24"/>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8.,S"/>
    <w:basedOn w:val="DefaultParagraphFont"/>
    <w:uiPriority w:val="1"/>
    <w:qFormat/>
    <w:rsid w:val="00B661F1"/>
    <w:rPr>
      <w:b w:val="0"/>
      <w:sz w:val="24"/>
      <w:u w:val="single"/>
    </w:rPr>
  </w:style>
  <w:style w:type="character" w:styleId="Hyperlink">
    <w:name w:val="Hyperlink"/>
    <w:aliases w:val="Read,Important,heading 1 (block title),Card Text,Internet Link,Analytic Text,Internet link"/>
    <w:basedOn w:val="DefaultParagraphFont"/>
    <w:uiPriority w:val="99"/>
    <w:unhideWhenUsed/>
    <w:rsid w:val="00B661F1"/>
    <w:rPr>
      <w:color w:val="auto"/>
      <w:u w:val="none"/>
    </w:rPr>
  </w:style>
  <w:style w:type="character" w:styleId="FollowedHyperlink">
    <w:name w:val="FollowedHyperlink"/>
    <w:basedOn w:val="DefaultParagraphFont"/>
    <w:uiPriority w:val="99"/>
    <w:semiHidden/>
    <w:unhideWhenUsed/>
    <w:rsid w:val="00B661F1"/>
    <w:rPr>
      <w:color w:val="auto"/>
      <w:u w:val="none"/>
    </w:rPr>
  </w:style>
  <w:style w:type="paragraph" w:customStyle="1" w:styleId="Analytics">
    <w:name w:val="Analytics"/>
    <w:basedOn w:val="Normal"/>
    <w:link w:val="AnalyticsChar"/>
    <w:uiPriority w:val="4"/>
    <w:qFormat/>
    <w:rsid w:val="007B6E0F"/>
    <w:rPr>
      <w:b/>
      <w:sz w:val="26"/>
    </w:rPr>
  </w:style>
  <w:style w:type="character" w:customStyle="1" w:styleId="AnalyticsChar">
    <w:name w:val="Analytics Char"/>
    <w:basedOn w:val="DefaultParagraphFont"/>
    <w:link w:val="Analytics"/>
    <w:uiPriority w:val="4"/>
    <w:rsid w:val="007B6E0F"/>
    <w:rPr>
      <w:rFonts w:ascii="Garamond" w:hAnsi="Garamond"/>
      <w:b/>
      <w:sz w:val="26"/>
    </w:rPr>
  </w:style>
  <w:style w:type="paragraph" w:customStyle="1" w:styleId="Analytic">
    <w:name w:val="Analytic"/>
    <w:basedOn w:val="Normal"/>
    <w:link w:val="AnalyticChar"/>
    <w:autoRedefine/>
    <w:uiPriority w:val="4"/>
    <w:qFormat/>
    <w:rsid w:val="007B6E0F"/>
    <w:rPr>
      <w:b/>
      <w:sz w:val="26"/>
    </w:rPr>
  </w:style>
  <w:style w:type="character" w:customStyle="1" w:styleId="AnalyticChar">
    <w:name w:val="Analytic Char"/>
    <w:link w:val="Analytic"/>
    <w:uiPriority w:val="4"/>
    <w:rsid w:val="007B6E0F"/>
    <w:rPr>
      <w:rFonts w:ascii="Garamond" w:hAnsi="Garamond"/>
      <w:b/>
      <w:sz w:val="26"/>
    </w:rPr>
  </w:style>
  <w:style w:type="paragraph" w:customStyle="1" w:styleId="Emphasis1">
    <w:name w:val="Emphasis1"/>
    <w:basedOn w:val="Normal"/>
    <w:link w:val="Emphasis"/>
    <w:autoRedefine/>
    <w:uiPriority w:val="20"/>
    <w:qFormat/>
    <w:rsid w:val="007B6E0F"/>
    <w:pPr>
      <w:pBdr>
        <w:top w:val="single" w:sz="4" w:space="1" w:color="auto"/>
        <w:left w:val="single" w:sz="4" w:space="4" w:color="auto"/>
        <w:bottom w:val="single" w:sz="4" w:space="1" w:color="auto"/>
        <w:right w:val="single" w:sz="4" w:space="4" w:color="auto"/>
      </w:pBdr>
      <w:ind w:left="720"/>
      <w:jc w:val="both"/>
    </w:pPr>
    <w:rPr>
      <w:rFonts w:eastAsiaTheme="minorHAnsi"/>
      <w:b/>
      <w:iCs/>
      <w:sz w:val="24"/>
      <w:szCs w:val="22"/>
      <w:u w:val="single"/>
    </w:rPr>
  </w:style>
  <w:style w:type="paragraph" w:customStyle="1" w:styleId="textbold">
    <w:name w:val="text bold"/>
    <w:basedOn w:val="Normal"/>
    <w:uiPriority w:val="7"/>
    <w:qFormat/>
    <w:rsid w:val="007B6E0F"/>
    <w:pP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B661F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661F1"/>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thediplomat.com/2015/09/the-missing-piece-of-us-china-relations-trust/" TargetMode="External"/><Relationship Id="rId8" Type="http://schemas.openxmlformats.org/officeDocument/2006/relationships/hyperlink" Target="http://carnegietsinghua.org/publications/?fa=54099" TargetMode="External"/><Relationship Id="rId9" Type="http://schemas.openxmlformats.org/officeDocument/2006/relationships/hyperlink" Target="http://blogs.reuters.com/great-debate/2015/06/23/the-five-most-important-issues-in-u-s-china-relations/" TargetMode="External"/><Relationship Id="rId10" Type="http://schemas.openxmlformats.org/officeDocument/2006/relationships/hyperlink" Target="http://e360.yale.edu/feature/how_china_and_us_became_unlikely_partners_on_climate/2917/" TargetMode="External"/><Relationship Id="rId11" Type="http://schemas.openxmlformats.org/officeDocument/2006/relationships/hyperlink" Target="http://thediplomat.com/2016/01/where-china-and-the-united-states-disagree-on-north-korea/" TargetMode="External"/><Relationship Id="rId12" Type="http://schemas.openxmlformats.org/officeDocument/2006/relationships/hyperlink" Target="http://thediplomat.com/2015/09/the-missing-piece-of-us-china-relations-trust/" TargetMode="External"/><Relationship Id="rId13" Type="http://schemas.openxmlformats.org/officeDocument/2006/relationships/hyperlink" Target="http://www.scmp.com/news/china/diplomacy-defence/article/1956859/american-election-drag-down-china-us-relationship-think" TargetMode="External"/><Relationship Id="rId14" Type="http://schemas.openxmlformats.org/officeDocument/2006/relationships/hyperlink" Target="http://www.scmp.com/news/china/diplomacy-defence/article/1925794/chinas-relations-us-moving-forward-says-premier-amid" TargetMode="External"/><Relationship Id="rId15" Type="http://schemas.openxmlformats.org/officeDocument/2006/relationships/hyperlink" Target="http://thediplomat.com/2016/04/obama-xi-put-positive-spin-on-us-china-relations/" TargetMode="External"/><Relationship Id="rId16" Type="http://schemas.openxmlformats.org/officeDocument/2006/relationships/hyperlink" Target="http://www.wsj.com/articles/beijings-south-china-sea-claims-cloud-u-s-china-talks-1465180495" TargetMode="External"/><Relationship Id="rId17" Type="http://schemas.openxmlformats.org/officeDocument/2006/relationships/hyperlink" Target="http://thediplomat.com/2015/10/china-us-climate-change-cooperation-beyond-energy/" TargetMode="External"/><Relationship Id="rId18" Type="http://schemas.openxmlformats.org/officeDocument/2006/relationships/hyperlink" Target="http://www.chinausfocus.com/finance-economy/climate-change-outcomes-of-the-2016-strategic-and-economic-dialogue/" TargetMode="External"/><Relationship Id="rId19" Type="http://schemas.openxmlformats.org/officeDocument/2006/relationships/hyperlink" Target="http://belfercenter.ksg.harvard.edu/files/harvard-nscs-paper-final-160224.pdf" TargetMode="External"/><Relationship Id="rId30" Type="http://schemas.openxmlformats.org/officeDocument/2006/relationships/hyperlink" Target="http://content.csbs.utah.edu/~mli/Economics%205420-6420/Piovani_2015.pdf" TargetMode="External"/><Relationship Id="rId31" Type="http://schemas.openxmlformats.org/officeDocument/2006/relationships/hyperlink" Target="https://www.bpastudies.org/bpastudies/article/view/175/323" TargetMode="External"/><Relationship Id="rId32" Type="http://schemas.openxmlformats.org/officeDocument/2006/relationships/hyperlink" Target="https://www.bpastudies.org/bpastudies/article/view/175/323" TargetMode="External"/><Relationship Id="rId33" Type="http://schemas.openxmlformats.org/officeDocument/2006/relationships/hyperlink" Target="http://www.wri.org/blog/2016/04/chinas-1-2-3-punch-tackle-wasted-renewable-energy" TargetMode="External"/><Relationship Id="rId34" Type="http://schemas.openxmlformats.org/officeDocument/2006/relationships/hyperlink" Target="http://spectrum.ieee.org/energywise/green-tech/wind/the-hunt-for-chinas-missing-wind-energy" TargetMode="External"/><Relationship Id="rId35" Type="http://schemas.openxmlformats.org/officeDocument/2006/relationships/hyperlink" Target="http://www.wsj.com/articles/chinas-coal-plant-binge-deepens-overcapacity-woes-1464692337" TargetMode="External"/><Relationship Id="rId36" Type="http://schemas.openxmlformats.org/officeDocument/2006/relationships/hyperlink" Target="http://truth-out.org/news/item/26909-as-casualties-mount-scientists-say-global-warming-has-been-hugely-underestimated" TargetMode="External"/><Relationship Id="rId37" Type="http://schemas.openxmlformats.org/officeDocument/2006/relationships/hyperlink" Target="http://truth-out.org/news/item/26909-as-casualties-mount-scientists-say-global-warming-has-been-hugely-underestimated" TargetMode="External"/><Relationship Id="rId38" Type="http://schemas.openxmlformats.org/officeDocument/2006/relationships/hyperlink" Target="https://www.theguardian.com/environment/climate-consensus-97-per-cent/2016/apr/13/its-settled-90100-of-climate-experts-agree-on-human-caused-global-warming" TargetMode="External"/><Relationship Id="rId39" Type="http://schemas.openxmlformats.org/officeDocument/2006/relationships/hyperlink" Target="https://www.sciencedaily.com/releases/2016/04/160412211610.htm" TargetMode="External"/><Relationship Id="rId50" Type="http://schemas.openxmlformats.org/officeDocument/2006/relationships/hyperlink" Target="http://www.washingtontimes.com/topics/senate/" TargetMode="External"/><Relationship Id="rId51" Type="http://schemas.openxmlformats.org/officeDocument/2006/relationships/hyperlink" Target="http://www.washingtontimes.com/topics/paris/" TargetMode="External"/><Relationship Id="rId52" Type="http://schemas.openxmlformats.org/officeDocument/2006/relationships/hyperlink" Target="http://www.washingtontimes.com/topics/paris/" TargetMode="External"/><Relationship Id="rId53" Type="http://schemas.openxmlformats.org/officeDocument/2006/relationships/hyperlink" Target="http://www.washingtontimes.com/topics/senate/" TargetMode="External"/><Relationship Id="rId54" Type="http://schemas.openxmlformats.org/officeDocument/2006/relationships/hyperlink" Target="http://www.washingtontimes.com/topics/senate/" TargetMode="External"/><Relationship Id="rId55" Type="http://schemas.openxmlformats.org/officeDocument/2006/relationships/hyperlink" Target="http://www.washingtontimes.com/topics/senate/" TargetMode="External"/><Relationship Id="rId56" Type="http://schemas.openxmlformats.org/officeDocument/2006/relationships/hyperlink" Target="http://www.washingtontimes.com/topics/paris/" TargetMode="External"/><Relationship Id="rId57" Type="http://schemas.openxmlformats.org/officeDocument/2006/relationships/hyperlink" Target="http://www.washingtontimes.com/topics/senate/" TargetMode="External"/><Relationship Id="rId58" Type="http://schemas.openxmlformats.org/officeDocument/2006/relationships/hyperlink" Target="http://www.brookings.edu/~/media/research/files/reports/2009/1/climate-change-lieberthal-sandalow/01_climate_change_lieberthal_sandalow.pdf" TargetMode="External"/><Relationship Id="rId59" Type="http://schemas.openxmlformats.org/officeDocument/2006/relationships/hyperlink" Target="https://www.theguardian.com/environment/chinas-choice/2013/oct/07/ma-jun-china-combat-climate-change" TargetMode="External"/><Relationship Id="rId70" Type="http://schemas.openxmlformats.org/officeDocument/2006/relationships/hyperlink" Target="http://www.wri.org/blog/2016/03/5-questions-what-does-chinas-new-five-year-plan-mean-climate-action" TargetMode="External"/><Relationship Id="rId71" Type="http://schemas.openxmlformats.org/officeDocument/2006/relationships/hyperlink" Target="http://www.wri.org/blog/2016/03/5-questions-what-does-chinas-new-five-year-plan-mean-climate-action" TargetMode="External"/><Relationship Id="rId72" Type="http://schemas.openxmlformats.org/officeDocument/2006/relationships/hyperlink" Target="https://next.ft.com/content/4644c883-0893-3add-b1e3-63a7dda2e275" TargetMode="External"/><Relationship Id="rId73" Type="http://schemas.openxmlformats.org/officeDocument/2006/relationships/hyperlink" Target="https://next.ft.com/content/4644c883-0893-3add-b1e3-63a7dda2e275" TargetMode="External"/><Relationship Id="rId74" Type="http://schemas.openxmlformats.org/officeDocument/2006/relationships/hyperlink" Target="https://next.ft.com/content/4644c883-0893-3add-b1e3-63a7dda2e275" TargetMode="External"/><Relationship Id="rId75" Type="http://schemas.openxmlformats.org/officeDocument/2006/relationships/hyperlink" Target="http://asiasociety.org/blog/asia/how-us-china-cooperation-spurred-global-momentum-climate-change" TargetMode="External"/><Relationship Id="rId76" Type="http://schemas.openxmlformats.org/officeDocument/2006/relationships/hyperlink" Target="http://asiasociety.org/blog/asia/how-us-china-cooperation-spurred-global-momentum-climate-change" TargetMode="External"/><Relationship Id="rId77" Type="http://schemas.openxmlformats.org/officeDocument/2006/relationships/hyperlink" Target="http://asiasociety.org/blog/asia/how-us-china-cooperation-spurred-global-momentum-climate-change" TargetMode="External"/><Relationship Id="rId78" Type="http://schemas.openxmlformats.org/officeDocument/2006/relationships/hyperlink" Target="http://www.huffingtonpost.com/entry/clean-tech-priority-in-chinese-president-visit_us_56015d1ae4b00310edf87bc2" TargetMode="External"/><Relationship Id="rId79" Type="http://schemas.openxmlformats.org/officeDocument/2006/relationships/hyperlink" Target="http://www.scientificamerican.com/article/everything-you-need-to-know-about-the-u-s-china-climate-change-agreement/" TargetMode="External"/><Relationship Id="rId90" Type="http://schemas.openxmlformats.org/officeDocument/2006/relationships/hyperlink" Target="http://www.rationaloptimist.com/blog/my-life-as-a-climate-lukewarmer.aspx" TargetMode="External"/><Relationship Id="rId91" Type="http://schemas.openxmlformats.org/officeDocument/2006/relationships/hyperlink" Target="http://www.rationaloptimist.com/blog/my-life-as-a-climate-lukewarmer.aspx" TargetMode="External"/><Relationship Id="rId92" Type="http://schemas.openxmlformats.org/officeDocument/2006/relationships/hyperlink" Target="http://www.theglobeandmail.com/opinion/dont-bash-the-global-lukewarmers/article17906081/" TargetMode="External"/><Relationship Id="rId93" Type="http://schemas.openxmlformats.org/officeDocument/2006/relationships/hyperlink" Target="https://www.theguardian.com/environment/2015/oct/10/climate-2c-global-warming-target-fail" TargetMode="External"/><Relationship Id="rId94" Type="http://schemas.openxmlformats.org/officeDocument/2006/relationships/fontTable" Target="fontTable.xml"/><Relationship Id="rId95" Type="http://schemas.openxmlformats.org/officeDocument/2006/relationships/theme" Target="theme/theme1.xml"/><Relationship Id="rId20" Type="http://schemas.openxmlformats.org/officeDocument/2006/relationships/hyperlink" Target="http://www.chinausfocus.com/foreign-policy/time-for-u-s-and-china-to-form-a-coalition-against-the-common-enemy-again/" TargetMode="External"/><Relationship Id="rId21" Type="http://schemas.openxmlformats.org/officeDocument/2006/relationships/hyperlink" Target="http://thediplomat.com/2014/02/the-us-and-china-are-right-to-distrust-each-other/" TargetMode="External"/><Relationship Id="rId22" Type="http://schemas.openxmlformats.org/officeDocument/2006/relationships/hyperlink" Target="http://www.wired.com/2015/09/climate-change-bad-us-china-agree/" TargetMode="External"/><Relationship Id="rId23" Type="http://schemas.openxmlformats.org/officeDocument/2006/relationships/hyperlink" Target="http://www.nytimes.com/interactive/projects/cp/climate/2015-paris-climate-talks/can-we-do-anything-without-chinas-cooperation" TargetMode="External"/><Relationship Id="rId24" Type="http://schemas.openxmlformats.org/officeDocument/2006/relationships/hyperlink" Target="http://www.reuters.com/article/us-column-sandalow-idUSKCN0RP2D420150925" TargetMode="External"/><Relationship Id="rId25" Type="http://schemas.openxmlformats.org/officeDocument/2006/relationships/hyperlink" Target="http://indianexpress.com/article/india/india-news-india/us-india-pollution-kyoto-resolution-cji-ts-thakur-2890341/" TargetMode="External"/><Relationship Id="rId26" Type="http://schemas.openxmlformats.org/officeDocument/2006/relationships/hyperlink" Target="http://www.scientificamerican.com/article/india-and-u-s-commit-to-global-fight-against-climate-change/" TargetMode="External"/><Relationship Id="rId27" Type="http://schemas.openxmlformats.org/officeDocument/2006/relationships/hyperlink" Target="http://www.techtimes.com/articles/163460/20160607/china-wants-us-to-do-more-to-help-poor-nations-fight-climate-change.htm" TargetMode="External"/><Relationship Id="rId28" Type="http://schemas.openxmlformats.org/officeDocument/2006/relationships/hyperlink" Target="http://probeinternational.org/library/wp-content/uploads/2015/12/ChinaAtParis-FINAL.pdf" TargetMode="External"/><Relationship Id="rId29" Type="http://schemas.openxmlformats.org/officeDocument/2006/relationships/hyperlink" Target="http://www.politico.eu/article/paris-climate-deal-is-meaningless-cop21-emissions-china-obama/" TargetMode="External"/><Relationship Id="rId40" Type="http://schemas.openxmlformats.org/officeDocument/2006/relationships/hyperlink" Target="http://intpolicydigest.org/2014/08/22/climate-change-implications-national-security/" TargetMode="External"/><Relationship Id="rId41" Type="http://schemas.openxmlformats.org/officeDocument/2006/relationships/hyperlink" Target="https://www.technologyreview.com/s/526116/why-we-cant-just-adapt-to-climate-change/" TargetMode="External"/><Relationship Id="rId42" Type="http://schemas.openxmlformats.org/officeDocument/2006/relationships/hyperlink" Target="http://nypost.com/2016/02/22/the-paris-climate-deal-wont-even-dent-global-warming/" TargetMode="External"/><Relationship Id="rId43" Type="http://schemas.openxmlformats.org/officeDocument/2006/relationships/hyperlink" Target="http://www.scientificamerican.com/article/have-we-passed-the-point-of-no-return-on-climate-change/" TargetMode="External"/><Relationship Id="rId44" Type="http://schemas.openxmlformats.org/officeDocument/2006/relationships/hyperlink" Target="http://digitalcommons.law.umaryland.edu/cgi/viewcontent.cgi?article=2500&amp;context=fac_pubs" TargetMode="External"/><Relationship Id="rId45" Type="http://schemas.openxmlformats.org/officeDocument/2006/relationships/hyperlink" Target="http://www.washingtontimes.com/topics/earth-day/" TargetMode="External"/><Relationship Id="rId46" Type="http://schemas.openxmlformats.org/officeDocument/2006/relationships/hyperlink" Target="http://www.washingtontimes.com/topics/paris/" TargetMode="External"/><Relationship Id="rId47" Type="http://schemas.openxmlformats.org/officeDocument/2006/relationships/hyperlink" Target="http://www.washingtontimes.com/topics/paris/" TargetMode="External"/><Relationship Id="rId48" Type="http://schemas.openxmlformats.org/officeDocument/2006/relationships/hyperlink" Target="http://www.washingtontimes.com/topics/senate/" TargetMode="External"/><Relationship Id="rId49" Type="http://schemas.openxmlformats.org/officeDocument/2006/relationships/hyperlink" Target="http://www.washingtontimes.com/topics/paris/" TargetMode="External"/><Relationship Id="rId60" Type="http://schemas.openxmlformats.org/officeDocument/2006/relationships/hyperlink" Target="http://www.thegwpf.org/content/uploads/2015/12/Truth-about-China.pdf" TargetMode="External"/><Relationship Id="rId61" Type="http://schemas.openxmlformats.org/officeDocument/2006/relationships/hyperlink" Target="http://thediplomat.com/2014/11/is-the-us-china-climate-change-deal-doa/" TargetMode="External"/><Relationship Id="rId62" Type="http://schemas.openxmlformats.org/officeDocument/2006/relationships/hyperlink" Target="http://blog.heartland.org/2015/02/what-to-call-a-new-york-times-reporter-of-climate-science/" TargetMode="External"/><Relationship Id="rId63" Type="http://schemas.openxmlformats.org/officeDocument/2006/relationships/hyperlink" Target="http://e360.yale.edu/feature/how_china_and_us_became_unlikely_partners_on_climate/2917/" TargetMode="External"/><Relationship Id="rId64" Type="http://schemas.openxmlformats.org/officeDocument/2006/relationships/hyperlink" Target="http://www.usnews.com/news/articles/2015/12/10/why-china-and-the-us-have-found-common-purpose-on-climate-change" TargetMode="External"/><Relationship Id="rId65" Type="http://schemas.openxmlformats.org/officeDocument/2006/relationships/hyperlink" Target="http://www.usnews.com/news/articles/2015/12/10/why-china-and-the-us-have-found-common-purpose-on-climate-change" TargetMode="External"/><Relationship Id="rId66" Type="http://schemas.openxmlformats.org/officeDocument/2006/relationships/hyperlink" Target="http://asiasociety.org/blog/asia/how-us-china-cooperation-spurred-global-momentum-climate-change" TargetMode="External"/><Relationship Id="rId67" Type="http://schemas.openxmlformats.org/officeDocument/2006/relationships/hyperlink" Target="http://www.wri.org/blog/2016/03/5-questions-what-does-chinas-new-five-year-plan-mean-climate-action" TargetMode="External"/><Relationship Id="rId68" Type="http://schemas.openxmlformats.org/officeDocument/2006/relationships/hyperlink" Target="http://www.usnews.com/news/articles/2015/12/10/why-china-and-the-us-have-found-common-purpose-on-climate-change" TargetMode="External"/><Relationship Id="rId69" Type="http://schemas.openxmlformats.org/officeDocument/2006/relationships/hyperlink" Target="http://www.wri.org/blog/2016/03/5-questions-what-does-chinas-new-five-year-plan-mean-climate-action" TargetMode="External"/><Relationship Id="rId80" Type="http://schemas.openxmlformats.org/officeDocument/2006/relationships/hyperlink" Target="http://business.financialpost.com/fp-comment/indur-goklany-the-great-carbon-boom" TargetMode="External"/><Relationship Id="rId81" Type="http://schemas.openxmlformats.org/officeDocument/2006/relationships/hyperlink" Target="http://www.sciencedirect.com/science/article/pii/S0301421514002821" TargetMode="External"/><Relationship Id="rId82" Type="http://schemas.openxmlformats.org/officeDocument/2006/relationships/hyperlink" Target="http://dailycaller.com/2014/03/24/ipcc-runs-from-claims-that-global-warming-will-cause-mass-extinctions/" TargetMode="External"/><Relationship Id="rId83" Type="http://schemas.openxmlformats.org/officeDocument/2006/relationships/hyperlink" Target="http://www.thenewamerican.com/tech/environment/item/20158-global-warming-skeptics-know-more-climate-science-study-shows" TargetMode="External"/><Relationship Id="rId84" Type="http://schemas.openxmlformats.org/officeDocument/2006/relationships/hyperlink" Target="http://www.dailywire.com/news/2071/most-comprehensive-assault-global-warming-ever-mike-van-biezen" TargetMode="External"/><Relationship Id="rId85" Type="http://schemas.openxmlformats.org/officeDocument/2006/relationships/hyperlink" Target="http://www.scientificamerican.com/article/vast-peat-fires-threaten-health-and-boost-global-warming/" TargetMode="External"/><Relationship Id="rId86" Type="http://schemas.openxmlformats.org/officeDocument/2006/relationships/hyperlink" Target="http://www.npr.org/sections/thetwo-way/2016/04/21/474690936/can-the-u-s-and-china-keep-their-climate-pledges" TargetMode="External"/><Relationship Id="rId87" Type="http://schemas.openxmlformats.org/officeDocument/2006/relationships/hyperlink" Target="http://www.japantimes.co.jp/opinion/2015/10/29/commentary/world-commentary/india-must-take-climate-change-seriously/" TargetMode="External"/><Relationship Id="rId88" Type="http://schemas.openxmlformats.org/officeDocument/2006/relationships/hyperlink" Target="http://www.spiegel.de/international/world/new-un-climate-report-casts-doubt-on-earlier-extinction-predictions-a-960569.html" TargetMode="External"/><Relationship Id="rId89" Type="http://schemas.openxmlformats.org/officeDocument/2006/relationships/hyperlink" Target="https://next.ft.com/content/e8d011fa-b8b5-11e3-835e-00144feabd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6B39C2-7D28-5543-9F06-9159BF2B1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109</Pages>
  <Words>52306</Words>
  <Characters>298147</Characters>
  <Application>Microsoft Macintosh Word</Application>
  <DocSecurity>0</DocSecurity>
  <Lines>2484</Lines>
  <Paragraphs>699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Wilson</dc:creator>
  <cp:keywords>5.1.1</cp:keywords>
  <dc:description/>
  <cp:lastModifiedBy>Bill Batterman</cp:lastModifiedBy>
  <cp:revision>3</cp:revision>
  <dcterms:created xsi:type="dcterms:W3CDTF">2016-07-19T20:48:00Z</dcterms:created>
  <dcterms:modified xsi:type="dcterms:W3CDTF">2016-07-29T19:55:00Z</dcterms:modified>
</cp:coreProperties>
</file>