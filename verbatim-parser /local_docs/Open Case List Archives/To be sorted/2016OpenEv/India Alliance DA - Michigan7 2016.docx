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F63832" w14:textId="1FDED4A1" w:rsidR="00A95652" w:rsidRPr="009F652B" w:rsidRDefault="00A95652" w:rsidP="00B55AD5">
      <w:pPr>
        <w:rPr>
          <w:rFonts w:asciiTheme="minorHAnsi" w:hAnsiTheme="minorHAnsi"/>
        </w:rPr>
      </w:pPr>
    </w:p>
    <w:p w14:paraId="428FF9C2" w14:textId="464A7DA6" w:rsidR="00D463DB" w:rsidRPr="009F652B" w:rsidRDefault="00497CBB" w:rsidP="00D463DB">
      <w:pPr>
        <w:pStyle w:val="Heading1"/>
        <w:rPr>
          <w:rFonts w:asciiTheme="minorHAnsi" w:hAnsiTheme="minorHAnsi"/>
        </w:rPr>
      </w:pPr>
      <w:r w:rsidRPr="009F652B">
        <w:rPr>
          <w:rFonts w:asciiTheme="minorHAnsi" w:hAnsiTheme="minorHAnsi"/>
        </w:rPr>
        <w:t>US-India R</w:t>
      </w:r>
      <w:r w:rsidR="00D463DB" w:rsidRPr="009F652B">
        <w:rPr>
          <w:rFonts w:asciiTheme="minorHAnsi" w:hAnsiTheme="minorHAnsi"/>
        </w:rPr>
        <w:t xml:space="preserve">elations </w:t>
      </w:r>
      <w:r w:rsidRPr="009F652B">
        <w:rPr>
          <w:rFonts w:asciiTheme="minorHAnsi" w:hAnsiTheme="minorHAnsi"/>
        </w:rPr>
        <w:t>DA</w:t>
      </w:r>
    </w:p>
    <w:p w14:paraId="74B0CF5B" w14:textId="3B985BF8" w:rsidR="00D463DB" w:rsidRPr="009F652B" w:rsidRDefault="00D463DB" w:rsidP="00D463DB">
      <w:pPr>
        <w:rPr>
          <w:rFonts w:asciiTheme="minorHAnsi" w:hAnsiTheme="minorHAnsi"/>
        </w:rPr>
      </w:pPr>
    </w:p>
    <w:p w14:paraId="0500D578" w14:textId="28316AB9" w:rsidR="00D463DB" w:rsidRPr="009F652B" w:rsidRDefault="001127A4" w:rsidP="00D463DB">
      <w:pPr>
        <w:pStyle w:val="Heading2"/>
        <w:rPr>
          <w:rFonts w:asciiTheme="minorHAnsi" w:hAnsiTheme="minorHAnsi"/>
        </w:rPr>
      </w:pPr>
      <w:r w:rsidRPr="009F652B">
        <w:rPr>
          <w:rFonts w:asciiTheme="minorHAnsi" w:hAnsiTheme="minorHAnsi"/>
        </w:rPr>
        <w:t>1NC</w:t>
      </w:r>
    </w:p>
    <w:p w14:paraId="1DB48C6F" w14:textId="77777777" w:rsidR="00D463DB" w:rsidRPr="009F652B" w:rsidRDefault="00D463DB" w:rsidP="00D463DB">
      <w:pPr>
        <w:pStyle w:val="Heading4"/>
        <w:rPr>
          <w:rFonts w:asciiTheme="minorHAnsi" w:hAnsiTheme="minorHAnsi"/>
        </w:rPr>
      </w:pPr>
      <w:r w:rsidRPr="009F652B">
        <w:rPr>
          <w:rFonts w:asciiTheme="minorHAnsi" w:hAnsiTheme="minorHAnsi"/>
        </w:rPr>
        <w:t>Careful management of relations is key – they’re high now</w:t>
      </w:r>
    </w:p>
    <w:p w14:paraId="327C5086" w14:textId="77777777" w:rsidR="00D463DB" w:rsidRPr="009F652B" w:rsidRDefault="00D463DB" w:rsidP="00D463DB">
      <w:pPr>
        <w:rPr>
          <w:rFonts w:asciiTheme="minorHAnsi" w:hAnsiTheme="minorHAnsi"/>
          <w:sz w:val="16"/>
          <w:szCs w:val="16"/>
        </w:rPr>
      </w:pPr>
      <w:r w:rsidRPr="009F652B">
        <w:rPr>
          <w:rStyle w:val="Style13ptBold"/>
          <w:rFonts w:asciiTheme="minorHAnsi" w:hAnsiTheme="minorHAnsi"/>
        </w:rPr>
        <w:t xml:space="preserve">Dhume ’16 </w:t>
      </w:r>
      <w:r w:rsidRPr="009F652B">
        <w:rPr>
          <w:rFonts w:asciiTheme="minorHAnsi" w:hAnsiTheme="minorHAnsi"/>
          <w:sz w:val="16"/>
          <w:szCs w:val="16"/>
        </w:rPr>
        <w:t>(Sadanand; 5/24/16; Foreign correspondent for the Far Eastern Economic Review in India and Indonesia and was a Bernard Schwartz Fellow at the Asia Society in Washington, D.C, Testimony before the Senate Committee on Foreign Relations; American Enterprise Institute, “U.S.-India relations: Balancing progress and managing expectations,” https://www.aei.org/publication/u-s-india-relations-balancing-progress-and-managing-expectations/)//elliot</w:t>
      </w:r>
    </w:p>
    <w:p w14:paraId="6629E21E" w14:textId="6FD49700" w:rsidR="00D463DB" w:rsidRPr="009F652B" w:rsidRDefault="00D463DB" w:rsidP="00D463DB">
      <w:pPr>
        <w:rPr>
          <w:rFonts w:asciiTheme="minorHAnsi" w:hAnsiTheme="minorHAnsi"/>
          <w:u w:val="single"/>
        </w:rPr>
      </w:pPr>
      <w:r w:rsidRPr="009F652B">
        <w:rPr>
          <w:rStyle w:val="StyleUnderline"/>
          <w:rFonts w:asciiTheme="minorHAnsi" w:hAnsiTheme="minorHAnsi"/>
        </w:rPr>
        <w:t>Chairman Corker</w:t>
      </w:r>
      <w:r w:rsidRPr="009F652B">
        <w:rPr>
          <w:rFonts w:asciiTheme="minorHAnsi" w:hAnsiTheme="minorHAnsi"/>
          <w:sz w:val="16"/>
        </w:rPr>
        <w:t xml:space="preserve">, Ranking Member Cardin, </w:t>
      </w:r>
      <w:r w:rsidRPr="009F652B">
        <w:rPr>
          <w:rStyle w:val="StyleUnderline"/>
          <w:rFonts w:asciiTheme="minorHAnsi" w:hAnsiTheme="minorHAnsi"/>
        </w:rPr>
        <w:t>members of the committee</w:t>
      </w:r>
      <w:r w:rsidRPr="009F652B">
        <w:rPr>
          <w:rFonts w:asciiTheme="minorHAnsi" w:hAnsiTheme="minorHAnsi"/>
          <w:sz w:val="16"/>
        </w:rPr>
        <w:t>, thank you for this opportunity to testify before the committee on “U.</w:t>
      </w:r>
      <w:r w:rsidRPr="009F652B">
        <w:rPr>
          <w:rStyle w:val="StyleUnderline"/>
          <w:rFonts w:asciiTheme="minorHAnsi" w:hAnsiTheme="minorHAnsi"/>
        </w:rPr>
        <w:t>S.-India Relations</w:t>
      </w:r>
      <w:r w:rsidRPr="009F652B">
        <w:rPr>
          <w:rFonts w:asciiTheme="minorHAnsi" w:hAnsiTheme="minorHAnsi"/>
          <w:sz w:val="16"/>
        </w:rPr>
        <w:t xml:space="preserve">: </w:t>
      </w:r>
      <w:r w:rsidRPr="009F652B">
        <w:rPr>
          <w:rStyle w:val="StyleUnderline"/>
          <w:rFonts w:asciiTheme="minorHAnsi" w:hAnsiTheme="minorHAnsi"/>
        </w:rPr>
        <w:t>Balancing Progress and Managing Expectations.” I am Sadanand Dhume</w:t>
      </w:r>
      <w:r w:rsidRPr="009F652B">
        <w:rPr>
          <w:rFonts w:asciiTheme="minorHAnsi" w:hAnsiTheme="minorHAnsi"/>
          <w:sz w:val="16"/>
        </w:rPr>
        <w:t xml:space="preserve">, a resident fellow at the American Enterprise Institute, a non-profit, </w:t>
      </w:r>
      <w:r w:rsidRPr="009F652B">
        <w:rPr>
          <w:rStyle w:val="StyleUnderline"/>
          <w:rFonts w:asciiTheme="minorHAnsi" w:hAnsiTheme="minorHAnsi"/>
        </w:rPr>
        <w:t>non-partisan public policy research organization based in Washington</w:t>
      </w:r>
      <w:r w:rsidRPr="009F652B">
        <w:rPr>
          <w:rFonts w:asciiTheme="minorHAnsi" w:hAnsiTheme="minorHAnsi"/>
          <w:sz w:val="16"/>
        </w:rPr>
        <w:t xml:space="preserve">, DC. My comments today are my own and do not necessarily reflect the views of AEI. Over the past two decades, </w:t>
      </w:r>
      <w:r w:rsidRPr="009F652B">
        <w:rPr>
          <w:rFonts w:asciiTheme="minorHAnsi" w:hAnsiTheme="minorHAnsi"/>
          <w:u w:val="single"/>
        </w:rPr>
        <w:t>both Democratic and Republican administrations have pursued closer relations with India. A strong bipartisan consensus in Congress has boosted this effort to build ties with the world’s most populous democracy</w:t>
      </w:r>
      <w:r w:rsidRPr="009F652B">
        <w:rPr>
          <w:rFonts w:asciiTheme="minorHAnsi" w:hAnsiTheme="minorHAnsi"/>
          <w:sz w:val="16"/>
        </w:rPr>
        <w:t xml:space="preserve">. </w:t>
      </w:r>
      <w:r w:rsidRPr="009F652B">
        <w:rPr>
          <w:rStyle w:val="StyleUnderline"/>
          <w:rFonts w:asciiTheme="minorHAnsi" w:hAnsiTheme="minorHAnsi"/>
        </w:rPr>
        <w:t>At a time of great flux in Asia</w:t>
      </w:r>
      <w:r w:rsidRPr="009F652B">
        <w:rPr>
          <w:rFonts w:asciiTheme="minorHAnsi" w:hAnsiTheme="minorHAnsi"/>
          <w:b/>
          <w:u w:val="single"/>
        </w:rPr>
        <w:t>, India occupies a pivotal place in the region, wedged between a rapidly rising China and the turmoil of Afghanistan and Pakistan.</w:t>
      </w:r>
      <w:r w:rsidRPr="009F652B">
        <w:rPr>
          <w:rFonts w:asciiTheme="minorHAnsi" w:hAnsiTheme="minorHAnsi"/>
          <w:sz w:val="16"/>
        </w:rPr>
        <w:t xml:space="preserve"> U.S. hopes of fostering peace and prosperity in Asia—and of preventing any single power from dominating this region—rest in no small measure on deepening the U.S.-India relationship and supporting ongoing Indian efforts at economic and military modernization. </w:t>
      </w:r>
      <w:r w:rsidRPr="009F652B">
        <w:rPr>
          <w:rFonts w:asciiTheme="minorHAnsi" w:hAnsiTheme="minorHAnsi"/>
          <w:u w:val="single"/>
        </w:rPr>
        <w:t>Prime Minister Narendra Modi’s visit to Washington next month, when he will become the first foreign leader to address a joint session of Congress in 2016, underscores the importance both countries attach to this relationship. This will be Mr. Modi’s second bilateral visit to Washington in less than two years, and his fourth to the U.S. since he took office two years ago</w:t>
      </w:r>
      <w:r w:rsidRPr="009F652B">
        <w:rPr>
          <w:rFonts w:asciiTheme="minorHAnsi" w:hAnsiTheme="minorHAnsi"/>
          <w:sz w:val="16"/>
        </w:rPr>
        <w:t xml:space="preserve">. Mr. Modi and President Obama have met seven times in the last two years. This sustained high level engagement, culminating in next month’s visit, presents an opportunity to cement progress made over the past few years and set a platform for the next administration to build upon. Despite occasional hiccups, U.S.-India ties have witnessed a steady upward trajectory since the late 1990s. </w:t>
      </w:r>
      <w:r w:rsidRPr="009F652B">
        <w:rPr>
          <w:rFonts w:asciiTheme="minorHAnsi" w:hAnsiTheme="minorHAnsi"/>
          <w:u w:val="single"/>
        </w:rPr>
        <w:t>India conducts more military exercises with the U.S. than with any other country</w:t>
      </w:r>
      <w:r w:rsidRPr="009F652B">
        <w:rPr>
          <w:rFonts w:asciiTheme="minorHAnsi" w:hAnsiTheme="minorHAnsi"/>
          <w:sz w:val="16"/>
        </w:rPr>
        <w:t xml:space="preserve">. Over the past 10 years, total U.S. defense sales to India have grown from $300 million to approximately $14 billion. India now has 10 heavy lift C-17s, the largest fleet outside the U.S. Military exercises are also growing in complexity. Last year, Japan joined the U.S.-India Malabar naval exercises as a permanent member. Since 2012, India has also participated in PACOM’s Rim of the Pacific Exercise (RIMPAC), the world’s largest international maritime warfare exercise. Thanks in large part to the efforts of Defense Secretary Ashton Carter, the Defense Technology and Trade initiative also shows promise as the two countries move toward co-production and co-development on six projects spanning protective clothing for soldiers to aircraft carriers. </w:t>
      </w:r>
      <w:r w:rsidRPr="009F652B">
        <w:rPr>
          <w:rFonts w:asciiTheme="minorHAnsi" w:hAnsiTheme="minorHAnsi"/>
          <w:u w:val="single"/>
        </w:rPr>
        <w:t>In fighting terrorism, too, the U.S. and India face common challenges</w:t>
      </w:r>
      <w:r w:rsidRPr="009F652B">
        <w:rPr>
          <w:rFonts w:asciiTheme="minorHAnsi" w:hAnsiTheme="minorHAnsi"/>
          <w:sz w:val="16"/>
        </w:rPr>
        <w:t xml:space="preserve">. </w:t>
      </w:r>
      <w:r w:rsidRPr="009F652B">
        <w:rPr>
          <w:rStyle w:val="StyleUnderline"/>
          <w:rFonts w:asciiTheme="minorHAnsi" w:hAnsiTheme="minorHAnsi"/>
        </w:rPr>
        <w:t>But as pluralistic societies they also share experiences of managing the threat</w:t>
      </w:r>
      <w:r w:rsidRPr="009F652B">
        <w:rPr>
          <w:rFonts w:asciiTheme="minorHAnsi" w:hAnsiTheme="minorHAnsi"/>
          <w:sz w:val="16"/>
        </w:rPr>
        <w:t xml:space="preserve">. Although it houses the second largest Muslim population in the world, </w:t>
      </w:r>
      <w:r w:rsidRPr="009F652B">
        <w:rPr>
          <w:rStyle w:val="StyleUnderline"/>
          <w:rFonts w:asciiTheme="minorHAnsi" w:hAnsiTheme="minorHAnsi"/>
        </w:rPr>
        <w:t>India shows relatively few signs of homegrown radicalization</w:t>
      </w:r>
      <w:r w:rsidRPr="009F652B">
        <w:rPr>
          <w:rFonts w:asciiTheme="minorHAnsi" w:hAnsiTheme="minorHAnsi"/>
          <w:sz w:val="16"/>
        </w:rPr>
        <w:t xml:space="preserve">. Barely a few dozen Indian Muslims have signed up to fight for the Islamic State, compared with several thousand from Western Europe. </w:t>
      </w:r>
      <w:r w:rsidRPr="009F652B">
        <w:rPr>
          <w:rStyle w:val="StyleUnderline"/>
          <w:rFonts w:asciiTheme="minorHAnsi" w:hAnsiTheme="minorHAnsi"/>
        </w:rPr>
        <w:t>Economic relations have deepened too</w:t>
      </w:r>
      <w:r w:rsidRPr="009F652B">
        <w:rPr>
          <w:rFonts w:asciiTheme="minorHAnsi" w:hAnsiTheme="minorHAnsi"/>
          <w:sz w:val="16"/>
        </w:rPr>
        <w:t xml:space="preserve">, albeit from a modest base. Between 2002 and 2015, bilateral trade in goods and services quintupled from $21 billion to $107 billion. Since 2004, U.S. FDI stock in India has more than tripled from $8 billion to $28 billion. </w:t>
      </w:r>
      <w:r w:rsidRPr="009F652B">
        <w:rPr>
          <w:rStyle w:val="StyleUnderline"/>
          <w:rFonts w:asciiTheme="minorHAnsi" w:hAnsiTheme="minorHAnsi"/>
        </w:rPr>
        <w:t>According to the Confederation of Indian Industry</w:t>
      </w:r>
      <w:r w:rsidRPr="009F652B">
        <w:rPr>
          <w:rFonts w:asciiTheme="minorHAnsi" w:hAnsiTheme="minorHAnsi"/>
          <w:sz w:val="16"/>
        </w:rPr>
        <w:t xml:space="preserve">, 100 Indian companies have invested $15 billion in 35 U.S. states, creating 91,000 jobs. Indian students add $3.6 billion to the U.S. economy each year. At the same time, the three-million-strong Indian-American population continues to act as a bridge between the two countries. Nonetheless, neither country should take this continued progress for granted. For one, recent gains notwithstanding, trade ties remain far below potential. </w:t>
      </w:r>
      <w:r w:rsidRPr="009F652B">
        <w:rPr>
          <w:rStyle w:val="StyleUnderline"/>
          <w:rFonts w:asciiTheme="minorHAnsi" w:hAnsiTheme="minorHAnsi"/>
        </w:rPr>
        <w:t>With an annual output of $2</w:t>
      </w:r>
      <w:r w:rsidRPr="009F652B">
        <w:rPr>
          <w:rFonts w:asciiTheme="minorHAnsi" w:hAnsiTheme="minorHAnsi"/>
          <w:sz w:val="16"/>
        </w:rPr>
        <w:t xml:space="preserve">.1 trillion, </w:t>
      </w:r>
      <w:r w:rsidRPr="009F652B">
        <w:rPr>
          <w:rStyle w:val="StyleUnderline"/>
          <w:rFonts w:asciiTheme="minorHAnsi" w:hAnsiTheme="minorHAnsi"/>
        </w:rPr>
        <w:t>India is the seventh largest economy in the world</w:t>
      </w:r>
      <w:r w:rsidRPr="009F652B">
        <w:rPr>
          <w:rFonts w:asciiTheme="minorHAnsi" w:hAnsiTheme="minorHAnsi"/>
          <w:sz w:val="16"/>
        </w:rPr>
        <w:t xml:space="preserve">. In purchasing power parity terms it is even larger—a $8 trillion economy, or the world’s third largest. Yet, in 2015, </w:t>
      </w:r>
      <w:r w:rsidRPr="009F652B">
        <w:rPr>
          <w:rStyle w:val="StyleUnderline"/>
          <w:rFonts w:asciiTheme="minorHAnsi" w:hAnsiTheme="minorHAnsi"/>
        </w:rPr>
        <w:t>with trade in goods of $66</w:t>
      </w:r>
      <w:r w:rsidRPr="009F652B">
        <w:rPr>
          <w:rFonts w:asciiTheme="minorHAnsi" w:hAnsiTheme="minorHAnsi"/>
          <w:sz w:val="16"/>
        </w:rPr>
        <w:t xml:space="preserve">.7 billion, </w:t>
      </w:r>
      <w:r w:rsidRPr="009F652B">
        <w:rPr>
          <w:rFonts w:asciiTheme="minorHAnsi" w:hAnsiTheme="minorHAnsi"/>
          <w:u w:val="single"/>
        </w:rPr>
        <w:t xml:space="preserve">India was only the U.S.’s tenth largest trading partner in goods, ranked below smaller economies such as Taiwan and South Korea. Without a deeper trade relationship, and an India more deeply integrated into the global economy, </w:t>
      </w:r>
      <w:r w:rsidRPr="009F652B">
        <w:rPr>
          <w:rFonts w:asciiTheme="minorHAnsi" w:hAnsiTheme="minorHAnsi"/>
          <w:b/>
          <w:u w:val="single"/>
        </w:rPr>
        <w:t>the relationship risks remaining unsustainably lopsided</w:t>
      </w:r>
      <w:r w:rsidRPr="009F652B">
        <w:rPr>
          <w:rFonts w:asciiTheme="minorHAnsi" w:hAnsiTheme="minorHAnsi"/>
          <w:u w:val="single"/>
        </w:rPr>
        <w:t xml:space="preserve"> toward shared geopolitical and security concerns.</w:t>
      </w:r>
      <w:r w:rsidRPr="009F652B">
        <w:rPr>
          <w:rFonts w:asciiTheme="minorHAnsi" w:hAnsiTheme="minorHAnsi"/>
          <w:sz w:val="16"/>
        </w:rPr>
        <w:t xml:space="preserve"> The U.S. should also recognize that India’s history and domestic politics preclude it from becoming a formal U.S. ally such as Japan or South Korea. Keeping expectations sober will ensure that ties remain on even keel rather than careening between unrealistic ambition and ensuing disappointment. At its heart, the U.S. bet on India represents the hope that a large democratic, pluralistic country, rooted in common law traditions, and home to an English-speaking elite, will succeed in Asia. At the same time, however, U.S. interest in India’s future carries implicit expectations: of economic reforms and a continued adherence to democratic values including pluralism, </w:t>
      </w:r>
      <w:r w:rsidRPr="009F652B">
        <w:rPr>
          <w:rStyle w:val="StyleUnderline"/>
          <w:rFonts w:asciiTheme="minorHAnsi" w:hAnsiTheme="minorHAnsi"/>
        </w:rPr>
        <w:t>freedom of speech and human rights</w:t>
      </w:r>
      <w:r w:rsidRPr="009F652B">
        <w:rPr>
          <w:rFonts w:asciiTheme="minorHAnsi" w:hAnsiTheme="minorHAnsi"/>
          <w:sz w:val="16"/>
        </w:rPr>
        <w:t xml:space="preserve">. </w:t>
      </w:r>
      <w:r w:rsidRPr="009F652B">
        <w:rPr>
          <w:rStyle w:val="StyleUnderline"/>
          <w:rFonts w:asciiTheme="minorHAnsi" w:hAnsiTheme="minorHAnsi"/>
        </w:rPr>
        <w:t>In the absence of a formal alliance</w:t>
      </w:r>
      <w:r w:rsidRPr="009F652B">
        <w:rPr>
          <w:rFonts w:asciiTheme="minorHAnsi" w:hAnsiTheme="minorHAnsi"/>
          <w:sz w:val="16"/>
        </w:rPr>
        <w:t xml:space="preserve">, </w:t>
      </w:r>
      <w:r w:rsidRPr="009F652B">
        <w:rPr>
          <w:rStyle w:val="StyleUnderline"/>
          <w:rFonts w:asciiTheme="minorHAnsi" w:hAnsiTheme="minorHAnsi"/>
        </w:rPr>
        <w:t>the robustness of India’s economy</w:t>
      </w:r>
      <w:r w:rsidRPr="009F652B">
        <w:rPr>
          <w:rFonts w:asciiTheme="minorHAnsi" w:hAnsiTheme="minorHAnsi"/>
          <w:sz w:val="16"/>
        </w:rPr>
        <w:t xml:space="preserve">, </w:t>
      </w:r>
      <w:r w:rsidRPr="009F652B">
        <w:rPr>
          <w:rStyle w:val="StyleUnderline"/>
          <w:rFonts w:asciiTheme="minorHAnsi" w:hAnsiTheme="minorHAnsi"/>
        </w:rPr>
        <w:t>strength of its military and quality of its democracy naturally become proxies for the health of the U</w:t>
      </w:r>
      <w:r w:rsidRPr="009F652B">
        <w:rPr>
          <w:rFonts w:asciiTheme="minorHAnsi" w:hAnsiTheme="minorHAnsi"/>
          <w:sz w:val="16"/>
        </w:rPr>
        <w:t xml:space="preserve">.S.-India relationship, and the amount of policy attention New Delhi can sustainably attract from Washington. For this relationship to fulfill its potential, </w:t>
      </w:r>
      <w:r w:rsidRPr="009F652B">
        <w:rPr>
          <w:rFonts w:asciiTheme="minorHAnsi" w:hAnsiTheme="minorHAnsi"/>
          <w:u w:val="single"/>
        </w:rPr>
        <w:t xml:space="preserve">the U.S. ought to continue to take the long view, </w:t>
      </w:r>
      <w:r w:rsidRPr="009F652B">
        <w:rPr>
          <w:rStyle w:val="StyleUnderline"/>
          <w:rFonts w:asciiTheme="minorHAnsi" w:hAnsiTheme="minorHAnsi"/>
        </w:rPr>
        <w:t>as it has during much of the past two decades</w:t>
      </w:r>
      <w:r w:rsidRPr="009F652B">
        <w:rPr>
          <w:rFonts w:asciiTheme="minorHAnsi" w:hAnsiTheme="minorHAnsi"/>
          <w:u w:val="single"/>
        </w:rPr>
        <w:t>, by playing a part in helping India fulfill its own aspirations</w:t>
      </w:r>
      <w:r w:rsidRPr="009F652B">
        <w:rPr>
          <w:rFonts w:asciiTheme="minorHAnsi" w:hAnsiTheme="minorHAnsi"/>
          <w:sz w:val="16"/>
        </w:rPr>
        <w:t xml:space="preserve">. At the same time, </w:t>
      </w:r>
      <w:r w:rsidRPr="009F652B">
        <w:rPr>
          <w:rStyle w:val="StyleUnderline"/>
          <w:rFonts w:asciiTheme="minorHAnsi" w:hAnsiTheme="minorHAnsi"/>
        </w:rPr>
        <w:t>India must recognize that the sustainability of U</w:t>
      </w:r>
      <w:r w:rsidRPr="009F652B">
        <w:rPr>
          <w:rFonts w:asciiTheme="minorHAnsi" w:hAnsiTheme="minorHAnsi"/>
          <w:sz w:val="16"/>
        </w:rPr>
        <w:t xml:space="preserve">.S. commitment </w:t>
      </w:r>
      <w:r w:rsidRPr="009F652B">
        <w:rPr>
          <w:rFonts w:asciiTheme="minorHAnsi" w:hAnsiTheme="minorHAnsi"/>
          <w:u w:val="single"/>
        </w:rPr>
        <w:t>to its rise rests in large part on the success of the so-called “India model.” This will require not just continued strategic engagement with the U.S., but also continued reforms to make India a more competitive economy.</w:t>
      </w:r>
    </w:p>
    <w:p w14:paraId="3C32E6E7" w14:textId="32D1CF34" w:rsidR="007C2859" w:rsidRPr="009F652B" w:rsidRDefault="000B01C8" w:rsidP="007C2859">
      <w:pPr>
        <w:pStyle w:val="Heading4"/>
        <w:rPr>
          <w:rStyle w:val="Style13ptBold"/>
          <w:rFonts w:asciiTheme="minorHAnsi" w:hAnsiTheme="minorHAnsi"/>
          <w:b/>
        </w:rPr>
      </w:pPr>
      <w:r w:rsidRPr="009F652B">
        <w:rPr>
          <w:rStyle w:val="Style13ptBold"/>
          <w:rFonts w:asciiTheme="minorHAnsi" w:hAnsiTheme="minorHAnsi"/>
          <w:b/>
        </w:rPr>
        <w:t>US engagement with China causes decline in US-India relations</w:t>
      </w:r>
    </w:p>
    <w:p w14:paraId="07D0F401" w14:textId="5F87B422" w:rsidR="007C2859" w:rsidRPr="009F652B" w:rsidRDefault="007C2859" w:rsidP="007C2859">
      <w:pPr>
        <w:rPr>
          <w:rStyle w:val="StyleUnderline"/>
          <w:rFonts w:asciiTheme="minorHAnsi" w:hAnsiTheme="minorHAnsi"/>
          <w:u w:val="none"/>
        </w:rPr>
      </w:pPr>
      <w:r w:rsidRPr="009F652B">
        <w:rPr>
          <w:rStyle w:val="Style13ptBold"/>
          <w:rFonts w:asciiTheme="minorHAnsi" w:hAnsiTheme="minorHAnsi"/>
        </w:rPr>
        <w:t>Madan 15</w:t>
      </w:r>
      <w:r w:rsidRPr="009F652B">
        <w:rPr>
          <w:rStyle w:val="StyleUnderline"/>
          <w:rFonts w:asciiTheme="minorHAnsi" w:hAnsiTheme="minorHAnsi"/>
          <w:u w:val="none"/>
        </w:rPr>
        <w:t xml:space="preserve">, </w:t>
      </w:r>
      <w:r w:rsidRPr="009F652B">
        <w:rPr>
          <w:rStyle w:val="StyleUnderline"/>
          <w:rFonts w:asciiTheme="minorHAnsi" w:hAnsiTheme="minorHAnsi"/>
          <w:sz w:val="16"/>
          <w:szCs w:val="16"/>
          <w:u w:val="none"/>
        </w:rPr>
        <w:t xml:space="preserve">Madan is a fellow in the Project on International Order and Strategy in the Foreign Policy program at the Brookings Institution, and director of The India Project. Madan’s work explores Indian foreign policy, focusing in particular on India's relations with China and the United States. She also researches the intersection between Indian energy policies and its foreign and security policies. (Tanvi, Brooking 1/20/15 “The U.S.-India Relationship and China” </w:t>
      </w:r>
      <w:hyperlink r:id="rId6" w:history="1">
        <w:r w:rsidRPr="009F652B">
          <w:rPr>
            <w:rStyle w:val="Hyperlink"/>
            <w:rFonts w:asciiTheme="minorHAnsi" w:hAnsiTheme="minorHAnsi"/>
            <w:sz w:val="16"/>
            <w:szCs w:val="16"/>
          </w:rPr>
          <w:t>http://www.brookings.edu/research/opinions/2015/01/20-us-india-relationship-and-china-madan</w:t>
        </w:r>
      </w:hyperlink>
      <w:r w:rsidRPr="009F652B">
        <w:rPr>
          <w:rStyle w:val="StyleUnderline"/>
          <w:rFonts w:asciiTheme="minorHAnsi" w:hAnsiTheme="minorHAnsi"/>
          <w:sz w:val="16"/>
          <w:szCs w:val="16"/>
          <w:u w:val="none"/>
        </w:rPr>
        <w:t>) //eb</w:t>
      </w:r>
    </w:p>
    <w:p w14:paraId="762D73CC" w14:textId="77777777" w:rsidR="007C2859" w:rsidRPr="009F652B" w:rsidRDefault="007C2859" w:rsidP="007C2859">
      <w:pPr>
        <w:rPr>
          <w:rFonts w:asciiTheme="minorHAnsi" w:hAnsiTheme="minorHAnsi"/>
          <w:sz w:val="16"/>
          <w:highlight w:val="cyan"/>
        </w:rPr>
      </w:pPr>
      <w:r w:rsidRPr="009F652B">
        <w:rPr>
          <w:rStyle w:val="StyleUnderline"/>
          <w:rFonts w:asciiTheme="minorHAnsi" w:hAnsiTheme="minorHAnsi"/>
        </w:rPr>
        <w:t>Today, both India and the U.S. have relationships with China that have elements of cooperation, competition and, potentially, conflict</w:t>
      </w:r>
      <w:r w:rsidRPr="009F652B">
        <w:rPr>
          <w:rFonts w:asciiTheme="minorHAnsi" w:hAnsiTheme="minorHAnsi"/>
          <w:sz w:val="16"/>
        </w:rPr>
        <w:t>—though in different degrees. Each country has a blended approach of engaging China, while preparing for a turn for the worse in Chinese behavior</w:t>
      </w:r>
      <w:r w:rsidRPr="009F652B">
        <w:rPr>
          <w:rStyle w:val="StyleUnderline"/>
          <w:rFonts w:asciiTheme="minorHAnsi" w:hAnsiTheme="minorHAnsi"/>
        </w:rPr>
        <w:t>. Each sees a role for the other in its China strategy. Each thinks a good relationship with the other sends a signal to China, but neither wants to provoke Beijing or be forced to choose between the other and China.</w:t>
      </w:r>
      <w:r w:rsidRPr="009F652B">
        <w:rPr>
          <w:rFonts w:asciiTheme="minorHAnsi" w:hAnsiTheme="minorHAnsi"/>
          <w:u w:val="single"/>
        </w:rPr>
        <w:t xml:space="preserve"> </w:t>
      </w:r>
      <w:r w:rsidRPr="009F652B">
        <w:rPr>
          <w:rStyle w:val="StyleUnderline"/>
          <w:rFonts w:asciiTheme="minorHAnsi" w:hAnsiTheme="minorHAnsi"/>
        </w:rPr>
        <w:t xml:space="preserve">Each also recognizes that China—especially uncertainty about its behavior—is partly what is driving the India-U.S. partnership. </w:t>
      </w:r>
      <w:r w:rsidRPr="009F652B">
        <w:rPr>
          <w:rFonts w:asciiTheme="minorHAnsi" w:hAnsiTheme="minorHAnsi"/>
          <w:sz w:val="16"/>
        </w:rPr>
        <w:t xml:space="preserve">Arguably, there have been three imperatives in the U.S. for a more robust relationship with India and for supporting its rise: strategic interest, especially in the context of the rise of China; economic interest; and shared democratic values.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 </w:t>
      </w:r>
      <w:r w:rsidRPr="009F652B">
        <w:rPr>
          <w:rStyle w:val="StyleUnderline"/>
          <w:rFonts w:asciiTheme="minorHAnsi" w:hAnsiTheme="minorHAnsi"/>
        </w:rPr>
        <w:t>But India and the U.S. also have concerns about the other when it comes to China. Both sides remain uncertain about the other’s willingness and capacity to play a role in the Asia-Pacific. Additionally, Indian policymakers worry both about a China-U.S. condominium (or G-2) and a China-U.S. crisis or conflict. There is concern about the reliability of the U.S., with the sense that the U.S. will end up choosing China because of the more interdependent Sino-American economic relationship and/or leave India in the lurch. Some in the U.S. also have reliability concerns about India. They question whether the quest for “strategic autonomy” will allow India to develop a truly strategic partnership with the U.S.</w:t>
      </w:r>
      <w:r w:rsidRPr="009F652B">
        <w:rPr>
          <w:rFonts w:asciiTheme="minorHAnsi" w:hAnsiTheme="minorHAnsi"/>
          <w:sz w:val="16"/>
        </w:rPr>
        <w:t xml:space="preserve"> There are also worries about the gap between Indian potential and performance. Part of the rationale for supporting India’s rise is to help demonstrate that democracy and development aren’t mutually exclusive. Without delivery, however, this rationale—and India’s importance—fades away. </w:t>
      </w:r>
      <w:r w:rsidRPr="009F652B">
        <w:rPr>
          <w:rStyle w:val="StyleUnderline"/>
          <w:rFonts w:asciiTheme="minorHAnsi" w:hAnsiTheme="minorHAnsi"/>
        </w:rPr>
        <w:t>As things stand, neither India nor the U.S. is interested in the other’s relationship with China being too hot or too cold—the Goldilocks view. For New Delhi, a too-cosy Sino-U.S. relationship is seen as freezing India out and impinging on its interests. It would also eliminate one of Washington’s rationales for a stronger relationship with India. A China-U.S. crisis or conflict, on the other hand, is seen as potentially destabilizing the region and forcing India to choose between the two countries.</w:t>
      </w:r>
      <w:r w:rsidRPr="009F652B">
        <w:rPr>
          <w:rFonts w:asciiTheme="minorHAnsi" w:hAnsiTheme="minorHAnsi"/>
          <w:sz w:val="16"/>
        </w:rPr>
        <w:t xml:space="preserve">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14:paraId="49B1CFBD" w14:textId="30F40991" w:rsidR="00D463DB" w:rsidRPr="009F652B" w:rsidRDefault="00497CBB" w:rsidP="00497CBB">
      <w:pPr>
        <w:pStyle w:val="Heading4"/>
        <w:rPr>
          <w:rFonts w:asciiTheme="minorHAnsi" w:hAnsiTheme="minorHAnsi"/>
        </w:rPr>
      </w:pPr>
      <w:r w:rsidRPr="009F652B">
        <w:rPr>
          <w:rFonts w:asciiTheme="minorHAnsi" w:hAnsiTheme="minorHAnsi"/>
        </w:rPr>
        <w:t>&lt;insert impact&gt;</w:t>
      </w:r>
    </w:p>
    <w:p w14:paraId="1D1FD0C0" w14:textId="19E49EB7" w:rsidR="006F4E6A" w:rsidRPr="009F652B" w:rsidRDefault="006F4E6A" w:rsidP="006F4E6A">
      <w:pPr>
        <w:pStyle w:val="Heading1"/>
        <w:rPr>
          <w:rFonts w:asciiTheme="minorHAnsi" w:hAnsiTheme="minorHAnsi"/>
        </w:rPr>
      </w:pPr>
      <w:r w:rsidRPr="009F652B">
        <w:rPr>
          <w:rFonts w:asciiTheme="minorHAnsi" w:hAnsiTheme="minorHAnsi"/>
        </w:rPr>
        <w:t>Negative</w:t>
      </w:r>
    </w:p>
    <w:p w14:paraId="0746EC1F" w14:textId="77777777" w:rsidR="00D674DD" w:rsidRPr="009F652B" w:rsidRDefault="00D674DD" w:rsidP="00D674DD">
      <w:pPr>
        <w:pStyle w:val="Heading2"/>
        <w:ind w:firstLine="720"/>
        <w:rPr>
          <w:rFonts w:asciiTheme="minorHAnsi" w:hAnsiTheme="minorHAnsi"/>
        </w:rPr>
      </w:pPr>
      <w:r w:rsidRPr="009F652B">
        <w:rPr>
          <w:rFonts w:asciiTheme="minorHAnsi" w:hAnsiTheme="minorHAnsi"/>
        </w:rPr>
        <w:t>Uniqueness</w:t>
      </w:r>
    </w:p>
    <w:p w14:paraId="46DD2898" w14:textId="77777777" w:rsidR="00D674DD" w:rsidRPr="009F652B" w:rsidRDefault="00D674DD" w:rsidP="00D674DD">
      <w:pPr>
        <w:pStyle w:val="Heading3"/>
        <w:rPr>
          <w:rFonts w:asciiTheme="minorHAnsi" w:hAnsiTheme="minorHAnsi"/>
        </w:rPr>
      </w:pPr>
      <w:r w:rsidRPr="009F652B">
        <w:rPr>
          <w:rFonts w:asciiTheme="minorHAnsi" w:hAnsiTheme="minorHAnsi"/>
        </w:rPr>
        <w:t xml:space="preserve">Relations Growing </w:t>
      </w:r>
    </w:p>
    <w:p w14:paraId="2D6B2610" w14:textId="77777777" w:rsidR="00D674DD" w:rsidRPr="009F652B" w:rsidRDefault="00D674DD" w:rsidP="00D674DD">
      <w:pPr>
        <w:pStyle w:val="Heading4"/>
        <w:rPr>
          <w:rFonts w:asciiTheme="minorHAnsi" w:hAnsiTheme="minorHAnsi"/>
          <w:sz w:val="22"/>
        </w:rPr>
      </w:pPr>
      <w:r w:rsidRPr="009F652B">
        <w:rPr>
          <w:rFonts w:asciiTheme="minorHAnsi" w:hAnsiTheme="minorHAnsi"/>
          <w:sz w:val="22"/>
        </w:rPr>
        <w:t>US-India relations will continue to grow – economic trends</w:t>
      </w:r>
    </w:p>
    <w:p w14:paraId="029FFB4C" w14:textId="77777777" w:rsidR="00D674DD" w:rsidRPr="009F652B" w:rsidRDefault="00D674DD" w:rsidP="00D674DD">
      <w:pPr>
        <w:rPr>
          <w:rFonts w:asciiTheme="minorHAnsi" w:hAnsiTheme="minorHAnsi"/>
        </w:rPr>
      </w:pPr>
      <w:r w:rsidRPr="009F652B">
        <w:rPr>
          <w:rFonts w:asciiTheme="minorHAnsi" w:hAnsiTheme="minorHAnsi"/>
          <w:b/>
        </w:rPr>
        <w:t>Nye 15</w:t>
      </w:r>
      <w:r w:rsidRPr="009F652B">
        <w:rPr>
          <w:rFonts w:asciiTheme="minorHAnsi" w:hAnsiTheme="minorHAnsi"/>
        </w:rPr>
        <w:t xml:space="preserve"> - </w:t>
      </w:r>
      <w:r w:rsidRPr="009F652B">
        <w:rPr>
          <w:rFonts w:asciiTheme="minorHAnsi" w:hAnsiTheme="minorHAnsi"/>
          <w:sz w:val="16"/>
          <w:szCs w:val="16"/>
        </w:rPr>
        <w:t>University Professor at Harvard University and a member of the World Economic Forum Global Agenda Council on the Future of Government – (Joseph, “What’s the future of US-India relations?”, 8/11/15, https://www.weforum.org/agenda/2015/08/whats-the-future-of-us-india-relations/)//elliot</w:t>
      </w:r>
      <w:r w:rsidRPr="009F652B">
        <w:rPr>
          <w:rFonts w:asciiTheme="minorHAnsi" w:hAnsiTheme="minorHAnsi"/>
        </w:rPr>
        <w:br w:type="page"/>
      </w:r>
    </w:p>
    <w:p w14:paraId="4E785106" w14:textId="77777777" w:rsidR="00D674DD" w:rsidRPr="009F652B" w:rsidRDefault="00D674DD" w:rsidP="00D674DD">
      <w:pPr>
        <w:spacing w:before="100" w:beforeAutospacing="1" w:after="100" w:afterAutospacing="1" w:line="240" w:lineRule="auto"/>
        <w:rPr>
          <w:rFonts w:asciiTheme="minorHAnsi" w:eastAsia="Times New Roman" w:hAnsiTheme="minorHAnsi" w:cs="Helvetica"/>
          <w:color w:val="141414"/>
          <w:sz w:val="24"/>
          <w:szCs w:val="24"/>
          <w:u w:val="single"/>
        </w:rPr>
      </w:pPr>
      <w:r w:rsidRPr="009F652B">
        <w:rPr>
          <w:rFonts w:asciiTheme="minorHAnsi" w:eastAsia="Times New Roman" w:hAnsiTheme="minorHAnsi" w:cs="Helvetica"/>
          <w:color w:val="141414"/>
          <w:sz w:val="24"/>
          <w:szCs w:val="24"/>
          <w:u w:val="single"/>
        </w:rPr>
        <w:t>When Indian Prime Minister Narendra Modi invited US President Barack Obama to attend his country’s Republic Day ceremonies earlier this year, it signaled an important change in relations between the world’s two biggest democracies.</w:t>
      </w:r>
      <w:r w:rsidRPr="009F652B">
        <w:rPr>
          <w:rFonts w:asciiTheme="minorHAnsi" w:eastAsia="Times New Roman" w:hAnsiTheme="minorHAnsi" w:cs="Helvetica"/>
          <w:color w:val="141414"/>
          <w:sz w:val="16"/>
          <w:szCs w:val="24"/>
        </w:rPr>
        <w:t xml:space="preserve"> Ever since the 1990s, three American administrations have tried to improve bilateral relations, with mixed results. While annual trade between the countries has soared during this period, from $20 billion to more than $100 billion, annual US-China trade is worth six times more, and the political relationship has had ups and downs. The two countries have a long history of confusing each other. By definition, any alliance with a superpower is unequal; so efforts to establish close ties with the United States have long run up against India’s tradition of strategic autonomy. But </w:t>
      </w:r>
      <w:r w:rsidRPr="009F652B">
        <w:rPr>
          <w:rFonts w:asciiTheme="minorHAnsi" w:eastAsia="Times New Roman" w:hAnsiTheme="minorHAnsi" w:cs="Helvetica"/>
          <w:color w:val="141414"/>
          <w:sz w:val="24"/>
          <w:szCs w:val="24"/>
          <w:u w:val="single"/>
        </w:rPr>
        <w:t>Americans do not view democratic India as a threat.</w:t>
      </w:r>
      <w:r w:rsidRPr="009F652B">
        <w:rPr>
          <w:rFonts w:asciiTheme="minorHAnsi" w:eastAsia="Times New Roman" w:hAnsiTheme="minorHAnsi" w:cs="Helvetica"/>
          <w:color w:val="141414"/>
          <w:sz w:val="16"/>
          <w:szCs w:val="24"/>
        </w:rPr>
        <w:t xml:space="preserve"> On the contrary, India’s success is an important US interest, and </w:t>
      </w:r>
      <w:r w:rsidRPr="009F652B">
        <w:rPr>
          <w:rFonts w:asciiTheme="minorHAnsi" w:eastAsia="Times New Roman" w:hAnsiTheme="minorHAnsi" w:cs="Helvetica"/>
          <w:color w:val="141414"/>
          <w:sz w:val="24"/>
          <w:szCs w:val="24"/>
          <w:u w:val="single"/>
        </w:rPr>
        <w:t xml:space="preserve">several factors promise a brighter future for the bilateral relationship. The most important factor is the acceleration in India’s economic growth, which the International Monetary Fund projects will exceed 7.5% through 2020. For decades, India suffered from what some called the “Hindu rate of economic growth”: a little more than 1% per year. </w:t>
      </w:r>
      <w:r w:rsidRPr="009F652B">
        <w:rPr>
          <w:rFonts w:asciiTheme="minorHAnsi" w:eastAsia="Times New Roman" w:hAnsiTheme="minorHAnsi" w:cs="Helvetica"/>
          <w:color w:val="141414"/>
          <w:sz w:val="16"/>
          <w:szCs w:val="24"/>
        </w:rPr>
        <w:t>It might more properly have been called a 1930s British socialist rate of growth.</w:t>
      </w:r>
      <w:r w:rsidRPr="009F652B">
        <w:rPr>
          <w:rFonts w:asciiTheme="minorHAnsi" w:eastAsia="Times New Roman" w:hAnsiTheme="minorHAnsi" w:cs="Helvetica"/>
          <w:color w:val="141414"/>
          <w:sz w:val="24"/>
          <w:szCs w:val="24"/>
          <w:u w:val="single"/>
        </w:rPr>
        <w:t xml:space="preserve"> </w:t>
      </w:r>
      <w:r w:rsidRPr="009F652B">
        <w:rPr>
          <w:rFonts w:asciiTheme="minorHAnsi" w:eastAsia="Times New Roman" w:hAnsiTheme="minorHAnsi" w:cs="Helvetica"/>
          <w:color w:val="141414"/>
          <w:sz w:val="16"/>
          <w:szCs w:val="24"/>
        </w:rPr>
        <w:t>After independence in 1947, India adopted an inward-looking planning system that focused on heavy industry.</w:t>
      </w:r>
      <w:r w:rsidRPr="009F652B">
        <w:rPr>
          <w:rFonts w:asciiTheme="minorHAnsi" w:eastAsia="Times New Roman" w:hAnsiTheme="minorHAnsi" w:cs="Helvetica"/>
          <w:color w:val="141414"/>
          <w:sz w:val="24"/>
          <w:szCs w:val="24"/>
          <w:u w:val="single"/>
        </w:rPr>
        <w:t xml:space="preserve"> </w:t>
      </w:r>
      <w:r w:rsidRPr="009F652B">
        <w:rPr>
          <w:rFonts w:asciiTheme="minorHAnsi" w:eastAsia="Times New Roman" w:hAnsiTheme="minorHAnsi" w:cs="Helvetica"/>
          <w:color w:val="141414"/>
          <w:sz w:val="16"/>
          <w:szCs w:val="24"/>
        </w:rPr>
        <w:t xml:space="preserve">Market-oriented reforms in the early 1990s changed that pattern, and annual growth accelerated to 7% under the Congress party, before slumping to 5%. Since the 2014 general election brought Modi’s Bharatiya Janata Party to power, the government has reversed the slowdown. And </w:t>
      </w:r>
      <w:r w:rsidRPr="009F652B">
        <w:rPr>
          <w:rFonts w:asciiTheme="minorHAnsi" w:eastAsia="Times New Roman" w:hAnsiTheme="minorHAnsi" w:cs="Helvetica"/>
          <w:color w:val="141414"/>
          <w:sz w:val="24"/>
          <w:szCs w:val="24"/>
          <w:u w:val="single"/>
        </w:rPr>
        <w:t xml:space="preserve">prospects for continued growth are strong. India has an emerging middle class of several hundred million, and English is an official language spoken by some 50 to 100 million. Building on that base, Indian information industries are able to play a major global role. </w:t>
      </w:r>
      <w:r w:rsidRPr="009F652B">
        <w:rPr>
          <w:rFonts w:asciiTheme="minorHAnsi" w:eastAsia="Times New Roman" w:hAnsiTheme="minorHAnsi" w:cs="Helvetica"/>
          <w:color w:val="141414"/>
          <w:sz w:val="16"/>
          <w:szCs w:val="24"/>
        </w:rPr>
        <w:t xml:space="preserve">Moreover, </w:t>
      </w:r>
      <w:r w:rsidRPr="009F652B">
        <w:rPr>
          <w:rFonts w:asciiTheme="minorHAnsi" w:eastAsia="Times New Roman" w:hAnsiTheme="minorHAnsi" w:cs="Helvetica"/>
          <w:color w:val="141414"/>
          <w:sz w:val="24"/>
          <w:szCs w:val="24"/>
          <w:u w:val="single"/>
        </w:rPr>
        <w:t>with a population of 1.2 billion people, India is four times larger than the US, and likely to surpass China by 2025. Its sheer scale will be increasingly important not only to the global economy, but also to balancing China’s influence in Asia and managing global issues such as climate change, public health, and cyber security.</w:t>
      </w:r>
    </w:p>
    <w:p w14:paraId="78C938C8" w14:textId="77777777" w:rsidR="00D674DD" w:rsidRPr="009F652B" w:rsidRDefault="00D674DD" w:rsidP="00D674DD">
      <w:pPr>
        <w:pStyle w:val="Heading4"/>
        <w:rPr>
          <w:rFonts w:asciiTheme="minorHAnsi" w:hAnsiTheme="minorHAnsi"/>
          <w:color w:val="FF0000"/>
        </w:rPr>
      </w:pPr>
      <w:r w:rsidRPr="009F652B">
        <w:rPr>
          <w:rFonts w:asciiTheme="minorHAnsi" w:hAnsiTheme="minorHAnsi"/>
        </w:rPr>
        <w:t>US and India relations increasing</w:t>
      </w:r>
    </w:p>
    <w:p w14:paraId="5A944D30" w14:textId="77777777" w:rsidR="00D674DD" w:rsidRPr="009F652B" w:rsidRDefault="00D674DD" w:rsidP="00D674DD">
      <w:pPr>
        <w:rPr>
          <w:rFonts w:asciiTheme="minorHAnsi" w:hAnsiTheme="minorHAnsi"/>
          <w:b/>
          <w:sz w:val="24"/>
        </w:rPr>
      </w:pPr>
      <w:r w:rsidRPr="009F652B">
        <w:rPr>
          <w:rStyle w:val="Style13ptBold"/>
          <w:rFonts w:asciiTheme="minorHAnsi" w:hAnsiTheme="minorHAnsi"/>
        </w:rPr>
        <w:t xml:space="preserve">Babb 16’ - </w:t>
      </w:r>
      <w:r w:rsidRPr="009F652B">
        <w:rPr>
          <w:rStyle w:val="Style13ptBold"/>
          <w:rFonts w:asciiTheme="minorHAnsi" w:hAnsiTheme="minorHAnsi"/>
          <w:b w:val="0"/>
        </w:rPr>
        <w:t>Pentagon correspondent covering defense and international security (Carla, “US Defense Chief Visits India Amid New High in Bilateral Relations”, http://www.voanews.com/content/carter-visits-india-amid-new-high-in-bilateral-relations/3278304.html//AK)</w:t>
      </w:r>
    </w:p>
    <w:p w14:paraId="06620016" w14:textId="77777777" w:rsidR="00D674DD" w:rsidRPr="009F652B" w:rsidRDefault="00D674DD" w:rsidP="00D674DD">
      <w:pPr>
        <w:rPr>
          <w:rFonts w:asciiTheme="minorHAnsi" w:hAnsiTheme="minorHAnsi"/>
          <w:sz w:val="16"/>
        </w:rPr>
      </w:pPr>
      <w:r w:rsidRPr="009F652B">
        <w:rPr>
          <w:rFonts w:asciiTheme="minorHAnsi" w:hAnsiTheme="minorHAnsi"/>
          <w:sz w:val="16"/>
        </w:rPr>
        <w:t xml:space="preserve">US </w:t>
      </w:r>
      <w:r w:rsidRPr="009F652B">
        <w:rPr>
          <w:rFonts w:asciiTheme="minorHAnsi" w:hAnsiTheme="minorHAnsi"/>
          <w:u w:val="single"/>
        </w:rPr>
        <w:t xml:space="preserve">Defense Secretary Ash Carter is in India during a wave of increased cooperation with India’s military. </w:t>
      </w:r>
      <w:r w:rsidRPr="009F652B">
        <w:rPr>
          <w:rStyle w:val="StyleUnderline"/>
          <w:rFonts w:asciiTheme="minorHAnsi" w:hAnsiTheme="minorHAnsi"/>
        </w:rPr>
        <w:t>The two countries’ defense ministers will discuss "a large number of activities</w:t>
      </w:r>
      <w:r w:rsidRPr="009F652B">
        <w:rPr>
          <w:rFonts w:asciiTheme="minorHAnsi" w:hAnsiTheme="minorHAnsi"/>
          <w:sz w:val="16"/>
        </w:rPr>
        <w:t xml:space="preserve">, </w:t>
      </w:r>
      <w:r w:rsidRPr="009F652B">
        <w:rPr>
          <w:rFonts w:asciiTheme="minorHAnsi" w:hAnsiTheme="minorHAnsi"/>
          <w:u w:val="single"/>
        </w:rPr>
        <w:t>technology projects, exercises and so forth that reflect the closeness of the U.S.-India strategic relationship,”</w:t>
      </w:r>
      <w:r w:rsidRPr="009F652B">
        <w:rPr>
          <w:rFonts w:asciiTheme="minorHAnsi" w:hAnsiTheme="minorHAnsi"/>
          <w:sz w:val="16"/>
        </w:rPr>
        <w:t xml:space="preserve"> Carter told reporters after arriving in Goa Sunday. </w:t>
      </w:r>
      <w:r w:rsidRPr="009F652B">
        <w:rPr>
          <w:rStyle w:val="StyleUnderline"/>
          <w:rFonts w:asciiTheme="minorHAnsi" w:hAnsiTheme="minorHAnsi"/>
        </w:rPr>
        <w:t>Carter is looking to improve defense technology and trade cooperation while increasing military-to-military cooperation through additional bilateral and trilateral coordinated operations.</w:t>
      </w:r>
      <w:r w:rsidRPr="009F652B">
        <w:rPr>
          <w:rFonts w:asciiTheme="minorHAnsi" w:hAnsiTheme="minorHAnsi"/>
          <w:u w:val="single"/>
        </w:rPr>
        <w:t xml:space="preserve"> </w:t>
      </w:r>
      <w:r w:rsidRPr="009F652B">
        <w:rPr>
          <w:rFonts w:asciiTheme="minorHAnsi" w:hAnsiTheme="minorHAnsi"/>
          <w:sz w:val="16"/>
        </w:rPr>
        <w:t xml:space="preserve">“We are doing things now with the Indians that could not have been imagined 10 or so years ago,” a senior defense official said. </w:t>
      </w:r>
      <w:r w:rsidRPr="009F652B">
        <w:rPr>
          <w:rStyle w:val="StyleUnderline"/>
          <w:rFonts w:asciiTheme="minorHAnsi" w:hAnsiTheme="minorHAnsi"/>
        </w:rPr>
        <w:t xml:space="preserve">Technology coordination between the two countries is focused on aircraft carrier design </w:t>
      </w:r>
      <w:r w:rsidRPr="009F652B">
        <w:rPr>
          <w:rFonts w:asciiTheme="minorHAnsi" w:hAnsiTheme="minorHAnsi"/>
          <w:sz w:val="16"/>
        </w:rPr>
        <w:t xml:space="preserve">and the co-production of jet fighter aircraft, according to a senior defense official. Undersecretary of Defense Frank Kendall visited New Delhi ahead of the secretary’s trip to discuss these projects, but another senior official told VOA Sunday the U.S. and India have not yet reached a formal agreement on this technology cooperation. Carter said his Indian counterpart has </w:t>
      </w:r>
      <w:r w:rsidRPr="009F652B">
        <w:rPr>
          <w:rStyle w:val="StyleUnderline"/>
          <w:rFonts w:asciiTheme="minorHAnsi" w:hAnsiTheme="minorHAnsi"/>
        </w:rPr>
        <w:t>stressed co-production and technology sharing</w:t>
      </w:r>
      <w:r w:rsidRPr="009F652B">
        <w:rPr>
          <w:rFonts w:asciiTheme="minorHAnsi" w:hAnsiTheme="minorHAnsi"/>
          <w:sz w:val="16"/>
        </w:rPr>
        <w:t xml:space="preserve"> “rather than a simple model in which buys military systems from other countries." The Indians “have an indigenous capability there,” James Clad, a former deputy assistant secretary of defense for Asia and a senior advisor for the Center for Naval Analysis, told VOA. “They want to be in the rank of people with military capability that is kind of first world.” The visit aims to demonstrate the priority that the defense department has placed on the Asia-Pacific region. </w:t>
      </w:r>
      <w:r w:rsidRPr="009F652B">
        <w:rPr>
          <w:rFonts w:asciiTheme="minorHAnsi" w:hAnsiTheme="minorHAnsi"/>
          <w:u w:val="single"/>
        </w:rPr>
        <w:t xml:space="preserve">Carter has </w:t>
      </w:r>
      <w:r w:rsidRPr="009F652B">
        <w:rPr>
          <w:rStyle w:val="StyleUnderline"/>
          <w:rFonts w:asciiTheme="minorHAnsi" w:hAnsiTheme="minorHAnsi"/>
        </w:rPr>
        <w:t xml:space="preserve">touted the U.S.-India relationship as a “strategic handshake,” one that is “destined” to be among the most significant partnerships of the 21st century. </w:t>
      </w:r>
      <w:r w:rsidRPr="009F652B">
        <w:rPr>
          <w:rFonts w:asciiTheme="minorHAnsi" w:hAnsiTheme="minorHAnsi"/>
          <w:sz w:val="16"/>
        </w:rPr>
        <w:t xml:space="preserve">“As the United States is reaching west in its rebalance, India is reaching east in Prime Minister (Narendra) Modi’s 'Act East' policy that will bring it farther into the Indian and Pacific Oceans,” Carter said. Clad told VOA the pivot has been a good way to formally display the “inside-our-government attitude” that gives Asia the priority many felt it deserved. "Because we need to be enabled to focus unrelentingly on what is I think the single comprehensive challenge," Clad said, “which is the way the Chinese are coming at us.” Carter has said the Asia pivot, however, is not aimed at any particular country and “excludes no one.” The secretary has accepted an invitation to visit China that is expected to take place later this year. </w:t>
      </w:r>
      <w:r w:rsidRPr="009F652B">
        <w:rPr>
          <w:rStyle w:val="StyleUnderline"/>
          <w:rFonts w:asciiTheme="minorHAnsi" w:hAnsiTheme="minorHAnsi"/>
        </w:rPr>
        <w:t xml:space="preserve">His India visit will likely ruffle feathers in (bother) neighboring China – whose aggression has caused concern in the Himalayas and the South China Sea – as well as in Pakistan, India’s rival. </w:t>
      </w:r>
      <w:r w:rsidRPr="009F652B">
        <w:rPr>
          <w:rFonts w:asciiTheme="minorHAnsi" w:hAnsiTheme="minorHAnsi"/>
          <w:sz w:val="16"/>
        </w:rPr>
        <w:t>Strengthening ties Clad believes strengthening ties with Pakistan’s rival is a sensible move and “doesn’t care” if it bothers the Chinese or the Pakistanis. “Pakistan has been an intervening drain on our resources,” Clad told VOA. “It's a country that's not really our friend. It’s a country that’s played a double and a triple game, vis-a-vis the Afghan war and all the rest of it.” Goa, Carter’s first stop, is the home state of Indian Defense Minister Manohar Parrikar. Senior defense officials say the visit to Goa underlies the “close, personal relationship” that Carter and Parrikar have developed. “I enjoy being with him, and he’s become a good friend over several times we’ve been together now,” Carter said during their first stop at the Manguesh Temple, one of the largest and most visited Hindu temples in state of Goa. Parrikar also showed Carter the Basilica of Bom Jesus, a UNESCO World Heritage site dating back to the 16th century that is said to hold the mortal remains of St. Francis Xavier. Carter will head to New Delhi later in the week for talks with Prime Minister Narendra Modi and other senior officials.</w:t>
      </w:r>
    </w:p>
    <w:p w14:paraId="78A9F0B4" w14:textId="77777777" w:rsidR="00D674DD" w:rsidRPr="009F652B" w:rsidRDefault="00D674DD" w:rsidP="00D674DD">
      <w:pPr>
        <w:rPr>
          <w:rFonts w:asciiTheme="minorHAnsi" w:hAnsiTheme="minorHAnsi"/>
        </w:rPr>
      </w:pPr>
    </w:p>
    <w:p w14:paraId="2A8429BF" w14:textId="77777777" w:rsidR="00D674DD" w:rsidRPr="009F652B" w:rsidRDefault="00D674DD" w:rsidP="00D674DD">
      <w:pPr>
        <w:rPr>
          <w:rFonts w:asciiTheme="minorHAnsi" w:hAnsiTheme="minorHAnsi"/>
        </w:rPr>
      </w:pPr>
    </w:p>
    <w:p w14:paraId="2B423DB5" w14:textId="77777777" w:rsidR="00D674DD" w:rsidRPr="009F652B" w:rsidRDefault="00D674DD" w:rsidP="00D674DD">
      <w:pPr>
        <w:pStyle w:val="Heading4"/>
        <w:rPr>
          <w:rFonts w:asciiTheme="minorHAnsi" w:hAnsiTheme="minorHAnsi"/>
        </w:rPr>
      </w:pPr>
      <w:r w:rsidRPr="009F652B">
        <w:rPr>
          <w:rFonts w:asciiTheme="minorHAnsi" w:hAnsiTheme="minorHAnsi"/>
        </w:rPr>
        <w:t>US – India relations are increasing</w:t>
      </w:r>
      <w:r w:rsidRPr="009F652B">
        <w:rPr>
          <w:rFonts w:asciiTheme="minorHAnsi" w:hAnsiTheme="minorHAnsi"/>
          <w:color w:val="FF0000"/>
        </w:rPr>
        <w:t xml:space="preserve"> </w:t>
      </w:r>
      <w:r w:rsidRPr="009F652B">
        <w:rPr>
          <w:rFonts w:asciiTheme="minorHAnsi" w:hAnsiTheme="minorHAnsi"/>
        </w:rPr>
        <w:t xml:space="preserve">now – circumstances force high cooperation </w:t>
      </w:r>
    </w:p>
    <w:p w14:paraId="274620DF" w14:textId="77777777" w:rsidR="00D674DD" w:rsidRPr="009F652B" w:rsidRDefault="00D674DD" w:rsidP="00D674DD">
      <w:pPr>
        <w:rPr>
          <w:rFonts w:asciiTheme="minorHAnsi" w:hAnsiTheme="minorHAnsi"/>
          <w:sz w:val="24"/>
        </w:rPr>
      </w:pPr>
      <w:r w:rsidRPr="009F652B">
        <w:rPr>
          <w:rStyle w:val="Style13ptBold"/>
          <w:rFonts w:asciiTheme="minorHAnsi" w:hAnsiTheme="minorHAnsi"/>
        </w:rPr>
        <w:t>Schell 16’ -</w:t>
      </w:r>
      <w:r w:rsidRPr="009F652B">
        <w:rPr>
          <w:rFonts w:asciiTheme="minorHAnsi" w:hAnsiTheme="minorHAnsi"/>
        </w:rPr>
        <w:t xml:space="preserve">  </w:t>
      </w:r>
      <w:r w:rsidRPr="009F652B">
        <w:rPr>
          <w:rStyle w:val="Style13ptBold"/>
          <w:rFonts w:asciiTheme="minorHAnsi" w:hAnsiTheme="minorHAnsi"/>
          <w:b w:val="0"/>
        </w:rPr>
        <w:t>Business strategy consultant and former international banking executive of a major U.S. firm, Lecturer at the Harris School of Public Policy, University of Chicago (Frank, “The U.S. and India: Buddies in the Same Foxhole”, Spectator, June 10, 2016, http://spectator.org/the-u-s-and-india-buddies-in-the-same-foxhole//AK)</w:t>
      </w:r>
    </w:p>
    <w:p w14:paraId="4867D5DD" w14:textId="77777777" w:rsidR="00D674DD" w:rsidRPr="009F652B" w:rsidRDefault="00D674DD" w:rsidP="00D674DD">
      <w:pPr>
        <w:rPr>
          <w:rFonts w:asciiTheme="minorHAnsi" w:hAnsiTheme="minorHAnsi"/>
          <w:sz w:val="16"/>
        </w:rPr>
      </w:pPr>
      <w:r w:rsidRPr="009F652B">
        <w:rPr>
          <w:rFonts w:asciiTheme="minorHAnsi" w:hAnsiTheme="minorHAnsi"/>
          <w:sz w:val="16"/>
        </w:rPr>
        <w:t xml:space="preserve">This week the prime minister of India, Narendra </w:t>
      </w:r>
      <w:r w:rsidRPr="009F652B">
        <w:rPr>
          <w:rFonts w:asciiTheme="minorHAnsi" w:hAnsiTheme="minorHAnsi"/>
          <w:u w:val="single"/>
        </w:rPr>
        <w:t xml:space="preserve">Modi met with President Obama and addressed a joint session of Congress. </w:t>
      </w:r>
      <w:r w:rsidRPr="009F652B">
        <w:rPr>
          <w:rStyle w:val="StyleUnderline"/>
          <w:rFonts w:asciiTheme="minorHAnsi" w:hAnsiTheme="minorHAnsi"/>
        </w:rPr>
        <w:t>The two leaders made progress in the bilateral relationship</w:t>
      </w:r>
      <w:r w:rsidRPr="009F652B">
        <w:rPr>
          <w:rFonts w:asciiTheme="minorHAnsi" w:hAnsiTheme="minorHAnsi"/>
          <w:sz w:val="16"/>
        </w:rPr>
        <w:t xml:space="preserve">, a reinvention that has evolved over two U.S. administrations and three Indian governments. It is said </w:t>
      </w:r>
      <w:r w:rsidRPr="009F652B">
        <w:rPr>
          <w:rStyle w:val="StyleUnderline"/>
          <w:rFonts w:asciiTheme="minorHAnsi" w:hAnsiTheme="minorHAnsi"/>
        </w:rPr>
        <w:t>that the U.S. and India “share an existential foxhole</w:t>
      </w:r>
      <w:r w:rsidRPr="009F652B">
        <w:rPr>
          <w:rFonts w:asciiTheme="minorHAnsi" w:hAnsiTheme="minorHAnsi"/>
          <w:sz w:val="16"/>
        </w:rPr>
        <w:t xml:space="preserve">.” </w:t>
      </w:r>
      <w:r w:rsidRPr="009F652B">
        <w:rPr>
          <w:rStyle w:val="StyleUnderline"/>
          <w:rFonts w:asciiTheme="minorHAnsi" w:hAnsiTheme="minorHAnsi"/>
        </w:rPr>
        <w:t xml:space="preserve">This </w:t>
      </w:r>
      <w:r w:rsidRPr="009F652B">
        <w:rPr>
          <w:rFonts w:asciiTheme="minorHAnsi" w:hAnsiTheme="minorHAnsi"/>
          <w:sz w:val="16"/>
        </w:rPr>
        <w:t>marvelous expression of Tunku Varadarajan of the Hoover Institution at Stanford University, writing for the Wall Street Journal</w:t>
      </w:r>
      <w:r w:rsidRPr="009F652B">
        <w:rPr>
          <w:rStyle w:val="StyleUnderline"/>
          <w:rFonts w:asciiTheme="minorHAnsi" w:hAnsiTheme="minorHAnsi"/>
        </w:rPr>
        <w:t>, captures the essence of a growing strategic partnership</w:t>
      </w:r>
      <w:r w:rsidRPr="009F652B">
        <w:rPr>
          <w:rFonts w:asciiTheme="minorHAnsi" w:hAnsiTheme="minorHAnsi"/>
          <w:sz w:val="16"/>
        </w:rPr>
        <w:t xml:space="preserve">. </w:t>
      </w:r>
      <w:r w:rsidRPr="009F652B">
        <w:rPr>
          <w:rStyle w:val="StyleUnderline"/>
          <w:rFonts w:asciiTheme="minorHAnsi" w:hAnsiTheme="minorHAnsi"/>
        </w:rPr>
        <w:t>The alignment is based on three commonalities,</w:t>
      </w:r>
      <w:r w:rsidRPr="009F652B">
        <w:rPr>
          <w:rFonts w:asciiTheme="minorHAnsi" w:hAnsiTheme="minorHAnsi"/>
          <w:sz w:val="16"/>
        </w:rPr>
        <w:t xml:space="preserve"> as I have written before in these pages: </w:t>
      </w:r>
      <w:r w:rsidRPr="009F652B">
        <w:rPr>
          <w:rStyle w:val="StyleUnderline"/>
          <w:rFonts w:asciiTheme="minorHAnsi" w:hAnsiTheme="minorHAnsi"/>
        </w:rPr>
        <w:t>concern over the ascent of China, fear of Islamist jihad, and commercial and industrial potential</w:t>
      </w:r>
      <w:r w:rsidRPr="009F652B">
        <w:rPr>
          <w:rFonts w:asciiTheme="minorHAnsi" w:hAnsiTheme="minorHAnsi"/>
          <w:sz w:val="16"/>
        </w:rPr>
        <w:t>.</w:t>
      </w:r>
    </w:p>
    <w:p w14:paraId="52846ABB" w14:textId="77777777" w:rsidR="00D674DD" w:rsidRPr="009F652B" w:rsidRDefault="00D674DD" w:rsidP="00D674DD">
      <w:pPr>
        <w:pStyle w:val="Heading4"/>
        <w:rPr>
          <w:rFonts w:asciiTheme="minorHAnsi" w:hAnsiTheme="minorHAnsi"/>
        </w:rPr>
      </w:pPr>
      <w:r w:rsidRPr="009F652B">
        <w:rPr>
          <w:rFonts w:asciiTheme="minorHAnsi" w:hAnsiTheme="minorHAnsi"/>
        </w:rPr>
        <w:t>Recent bilateral agreement ensures continued cooperation between India and the U.S.</w:t>
      </w:r>
    </w:p>
    <w:p w14:paraId="3CFF73E8" w14:textId="77777777" w:rsidR="00D674DD" w:rsidRPr="009F652B" w:rsidRDefault="00D674DD" w:rsidP="00D674DD">
      <w:pPr>
        <w:rPr>
          <w:rFonts w:asciiTheme="minorHAnsi" w:hAnsiTheme="minorHAnsi"/>
          <w:sz w:val="16"/>
        </w:rPr>
      </w:pPr>
      <w:r w:rsidRPr="009F652B">
        <w:rPr>
          <w:rStyle w:val="StyleUnderline"/>
          <w:rFonts w:asciiTheme="minorHAnsi" w:hAnsiTheme="minorHAnsi"/>
          <w:u w:val="none"/>
        </w:rPr>
        <w:t>Panda, 16</w:t>
      </w:r>
      <w:r w:rsidRPr="009F652B">
        <w:rPr>
          <w:rFonts w:asciiTheme="minorHAnsi" w:hAnsiTheme="minorHAnsi"/>
          <w:sz w:val="16"/>
        </w:rPr>
        <w:t xml:space="preserve">- editor at The Diplomat. He writes on security, politics, economics, and culture(Ankit, “5 Takeaways on US-India Relations After Modi's Meeting With Obama”, The Diplomat, 6-8, </w:t>
      </w:r>
      <w:hyperlink r:id="rId7" w:history="1">
        <w:r w:rsidRPr="009F652B">
          <w:rPr>
            <w:rStyle w:val="Hyperlink"/>
            <w:rFonts w:asciiTheme="minorHAnsi" w:hAnsiTheme="minorHAnsi"/>
            <w:sz w:val="16"/>
          </w:rPr>
          <w:t>http://thediplomat.com/2016/06/5-takeaways-on-us-india-relations-after-modis-meeting-with-obama/)//JS</w:t>
        </w:r>
      </w:hyperlink>
    </w:p>
    <w:p w14:paraId="2F0E5B4E" w14:textId="77777777" w:rsidR="00D674DD" w:rsidRPr="009F652B" w:rsidRDefault="00D674DD" w:rsidP="00D674DD">
      <w:pPr>
        <w:rPr>
          <w:rFonts w:asciiTheme="minorHAnsi" w:hAnsiTheme="minorHAnsi"/>
          <w:sz w:val="14"/>
        </w:rPr>
      </w:pPr>
      <w:r w:rsidRPr="009F652B">
        <w:rPr>
          <w:rFonts w:asciiTheme="minorHAnsi" w:hAnsiTheme="minorHAnsi"/>
          <w:sz w:val="14"/>
        </w:rPr>
        <w:t xml:space="preserve">On Tuesday, </w:t>
      </w:r>
      <w:r w:rsidRPr="009F652B">
        <w:rPr>
          <w:rStyle w:val="StyleUnderline"/>
          <w:rFonts w:asciiTheme="minorHAnsi" w:hAnsiTheme="minorHAnsi"/>
        </w:rPr>
        <w:t>Modi and Obama released a joint statement, outlining the main bilateral deliverables of this state visit</w:t>
      </w:r>
      <w:r w:rsidRPr="009F652B">
        <w:rPr>
          <w:rFonts w:asciiTheme="minorHAnsi" w:hAnsiTheme="minorHAnsi"/>
          <w:sz w:val="14"/>
        </w:rPr>
        <w:t xml:space="preserve">. On Wednesday, Modi will address a joint session of U.S. Congress, becoming the first Indian prime minister to do so since his direct predecessor Manmohan Singh in 2005. The bilateral joint statement is a lengthy and detailed document, spanning 50 paragraphs. (The length, roughly corresponding with similar statements in 2014 and 2015, speaks to the breadth of the bilateral under Modi and Obama.) Below, I’ve highlighted some of the major takeaways of this visit based on the joint statement, though my look here is far from an exhaustive look at the many granular outcomes of this visit. </w:t>
      </w:r>
      <w:r w:rsidRPr="009F652B">
        <w:rPr>
          <w:rStyle w:val="StyleUnderline"/>
          <w:rFonts w:asciiTheme="minorHAnsi" w:hAnsiTheme="minorHAnsi"/>
        </w:rPr>
        <w:t>Nuclear dividends</w:t>
      </w:r>
      <w:r w:rsidRPr="009F652B">
        <w:rPr>
          <w:rFonts w:asciiTheme="minorHAnsi" w:hAnsiTheme="minorHAnsi"/>
          <w:sz w:val="14"/>
        </w:rPr>
        <w:t xml:space="preserve">, paying out more than a decade later. </w:t>
      </w:r>
      <w:r w:rsidRPr="009F652B">
        <w:rPr>
          <w:rStyle w:val="StyleUnderline"/>
          <w:rFonts w:asciiTheme="minorHAnsi" w:hAnsiTheme="minorHAnsi"/>
        </w:rPr>
        <w:t xml:space="preserve">In 2005, India and the United States signed a watershed agreement on civil nuclear cooperation. </w:t>
      </w:r>
      <w:r w:rsidRPr="009F652B">
        <w:rPr>
          <w:rFonts w:asciiTheme="minorHAnsi" w:hAnsiTheme="minorHAnsi"/>
          <w:sz w:val="14"/>
        </w:rPr>
        <w:t xml:space="preserve">That agreement was ratified in the United States in 2008, </w:t>
      </w:r>
      <w:r w:rsidRPr="009F652B">
        <w:rPr>
          <w:rStyle w:val="StyleUnderline"/>
          <w:rFonts w:asciiTheme="minorHAnsi" w:hAnsiTheme="minorHAnsi"/>
        </w:rPr>
        <w:t>but had yet to yield any serious dividends amid U.S. concerns about harsh Indian liability laws for nuclear suppliers</w:t>
      </w:r>
      <w:r w:rsidRPr="009F652B">
        <w:rPr>
          <w:rFonts w:asciiTheme="minorHAnsi" w:hAnsiTheme="minorHAnsi"/>
          <w:sz w:val="14"/>
        </w:rPr>
        <w:t xml:space="preserve">. Last year, when Obama visited India in January, both countries reached an understanding on the liability impasse. </w:t>
      </w:r>
      <w:r w:rsidRPr="009F652B">
        <w:rPr>
          <w:rStyle w:val="StyleUnderline"/>
          <w:rFonts w:asciiTheme="minorHAnsi" w:hAnsiTheme="minorHAnsi"/>
        </w:rPr>
        <w:t>This year, nearly 11 years after the original signing of the civil nuclear agreement, Obama and Modi outlined in their joint statement the first major U.S. nuclear project in India: Culminating a decade of partnership on civil nuclear issues, the leaders welcomed the start of preparatory work on site in India</w:t>
      </w:r>
      <w:r w:rsidRPr="009F652B">
        <w:rPr>
          <w:rFonts w:asciiTheme="minorHAnsi" w:hAnsiTheme="minorHAnsi"/>
          <w:sz w:val="14"/>
        </w:rPr>
        <w:t xml:space="preserve"> for six AP 1000 reactors to be built by Westinghouse </w:t>
      </w:r>
      <w:r w:rsidRPr="009F652B">
        <w:rPr>
          <w:rStyle w:val="StyleUnderline"/>
          <w:rFonts w:asciiTheme="minorHAnsi" w:hAnsiTheme="minorHAnsi"/>
        </w:rPr>
        <w:t>and noted the intention of India and the U.S. Export-Import Bank to work together toward a competitive financing package for the project</w:t>
      </w:r>
      <w:r w:rsidRPr="009F652B">
        <w:rPr>
          <w:rFonts w:asciiTheme="minorHAnsi" w:hAnsiTheme="minorHAnsi"/>
          <w:sz w:val="14"/>
        </w:rPr>
        <w:t>. Once completed</w:t>
      </w:r>
      <w:r w:rsidRPr="009F652B">
        <w:rPr>
          <w:rStyle w:val="StyleUnderline"/>
          <w:rFonts w:asciiTheme="minorHAnsi" w:hAnsiTheme="minorHAnsi"/>
        </w:rPr>
        <w:t>, the project would be among the largest of its kind, fulfilling the promise of the U.S.-India civil nuclear agreement and demonstrating a shared commitment to meet India’s growing energy needs</w:t>
      </w:r>
      <w:r w:rsidRPr="009F652B">
        <w:rPr>
          <w:rFonts w:asciiTheme="minorHAnsi" w:hAnsiTheme="minorHAnsi"/>
          <w:sz w:val="14"/>
        </w:rPr>
        <w:t xml:space="preserve"> while reducing reliance on fossil fuels. It may have taken more than a decade to get here, but </w:t>
      </w:r>
      <w:r w:rsidRPr="009F652B">
        <w:rPr>
          <w:rStyle w:val="StyleUnderline"/>
          <w:rFonts w:asciiTheme="minorHAnsi" w:hAnsiTheme="minorHAnsi"/>
        </w:rPr>
        <w:t>the civil nuclear agreement is set to begin paying dividends for U.S. nuclear suppliers.</w:t>
      </w:r>
      <w:r w:rsidRPr="009F652B">
        <w:rPr>
          <w:rFonts w:asciiTheme="minorHAnsi" w:hAnsiTheme="minorHAnsi"/>
          <w:sz w:val="14"/>
        </w:rPr>
        <w:t xml:space="preserve"> For India, the benefits have been long known: the agreement </w:t>
      </w:r>
      <w:r w:rsidRPr="009F652B">
        <w:rPr>
          <w:rStyle w:val="StyleUnderline"/>
          <w:rFonts w:asciiTheme="minorHAnsi" w:hAnsiTheme="minorHAnsi"/>
        </w:rPr>
        <w:t>cleared a path for India’s effective normalization as a nuclear weapons state</w:t>
      </w:r>
      <w:r w:rsidRPr="009F652B">
        <w:rPr>
          <w:rFonts w:asciiTheme="minorHAnsi" w:hAnsiTheme="minorHAnsi"/>
          <w:sz w:val="14"/>
        </w:rPr>
        <w:t xml:space="preserve"> outside the Nuclear Nonproliferation Treaty, with Washington’s backing. (Modi’s been counting on Washington’s continued backing for India’s accession to the Nuclear Suppliers Group–though that’ll hinge largely on the support of China and other countries at a plenary later this month.) I</w:t>
      </w:r>
      <w:r w:rsidRPr="009F652B">
        <w:rPr>
          <w:rStyle w:val="StyleUnderline"/>
          <w:rFonts w:asciiTheme="minorHAnsi" w:hAnsiTheme="minorHAnsi"/>
        </w:rPr>
        <w:t>ndia becomes a ‘Major Defense Partner</w:t>
      </w:r>
      <w:r w:rsidRPr="009F652B">
        <w:rPr>
          <w:rFonts w:asciiTheme="minorHAnsi" w:hAnsiTheme="minorHAnsi"/>
          <w:sz w:val="14"/>
        </w:rPr>
        <w:t xml:space="preserve">.’ As I noted after their meetings in 2014 and 2015, India and the United States are seeing a steep period of convergence on defense issues, fostered in part by U.S. desires to set up a network of security partners in the broader Asia-Pacific amid China’s increasingly assertive behavior and facilitated by the change of government in New Delhi in 2014. </w:t>
      </w:r>
      <w:r w:rsidRPr="009F652B">
        <w:rPr>
          <w:rStyle w:val="StyleUnderline"/>
          <w:rFonts w:asciiTheme="minorHAnsi" w:hAnsiTheme="minorHAnsi"/>
        </w:rPr>
        <w:t>Today, Washington designated New Delhi a “Major Defense Partner</w:t>
      </w:r>
      <w:r w:rsidRPr="009F652B">
        <w:rPr>
          <w:rFonts w:asciiTheme="minorHAnsi" w:hAnsiTheme="minorHAnsi"/>
          <w:sz w:val="14"/>
        </w:rPr>
        <w:t xml:space="preserve">.” The joint statement outlines what that means: </w:t>
      </w:r>
      <w:r w:rsidRPr="009F652B">
        <w:rPr>
          <w:rStyle w:val="StyleUnderline"/>
          <w:rFonts w:asciiTheme="minorHAnsi" w:hAnsiTheme="minorHAnsi"/>
        </w:rPr>
        <w:t>The United States will continue to work toward facilitating technology sharing with India to a level commensurate with that of its closest allies and partners</w:t>
      </w:r>
      <w:r w:rsidRPr="009F652B">
        <w:rPr>
          <w:rFonts w:asciiTheme="minorHAnsi" w:hAnsiTheme="minorHAnsi"/>
          <w:sz w:val="14"/>
        </w:rPr>
        <w:t>. The leaders reached an understanding under w</w:t>
      </w:r>
      <w:r w:rsidRPr="009F652B">
        <w:rPr>
          <w:rStyle w:val="StyleUnderline"/>
          <w:rFonts w:asciiTheme="minorHAnsi" w:hAnsiTheme="minorHAnsi"/>
        </w:rPr>
        <w:t>hich India would receive license-free access to a wide range of dual-use technologies</w:t>
      </w:r>
      <w:r w:rsidRPr="009F652B">
        <w:rPr>
          <w:rFonts w:asciiTheme="minorHAnsi" w:hAnsiTheme="minorHAnsi"/>
          <w:sz w:val="14"/>
        </w:rPr>
        <w:t xml:space="preserve"> in conjunction with steps that </w:t>
      </w:r>
      <w:r w:rsidRPr="009F652B">
        <w:rPr>
          <w:rStyle w:val="StyleUnderline"/>
          <w:rFonts w:asciiTheme="minorHAnsi" w:hAnsiTheme="minorHAnsi"/>
        </w:rPr>
        <w:t xml:space="preserve">India has committed to take to advance its export control objectives. </w:t>
      </w:r>
      <w:r w:rsidRPr="009F652B">
        <w:rPr>
          <w:rFonts w:asciiTheme="minorHAnsi" w:hAnsiTheme="minorHAnsi"/>
          <w:sz w:val="14"/>
        </w:rPr>
        <w:t xml:space="preserve">In support of India’s Make In India initiative, and to support the development of robust defense industries and their integration into the global supply chain, </w:t>
      </w:r>
      <w:r w:rsidRPr="009F652B">
        <w:rPr>
          <w:rStyle w:val="StyleUnderline"/>
          <w:rFonts w:asciiTheme="minorHAnsi" w:hAnsiTheme="minorHAnsi"/>
        </w:rPr>
        <w:t>the United States will continue to facilitate the export of goods and technologies, consistent with U.S. law</w:t>
      </w:r>
      <w:r w:rsidRPr="009F652B">
        <w:rPr>
          <w:rFonts w:asciiTheme="minorHAnsi" w:hAnsiTheme="minorHAnsi"/>
          <w:sz w:val="14"/>
        </w:rPr>
        <w:t xml:space="preserve">, for projects, programs and joint ventures in support of official U.S.-India defense cooperation. Interestingly, though the designation denotes a new level of depth to the partnership, expanding on the scope of the 10-year defense framework that U.S. Defense Secretary Ashton Carter and Indian Defense Minister Manohar Parrikar finalized last year, there’s a level of ambiguity built into the title. To my knowledge, the United States hasn’t used this precise ‘Major Defense Partner’ designation to define its relationship with any other country, suggesting that this is a bespoke arrangement for India, which has its own limitations and anxieties about bilateral convergence with Washington. Moreover, given the poorly defined contours of this status, Obama’s successors will have leeway to shape the relationship according to future realities. The joint statement moreover acknowledges the ongoing U.S.-India joint working group on aircraft carrier technology. </w:t>
      </w:r>
      <w:r w:rsidRPr="009F652B">
        <w:rPr>
          <w:rStyle w:val="StyleUnderline"/>
          <w:rFonts w:asciiTheme="minorHAnsi" w:hAnsiTheme="minorHAnsi"/>
        </w:rPr>
        <w:t>As India looks to construct its second indigenous aircraft carrier</w:t>
      </w:r>
      <w:r w:rsidRPr="009F652B">
        <w:rPr>
          <w:rFonts w:asciiTheme="minorHAnsi" w:hAnsiTheme="minorHAnsi"/>
          <w:sz w:val="14"/>
        </w:rPr>
        <w:t xml:space="preserve">, the INS Vishal, a 65,000-ton Vikrant-class carrier, </w:t>
      </w:r>
      <w:r w:rsidRPr="009F652B">
        <w:rPr>
          <w:rStyle w:val="StyleUnderline"/>
          <w:rFonts w:asciiTheme="minorHAnsi" w:hAnsiTheme="minorHAnsi"/>
        </w:rPr>
        <w:t>it’s interested in considering advanced U.S. technologies</w:t>
      </w:r>
      <w:r w:rsidRPr="009F652B">
        <w:rPr>
          <w:rFonts w:asciiTheme="minorHAnsi" w:hAnsiTheme="minorHAnsi"/>
          <w:sz w:val="14"/>
        </w:rPr>
        <w:t>, including General Atomics’ Electromagnetic Aircraft Launch System (EMALS) and even nuclear propulsion. While the latter may remain a pipe dream for New Delhi,</w:t>
      </w:r>
      <w:r w:rsidRPr="009F652B">
        <w:rPr>
          <w:rStyle w:val="StyleUnderline"/>
          <w:rFonts w:asciiTheme="minorHAnsi" w:hAnsiTheme="minorHAnsi"/>
        </w:rPr>
        <w:t xml:space="preserve"> the odds of India gaining access to sensitive U.S. carrier tech becomes a lot more likely with the new designation. A Logistics Exchange agreement appears on the horizon.</w:t>
      </w:r>
      <w:r w:rsidRPr="009F652B">
        <w:rPr>
          <w:rFonts w:asciiTheme="minorHAnsi" w:hAnsiTheme="minorHAnsi"/>
          <w:sz w:val="14"/>
        </w:rPr>
        <w:t xml:space="preserve"> Another deliverable that became apparent on Tuesday is the Logistics Exchange Memorandum of Agreement (LEMOA), which had been agreed to in principle between Carter and Parrikar in April. </w:t>
      </w:r>
      <w:r w:rsidRPr="009F652B">
        <w:rPr>
          <w:rStyle w:val="StyleUnderline"/>
          <w:rFonts w:asciiTheme="minorHAnsi" w:hAnsiTheme="minorHAnsi"/>
        </w:rPr>
        <w:t xml:space="preserve">Obama and Modi confirmed that the text of the agreement has been finalized and will be signed soon. </w:t>
      </w:r>
      <w:r w:rsidRPr="009F652B">
        <w:rPr>
          <w:rFonts w:asciiTheme="minorHAnsi" w:hAnsiTheme="minorHAnsi"/>
          <w:sz w:val="14"/>
        </w:rPr>
        <w:t xml:space="preserve">This agreement is </w:t>
      </w:r>
      <w:r w:rsidRPr="009F652B">
        <w:rPr>
          <w:rStyle w:val="StyleUnderline"/>
          <w:rFonts w:asciiTheme="minorHAnsi" w:hAnsiTheme="minorHAnsi"/>
        </w:rPr>
        <w:t>one of three so-called “foundational” agreements that stands to grease the wheels</w:t>
      </w:r>
      <w:r w:rsidRPr="009F652B">
        <w:rPr>
          <w:rFonts w:asciiTheme="minorHAnsi" w:hAnsiTheme="minorHAnsi"/>
          <w:sz w:val="14"/>
        </w:rPr>
        <w:t xml:space="preserve"> of U.S.-India military cooperation and interoperability in practice</w:t>
      </w:r>
      <w:r w:rsidRPr="009F652B">
        <w:rPr>
          <w:rStyle w:val="StyleUnderline"/>
          <w:rFonts w:asciiTheme="minorHAnsi" w:hAnsiTheme="minorHAnsi"/>
        </w:rPr>
        <w:t xml:space="preserve">. Two other agreements, on communications and information security (CISMOA) and on targeting and navigational data sharing (BECA), remain underway. </w:t>
      </w:r>
      <w:r w:rsidRPr="009F652B">
        <w:rPr>
          <w:rFonts w:asciiTheme="minorHAnsi" w:hAnsiTheme="minorHAnsi"/>
          <w:sz w:val="14"/>
        </w:rPr>
        <w:t xml:space="preserve">Global pull-back. While reading the statement, I was struck by the decision by both sides to omit global issues. Specifically, where previous statements in 2014 and </w:t>
      </w:r>
      <w:r w:rsidRPr="009F652B">
        <w:rPr>
          <w:rStyle w:val="StyleUnderline"/>
          <w:rFonts w:asciiTheme="minorHAnsi" w:hAnsiTheme="minorHAnsi"/>
        </w:rPr>
        <w:t>2015 have included references to North Korea’s nuclear program, the ongoing insurgency in Afghanistan, and tensions in the South China Sea</w:t>
      </w:r>
      <w:r w:rsidRPr="009F652B">
        <w:rPr>
          <w:rFonts w:asciiTheme="minorHAnsi" w:hAnsiTheme="minorHAnsi"/>
          <w:sz w:val="14"/>
        </w:rPr>
        <w:t>, this year’s bilateral statement seems to trade global scope for bilateral depth. For Diplomat readers curious about the South China Sea, where both the U.S. and India have important interests, the statement does include an affirmation in favor of freedom of navigation and the United Nations Convention on the Law of the Sea (UNCLOS), but does not mention the disputes specifically</w:t>
      </w:r>
      <w:r w:rsidRPr="009F652B">
        <w:rPr>
          <w:rStyle w:val="StyleUnderline"/>
          <w:rFonts w:asciiTheme="minorHAnsi" w:hAnsiTheme="minorHAnsi"/>
        </w:rPr>
        <w:t>. India has made a habit of calling out the South China Sea regularly in bilateral statements, but, with China’s upcoming vote at the Nuclear Suppliers Group plenary session later this month critical to potential Indian accession</w:t>
      </w:r>
      <w:r w:rsidRPr="009F652B">
        <w:rPr>
          <w:rFonts w:asciiTheme="minorHAnsi" w:hAnsiTheme="minorHAnsi"/>
          <w:sz w:val="14"/>
        </w:rPr>
        <w:t xml:space="preserve">, New Delhi may have been willing to forgo a mention this time around, assuming that its position is widely known. Still, given India’s somewhat perplexing decision to sign onto a trilateral statement with China and Russia that voiced support for resolving the disputes through “negotiations and agreements between the parties concerned,” contradicting previous </w:t>
      </w:r>
      <w:r w:rsidRPr="009F652B">
        <w:rPr>
          <w:rStyle w:val="StyleUnderline"/>
          <w:rFonts w:asciiTheme="minorHAnsi" w:hAnsiTheme="minorHAnsi"/>
        </w:rPr>
        <w:t>Indian statements favoring international arbitration of the disputes</w:t>
      </w:r>
      <w:r w:rsidRPr="009F652B">
        <w:rPr>
          <w:rFonts w:asciiTheme="minorHAnsi" w:hAnsiTheme="minorHAnsi"/>
          <w:sz w:val="14"/>
        </w:rPr>
        <w:t>, Modi could have taken this opportunity to crystallize an Indian position</w:t>
      </w:r>
      <w:r w:rsidRPr="009F652B">
        <w:rPr>
          <w:rStyle w:val="StyleUnderline"/>
          <w:rFonts w:asciiTheme="minorHAnsi" w:hAnsiTheme="minorHAnsi"/>
        </w:rPr>
        <w:t xml:space="preserve">. This would have been all the more welcome with the looming decision of the Permanent Court of Arbitration in Philippines v. China on the horizon later this summer. </w:t>
      </w:r>
      <w:r w:rsidRPr="009F652B">
        <w:rPr>
          <w:rFonts w:asciiTheme="minorHAnsi" w:hAnsiTheme="minorHAnsi"/>
          <w:sz w:val="14"/>
        </w:rPr>
        <w:t xml:space="preserve">The bilateral statement does include two paragraphs dedicated to the respective U.S. and Indian relationships with African states. </w:t>
      </w:r>
      <w:r w:rsidRPr="009F652B">
        <w:rPr>
          <w:rFonts w:asciiTheme="minorHAnsi" w:hAnsiTheme="minorHAnsi"/>
          <w:sz w:val="20"/>
          <w:u w:val="single"/>
        </w:rPr>
        <w:t>Modi and Obama “</w:t>
      </w:r>
      <w:r w:rsidRPr="009F652B">
        <w:rPr>
          <w:rStyle w:val="StyleUnderline"/>
          <w:rFonts w:asciiTheme="minorHAnsi" w:hAnsiTheme="minorHAnsi"/>
        </w:rPr>
        <w:t xml:space="preserve">reflected that the United States and India share a common interest in working with partners in Africa to promote prosperity and security across the continent.” </w:t>
      </w:r>
      <w:r w:rsidRPr="009F652B">
        <w:rPr>
          <w:rFonts w:asciiTheme="minorHAnsi" w:hAnsiTheme="minorHAnsi"/>
          <w:sz w:val="14"/>
        </w:rPr>
        <w:t xml:space="preserve">A joint stand against terrorism. </w:t>
      </w:r>
      <w:r w:rsidRPr="009F652B">
        <w:rPr>
          <w:rStyle w:val="StyleUnderline"/>
          <w:rFonts w:asciiTheme="minorHAnsi" w:hAnsiTheme="minorHAnsi"/>
        </w:rPr>
        <w:t>U.S.-India joint statements in recent years have included strong statements on terrorism, calling out Pakistan-based terror groups by name</w:t>
      </w:r>
      <w:r w:rsidRPr="009F652B">
        <w:rPr>
          <w:rFonts w:asciiTheme="minorHAnsi" w:hAnsiTheme="minorHAnsi"/>
          <w:sz w:val="14"/>
        </w:rPr>
        <w:t xml:space="preserve">. Indeed, Washington recognizes the sensitivity of this issue for New Delhi. This year, </w:t>
      </w:r>
      <w:r w:rsidRPr="009F652B">
        <w:rPr>
          <w:rStyle w:val="StyleUnderline"/>
          <w:rFonts w:asciiTheme="minorHAnsi" w:hAnsiTheme="minorHAnsi"/>
        </w:rPr>
        <w:t>the two sides continued this tradition and included a call “for Pakistan to bring the perpetrators of the 2008 Mumbai” attacks to justice</w:t>
      </w:r>
      <w:r w:rsidRPr="009F652B">
        <w:rPr>
          <w:rFonts w:asciiTheme="minorHAnsi" w:hAnsiTheme="minorHAnsi"/>
          <w:sz w:val="14"/>
        </w:rPr>
        <w:t xml:space="preserve">. Notably, alongside Mumbai 2008, this year’s statement including the January 2016 Pathankot attack (more on that here). </w:t>
      </w:r>
      <w:r w:rsidRPr="009F652B">
        <w:rPr>
          <w:rStyle w:val="StyleUnderline"/>
          <w:rFonts w:asciiTheme="minorHAnsi" w:hAnsiTheme="minorHAnsi"/>
        </w:rPr>
        <w:t>The Pathankot attack crushed what little bonhomie Modi and his Pakistani counterpart had established in late-2015</w:t>
      </w:r>
      <w:r w:rsidRPr="009F652B">
        <w:rPr>
          <w:rFonts w:asciiTheme="minorHAnsi" w:hAnsiTheme="minorHAnsi"/>
          <w:sz w:val="14"/>
        </w:rPr>
        <w:t xml:space="preserve">, derailing any possibility of bilateral peace between Islamabad and New Delhi ths year. </w:t>
      </w:r>
      <w:r w:rsidRPr="009F652B">
        <w:rPr>
          <w:rStyle w:val="StyleUnderline"/>
          <w:rFonts w:asciiTheme="minorHAnsi" w:hAnsiTheme="minorHAnsi"/>
        </w:rPr>
        <w:t>For the United States, the past few months have also seen a precipitous falling out with Pakistan,</w:t>
      </w:r>
      <w:r w:rsidRPr="009F652B">
        <w:rPr>
          <w:rFonts w:asciiTheme="minorHAnsi" w:hAnsiTheme="minorHAnsi"/>
          <w:sz w:val="14"/>
        </w:rPr>
        <w:t xml:space="preserve"> the U.S. ally that’s “really no ally at all.” </w:t>
      </w:r>
      <w:r w:rsidRPr="009F652B">
        <w:rPr>
          <w:rStyle w:val="StyleUnderline"/>
          <w:rFonts w:asciiTheme="minorHAnsi" w:hAnsiTheme="minorHAnsi"/>
        </w:rPr>
        <w:t>With the disintegration of a proposed sale of U.S. F-16 fighters to Pakistan and the recent drone strike against the Taliban’s former leader in Balochistan</w:t>
      </w:r>
      <w:r w:rsidRPr="009F652B">
        <w:rPr>
          <w:rFonts w:asciiTheme="minorHAnsi" w:hAnsiTheme="minorHAnsi"/>
          <w:sz w:val="14"/>
        </w:rPr>
        <w:t xml:space="preserve">, U.S.-Pakistan ties aren’t in the best spot. The strong stance on terrorism in this joint statement with India, with an added mention of Pathankot, could serve to further strain that relationship. </w:t>
      </w:r>
      <w:r w:rsidRPr="009F652B">
        <w:rPr>
          <w:rFonts w:asciiTheme="minorHAnsi" w:hAnsiTheme="minorHAnsi"/>
          <w:u w:val="single"/>
        </w:rPr>
        <w:t>There’s a lot more to the joint statement</w:t>
      </w:r>
      <w:r w:rsidRPr="009F652B">
        <w:rPr>
          <w:rFonts w:asciiTheme="minorHAnsi" w:hAnsiTheme="minorHAnsi"/>
          <w:sz w:val="14"/>
        </w:rPr>
        <w:t xml:space="preserve"> that I haven’t highlighted here, </w:t>
      </w:r>
      <w:r w:rsidRPr="009F652B">
        <w:rPr>
          <w:rFonts w:asciiTheme="minorHAnsi" w:hAnsiTheme="minorHAnsi"/>
          <w:u w:val="single"/>
        </w:rPr>
        <w:t>including important advances on economic ties, energy cooperation, climate change, and even cybersecurity.</w:t>
      </w:r>
      <w:r w:rsidRPr="009F652B">
        <w:rPr>
          <w:rFonts w:asciiTheme="minorHAnsi" w:hAnsiTheme="minorHAnsi"/>
          <w:sz w:val="14"/>
        </w:rPr>
        <w:t xml:space="preserve"> (On economic ties, the White House has a helpful and detailed fact sheet on deliverables.) </w:t>
      </w:r>
      <w:r w:rsidRPr="009F652B">
        <w:rPr>
          <w:rFonts w:asciiTheme="minorHAnsi" w:hAnsiTheme="minorHAnsi"/>
          <w:u w:val="single"/>
        </w:rPr>
        <w:t xml:space="preserve">Overall, this latest summit emphasizes continued convergence between New Delhi and Washington. </w:t>
      </w:r>
      <w:r w:rsidRPr="009F652B">
        <w:rPr>
          <w:rFonts w:asciiTheme="minorHAnsi" w:hAnsiTheme="minorHAnsi"/>
          <w:sz w:val="14"/>
        </w:rPr>
        <w:t xml:space="preserve">If I had to identify a theme, the finalization of LEMOA and the announcement of the first U.S. nuclear supplier project in India point to the realization of deliverables that have been percolating for a while in this bilateral. Seasoned observers of the U.S.-India relationship have learned to temper their expectations regarding sharp and swift inflection points; the big deliverables take a while. </w:t>
      </w:r>
      <w:r w:rsidRPr="009F652B">
        <w:rPr>
          <w:rFonts w:asciiTheme="minorHAnsi" w:hAnsiTheme="minorHAnsi"/>
          <w:sz w:val="20"/>
          <w:u w:val="single"/>
        </w:rPr>
        <w:t>Despite the big announcements this time around, there remains a lot to look forward to in the U.S.-India relationship.</w:t>
      </w:r>
      <w:r w:rsidRPr="009F652B">
        <w:rPr>
          <w:rFonts w:asciiTheme="minorHAnsi" w:hAnsiTheme="minorHAnsi"/>
          <w:sz w:val="14"/>
        </w:rPr>
        <w:t xml:space="preserve"> When he addresses Congress on Wednesday, Modi is expected to offer an updated Indian vision for the future of this relationship. Modi’s proven himself to be an adept and enthusiastic emissary for India, the world’s largest democracy and, lately, the fastest growing emerging economy. He’d do well to highlight the remarkable convergence between the United States and India in the last two years while charting a realistic path forward.</w:t>
      </w:r>
    </w:p>
    <w:p w14:paraId="54D198E0" w14:textId="77777777" w:rsidR="00D674DD" w:rsidRPr="009F652B" w:rsidRDefault="00D674DD" w:rsidP="00D674DD">
      <w:pPr>
        <w:pStyle w:val="Heading3"/>
        <w:rPr>
          <w:rFonts w:asciiTheme="minorHAnsi" w:hAnsiTheme="minorHAnsi"/>
        </w:rPr>
      </w:pPr>
      <w:r w:rsidRPr="009F652B">
        <w:rPr>
          <w:rFonts w:asciiTheme="minorHAnsi" w:hAnsiTheme="minorHAnsi"/>
        </w:rPr>
        <w:t xml:space="preserve">Relations High </w:t>
      </w:r>
    </w:p>
    <w:p w14:paraId="07E2A58A" w14:textId="77777777" w:rsidR="00D674DD" w:rsidRPr="009F652B" w:rsidRDefault="00D674DD" w:rsidP="00D674DD">
      <w:pPr>
        <w:rPr>
          <w:rFonts w:asciiTheme="minorHAnsi" w:hAnsiTheme="minorHAnsi"/>
        </w:rPr>
      </w:pPr>
    </w:p>
    <w:p w14:paraId="1CF562A5" w14:textId="77777777" w:rsidR="00D674DD" w:rsidRPr="009F652B" w:rsidRDefault="00D674DD" w:rsidP="00D674DD">
      <w:pPr>
        <w:pStyle w:val="Heading4"/>
        <w:rPr>
          <w:rFonts w:asciiTheme="minorHAnsi" w:hAnsiTheme="minorHAnsi"/>
        </w:rPr>
      </w:pPr>
      <w:r w:rsidRPr="009F652B">
        <w:rPr>
          <w:rFonts w:asciiTheme="minorHAnsi" w:hAnsiTheme="minorHAnsi"/>
        </w:rPr>
        <w:t>US-India relations high now –  4 reasons</w:t>
      </w:r>
    </w:p>
    <w:p w14:paraId="0CD620AC" w14:textId="77777777" w:rsidR="00D674DD" w:rsidRPr="009F652B" w:rsidRDefault="00D674DD" w:rsidP="00D674DD">
      <w:pPr>
        <w:rPr>
          <w:rFonts w:asciiTheme="minorHAnsi" w:hAnsiTheme="minorHAnsi"/>
          <w:sz w:val="16"/>
          <w:szCs w:val="16"/>
        </w:rPr>
      </w:pPr>
      <w:r w:rsidRPr="009F652B">
        <w:rPr>
          <w:rFonts w:asciiTheme="minorHAnsi" w:hAnsiTheme="minorHAnsi"/>
          <w:b/>
        </w:rPr>
        <w:t>Dr. Goswami 6/14</w:t>
      </w:r>
      <w:r w:rsidRPr="009F652B">
        <w:rPr>
          <w:rFonts w:asciiTheme="minorHAnsi" w:hAnsiTheme="minorHAnsi"/>
        </w:rPr>
        <w:t xml:space="preserve"> – </w:t>
      </w:r>
      <w:r w:rsidRPr="009F652B">
        <w:rPr>
          <w:rFonts w:asciiTheme="minorHAnsi" w:hAnsiTheme="minorHAnsi"/>
          <w:sz w:val="16"/>
          <w:szCs w:val="16"/>
        </w:rPr>
        <w:t xml:space="preserve">Dr. Goswami is a MINERVA Grantee of the Minerva Initiative awarded by the Office of the Secretary of Defense. She is also a Senior Analyst for Wikistrat. She was formerly Research Fellow at the Institute for Defence Studies and Analyses, New Delhi and a Senior Fellow at the United States Institute of Peace – (Namrata, “The Logic of closer US-India relations,” 6/14/16, </w:t>
      </w:r>
      <w:hyperlink r:id="rId8" w:history="1">
        <w:r w:rsidRPr="009F652B">
          <w:rPr>
            <w:rStyle w:val="Hyperlink"/>
            <w:rFonts w:asciiTheme="minorHAnsi" w:hAnsiTheme="minorHAnsi"/>
            <w:sz w:val="16"/>
            <w:szCs w:val="16"/>
          </w:rPr>
          <w:t>http://thediplomat.com/2016/06/the-logic-of-closer-us-india-relations/)//elliot</w:t>
        </w:r>
      </w:hyperlink>
    </w:p>
    <w:p w14:paraId="0DB019F7" w14:textId="77777777" w:rsidR="00D674DD" w:rsidRPr="009F652B" w:rsidRDefault="00D674DD" w:rsidP="00D674DD">
      <w:pPr>
        <w:rPr>
          <w:rFonts w:asciiTheme="minorHAnsi" w:hAnsiTheme="minorHAnsi"/>
        </w:rPr>
      </w:pPr>
      <w:r w:rsidRPr="009F652B">
        <w:rPr>
          <w:rFonts w:asciiTheme="minorHAnsi" w:hAnsiTheme="minorHAnsi"/>
        </w:rPr>
        <w:t>*Note: the 4 reasons are: cold war is over, that means ideological differences no longer matter, they are both democracies, they have mutual security interests (like SCS), and they both face the threat of terrorism.</w:t>
      </w:r>
    </w:p>
    <w:p w14:paraId="37E0C40A" w14:textId="77777777" w:rsidR="00D674DD" w:rsidRPr="009F652B" w:rsidRDefault="00D674DD" w:rsidP="00D674DD">
      <w:pPr>
        <w:rPr>
          <w:rFonts w:asciiTheme="minorHAnsi" w:hAnsiTheme="minorHAnsi"/>
          <w:u w:val="single"/>
        </w:rPr>
      </w:pPr>
      <w:r w:rsidRPr="009F652B">
        <w:rPr>
          <w:rFonts w:asciiTheme="minorHAnsi" w:hAnsiTheme="minorHAnsi"/>
          <w:sz w:val="16"/>
        </w:rPr>
        <w:t xml:space="preserve">At the invitation of the speaker of the U.S. House of Representative, Paul Ryan, Indian Prime Minister Narendra Modi addressed a joint session of the </w:t>
      </w:r>
      <w:hyperlink r:id="rId9" w:tgtFrame="_blank" w:history="1">
        <w:r w:rsidRPr="009F652B">
          <w:rPr>
            <w:rStyle w:val="Hyperlink"/>
            <w:rFonts w:asciiTheme="minorHAnsi" w:hAnsiTheme="minorHAnsi"/>
            <w:sz w:val="16"/>
          </w:rPr>
          <w:t>U.S. Congress on June 8</w:t>
        </w:r>
      </w:hyperlink>
      <w:r w:rsidRPr="009F652B">
        <w:rPr>
          <w:rFonts w:asciiTheme="minorHAnsi" w:hAnsiTheme="minorHAnsi"/>
          <w:sz w:val="16"/>
        </w:rPr>
        <w:t xml:space="preserve">. In his speech, Modi reminded us that former </w:t>
      </w:r>
      <w:r w:rsidRPr="009F652B">
        <w:rPr>
          <w:rFonts w:asciiTheme="minorHAnsi" w:hAnsiTheme="minorHAnsi"/>
          <w:u w:val="single"/>
        </w:rPr>
        <w:t>Indian Prime Minister Atal Bihari Vajpayee had termed India and the United States “</w:t>
      </w:r>
      <w:hyperlink r:id="rId10" w:tgtFrame="_blank" w:history="1">
        <w:r w:rsidRPr="009F652B">
          <w:rPr>
            <w:rStyle w:val="Hyperlink"/>
            <w:rFonts w:asciiTheme="minorHAnsi" w:hAnsiTheme="minorHAnsi"/>
            <w:u w:val="single"/>
          </w:rPr>
          <w:t>natural allies</w:t>
        </w:r>
      </w:hyperlink>
      <w:r w:rsidRPr="009F652B">
        <w:rPr>
          <w:rFonts w:asciiTheme="minorHAnsi" w:hAnsiTheme="minorHAnsi"/>
          <w:u w:val="single"/>
        </w:rPr>
        <w:t xml:space="preserve">“ a decade and a half ago, in 2000. And it is in that spirit of being “natural allies,” Modi stated, that the U.S.-India relationship is sailing into new welcoming waters, with the </w:t>
      </w:r>
      <w:hyperlink r:id="rId11" w:tgtFrame="_blank" w:history="1">
        <w:r w:rsidRPr="009F652B">
          <w:rPr>
            <w:rStyle w:val="Hyperlink"/>
            <w:rFonts w:asciiTheme="minorHAnsi" w:hAnsiTheme="minorHAnsi"/>
            <w:u w:val="single"/>
          </w:rPr>
          <w:t>hurdles of the past</w:t>
        </w:r>
      </w:hyperlink>
      <w:r w:rsidRPr="009F652B">
        <w:rPr>
          <w:rFonts w:asciiTheme="minorHAnsi" w:hAnsiTheme="minorHAnsi"/>
          <w:u w:val="single"/>
        </w:rPr>
        <w:t xml:space="preserve"> left behind. </w:t>
      </w:r>
      <w:r w:rsidRPr="009F652B">
        <w:rPr>
          <w:rFonts w:asciiTheme="minorHAnsi" w:hAnsiTheme="minorHAnsi"/>
          <w:sz w:val="16"/>
        </w:rPr>
        <w:t xml:space="preserve">Modi was referring to the fact that </w:t>
      </w:r>
      <w:r w:rsidRPr="009F652B">
        <w:rPr>
          <w:rFonts w:asciiTheme="minorHAnsi" w:hAnsiTheme="minorHAnsi"/>
          <w:u w:val="single"/>
        </w:rPr>
        <w:t>India-U.S. relationship had not always been easy, as India was viewed by Washington as tilting toward the Soviet Union during the Cold War. At the same time, the close U.S. relationship with Pakistan was viewed by India as detrimental to Indian interests. Many in the United States could not see much potential in an India that was poor and under-developed in 1947.</w:t>
      </w:r>
      <w:r w:rsidRPr="009F652B">
        <w:rPr>
          <w:rFonts w:asciiTheme="minorHAnsi" w:hAnsiTheme="minorHAnsi"/>
          <w:sz w:val="16"/>
        </w:rPr>
        <w:t xml:space="preserve"> India’s stance of non-alignment and strategic autonomy created further hurdles, as most policymakers in the United States could not understand what was meant by being non-aligned or what the term </w:t>
      </w:r>
      <w:hyperlink r:id="rId12" w:tgtFrame="_blank" w:history="1">
        <w:r w:rsidRPr="009F652B">
          <w:rPr>
            <w:rStyle w:val="Hyperlink"/>
            <w:rFonts w:asciiTheme="minorHAnsi" w:hAnsiTheme="minorHAnsi"/>
            <w:sz w:val="16"/>
          </w:rPr>
          <w:t>“strategic autonomy”</w:t>
        </w:r>
      </w:hyperlink>
      <w:r w:rsidRPr="009F652B">
        <w:rPr>
          <w:rFonts w:asciiTheme="minorHAnsi" w:hAnsiTheme="minorHAnsi"/>
          <w:sz w:val="16"/>
        </w:rPr>
        <w:t xml:space="preserve"> really amounted to. India, on the other hand, was suspicious of American intentions, and wary of overt American influence in India’s internal affairs and foreign policy. Given the power differential between the United States and India, India was apprehensive that lurking in an “interdependence” rhetoric was an aspect of American dominance, in which U.S. interests in the world would overshadow India’s own interest and foreign policy choices. Fast forward to the present, and there are several reasons why that past should no longer influence the decisions of today. </w:t>
      </w:r>
      <w:r w:rsidRPr="009F652B">
        <w:rPr>
          <w:rFonts w:asciiTheme="minorHAnsi" w:hAnsiTheme="minorHAnsi"/>
          <w:u w:val="single"/>
        </w:rPr>
        <w:t>First of all, the confining structures of the Cold War are dismantled. Ideological differences, therefore, no longer dictate foreign policy choices as much as they did during that period. Second, a closer U.S.-India relationship is beneficial for the world, as both political systems are based on democratic representation and animated by liberty, equality, and freedom of expression.</w:t>
      </w:r>
      <w:r w:rsidRPr="009F652B">
        <w:rPr>
          <w:rFonts w:asciiTheme="minorHAnsi" w:hAnsiTheme="minorHAnsi"/>
          <w:sz w:val="16"/>
        </w:rPr>
        <w:t xml:space="preserve"> </w:t>
      </w:r>
      <w:r w:rsidRPr="009F652B">
        <w:rPr>
          <w:rFonts w:asciiTheme="minorHAnsi" w:hAnsiTheme="minorHAnsi"/>
          <w:u w:val="single"/>
        </w:rPr>
        <w:t xml:space="preserve">Third, the new security challenges, like defending the freedom of Sea Lanes of Communications (SLOCs), especially given China’s growing assertiveness with regard to its maritime space, have provided the much needed urgency for both the United States and India to deepen their security relationship. While Washington invisibly about growing Chinese assertiveness in the South China Sea, India is equally anxious with Chinese </w:t>
      </w:r>
      <w:hyperlink r:id="rId13" w:tgtFrame="_blank" w:history="1">
        <w:r w:rsidRPr="009F652B">
          <w:rPr>
            <w:rStyle w:val="Hyperlink"/>
            <w:rFonts w:asciiTheme="minorHAnsi" w:hAnsiTheme="minorHAnsi"/>
            <w:u w:val="single"/>
          </w:rPr>
          <w:t>territorial aggression</w:t>
        </w:r>
      </w:hyperlink>
      <w:r w:rsidRPr="009F652B">
        <w:rPr>
          <w:rFonts w:asciiTheme="minorHAnsi" w:hAnsiTheme="minorHAnsi"/>
          <w:u w:val="single"/>
        </w:rPr>
        <w:t xml:space="preserve"> in its land borders. China claims about 120,000 square kilometers of claimed Indian territory as its own. Fourth, the issue of terrorism is a common concern shared by the United States and India. Both countries have been affected deeply by terrorist attacks; in India’s case, some of the attacks were engineered by the terrorist group </w:t>
      </w:r>
      <w:hyperlink r:id="rId14" w:tgtFrame="_blank" w:history="1">
        <w:r w:rsidRPr="009F652B">
          <w:rPr>
            <w:rStyle w:val="Hyperlink"/>
            <w:rFonts w:asciiTheme="minorHAnsi" w:hAnsiTheme="minorHAnsi"/>
            <w:u w:val="single"/>
          </w:rPr>
          <w:t>Lashkar-e-Taiba (LeT) from Karachi</w:t>
        </w:r>
      </w:hyperlink>
      <w:r w:rsidRPr="009F652B">
        <w:rPr>
          <w:rFonts w:asciiTheme="minorHAnsi" w:hAnsiTheme="minorHAnsi"/>
          <w:u w:val="single"/>
        </w:rPr>
        <w:t xml:space="preserve">, Pakistan, while Osama bin-Laden, the leader of al-Qaeda was </w:t>
      </w:r>
      <w:hyperlink r:id="rId15" w:tgtFrame="_blank" w:history="1">
        <w:r w:rsidRPr="009F652B">
          <w:rPr>
            <w:rStyle w:val="Hyperlink"/>
            <w:rFonts w:asciiTheme="minorHAnsi" w:hAnsiTheme="minorHAnsi"/>
            <w:u w:val="single"/>
          </w:rPr>
          <w:t>discovered by the United States</w:t>
        </w:r>
      </w:hyperlink>
      <w:r w:rsidRPr="009F652B">
        <w:rPr>
          <w:rFonts w:asciiTheme="minorHAnsi" w:hAnsiTheme="minorHAnsi"/>
          <w:u w:val="single"/>
        </w:rPr>
        <w:t xml:space="preserve"> living in Abbottabad, a Pakistani military town. In his speech to Congress, </w:t>
      </w:r>
      <w:hyperlink r:id="rId16" w:tgtFrame="_blank" w:history="1">
        <w:r w:rsidRPr="009F652B">
          <w:rPr>
            <w:rStyle w:val="Hyperlink"/>
            <w:rFonts w:asciiTheme="minorHAnsi" w:hAnsiTheme="minorHAnsi"/>
            <w:u w:val="single"/>
          </w:rPr>
          <w:t>Modi reiterated</w:t>
        </w:r>
      </w:hyperlink>
      <w:r w:rsidRPr="009F652B">
        <w:rPr>
          <w:rFonts w:asciiTheme="minorHAnsi" w:hAnsiTheme="minorHAnsi"/>
          <w:u w:val="single"/>
        </w:rPr>
        <w:t xml:space="preserve"> the significance of security cooperation between the U.S and India to fight terrorism, especially to deter the goals of groups like ISIS to spread their extremist ideology.</w:t>
      </w:r>
    </w:p>
    <w:p w14:paraId="44CD8D06" w14:textId="77777777" w:rsidR="00D674DD" w:rsidRPr="009F652B" w:rsidRDefault="00D674DD" w:rsidP="00D674DD">
      <w:pPr>
        <w:pStyle w:val="Heading4"/>
        <w:rPr>
          <w:rFonts w:asciiTheme="minorHAnsi" w:hAnsiTheme="minorHAnsi"/>
          <w:color w:val="FF0000"/>
        </w:rPr>
      </w:pPr>
      <w:r w:rsidRPr="009F652B">
        <w:rPr>
          <w:rFonts w:asciiTheme="minorHAnsi" w:hAnsiTheme="minorHAnsi"/>
        </w:rPr>
        <w:t>US-Indo Relations high–countering China is the motivating factor</w:t>
      </w:r>
    </w:p>
    <w:p w14:paraId="1CA7ED68" w14:textId="77777777" w:rsidR="00D674DD" w:rsidRPr="009F652B" w:rsidRDefault="00D674DD" w:rsidP="00D674DD">
      <w:pPr>
        <w:rPr>
          <w:rFonts w:asciiTheme="minorHAnsi" w:hAnsiTheme="minorHAnsi"/>
        </w:rPr>
      </w:pPr>
      <w:r w:rsidRPr="009F652B">
        <w:rPr>
          <w:rStyle w:val="Style13ptBold"/>
          <w:rFonts w:asciiTheme="minorHAnsi" w:hAnsiTheme="minorHAnsi"/>
        </w:rPr>
        <w:t>Gowen 6-5</w:t>
      </w:r>
      <w:r w:rsidRPr="009F652B">
        <w:rPr>
          <w:rFonts w:asciiTheme="minorHAnsi" w:hAnsiTheme="minorHAnsi"/>
        </w:rPr>
        <w:t xml:space="preserve">, (Annie,  The Post’s India bureau chief and has reported for the Post throughout South Asia and the Middle East, 6-5-2016, "U.S. military wants India to counterbalance China’s rise as a sea power," Washington Post, </w:t>
      </w:r>
      <w:hyperlink r:id="rId17" w:history="1">
        <w:r w:rsidRPr="009F652B">
          <w:rPr>
            <w:rStyle w:val="Hyperlink"/>
            <w:rFonts w:asciiTheme="minorHAnsi" w:hAnsiTheme="minorHAnsi"/>
          </w:rPr>
          <w:t>https://www.washingtonpost.com/world/asia_pacific/us-military-wants-india-to-counterbalance-chinas-rise-as-a-sea-power/2016/06/05/5caf6f24-280a-11e6-8329-6104954928d2_story.html</w:t>
        </w:r>
      </w:hyperlink>
      <w:r w:rsidRPr="009F652B">
        <w:rPr>
          <w:rStyle w:val="Hyperlink"/>
          <w:rFonts w:asciiTheme="minorHAnsi" w:hAnsiTheme="minorHAnsi"/>
        </w:rPr>
        <w:t xml:space="preserve">) RB </w:t>
      </w:r>
    </w:p>
    <w:p w14:paraId="714B7A88" w14:textId="77777777" w:rsidR="00D674DD" w:rsidRPr="009F652B" w:rsidRDefault="00D674DD" w:rsidP="00D674DD">
      <w:pPr>
        <w:rPr>
          <w:rFonts w:asciiTheme="minorHAnsi" w:hAnsiTheme="minorHAnsi"/>
          <w:sz w:val="16"/>
        </w:rPr>
      </w:pPr>
      <w:r w:rsidRPr="009F652B">
        <w:rPr>
          <w:rFonts w:asciiTheme="minorHAnsi" w:hAnsiTheme="minorHAnsi"/>
          <w:sz w:val="16"/>
        </w:rPr>
        <w:t xml:space="preserve">NEW DELHI — In a recent speech in New Delhi, the outspoken commander of the U.S. Pacific Command, Adm. Harry B. Harris Jr., was nearly poetic when he discussed the growing relationship between India and the United States, saying he was a “bit moonstruck” about the possibilities. </w:t>
      </w:r>
      <w:r w:rsidRPr="009F652B">
        <w:rPr>
          <w:rStyle w:val="StyleUnderline"/>
          <w:rFonts w:asciiTheme="minorHAnsi" w:hAnsiTheme="minorHAnsi"/>
        </w:rPr>
        <w:t xml:space="preserve">“In the not too distant future, American and Indian Navy vessels steaming together will become a common and welcome sight throughout Indo-Asia-Pacific waters,” he said, “as we work together to maintain freedom of the seas for all nations.” </w:t>
      </w:r>
      <w:r w:rsidRPr="009F652B">
        <w:rPr>
          <w:rFonts w:asciiTheme="minorHAnsi" w:hAnsiTheme="minorHAnsi"/>
          <w:sz w:val="16"/>
        </w:rPr>
        <w:t xml:space="preserve">The comments struck a chord — though, perhaps, not the note Harris wanted. Just a few days later, India’s defense minister, Manohar Parrikar, publicly rebuked him, saying India does not participate in joint patrols. </w:t>
      </w:r>
      <w:r w:rsidRPr="009F652B">
        <w:rPr>
          <w:rStyle w:val="StyleUnderline"/>
          <w:rFonts w:asciiTheme="minorHAnsi" w:hAnsiTheme="minorHAnsi"/>
        </w:rPr>
        <w:t>Growing concern over China and its naval activity in India’s back yard — the vast Indian Ocean — have brought the two once-distant militaries closer than ever before. India participates in more military exercises with the United States than with any other country, and the two are close to signing an agreement that would allow refueling and repair of vehicles at each other’s bases</w:t>
      </w:r>
      <w:r w:rsidRPr="009F652B">
        <w:rPr>
          <w:rFonts w:asciiTheme="minorHAnsi" w:hAnsiTheme="minorHAnsi"/>
          <w:sz w:val="16"/>
        </w:rPr>
        <w:t xml:space="preserve"> — a controversial proposal that has been under discussion for more than a decade. Yet Harris’s misfire shows that overcoming years of mistrust — during the Cold War and over U.S. support of Pakistan — will take time. </w:t>
      </w:r>
      <w:r w:rsidRPr="009F652B">
        <w:rPr>
          <w:rStyle w:val="StyleUnderline"/>
          <w:rFonts w:asciiTheme="minorHAnsi" w:hAnsiTheme="minorHAnsi"/>
        </w:rPr>
        <w:t xml:space="preserve">The United States is looking to shore up its reach in the region with freedom-of-navigation patrols to counter Chinese territorial encroachment in the South China Sea. India has been critical of some Chinese actions and deployed four warships to the area for exercises last month but has generally moved with caution to avoid antagonizing its mighty neighbor and key economic partner. </w:t>
      </w:r>
      <w:r w:rsidRPr="009F652B">
        <w:rPr>
          <w:rFonts w:asciiTheme="minorHAnsi" w:hAnsiTheme="minorHAnsi"/>
          <w:sz w:val="16"/>
        </w:rPr>
        <w:t xml:space="preserve">“Where the South China Sea is concerned, the Indian government understands the risk very clearly of getting needlessly tangled there,” Manoj Joshi, a distinguished fellow at the Observer Research Foundation, a New Delhi-based think tank, said in an interview. In a recent opinion piece, Joshi described the U.S. approach to India as an “almost brash Pentagon wooing,” coupled with “more sophisticated approach” by the State Department. Indian Prime Minister Narendra Modi arrives Monday for a short visit to the United States, to meet President Obama and address Congress — a historic moment for a leader who was once banned from entering the United States. In 2005, the United States government denied Modi a visa on religious-freedom grounds, after charges that he had not acted to stop Hindu-Muslim rioting in Gujarat, the state where he was chief minister in 2002, that left more than 1,000 dead. The visit will mark the seventh time Modi and President Obama have met since the prime minister came to power in May 2014, a measure of both India’s strategic importance to the United States and what aides say is a genuine rapport between the two men. They will discuss climate change, a clean-energy partnership, and security and defense cooperation. After India performed a series of nuclear tests in 1998, a near-blackout of military cooperation followed. Relations improved after President Bill Clinton visited in 2000, and, in 2008, the countries ratified a landmark agreement on civil nuclear cooperation. The agreement has yet to bear fruit, but Westinghouse Electric may announce a plan to build six reactors in the Indian state of Andhra Pradesh in the coming weeks. “India is really a legacy issue for Obama,” said C. Uday Bhaskar, director of the Society for Policy Studies in New Delhi. After the nuclear-cooperation issue was settled in 2008, past estrangement moved to tentative partnership, he said. Now, a new phase. The Modi government seems more interested in cooperating than previous governments, analysts say, and U.S. Defense Secretary Ashton B. Carter has made India a top priority, with an expansion of defense technology and trade and collaboration on aircraft-carrier design. </w:t>
      </w:r>
      <w:r w:rsidRPr="009F652B">
        <w:rPr>
          <w:rStyle w:val="StyleUnderline"/>
          <w:rFonts w:asciiTheme="minorHAnsi" w:hAnsiTheme="minorHAnsi"/>
        </w:rPr>
        <w:t xml:space="preserve">The United States is one of India’s top defense suppliers, resulting in $14 billion in defense contracts since 2007. </w:t>
      </w:r>
      <w:r w:rsidRPr="009F652B">
        <w:rPr>
          <w:rFonts w:asciiTheme="minorHAnsi" w:hAnsiTheme="minorHAnsi"/>
          <w:sz w:val="16"/>
        </w:rPr>
        <w:t xml:space="preserve">India is also seeking U.S. support as it attempts to overcome China’s opposition to its entry into the Nuclear Suppliers Group, an organization of 48 countries that aims to limit nuclear proliferation through export controls. Yet India hedged its bets for years on the key logistics agreement that would enable the United States to refuel and repair vehicles at Indian ports and bases. WorldViews newsletter Important stories from around the world. Sign up The two countries have agreed “in principle” to the deal, but the final draft has not been signed. Two other agreements — one that would provide access for India to advanced radio and satellite communications systems from the United States, another that would provide exchange of geospatial data for military and civilian use — are also pending. The Indians had long been reluctant to sign the logistics agreement because of fears it would obligate India to support a U.S. role in future military conflicts, experts say, a fear the United States thinks is unfounded. “There are certain apprehensions in our minds because of past experience,” said Alok Bansal, a former naval officer who is now the director of the Center for Security and Strategy at the India Foundation in Delhi. “Most people in India think that U.S. linkages come with strings attached. “But,” he added, “it’s changing. As a new generation comes, the historical baggage gives way.” </w:t>
      </w:r>
    </w:p>
    <w:p w14:paraId="77A8A5BE" w14:textId="77777777" w:rsidR="00D674DD" w:rsidRPr="009F652B" w:rsidRDefault="00D674DD" w:rsidP="00D674DD">
      <w:pPr>
        <w:pStyle w:val="Heading4"/>
        <w:rPr>
          <w:rFonts w:asciiTheme="minorHAnsi" w:hAnsiTheme="minorHAnsi"/>
          <w:color w:val="FF0000"/>
        </w:rPr>
      </w:pPr>
      <w:r w:rsidRPr="009F652B">
        <w:rPr>
          <w:rFonts w:asciiTheme="minorHAnsi" w:hAnsiTheme="minorHAnsi"/>
        </w:rPr>
        <w:t>US-Indo relations is high now -  coordinated effort on China key</w:t>
      </w:r>
    </w:p>
    <w:p w14:paraId="1BEB716C" w14:textId="77777777" w:rsidR="00D674DD" w:rsidRPr="009F652B" w:rsidRDefault="00D674DD" w:rsidP="00D674DD">
      <w:pPr>
        <w:rPr>
          <w:rFonts w:asciiTheme="minorHAnsi" w:hAnsiTheme="minorHAnsi"/>
        </w:rPr>
      </w:pPr>
      <w:r w:rsidRPr="009F652B">
        <w:rPr>
          <w:rStyle w:val="Style13ptBold"/>
          <w:rFonts w:asciiTheme="minorHAnsi" w:hAnsiTheme="minorHAnsi"/>
        </w:rPr>
        <w:t>Haass 7-4</w:t>
      </w:r>
      <w:r w:rsidRPr="009F652B">
        <w:rPr>
          <w:rFonts w:asciiTheme="minorHAnsi" w:hAnsiTheme="minorHAnsi"/>
        </w:rPr>
        <w:t>, (  Richard N. ,President of the Council on Foreign Relations, previously served as Director of Policy Planning for the US State Department (2001-2003), and was President George W. Bush's special envoy to Northern Ireland and Coordinator for the Future of Afghanistan, 7-4-2016, "America’s Second Chance with India," Project Syndicate, https://www.project-syndicate.org/commentary/america-india-closer-ties-by-richard-n--haass-2016-06)</w:t>
      </w:r>
    </w:p>
    <w:p w14:paraId="326AF867" w14:textId="77777777" w:rsidR="00D674DD" w:rsidRPr="009F652B" w:rsidRDefault="00D674DD" w:rsidP="00D674DD">
      <w:pPr>
        <w:rPr>
          <w:rStyle w:val="StyleUnderline"/>
          <w:rFonts w:asciiTheme="minorHAnsi" w:hAnsiTheme="minorHAnsi"/>
        </w:rPr>
      </w:pPr>
      <w:r w:rsidRPr="009F652B">
        <w:rPr>
          <w:rFonts w:asciiTheme="minorHAnsi" w:hAnsiTheme="minorHAnsi"/>
          <w:sz w:val="16"/>
        </w:rPr>
        <w:t xml:space="preserve">Indian Prime Minister Narendra Modi’s visit to Washington, DC, in June garnered little public attention outside of India. Yet diplomats and military professionals in Asia and beyond were certainly watching closely. For good reason: </w:t>
      </w:r>
      <w:r w:rsidRPr="009F652B">
        <w:rPr>
          <w:rStyle w:val="StyleUnderline"/>
          <w:rFonts w:asciiTheme="minorHAnsi" w:hAnsiTheme="minorHAnsi"/>
        </w:rPr>
        <w:t>the rapprochement between the world’s two most populous democracies could shape the world’s future.</w:t>
      </w:r>
      <w:r w:rsidRPr="009F652B">
        <w:rPr>
          <w:rFonts w:asciiTheme="minorHAnsi" w:hAnsiTheme="minorHAnsi"/>
          <w:color w:val="FF0000"/>
          <w:sz w:val="16"/>
        </w:rPr>
        <w:t xml:space="preserve"> </w:t>
      </w:r>
      <w:r w:rsidRPr="009F652B">
        <w:rPr>
          <w:rFonts w:asciiTheme="minorHAnsi" w:hAnsiTheme="minorHAnsi"/>
          <w:sz w:val="16"/>
        </w:rPr>
        <w:t>It is worth noting that in his address to the US Congress,</w:t>
      </w:r>
      <w:r w:rsidRPr="009F652B">
        <w:rPr>
          <w:rStyle w:val="StyleUnderline"/>
          <w:rFonts w:asciiTheme="minorHAnsi" w:hAnsiTheme="minorHAnsi"/>
        </w:rPr>
        <w:t xml:space="preserve"> Modi invoked the word “partner” or</w:t>
      </w:r>
      <w:r w:rsidRPr="009F652B">
        <w:rPr>
          <w:rFonts w:asciiTheme="minorHAnsi" w:hAnsiTheme="minorHAnsi"/>
          <w:sz w:val="16"/>
        </w:rPr>
        <w:t xml:space="preserve"> </w:t>
      </w:r>
      <w:r w:rsidRPr="009F652B">
        <w:rPr>
          <w:rStyle w:val="StyleUnderline"/>
          <w:rFonts w:asciiTheme="minorHAnsi" w:hAnsiTheme="minorHAnsi"/>
        </w:rPr>
        <w:t>“partner</w:t>
      </w:r>
      <w:r w:rsidRPr="009F652B">
        <w:rPr>
          <w:rFonts w:asciiTheme="minorHAnsi" w:hAnsiTheme="minorHAnsi"/>
          <w:sz w:val="16"/>
        </w:rPr>
        <w:t>ship</w:t>
      </w:r>
      <w:r w:rsidRPr="009F652B">
        <w:rPr>
          <w:rStyle w:val="StyleUnderline"/>
          <w:rFonts w:asciiTheme="minorHAnsi" w:hAnsiTheme="minorHAnsi"/>
        </w:rPr>
        <w:t>” no fewer than 15 times. The official joint statement released by the two governments described India as a “Major Defense Partner” of the United States, eligible for advanced technologies with military applications.</w:t>
      </w:r>
      <w:r w:rsidRPr="009F652B">
        <w:rPr>
          <w:rFonts w:asciiTheme="minorHAnsi" w:hAnsiTheme="minorHAnsi"/>
          <w:sz w:val="16"/>
        </w:rPr>
        <w:t xml:space="preserve"> </w:t>
      </w:r>
      <w:r w:rsidRPr="009F652B">
        <w:rPr>
          <w:rStyle w:val="StyleUnderline"/>
          <w:rFonts w:asciiTheme="minorHAnsi" w:hAnsiTheme="minorHAnsi"/>
        </w:rPr>
        <w:t xml:space="preserve">The relationship between India and the US has evolved from one of cool distance to strategic proximity in a generation – lightning fast for geopolitics. The factors underlying this shift merit attention, for many of them are likely to bring the two countries even closer. </w:t>
      </w:r>
      <w:r w:rsidRPr="009F652B">
        <w:rPr>
          <w:rFonts w:asciiTheme="minorHAnsi" w:hAnsiTheme="minorHAnsi"/>
          <w:sz w:val="16"/>
        </w:rPr>
        <w:t xml:space="preserve">The Cold War’s end was a significant part of the bilateral rapprochement, because it eliminated the possibility of India’s continued association with the Soviet Union, as well as its rationale for embracing non-alignment. A second factor is Pakistan. For a long time, the US pursued an even-handed policy toward South Asia’s two most strategically important countries. Nonetheless, during most of the Cold War, Pakistan was seen as a friendly country, whereas its great rival, India, was viewed as difficult. This view was reinforced when Pakistan became the essential conduit of weapons to Afghans fighting the Soviet occupation of their country. But the bond between the US and Pakistan weakened when Soviet forces withdrew from Afghanistan in 1989. Relations suffered further from Pakistan’s development of nuclear weapons, its provision of sanctuary and support to the Taliban, and its willingness to extend hospitality to some of the world’s most dangerous terrorists, including Osama bin Laden. As a result, US ties to India were no longer constrained by fear of complications in Pakistan. </w:t>
      </w:r>
      <w:r w:rsidRPr="009F652B">
        <w:rPr>
          <w:rStyle w:val="StyleUnderline"/>
          <w:rFonts w:asciiTheme="minorHAnsi" w:hAnsiTheme="minorHAnsi"/>
        </w:rPr>
        <w:t>China is also animating the improvement in India-US ties. The motivation is far more fundamental than the fact that India and China still have an unresolved border. China’s rise has created a strong incentive for countries with a stake in Asia to increase their cooperation with the US, as well as with one another, to ensure that they can stand up to China’s political, military, and economic might.</w:t>
      </w:r>
      <w:r w:rsidRPr="009F652B">
        <w:rPr>
          <w:rFonts w:asciiTheme="minorHAnsi" w:hAnsiTheme="minorHAnsi"/>
          <w:sz w:val="16"/>
        </w:rPr>
        <w:t xml:space="preserve"> Domestic politics also loom large in the relationship’s development – on both sides. The decline of India’s Congress party reduced the influence of the political force most associated with maintaining distance from the US. Meanwhile, there are now more than three million Indian-Americans, and, as with many other immigrant populations, they have become ever more prominent and powerful. Supporting closer ties with India has become a rare example of bipartisan US foreign policy, and it can be expected to continue regardless of which party controls the White House or Congress after this November’s elections. The breakthrough in bilateral ties came a decade ago, when the US lifted sanctions introduced in response to India’s nuclear weapons program and then signed an accord paving the way for US involvement in India’s civil nuclear energy program. India, unlike both Pakistan and North Korea, is seen as a responsible nuclear power, a country the US now supports for membership in various groups designed to stem the further spread of nuclear materials and weapons. </w:t>
      </w:r>
      <w:r w:rsidRPr="009F652B">
        <w:rPr>
          <w:rStyle w:val="StyleUnderline"/>
          <w:rFonts w:asciiTheme="minorHAnsi" w:hAnsiTheme="minorHAnsi"/>
        </w:rPr>
        <w:t>Economic ties are also growing, along with India’s economy. Bilateral trade has increased to more than $100 billion a year. High-level visits have become commonplace. Closer economic ties and large-scale collaboration on clean energy are</w:t>
      </w:r>
      <w:r w:rsidRPr="009F652B">
        <w:rPr>
          <w:rFonts w:asciiTheme="minorHAnsi" w:hAnsiTheme="minorHAnsi"/>
          <w:sz w:val="16"/>
        </w:rPr>
        <w:t xml:space="preserve"> </w:t>
      </w:r>
      <w:r w:rsidRPr="009F652B">
        <w:rPr>
          <w:rStyle w:val="StyleUnderline"/>
          <w:rFonts w:asciiTheme="minorHAnsi" w:hAnsiTheme="minorHAnsi"/>
        </w:rPr>
        <w:t>a</w:t>
      </w:r>
      <w:r w:rsidRPr="009F652B">
        <w:rPr>
          <w:rFonts w:asciiTheme="minorHAnsi" w:hAnsiTheme="minorHAnsi"/>
          <w:sz w:val="16"/>
        </w:rPr>
        <w:t xml:space="preserve"> </w:t>
      </w:r>
      <w:r w:rsidRPr="009F652B">
        <w:rPr>
          <w:rStyle w:val="StyleUnderline"/>
          <w:rFonts w:asciiTheme="minorHAnsi" w:hAnsiTheme="minorHAnsi"/>
        </w:rPr>
        <w:t>high priority. One can also predict increased cooperation between the two countries’ military and intelligence establishments. Indeed, joint efforts to keep the Indian Ocean open and safe are already a reality. The US and India need not be formal allies for their relationship to have the desired effect on Chinese strategic calculations. Challenges remain, of course. Bureaucracy, corruption, and poor infrastructure continue to hold back India’s economy</w:t>
      </w:r>
      <w:r w:rsidRPr="009F652B">
        <w:rPr>
          <w:rFonts w:asciiTheme="minorHAnsi" w:hAnsiTheme="minorHAnsi"/>
          <w:sz w:val="16"/>
        </w:rPr>
        <w:t xml:space="preserve">. Indian leaders must also be careful not to do or say things that could alienate the country’s large Muslim minority. And they must still ensure that close ties with the US are not simply the policy of one prime minister or party. This means getting the Congress party fully on board and overcoming the resistance of career officials to new ways of thinking and acting. It is difficult to overlook the irony in much of this. More than a half-century ago, in the early years of the Cold War, many in Washington saw India as a potential model of non-Communist political and economic development. For many reasons, things did not work out that way, as India became economically statist, for a time politically authoritarian, and geopolitically closer to the USSR than US officials liked. </w:t>
      </w:r>
      <w:r w:rsidRPr="009F652B">
        <w:rPr>
          <w:rStyle w:val="StyleUnderline"/>
          <w:rFonts w:asciiTheme="minorHAnsi" w:hAnsiTheme="minorHAnsi"/>
        </w:rPr>
        <w:t>Now, however, India is emerging as a successful example of a market-oriented democracy with close ties to the US. Second chances are rare in life, but both India and the US may be getting just that.</w:t>
      </w:r>
    </w:p>
    <w:p w14:paraId="4CC85BC9" w14:textId="77777777" w:rsidR="00D674DD" w:rsidRPr="009F652B" w:rsidRDefault="00D674DD" w:rsidP="00D674DD">
      <w:pPr>
        <w:rPr>
          <w:rFonts w:asciiTheme="minorHAnsi" w:hAnsiTheme="minorHAnsi"/>
        </w:rPr>
      </w:pPr>
    </w:p>
    <w:p w14:paraId="3D761C17" w14:textId="77777777" w:rsidR="00D674DD" w:rsidRPr="009F652B" w:rsidRDefault="00D674DD" w:rsidP="00D674DD">
      <w:pPr>
        <w:pStyle w:val="Heading4"/>
        <w:rPr>
          <w:rStyle w:val="StyleUnderline"/>
          <w:rFonts w:asciiTheme="minorHAnsi" w:hAnsiTheme="minorHAnsi"/>
          <w:u w:val="none"/>
        </w:rPr>
      </w:pPr>
      <w:r w:rsidRPr="009F652B">
        <w:rPr>
          <w:rStyle w:val="StyleUnderline"/>
          <w:rFonts w:asciiTheme="minorHAnsi" w:hAnsiTheme="minorHAnsi"/>
          <w:u w:val="none"/>
        </w:rPr>
        <w:t>US-India cooperating to hedge against China</w:t>
      </w:r>
    </w:p>
    <w:p w14:paraId="772071AC" w14:textId="77777777" w:rsidR="00D674DD" w:rsidRPr="009F652B" w:rsidRDefault="00D674DD" w:rsidP="00D674DD">
      <w:pPr>
        <w:rPr>
          <w:rFonts w:asciiTheme="minorHAnsi" w:hAnsiTheme="minorHAnsi"/>
          <w:sz w:val="16"/>
        </w:rPr>
      </w:pPr>
      <w:r w:rsidRPr="009F652B">
        <w:rPr>
          <w:rStyle w:val="StyleUnderline"/>
          <w:rFonts w:asciiTheme="minorHAnsi" w:hAnsiTheme="minorHAnsi"/>
          <w:u w:val="none"/>
        </w:rPr>
        <w:t>Rogan,16</w:t>
      </w:r>
      <w:r w:rsidRPr="009F652B">
        <w:rPr>
          <w:rFonts w:asciiTheme="minorHAnsi" w:hAnsiTheme="minorHAnsi"/>
          <w:sz w:val="16"/>
        </w:rPr>
        <w:t>-  panelist on The McLaughlin Group and a senior fellow at the Steamboat Institute(Tom, “The U.S., India, and the Opportunity of the Century”, National Review, 6-9, http://www.nationalreview.com/article/436404/barack-obama-narendra-modi-strong-america-india-alliance-will-help-both)//JS</w:t>
      </w:r>
    </w:p>
    <w:p w14:paraId="32B5D317" w14:textId="77777777" w:rsidR="00D674DD" w:rsidRPr="009F652B" w:rsidRDefault="00D674DD" w:rsidP="00D674DD">
      <w:pPr>
        <w:rPr>
          <w:rFonts w:asciiTheme="minorHAnsi" w:hAnsiTheme="minorHAnsi"/>
          <w:sz w:val="16"/>
        </w:rPr>
      </w:pPr>
      <w:r w:rsidRPr="009F652B">
        <w:rPr>
          <w:rFonts w:asciiTheme="minorHAnsi" w:hAnsiTheme="minorHAnsi"/>
          <w:sz w:val="16"/>
        </w:rPr>
        <w:t xml:space="preserve">Obama is reluctant to expend political capital helping India. </w:t>
      </w:r>
      <w:r w:rsidRPr="009F652B">
        <w:rPr>
          <w:rStyle w:val="StyleUnderline"/>
          <w:rFonts w:asciiTheme="minorHAnsi" w:hAnsiTheme="minorHAnsi"/>
        </w:rPr>
        <w:t>Why the hesitation? China and Pakistan</w:t>
      </w:r>
      <w:r w:rsidRPr="009F652B">
        <w:rPr>
          <w:rFonts w:asciiTheme="minorHAnsi" w:hAnsiTheme="minorHAnsi"/>
          <w:sz w:val="16"/>
        </w:rPr>
        <w:t xml:space="preserve">. Especially relevant to the U.S., </w:t>
      </w:r>
      <w:r w:rsidRPr="009F652B">
        <w:rPr>
          <w:rStyle w:val="StyleUnderline"/>
          <w:rFonts w:asciiTheme="minorHAnsi" w:hAnsiTheme="minorHAnsi"/>
        </w:rPr>
        <w:t>these acquisitions also signify India’s willingness to challenge Chinese imperialism</w:t>
      </w:r>
      <w:r w:rsidRPr="009F652B">
        <w:rPr>
          <w:rFonts w:asciiTheme="minorHAnsi" w:hAnsiTheme="minorHAnsi"/>
          <w:sz w:val="16"/>
        </w:rPr>
        <w:t xml:space="preserve">. Moreover, in his address to Congress, </w:t>
      </w:r>
      <w:r w:rsidRPr="009F652B">
        <w:rPr>
          <w:rStyle w:val="StyleUnderline"/>
          <w:rFonts w:asciiTheme="minorHAnsi" w:hAnsiTheme="minorHAnsi"/>
        </w:rPr>
        <w:t>Modi issued a very thinly veiled rebuke to China’s imperial campaign in the South China Sea, stating: “A strong India-U.S. partnership can anchor peace, prosperity, and stability from Asia to Africa and from Indian Ocean to the Pacific</w:t>
      </w:r>
      <w:r w:rsidRPr="009F652B">
        <w:rPr>
          <w:rFonts w:asciiTheme="minorHAnsi" w:hAnsiTheme="minorHAnsi"/>
          <w:sz w:val="16"/>
        </w:rPr>
        <w:t xml:space="preserve">. </w:t>
      </w:r>
      <w:r w:rsidRPr="009F652B">
        <w:rPr>
          <w:rFonts w:asciiTheme="minorHAnsi" w:hAnsiTheme="minorHAnsi"/>
          <w:u w:val="single"/>
        </w:rPr>
        <w:t>It can also help ensure security of the sea lanes of commerce and freedom of navigation on seas.”</w:t>
      </w:r>
      <w:r w:rsidRPr="009F652B">
        <w:rPr>
          <w:rFonts w:asciiTheme="minorHAnsi" w:hAnsiTheme="minorHAnsi"/>
          <w:sz w:val="16"/>
        </w:rPr>
        <w:t xml:space="preserve"> Those words matter. </w:t>
      </w:r>
      <w:r w:rsidRPr="009F652B">
        <w:rPr>
          <w:rStyle w:val="StyleUnderline"/>
          <w:rFonts w:asciiTheme="minorHAnsi" w:hAnsiTheme="minorHAnsi"/>
        </w:rPr>
        <w:t>They represent Modi’s concern about Chinese challenges to global sea lanes, and his nationalist anger at China’s efforts to steal territory along the Indian border</w:t>
      </w:r>
      <w:r w:rsidRPr="009F652B">
        <w:rPr>
          <w:rFonts w:asciiTheme="minorHAnsi" w:hAnsiTheme="minorHAnsi"/>
          <w:sz w:val="16"/>
        </w:rPr>
        <w:t xml:space="preserve">. Consider that last week </w:t>
      </w:r>
      <w:r w:rsidRPr="009F652B">
        <w:rPr>
          <w:rStyle w:val="StyleUnderline"/>
          <w:rFonts w:asciiTheme="minorHAnsi" w:hAnsiTheme="minorHAnsi"/>
        </w:rPr>
        <w:t>India sent warships on a four-day port visit to Vietnam, in the South China Sea</w:t>
      </w:r>
      <w:r w:rsidRPr="009F652B">
        <w:rPr>
          <w:rFonts w:asciiTheme="minorHAnsi" w:hAnsiTheme="minorHAnsi"/>
          <w:sz w:val="16"/>
        </w:rPr>
        <w:t xml:space="preserve">, a move that reflects India’s new strategic links with Vietnam. </w:t>
      </w:r>
      <w:r w:rsidRPr="009F652B">
        <w:rPr>
          <w:rFonts w:asciiTheme="minorHAnsi" w:hAnsiTheme="minorHAnsi"/>
          <w:u w:val="single"/>
        </w:rPr>
        <w:t>India does not want to antagonize China unduly, but because Modi seeks greater access to and influence in the U.S.-led international system, we have the means to encourage India’s support for U.S. interests.</w:t>
      </w:r>
    </w:p>
    <w:p w14:paraId="046FD9B9" w14:textId="77777777" w:rsidR="00D674DD" w:rsidRPr="009F652B" w:rsidRDefault="00D674DD" w:rsidP="00D674DD">
      <w:pPr>
        <w:rPr>
          <w:rFonts w:asciiTheme="minorHAnsi" w:hAnsiTheme="minorHAnsi"/>
        </w:rPr>
      </w:pPr>
    </w:p>
    <w:p w14:paraId="520042CE" w14:textId="77777777" w:rsidR="00D674DD" w:rsidRPr="009F652B" w:rsidRDefault="00D674DD" w:rsidP="00D674DD">
      <w:pPr>
        <w:pStyle w:val="Heading4"/>
        <w:rPr>
          <w:rFonts w:asciiTheme="minorHAnsi" w:hAnsiTheme="minorHAnsi"/>
        </w:rPr>
      </w:pPr>
      <w:r w:rsidRPr="009F652B">
        <w:rPr>
          <w:rFonts w:asciiTheme="minorHAnsi" w:hAnsiTheme="minorHAnsi"/>
        </w:rPr>
        <w:t>US-India relations high now – renewed commitment proves</w:t>
      </w:r>
    </w:p>
    <w:p w14:paraId="6F0FC64E" w14:textId="77777777" w:rsidR="00D674DD" w:rsidRPr="009F652B" w:rsidRDefault="00D674DD" w:rsidP="00D674DD">
      <w:pPr>
        <w:rPr>
          <w:rFonts w:asciiTheme="minorHAnsi" w:hAnsiTheme="minorHAnsi"/>
          <w:sz w:val="16"/>
        </w:rPr>
      </w:pPr>
      <w:r w:rsidRPr="009F652B">
        <w:rPr>
          <w:rStyle w:val="StyleUnderline"/>
          <w:rFonts w:asciiTheme="minorHAnsi" w:hAnsiTheme="minorHAnsi"/>
          <w:u w:val="none"/>
        </w:rPr>
        <w:t>Rogan, 16</w:t>
      </w:r>
      <w:r w:rsidRPr="009F652B">
        <w:rPr>
          <w:rFonts w:asciiTheme="minorHAnsi" w:hAnsiTheme="minorHAnsi"/>
          <w:b/>
          <w:sz w:val="16"/>
        </w:rPr>
        <w:t>-</w:t>
      </w:r>
      <w:r w:rsidRPr="009F652B">
        <w:rPr>
          <w:rFonts w:asciiTheme="minorHAnsi" w:hAnsiTheme="minorHAnsi"/>
          <w:sz w:val="16"/>
        </w:rPr>
        <w:t xml:space="preserve">  panelist on The McLaughlin Group and a senior fellow at the Steamboat Institute(Tom, “The U.S., India, and the Opportunity of the Century”, National Review, 6-9, http://www.nationalreview.com/article/436404/barack-obama-narendra-modi-strong-america-india-alliance-will-help-both)//JS</w:t>
      </w:r>
    </w:p>
    <w:p w14:paraId="4B3786A3" w14:textId="77777777" w:rsidR="00D674DD" w:rsidRPr="009F652B" w:rsidRDefault="00D674DD" w:rsidP="00D674DD">
      <w:pPr>
        <w:rPr>
          <w:rStyle w:val="StyleUnderline"/>
          <w:rFonts w:asciiTheme="minorHAnsi" w:hAnsiTheme="minorHAnsi"/>
        </w:rPr>
      </w:pPr>
      <w:r w:rsidRPr="009F652B">
        <w:rPr>
          <w:rFonts w:asciiTheme="minorHAnsi" w:hAnsiTheme="minorHAnsi"/>
        </w:rPr>
        <w:t xml:space="preserve">Narendra Modi yesterday concluded his fourth visit to Washington as India’s prime minister. Addressing Congress, </w:t>
      </w:r>
      <w:r w:rsidRPr="009F652B">
        <w:rPr>
          <w:rStyle w:val="StyleUnderline"/>
          <w:rFonts w:asciiTheme="minorHAnsi" w:hAnsiTheme="minorHAnsi"/>
        </w:rPr>
        <w:t>Modi spoke of the growing trade, diplomatic, and military cooperation between the U.S. and India</w:t>
      </w:r>
      <w:r w:rsidRPr="009F652B">
        <w:rPr>
          <w:rFonts w:asciiTheme="minorHAnsi" w:hAnsiTheme="minorHAnsi"/>
        </w:rPr>
        <w:t xml:space="preserve">. </w:t>
      </w:r>
      <w:r w:rsidRPr="009F652B">
        <w:rPr>
          <w:rFonts w:asciiTheme="minorHAnsi" w:hAnsiTheme="minorHAnsi"/>
          <w:u w:val="single"/>
        </w:rPr>
        <w:t>He also cited his personal affection for America</w:t>
      </w:r>
      <w:r w:rsidRPr="009F652B">
        <w:rPr>
          <w:rFonts w:asciiTheme="minorHAnsi" w:hAnsiTheme="minorHAnsi"/>
        </w:rPr>
        <w:t xml:space="preserve">. Thanking the sacrifices of young Americans in the cause of freedom, he applauded the chamber. </w:t>
      </w:r>
      <w:r w:rsidRPr="009F652B">
        <w:rPr>
          <w:rFonts w:asciiTheme="minorHAnsi" w:hAnsiTheme="minorHAnsi"/>
          <w:u w:val="single"/>
        </w:rPr>
        <w:t>That moment was genuine and inspiring. Yet it was also a metaphor for</w:t>
      </w:r>
      <w:r w:rsidRPr="009F652B">
        <w:rPr>
          <w:rFonts w:asciiTheme="minorHAnsi" w:hAnsiTheme="minorHAnsi"/>
        </w:rPr>
        <w:t xml:space="preserve"> </w:t>
      </w:r>
      <w:r w:rsidRPr="009F652B">
        <w:rPr>
          <w:rStyle w:val="StyleUnderline"/>
          <w:rFonts w:asciiTheme="minorHAnsi" w:hAnsiTheme="minorHAnsi"/>
        </w:rPr>
        <w:t>untapped opportunities: A U.S.–​India alliance is the opportunity of the century and has never been more possible — or closer to being lost</w:t>
      </w:r>
      <w:r w:rsidRPr="009F652B">
        <w:rPr>
          <w:rFonts w:asciiTheme="minorHAnsi" w:hAnsiTheme="minorHAnsi"/>
        </w:rPr>
        <w:t xml:space="preserve">. </w:t>
      </w:r>
      <w:r w:rsidRPr="009F652B">
        <w:rPr>
          <w:rFonts w:asciiTheme="minorHAnsi" w:hAnsiTheme="minorHAnsi"/>
          <w:u w:val="single"/>
        </w:rPr>
        <w:t>Tangible links between the U.S. and India are growing each day</w:t>
      </w:r>
      <w:r w:rsidRPr="009F652B">
        <w:rPr>
          <w:rFonts w:asciiTheme="minorHAnsi" w:hAnsiTheme="minorHAnsi"/>
        </w:rPr>
        <w:t xml:space="preserve">. </w:t>
      </w:r>
      <w:r w:rsidRPr="009F652B">
        <w:rPr>
          <w:rStyle w:val="StyleUnderline"/>
          <w:rFonts w:asciiTheme="minorHAnsi" w:hAnsiTheme="minorHAnsi"/>
        </w:rPr>
        <w:t>Defense and commercial trade has stepped up significantly in recent years and is likely to increase further</w:t>
      </w:r>
      <w:r w:rsidRPr="009F652B">
        <w:rPr>
          <w:rFonts w:asciiTheme="minorHAnsi" w:hAnsiTheme="minorHAnsi"/>
        </w:rPr>
        <w:t xml:space="preserve">. At the same time, assuming that Prime Minister Modi pushes forward with domestic economic and political reforms, </w:t>
      </w:r>
      <w:r w:rsidRPr="009F652B">
        <w:rPr>
          <w:rStyle w:val="StyleUnderline"/>
          <w:rFonts w:asciiTheme="minorHAnsi" w:hAnsiTheme="minorHAnsi"/>
        </w:rPr>
        <w:t>American businesses will find a vast opportunity to export goods to India’s rising middle class</w:t>
      </w:r>
      <w:r w:rsidRPr="009F652B">
        <w:rPr>
          <w:rFonts w:asciiTheme="minorHAnsi" w:hAnsiTheme="minorHAnsi"/>
        </w:rPr>
        <w:t xml:space="preserve">. But </w:t>
      </w:r>
      <w:r w:rsidRPr="009F652B">
        <w:rPr>
          <w:rFonts w:asciiTheme="minorHAnsi" w:hAnsiTheme="minorHAnsi"/>
          <w:u w:val="single"/>
        </w:rPr>
        <w:t xml:space="preserve">it is in </w:t>
      </w:r>
      <w:r w:rsidRPr="009F652B">
        <w:rPr>
          <w:rStyle w:val="StyleUnderline"/>
          <w:rFonts w:asciiTheme="minorHAnsi" w:hAnsiTheme="minorHAnsi"/>
        </w:rPr>
        <w:t>the field of maritime security and global power politics that the opportunities are most obvious.</w:t>
      </w:r>
      <w:r w:rsidRPr="009F652B">
        <w:rPr>
          <w:rFonts w:asciiTheme="minorHAnsi" w:hAnsiTheme="minorHAnsi"/>
        </w:rPr>
        <w:t xml:space="preserve"> The Indian navy has spent the last five years significantly upgrading its transnational capabilities. </w:t>
      </w:r>
      <w:r w:rsidRPr="009F652B">
        <w:rPr>
          <w:rStyle w:val="StyleUnderline"/>
          <w:rFonts w:asciiTheme="minorHAnsi" w:hAnsiTheme="minorHAnsi"/>
        </w:rPr>
        <w:t>This includes the development of a new class of nuclear attack submarines</w:t>
      </w:r>
      <w:r w:rsidRPr="009F652B">
        <w:rPr>
          <w:rFonts w:asciiTheme="minorHAnsi" w:hAnsiTheme="minorHAnsi"/>
        </w:rPr>
        <w:t>, and the commissioning of advanced Kolkata-class guided-missile destroyers</w:t>
      </w:r>
      <w:r w:rsidRPr="009F652B">
        <w:rPr>
          <w:rStyle w:val="StyleUnderline"/>
          <w:rFonts w:asciiTheme="minorHAnsi" w:hAnsiTheme="minorHAnsi"/>
        </w:rPr>
        <w:t>. India also has a strong fleet of French-designed diesel-electric submarines. These developments reflect India’s long-term desire to be a global player</w:t>
      </w:r>
    </w:p>
    <w:p w14:paraId="2C34EF10" w14:textId="77777777" w:rsidR="00D674DD" w:rsidRPr="009F652B" w:rsidRDefault="00D674DD" w:rsidP="00D674DD">
      <w:pPr>
        <w:rPr>
          <w:rStyle w:val="StyleUnderline"/>
          <w:rFonts w:asciiTheme="minorHAnsi" w:hAnsiTheme="minorHAnsi"/>
        </w:rPr>
      </w:pPr>
    </w:p>
    <w:p w14:paraId="05C3F61C" w14:textId="77777777" w:rsidR="00D674DD" w:rsidRPr="009F652B" w:rsidRDefault="00D674DD" w:rsidP="00D674DD">
      <w:pPr>
        <w:rPr>
          <w:rStyle w:val="StyleUnderline"/>
          <w:rFonts w:asciiTheme="minorHAnsi" w:hAnsiTheme="minorHAnsi"/>
        </w:rPr>
      </w:pPr>
    </w:p>
    <w:p w14:paraId="49C5339D" w14:textId="77777777" w:rsidR="00D674DD" w:rsidRPr="009F652B" w:rsidRDefault="00D674DD" w:rsidP="00D674DD">
      <w:pPr>
        <w:pStyle w:val="Heading4"/>
        <w:rPr>
          <w:rFonts w:asciiTheme="minorHAnsi" w:hAnsiTheme="minorHAnsi"/>
          <w:sz w:val="22"/>
        </w:rPr>
      </w:pPr>
      <w:r w:rsidRPr="009F652B">
        <w:rPr>
          <w:rFonts w:asciiTheme="minorHAnsi" w:hAnsiTheme="minorHAnsi"/>
          <w:sz w:val="22"/>
        </w:rPr>
        <w:t>US-China relations high now</w:t>
      </w:r>
    </w:p>
    <w:p w14:paraId="2D59E4A7" w14:textId="77777777" w:rsidR="00D674DD" w:rsidRPr="009F652B" w:rsidRDefault="00D674DD" w:rsidP="00D674DD">
      <w:pPr>
        <w:rPr>
          <w:rFonts w:asciiTheme="minorHAnsi" w:hAnsiTheme="minorHAnsi"/>
          <w:sz w:val="16"/>
        </w:rPr>
      </w:pPr>
      <w:r w:rsidRPr="009F652B">
        <w:rPr>
          <w:rStyle w:val="StyleUnderline"/>
          <w:rFonts w:asciiTheme="minorHAnsi" w:hAnsiTheme="minorHAnsi"/>
          <w:u w:val="none"/>
        </w:rPr>
        <w:t>Labott, 16</w:t>
      </w:r>
      <w:r w:rsidRPr="009F652B">
        <w:rPr>
          <w:rFonts w:asciiTheme="minorHAnsi" w:hAnsiTheme="minorHAnsi"/>
          <w:sz w:val="16"/>
        </w:rPr>
        <w:t>- CNN's global affairs correspondent, covering US foreign policy and international affairs(Elise, “Modi addresses Congress as US-India ties bloom”, CNN, 6-9, http://www.cnn.com/2016/06/08/politics/modi-speech-u-s-congress-visit/)//JS</w:t>
      </w:r>
    </w:p>
    <w:p w14:paraId="6CA5B39B" w14:textId="77777777" w:rsidR="00D674DD" w:rsidRPr="009F652B" w:rsidRDefault="00D674DD" w:rsidP="00D674DD">
      <w:pPr>
        <w:rPr>
          <w:rFonts w:asciiTheme="minorHAnsi" w:hAnsiTheme="minorHAnsi"/>
          <w:sz w:val="16"/>
        </w:rPr>
      </w:pPr>
      <w:r w:rsidRPr="009F652B">
        <w:rPr>
          <w:rFonts w:asciiTheme="minorHAnsi" w:hAnsiTheme="minorHAnsi"/>
          <w:sz w:val="16"/>
        </w:rPr>
        <w:t xml:space="preserve">China spurs U.S.-India ties </w:t>
      </w:r>
      <w:r w:rsidRPr="009F652B">
        <w:rPr>
          <w:rStyle w:val="StyleUnderline"/>
          <w:rFonts w:asciiTheme="minorHAnsi" w:hAnsiTheme="minorHAnsi"/>
        </w:rPr>
        <w:t>The forces drawing India and the U.S. together go beyond China</w:t>
      </w:r>
      <w:r w:rsidRPr="009F652B">
        <w:rPr>
          <w:rFonts w:asciiTheme="minorHAnsi" w:hAnsiTheme="minorHAnsi"/>
          <w:sz w:val="16"/>
        </w:rPr>
        <w:t xml:space="preserve">, though. </w:t>
      </w:r>
      <w:r w:rsidRPr="009F652B">
        <w:rPr>
          <w:rStyle w:val="StyleUnderline"/>
          <w:rFonts w:asciiTheme="minorHAnsi" w:hAnsiTheme="minorHAnsi"/>
        </w:rPr>
        <w:t>Both countries see a destabilized Afghanistan and terrorism in Pakistan and beyond as sources of concern</w:t>
      </w:r>
      <w:r w:rsidRPr="009F652B">
        <w:rPr>
          <w:rFonts w:asciiTheme="minorHAnsi" w:hAnsiTheme="minorHAnsi"/>
          <w:sz w:val="16"/>
        </w:rPr>
        <w:t xml:space="preserve">. Kugelman says that </w:t>
      </w:r>
      <w:r w:rsidRPr="009F652B">
        <w:rPr>
          <w:rFonts w:asciiTheme="minorHAnsi" w:hAnsiTheme="minorHAnsi"/>
          <w:u w:val="single"/>
        </w:rPr>
        <w:t>increasing U.S. impatience with Pakistan's tolerance for certain militant groups also benefits ties between the U.S. and India,</w:t>
      </w:r>
      <w:r w:rsidRPr="009F652B">
        <w:rPr>
          <w:rFonts w:asciiTheme="minorHAnsi" w:hAnsiTheme="minorHAnsi"/>
          <w:sz w:val="16"/>
        </w:rPr>
        <w:t xml:space="preserve"> which views the Muslim country on its border as its biggest foe. </w:t>
      </w:r>
      <w:r w:rsidRPr="009F652B">
        <w:rPr>
          <w:rStyle w:val="StyleUnderline"/>
          <w:rFonts w:asciiTheme="minorHAnsi" w:hAnsiTheme="minorHAnsi"/>
        </w:rPr>
        <w:t>Pointing to the U.S. drone strike inside Pakistan that killed Taliban leader</w:t>
      </w:r>
      <w:r w:rsidRPr="009F652B">
        <w:rPr>
          <w:rFonts w:asciiTheme="minorHAnsi" w:hAnsiTheme="minorHAnsi"/>
          <w:sz w:val="16"/>
        </w:rPr>
        <w:t xml:space="preserve"> Mullah Mansour, Kugelman said, "I think what we're seeing in the last few months is the case of the U.S. losing patience with Pakistan." Modi touched those bases, too, </w:t>
      </w:r>
      <w:r w:rsidRPr="009F652B">
        <w:rPr>
          <w:rStyle w:val="StyleUnderline"/>
          <w:rFonts w:asciiTheme="minorHAnsi" w:hAnsiTheme="minorHAnsi"/>
        </w:rPr>
        <w:t>speaking of the need to stabilize Afghanistan and going after India's rival and neighbor, though not by name</w:t>
      </w:r>
      <w:r w:rsidRPr="009F652B">
        <w:rPr>
          <w:rFonts w:asciiTheme="minorHAnsi" w:hAnsiTheme="minorHAnsi"/>
          <w:sz w:val="16"/>
        </w:rPr>
        <w:t xml:space="preserve">. He told lawmakers that terrorism is "incubated in India's neighborhood." </w:t>
      </w:r>
      <w:r w:rsidRPr="009F652B">
        <w:rPr>
          <w:rStyle w:val="StyleUnderline"/>
          <w:rFonts w:asciiTheme="minorHAnsi" w:hAnsiTheme="minorHAnsi"/>
        </w:rPr>
        <w:t>He urged greater U.S.-India counterterrorism cooperation and "greater isolation for those who harbor, support and sponsor terrorists</w:t>
      </w:r>
      <w:r w:rsidRPr="009F652B">
        <w:rPr>
          <w:rFonts w:asciiTheme="minorHAnsi" w:hAnsiTheme="minorHAnsi"/>
          <w:sz w:val="16"/>
        </w:rPr>
        <w:t>." Taliban confirm leader killed in U.S. airstrike He points to the close ties between Pakistan and China as another factor. "The Obama administration is very intent on completing this rebalancing to Asia," Kugelman said. "That entails a very significant role for India, and there's simply no role for Pakistan because Pakistan is a very big ally of China." As a result of all this, "</w:t>
      </w:r>
      <w:r w:rsidRPr="009F652B">
        <w:rPr>
          <w:rStyle w:val="StyleUnderline"/>
          <w:rFonts w:asciiTheme="minorHAnsi" w:hAnsiTheme="minorHAnsi"/>
        </w:rPr>
        <w:t>suddenly India begins to look like a better partner for the U.S., and the U.S. looks like an invaluable partner for India</w:t>
      </w:r>
      <w:r w:rsidRPr="009F652B">
        <w:rPr>
          <w:rFonts w:asciiTheme="minorHAnsi" w:hAnsiTheme="minorHAnsi"/>
          <w:sz w:val="16"/>
        </w:rPr>
        <w:t xml:space="preserve">," said Sadanand Dhume, an American Enterprise Institute expert on India. </w:t>
      </w:r>
      <w:r w:rsidRPr="009F652B">
        <w:rPr>
          <w:rFonts w:asciiTheme="minorHAnsi" w:hAnsiTheme="minorHAnsi"/>
          <w:u w:val="single"/>
        </w:rPr>
        <w:t>Under the tenure of Obama and Modi, that dynamic has been turbo-charged.</w:t>
      </w:r>
      <w:r w:rsidRPr="009F652B">
        <w:rPr>
          <w:rFonts w:asciiTheme="minorHAnsi" w:hAnsiTheme="minorHAnsi"/>
          <w:sz w:val="16"/>
        </w:rPr>
        <w:t xml:space="preserve"> Obama has made two visits to India, the most by any sitting president. </w:t>
      </w:r>
      <w:r w:rsidRPr="009F652B">
        <w:rPr>
          <w:rFonts w:asciiTheme="minorHAnsi" w:hAnsiTheme="minorHAnsi"/>
          <w:u w:val="single"/>
        </w:rPr>
        <w:t>Obama has backed India's inclusion on the UN Security Council and in multilateral export control regimes,</w:t>
      </w:r>
      <w:r w:rsidRPr="009F652B">
        <w:rPr>
          <w:rFonts w:asciiTheme="minorHAnsi" w:hAnsiTheme="minorHAnsi"/>
          <w:sz w:val="16"/>
        </w:rPr>
        <w:t xml:space="preserve"> said Singh, who noted advances made in defense, trade and economic partnerships as well. Meanwhile, Modi's current visit marks his seventh meeting with Obama in the U.S. and abroad. </w:t>
      </w:r>
      <w:r w:rsidRPr="009F652B">
        <w:rPr>
          <w:rFonts w:asciiTheme="minorHAnsi" w:hAnsiTheme="minorHAnsi"/>
          <w:u w:val="single"/>
        </w:rPr>
        <w:t>India reorients Over the course of those visits, the Indian leader has made a deliberate shift</w:t>
      </w:r>
      <w:r w:rsidRPr="009F652B">
        <w:rPr>
          <w:rFonts w:asciiTheme="minorHAnsi" w:hAnsiTheme="minorHAnsi"/>
          <w:sz w:val="16"/>
        </w:rPr>
        <w:t>, said Dhume. "</w:t>
      </w:r>
      <w:r w:rsidRPr="009F652B">
        <w:rPr>
          <w:rFonts w:asciiTheme="minorHAnsi" w:hAnsiTheme="minorHAnsi"/>
          <w:u w:val="single"/>
        </w:rPr>
        <w:t>What Modi has done is made clear that a large country with a tradition of non-alignment is</w:t>
      </w:r>
      <w:r w:rsidRPr="009F652B">
        <w:rPr>
          <w:rFonts w:asciiTheme="minorHAnsi" w:hAnsiTheme="minorHAnsi"/>
          <w:sz w:val="16"/>
        </w:rPr>
        <w:t xml:space="preserve">, under this prime minister, </w:t>
      </w:r>
      <w:r w:rsidRPr="009F652B">
        <w:rPr>
          <w:rFonts w:asciiTheme="minorHAnsi" w:hAnsiTheme="minorHAnsi"/>
          <w:u w:val="single"/>
        </w:rPr>
        <w:t>moving decisively toward a deeper relationship with the U.S.,"</w:t>
      </w:r>
      <w:r w:rsidRPr="009F652B">
        <w:rPr>
          <w:rFonts w:asciiTheme="minorHAnsi" w:hAnsiTheme="minorHAnsi"/>
          <w:sz w:val="16"/>
        </w:rPr>
        <w:t xml:space="preserve"> Dhume said. India had historically allied itself with the Soviet Union and then Russia, along with Brazil and China, as part of a group of countries that wanted to stay out of the U.S. orbit. </w:t>
      </w:r>
      <w:r w:rsidRPr="009F652B">
        <w:rPr>
          <w:rFonts w:asciiTheme="minorHAnsi" w:hAnsiTheme="minorHAnsi"/>
          <w:u w:val="single"/>
        </w:rPr>
        <w:t>The bilateral relationship has gotten an extra boost from the chemistry the two leaders share.</w:t>
      </w:r>
      <w:r w:rsidRPr="009F652B">
        <w:rPr>
          <w:rFonts w:asciiTheme="minorHAnsi" w:hAnsiTheme="minorHAnsi"/>
          <w:sz w:val="16"/>
        </w:rPr>
        <w:t xml:space="preserve"> Raymond Vickery, who worked on U.S.-India trade as an assistant secretary of commerce under President Bill Clinton, attributed its roots to their similar backgrounds. </w:t>
      </w:r>
      <w:r w:rsidRPr="009F652B">
        <w:rPr>
          <w:rFonts w:asciiTheme="minorHAnsi" w:hAnsiTheme="minorHAnsi"/>
          <w:u w:val="single"/>
        </w:rPr>
        <w:t>"Both Obama and Modi have</w:t>
      </w:r>
      <w:r w:rsidRPr="009F652B">
        <w:rPr>
          <w:rFonts w:asciiTheme="minorHAnsi" w:hAnsiTheme="minorHAnsi"/>
          <w:sz w:val="16"/>
        </w:rPr>
        <w:t xml:space="preserve"> spent most of their lives as outsiders," said Vickery, a global fellow at the Wilson Center. "They've </w:t>
      </w:r>
      <w:r w:rsidRPr="009F652B">
        <w:rPr>
          <w:rFonts w:asciiTheme="minorHAnsi" w:hAnsiTheme="minorHAnsi"/>
          <w:u w:val="single"/>
        </w:rPr>
        <w:t xml:space="preserve">both come to power with a common vision of being able to have a U.S.-India relationship that's worldwide in scope." </w:t>
      </w:r>
      <w:r w:rsidRPr="009F652B">
        <w:rPr>
          <w:rFonts w:asciiTheme="minorHAnsi" w:hAnsiTheme="minorHAnsi"/>
          <w:sz w:val="16"/>
        </w:rPr>
        <w:t xml:space="preserve">U.S.-India ties aren't dependent on personal chemistry, though, Dhume said. The long, slow deepening links between the two countries is about "the importance of India, much more than the importance of Modi," he said, referring to its strong economy, positive trade and defense relationships and its status as a democratic model for the region and counterweight to China. "India matters, no matter who is the leader," Dhume said. </w:t>
      </w:r>
    </w:p>
    <w:p w14:paraId="2BE83274" w14:textId="77777777" w:rsidR="00D674DD" w:rsidRPr="009F652B" w:rsidRDefault="00D674DD" w:rsidP="00D674DD">
      <w:pPr>
        <w:pStyle w:val="Heading3"/>
        <w:rPr>
          <w:rFonts w:asciiTheme="minorHAnsi" w:hAnsiTheme="minorHAnsi"/>
        </w:rPr>
      </w:pPr>
      <w:r w:rsidRPr="009F652B">
        <w:rPr>
          <w:rFonts w:asciiTheme="minorHAnsi" w:hAnsiTheme="minorHAnsi"/>
        </w:rPr>
        <w:t>---XT: Brink</w:t>
      </w:r>
    </w:p>
    <w:p w14:paraId="05E44A69" w14:textId="77777777" w:rsidR="00D674DD" w:rsidRPr="009F652B" w:rsidRDefault="00D674DD" w:rsidP="00D674DD">
      <w:pPr>
        <w:pStyle w:val="Heading4"/>
        <w:rPr>
          <w:rFonts w:asciiTheme="minorHAnsi" w:hAnsiTheme="minorHAnsi"/>
        </w:rPr>
      </w:pPr>
      <w:r w:rsidRPr="009F652B">
        <w:rPr>
          <w:rFonts w:asciiTheme="minorHAnsi" w:hAnsiTheme="minorHAnsi"/>
        </w:rPr>
        <w:t>U.S-India relations are high now but volatile</w:t>
      </w:r>
    </w:p>
    <w:p w14:paraId="22074F73" w14:textId="2FEEEACD" w:rsidR="00D674DD" w:rsidRPr="009F652B" w:rsidRDefault="00D674DD" w:rsidP="00D674DD">
      <w:pPr>
        <w:rPr>
          <w:rStyle w:val="Style13ptBold"/>
          <w:rFonts w:asciiTheme="minorHAnsi" w:hAnsiTheme="minorHAnsi"/>
          <w:b w:val="0"/>
        </w:rPr>
      </w:pPr>
      <w:r w:rsidRPr="009F652B">
        <w:rPr>
          <w:rStyle w:val="Style13ptBold"/>
          <w:rFonts w:asciiTheme="minorHAnsi" w:hAnsiTheme="minorHAnsi"/>
        </w:rPr>
        <w:t>Prabhu 15</w:t>
      </w:r>
      <w:r w:rsidRPr="009F652B">
        <w:rPr>
          <w:rStyle w:val="Style13ptBold"/>
          <w:rFonts w:asciiTheme="minorHAnsi" w:hAnsiTheme="minorHAnsi"/>
          <w:b w:val="0"/>
        </w:rPr>
        <w:t xml:space="preserve">, </w:t>
      </w:r>
      <w:r w:rsidRPr="009F652B">
        <w:rPr>
          <w:rStyle w:val="Style13ptBold"/>
          <w:rFonts w:asciiTheme="minorHAnsi" w:hAnsiTheme="minorHAnsi"/>
          <w:b w:val="0"/>
          <w:sz w:val="24"/>
          <w:szCs w:val="24"/>
        </w:rPr>
        <w:t xml:space="preserve">Prabhu is the Jawaharlal Nehru Professor of Business and Enterprise at the Judge Business School at the University of Cambridge, England. The Professorship was established by the Government of India with an endowment of £3.2 million. Professor Prabhu is also the Director of the Centre for India &amp; Global Business (CIGB), whose Executive Director was Navi Radjou. (Jaideep, First Post 12/21/15 “Growing India-US relations: New Delhi's defence doctrine must match its muscular foreign policy” </w:t>
      </w:r>
      <w:hyperlink r:id="rId18" w:history="1">
        <w:r w:rsidR="005F7E70" w:rsidRPr="006C7740">
          <w:rPr>
            <w:rStyle w:val="Hyperlink"/>
            <w:rFonts w:asciiTheme="minorHAnsi" w:hAnsiTheme="minorHAnsi"/>
            <w:sz w:val="24"/>
            <w:szCs w:val="24"/>
          </w:rPr>
          <w:t>http://www.firstpost.com/world/growing-india-us-relations-new-delhis-defence-doctrine-must-match-its-mus</w:t>
        </w:r>
        <w:r w:rsidR="005F7E70" w:rsidRPr="006C7740">
          <w:rPr>
            <w:rStyle w:val="Hyperlink"/>
            <w:rFonts w:asciiTheme="minorHAnsi" w:hAnsiTheme="minorHAnsi"/>
            <w:sz w:val="24"/>
            <w:szCs w:val="24"/>
          </w:rPr>
          <w:tab/>
          <w:t>cular-foreign-policy-2553514.html</w:t>
        </w:r>
      </w:hyperlink>
      <w:r w:rsidRPr="009F652B">
        <w:rPr>
          <w:rStyle w:val="Style13ptBold"/>
          <w:rFonts w:asciiTheme="minorHAnsi" w:hAnsiTheme="minorHAnsi"/>
          <w:b w:val="0"/>
          <w:sz w:val="24"/>
          <w:szCs w:val="24"/>
        </w:rPr>
        <w:t>) //eb</w:t>
      </w:r>
    </w:p>
    <w:p w14:paraId="0D7FB630" w14:textId="77777777" w:rsidR="00D674DD" w:rsidRPr="009F652B" w:rsidRDefault="00D674DD" w:rsidP="00D674DD">
      <w:pPr>
        <w:rPr>
          <w:rStyle w:val="StyleUnderline"/>
          <w:rFonts w:asciiTheme="minorHAnsi" w:hAnsiTheme="minorHAnsi"/>
        </w:rPr>
      </w:pPr>
      <w:r w:rsidRPr="009F652B">
        <w:rPr>
          <w:rStyle w:val="StyleUnderline"/>
          <w:rFonts w:asciiTheme="minorHAnsi" w:hAnsiTheme="minorHAnsi"/>
        </w:rPr>
        <w:t>The outcome of Indian defence minister Manohar Parrikar's recent visit to the US to meet with his counterpart Ashton Carter has met with approval from all corners.</w:t>
      </w:r>
      <w:r w:rsidRPr="009F652B">
        <w:rPr>
          <w:rFonts w:asciiTheme="minorHAnsi" w:hAnsiTheme="minorHAnsi"/>
          <w:sz w:val="14"/>
        </w:rPr>
        <w:t xml:space="preserve"> Even critics of the Narendra Modi government were somewhat muted for once, as several columns reported that the agenda for the visit indicated a shift in Indian foreign policy from style to substance. Two projects critical to Indian defence modernisation — the development of jet engines and aircraft carrier technology, have received greater impetus under the Defence Technology and Trade Initiative (DTTI). </w:t>
      </w:r>
      <w:r w:rsidRPr="009F652B">
        <w:rPr>
          <w:rStyle w:val="StyleUnderline"/>
          <w:rFonts w:asciiTheme="minorHAnsi" w:hAnsiTheme="minorHAnsi"/>
        </w:rPr>
        <w:t>Calling the US-India relationship an anchor of global security, Carter expressed satisfaction with the new pace of defence cooperation between the two states has taken. "We've done so much more in the last year, probably than we've done in the 10 years before that," said Carter, adding, "And I'm guessing that in the next 10 months, we will do yet again more than we've done in the last year." The United States' approach to India underwent a sea change during the presidency of George W Bush.</w:t>
      </w:r>
      <w:r w:rsidRPr="009F652B">
        <w:rPr>
          <w:rFonts w:asciiTheme="minorHAnsi" w:hAnsiTheme="minorHAnsi"/>
          <w:sz w:val="14"/>
        </w:rPr>
        <w:t xml:space="preserve"> Although the terrori</w:t>
      </w:r>
      <w:bookmarkStart w:id="0" w:name="_GoBack"/>
      <w:bookmarkEnd w:id="0"/>
      <w:r w:rsidRPr="009F652B">
        <w:rPr>
          <w:rFonts w:asciiTheme="minorHAnsi" w:hAnsiTheme="minorHAnsi"/>
          <w:sz w:val="14"/>
        </w:rPr>
        <w:t xml:space="preserve">st attacks of 11 September, 2001 would end up absorbing much of the administration's energy, Bush and his team had come to office with the aim of curbing the rise of China. The White House moved from the previous regime's view of China as a strategic partner to one where the Asian giant was a strategic competitor. </w:t>
      </w:r>
      <w:r w:rsidRPr="009F652B">
        <w:rPr>
          <w:rStyle w:val="StyleUnderline"/>
          <w:rFonts w:asciiTheme="minorHAnsi" w:hAnsiTheme="minorHAnsi"/>
        </w:rPr>
        <w:t xml:space="preserve">The neo-conservative world view, as David Frum, speechwriter for Bush, later explained, sought close ties with India and a pragmatic relationship with China that combined economic engagement with military containment. Part of the US' strategy was to make India a part of the international system and midwife its rise as a counterbalance to China. </w:t>
      </w:r>
      <w:r w:rsidRPr="009F652B">
        <w:rPr>
          <w:rFonts w:asciiTheme="minorHAnsi" w:hAnsiTheme="minorHAnsi"/>
          <w:sz w:val="14"/>
        </w:rPr>
        <w:t xml:space="preserve">The India-US nuclear deal was part of that plan, as was the DTTI. As Philip Zelikow, a counselor for the Secretary of State Condoleezza Rice, had said, the goal was "to help India become a major world power in the 21st Century". File image of US Defence Secretary Ashton Carter and Indian Defence Minister Manohar Parrikar. PTIFile image of US Defence Secretary Ashton Carter and Indian Defence Minister Manohar Parrikar. PTI </w:t>
      </w:r>
      <w:r w:rsidRPr="009F652B">
        <w:rPr>
          <w:rStyle w:val="StyleUnderline"/>
          <w:rFonts w:asciiTheme="minorHAnsi" w:hAnsiTheme="minorHAnsi"/>
        </w:rPr>
        <w:t xml:space="preserve">From the US point of view, however, defence relations could have developed much quicker had India accepted what the Pentagon calls "foundational agreements". These pacts, typical military alphabet soups like the LSA </w:t>
      </w:r>
      <w:r w:rsidRPr="009F652B">
        <w:rPr>
          <w:rFonts w:asciiTheme="minorHAnsi" w:hAnsiTheme="minorHAnsi"/>
          <w:sz w:val="14"/>
        </w:rPr>
        <w:t xml:space="preserve">(Logistics Sharing Agreement), Cismoa (Communication Interoperability and Security Memorandum of Agreement), and BECA (Basic Exchange and Cooperation Agreement for Geo-spatial Cooperation), facilitate military-to-military cooperation primarily at a tactical level, although they can be developed further into strategic cooperation. </w:t>
      </w:r>
      <w:r w:rsidRPr="009F652B">
        <w:rPr>
          <w:rStyle w:val="StyleUnderline"/>
          <w:rFonts w:asciiTheme="minorHAnsi" w:hAnsiTheme="minorHAnsi"/>
        </w:rPr>
        <w:t>The LSA, for example, allows the navies and air forces of each country to share each other's facilities for berthing and refueling without making payments each time; instead, accounts would be settled periodically. T</w:t>
      </w:r>
      <w:r w:rsidRPr="009F652B">
        <w:rPr>
          <w:rFonts w:asciiTheme="minorHAnsi" w:hAnsiTheme="minorHAnsi"/>
          <w:sz w:val="14"/>
        </w:rPr>
        <w:t xml:space="preserve">he LSA also negotiates several practices that are presently decided upon on a case-by-case basis such as the pre-positioning of military materiel in each other's countries (Cooperative Security Location — CSL), playing host during exercises, and permitting operations of the other in-country. The LSA is similar to the Acquisition and Cross Servicing Agreement (ACSA) that the United States has with over 75 countries, including its Nato partners and Sri Lanka in India's own neighbourhood. Similarly, </w:t>
      </w:r>
      <w:r w:rsidRPr="009F652B">
        <w:rPr>
          <w:rStyle w:val="StyleUnderline"/>
          <w:rFonts w:asciiTheme="minorHAnsi" w:hAnsiTheme="minorHAnsi"/>
        </w:rPr>
        <w:t>Cismoa allows interoperability of Indian and US equipment. For example, if Indian troops wish to call in a US airstrike at a certain location, or if US Special Forces are "lighting up" a target for a precision munitions strike by an Indian bomber, their hardware, which is normally encrypted, must be able to communicate with each other to relay information accurately and quickly. In a crowded theatre of operations that nowadays involves non-state actors, drones, improvised explosive devices (IED), coalition militaries and electronic warfare, spectrum management is crucial</w:t>
      </w:r>
      <w:r w:rsidRPr="009F652B">
        <w:rPr>
          <w:rFonts w:asciiTheme="minorHAnsi" w:hAnsiTheme="minorHAnsi"/>
          <w:sz w:val="14"/>
        </w:rPr>
        <w:t xml:space="preserve">. Admittedly, the Indian Navy has been able to operate the Boeing P-8I Multi-mission Maritime Aircraft without the advanced communications equipment that would be available had India signed the Cismoa. The gaps were filled with indigenous electronic equipment that did not diminish the aircraft's capabilities. However, in a multi-nation environment, be it during a humanitarian relief mission or anti-piracy operations, these gaps would have been felt acutely. The purpose of BECA is to facilitate the exchange of geospatial information between governments for military as well as civilian use. It includes maps, charts, satellite imagery, geodetic, geophysical, geomagnetic, and gravity data. One practical application of this for the military is that aircraft such as the C-17 Globemaster III and the C-130 Hercules can fly very close to the ground and evade enemy radar; another is the improved accuracy of munitions. India cannot rely on foreign global positioning system in times of war and has therefore developed its own Indian Regional Navigation Satellite System. However, the coverage of this system is yet limited and geospatial data from the United States can improve its performance. The civilian application of geospatial data can contribute to infrastructural and other requirements as well. </w:t>
      </w:r>
      <w:r w:rsidRPr="009F652B">
        <w:rPr>
          <w:rStyle w:val="StyleUnderline"/>
          <w:rFonts w:asciiTheme="minorHAnsi" w:hAnsiTheme="minorHAnsi"/>
        </w:rPr>
        <w:t>The United States' eagerness for closer ties with India is plain. Bush Junior made that very clear, as did Wikileaks in a collection of cables that expressed Washington's priorities in the Indo-Pacific region and suggestions on how to achieve them. As the US Embassy in New Delhi wrote to the under-secretary for defence, Michelle Flournoy, in October 2009, the way forward lies in “nudging India to expand their commitments by signing the foundational agreements and by moving forward with military sales (which) will provide opportunities for a sustained relationship far more robust than exercises and exchanges. If we can continue our trend of major military sales, we will cement a relationship for the next several decades with the most stable country in South Asia.” India is not doing the United States a favour by signing the foundational documents and nor is the case vice versa. What none of these agreements do is compel India to side with the United States in any conflict, allow Washington to permanently station troops on Indian soil yet under the jurisdiction of American courts (that would be the Status of Forces Agreement — SOFA), or permit hostile military action against other countries from bases in India.</w:t>
      </w:r>
      <w:r w:rsidRPr="009F652B">
        <w:rPr>
          <w:rFonts w:asciiTheme="minorHAnsi" w:hAnsiTheme="minorHAnsi"/>
          <w:sz w:val="14"/>
        </w:rPr>
        <w:t xml:space="preserve"> These agreements are also reciprocal, giving the Indian military access to American facilities around the world. This could come in particularly handy at Diego Garcia or Guam, for example, in anti-piracy or regional collective security operations. The sharing of supplies has not only a strategic argument, but an economic one as well: Indian forces can resupply at any US facility and pay back in kind when American forces travel through the Indian Ocean, an especially useful arrangement during extended wargames. </w:t>
      </w:r>
      <w:r w:rsidRPr="009F652B">
        <w:rPr>
          <w:rStyle w:val="StyleUnderline"/>
          <w:rFonts w:asciiTheme="minorHAnsi" w:hAnsiTheme="minorHAnsi"/>
        </w:rPr>
        <w:t>It is unlikely that the Indian side has not seen the material benefits of these agreements. Certainly, the Indian military can operate without subscribing to an American framework but doing so will drastically expand its capabilities until such a time as when Delhi develops its own defence network. When the subject of India signing on to the foundational agreements was first broached, several senior Indian military officials played down their importance, saying that the pacts make no difference to the Indian operational scope. Such opinions might be dismissed as being bound by political views of the time — non-alignment, and an intellectual inertia that was sold as pacifism.</w:t>
      </w:r>
    </w:p>
    <w:p w14:paraId="777D06E2" w14:textId="77777777" w:rsidR="00D674DD" w:rsidRPr="009F652B" w:rsidRDefault="00D674DD" w:rsidP="00D674DD">
      <w:pPr>
        <w:pStyle w:val="Heading4"/>
        <w:rPr>
          <w:rFonts w:asciiTheme="minorHAnsi" w:hAnsiTheme="minorHAnsi"/>
        </w:rPr>
      </w:pPr>
      <w:r w:rsidRPr="009F652B">
        <w:rPr>
          <w:rFonts w:asciiTheme="minorHAnsi" w:hAnsiTheme="minorHAnsi"/>
        </w:rPr>
        <w:t>US-India relations improving because of the need to confront China but points of friction remain</w:t>
      </w:r>
    </w:p>
    <w:p w14:paraId="127DF5D4" w14:textId="77777777" w:rsidR="00D674DD" w:rsidRPr="009F652B" w:rsidRDefault="00D674DD" w:rsidP="00D674DD">
      <w:pPr>
        <w:rPr>
          <w:rFonts w:asciiTheme="minorHAnsi" w:hAnsiTheme="minorHAnsi"/>
          <w:sz w:val="16"/>
        </w:rPr>
      </w:pPr>
      <w:r w:rsidRPr="009F652B">
        <w:rPr>
          <w:rStyle w:val="StyleUnderline"/>
          <w:rFonts w:asciiTheme="minorHAnsi" w:hAnsiTheme="minorHAnsi"/>
          <w:u w:val="none"/>
        </w:rPr>
        <w:t>Labott, 16</w:t>
      </w:r>
      <w:r w:rsidRPr="009F652B">
        <w:rPr>
          <w:rFonts w:asciiTheme="minorHAnsi" w:hAnsiTheme="minorHAnsi"/>
          <w:sz w:val="16"/>
        </w:rPr>
        <w:t>- CNN's global affairs correspondent, covering US foreign policy and international affairs(Elise, “Modi addresses Congress as US-India ties bloom”, CNN, 6-9, http://www.cnn.com/2016/06/08/politics/modi-speech-u-s-congress-visit/)//JS</w:t>
      </w:r>
    </w:p>
    <w:p w14:paraId="054C84E2" w14:textId="77777777" w:rsidR="00D674DD" w:rsidRPr="009F652B" w:rsidRDefault="00D674DD" w:rsidP="00D674DD">
      <w:pPr>
        <w:rPr>
          <w:rFonts w:asciiTheme="minorHAnsi" w:hAnsiTheme="minorHAnsi"/>
          <w:sz w:val="16"/>
        </w:rPr>
      </w:pPr>
      <w:r w:rsidRPr="009F652B">
        <w:rPr>
          <w:rFonts w:asciiTheme="minorHAnsi" w:hAnsiTheme="minorHAnsi"/>
          <w:u w:val="single"/>
        </w:rPr>
        <w:t>It would have been hard to imagine three years ago, when U.S.-India relations were in tatters</w:t>
      </w:r>
      <w:r w:rsidRPr="009F652B">
        <w:rPr>
          <w:rFonts w:asciiTheme="minorHAnsi" w:hAnsiTheme="minorHAnsi"/>
          <w:sz w:val="16"/>
        </w:rPr>
        <w:t xml:space="preserve"> over the arrest and strip search of an Indian diplomat in New York for visa fraud and underpaying her housekeeper. Modi wasn't even permitted to enter the U.S. then, censured for failing to stop the 2002 mass killings of Muslims in the Hindu-majority state he led at the time. </w:t>
      </w:r>
      <w:r w:rsidRPr="009F652B">
        <w:rPr>
          <w:rStyle w:val="StyleUnderline"/>
          <w:rFonts w:asciiTheme="minorHAnsi" w:hAnsiTheme="minorHAnsi"/>
        </w:rPr>
        <w:t>With the Indian leader's election in 2014, the tide has definitively turned</w:t>
      </w:r>
      <w:r w:rsidRPr="009F652B">
        <w:rPr>
          <w:rFonts w:asciiTheme="minorHAnsi" w:hAnsiTheme="minorHAnsi"/>
          <w:sz w:val="16"/>
        </w:rPr>
        <w:t xml:space="preserve"> -- thanks to determined effort, a growing strategic alignment and the striking odd-couple chemistry between the barrel-chested, bear-hugging Modi and his cool, often restrained American counterpart, President Barack. </w:t>
      </w:r>
      <w:r w:rsidRPr="009F652B">
        <w:rPr>
          <w:rStyle w:val="StyleUnderline"/>
          <w:rFonts w:asciiTheme="minorHAnsi" w:hAnsiTheme="minorHAnsi"/>
        </w:rPr>
        <w:t>Modi</w:t>
      </w:r>
      <w:r w:rsidRPr="009F652B">
        <w:rPr>
          <w:rFonts w:asciiTheme="minorHAnsi" w:hAnsiTheme="minorHAnsi"/>
          <w:sz w:val="16"/>
        </w:rPr>
        <w:t xml:space="preserve">, the fifth Indian prime minister to address a joint session of Congress, </w:t>
      </w:r>
      <w:r w:rsidRPr="009F652B">
        <w:rPr>
          <w:rStyle w:val="Emphasis"/>
          <w:rFonts w:asciiTheme="minorHAnsi" w:hAnsiTheme="minorHAnsi"/>
        </w:rPr>
        <w:t>was interrupted throughout by applause from lawmakers who increasingly see in India a democratic counterweight to China in the Asia Pacific</w:t>
      </w:r>
      <w:r w:rsidRPr="009F652B">
        <w:rPr>
          <w:rFonts w:asciiTheme="minorHAnsi" w:hAnsiTheme="minorHAnsi"/>
          <w:sz w:val="16"/>
        </w:rPr>
        <w:t xml:space="preserve">. </w:t>
      </w:r>
      <w:r w:rsidRPr="009F652B">
        <w:rPr>
          <w:rStyle w:val="StyleUnderline"/>
          <w:rFonts w:asciiTheme="minorHAnsi" w:hAnsiTheme="minorHAnsi"/>
        </w:rPr>
        <w:t>Modi's repeated references to India's commitment to freedom and democracy served as a reminder that his country offers the U.S. a like-minded partner in an increasingly unsettled region</w:t>
      </w:r>
      <w:r w:rsidRPr="009F652B">
        <w:rPr>
          <w:rFonts w:asciiTheme="minorHAnsi" w:hAnsiTheme="minorHAnsi"/>
          <w:sz w:val="16"/>
        </w:rPr>
        <w:t xml:space="preserve">. </w:t>
      </w:r>
      <w:r w:rsidRPr="009F652B">
        <w:rPr>
          <w:rFonts w:asciiTheme="minorHAnsi" w:hAnsiTheme="minorHAnsi"/>
          <w:u w:val="single"/>
        </w:rPr>
        <w:t xml:space="preserve">And that it provides Asia with a model for development and progress more compatible with U.S. </w:t>
      </w:r>
      <w:r w:rsidRPr="009F652B">
        <w:rPr>
          <w:rFonts w:asciiTheme="minorHAnsi" w:hAnsiTheme="minorHAnsi"/>
          <w:sz w:val="16"/>
        </w:rPr>
        <w:t xml:space="preserve">"No wonder that the shared ideals and common philosophy of freedom shape the bedrock of our ties. No wonder that President Obama called our ties the defining partnership of the 21st century," Modi's visit is meant to celebrate that achievement and cement it as this U.S. administration prepares to give way to a new one in 20 "This trip is both a love fest and a sales pitch," said Michael Kugelman, a senior associate for South Asia at the Wilson Center. </w:t>
      </w:r>
      <w:r w:rsidRPr="009F652B">
        <w:rPr>
          <w:rStyle w:val="StyleUnderline"/>
          <w:rFonts w:asciiTheme="minorHAnsi" w:hAnsiTheme="minorHAnsi"/>
        </w:rPr>
        <w:t>Modi's goal -- and Obama's -- will be "to highlight the rapid progress made in U.S.-India relations in recent years and to underscore the importance of maintaining the current momentum in relations</w:t>
      </w:r>
      <w:r w:rsidRPr="009F652B">
        <w:rPr>
          <w:rFonts w:asciiTheme="minorHAnsi" w:hAnsiTheme="minorHAnsi"/>
          <w:sz w:val="16"/>
        </w:rPr>
        <w:t xml:space="preserve"> against a backdrop of changing U.S. leadership," Kugelman said. Points of friction remain </w:t>
      </w:r>
      <w:r w:rsidRPr="009F652B">
        <w:rPr>
          <w:rFonts w:asciiTheme="minorHAnsi" w:hAnsiTheme="minorHAnsi"/>
          <w:u w:val="single"/>
        </w:rPr>
        <w:t>There are points of friction between the world's two largest democracie</w:t>
      </w:r>
      <w:r w:rsidRPr="009F652B">
        <w:rPr>
          <w:rFonts w:asciiTheme="minorHAnsi" w:hAnsiTheme="minorHAnsi"/>
          <w:sz w:val="16"/>
        </w:rPr>
        <w:t>s, to be sure, with I</w:t>
      </w:r>
      <w:r w:rsidRPr="009F652B">
        <w:rPr>
          <w:rStyle w:val="StyleUnderline"/>
          <w:rFonts w:asciiTheme="minorHAnsi" w:hAnsiTheme="minorHAnsi"/>
        </w:rPr>
        <w:t>ndia chafing at U.S. pressure to do more on climate change and human rights, while U.S. lawmakers complain about India's slavery</w:t>
      </w:r>
      <w:r w:rsidRPr="009F652B">
        <w:rPr>
          <w:rFonts w:asciiTheme="minorHAnsi" w:hAnsiTheme="minorHAnsi"/>
          <w:sz w:val="16"/>
        </w:rPr>
        <w:t xml:space="preserve">, </w:t>
      </w:r>
      <w:r w:rsidRPr="009F652B">
        <w:rPr>
          <w:rFonts w:asciiTheme="minorHAnsi" w:hAnsiTheme="minorHAnsi"/>
          <w:u w:val="single"/>
        </w:rPr>
        <w:t>its loose approach to intellectual property and limits on foreign investment</w:t>
      </w:r>
      <w:r w:rsidRPr="009F652B">
        <w:rPr>
          <w:rFonts w:asciiTheme="minorHAnsi" w:hAnsiTheme="minorHAnsi"/>
          <w:sz w:val="16"/>
        </w:rPr>
        <w:t xml:space="preserve">. </w:t>
      </w:r>
      <w:r w:rsidRPr="009F652B">
        <w:rPr>
          <w:rStyle w:val="StyleUnderline"/>
          <w:rFonts w:asciiTheme="minorHAnsi" w:hAnsiTheme="minorHAnsi"/>
        </w:rPr>
        <w:t>Modi raised some of these testier issues with a light enough touch</w:t>
      </w:r>
      <w:r w:rsidRPr="009F652B">
        <w:rPr>
          <w:rFonts w:asciiTheme="minorHAnsi" w:hAnsiTheme="minorHAnsi"/>
          <w:sz w:val="16"/>
        </w:rPr>
        <w:t xml:space="preserve"> that lawmakers laughed when he said that even though more Americans practice yoga than know how to throw a curve ball, India has yet to claim intellectual property rights on the ancient practice. U.S. returns stolen artifacts worth $100 million to India He teased the lawmakers, telling them he'd heard about the smooth bipartisan cooperation in Congress -- and that he saw the same thing in India. And he sprinkled his remarks with references to American cultural icons such as Abraham Lincoln, Walt Whitman and Martin Luther King -- men who fought for and celebrated freedoms. </w:t>
      </w:r>
      <w:r w:rsidRPr="009F652B">
        <w:rPr>
          <w:rStyle w:val="StyleUnderline"/>
          <w:rFonts w:asciiTheme="minorHAnsi" w:hAnsiTheme="minorHAnsi"/>
        </w:rPr>
        <w:t>Modi's deft performance likely means complaints will be on the back-burner during his visit to Capitol Hill.</w:t>
      </w:r>
      <w:r w:rsidRPr="009F652B">
        <w:rPr>
          <w:rFonts w:asciiTheme="minorHAnsi" w:hAnsiTheme="minorHAnsi"/>
          <w:sz w:val="16"/>
        </w:rPr>
        <w:t xml:space="preserve"> After his speech, he is being feted by the House and Senate foreign relations committees and a lawmakers' India Caucus. </w:t>
      </w:r>
      <w:r w:rsidRPr="009F652B">
        <w:rPr>
          <w:rStyle w:val="StyleUnderline"/>
          <w:rFonts w:asciiTheme="minorHAnsi" w:hAnsiTheme="minorHAnsi"/>
        </w:rPr>
        <w:t>Both sides emphasize that the story of the last few years has been one of constructive progress and shared priorities.</w:t>
      </w:r>
      <w:r w:rsidRPr="009F652B">
        <w:rPr>
          <w:rFonts w:asciiTheme="minorHAnsi" w:hAnsiTheme="minorHAnsi"/>
          <w:sz w:val="16"/>
        </w:rPr>
        <w:t xml:space="preserve"> That's </w:t>
      </w:r>
      <w:r w:rsidRPr="009F652B">
        <w:rPr>
          <w:rStyle w:val="Emphasis"/>
          <w:rFonts w:asciiTheme="minorHAnsi" w:hAnsiTheme="minorHAnsi"/>
        </w:rPr>
        <w:t>a function of China's rise</w:t>
      </w:r>
      <w:r w:rsidRPr="009F652B">
        <w:rPr>
          <w:rFonts w:asciiTheme="minorHAnsi" w:hAnsiTheme="minorHAnsi"/>
          <w:sz w:val="16"/>
        </w:rPr>
        <w:t>, the threat of terrorism and the Obama administration's decision to focus resources and attention on Asia. It also reflects the both leaders' recognition that their countries will benefit from closer alignment. Numbers back the narrative</w:t>
      </w:r>
      <w:r w:rsidRPr="009F652B">
        <w:rPr>
          <w:rStyle w:val="StyleUnderline"/>
          <w:rFonts w:asciiTheme="minorHAnsi" w:hAnsiTheme="minorHAnsi"/>
        </w:rPr>
        <w:t>. U.S.-India trade has soared from $60 billion in 2009 to $107 billion in 2015</w:t>
      </w:r>
      <w:r w:rsidRPr="009F652B">
        <w:rPr>
          <w:rFonts w:asciiTheme="minorHAnsi" w:hAnsiTheme="minorHAnsi"/>
          <w:sz w:val="16"/>
        </w:rPr>
        <w:t xml:space="preserve">, while American defense contractors are now selling India $14 billion worth of equipment, an increase from $300 million less than a decade ago. </w:t>
      </w:r>
      <w:r w:rsidRPr="009F652B">
        <w:rPr>
          <w:rStyle w:val="StyleUnderline"/>
          <w:rFonts w:asciiTheme="minorHAnsi" w:hAnsiTheme="minorHAnsi"/>
        </w:rPr>
        <w:t>As China increasingly takes steps to establish claims to contested areas in the South China Sea</w:t>
      </w:r>
      <w:r w:rsidRPr="009F652B">
        <w:rPr>
          <w:rFonts w:asciiTheme="minorHAnsi" w:hAnsiTheme="minorHAnsi"/>
          <w:sz w:val="16"/>
        </w:rPr>
        <w:t xml:space="preserve"> -- through which about half the world's merchant ships sail -- </w:t>
      </w:r>
      <w:r w:rsidRPr="009F652B">
        <w:rPr>
          <w:rStyle w:val="StyleUnderline"/>
          <w:rFonts w:asciiTheme="minorHAnsi" w:hAnsiTheme="minorHAnsi"/>
        </w:rPr>
        <w:t xml:space="preserve">the U.S. has been placing increasing emphasis on the need to maintain freedom of navigation. </w:t>
      </w:r>
      <w:r w:rsidRPr="009F652B">
        <w:rPr>
          <w:rFonts w:asciiTheme="minorHAnsi" w:hAnsiTheme="minorHAnsi"/>
          <w:sz w:val="16"/>
        </w:rPr>
        <w:t>"</w:t>
      </w:r>
      <w:r w:rsidRPr="009F652B">
        <w:rPr>
          <w:rStyle w:val="StyleUnderline"/>
          <w:rFonts w:asciiTheme="minorHAnsi" w:hAnsiTheme="minorHAnsi"/>
        </w:rPr>
        <w:t>India has an important role to play as a net security provider and guarantor of an open and rules-based maritime order</w:t>
      </w:r>
      <w:r w:rsidRPr="009F652B">
        <w:rPr>
          <w:rFonts w:asciiTheme="minorHAnsi" w:hAnsiTheme="minorHAnsi"/>
          <w:sz w:val="16"/>
        </w:rPr>
        <w:t xml:space="preserve"> across the Indo-Pacific," Biswal said. Modi made clear that India is more than ready to do that. "India is already assuming responsibilities in securing the India Ocean region," he said. "A strong India-U.S. partnership can ensure peace prosperity and stability from Asia to Africa and from Indian Ocean to the Pacific," he said. </w:t>
      </w:r>
      <w:r w:rsidRPr="009F652B">
        <w:rPr>
          <w:rStyle w:val="StyleUnderline"/>
          <w:rFonts w:asciiTheme="minorHAnsi" w:hAnsiTheme="minorHAnsi"/>
        </w:rPr>
        <w:t xml:space="preserve">In an indirect reference to China, he also touted his country's "respect for global commons and for international rules and norms." </w:t>
      </w:r>
    </w:p>
    <w:p w14:paraId="639294C9" w14:textId="77777777" w:rsidR="00D674DD" w:rsidRPr="009F652B" w:rsidRDefault="00D674DD" w:rsidP="00D674DD">
      <w:pPr>
        <w:pStyle w:val="Heading4"/>
        <w:rPr>
          <w:rFonts w:asciiTheme="minorHAnsi" w:hAnsiTheme="minorHAnsi"/>
        </w:rPr>
      </w:pPr>
      <w:r w:rsidRPr="009F652B">
        <w:rPr>
          <w:rFonts w:asciiTheme="minorHAnsi" w:hAnsiTheme="minorHAnsi"/>
        </w:rPr>
        <w:t>Now is the key time to shore up relations with India</w:t>
      </w:r>
    </w:p>
    <w:p w14:paraId="0962D630" w14:textId="77777777" w:rsidR="00D674DD" w:rsidRPr="009F652B" w:rsidRDefault="00D674DD" w:rsidP="00D674DD">
      <w:pPr>
        <w:rPr>
          <w:rFonts w:asciiTheme="minorHAnsi" w:hAnsiTheme="minorHAnsi"/>
          <w:sz w:val="16"/>
        </w:rPr>
      </w:pPr>
      <w:r w:rsidRPr="009F652B">
        <w:rPr>
          <w:rStyle w:val="StyleUnderline"/>
          <w:rFonts w:asciiTheme="minorHAnsi" w:hAnsiTheme="minorHAnsi"/>
        </w:rPr>
        <w:t>Rogan, 16</w:t>
      </w:r>
      <w:r w:rsidRPr="009F652B">
        <w:rPr>
          <w:rFonts w:asciiTheme="minorHAnsi" w:hAnsiTheme="minorHAnsi"/>
          <w:sz w:val="16"/>
        </w:rPr>
        <w:t>-  panelist on The McLaughlin Group and a senior fellow at the Steamboat Institute(Tom, “The U.S., India, and the Opportunity of the Century”, National Review, 6-9, http://www.nationalreview.com/article/436404/barack-obama-narendra-modi-strong-america-india-alliance-will-help-both)//JS</w:t>
      </w:r>
    </w:p>
    <w:p w14:paraId="2FBFA9E2" w14:textId="77777777" w:rsidR="00D674DD" w:rsidRPr="009F652B" w:rsidRDefault="00D674DD" w:rsidP="00D674DD">
      <w:pPr>
        <w:rPr>
          <w:rFonts w:asciiTheme="minorHAnsi" w:eastAsia="Times New Roman" w:hAnsiTheme="minorHAnsi" w:cs="Times New Roman"/>
          <w:sz w:val="16"/>
        </w:rPr>
      </w:pPr>
      <w:r w:rsidRPr="009F652B">
        <w:rPr>
          <w:rFonts w:asciiTheme="minorHAnsi" w:hAnsiTheme="minorHAnsi"/>
          <w:sz w:val="16"/>
        </w:rPr>
        <w:t xml:space="preserve">Take, for example, </w:t>
      </w:r>
      <w:r w:rsidRPr="009F652B">
        <w:rPr>
          <w:rStyle w:val="StyleUnderline"/>
          <w:rFonts w:asciiTheme="minorHAnsi" w:hAnsiTheme="minorHAnsi"/>
        </w:rPr>
        <w:t>India’s strong desire to join the Nuclear Suppliers Group (NSG), consisting of countries that seek to prevent nuclear proliferaton by controlling the export of materials needed to build nuclear weapons.</w:t>
      </w:r>
      <w:r w:rsidRPr="009F652B">
        <w:rPr>
          <w:rFonts w:asciiTheme="minorHAnsi" w:hAnsiTheme="minorHAnsi"/>
          <w:sz w:val="16"/>
        </w:rPr>
        <w:t xml:space="preserve"> The NSG </w:t>
      </w:r>
      <w:r w:rsidRPr="009F652B">
        <w:rPr>
          <w:rStyle w:val="StyleUnderline"/>
          <w:rFonts w:asciiTheme="minorHAnsi" w:hAnsiTheme="minorHAnsi"/>
        </w:rPr>
        <w:t>promotes international trade and technology sharing between various nuclear industries</w:t>
      </w:r>
      <w:r w:rsidRPr="009F652B">
        <w:rPr>
          <w:rFonts w:asciiTheme="minorHAnsi" w:hAnsiTheme="minorHAnsi"/>
          <w:sz w:val="16"/>
        </w:rPr>
        <w:t xml:space="preserve">, so inclusion in the NSG would spur India’s economic development. India’s entrance in the NSG </w:t>
      </w:r>
      <w:r w:rsidRPr="009F652B">
        <w:rPr>
          <w:rStyle w:val="StyleUnderline"/>
          <w:rFonts w:asciiTheme="minorHAnsi" w:hAnsiTheme="minorHAnsi"/>
        </w:rPr>
        <w:t>would also represent its practical and symbolic emergence into top-tier international politics</w:t>
      </w:r>
      <w:r w:rsidRPr="009F652B">
        <w:rPr>
          <w:rFonts w:asciiTheme="minorHAnsi" w:hAnsiTheme="minorHAnsi"/>
          <w:sz w:val="16"/>
        </w:rPr>
        <w:t xml:space="preserve">. But there are unnecessary complications: President Obama. After much dithering, </w:t>
      </w:r>
      <w:r w:rsidRPr="009F652B">
        <w:rPr>
          <w:rStyle w:val="StyleUnderline"/>
          <w:rFonts w:asciiTheme="minorHAnsi" w:hAnsiTheme="minorHAnsi"/>
        </w:rPr>
        <w:t>Obama is at last supporting India’s membership in the NSG. But, as with most of his foreign policies, he prefers lofty rhetoric over substance</w:t>
      </w:r>
      <w:r w:rsidRPr="009F652B">
        <w:rPr>
          <w:rFonts w:asciiTheme="minorHAnsi" w:hAnsiTheme="minorHAnsi"/>
          <w:sz w:val="16"/>
        </w:rPr>
        <w:t xml:space="preserve">. Obama is reluctant to expend political capital helping India. Why the hesitation? China and Pakistan. </w:t>
      </w:r>
      <w:r w:rsidRPr="009F652B">
        <w:rPr>
          <w:rStyle w:val="StyleUnderline"/>
          <w:rFonts w:asciiTheme="minorHAnsi" w:hAnsiTheme="minorHAnsi"/>
        </w:rPr>
        <w:t>Desperate not to upset China (which opposes India’s entry into the NSG for reasons of balance-of-power politic</w:t>
      </w:r>
      <w:r w:rsidRPr="009F652B">
        <w:rPr>
          <w:rFonts w:asciiTheme="minorHAnsi" w:hAnsiTheme="minorHAnsi"/>
          <w:sz w:val="16"/>
        </w:rPr>
        <w:t xml:space="preserve">s), </w:t>
      </w:r>
      <w:r w:rsidRPr="009F652B">
        <w:rPr>
          <w:rStyle w:val="StyleUnderline"/>
          <w:rFonts w:asciiTheme="minorHAnsi" w:hAnsiTheme="minorHAnsi"/>
        </w:rPr>
        <w:t>Obama will be timid in supporting India’s NSG ambitions</w:t>
      </w:r>
      <w:r w:rsidRPr="009F652B">
        <w:rPr>
          <w:rFonts w:asciiTheme="minorHAnsi" w:hAnsiTheme="minorHAnsi"/>
          <w:sz w:val="16"/>
        </w:rPr>
        <w:t xml:space="preserve">. Don’t believe me? Just contemplate the White House’s supine response to China’s escalating cyber warfare and Pacific-island imperialism. And then there’s Pakistan. In an effort to assuage Pakistan’s paranoia about India, </w:t>
      </w:r>
      <w:r w:rsidRPr="009F652B">
        <w:rPr>
          <w:rStyle w:val="StyleUnderline"/>
          <w:rFonts w:asciiTheme="minorHAnsi" w:hAnsiTheme="minorHAnsi"/>
        </w:rPr>
        <w:t>Obama remains reluctant to go fully in to boost America’s relationship with India.</w:t>
      </w:r>
      <w:r w:rsidRPr="009F652B">
        <w:rPr>
          <w:rFonts w:asciiTheme="minorHAnsi" w:hAnsiTheme="minorHAnsi"/>
          <w:sz w:val="16"/>
        </w:rPr>
        <w:t xml:space="preserve"> </w:t>
      </w:r>
      <w:r w:rsidRPr="009F652B">
        <w:rPr>
          <w:rStyle w:val="StyleUnderline"/>
          <w:rFonts w:asciiTheme="minorHAnsi" w:hAnsiTheme="minorHAnsi"/>
        </w:rPr>
        <w:t>He worries about the 80 percent of the Pakistani defense establishment</w:t>
      </w:r>
      <w:r w:rsidRPr="009F652B">
        <w:rPr>
          <w:rFonts w:asciiTheme="minorHAnsi" w:hAnsiTheme="minorHAnsi"/>
          <w:sz w:val="16"/>
        </w:rPr>
        <w:t xml:space="preserve"> that sees national security through the blinding lens of its obsessive anti-India paranoia. </w:t>
      </w:r>
      <w:r w:rsidRPr="009F652B">
        <w:rPr>
          <w:rFonts w:asciiTheme="minorHAnsi" w:hAnsiTheme="minorHAnsi"/>
          <w:u w:val="single"/>
        </w:rPr>
        <w:t>But this is short-sighted. Strong support for Modi would show Pakistani officials that there’s a price for supporting child-murdering terrorists</w:t>
      </w:r>
      <w:r w:rsidRPr="009F652B">
        <w:rPr>
          <w:rFonts w:asciiTheme="minorHAnsi" w:hAnsiTheme="minorHAnsi"/>
          <w:sz w:val="16"/>
        </w:rPr>
        <w:t xml:space="preserve"> (groups such as Lashkar e-Taiba and the Pakistani Taliban) — </w:t>
      </w:r>
      <w:r w:rsidRPr="009F652B">
        <w:rPr>
          <w:rFonts w:asciiTheme="minorHAnsi" w:hAnsiTheme="minorHAnsi"/>
          <w:u w:val="single"/>
        </w:rPr>
        <w:t>and the U.S. will make them pay it.</w:t>
      </w:r>
      <w:r w:rsidRPr="009F652B">
        <w:rPr>
          <w:rFonts w:asciiTheme="minorHAnsi" w:hAnsiTheme="minorHAnsi"/>
          <w:sz w:val="16"/>
        </w:rPr>
        <w:t xml:space="preserve"> </w:t>
      </w:r>
      <w:r w:rsidRPr="009F652B">
        <w:rPr>
          <w:rStyle w:val="StyleUnderline"/>
          <w:rFonts w:asciiTheme="minorHAnsi" w:hAnsiTheme="minorHAnsi"/>
        </w:rPr>
        <w:t>It would also strengthen the position of those Pakistani officials who do recognize that Islamist terrorist groups are their main enemy.</w:t>
      </w:r>
      <w:r w:rsidRPr="009F652B">
        <w:rPr>
          <w:rFonts w:asciiTheme="minorHAnsi" w:hAnsiTheme="minorHAnsi"/>
          <w:sz w:val="16"/>
        </w:rPr>
        <w:t xml:space="preserve"> And that would help ameliorate the deep damage Obama has inflicted on U.S credibility in international-security affairs. </w:t>
      </w:r>
      <w:r w:rsidRPr="009F652B">
        <w:rPr>
          <w:rFonts w:asciiTheme="minorHAnsi" w:eastAsia="Times New Roman" w:hAnsiTheme="minorHAnsi" w:cs="Times New Roman"/>
          <w:u w:val="single"/>
        </w:rPr>
        <w:t>Ultimately, waiting is not something America can afford, because Obama’s current word-vs.-reality approach to relations with India stands in stark contrast to Putin’s pure realpolitik.</w:t>
      </w:r>
      <w:r w:rsidRPr="009F652B">
        <w:rPr>
          <w:rFonts w:asciiTheme="minorHAnsi" w:eastAsia="Times New Roman" w:hAnsiTheme="minorHAnsi" w:cs="Times New Roman"/>
          <w:sz w:val="16"/>
        </w:rPr>
        <w:t xml:space="preserve"> Putin happily supports Indian participation in all the international organizations it desires (including a permanent seat on the U.N. Security Council). </w:t>
      </w:r>
      <w:r w:rsidRPr="009F652B">
        <w:rPr>
          <w:rFonts w:asciiTheme="minorHAnsi" w:hAnsiTheme="minorHAnsi"/>
          <w:sz w:val="16"/>
        </w:rPr>
        <w:t xml:space="preserve"> </w:t>
      </w:r>
      <w:r w:rsidRPr="009F652B">
        <w:rPr>
          <w:rFonts w:asciiTheme="minorHAnsi" w:hAnsiTheme="minorHAnsi"/>
          <w:u w:val="single"/>
        </w:rPr>
        <w:t xml:space="preserve">If the U.S. ignores Modi’s legitimate interests, </w:t>
      </w:r>
      <w:r w:rsidRPr="009F652B">
        <w:rPr>
          <w:rStyle w:val="StyleUnderline"/>
          <w:rFonts w:asciiTheme="minorHAnsi" w:hAnsiTheme="minorHAnsi"/>
        </w:rPr>
        <w:t>Modi could gravitate toward the Kremlin, as U.S. allies in the Middle East are doing. It was not a coincidence that Modi ended his Tuesday press conference with President Obama by referring to the NSG</w:t>
      </w:r>
      <w:r w:rsidRPr="009F652B">
        <w:rPr>
          <w:rFonts w:asciiTheme="minorHAnsi" w:hAnsiTheme="minorHAnsi"/>
          <w:sz w:val="16"/>
        </w:rPr>
        <w:t xml:space="preserve">. </w:t>
      </w:r>
      <w:r w:rsidRPr="009F652B">
        <w:rPr>
          <w:rFonts w:asciiTheme="minorHAnsi" w:hAnsiTheme="minorHAnsi"/>
          <w:u w:val="single"/>
        </w:rPr>
        <w:t>That signified his priorities and expectations — and a seriousness behind his pleasant smile.</w:t>
      </w:r>
    </w:p>
    <w:p w14:paraId="66E510A6" w14:textId="77777777" w:rsidR="00D674DD" w:rsidRPr="009F652B" w:rsidRDefault="00D674DD" w:rsidP="00D674DD">
      <w:pPr>
        <w:pStyle w:val="Heading4"/>
        <w:rPr>
          <w:rStyle w:val="StyleUnderline"/>
          <w:rFonts w:asciiTheme="minorHAnsi" w:hAnsiTheme="minorHAnsi"/>
          <w:u w:val="none"/>
        </w:rPr>
      </w:pPr>
      <w:r w:rsidRPr="009F652B">
        <w:rPr>
          <w:rStyle w:val="StyleUnderline"/>
          <w:rFonts w:asciiTheme="minorHAnsi" w:hAnsiTheme="minorHAnsi"/>
          <w:u w:val="none"/>
        </w:rPr>
        <w:t>Relations increasing but still fragile</w:t>
      </w:r>
    </w:p>
    <w:p w14:paraId="7CBCB06E" w14:textId="77777777" w:rsidR="00D674DD" w:rsidRPr="009F652B" w:rsidRDefault="00D674DD" w:rsidP="00D674DD">
      <w:pPr>
        <w:rPr>
          <w:rFonts w:asciiTheme="minorHAnsi" w:hAnsiTheme="minorHAnsi"/>
          <w:sz w:val="16"/>
        </w:rPr>
      </w:pPr>
      <w:r w:rsidRPr="009F652B">
        <w:rPr>
          <w:rStyle w:val="StyleUnderline"/>
          <w:rFonts w:asciiTheme="minorHAnsi" w:hAnsiTheme="minorHAnsi"/>
        </w:rPr>
        <w:t>Sibal, 16</w:t>
      </w:r>
      <w:r w:rsidRPr="009F652B">
        <w:rPr>
          <w:rFonts w:asciiTheme="minorHAnsi" w:hAnsiTheme="minorHAnsi"/>
          <w:sz w:val="16"/>
        </w:rPr>
        <w:t xml:space="preserve">- serving as the Foreign Secretary of India from July 2002 to November 2003. Dr. Sibal served as Ambassador of India to Egypt, France, and Turkey(Kanwal, “ What to Expect from US-India Relations in 2016”, The Diplomat, 2-9, </w:t>
      </w:r>
      <w:hyperlink r:id="rId19" w:history="1">
        <w:r w:rsidRPr="009F652B">
          <w:rPr>
            <w:rStyle w:val="Hyperlink"/>
            <w:rFonts w:asciiTheme="minorHAnsi" w:hAnsiTheme="minorHAnsi"/>
            <w:sz w:val="16"/>
          </w:rPr>
          <w:t>http://thediplomat.com/2016/02/what-to-expect-from-us-india-relations-in-2016/)//JS</w:t>
        </w:r>
      </w:hyperlink>
    </w:p>
    <w:p w14:paraId="6DC95D06" w14:textId="77777777" w:rsidR="00D674DD" w:rsidRPr="009F652B" w:rsidRDefault="00D674DD" w:rsidP="00D674DD">
      <w:pPr>
        <w:rPr>
          <w:rStyle w:val="StyleUnderline"/>
          <w:rFonts w:asciiTheme="minorHAnsi" w:hAnsiTheme="minorHAnsi"/>
        </w:rPr>
      </w:pPr>
      <w:r w:rsidRPr="009F652B">
        <w:rPr>
          <w:rFonts w:asciiTheme="minorHAnsi" w:hAnsiTheme="minorHAnsi"/>
          <w:sz w:val="16"/>
        </w:rPr>
        <w:t xml:space="preserve">What is the way forward when it comes to bilateral economic relations? Among other things, </w:t>
      </w:r>
      <w:r w:rsidRPr="009F652B">
        <w:rPr>
          <w:rStyle w:val="StyleUnderline"/>
          <w:rFonts w:asciiTheme="minorHAnsi" w:hAnsiTheme="minorHAnsi"/>
        </w:rPr>
        <w:t xml:space="preserve">the India-U.S. collaborative economic agenda should include co-production and co-development of defense products under the Make in India program, coal gasification technologies, and the issuance of a non-FTA country waiver </w:t>
      </w:r>
      <w:r w:rsidRPr="009F652B">
        <w:rPr>
          <w:rFonts w:asciiTheme="minorHAnsi" w:hAnsiTheme="minorHAnsi"/>
          <w:sz w:val="16"/>
        </w:rPr>
        <w:t>in order</w:t>
      </w:r>
      <w:r w:rsidRPr="009F652B">
        <w:rPr>
          <w:rStyle w:val="StyleUnderline"/>
          <w:rFonts w:asciiTheme="minorHAnsi" w:hAnsiTheme="minorHAnsi"/>
        </w:rPr>
        <w:t xml:space="preserve"> for India to gain access to U.S. fossil fuel reserves. </w:t>
      </w:r>
      <w:r w:rsidRPr="009F652B">
        <w:rPr>
          <w:rFonts w:asciiTheme="minorHAnsi" w:hAnsiTheme="minorHAnsi"/>
          <w:sz w:val="16"/>
        </w:rPr>
        <w:t xml:space="preserve">The bilateral economic agenda </w:t>
      </w:r>
      <w:r w:rsidRPr="009F652B">
        <w:rPr>
          <w:rStyle w:val="StyleUnderline"/>
          <w:rFonts w:asciiTheme="minorHAnsi" w:hAnsiTheme="minorHAnsi"/>
        </w:rPr>
        <w:t>should also extend to partnerships in the area of agricultural technology, the civil aviation sector, life sciences, infrastructure financing, and green financing</w:t>
      </w:r>
      <w:r w:rsidRPr="009F652B">
        <w:rPr>
          <w:rFonts w:asciiTheme="minorHAnsi" w:hAnsiTheme="minorHAnsi"/>
          <w:sz w:val="16"/>
        </w:rPr>
        <w:t xml:space="preserve">, among others. Bilateral dialogues </w:t>
      </w:r>
      <w:r w:rsidRPr="009F652B">
        <w:rPr>
          <w:rStyle w:val="StyleUnderline"/>
          <w:rFonts w:asciiTheme="minorHAnsi" w:hAnsiTheme="minorHAnsi"/>
        </w:rPr>
        <w:t>should also address visa issues in the</w:t>
      </w:r>
      <w:r w:rsidRPr="009F652B">
        <w:rPr>
          <w:rFonts w:asciiTheme="minorHAnsi" w:hAnsiTheme="minorHAnsi"/>
          <w:sz w:val="16"/>
        </w:rPr>
        <w:t xml:space="preserve"> IT/ITES (i.e. </w:t>
      </w:r>
      <w:r w:rsidRPr="009F652B">
        <w:rPr>
          <w:rStyle w:val="StyleUnderline"/>
          <w:rFonts w:asciiTheme="minorHAnsi" w:hAnsiTheme="minorHAnsi"/>
        </w:rPr>
        <w:t>outsourcing services) sectors, focus on exporting synergies in the biotech and pharmaceutical sectors</w:t>
      </w:r>
      <w:r w:rsidRPr="009F652B">
        <w:rPr>
          <w:rFonts w:asciiTheme="minorHAnsi" w:hAnsiTheme="minorHAnsi"/>
          <w:sz w:val="16"/>
        </w:rPr>
        <w:t xml:space="preserve">, and </w:t>
      </w:r>
      <w:r w:rsidRPr="009F652B">
        <w:rPr>
          <w:rStyle w:val="StyleUnderline"/>
          <w:rFonts w:asciiTheme="minorHAnsi" w:hAnsiTheme="minorHAnsi"/>
        </w:rPr>
        <w:t>find means to support university and other skill development exchanges</w:t>
      </w:r>
      <w:r w:rsidRPr="009F652B">
        <w:rPr>
          <w:rFonts w:asciiTheme="minorHAnsi" w:hAnsiTheme="minorHAnsi"/>
          <w:sz w:val="16"/>
        </w:rPr>
        <w:t xml:space="preserve">. The India-U.S. relationship is being increasingly consolidated. However, like in any such relationship — especially between the world’s foremost </w:t>
      </w:r>
      <w:r w:rsidRPr="009F652B">
        <w:rPr>
          <w:rStyle w:val="StyleUnderline"/>
          <w:rFonts w:asciiTheme="minorHAnsi" w:hAnsiTheme="minorHAnsi"/>
        </w:rPr>
        <w:t>political, military, economic and technological power and a large developing country advanced in certain sectors of the knowledge economy</w:t>
      </w:r>
      <w:r w:rsidRPr="009F652B">
        <w:rPr>
          <w:rFonts w:asciiTheme="minorHAnsi" w:hAnsiTheme="minorHAnsi"/>
          <w:sz w:val="16"/>
        </w:rPr>
        <w:t xml:space="preserve">, but beset with serious problems of poverty as well as at unequal stages of development internally — </w:t>
      </w:r>
      <w:r w:rsidRPr="009F652B">
        <w:rPr>
          <w:rStyle w:val="StyleUnderline"/>
          <w:rFonts w:asciiTheme="minorHAnsi" w:hAnsiTheme="minorHAnsi"/>
        </w:rPr>
        <w:t>differences are normal</w:t>
      </w:r>
      <w:r w:rsidRPr="009F652B">
        <w:rPr>
          <w:rFonts w:asciiTheme="minorHAnsi" w:hAnsiTheme="minorHAnsi"/>
          <w:sz w:val="16"/>
        </w:rPr>
        <w:t xml:space="preserve">. </w:t>
      </w:r>
      <w:r w:rsidRPr="009F652B">
        <w:rPr>
          <w:rStyle w:val="StyleUnderline"/>
          <w:rFonts w:asciiTheme="minorHAnsi" w:hAnsiTheme="minorHAnsi"/>
        </w:rPr>
        <w:t>Much work lies ahead to make the India-U.S. relationship a “defining one</w:t>
      </w:r>
      <w:r w:rsidRPr="009F652B">
        <w:rPr>
          <w:rFonts w:asciiTheme="minorHAnsi" w:hAnsiTheme="minorHAnsi"/>
          <w:sz w:val="16"/>
        </w:rPr>
        <w:t xml:space="preserve">” in the 21st century, </w:t>
      </w:r>
      <w:r w:rsidRPr="009F652B">
        <w:rPr>
          <w:rStyle w:val="StyleUnderline"/>
          <w:rFonts w:asciiTheme="minorHAnsi" w:hAnsiTheme="minorHAnsi"/>
        </w:rPr>
        <w:t>but we are headed in the right direction.</w:t>
      </w:r>
    </w:p>
    <w:p w14:paraId="6102B320" w14:textId="77777777" w:rsidR="00D674DD" w:rsidRPr="009F652B" w:rsidRDefault="00D674DD" w:rsidP="00D674DD">
      <w:pPr>
        <w:pStyle w:val="Heading3"/>
        <w:rPr>
          <w:rFonts w:asciiTheme="minorHAnsi" w:hAnsiTheme="minorHAnsi"/>
        </w:rPr>
      </w:pPr>
      <w:r w:rsidRPr="009F652B">
        <w:rPr>
          <w:rFonts w:asciiTheme="minorHAnsi" w:hAnsiTheme="minorHAnsi"/>
        </w:rPr>
        <w:t xml:space="preserve">---XT: Public Perception </w:t>
      </w:r>
    </w:p>
    <w:p w14:paraId="3F9ECDE2" w14:textId="77777777" w:rsidR="00D674DD" w:rsidRPr="009F652B" w:rsidRDefault="00D674DD" w:rsidP="00D674DD">
      <w:pPr>
        <w:pStyle w:val="Heading4"/>
        <w:rPr>
          <w:rFonts w:asciiTheme="minorHAnsi" w:hAnsiTheme="minorHAnsi"/>
        </w:rPr>
      </w:pPr>
      <w:r w:rsidRPr="009F652B">
        <w:rPr>
          <w:rFonts w:asciiTheme="minorHAnsi" w:hAnsiTheme="minorHAnsi"/>
        </w:rPr>
        <w:t>Support for Indian relations is strong in the US</w:t>
      </w:r>
    </w:p>
    <w:p w14:paraId="4A4D2939" w14:textId="77777777" w:rsidR="00D674DD" w:rsidRPr="009F652B" w:rsidRDefault="00D674DD" w:rsidP="00D674DD">
      <w:pPr>
        <w:rPr>
          <w:rFonts w:asciiTheme="minorHAnsi" w:hAnsiTheme="minorHAnsi"/>
          <w:sz w:val="16"/>
          <w:szCs w:val="16"/>
        </w:rPr>
      </w:pPr>
      <w:r w:rsidRPr="009F652B">
        <w:rPr>
          <w:rStyle w:val="Style13ptBold"/>
          <w:rFonts w:asciiTheme="minorHAnsi" w:hAnsiTheme="minorHAnsi"/>
        </w:rPr>
        <w:t xml:space="preserve">Sen ’16 </w:t>
      </w:r>
      <w:r w:rsidRPr="009F652B">
        <w:rPr>
          <w:rFonts w:asciiTheme="minorHAnsi" w:hAnsiTheme="minorHAnsi"/>
          <w:sz w:val="16"/>
          <w:szCs w:val="16"/>
        </w:rPr>
        <w:t xml:space="preserve">(Ashish; 4/26/16; Staff writer at the Atlantic Council; Atlantic Council, “US-India Relationship: Playing Defense,” </w:t>
      </w:r>
      <w:hyperlink r:id="rId20" w:history="1">
        <w:r w:rsidRPr="009F652B">
          <w:rPr>
            <w:rStyle w:val="Hyperlink"/>
            <w:rFonts w:asciiTheme="minorHAnsi" w:hAnsiTheme="minorHAnsi"/>
            <w:sz w:val="16"/>
            <w:szCs w:val="16"/>
          </w:rPr>
          <w:t>http://www.atlanticcouncil.org/blogs/new-atlanticist/us-india-relationship-playing-defense)</w:t>
        </w:r>
      </w:hyperlink>
      <w:r w:rsidRPr="009F652B">
        <w:rPr>
          <w:rStyle w:val="Hyperlink"/>
          <w:rFonts w:asciiTheme="minorHAnsi" w:hAnsiTheme="minorHAnsi"/>
          <w:sz w:val="16"/>
          <w:szCs w:val="16"/>
        </w:rPr>
        <w:t>//elliot</w:t>
      </w:r>
    </w:p>
    <w:p w14:paraId="0D334C8C" w14:textId="77777777" w:rsidR="00D674DD" w:rsidRPr="009F652B" w:rsidRDefault="00D674DD" w:rsidP="00D674DD">
      <w:pPr>
        <w:rPr>
          <w:rFonts w:asciiTheme="minorHAnsi" w:hAnsiTheme="minorHAnsi"/>
          <w:b/>
          <w:u w:val="single"/>
        </w:rPr>
      </w:pPr>
      <w:r w:rsidRPr="009F652B">
        <w:rPr>
          <w:rFonts w:asciiTheme="minorHAnsi" w:hAnsiTheme="minorHAnsi"/>
          <w:u w:val="single"/>
        </w:rPr>
        <w:t>With a growth rate of seven percent, India is the fastest-growing economy in the world; it expects an investment of $1 trillion in infrastructure over the next five years as well as greater defense spending;</w:t>
      </w:r>
      <w:r w:rsidRPr="009F652B">
        <w:rPr>
          <w:rFonts w:asciiTheme="minorHAnsi" w:hAnsiTheme="minorHAnsi"/>
          <w:sz w:val="16"/>
        </w:rPr>
        <w:t xml:space="preserve"> </w:t>
      </w:r>
      <w:r w:rsidRPr="009F652B">
        <w:rPr>
          <w:rFonts w:asciiTheme="minorHAnsi" w:hAnsiTheme="minorHAnsi"/>
          <w:u w:val="single"/>
        </w:rPr>
        <w:t>it is replete with opportunities for collaboration</w:t>
      </w:r>
      <w:r w:rsidRPr="009F652B">
        <w:rPr>
          <w:rFonts w:asciiTheme="minorHAnsi" w:hAnsiTheme="minorHAnsi"/>
          <w:sz w:val="16"/>
        </w:rPr>
        <w:t xml:space="preserve"> on digital technology and renewable energy; and is a hub of innovation and startups, said Singh. Given this context, “and making allowance for the fact that the political economies of the two</w:t>
      </w:r>
      <w:r w:rsidRPr="009F652B">
        <w:rPr>
          <w:rStyle w:val="Style13ptBold"/>
          <w:rFonts w:asciiTheme="minorHAnsi" w:hAnsiTheme="minorHAnsi"/>
          <w:sz w:val="16"/>
        </w:rPr>
        <w:t xml:space="preserve"> </w:t>
      </w:r>
      <w:r w:rsidRPr="009F652B">
        <w:rPr>
          <w:rFonts w:asciiTheme="minorHAnsi" w:hAnsiTheme="minorHAnsi"/>
          <w:sz w:val="16"/>
        </w:rPr>
        <w:t xml:space="preserve">countries are different…and that there cannot be a cookie-cutter approach…I believe </w:t>
      </w:r>
      <w:r w:rsidRPr="009F652B">
        <w:rPr>
          <w:rFonts w:asciiTheme="minorHAnsi" w:hAnsiTheme="minorHAnsi"/>
          <w:b/>
          <w:u w:val="single"/>
        </w:rPr>
        <w:t>we are today at a moment where there is tremendous opportunity for new areas of trade and investment flows between India and the United States</w:t>
      </w:r>
      <w:r w:rsidRPr="009F652B">
        <w:rPr>
          <w:rFonts w:asciiTheme="minorHAnsi" w:hAnsiTheme="minorHAnsi"/>
          <w:sz w:val="16"/>
        </w:rPr>
        <w:t xml:space="preserve">,” he added. </w:t>
      </w:r>
      <w:r w:rsidRPr="009F652B">
        <w:rPr>
          <w:rFonts w:asciiTheme="minorHAnsi" w:hAnsiTheme="minorHAnsi"/>
          <w:b/>
          <w:u w:val="single"/>
        </w:rPr>
        <w:t>India has bipartisan support in Congress—a fact that has been reflected in recent Democratic and Republican administrations. That support is reciprocated in New Delhi</w:t>
      </w:r>
      <w:r w:rsidRPr="009F652B">
        <w:rPr>
          <w:rFonts w:asciiTheme="minorHAnsi" w:hAnsiTheme="minorHAnsi"/>
          <w:sz w:val="16"/>
        </w:rPr>
        <w:t xml:space="preserve">. Atlantic Council Chairman Jon M. Huntsman, Jr., noted a “growing enthusiasm, desire, and keen willingness [in India] to engage deeper and deeper with the United States.” </w:t>
      </w:r>
      <w:r w:rsidRPr="009F652B">
        <w:rPr>
          <w:rFonts w:asciiTheme="minorHAnsi" w:hAnsiTheme="minorHAnsi"/>
          <w:u w:val="single"/>
        </w:rPr>
        <w:t>Obama hosted then Indian Prime Minister Manmohan Singh for the first state dinner of his administration in November of 2009. Modi—who attended the Nuclear Security Summit in Washington earlier in April—is expected to visit Washington again</w:t>
      </w:r>
      <w:r w:rsidRPr="009F652B">
        <w:rPr>
          <w:rFonts w:asciiTheme="minorHAnsi" w:hAnsiTheme="minorHAnsi"/>
          <w:sz w:val="16"/>
        </w:rPr>
        <w:t xml:space="preserve"> in June. Cornyn said House Speaker Paul </w:t>
      </w:r>
      <w:r w:rsidRPr="009F652B">
        <w:rPr>
          <w:rFonts w:asciiTheme="minorHAnsi" w:hAnsiTheme="minorHAnsi"/>
          <w:u w:val="single"/>
        </w:rPr>
        <w:t>Ryan is favorably inclined to inviting Modi to address a joint session of Congress</w:t>
      </w:r>
      <w:r w:rsidRPr="009F652B">
        <w:rPr>
          <w:rFonts w:asciiTheme="minorHAnsi" w:hAnsiTheme="minorHAnsi"/>
          <w:sz w:val="16"/>
        </w:rPr>
        <w:t xml:space="preserve"> as a way to give not just the Prime Minister, but also India, a bigger platform. “</w:t>
      </w:r>
      <w:r w:rsidRPr="009F652B">
        <w:rPr>
          <w:rFonts w:asciiTheme="minorHAnsi" w:hAnsiTheme="minorHAnsi"/>
          <w:b/>
          <w:u w:val="single"/>
        </w:rPr>
        <w:t>There are very few countries where there is this much of uniform good feeling in the United States Congress as there is towards India,” said Warner.</w:t>
      </w:r>
    </w:p>
    <w:p w14:paraId="7265E77A" w14:textId="77777777" w:rsidR="00D674DD" w:rsidRPr="009F652B" w:rsidRDefault="00D674DD" w:rsidP="00D674DD">
      <w:pPr>
        <w:pStyle w:val="Heading2"/>
        <w:rPr>
          <w:rFonts w:asciiTheme="minorHAnsi" w:eastAsia="Times New Roman" w:hAnsiTheme="minorHAnsi"/>
        </w:rPr>
      </w:pPr>
      <w:r w:rsidRPr="009F652B">
        <w:rPr>
          <w:rFonts w:asciiTheme="minorHAnsi" w:eastAsia="Times New Roman" w:hAnsiTheme="minorHAnsi"/>
        </w:rPr>
        <w:t>Link</w:t>
      </w:r>
    </w:p>
    <w:p w14:paraId="4A6E34F2" w14:textId="77777777" w:rsidR="00D674DD" w:rsidRPr="009F652B" w:rsidRDefault="00D674DD" w:rsidP="00D674DD">
      <w:pPr>
        <w:pStyle w:val="Heading3"/>
        <w:rPr>
          <w:rFonts w:asciiTheme="minorHAnsi" w:hAnsiTheme="minorHAnsi"/>
        </w:rPr>
      </w:pPr>
      <w:r w:rsidRPr="009F652B">
        <w:rPr>
          <w:rFonts w:asciiTheme="minorHAnsi" w:hAnsiTheme="minorHAnsi"/>
        </w:rPr>
        <w:t xml:space="preserve">Link – Generic </w:t>
      </w:r>
    </w:p>
    <w:p w14:paraId="00F20B0C" w14:textId="77777777" w:rsidR="00D674DD" w:rsidRPr="009F652B" w:rsidRDefault="00D674DD" w:rsidP="00D674DD">
      <w:pPr>
        <w:pStyle w:val="Heading4"/>
        <w:rPr>
          <w:rFonts w:asciiTheme="minorHAnsi" w:hAnsiTheme="minorHAnsi"/>
        </w:rPr>
      </w:pPr>
      <w:r w:rsidRPr="009F652B">
        <w:rPr>
          <w:rFonts w:asciiTheme="minorHAnsi" w:hAnsiTheme="minorHAnsi"/>
        </w:rPr>
        <w:t xml:space="preserve">Engagement with China shapes US-Indian relations </w:t>
      </w:r>
    </w:p>
    <w:p w14:paraId="609E8ABF" w14:textId="77777777" w:rsidR="00D674DD" w:rsidRPr="009F652B" w:rsidRDefault="00D674DD" w:rsidP="00D674DD">
      <w:pPr>
        <w:rPr>
          <w:rFonts w:asciiTheme="minorHAnsi" w:hAnsiTheme="minorHAnsi"/>
          <w:sz w:val="16"/>
          <w:szCs w:val="16"/>
        </w:rPr>
      </w:pPr>
      <w:r w:rsidRPr="009F652B">
        <w:rPr>
          <w:rStyle w:val="Style13ptBold"/>
          <w:rFonts w:asciiTheme="minorHAnsi" w:hAnsiTheme="minorHAnsi"/>
        </w:rPr>
        <w:t xml:space="preserve">Mehta &amp; Gould 6/5 </w:t>
      </w:r>
      <w:r w:rsidRPr="009F652B">
        <w:rPr>
          <w:rFonts w:asciiTheme="minorHAnsi" w:hAnsiTheme="minorHAnsi"/>
          <w:sz w:val="16"/>
          <w:szCs w:val="16"/>
        </w:rPr>
        <w:t>(Aaron &amp; Joe; 6/5/16; Senior Pentagon Correspondent &amp; Congressional Researcher; Defense Report, “Modi Visit Underlines Changed India-US Relationship,” http://www.defensenews.com/story/defense/international/2016/06/05/modi-visit-underlines-changed-india-us-relationship/85188894/)//elliot</w:t>
      </w:r>
    </w:p>
    <w:p w14:paraId="3D3DB4DA" w14:textId="77777777" w:rsidR="00D674DD" w:rsidRPr="009F652B" w:rsidRDefault="00D674DD" w:rsidP="00D674DD">
      <w:pPr>
        <w:rPr>
          <w:rFonts w:asciiTheme="minorHAnsi" w:hAnsiTheme="minorHAnsi"/>
          <w:sz w:val="16"/>
        </w:rPr>
      </w:pPr>
      <w:r w:rsidRPr="009F652B">
        <w:rPr>
          <w:rFonts w:asciiTheme="minorHAnsi" w:hAnsiTheme="minorHAnsi"/>
          <w:sz w:val="16"/>
        </w:rPr>
        <w:t xml:space="preserve">Ashley Tellis, </w:t>
      </w:r>
      <w:r w:rsidRPr="009F652B">
        <w:rPr>
          <w:rStyle w:val="StyleUnderline"/>
          <w:rFonts w:asciiTheme="minorHAnsi" w:hAnsiTheme="minorHAnsi"/>
        </w:rPr>
        <w:t>a former State Department official now with the Carnegie Endowment</w:t>
      </w:r>
      <w:r w:rsidRPr="009F652B">
        <w:rPr>
          <w:rFonts w:asciiTheme="minorHAnsi" w:hAnsiTheme="minorHAnsi"/>
          <w:u w:val="single"/>
        </w:rPr>
        <w:t>, calls the Modi visit “a culmination of what Obama has tried to do since he came into office</w:t>
      </w:r>
      <w:r w:rsidRPr="009F652B">
        <w:rPr>
          <w:rFonts w:asciiTheme="minorHAnsi" w:hAnsiTheme="minorHAnsi"/>
          <w:sz w:val="16"/>
        </w:rPr>
        <w:t xml:space="preserve">, adding that “executive branch to executive branch — that is a dramatic transformation where the US today sees India as a security partner of choice in the broader Indo-Pacific region.” Once chilly over India's nuclear tests, </w:t>
      </w:r>
      <w:r w:rsidRPr="009F652B">
        <w:rPr>
          <w:rStyle w:val="StyleUnderline"/>
          <w:rFonts w:asciiTheme="minorHAnsi" w:hAnsiTheme="minorHAnsi"/>
        </w:rPr>
        <w:t>the US-India defense relationship now features technology exchanges</w:t>
      </w:r>
      <w:r w:rsidRPr="009F652B">
        <w:rPr>
          <w:rFonts w:asciiTheme="minorHAnsi" w:hAnsiTheme="minorHAnsi"/>
          <w:u w:val="single"/>
        </w:rPr>
        <w:t xml:space="preserve">, joint military exercises and, of late, an intensified maritime security dialogue </w:t>
      </w:r>
      <w:r w:rsidRPr="009F652B">
        <w:rPr>
          <w:rFonts w:asciiTheme="minorHAnsi" w:hAnsiTheme="minorHAnsi"/>
          <w:b/>
          <w:u w:val="single"/>
        </w:rPr>
        <w:t>undoubtedly meant to send a signal to China</w:t>
      </w:r>
      <w:r w:rsidRPr="009F652B">
        <w:rPr>
          <w:rFonts w:asciiTheme="minorHAnsi" w:hAnsiTheme="minorHAnsi"/>
          <w:sz w:val="16"/>
        </w:rPr>
        <w:t>. Frank Wisner, an ambassador to India under President Clinton, said for all these reasons, the barriers to the relationship are no longer political, but based only on bureaucracy for the US and defense budgets for India. "</w:t>
      </w:r>
      <w:r w:rsidRPr="009F652B">
        <w:rPr>
          <w:rFonts w:asciiTheme="minorHAnsi" w:hAnsiTheme="minorHAnsi"/>
          <w:u w:val="single"/>
        </w:rPr>
        <w:t xml:space="preserve">This is one of the biggest, </w:t>
      </w:r>
      <w:r w:rsidRPr="009F652B">
        <w:rPr>
          <w:rStyle w:val="StyleUnderline"/>
          <w:rFonts w:asciiTheme="minorHAnsi" w:hAnsiTheme="minorHAnsi"/>
        </w:rPr>
        <w:t>fastest moving defense relationships in the world</w:t>
      </w:r>
      <w:r w:rsidRPr="009F652B">
        <w:rPr>
          <w:rFonts w:asciiTheme="minorHAnsi" w:hAnsiTheme="minorHAnsi"/>
          <w:sz w:val="16"/>
        </w:rPr>
        <w:t xml:space="preserve">, period," said Wisner, </w:t>
      </w:r>
      <w:r w:rsidRPr="009F652B">
        <w:rPr>
          <w:rStyle w:val="StyleUnderline"/>
          <w:rFonts w:asciiTheme="minorHAnsi" w:hAnsiTheme="minorHAnsi"/>
        </w:rPr>
        <w:t>now with the international law firm Squire Patton Boggs</w:t>
      </w:r>
      <w:r w:rsidRPr="009F652B">
        <w:rPr>
          <w:rFonts w:asciiTheme="minorHAnsi" w:hAnsiTheme="minorHAnsi"/>
          <w:sz w:val="16"/>
        </w:rPr>
        <w:t xml:space="preserve">, adding later: "We have an interest in an India that is robustly armed. India is not a predatory power, and she is big enough and important enough that she helps anchor the balance of power in Asia. </w:t>
      </w:r>
      <w:r w:rsidRPr="009F652B">
        <w:rPr>
          <w:rStyle w:val="StyleUnderline"/>
          <w:rFonts w:asciiTheme="minorHAnsi" w:hAnsiTheme="minorHAnsi"/>
        </w:rPr>
        <w:t>A good relationship with India is part of a good relationship with China." As with everything in the Pacific</w:t>
      </w:r>
      <w:r w:rsidRPr="009F652B">
        <w:rPr>
          <w:rFonts w:asciiTheme="minorHAnsi" w:hAnsiTheme="minorHAnsi"/>
          <w:sz w:val="16"/>
        </w:rPr>
        <w:t xml:space="preserve">, </w:t>
      </w:r>
      <w:r w:rsidRPr="009F652B">
        <w:rPr>
          <w:rStyle w:val="StyleUnderline"/>
          <w:rFonts w:asciiTheme="minorHAnsi" w:hAnsiTheme="minorHAnsi"/>
        </w:rPr>
        <w:t>the focus comes down to China</w:t>
      </w:r>
      <w:r w:rsidRPr="009F652B">
        <w:rPr>
          <w:rFonts w:asciiTheme="minorHAnsi" w:hAnsiTheme="minorHAnsi"/>
          <w:sz w:val="16"/>
        </w:rPr>
        <w:t xml:space="preserve">. </w:t>
      </w:r>
      <w:r w:rsidRPr="009F652B">
        <w:rPr>
          <w:rStyle w:val="StyleUnderline"/>
          <w:rFonts w:asciiTheme="minorHAnsi" w:hAnsiTheme="minorHAnsi"/>
        </w:rPr>
        <w:t>The US is concerned that China is becoming a true peer competitor</w:t>
      </w:r>
      <w:r w:rsidRPr="009F652B">
        <w:rPr>
          <w:rFonts w:asciiTheme="minorHAnsi" w:hAnsiTheme="minorHAnsi"/>
          <w:sz w:val="16"/>
        </w:rPr>
        <w:t xml:space="preserve">, </w:t>
      </w:r>
      <w:r w:rsidRPr="009F652B">
        <w:rPr>
          <w:rStyle w:val="StyleUnderline"/>
          <w:rFonts w:asciiTheme="minorHAnsi" w:hAnsiTheme="minorHAnsi"/>
        </w:rPr>
        <w:t>with Pentagon officials often referring to China and Russia as driving a return to “Great Power” competition</w:t>
      </w:r>
      <w:r w:rsidRPr="009F652B">
        <w:rPr>
          <w:rFonts w:asciiTheme="minorHAnsi" w:hAnsiTheme="minorHAnsi"/>
          <w:sz w:val="16"/>
        </w:rPr>
        <w:t xml:space="preserve">. </w:t>
      </w:r>
      <w:r w:rsidRPr="009F652B">
        <w:rPr>
          <w:rFonts w:asciiTheme="minorHAnsi" w:hAnsiTheme="minorHAnsi"/>
          <w:u w:val="single"/>
        </w:rPr>
        <w:t xml:space="preserve">For India, </w:t>
      </w:r>
      <w:r w:rsidRPr="009F652B">
        <w:rPr>
          <w:rFonts w:asciiTheme="minorHAnsi" w:hAnsiTheme="minorHAnsi"/>
          <w:b/>
          <w:u w:val="single"/>
        </w:rPr>
        <w:t>China’s expansion into the South China Sea threatens its maritime security</w:t>
      </w:r>
      <w:r w:rsidRPr="009F652B">
        <w:rPr>
          <w:rFonts w:asciiTheme="minorHAnsi" w:hAnsiTheme="minorHAnsi"/>
          <w:u w:val="single"/>
        </w:rPr>
        <w:t>, turning China from a threat isolated in the Himalayan region to an existential one</w:t>
      </w:r>
      <w:r w:rsidRPr="009F652B">
        <w:rPr>
          <w:rFonts w:asciiTheme="minorHAnsi" w:hAnsiTheme="minorHAnsi"/>
          <w:sz w:val="16"/>
        </w:rPr>
        <w:t xml:space="preserve">. </w:t>
      </w:r>
      <w:r w:rsidRPr="009F652B">
        <w:rPr>
          <w:rStyle w:val="StyleUnderline"/>
          <w:rFonts w:asciiTheme="minorHAnsi" w:hAnsiTheme="minorHAnsi"/>
        </w:rPr>
        <w:t>“Indian interests and American interests fundamentally converge with respect to China,” Tellis said</w:t>
      </w:r>
      <w:r w:rsidRPr="009F652B">
        <w:rPr>
          <w:rFonts w:asciiTheme="minorHAnsi" w:hAnsiTheme="minorHAnsi"/>
          <w:sz w:val="16"/>
        </w:rPr>
        <w:t xml:space="preserve">. </w:t>
      </w:r>
      <w:r w:rsidRPr="009F652B">
        <w:rPr>
          <w:rStyle w:val="StyleUnderline"/>
          <w:rFonts w:asciiTheme="minorHAnsi" w:hAnsiTheme="minorHAnsi"/>
        </w:rPr>
        <w:t>“Obama understands China is really the big game the US has to get right</w:t>
      </w:r>
      <w:r w:rsidRPr="009F652B">
        <w:rPr>
          <w:rFonts w:asciiTheme="minorHAnsi" w:hAnsiTheme="minorHAnsi"/>
          <w:sz w:val="16"/>
        </w:rPr>
        <w:t xml:space="preserve">, and I think it’s in that context that the relationship in India is viewed today. And that will outlast President Obama — whomever the next president is won’t be able to avoid the China problem.” Given that focus, it is no surprise that the Pentagon has grown increasingly open to technological development programs with India. The core of the technology relationship between the two nations is the Defense Technology and Trade Initiative (DTTI), a specialized program launched in 2012 and championed by Carter, then deputy defense secretary. India is seeking help from the US in two major areas: </w:t>
      </w:r>
      <w:r w:rsidRPr="009F652B">
        <w:rPr>
          <w:rStyle w:val="StyleUnderline"/>
          <w:rFonts w:asciiTheme="minorHAnsi" w:hAnsiTheme="minorHAnsi"/>
        </w:rPr>
        <w:t xml:space="preserve">engine technology for its proposed homegrown advanced medium combat aircraft </w:t>
      </w:r>
      <w:r w:rsidRPr="009F652B">
        <w:rPr>
          <w:rFonts w:asciiTheme="minorHAnsi" w:hAnsiTheme="minorHAnsi"/>
          <w:sz w:val="16"/>
        </w:rPr>
        <w:t xml:space="preserve">(AMCA), </w:t>
      </w:r>
      <w:r w:rsidRPr="009F652B">
        <w:rPr>
          <w:rStyle w:val="StyleUnderline"/>
          <w:rFonts w:asciiTheme="minorHAnsi" w:hAnsiTheme="minorHAnsi"/>
        </w:rPr>
        <w:t xml:space="preserve">and an electro-magnetic aircraft launch system </w:t>
      </w:r>
      <w:r w:rsidRPr="009F652B">
        <w:rPr>
          <w:rFonts w:asciiTheme="minorHAnsi" w:hAnsiTheme="minorHAnsi"/>
          <w:sz w:val="16"/>
        </w:rPr>
        <w:t xml:space="preserve">(EMALS) for the proposed indigenous aircraft carrier INS Vishal. The two nations have also agreed to a series of “pathfinder” programs, </w:t>
      </w:r>
      <w:r w:rsidRPr="009F652B">
        <w:rPr>
          <w:rStyle w:val="StyleUnderline"/>
          <w:rFonts w:asciiTheme="minorHAnsi" w:hAnsiTheme="minorHAnsi"/>
        </w:rPr>
        <w:t>small-money co-development programs that analysts view as more symbolic than game changing</w:t>
      </w:r>
      <w:r w:rsidRPr="009F652B">
        <w:rPr>
          <w:rFonts w:asciiTheme="minorHAnsi" w:hAnsiTheme="minorHAnsi"/>
          <w:sz w:val="16"/>
        </w:rPr>
        <w:t xml:space="preserve">. But the biggest opportunity for the nations to work together is on the horizon. After years of false starts, including the cancellation last year of the Medium Multi Role Combat Aircraft (MMRCA) program, the Modi government hopes to select a new fighter jet design to provide the backbone of the Indian Air Force. Both Lockheed Martin and Boeing have teams in India pitching the F-16V and F/A-18 designs, respectively. While both fighters lost out under the MMRCA program, where the criteria was largely focused on price, </w:t>
      </w:r>
      <w:r w:rsidRPr="009F652B">
        <w:rPr>
          <w:rFonts w:asciiTheme="minorHAnsi" w:hAnsiTheme="minorHAnsi"/>
          <w:u w:val="single"/>
        </w:rPr>
        <w:t>the Modi government appears to be operating under new requirements, giving hope to the American firms</w:t>
      </w:r>
      <w:r w:rsidRPr="009F652B">
        <w:rPr>
          <w:rFonts w:asciiTheme="minorHAnsi" w:hAnsiTheme="minorHAnsi"/>
          <w:sz w:val="16"/>
        </w:rPr>
        <w:t xml:space="preserve">. If India selects an American fighter, </w:t>
      </w:r>
      <w:r w:rsidRPr="009F652B">
        <w:rPr>
          <w:rStyle w:val="StyleUnderline"/>
          <w:rFonts w:asciiTheme="minorHAnsi" w:hAnsiTheme="minorHAnsi"/>
        </w:rPr>
        <w:t>it would change the relationship between US and Indian industry</w:t>
      </w:r>
      <w:r w:rsidRPr="009F652B">
        <w:rPr>
          <w:rFonts w:asciiTheme="minorHAnsi" w:hAnsiTheme="minorHAnsi"/>
          <w:sz w:val="16"/>
        </w:rPr>
        <w:t xml:space="preserve">, Tellis said. “I think the game changes because then you will have major defense cooperation on a scale we have never seen with the US,” he said. </w:t>
      </w:r>
      <w:r w:rsidRPr="009F652B">
        <w:rPr>
          <w:rStyle w:val="StyleUnderline"/>
          <w:rFonts w:asciiTheme="minorHAnsi" w:hAnsiTheme="minorHAnsi"/>
        </w:rPr>
        <w:t>“It starts with buying 90 planes but probably ends up with manufacturing 200 airplanes in India</w:t>
      </w:r>
      <w:r w:rsidRPr="009F652B">
        <w:rPr>
          <w:rFonts w:asciiTheme="minorHAnsi" w:hAnsiTheme="minorHAnsi"/>
          <w:sz w:val="16"/>
        </w:rPr>
        <w:t>. That is big. So I think that is something we will have to wait and see what happens.”</w:t>
      </w:r>
    </w:p>
    <w:p w14:paraId="034FF0FB" w14:textId="77777777" w:rsidR="00D674DD" w:rsidRPr="009F652B" w:rsidRDefault="00D674DD" w:rsidP="00D674DD">
      <w:pPr>
        <w:rPr>
          <w:rFonts w:asciiTheme="minorHAnsi" w:hAnsiTheme="minorHAnsi"/>
        </w:rPr>
      </w:pPr>
    </w:p>
    <w:p w14:paraId="2CDC823C" w14:textId="77777777" w:rsidR="00D674DD" w:rsidRPr="009F652B" w:rsidRDefault="00D674DD" w:rsidP="00D674DD">
      <w:pPr>
        <w:pStyle w:val="Heading4"/>
        <w:rPr>
          <w:rFonts w:asciiTheme="minorHAnsi" w:hAnsiTheme="minorHAnsi"/>
        </w:rPr>
      </w:pPr>
      <w:r w:rsidRPr="009F652B">
        <w:rPr>
          <w:rFonts w:asciiTheme="minorHAnsi" w:hAnsiTheme="minorHAnsi"/>
        </w:rPr>
        <w:t>US-China engagement wrecks cooperation and convinces India the US is abandoning them</w:t>
      </w:r>
    </w:p>
    <w:p w14:paraId="227D025B" w14:textId="77777777" w:rsidR="00D674DD" w:rsidRPr="009F652B" w:rsidRDefault="00D674DD" w:rsidP="00D674DD">
      <w:pPr>
        <w:rPr>
          <w:rFonts w:asciiTheme="minorHAnsi" w:hAnsiTheme="minorHAnsi"/>
        </w:rPr>
      </w:pPr>
      <w:r w:rsidRPr="009F652B">
        <w:rPr>
          <w:rFonts w:asciiTheme="minorHAnsi" w:hAnsiTheme="minorHAnsi"/>
          <w:sz w:val="20"/>
        </w:rPr>
        <w:t xml:space="preserve">Graham </w:t>
      </w:r>
      <w:r w:rsidRPr="009F652B">
        <w:rPr>
          <w:rFonts w:asciiTheme="minorHAnsi" w:hAnsiTheme="minorHAnsi"/>
          <w:b/>
        </w:rPr>
        <w:t>Allison et al</w:t>
      </w:r>
      <w:r w:rsidRPr="009F652B">
        <w:rPr>
          <w:rFonts w:asciiTheme="minorHAnsi" w:hAnsiTheme="minorHAnsi"/>
        </w:rPr>
        <w:t xml:space="preserve">, </w:t>
      </w:r>
      <w:r w:rsidRPr="009F652B">
        <w:rPr>
          <w:rFonts w:asciiTheme="minorHAnsi" w:hAnsiTheme="minorHAnsi"/>
          <w:b/>
        </w:rPr>
        <w:t>2011</w:t>
      </w:r>
      <w:r w:rsidRPr="009F652B">
        <w:rPr>
          <w:rFonts w:asciiTheme="minorHAnsi" w:hAnsiTheme="minorHAnsi"/>
        </w:rPr>
        <w:t xml:space="preserve">, </w:t>
      </w:r>
      <w:r w:rsidRPr="009F652B">
        <w:rPr>
          <w:rFonts w:asciiTheme="minorHAnsi" w:hAnsiTheme="minorHAnsi"/>
          <w:sz w:val="20"/>
        </w:rPr>
        <w:t>(the director of the Belfer Center for Science and International Affairs, served as a special adviser to the secretary of defense under President Reagan, twice received the highest civilian honor awarded by the Department of Defense) “The United States and India, A Shared Strategic Future"  //ALB</w:t>
      </w:r>
    </w:p>
    <w:p w14:paraId="30D01D46" w14:textId="77777777" w:rsidR="00D674DD" w:rsidRPr="009F652B" w:rsidRDefault="00D674DD" w:rsidP="00D674DD">
      <w:pPr>
        <w:rPr>
          <w:rFonts w:asciiTheme="minorHAnsi" w:hAnsiTheme="minorHAnsi"/>
          <w:sz w:val="16"/>
        </w:rPr>
      </w:pPr>
      <w:r w:rsidRPr="009F652B">
        <w:rPr>
          <w:rFonts w:asciiTheme="minorHAnsi" w:hAnsiTheme="minorHAnsi"/>
          <w:b/>
          <w:u w:val="single"/>
        </w:rPr>
        <w:t>Many Indian observers</w:t>
      </w:r>
      <w:r w:rsidRPr="009F652B">
        <w:rPr>
          <w:rFonts w:asciiTheme="minorHAnsi" w:hAnsiTheme="minorHAnsi"/>
          <w:sz w:val="16"/>
        </w:rPr>
        <w:t>, c</w:t>
      </w:r>
      <w:r w:rsidRPr="009F652B">
        <w:rPr>
          <w:rFonts w:asciiTheme="minorHAnsi" w:hAnsiTheme="minorHAnsi"/>
          <w:u w:val="single"/>
        </w:rPr>
        <w:t xml:space="preserve">onvinced that the PRC is attempting to systematically slow India’s ascent as a great power, </w:t>
      </w:r>
      <w:r w:rsidRPr="009F652B">
        <w:rPr>
          <w:rFonts w:asciiTheme="minorHAnsi" w:hAnsiTheme="minorHAnsi"/>
          <w:b/>
          <w:u w:val="single"/>
        </w:rPr>
        <w:t>are wary of U.S. policy toward China</w:t>
      </w:r>
      <w:r w:rsidRPr="009F652B">
        <w:rPr>
          <w:rFonts w:asciiTheme="minorHAnsi" w:hAnsiTheme="minorHAnsi"/>
          <w:sz w:val="16"/>
        </w:rPr>
        <w:t xml:space="preserve">. </w:t>
      </w:r>
      <w:r w:rsidRPr="009F652B">
        <w:rPr>
          <w:rFonts w:asciiTheme="minorHAnsi" w:hAnsiTheme="minorHAnsi"/>
          <w:u w:val="single"/>
        </w:rPr>
        <w:t>Various formulations</w:t>
      </w:r>
      <w:r w:rsidRPr="009F652B">
        <w:rPr>
          <w:rFonts w:asciiTheme="minorHAnsi" w:hAnsiTheme="minorHAnsi"/>
          <w:sz w:val="16"/>
        </w:rPr>
        <w:t xml:space="preserve"> early in the Obama administration by Secretary of State Hillary Clinton that the U.S. relationship with China “will be the most important bilateral relationship in the world in this century” </w:t>
      </w:r>
      <w:r w:rsidRPr="009F652B">
        <w:rPr>
          <w:rFonts w:asciiTheme="minorHAnsi" w:hAnsiTheme="minorHAnsi"/>
          <w:u w:val="single"/>
        </w:rPr>
        <w:t>produced considerable concern in New Delhi</w:t>
      </w:r>
      <w:r w:rsidRPr="009F652B">
        <w:rPr>
          <w:rFonts w:asciiTheme="minorHAnsi" w:hAnsiTheme="minorHAnsi"/>
          <w:sz w:val="16"/>
        </w:rPr>
        <w:t xml:space="preserve">, </w:t>
      </w:r>
      <w:r w:rsidRPr="009F652B">
        <w:rPr>
          <w:rFonts w:asciiTheme="minorHAnsi" w:hAnsiTheme="minorHAnsi"/>
          <w:u w:val="single"/>
        </w:rPr>
        <w:t>leading to apprehension that the United States might entangle India in efforts to manage China’s rise</w:t>
      </w:r>
      <w:r w:rsidRPr="009F652B">
        <w:rPr>
          <w:rFonts w:asciiTheme="minorHAnsi" w:hAnsiTheme="minorHAnsi"/>
          <w:b/>
          <w:u w:val="single"/>
        </w:rPr>
        <w:t xml:space="preserve">, </w:t>
      </w:r>
      <w:r w:rsidRPr="009F652B">
        <w:rPr>
          <w:rFonts w:asciiTheme="minorHAnsi" w:hAnsiTheme="minorHAnsi"/>
          <w:u w:val="single"/>
        </w:rPr>
        <w:t>only to abandon India subsequently in favor of Beijing</w:t>
      </w:r>
      <w:r w:rsidRPr="009F652B">
        <w:rPr>
          <w:rFonts w:asciiTheme="minorHAnsi" w:hAnsiTheme="minorHAnsi"/>
          <w:sz w:val="16"/>
        </w:rPr>
        <w:t xml:space="preserve">. </w:t>
      </w:r>
      <w:r w:rsidRPr="009F652B">
        <w:rPr>
          <w:rFonts w:asciiTheme="minorHAnsi" w:hAnsiTheme="minorHAnsi"/>
          <w:u w:val="single"/>
        </w:rPr>
        <w:t>Statements from Washington about the centrality of the U.S.-China relationship</w:t>
      </w:r>
      <w:r w:rsidRPr="009F652B">
        <w:rPr>
          <w:rFonts w:asciiTheme="minorHAnsi" w:hAnsiTheme="minorHAnsi"/>
          <w:sz w:val="16"/>
        </w:rPr>
        <w:t xml:space="preserve"> are </w:t>
      </w:r>
      <w:r w:rsidRPr="009F652B">
        <w:rPr>
          <w:rFonts w:asciiTheme="minorHAnsi" w:hAnsiTheme="minorHAnsi"/>
          <w:u w:val="single"/>
        </w:rPr>
        <w:t>seen as difficult to reconcile with any real American commitment to a stronger India</w:t>
      </w:r>
      <w:r w:rsidRPr="009F652B">
        <w:rPr>
          <w:rFonts w:asciiTheme="minorHAnsi" w:hAnsiTheme="minorHAnsi"/>
          <w:b/>
          <w:u w:val="single"/>
        </w:rPr>
        <w:t>, and lead Indians to question the wisdom of partnering with the United States on Asian security.</w:t>
      </w:r>
      <w:r w:rsidRPr="009F652B">
        <w:rPr>
          <w:rFonts w:asciiTheme="minorHAnsi" w:hAnsiTheme="minorHAnsi"/>
          <w:sz w:val="16"/>
        </w:rPr>
        <w:t xml:space="preserve"> Conversely, bellicose statements from American strategists about the current need to contain China because of its aggressive behavior and purported strategic intentions are seen in India as reckless because they might provoke China toward the very behavior such policies ostensibly seek to avoid.</w:t>
      </w:r>
    </w:p>
    <w:p w14:paraId="3AFFD375" w14:textId="77777777" w:rsidR="00D674DD" w:rsidRPr="009F652B" w:rsidRDefault="00D674DD" w:rsidP="00D674DD">
      <w:pPr>
        <w:pStyle w:val="Heading4"/>
        <w:rPr>
          <w:rStyle w:val="Style13ptBold"/>
          <w:rFonts w:asciiTheme="minorHAnsi" w:hAnsiTheme="minorHAnsi"/>
          <w:b/>
        </w:rPr>
      </w:pPr>
      <w:r w:rsidRPr="009F652B">
        <w:rPr>
          <w:rStyle w:val="Style13ptBold"/>
          <w:rFonts w:asciiTheme="minorHAnsi" w:hAnsiTheme="minorHAnsi"/>
          <w:b/>
        </w:rPr>
        <w:t>U.S-China relations trades off with India</w:t>
      </w:r>
    </w:p>
    <w:p w14:paraId="035FFEDB" w14:textId="77777777" w:rsidR="00D674DD" w:rsidRPr="009F652B" w:rsidRDefault="00D674DD" w:rsidP="00D674DD">
      <w:pPr>
        <w:rPr>
          <w:rStyle w:val="StyleUnderline"/>
          <w:rFonts w:asciiTheme="minorHAnsi" w:hAnsiTheme="minorHAnsi"/>
          <w:u w:val="none"/>
        </w:rPr>
      </w:pPr>
      <w:r w:rsidRPr="009F652B">
        <w:rPr>
          <w:rStyle w:val="Style13ptBold"/>
          <w:rFonts w:asciiTheme="minorHAnsi" w:hAnsiTheme="minorHAnsi"/>
        </w:rPr>
        <w:t>Madan 15</w:t>
      </w:r>
      <w:r w:rsidRPr="009F652B">
        <w:rPr>
          <w:rStyle w:val="StyleUnderline"/>
          <w:rFonts w:asciiTheme="minorHAnsi" w:hAnsiTheme="minorHAnsi"/>
          <w:u w:val="none"/>
        </w:rPr>
        <w:t xml:space="preserve">, Madan is a fellow in the Project on International Order and Strategy in the Foreign Policy program at the Brookings Institution, and director of The India Project. Madan’s work explores Indian foreign policy, focusing in particular on India's relations with China and the United States. She also researches the intersection between Indian energy policies and its foreign and security policies. (Tanvi, Brooking 1/20/15 “The U.S.-India Relationship and China” </w:t>
      </w:r>
      <w:hyperlink r:id="rId21" w:history="1">
        <w:r w:rsidRPr="009F652B">
          <w:rPr>
            <w:rStyle w:val="Hyperlink"/>
            <w:rFonts w:asciiTheme="minorHAnsi" w:hAnsiTheme="minorHAnsi"/>
          </w:rPr>
          <w:t>http://www.brookings.edu/research/opinions/2015/01/20-us-india-relationship-and-china-madan</w:t>
        </w:r>
      </w:hyperlink>
      <w:r w:rsidRPr="009F652B">
        <w:rPr>
          <w:rStyle w:val="StyleUnderline"/>
          <w:rFonts w:asciiTheme="minorHAnsi" w:hAnsiTheme="minorHAnsi"/>
          <w:u w:val="none"/>
        </w:rPr>
        <w:t>) //eb</w:t>
      </w:r>
    </w:p>
    <w:p w14:paraId="14C0D8C0" w14:textId="77777777" w:rsidR="00D674DD" w:rsidRPr="009F652B" w:rsidRDefault="00D674DD" w:rsidP="00D674DD">
      <w:pPr>
        <w:rPr>
          <w:rFonts w:asciiTheme="minorHAnsi" w:hAnsiTheme="minorHAnsi"/>
          <w:sz w:val="16"/>
        </w:rPr>
      </w:pPr>
      <w:r w:rsidRPr="009F652B">
        <w:rPr>
          <w:rStyle w:val="StyleUnderline"/>
          <w:rFonts w:asciiTheme="minorHAnsi" w:hAnsiTheme="minorHAnsi"/>
        </w:rPr>
        <w:t>Today, both India and the U.S. have relationships with China that have elements of cooperation, competition and, potentially, conflict</w:t>
      </w:r>
      <w:r w:rsidRPr="009F652B">
        <w:rPr>
          <w:rFonts w:asciiTheme="minorHAnsi" w:hAnsiTheme="minorHAnsi"/>
          <w:sz w:val="16"/>
        </w:rPr>
        <w:t>—though in different degrees. Each country has a blended approach of engaging China, while preparing for a turn for the worse in Chinese behavior</w:t>
      </w:r>
      <w:r w:rsidRPr="009F652B">
        <w:rPr>
          <w:rStyle w:val="StyleUnderline"/>
          <w:rFonts w:asciiTheme="minorHAnsi" w:hAnsiTheme="minorHAnsi"/>
        </w:rPr>
        <w:t>. Each sees a role for the other in its China strategy. Each thinks a good relationship with the other sends a signal to China, but neither wants to provoke Beijing or be forced to choose between the other and China.</w:t>
      </w:r>
      <w:r w:rsidRPr="009F652B">
        <w:rPr>
          <w:rFonts w:asciiTheme="minorHAnsi" w:hAnsiTheme="minorHAnsi"/>
          <w:u w:val="single"/>
        </w:rPr>
        <w:t xml:space="preserve"> </w:t>
      </w:r>
      <w:r w:rsidRPr="009F652B">
        <w:rPr>
          <w:rStyle w:val="StyleUnderline"/>
          <w:rFonts w:asciiTheme="minorHAnsi" w:hAnsiTheme="minorHAnsi"/>
        </w:rPr>
        <w:t xml:space="preserve">Each also recognizes that China—especially uncertainty about its behavior—is partly what is driving the India-U.S. partnership. </w:t>
      </w:r>
      <w:r w:rsidRPr="009F652B">
        <w:rPr>
          <w:rFonts w:asciiTheme="minorHAnsi" w:hAnsiTheme="minorHAnsi"/>
          <w:sz w:val="16"/>
        </w:rPr>
        <w:t xml:space="preserve">Arguably, there have been three imperatives in the U.S. for a more robust relationship with India and for supporting its rise: strategic interest, especially in the context of the rise of China; economic interest; and shared democratic values.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 </w:t>
      </w:r>
      <w:r w:rsidRPr="009F652B">
        <w:rPr>
          <w:rStyle w:val="StyleUnderline"/>
          <w:rFonts w:asciiTheme="minorHAnsi" w:hAnsiTheme="minorHAnsi"/>
        </w:rPr>
        <w:t>But India and the U.S. also have concerns about the other when it comes to China. Both sides remain uncertain about the other’s willingness and capacity to play a role in the Asia-Pacific. Additionally, Indian policymakers worry both about a China-U.S. condominium (or G-2) and a China-U.S. crisis or conflict. There is concern about the reliability of the U.S., with the sense that the U.S. will end up choosing China because of the more interdependent Sino-American economic relationship and/or leave India in the lurch. Some in the U.S. also have reliability concerns about India. They question whether the quest for “strategic autonomy” will allow India to develop a truly strategic partnership with the U.S.</w:t>
      </w:r>
      <w:r w:rsidRPr="009F652B">
        <w:rPr>
          <w:rFonts w:asciiTheme="minorHAnsi" w:hAnsiTheme="minorHAnsi"/>
          <w:sz w:val="16"/>
        </w:rPr>
        <w:t xml:space="preserve"> There are also worries about the gap between Indian potential and performance. Part of the rationale for supporting India’s rise is to help demonstrate that democracy and development aren’t mutually exclusive. Without delivery, however, this rationale—and India’s importance—fades away. </w:t>
      </w:r>
      <w:r w:rsidRPr="009F652B">
        <w:rPr>
          <w:rStyle w:val="StyleUnderline"/>
          <w:rFonts w:asciiTheme="minorHAnsi" w:hAnsiTheme="minorHAnsi"/>
        </w:rPr>
        <w:t>As things stand, neither India nor the U.S. is interested in the other’s relationship with China being too hot or too cold—the Goldilocks view. For New Delhi, a too-cosy Sino-U.S. relationship is seen as freezing India out and impinging on its interests. It would also eliminate one of Washington’s rationales for a stronger relationship with India. A China-U.S. crisis or conflict, on the other hand, is seen as potentially destabilizing the region and forcing India to choose between the two countries.</w:t>
      </w:r>
      <w:r w:rsidRPr="009F652B">
        <w:rPr>
          <w:rFonts w:asciiTheme="minorHAnsi" w:hAnsiTheme="minorHAnsi"/>
          <w:sz w:val="16"/>
        </w:rPr>
        <w:t xml:space="preserve">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14:paraId="4547F246" w14:textId="77777777" w:rsidR="00D674DD" w:rsidRPr="009F652B" w:rsidRDefault="00D674DD" w:rsidP="00D674DD">
      <w:pPr>
        <w:pStyle w:val="Heading4"/>
        <w:rPr>
          <w:rFonts w:asciiTheme="minorHAnsi" w:hAnsiTheme="minorHAnsi"/>
        </w:rPr>
      </w:pPr>
      <w:r w:rsidRPr="009F652B">
        <w:rPr>
          <w:rFonts w:asciiTheme="minorHAnsi" w:hAnsiTheme="minorHAnsi"/>
        </w:rPr>
        <w:t>U.S-India alliance strong now- U.S engagement with China collapses it</w:t>
      </w:r>
    </w:p>
    <w:p w14:paraId="74264DEE" w14:textId="77777777" w:rsidR="00D674DD" w:rsidRPr="009F652B" w:rsidRDefault="00D674DD" w:rsidP="00D674DD">
      <w:pPr>
        <w:rPr>
          <w:rFonts w:asciiTheme="minorHAnsi" w:hAnsiTheme="minorHAnsi"/>
        </w:rPr>
      </w:pPr>
      <w:r w:rsidRPr="009F652B">
        <w:rPr>
          <w:rStyle w:val="Style13ptBold"/>
          <w:rFonts w:asciiTheme="minorHAnsi" w:hAnsiTheme="minorHAnsi"/>
        </w:rPr>
        <w:t>Korybko 16</w:t>
      </w:r>
      <w:r w:rsidRPr="009F652B">
        <w:rPr>
          <w:rFonts w:asciiTheme="minorHAnsi" w:hAnsiTheme="minorHAnsi"/>
        </w:rPr>
        <w:t xml:space="preserve">, Korybko is a political analyst, journalist and a regular contributor to several online journals, as well as a member of the expert council for the Institute of Strategic Studies and Predictions at the People’s Friendship University of Russia. He specializes in Russian affairs and geopolitics, specifically the US strategy in Eurasia. His other areas of focus include tactics of regime change, color revolutions and unconventional warfare used across the world. (Andrew, Global Research 5/5/16 “Is India Now a US Ally? Aligned against Russia and China?” </w:t>
      </w:r>
      <w:hyperlink r:id="rId22" w:history="1">
        <w:r w:rsidRPr="009F652B">
          <w:rPr>
            <w:rStyle w:val="Hyperlink"/>
            <w:rFonts w:asciiTheme="minorHAnsi" w:hAnsiTheme="minorHAnsi"/>
          </w:rPr>
          <w:t>http://www.globalresearch.ca/is-india-now-a-us-ally-aligned-with-america-against-russia-and-china/5523530</w:t>
        </w:r>
      </w:hyperlink>
      <w:r w:rsidRPr="009F652B">
        <w:rPr>
          <w:rFonts w:asciiTheme="minorHAnsi" w:hAnsiTheme="minorHAnsi"/>
        </w:rPr>
        <w:t>) //eb</w:t>
      </w:r>
    </w:p>
    <w:p w14:paraId="7C888FE1" w14:textId="77777777" w:rsidR="00D674DD" w:rsidRPr="009F652B" w:rsidRDefault="00D674DD" w:rsidP="00D674DD">
      <w:pPr>
        <w:rPr>
          <w:rStyle w:val="StyleUnderline"/>
          <w:rFonts w:asciiTheme="minorHAnsi" w:hAnsiTheme="minorHAnsi"/>
        </w:rPr>
      </w:pPr>
      <w:r w:rsidRPr="009F652B">
        <w:rPr>
          <w:rStyle w:val="StyleUnderline"/>
          <w:rFonts w:asciiTheme="minorHAnsi" w:hAnsiTheme="minorHAnsi"/>
        </w:rPr>
        <w:t>India aligns with the US against China and Russia.</w:t>
      </w:r>
      <w:r w:rsidRPr="009F652B">
        <w:rPr>
          <w:rFonts w:asciiTheme="minorHAnsi" w:hAnsiTheme="minorHAnsi"/>
          <w:u w:val="single"/>
        </w:rPr>
        <w:t xml:space="preserve"> </w:t>
      </w:r>
      <w:r w:rsidRPr="009F652B">
        <w:rPr>
          <w:rFonts w:asciiTheme="minorHAnsi" w:hAnsiTheme="minorHAnsi"/>
          <w:sz w:val="16"/>
        </w:rPr>
        <w:t xml:space="preserve">India’s recent moves are putting India’s multipolar commitment in doubt and raise questions about whether India has defected to the US’s unipolar system. India used to be universally acclaimed for being a multipolar pillar in the emerging world order. The country played a pivotal role in BRICS and in the larger globally transformative processes that are currently underway. Historically as one of the founder members of the Non-Aligned Movement India has been respected for its wise pragmatism and its ability to engage any partner on a win-win basis. </w:t>
      </w:r>
      <w:r w:rsidRPr="009F652B">
        <w:rPr>
          <w:rStyle w:val="StyleUnderline"/>
          <w:rFonts w:asciiTheme="minorHAnsi" w:hAnsiTheme="minorHAnsi"/>
        </w:rPr>
        <w:t>India now looks ready to abandon its geopolitical traditions. It seems to be starting a new foreign policy trajectory openly siding with the US against China in the New Cold War. Prime Minister Modi (image right) has made a series of moves over the past month which show that India’s strategic calculations have radically changed since US Secretary of Defense Ashton Carter visited the subcontinent last month. In this article I shall discuss the elements of India’s anti-Chinese pivot, with an emphasis on the “Logistic Service Agreement” and the consequences of the Azhar-Isa affair.</w:t>
      </w:r>
      <w:r w:rsidRPr="009F652B">
        <w:rPr>
          <w:rFonts w:asciiTheme="minorHAnsi" w:hAnsiTheme="minorHAnsi"/>
          <w:u w:val="single"/>
        </w:rPr>
        <w:t xml:space="preserve"> </w:t>
      </w:r>
      <w:r w:rsidRPr="009F652B">
        <w:rPr>
          <w:rFonts w:asciiTheme="minorHAnsi" w:hAnsiTheme="minorHAnsi"/>
          <w:sz w:val="16"/>
        </w:rPr>
        <w:t xml:space="preserve">In a subsequent article I shall discuss the long-term consequences if India continues to abide by its new policies and how this will lead unavoidably to an intensified Chinese-Indian Cold War encompassing the ASEAN, Himalayan, and Central Asian theatres. </w:t>
      </w:r>
      <w:r w:rsidRPr="009F652B">
        <w:rPr>
          <w:rStyle w:val="StyleUnderline"/>
          <w:rFonts w:asciiTheme="minorHAnsi" w:hAnsiTheme="minorHAnsi"/>
        </w:rPr>
        <w:t>I will also look into the global stakes and how India by its realignment with the US may inadvertently be on the cusp of sabotaging the successes the emerging multipolar world order has managed to make up to this point. India’s Anti-Chinese Pivot In the course of only a single month, India has surprised the world by radically pivoting to an anti-Chinese policy that has Washington’s “Lead From Behind” fingerprints all over it.</w:t>
      </w:r>
      <w:r w:rsidRPr="009F652B">
        <w:rPr>
          <w:rFonts w:asciiTheme="minorHAnsi" w:hAnsiTheme="minorHAnsi"/>
          <w:u w:val="single"/>
        </w:rPr>
        <w:t xml:space="preserve"> </w:t>
      </w:r>
      <w:r w:rsidRPr="009F652B">
        <w:rPr>
          <w:rFonts w:asciiTheme="minorHAnsi" w:hAnsiTheme="minorHAnsi"/>
          <w:sz w:val="16"/>
        </w:rPr>
        <w:t xml:space="preserve">The “Logistic Service Agreement” US Defence Secretary Ashton Carter visited India in April. Whilst this visit was presented as a “routine visit” by most media outlets, Ashton Carter’s comments about the emerging US-Indian Strategic Partnership, which he predicted “will define the 21st century”, attracted a lot of attention. </w:t>
      </w:r>
      <w:r w:rsidRPr="009F652B">
        <w:rPr>
          <w:rStyle w:val="StyleUnderline"/>
          <w:rFonts w:asciiTheme="minorHAnsi" w:hAnsiTheme="minorHAnsi"/>
        </w:rPr>
        <w:t>Underpinning the rhetoric is the so-called “Logistic Support Agreement” (LSA) the US and India are currently negotiating with each other. This is essentially a blend of the “Host Mission Support Agreements” that NATO has concluded with Finland and Sweden and the transit agreement that NATO has recently agreed with Serbia.</w:t>
      </w:r>
      <w:r w:rsidRPr="009F652B">
        <w:rPr>
          <w:rFonts w:asciiTheme="minorHAnsi" w:hAnsiTheme="minorHAnsi"/>
          <w:u w:val="single"/>
        </w:rPr>
        <w:t xml:space="preserve"> </w:t>
      </w:r>
      <w:r w:rsidRPr="009F652B">
        <w:rPr>
          <w:rStyle w:val="StyleUnderline"/>
          <w:rFonts w:asciiTheme="minorHAnsi" w:hAnsiTheme="minorHAnsi"/>
        </w:rPr>
        <w:t xml:space="preserve">Reuters quotes US military officials as saying that the LSA “would allow the two militaries to use each other’s land, air and naval bases for resupplies, repair and rest”. What that means in practice is that the US has effectively acquired the right to deploy full-spectrum rotational forces anywhere throughout India on a preplanned case-by-case basis in order to “contain China”. </w:t>
      </w:r>
      <w:r w:rsidRPr="009F652B">
        <w:rPr>
          <w:rFonts w:asciiTheme="minorHAnsi" w:hAnsiTheme="minorHAnsi"/>
          <w:sz w:val="16"/>
        </w:rPr>
        <w:t xml:space="preserve">Although not yet signed, Ashton Carter’s major achievement was that the two sides agreed “in principle” to conclude negotiations for the LSA in the near future. It is believed that only the amount of financial compensation and other related technical details remain to be agreed before the deal enters into force presumably later this year. Aircraft Carrier Cooperation </w:t>
      </w:r>
      <w:r w:rsidRPr="009F652B">
        <w:rPr>
          <w:rStyle w:val="StyleUnderline"/>
          <w:rFonts w:asciiTheme="minorHAnsi" w:hAnsiTheme="minorHAnsi"/>
        </w:rPr>
        <w:t xml:space="preserve">In parallel with the LSA, the US announced that it would assist New Delhi to build its first domestically built aircraft carrier. </w:t>
      </w:r>
      <w:r w:rsidRPr="009F652B">
        <w:rPr>
          <w:rFonts w:asciiTheme="minorHAnsi" w:hAnsiTheme="minorHAnsi"/>
          <w:sz w:val="16"/>
        </w:rPr>
        <w:t xml:space="preserve">Ashton Carter revealed during his visit that the US will share state-of-the-art technology with its Indian counterparts, thus substantially deepening the emerging alliance between them. </w:t>
      </w:r>
      <w:r w:rsidRPr="009F652B">
        <w:rPr>
          <w:rStyle w:val="StyleUnderline"/>
          <w:rFonts w:asciiTheme="minorHAnsi" w:hAnsiTheme="minorHAnsi"/>
        </w:rPr>
        <w:t>It is an open secret that India’s navy will be used to “contain” China in the Indian Ocean Region. The unprecedented level of naval cooperation between the two sides therefore has to be seen through the geopolitical prism of this shared objective to “contain” China. If symbolism has any meaning, it’s also important that the Indian Defense Minister invited Carter onto India’s premier aircraft carrier, the INS Vikramaditya.</w:t>
      </w:r>
      <w:r w:rsidRPr="009F652B">
        <w:rPr>
          <w:rFonts w:asciiTheme="minorHAnsi" w:hAnsiTheme="minorHAnsi"/>
          <w:u w:val="single"/>
        </w:rPr>
        <w:t xml:space="preserve"> </w:t>
      </w:r>
      <w:r w:rsidRPr="009F652B">
        <w:rPr>
          <w:rFonts w:asciiTheme="minorHAnsi" w:hAnsiTheme="minorHAnsi"/>
          <w:sz w:val="16"/>
        </w:rPr>
        <w:t xml:space="preserve">Not only does this demonstrate India’s willingness to show the world just how good its relations with the US are right now, but it is also significant that this was originally a Russian-built ship making this a strong signal that India is diversifying its military-technical relations towards the West at the expense of its traditional Russian partner. Raw data provides the proof. Although Russia still provides the bulk of India’s weapons, the US has recentlyedged it out, becoming in recent years India’s largest vendor, indicating that Russia is gradually losing its strategic position in the Indian market. Inviting Ashton Carter to step onto the deck of a Russian-built aircraft carrier rubs salt into the Russian defence industry’s wounds. The Azhar-Isa Affair I have previously discussed this event in detail in an article for the Moscow-based Katehon think tank. Briefly, India extended a visa to Dolkun Isa, one of the most notorious “political” figures providing political cover for the Uighur terrorist movement. China had earlier accused this person of supporting terrorism and Interpol has a “red corner notice” on him. He was nonetheless invited by the Indian government to attend a broad gathering of anti-Chinese separatist and regime change groups hosted by the US-based “Initiatives For China/Citizen Power For China” – widely acknowledged to be CIA front organisation. </w:t>
      </w:r>
      <w:r w:rsidRPr="009F652B">
        <w:rPr>
          <w:rStyle w:val="StyleUnderline"/>
          <w:rFonts w:asciiTheme="minorHAnsi" w:hAnsiTheme="minorHAnsi"/>
        </w:rPr>
        <w:t>Just about all of the other anti-Chinese groups that were supposed to attend this conference – which included Tibetan, Xinjiang, Inner Mongolian, and “pro-democracy” groups – are also US-based and are equally hostile to the Chinese authorities. The unavoidable conclusion is that India intentionally collaborated with the US to host US proxies in Dharamsala – a location provocatively close to the Chinese border.</w:t>
      </w:r>
      <w:r w:rsidRPr="009F652B">
        <w:rPr>
          <w:rFonts w:asciiTheme="minorHAnsi" w:hAnsiTheme="minorHAnsi"/>
          <w:u w:val="single"/>
        </w:rPr>
        <w:t xml:space="preserve"> </w:t>
      </w:r>
      <w:r w:rsidRPr="009F652B">
        <w:rPr>
          <w:rFonts w:asciiTheme="minorHAnsi" w:hAnsiTheme="minorHAnsi"/>
          <w:sz w:val="16"/>
        </w:rPr>
        <w:t xml:space="preserve">The Indian media justified all this in articles heavy with nationalist rhetoric that argued that the visa was extended to Dolkun Isa because China had previously stonewalled India’s UN proposal to put accused Pakistani-based terrorist Masood Azhar on a UN terrorist list. In my previous Katehon piece I pointed out that India – more so than any other country – knows China cannot interfere in a bilateral dispute between Pakistan and India and certainly cannot appear to side with India in a dispute of this sort. I explained that New Delhi only brought up this issue in order to justify its decision to host a gathering of anti-Chinese separatist and terrorist groups in Dharamsala. Though India eventually cancelled Dolkun Isa’s visa, since New Delhi still allowed the conference to take place this has the look of a classic bait-and-switch exercise. The US-based “Initiatives For China/Citizen Power For China” umbrella group now favoured by India is also distinctly anti-Russian. It previously organized a conference lobbying for the passage of the extra-judicial so-called “Global Magnitsky Bill”. It even prioritizes this Bill as its third most important project behind the “Tiananmen Massacre Memory of World Registrar” and “Finding 2 Tank Men” ahead of its “Hong Kong Occupy Central” movement. By hosting this anti-Chinese organisation Indian Prime Minister Modi’s government was also hosting an anti-Russian organisation, making this look like a subtle anti-Moscow message as well as an open anti-Beijing one. The Azhar-Isa affair exploded shortly after Ashton Carter’s visit. Ashton Carter almost certainly discussed this affair in some way with his Indian hosts during his visit probably with a view to providing future ‘situational justification’ for the LSA and for the deployment of American air, sea, and land forces in India next to China’s Tibetan and Yunnan borders. </w:t>
      </w:r>
      <w:r w:rsidRPr="009F652B">
        <w:rPr>
          <w:rStyle w:val="StyleUnderline"/>
          <w:rFonts w:asciiTheme="minorHAnsi" w:hAnsiTheme="minorHAnsi"/>
        </w:rPr>
        <w:t xml:space="preserve">Hostility To The New Silk Road India has been visibly upset ever since China announced last year that it would build the $46 billion China-Pakistan Economic Corridor (CPEC) through Pakistani-administered Kashmir. India’s media and academic community have issued mild condemnations of this over the course of the previous year. </w:t>
      </w:r>
      <w:r w:rsidRPr="009F652B">
        <w:rPr>
          <w:rFonts w:asciiTheme="minorHAnsi" w:hAnsiTheme="minorHAnsi"/>
          <w:sz w:val="16"/>
        </w:rPr>
        <w:t xml:space="preserve">New Delhi however has now stepped up its criticism after Ashton Carter’s visit with Colonel SD Goswami, a spokesman of India’s Udhampur-headquartered Northern Command, saying that “The government has conveyed its concerns to China…and asked them to cease such activities”. This anti-New Silk Road rhetoric would not have been possible without behind-the-scenes encouragement from the US, which is clearly backing it as part of its global Hybrid War campaign to sabotage China’s Silk Road strategy. China will not stop construction of this mega-project because of Indian complaints, no matter how strongly the US backs them. India knows this. It is therefore likely that the escalation of rhetoric around this project was initiated as part of a pre-planned information campaign to justify tightening the anti-Chinese US-Indian Strategic Partnership with the claim that India “has no choice” because “China just won’t listen”. </w:t>
      </w:r>
      <w:r w:rsidRPr="009F652B">
        <w:rPr>
          <w:rStyle w:val="StyleUnderline"/>
          <w:rFonts w:asciiTheme="minorHAnsi" w:hAnsiTheme="minorHAnsi"/>
        </w:rPr>
        <w:t>The US-Indian Naval Alliance An important component of the larger US-Indian Strategic Partnership is the enhanced naval cooperation between the two countries, which – like every other part of their new alliance – is predicated on “containing China”. Aside from the important aircraft carrier cooperation and other military-technical aspects that were discussed earlier, the two sides are reported to have discussed joint anti-submarine warfare strategies.</w:t>
      </w:r>
      <w:r w:rsidRPr="009F652B">
        <w:rPr>
          <w:rFonts w:asciiTheme="minorHAnsi" w:hAnsiTheme="minorHAnsi"/>
          <w:u w:val="single"/>
        </w:rPr>
        <w:t xml:space="preserve"> </w:t>
      </w:r>
      <w:r w:rsidRPr="009F652B">
        <w:rPr>
          <w:rFonts w:asciiTheme="minorHAnsi" w:hAnsiTheme="minorHAnsi"/>
          <w:sz w:val="16"/>
        </w:rPr>
        <w:t xml:space="preserve">In addition India is expected to take part in US-led multilateral exercises in June, which will be held provocatively in the Philippine Sea. Although not directly adjacent to the South China Sea, this location is adjacent to the East China Sea where Beijing and Tokyo are locked in a bitter dispute over contested island territories. India’s participation in anti-submarine warfare exercises so close to a potential conflict zone in tandem with the US, Japan, and other anti-Chinese navies is a worrying sign that India is serious about confronting China both in the Indian Ocean Region and right on Beijing’s own East Asian doorstep. </w:t>
      </w:r>
      <w:r w:rsidRPr="009F652B">
        <w:rPr>
          <w:rStyle w:val="StyleUnderline"/>
          <w:rFonts w:asciiTheme="minorHAnsi" w:hAnsiTheme="minorHAnsi"/>
        </w:rPr>
        <w:t>Considering how important maritime trade routes are for the still-growing Chinese economy and its global One Belt One Road commercial network plans, the US-assisted rise of the Indian Navy as a trans-regional operating force between the Indian Ocean Region and the South China Sea/East China Sea could prove threatening to China in the coming years.</w:t>
      </w:r>
      <w:r w:rsidRPr="009F652B">
        <w:rPr>
          <w:rFonts w:asciiTheme="minorHAnsi" w:hAnsiTheme="minorHAnsi"/>
          <w:u w:val="single"/>
        </w:rPr>
        <w:t xml:space="preserve"> </w:t>
      </w:r>
      <w:r w:rsidRPr="009F652B">
        <w:rPr>
          <w:rFonts w:asciiTheme="minorHAnsi" w:hAnsiTheme="minorHAnsi"/>
          <w:sz w:val="16"/>
        </w:rPr>
        <w:t xml:space="preserve">Not only is India doubling down on its strategic collaboration with the US, but it is also trying to “localise” its presence through multilateral cooperation with ASEAN’s maritime members under the ‘plausibly deniable’ aegis of promoting “freedom of navigation”. India’s latest participation in ASEAN naval drills combined with its growing anti-Chinese strategic partnership with the US can be seen as signalling its intent to institutionalise its presence in the South China Sea. </w:t>
      </w:r>
      <w:r w:rsidRPr="009F652B">
        <w:rPr>
          <w:rStyle w:val="StyleUnderline"/>
          <w:rFonts w:asciiTheme="minorHAnsi" w:hAnsiTheme="minorHAnsi"/>
        </w:rPr>
        <w:t xml:space="preserve">Whilst China and Russia are also taking part in these exercises, Moscow obviously is not seeking to “contain” China, whilst Beijing’s role should be seen in the larger framework of its normal relations with countries which are its maritime neighbours. By contrast India’s participation in naval exercises alongside Japan, the US, and Australia imply involvement in a prospective anti-Chinese naval alliance that will eventually involve Vietnam and the Philippines. </w:t>
      </w:r>
    </w:p>
    <w:p w14:paraId="1E04A4A6" w14:textId="77777777" w:rsidR="00D674DD" w:rsidRPr="009F652B" w:rsidRDefault="00D674DD" w:rsidP="00D674DD">
      <w:pPr>
        <w:pStyle w:val="Heading3"/>
        <w:rPr>
          <w:rFonts w:asciiTheme="minorHAnsi" w:hAnsiTheme="minorHAnsi"/>
        </w:rPr>
      </w:pPr>
      <w:r w:rsidRPr="009F652B">
        <w:rPr>
          <w:rFonts w:asciiTheme="minorHAnsi" w:hAnsiTheme="minorHAnsi"/>
        </w:rPr>
        <w:t xml:space="preserve">Link – OBOR </w:t>
      </w:r>
    </w:p>
    <w:p w14:paraId="332D3C29" w14:textId="77777777" w:rsidR="00D674DD" w:rsidRPr="009F652B" w:rsidRDefault="00D674DD" w:rsidP="00D674DD">
      <w:pPr>
        <w:pStyle w:val="Heading4"/>
        <w:rPr>
          <w:rFonts w:asciiTheme="minorHAnsi" w:hAnsiTheme="minorHAnsi"/>
        </w:rPr>
      </w:pPr>
      <w:r w:rsidRPr="009F652B">
        <w:rPr>
          <w:rFonts w:asciiTheme="minorHAnsi" w:hAnsiTheme="minorHAnsi"/>
        </w:rPr>
        <w:t>China’s OBOR initiative hurts India</w:t>
      </w:r>
    </w:p>
    <w:p w14:paraId="6969D226" w14:textId="77777777" w:rsidR="00D674DD" w:rsidRPr="009F652B" w:rsidRDefault="00D674DD" w:rsidP="00D674DD">
      <w:pPr>
        <w:rPr>
          <w:rFonts w:asciiTheme="minorHAnsi" w:hAnsiTheme="minorHAnsi"/>
          <w:color w:val="333333"/>
          <w:sz w:val="21"/>
          <w:szCs w:val="21"/>
          <w:shd w:val="clear" w:color="auto" w:fill="FFFFFF"/>
        </w:rPr>
      </w:pPr>
      <w:r w:rsidRPr="009F652B">
        <w:rPr>
          <w:rStyle w:val="Style13ptBold"/>
          <w:rFonts w:asciiTheme="minorHAnsi" w:hAnsiTheme="minorHAnsi"/>
        </w:rPr>
        <w:t xml:space="preserve">Bhadrakumar 16, </w:t>
      </w:r>
      <w:r w:rsidRPr="009F652B">
        <w:rPr>
          <w:rFonts w:asciiTheme="minorHAnsi" w:hAnsiTheme="minorHAnsi"/>
          <w:sz w:val="16"/>
          <w:szCs w:val="16"/>
          <w:shd w:val="clear" w:color="auto" w:fill="FFFFFF"/>
        </w:rPr>
        <w:t xml:space="preserve">Bhadrakumar served in the Indian Foreign Service for three decades and served as ambassador to Uzbekistan and Turkey. Apart from two postings in the former Soviet Union, his assignments abroad included South Korea, Sri Lanka, West Germany, Kuwait, Pakistan and Afghanistan. He served thrice in the Iran-Pakistan-Afghanistan Division in the Ministry of External Affairs, including as the Head of the Division in 1992-95. Mr. Bhadrakumar sought voluntary retirement from the IFS in 2002 and has since devoted himself to writing. (M.K. Asia Times 4/4/16 “China’s Silk Road leaves India stranded in its region” </w:t>
      </w:r>
      <w:hyperlink r:id="rId23" w:history="1">
        <w:r w:rsidRPr="009F652B">
          <w:rPr>
            <w:rStyle w:val="Hyperlink"/>
            <w:rFonts w:asciiTheme="minorHAnsi" w:hAnsiTheme="minorHAnsi"/>
            <w:sz w:val="21"/>
            <w:szCs w:val="21"/>
            <w:shd w:val="clear" w:color="auto" w:fill="FFFFFF"/>
          </w:rPr>
          <w:t>http://atimes.com/2016/04/chinas-silk-road-leaves-india-stranded-in-its-region/</w:t>
        </w:r>
      </w:hyperlink>
      <w:r w:rsidRPr="009F652B">
        <w:rPr>
          <w:rFonts w:asciiTheme="minorHAnsi" w:hAnsiTheme="minorHAnsi"/>
          <w:color w:val="333333"/>
          <w:sz w:val="21"/>
          <w:szCs w:val="21"/>
          <w:shd w:val="clear" w:color="auto" w:fill="FFFFFF"/>
        </w:rPr>
        <w:t>) //eb</w:t>
      </w:r>
    </w:p>
    <w:p w14:paraId="1BAFF32B" w14:textId="77777777" w:rsidR="00D674DD" w:rsidRPr="009F652B" w:rsidRDefault="00D674DD" w:rsidP="00D674DD">
      <w:pPr>
        <w:rPr>
          <w:rFonts w:asciiTheme="minorHAnsi" w:hAnsiTheme="minorHAnsi"/>
          <w:sz w:val="16"/>
        </w:rPr>
      </w:pPr>
      <w:r w:rsidRPr="009F652B">
        <w:rPr>
          <w:rFonts w:asciiTheme="minorHAnsi" w:hAnsiTheme="minorHAnsi"/>
          <w:sz w:val="16"/>
          <w:szCs w:val="24"/>
        </w:rPr>
        <w:t xml:space="preserve">The Chinese foreign ministry has announced that the Sri Lankan Prime Minister Ranil Wickremesinghe will pay an official visit to China starting April 6. The expectations in Colombo are that the four-day visit will advance the Sino-Lankan relations “to a new level”. President Xi Jinping will receive Wickremesinghe, who will be accompanied by six cabinet ministers – in charge of foreign affairs, transport and civil aviation, special projects, city planning and water supply,housing and construction, development strategies and international trade. The visit aims at charting out a new phase of economic partnership – especially in the infrastructure sector, which comes within the ambit of China’s Silk Road strategies. The two countries have also been negotiating a free trade agreement. Interestingly, Chinese Communist Party is set to establish formal ties with Sri Lanka’s ruling party, the right-wing United National Party. These are definitive signs that clouds over the Sino-Lankan relationship following the ‘regime change’ in Colombo last year (much to the elation of India and the United States) are lifting. The recent decision by Wickremesinghe’s government to give the go ahead for the controversial Chinese-funded $1.5 billion port city development project in Colombo testified to ‘business as usual’ in the bilateral ties. </w:t>
      </w:r>
      <w:r w:rsidRPr="009F652B">
        <w:rPr>
          <w:rStyle w:val="StyleUnderline"/>
          <w:rFonts w:asciiTheme="minorHAnsi" w:hAnsiTheme="minorHAnsi"/>
        </w:rPr>
        <w:t>The imperatives working on both sides are understandable. Sri Lanka faces acute economic difficulties. The West preaches democracy and human rights but is reluctant to loosen the purse strings to help the island’s economy. Sri Lanka is cash-strapped and needs all the investments that China can make.</w:t>
      </w:r>
      <w:r w:rsidRPr="009F652B">
        <w:rPr>
          <w:rFonts w:asciiTheme="minorHAnsi" w:hAnsiTheme="minorHAnsi"/>
          <w:u w:val="single"/>
        </w:rPr>
        <w:t xml:space="preserve"> </w:t>
      </w:r>
      <w:r w:rsidRPr="009F652B">
        <w:rPr>
          <w:rFonts w:asciiTheme="minorHAnsi" w:hAnsiTheme="minorHAnsi"/>
          <w:sz w:val="16"/>
          <w:szCs w:val="24"/>
        </w:rPr>
        <w:t xml:space="preserve">China is not perturbed about Wickremesinghe’s ‘pro-West’ image. Beijing places confidence in Colombo’s record of non-aligned and independent foreign policies. Arguably, China feels comfortable that Wickremesinghe is a votary of the free market. The more the market forces come into play, the merrier it becomes for Chinese businessmen in the Colombo environs. </w:t>
      </w:r>
      <w:r w:rsidRPr="009F652B">
        <w:rPr>
          <w:rStyle w:val="StyleUnderline"/>
          <w:rFonts w:asciiTheme="minorHAnsi" w:hAnsiTheme="minorHAnsi"/>
        </w:rPr>
        <w:t>What China really needs is a level playing field where it can give a run for the money to the West – and even to India. China’s One Belt One Road initiatives and Sri Lanka’s developmental priorities enjoy complementarity. Clearly, a zero sum mentality is unwarranted.</w:t>
      </w:r>
      <w:r w:rsidRPr="009F652B">
        <w:rPr>
          <w:rFonts w:asciiTheme="minorHAnsi" w:hAnsiTheme="minorHAnsi"/>
          <w:u w:val="single"/>
        </w:rPr>
        <w:t xml:space="preserve"> </w:t>
      </w:r>
      <w:r w:rsidRPr="009F652B">
        <w:rPr>
          <w:rStyle w:val="StyleUnderline"/>
          <w:rFonts w:asciiTheme="minorHAnsi" w:hAnsiTheme="minorHAnsi"/>
        </w:rPr>
        <w:t>From the perspective of regional politics, Wickremesingh’s visit to China comes closely on the heels of Nepali Prime Minister K. P. Mishra Oli’s seven-day tour of China last month. Beijing has offered to help Nepal create trade and transit routes and build rail links bypassing India as well as supply petroleum products. All of that helps Nepal to stand up to pressure from India.</w:t>
      </w:r>
      <w:r w:rsidRPr="009F652B">
        <w:rPr>
          <w:rFonts w:asciiTheme="minorHAnsi" w:hAnsiTheme="minorHAnsi"/>
          <w:u w:val="single"/>
        </w:rPr>
        <w:t xml:space="preserve"> </w:t>
      </w:r>
      <w:r w:rsidRPr="009F652B">
        <w:rPr>
          <w:rFonts w:asciiTheme="minorHAnsi" w:hAnsiTheme="minorHAnsi"/>
          <w:sz w:val="16"/>
          <w:szCs w:val="24"/>
        </w:rPr>
        <w:t xml:space="preserve">Indeed, Oli’s visit to China – and Wickremesinghe’s forthcoming visit – highlight that India’s neighborhood policies face an unprecedented challenge today. India can no more take for granted its pre-eminence in the region. </w:t>
      </w:r>
      <w:r w:rsidRPr="009F652B">
        <w:rPr>
          <w:rStyle w:val="StyleUnderline"/>
          <w:rFonts w:asciiTheme="minorHAnsi" w:hAnsiTheme="minorHAnsi"/>
        </w:rPr>
        <w:t>Importantly, Indian diplomacy needs to understand that respect and influence cannot be extracted but need to be earned, and the sort of crude pressure tactic that New Delhi instinctively resorted to recently against Nepal can prove counterproductive.</w:t>
      </w:r>
      <w:r w:rsidRPr="009F652B">
        <w:rPr>
          <w:rFonts w:asciiTheme="minorHAnsi" w:hAnsiTheme="minorHAnsi"/>
          <w:u w:val="single"/>
        </w:rPr>
        <w:t xml:space="preserve"> </w:t>
      </w:r>
      <w:r w:rsidRPr="009F652B">
        <w:rPr>
          <w:rFonts w:asciiTheme="minorHAnsi" w:hAnsiTheme="minorHAnsi"/>
          <w:sz w:val="16"/>
          <w:szCs w:val="24"/>
        </w:rPr>
        <w:t xml:space="preserve">Wickremesinghe’s forthcoming visit to China underscores that in the final analysis even a regime change in Colombo provided no guarantee that India’s neighbors can be kept away from the attractions of the One Belt One Road. </w:t>
      </w:r>
      <w:r w:rsidRPr="009F652B">
        <w:rPr>
          <w:rStyle w:val="StyleUnderline"/>
          <w:rFonts w:asciiTheme="minorHAnsi" w:hAnsiTheme="minorHAnsi"/>
        </w:rPr>
        <w:t xml:space="preserve">Of course, in geopolitical terms, Beijing’s future moves in Sri Lanka are fraught with profound consequences for India’s security interests. The point is, there is a ‘big picture’ in all this. Thus, China’s comfort level is noticeably high that the new government in Myanmar led by Aung San Suu Kyi may give the green signal to the project approved by Naypyitaw last December for the construction of a deep-water port and special economic zone by a Chinese consortium in Kyaukphyu on the Bay of Bengal, with a 1200 km roadway and railway linking it with Yunnan province of China. (Kyauphyu is also to be linked to Kunming by dual oil and gas pipelines.) Kyauphyu (Myanmar), Chittagong (Bangladesh), Hambantota (Sri Lanka), Maldives, Gwadar (Pakistan) – these form a chain in the sea lanes of the Indian Ocean. And they dovetail with China’s Silk Road strategies. But India has snubbed the One Belt One Road strategy. The Indian foreign ministry sponsored a Track II platform in New Delhi last month where India’s Foreign Secretary S. Jaishankar virtually admonished Beijing and explained how India would have gone about the One Belt One Road (if only it had the money.) Without mentioning Beijing or the South China Sea, Jaishankar hit out: </w:t>
      </w:r>
      <w:r w:rsidRPr="009F652B">
        <w:rPr>
          <w:rFonts w:asciiTheme="minorHAnsi" w:hAnsiTheme="minorHAnsi"/>
          <w:sz w:val="16"/>
        </w:rPr>
        <w:t>The interactive dynamic between strategic interests and connectivity initiatives – a universal proposition – is on particular display in our continent</w:t>
      </w:r>
      <w:r w:rsidRPr="009F652B">
        <w:rPr>
          <w:rStyle w:val="StyleUnderline"/>
          <w:rFonts w:asciiTheme="minorHAnsi" w:hAnsiTheme="minorHAnsi"/>
        </w:rPr>
        <w:t xml:space="preserve">. The key issue is whether we will build our connectivity through consultative processes or more unilateral decisions… But we cannot be impervious to the reality that others may see connectivity as an exercise in hard-wiring that influences choices. This should be discouraged, because particularly in the absence of an agreed security architecture in Asia, it could give rise to unnecessary competitiveness. Connectivity should diffuse national rivalries, not add to regional tensions…Indeed, if we seek a multi-polar world, the right way to begin is to create a multi-polar Asia. </w:t>
      </w:r>
      <w:r w:rsidRPr="009F652B">
        <w:rPr>
          <w:rFonts w:asciiTheme="minorHAnsi" w:hAnsiTheme="minorHAnsi"/>
          <w:sz w:val="16"/>
        </w:rPr>
        <w:t xml:space="preserve">A constructive discussion on this subject should address not just physical infrastructure but also its broader accompanying facets. Institutional, regulatory, legal, digital, financial and commercial connections are important, as is the promotion of the common cultural and civilizational thread that runs through Asia. Nurturing connectivity also requires a willingness to create arrangements which lead to higher levels of trust and confidence. </w:t>
      </w:r>
      <w:r w:rsidRPr="009F652B">
        <w:rPr>
          <w:rStyle w:val="StyleUnderline"/>
          <w:rFonts w:asciiTheme="minorHAnsi" w:hAnsiTheme="minorHAnsi"/>
        </w:rPr>
        <w:t xml:space="preserve">A connected Asia must be governed by commonly agreed international norms, rules and practices. We need the discipline and restraint that ensure standards of behavior, especially by and between States that jostle to widen their respective spaces in an increasingly inter-connected continent. Respect for the global commons should not be diluted under any circumstances. Much depends on the commitment of nations to uphold freedom of navigation and peaceful resolution of disputes. There should be no place for use or threat of use of force. </w:t>
      </w:r>
      <w:r w:rsidRPr="009F652B">
        <w:rPr>
          <w:rFonts w:asciiTheme="minorHAnsi" w:hAnsiTheme="minorHAnsi"/>
          <w:sz w:val="16"/>
        </w:rPr>
        <w:t>India’s mandarins are bristling because they have no Plan B, while China presses ahead with the Silk Roads in its backyard. There was always the option available to exploit the One Belt One Road to India’s advantage, but then, Indian diplomacy instead opted to retaliate by moving against Chinese interests in the South China Sea – and ganging up with Japan. The efficacy of such an approach is debatable, since India has differences and disputes to manage with China, which calls for a robust bilateral track. It is discernible that Beijing takes note of the Indian ‘tilt’ toward the US’ rebalance strategy. The Indian Prime Minister Narendra Modi last held a bilateral meeting with Xi in July during the BRICS summit in Ufa, Russia. They probably made eye contact at Paris in November (Climate Change Conference) and at Washington last week (Nuclear Security Summit). But there was no ‘bilateral’.</w:t>
      </w:r>
    </w:p>
    <w:p w14:paraId="481079A9" w14:textId="77777777" w:rsidR="00D674DD" w:rsidRPr="009F652B" w:rsidRDefault="00D674DD" w:rsidP="00D674DD">
      <w:pPr>
        <w:pStyle w:val="Heading3"/>
        <w:rPr>
          <w:rFonts w:asciiTheme="minorHAnsi" w:hAnsiTheme="minorHAnsi"/>
        </w:rPr>
      </w:pPr>
      <w:r w:rsidRPr="009F652B">
        <w:rPr>
          <w:rFonts w:asciiTheme="minorHAnsi" w:hAnsiTheme="minorHAnsi"/>
        </w:rPr>
        <w:t xml:space="preserve">Link – Perception  </w:t>
      </w:r>
    </w:p>
    <w:p w14:paraId="3B181559" w14:textId="77777777" w:rsidR="00D674DD" w:rsidRPr="009F652B" w:rsidRDefault="00D674DD" w:rsidP="00D674DD">
      <w:pPr>
        <w:pStyle w:val="Heading4"/>
        <w:rPr>
          <w:rFonts w:asciiTheme="minorHAnsi" w:hAnsiTheme="minorHAnsi"/>
        </w:rPr>
      </w:pPr>
      <w:r w:rsidRPr="009F652B">
        <w:rPr>
          <w:rFonts w:asciiTheme="minorHAnsi" w:hAnsiTheme="minorHAnsi"/>
        </w:rPr>
        <w:t>India perceives US- Sino engagement as abandonment</w:t>
      </w:r>
    </w:p>
    <w:p w14:paraId="25F7BFB7" w14:textId="77777777" w:rsidR="00D674DD" w:rsidRPr="009F652B" w:rsidRDefault="00D674DD" w:rsidP="00D674DD">
      <w:pPr>
        <w:rPr>
          <w:rFonts w:asciiTheme="minorHAnsi" w:hAnsiTheme="minorHAnsi"/>
        </w:rPr>
      </w:pPr>
      <w:r w:rsidRPr="009F652B">
        <w:rPr>
          <w:rStyle w:val="Style13ptBold"/>
          <w:rFonts w:asciiTheme="minorHAnsi" w:hAnsiTheme="minorHAnsi"/>
        </w:rPr>
        <w:t>Markey 15</w:t>
      </w:r>
      <w:r w:rsidRPr="009F652B">
        <w:rPr>
          <w:rFonts w:asciiTheme="minorHAnsi" w:hAnsiTheme="minorHAnsi"/>
        </w:rPr>
        <w:t xml:space="preserve"> (Daniel S., Adjunct Senior Fellow for India, Pakistan, and South Asia at CFR (council for Foreign relations0, 11-1-2015, "Armed Confrontation Between China and India," Council on Foreign Relations, </w:t>
      </w:r>
      <w:hyperlink r:id="rId24" w:history="1">
        <w:r w:rsidRPr="009F652B">
          <w:rPr>
            <w:rStyle w:val="Hyperlink"/>
            <w:rFonts w:asciiTheme="minorHAnsi" w:hAnsiTheme="minorHAnsi"/>
          </w:rPr>
          <w:t>http://www.cfr.org/china/armed-confrontation-between-china-india/p37228</w:t>
        </w:r>
      </w:hyperlink>
      <w:r w:rsidRPr="009F652B">
        <w:rPr>
          <w:rFonts w:asciiTheme="minorHAnsi" w:hAnsiTheme="minorHAnsi"/>
        </w:rPr>
        <w:t>)</w:t>
      </w:r>
    </w:p>
    <w:p w14:paraId="2C8294CA" w14:textId="77777777" w:rsidR="00D674DD" w:rsidRPr="009F652B" w:rsidRDefault="00D674DD" w:rsidP="00D674DD">
      <w:pPr>
        <w:rPr>
          <w:rFonts w:asciiTheme="minorHAnsi" w:hAnsiTheme="minorHAnsi"/>
        </w:rPr>
      </w:pPr>
      <w:r w:rsidRPr="009F652B">
        <w:rPr>
          <w:rFonts w:asciiTheme="minorHAnsi" w:hAnsiTheme="minorHAnsi"/>
        </w:rPr>
        <w:t>&lt;</w:t>
      </w:r>
      <w:r w:rsidRPr="009F652B">
        <w:rPr>
          <w:rStyle w:val="StyleUnderline"/>
          <w:rFonts w:asciiTheme="minorHAnsi" w:hAnsiTheme="minorHAnsi"/>
        </w:rPr>
        <w:t>But if Washington were to remain neutral or favor China's position, India would perceive U.S. policies as abandonme</w:t>
      </w:r>
      <w:r w:rsidRPr="009F652B">
        <w:rPr>
          <w:rFonts w:asciiTheme="minorHAnsi" w:hAnsiTheme="minorHAnsi"/>
        </w:rPr>
        <w:t xml:space="preserve">nt. That would jeopardize prospects for U.S.-India strategic partnership pursued by the Barack Obama and George W. Bush administrations through diplomatic initiatives like the civil nuclear deal and motivated by a long-term goal of sustaining the liberal international order favored by the United States. </w:t>
      </w:r>
      <w:r w:rsidRPr="009F652B">
        <w:rPr>
          <w:rStyle w:val="StyleUnderline"/>
          <w:rFonts w:asciiTheme="minorHAnsi" w:hAnsiTheme="minorHAnsi"/>
        </w:rPr>
        <w:t xml:space="preserve">Partnership aside, a humiliating India retreat from a crisis with China (for example, pulling back from Indian claims along the LAC) would undercut U.S. efforts to support India's rise as a regional and international power and a counterweight to China. A U.S. failure to back India in the face of Chinese military intimidation would also weaken the U.S. government's ability to reassure its East Asian allies elsewhere, including those along the South China Sea. </w:t>
      </w:r>
      <w:r w:rsidRPr="009F652B">
        <w:rPr>
          <w:rFonts w:asciiTheme="minorHAnsi" w:hAnsiTheme="minorHAnsi"/>
        </w:rPr>
        <w:t xml:space="preserve">In sum, Washington has no interest in backing offensive moves by New Delhi that unduly antagonize Beijing. </w:t>
      </w:r>
      <w:r w:rsidRPr="009F652B">
        <w:rPr>
          <w:rStyle w:val="StyleUnderline"/>
          <w:rFonts w:asciiTheme="minorHAnsi" w:hAnsiTheme="minorHAnsi"/>
        </w:rPr>
        <w:t>In the event of an armed confrontation, however, the United States has a significant interest in resolving the crisis on terms that would promote a closer U.S. partnership with India.</w:t>
      </w:r>
      <w:r w:rsidRPr="009F652B">
        <w:rPr>
          <w:rFonts w:asciiTheme="minorHAnsi" w:hAnsiTheme="minorHAnsi"/>
        </w:rPr>
        <w:t xml:space="preserve">&gt; </w:t>
      </w:r>
    </w:p>
    <w:p w14:paraId="2892E3E6" w14:textId="77777777" w:rsidR="00D674DD" w:rsidRPr="009F652B" w:rsidRDefault="00D674DD" w:rsidP="00D674DD">
      <w:pPr>
        <w:pStyle w:val="Heading4"/>
        <w:rPr>
          <w:rFonts w:asciiTheme="minorHAnsi" w:hAnsiTheme="minorHAnsi"/>
        </w:rPr>
      </w:pPr>
      <w:r w:rsidRPr="009F652B">
        <w:rPr>
          <w:rFonts w:asciiTheme="minorHAnsi" w:hAnsiTheme="minorHAnsi"/>
        </w:rPr>
        <w:t>Increased US engagement with China sends the signal that US doesn’t care about India – tanks relations</w:t>
      </w:r>
    </w:p>
    <w:p w14:paraId="263DB238" w14:textId="77777777" w:rsidR="00D674DD" w:rsidRPr="009F652B" w:rsidRDefault="00D674DD" w:rsidP="00D674DD">
      <w:pPr>
        <w:rPr>
          <w:rStyle w:val="Style13ptBold"/>
          <w:rFonts w:asciiTheme="minorHAnsi" w:hAnsiTheme="minorHAnsi"/>
        </w:rPr>
      </w:pPr>
      <w:r w:rsidRPr="009F652B">
        <w:rPr>
          <w:rStyle w:val="Style13ptBold"/>
          <w:rFonts w:asciiTheme="minorHAnsi" w:hAnsiTheme="minorHAnsi"/>
        </w:rPr>
        <w:t xml:space="preserve">Madan 15’ - </w:t>
      </w:r>
      <w:r w:rsidRPr="009F652B">
        <w:rPr>
          <w:rStyle w:val="Style13ptBold"/>
          <w:rFonts w:asciiTheme="minorHAnsi" w:hAnsiTheme="minorHAnsi"/>
          <w:b w:val="0"/>
        </w:rPr>
        <w:t>Fellow in the Project on International Order and Strategy in the Foreign Policy program at the Brookings Institution, Director of The India Project (Tanvi, “The U.S.-India Relationship and China”, Brookings, http://www.brookings.edu/research/opinions/2015/01/20-us-india-relationship-and-china-madan//AK)</w:t>
      </w:r>
    </w:p>
    <w:p w14:paraId="27EAC2A5" w14:textId="77777777" w:rsidR="00D674DD" w:rsidRPr="009F652B" w:rsidRDefault="00D674DD" w:rsidP="00D674DD">
      <w:pPr>
        <w:rPr>
          <w:rFonts w:asciiTheme="minorHAnsi" w:hAnsiTheme="minorHAnsi"/>
          <w:sz w:val="16"/>
        </w:rPr>
      </w:pPr>
      <w:r w:rsidRPr="009F652B">
        <w:rPr>
          <w:rFonts w:asciiTheme="minorHAnsi" w:hAnsiTheme="minorHAnsi"/>
          <w:sz w:val="16"/>
        </w:rPr>
        <w:t xml:space="preserve">But India and the U.S. also have concerns about the other when it comes to China. Both sides remain uncertain about the other’s willingness and capacity to play a role in the Asia-Pacific. Additionally, </w:t>
      </w:r>
      <w:r w:rsidRPr="009F652B">
        <w:rPr>
          <w:rStyle w:val="StyleUnderline"/>
          <w:rFonts w:asciiTheme="minorHAnsi" w:hAnsiTheme="minorHAnsi"/>
        </w:rPr>
        <w:t>Indian policymakers worry both about a China-U.S. condominium</w:t>
      </w:r>
      <w:r w:rsidRPr="009F652B">
        <w:rPr>
          <w:rFonts w:asciiTheme="minorHAnsi" w:hAnsiTheme="minorHAnsi"/>
          <w:sz w:val="16"/>
        </w:rPr>
        <w:t xml:space="preserve"> (or G-2) and a China-U.S. crisis or conflict. </w:t>
      </w:r>
      <w:r w:rsidRPr="009F652B">
        <w:rPr>
          <w:rStyle w:val="StyleUnderline"/>
          <w:rFonts w:asciiTheme="minorHAnsi" w:hAnsiTheme="minorHAnsi"/>
        </w:rPr>
        <w:t>There is concern about the reliability of the U.S.</w:t>
      </w:r>
      <w:r w:rsidRPr="009F652B">
        <w:rPr>
          <w:rFonts w:asciiTheme="minorHAnsi" w:hAnsiTheme="minorHAnsi"/>
          <w:sz w:val="16"/>
        </w:rPr>
        <w:t xml:space="preserve">, with </w:t>
      </w:r>
      <w:r w:rsidRPr="009F652B">
        <w:rPr>
          <w:rStyle w:val="StyleUnderline"/>
          <w:rFonts w:asciiTheme="minorHAnsi" w:hAnsiTheme="minorHAnsi"/>
        </w:rPr>
        <w:t xml:space="preserve">the sense that the U.S. will end up choosing China because of the more interdependent Sino-American economic relationship and/or leave India in the lurch. </w:t>
      </w:r>
      <w:r w:rsidRPr="009F652B">
        <w:rPr>
          <w:rFonts w:asciiTheme="minorHAnsi" w:hAnsiTheme="minorHAnsi"/>
          <w:sz w:val="16"/>
        </w:rPr>
        <w:t xml:space="preserve">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t>
      </w:r>
      <w:r w:rsidRPr="009F652B">
        <w:rPr>
          <w:rStyle w:val="StyleUnderline"/>
          <w:rFonts w:asciiTheme="minorHAnsi" w:hAnsiTheme="minorHAnsi"/>
        </w:rPr>
        <w:t xml:space="preserve">Without delivery, however, this rationale—and India’s importance—fades away. </w:t>
      </w:r>
      <w:r w:rsidRPr="009F652B">
        <w:rPr>
          <w:rFonts w:asciiTheme="minorHAnsi" w:hAnsiTheme="minorHAnsi"/>
          <w:sz w:val="16"/>
        </w:rPr>
        <w:t xml:space="preserve">As things stand, </w:t>
      </w:r>
      <w:r w:rsidRPr="009F652B">
        <w:rPr>
          <w:rStyle w:val="StyleUnderline"/>
          <w:rFonts w:asciiTheme="minorHAnsi" w:hAnsiTheme="minorHAnsi"/>
        </w:rPr>
        <w:t>neither</w:t>
      </w:r>
      <w:r w:rsidRPr="009F652B">
        <w:rPr>
          <w:rFonts w:asciiTheme="minorHAnsi" w:hAnsiTheme="minorHAnsi"/>
          <w:sz w:val="16"/>
        </w:rPr>
        <w:t xml:space="preserve"> </w:t>
      </w:r>
      <w:r w:rsidRPr="009F652B">
        <w:rPr>
          <w:rStyle w:val="StyleUnderline"/>
          <w:rFonts w:asciiTheme="minorHAnsi" w:hAnsiTheme="minorHAnsi"/>
        </w:rPr>
        <w:t>India</w:t>
      </w:r>
      <w:r w:rsidRPr="009F652B">
        <w:rPr>
          <w:rFonts w:asciiTheme="minorHAnsi" w:hAnsiTheme="minorHAnsi"/>
          <w:sz w:val="16"/>
        </w:rPr>
        <w:t xml:space="preserve"> nor the U.S</w:t>
      </w:r>
      <w:r w:rsidRPr="009F652B">
        <w:rPr>
          <w:rStyle w:val="StyleUnderline"/>
          <w:rFonts w:asciiTheme="minorHAnsi" w:hAnsiTheme="minorHAnsi"/>
        </w:rPr>
        <w:t>. is interested in the other’s relationship with China being too hot</w:t>
      </w:r>
      <w:r w:rsidRPr="009F652B">
        <w:rPr>
          <w:rFonts w:asciiTheme="minorHAnsi" w:hAnsiTheme="minorHAnsi"/>
          <w:sz w:val="16"/>
        </w:rPr>
        <w:t xml:space="preserve"> or too cold—the Goldilocks view. </w:t>
      </w:r>
      <w:r w:rsidRPr="009F652B">
        <w:rPr>
          <w:rStyle w:val="StyleUnderline"/>
          <w:rFonts w:asciiTheme="minorHAnsi" w:hAnsiTheme="minorHAnsi"/>
        </w:rPr>
        <w:t>For New Delhi, a too-cosy Sino-U.S. relationship is seen as freezing India out and impinging on its interests</w:t>
      </w:r>
      <w:r w:rsidRPr="009F652B">
        <w:rPr>
          <w:rFonts w:asciiTheme="minorHAnsi" w:hAnsiTheme="minorHAnsi"/>
          <w:sz w:val="16"/>
        </w:rPr>
        <w:t xml:space="preserve">. It would also </w:t>
      </w:r>
      <w:r w:rsidRPr="009F652B">
        <w:rPr>
          <w:rStyle w:val="StyleUnderline"/>
          <w:rFonts w:asciiTheme="minorHAnsi" w:hAnsiTheme="minorHAnsi"/>
        </w:rPr>
        <w:t>eliminate one of Washington’s rationales for a stronger relationship with India</w:t>
      </w:r>
      <w:r w:rsidRPr="009F652B">
        <w:rPr>
          <w:rFonts w:asciiTheme="minorHAnsi" w:hAnsiTheme="minorHAnsi"/>
          <w:sz w:val="16"/>
        </w:rPr>
        <w:t>.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14:paraId="743A0589" w14:textId="77777777" w:rsidR="00D674DD" w:rsidRPr="009F652B" w:rsidRDefault="00D674DD" w:rsidP="00D674DD">
      <w:pPr>
        <w:rPr>
          <w:rFonts w:asciiTheme="minorHAnsi" w:hAnsiTheme="minorHAnsi"/>
        </w:rPr>
      </w:pPr>
    </w:p>
    <w:p w14:paraId="70F3518D" w14:textId="77777777" w:rsidR="00D674DD" w:rsidRPr="009F652B" w:rsidRDefault="00D674DD" w:rsidP="00D674DD">
      <w:pPr>
        <w:pStyle w:val="Heading3"/>
        <w:rPr>
          <w:rFonts w:asciiTheme="minorHAnsi" w:hAnsiTheme="minorHAnsi"/>
        </w:rPr>
      </w:pPr>
      <w:r w:rsidRPr="009F652B">
        <w:rPr>
          <w:rFonts w:asciiTheme="minorHAnsi" w:hAnsiTheme="minorHAnsi"/>
        </w:rPr>
        <w:t xml:space="preserve">AT: Relations Resilient </w:t>
      </w:r>
    </w:p>
    <w:p w14:paraId="418C86EF" w14:textId="77777777" w:rsidR="00D674DD" w:rsidRPr="009F652B" w:rsidRDefault="00D674DD" w:rsidP="00D674DD">
      <w:pPr>
        <w:pStyle w:val="Heading4"/>
        <w:rPr>
          <w:rFonts w:asciiTheme="minorHAnsi" w:hAnsiTheme="minorHAnsi"/>
        </w:rPr>
      </w:pPr>
      <w:r w:rsidRPr="009F652B">
        <w:rPr>
          <w:rFonts w:asciiTheme="minorHAnsi" w:hAnsiTheme="minorHAnsi"/>
        </w:rPr>
        <w:t>relations are fragile – multiple diverging interests and ideologies</w:t>
      </w:r>
    </w:p>
    <w:p w14:paraId="47214A47" w14:textId="77777777" w:rsidR="00D674DD" w:rsidRPr="009F652B" w:rsidRDefault="00D674DD" w:rsidP="00D674DD">
      <w:pPr>
        <w:rPr>
          <w:rFonts w:asciiTheme="minorHAnsi" w:hAnsiTheme="minorHAnsi"/>
        </w:rPr>
      </w:pPr>
      <w:r w:rsidRPr="009F652B">
        <w:rPr>
          <w:rFonts w:asciiTheme="minorHAnsi" w:hAnsiTheme="minorHAnsi"/>
          <w:b/>
        </w:rPr>
        <w:t>Jain 6/6/16</w:t>
      </w:r>
      <w:r w:rsidRPr="009F652B">
        <w:rPr>
          <w:rFonts w:asciiTheme="minorHAnsi" w:hAnsiTheme="minorHAnsi"/>
        </w:rPr>
        <w:t xml:space="preserve"> -</w:t>
      </w:r>
      <w:r w:rsidRPr="009F652B">
        <w:rPr>
          <w:rFonts w:asciiTheme="minorHAnsi" w:hAnsiTheme="minorHAnsi"/>
          <w:b/>
        </w:rPr>
        <w:t xml:space="preserve"> </w:t>
      </w:r>
      <w:r w:rsidRPr="009F652B">
        <w:rPr>
          <w:rFonts w:asciiTheme="minorHAnsi" w:hAnsiTheme="minorHAnsi" w:cs="Arial"/>
          <w:sz w:val="16"/>
          <w:szCs w:val="16"/>
          <w:shd w:val="clear" w:color="auto" w:fill="FFFFFF"/>
        </w:rPr>
        <w:t>political scientist and former Senior Fellow at the Indian Council of Social Sciences Research (ICSSR, New Delhi) in India – (B.M.,</w:t>
      </w:r>
      <w:r w:rsidRPr="009F652B">
        <w:rPr>
          <w:rFonts w:asciiTheme="minorHAnsi" w:hAnsiTheme="minorHAnsi"/>
          <w:sz w:val="16"/>
          <w:szCs w:val="16"/>
        </w:rPr>
        <w:t xml:space="preserve"> “</w:t>
      </w:r>
      <w:r w:rsidRPr="009F652B">
        <w:rPr>
          <w:rFonts w:asciiTheme="minorHAnsi" w:hAnsiTheme="minorHAnsi" w:cs="Arial"/>
          <w:sz w:val="16"/>
          <w:szCs w:val="16"/>
          <w:shd w:val="clear" w:color="auto" w:fill="FFFFFF"/>
        </w:rPr>
        <w:t>The Trajectory of India-U.S. Relations,” 6/6/16, http://www.theglobalist.com/the-trajectory-of-india-united-states-relations/)//elliot</w:t>
      </w:r>
      <w:r w:rsidRPr="009F652B">
        <w:rPr>
          <w:rFonts w:asciiTheme="minorHAnsi" w:hAnsiTheme="minorHAnsi" w:cs="Arial"/>
          <w:shd w:val="clear" w:color="auto" w:fill="FFFFFF"/>
        </w:rPr>
        <w:t xml:space="preserve"> </w:t>
      </w:r>
    </w:p>
    <w:p w14:paraId="632B5C42" w14:textId="77777777" w:rsidR="00D674DD" w:rsidRPr="009F652B" w:rsidRDefault="00D674DD" w:rsidP="00D674DD">
      <w:pPr>
        <w:rPr>
          <w:rFonts w:asciiTheme="minorHAnsi" w:hAnsiTheme="minorHAnsi"/>
          <w:u w:val="single"/>
        </w:rPr>
      </w:pPr>
      <w:r w:rsidRPr="009F652B">
        <w:rPr>
          <w:rFonts w:asciiTheme="minorHAnsi" w:hAnsiTheme="minorHAnsi"/>
          <w:sz w:val="16"/>
        </w:rPr>
        <w:t xml:space="preserve">These issues are likely to dominate in the coming Obama-Modi dialogue. At the same time, </w:t>
      </w:r>
      <w:r w:rsidRPr="009F652B">
        <w:rPr>
          <w:rFonts w:asciiTheme="minorHAnsi" w:hAnsiTheme="minorHAnsi"/>
          <w:u w:val="single"/>
        </w:rPr>
        <w:t>India has made it unambiguously clear to the administration that it is not going to enter into the U.S. led-alliance network. That, in Indian perception, would be tantamount to compromising its strategic autonomy and independent stance in foreign policy and diplomacy</w:t>
      </w:r>
      <w:r w:rsidRPr="009F652B">
        <w:rPr>
          <w:rFonts w:asciiTheme="minorHAnsi" w:hAnsiTheme="minorHAnsi"/>
          <w:sz w:val="16"/>
        </w:rPr>
        <w:t xml:space="preserve">. This sounds contradictory given the “complex interdependence” between the two countries. Unfortunately, the Indian ruling class finds it virtually impossible to get out of its straitjacket mentality, even in the fast changing globalized and interdependent world order. </w:t>
      </w:r>
      <w:r w:rsidRPr="009F652B">
        <w:rPr>
          <w:rFonts w:asciiTheme="minorHAnsi" w:hAnsiTheme="minorHAnsi"/>
          <w:u w:val="single"/>
        </w:rPr>
        <w:t>Other problems stemming from complex interdependence relate to regulating the “overlapping interests” and divergent perceptions on global and national security issues. The gargantuan challenge before Modi and Obama is to address the persisting trust deficit between New Delhi and Washington. The fact is that both countries will continue to have divergent strategic goals and priorities on global and regional issues. These differences cover human rights, regime change in Syria and a broad spectrum of power asymmetries between the two countries</w:t>
      </w:r>
      <w:r w:rsidRPr="009F652B">
        <w:rPr>
          <w:rFonts w:asciiTheme="minorHAnsi" w:hAnsiTheme="minorHAnsi"/>
          <w:sz w:val="16"/>
        </w:rPr>
        <w:t xml:space="preserve">. </w:t>
      </w:r>
      <w:r w:rsidRPr="009F652B">
        <w:rPr>
          <w:rFonts w:asciiTheme="minorHAnsi" w:hAnsiTheme="minorHAnsi"/>
          <w:u w:val="single"/>
        </w:rPr>
        <w:t>Furthermore, psycho-cultural incompatibilities persist in terms of mutual images, belief systems, socio-cultural values and mind-sets of bureaucracies on both sides.</w:t>
      </w:r>
      <w:r w:rsidRPr="009F652B">
        <w:rPr>
          <w:rFonts w:asciiTheme="minorHAnsi" w:hAnsiTheme="minorHAnsi"/>
          <w:sz w:val="16"/>
        </w:rPr>
        <w:t xml:space="preserve"> At the same time, India also needs to liberate itself from the artificially created complexes such as those emanating from the past non-aligned aura of independence and autonomy in the domains of foreign policy and diplomacy. India must understand that </w:t>
      </w:r>
      <w:r w:rsidRPr="009F652B">
        <w:rPr>
          <w:rFonts w:asciiTheme="minorHAnsi" w:hAnsiTheme="minorHAnsi"/>
          <w:u w:val="single"/>
        </w:rPr>
        <w:t>the world is becoming more and more integrated globally, demanding a cooperative, restrained and rational approach to dealing with partners.</w:t>
      </w:r>
    </w:p>
    <w:p w14:paraId="75BB7CC9" w14:textId="6C984721" w:rsidR="00D463DB" w:rsidRPr="009F652B" w:rsidRDefault="00D674DD" w:rsidP="00C705EC">
      <w:pPr>
        <w:pStyle w:val="Heading2"/>
        <w:rPr>
          <w:rFonts w:asciiTheme="minorHAnsi" w:hAnsiTheme="minorHAnsi"/>
        </w:rPr>
      </w:pPr>
      <w:r w:rsidRPr="009F652B">
        <w:rPr>
          <w:rFonts w:asciiTheme="minorHAnsi" w:hAnsiTheme="minorHAnsi"/>
        </w:rPr>
        <w:t>Impact</w:t>
      </w:r>
    </w:p>
    <w:p w14:paraId="202D8F8E" w14:textId="67A235A5" w:rsidR="00401FF8" w:rsidRPr="009F652B" w:rsidRDefault="00401FF8" w:rsidP="00401FF8">
      <w:pPr>
        <w:pStyle w:val="ListParagraph"/>
        <w:numPr>
          <w:ilvl w:val="0"/>
          <w:numId w:val="11"/>
        </w:numPr>
        <w:rPr>
          <w:rFonts w:asciiTheme="minorHAnsi" w:hAnsiTheme="minorHAnsi"/>
        </w:rPr>
      </w:pPr>
      <w:r w:rsidRPr="009F652B">
        <w:rPr>
          <w:rFonts w:asciiTheme="minorHAnsi" w:hAnsiTheme="minorHAnsi"/>
        </w:rPr>
        <w:t>Note: there are lots of extra internal link cards in this section</w:t>
      </w:r>
      <w:r w:rsidR="00497CBB" w:rsidRPr="009F652B">
        <w:rPr>
          <w:rFonts w:asciiTheme="minorHAnsi" w:hAnsiTheme="minorHAnsi"/>
        </w:rPr>
        <w:t xml:space="preserve"> </w:t>
      </w:r>
    </w:p>
    <w:p w14:paraId="11C53467" w14:textId="77777777" w:rsidR="00F9601D" w:rsidRPr="009F652B" w:rsidRDefault="00F9601D" w:rsidP="00F9601D">
      <w:pPr>
        <w:pStyle w:val="Heading3"/>
        <w:rPr>
          <w:rFonts w:asciiTheme="minorHAnsi" w:hAnsiTheme="minorHAnsi"/>
        </w:rPr>
      </w:pPr>
      <w:r w:rsidRPr="009F652B">
        <w:rPr>
          <w:rFonts w:asciiTheme="minorHAnsi" w:hAnsiTheme="minorHAnsi"/>
        </w:rPr>
        <w:t>Impact – Asian stability</w:t>
      </w:r>
    </w:p>
    <w:p w14:paraId="55781CFF" w14:textId="77777777" w:rsidR="00F9601D" w:rsidRPr="009F652B" w:rsidRDefault="00F9601D" w:rsidP="00F9601D">
      <w:pPr>
        <w:pStyle w:val="Heading4"/>
        <w:rPr>
          <w:rFonts w:asciiTheme="minorHAnsi" w:hAnsiTheme="minorHAnsi"/>
        </w:rPr>
      </w:pPr>
      <w:r w:rsidRPr="009F652B">
        <w:rPr>
          <w:rFonts w:asciiTheme="minorHAnsi" w:hAnsiTheme="minorHAnsi"/>
        </w:rPr>
        <w:t xml:space="preserve">US India cooperation strengthen international norms and ensures Asian stability </w:t>
      </w:r>
    </w:p>
    <w:p w14:paraId="7BFD4AB5" w14:textId="77777777" w:rsidR="00F9601D" w:rsidRPr="009F652B" w:rsidRDefault="00F9601D" w:rsidP="00F9601D">
      <w:pPr>
        <w:rPr>
          <w:rFonts w:asciiTheme="minorHAnsi" w:hAnsiTheme="minorHAnsi"/>
        </w:rPr>
      </w:pPr>
      <w:r w:rsidRPr="009F652B">
        <w:rPr>
          <w:rFonts w:asciiTheme="minorHAnsi" w:hAnsiTheme="minorHAnsi"/>
          <w:sz w:val="20"/>
        </w:rPr>
        <w:t xml:space="preserve">Graham </w:t>
      </w:r>
      <w:r w:rsidRPr="009F652B">
        <w:rPr>
          <w:rFonts w:asciiTheme="minorHAnsi" w:hAnsiTheme="minorHAnsi"/>
          <w:b/>
        </w:rPr>
        <w:t>Allison et al</w:t>
      </w:r>
      <w:r w:rsidRPr="009F652B">
        <w:rPr>
          <w:rFonts w:asciiTheme="minorHAnsi" w:hAnsiTheme="minorHAnsi"/>
        </w:rPr>
        <w:t xml:space="preserve">, </w:t>
      </w:r>
      <w:r w:rsidRPr="009F652B">
        <w:rPr>
          <w:rFonts w:asciiTheme="minorHAnsi" w:hAnsiTheme="minorHAnsi"/>
          <w:b/>
        </w:rPr>
        <w:t>2011</w:t>
      </w:r>
      <w:r w:rsidRPr="009F652B">
        <w:rPr>
          <w:rFonts w:asciiTheme="minorHAnsi" w:hAnsiTheme="minorHAnsi"/>
        </w:rPr>
        <w:t xml:space="preserve">, </w:t>
      </w:r>
      <w:r w:rsidRPr="009F652B">
        <w:rPr>
          <w:rFonts w:asciiTheme="minorHAnsi" w:hAnsiTheme="minorHAnsi"/>
          <w:sz w:val="20"/>
        </w:rPr>
        <w:t>(the director of the Belfer Center for Science and International Affairs, served as a special adviser to the secretary of defense under President Reagan, twice received the highest civilian honor awarded by the Department of Defense) “The United States and India, A Shared Strategic Future"  //ALB</w:t>
      </w:r>
    </w:p>
    <w:p w14:paraId="3F280D6C" w14:textId="77777777" w:rsidR="00F9601D" w:rsidRPr="009F652B" w:rsidRDefault="00F9601D" w:rsidP="00F9601D">
      <w:pPr>
        <w:rPr>
          <w:rFonts w:asciiTheme="minorHAnsi" w:hAnsiTheme="minorHAnsi"/>
          <w:b/>
          <w:u w:val="single"/>
        </w:rPr>
      </w:pPr>
      <w:r w:rsidRPr="009F652B">
        <w:rPr>
          <w:rFonts w:asciiTheme="minorHAnsi" w:hAnsiTheme="minorHAnsi"/>
          <w:u w:val="single"/>
        </w:rPr>
        <w:t>On issues of global governance,</w:t>
      </w:r>
      <w:r w:rsidRPr="009F652B">
        <w:rPr>
          <w:rFonts w:asciiTheme="minorHAnsi" w:hAnsiTheme="minorHAnsi"/>
        </w:rPr>
        <w:t xml:space="preserve"> </w:t>
      </w:r>
      <w:r w:rsidRPr="009F652B">
        <w:rPr>
          <w:rFonts w:asciiTheme="minorHAnsi" w:hAnsiTheme="minorHAnsi"/>
          <w:b/>
          <w:u w:val="single"/>
        </w:rPr>
        <w:t>India will remain the most important swing state in the international system</w:t>
      </w:r>
      <w:r w:rsidRPr="009F652B">
        <w:rPr>
          <w:rFonts w:asciiTheme="minorHAnsi" w:hAnsiTheme="minorHAnsi"/>
        </w:rPr>
        <w:t xml:space="preserve">. Importantly, </w:t>
      </w:r>
      <w:r w:rsidRPr="009F652B">
        <w:rPr>
          <w:rFonts w:asciiTheme="minorHAnsi" w:hAnsiTheme="minorHAnsi"/>
          <w:u w:val="single"/>
        </w:rPr>
        <w:t>India is genuinely committed to a world order based on multilateral institutions and cooperation</w:t>
      </w:r>
      <w:r w:rsidRPr="009F652B">
        <w:rPr>
          <w:rFonts w:asciiTheme="minorHAnsi" w:hAnsiTheme="minorHAnsi"/>
        </w:rPr>
        <w:t xml:space="preserve"> </w:t>
      </w:r>
      <w:r w:rsidRPr="009F652B">
        <w:rPr>
          <w:rFonts w:asciiTheme="minorHAnsi" w:hAnsiTheme="minorHAnsi"/>
          <w:u w:val="single"/>
        </w:rPr>
        <w:t>and the evolution of accepted international norms leading to accepted international law.</w:t>
      </w:r>
      <w:r w:rsidRPr="009F652B">
        <w:rPr>
          <w:rFonts w:asciiTheme="minorHAnsi" w:hAnsiTheme="minorHAnsi"/>
        </w:rPr>
        <w:t xml:space="preserve"> Despite being a rising power with some complaints regarding the existing global governance structure, </w:t>
      </w:r>
      <w:r w:rsidRPr="009F652B">
        <w:rPr>
          <w:rFonts w:asciiTheme="minorHAnsi" w:hAnsiTheme="minorHAnsi"/>
          <w:u w:val="single"/>
        </w:rPr>
        <w:t>India seeks to reform the present system and not to overturn it</w:t>
      </w:r>
      <w:r w:rsidRPr="009F652B">
        <w:rPr>
          <w:rFonts w:asciiTheme="minorHAnsi" w:hAnsiTheme="minorHAnsi"/>
        </w:rPr>
        <w:t>. U.S</w:t>
      </w:r>
      <w:r w:rsidRPr="009F652B">
        <w:rPr>
          <w:rFonts w:asciiTheme="minorHAnsi" w:hAnsiTheme="minorHAnsi"/>
          <w:u w:val="single"/>
        </w:rPr>
        <w:t>. and Indian national interests naturally overlap on many of these issues</w:t>
      </w:r>
      <w:r w:rsidRPr="009F652B">
        <w:rPr>
          <w:rFonts w:asciiTheme="minorHAnsi" w:hAnsiTheme="minorHAnsi"/>
        </w:rPr>
        <w:t xml:space="preserve">, </w:t>
      </w:r>
      <w:r w:rsidRPr="009F652B">
        <w:rPr>
          <w:rFonts w:asciiTheme="minorHAnsi" w:hAnsiTheme="minorHAnsi"/>
          <w:u w:val="single"/>
        </w:rPr>
        <w:t>given India’s commitment to a stable Asia,</w:t>
      </w:r>
      <w:r w:rsidRPr="009F652B">
        <w:rPr>
          <w:rFonts w:asciiTheme="minorHAnsi" w:hAnsiTheme="minorHAnsi"/>
        </w:rPr>
        <w:t xml:space="preserve"> democracy, market-driven growth, the rule of law, and opposition to violent extremism. India’s capability extends well beyond the realm of military, economic, and global diplomatic power. Indian culture and diplomacy has generated goodwill in its extended neighborhood. </w:t>
      </w:r>
      <w:r w:rsidRPr="009F652B">
        <w:rPr>
          <w:rFonts w:asciiTheme="minorHAnsi" w:hAnsiTheme="minorHAnsi"/>
          <w:u w:val="single"/>
        </w:rPr>
        <w:t>New Delhi has positive relations with critical states in the Middle East, in Central Asia, in Southeast Asia</w:t>
      </w:r>
      <w:r w:rsidRPr="009F652B">
        <w:rPr>
          <w:rFonts w:asciiTheme="minorHAnsi" w:hAnsiTheme="minorHAnsi"/>
        </w:rPr>
        <w:t>, and with important middle powers such as Brazil, South Africa, and Japan—</w:t>
      </w:r>
      <w:r w:rsidRPr="009F652B">
        <w:rPr>
          <w:rFonts w:asciiTheme="minorHAnsi" w:hAnsiTheme="minorHAnsi"/>
          <w:b/>
          <w:u w:val="single"/>
        </w:rPr>
        <w:t>all of strategic value to the United States.</w:t>
      </w:r>
      <w:r w:rsidRPr="009F652B">
        <w:rPr>
          <w:rFonts w:asciiTheme="minorHAnsi" w:hAnsiTheme="minorHAnsi"/>
        </w:rPr>
        <w:t xml:space="preserve"> </w:t>
      </w:r>
      <w:r w:rsidRPr="009F652B">
        <w:rPr>
          <w:rFonts w:asciiTheme="minorHAnsi" w:hAnsiTheme="minorHAnsi"/>
          <w:u w:val="single"/>
        </w:rPr>
        <w:t xml:space="preserve">India’s soft power is manifest in wide swaths of the world </w:t>
      </w:r>
      <w:r w:rsidRPr="009F652B">
        <w:rPr>
          <w:rFonts w:asciiTheme="minorHAnsi" w:hAnsiTheme="minorHAnsi"/>
        </w:rPr>
        <w:t xml:space="preserve">where its civil society has made a growing and positive impression. This includes the global spread of its private corporate sector, the market for its popular culture, its historical religious footprint, and the example of its democracy and nongovernmental institutions. In </w:t>
      </w:r>
      <w:r w:rsidRPr="009F652B">
        <w:rPr>
          <w:rFonts w:asciiTheme="minorHAnsi" w:hAnsiTheme="minorHAnsi"/>
          <w:u w:val="single"/>
        </w:rPr>
        <w:t xml:space="preserve">addition, India has demonstrated an enduring commitment to democratic values. </w:t>
      </w:r>
      <w:r w:rsidRPr="009F652B">
        <w:rPr>
          <w:rFonts w:asciiTheme="minorHAnsi" w:hAnsiTheme="minorHAnsi"/>
        </w:rPr>
        <w:t xml:space="preserve">Indian democracy has prospered despite endemic poverty; extraordinary ethnic, religious, and linguistic diversity; and foreign and internal conflicts. It has provided Indian society the resilience and adaptability necessary to overcome and respond to the myriad challenges the nation has faced since independence. </w:t>
      </w:r>
      <w:r w:rsidRPr="009F652B">
        <w:rPr>
          <w:rFonts w:asciiTheme="minorHAnsi" w:hAnsiTheme="minorHAnsi"/>
          <w:u w:val="single"/>
        </w:rPr>
        <w:t>India and the United States share the objective to strengthen pluralist and secular democracies worldwide, and India’s rise as a democratic great power promotes that profound global objective.</w:t>
      </w:r>
      <w:r w:rsidRPr="009F652B">
        <w:rPr>
          <w:rFonts w:asciiTheme="minorHAnsi" w:hAnsiTheme="minorHAnsi"/>
        </w:rPr>
        <w:t xml:space="preserve"> For many of the reasons indicated, </w:t>
      </w:r>
      <w:r w:rsidRPr="009F652B">
        <w:rPr>
          <w:rFonts w:asciiTheme="minorHAnsi" w:hAnsiTheme="minorHAnsi"/>
          <w:u w:val="single"/>
        </w:rPr>
        <w:t>a</w:t>
      </w:r>
      <w:r w:rsidRPr="009F652B">
        <w:rPr>
          <w:rFonts w:asciiTheme="minorHAnsi" w:hAnsiTheme="minorHAnsi"/>
        </w:rPr>
        <w:t xml:space="preserve"> </w:t>
      </w:r>
      <w:r w:rsidRPr="009F652B">
        <w:rPr>
          <w:rFonts w:asciiTheme="minorHAnsi" w:hAnsiTheme="minorHAnsi"/>
          <w:u w:val="single"/>
        </w:rPr>
        <w:t>stronger India inevitably makes managing a stable balance of power in Asia significantly easier for the United States</w:t>
      </w:r>
      <w:r w:rsidRPr="009F652B">
        <w:rPr>
          <w:rFonts w:asciiTheme="minorHAnsi" w:hAnsiTheme="minorHAnsi"/>
        </w:rPr>
        <w:t xml:space="preserve">. Although other friendly countries in the region writ large will also play a critical role, </w:t>
      </w:r>
      <w:r w:rsidRPr="009F652B">
        <w:rPr>
          <w:rFonts w:asciiTheme="minorHAnsi" w:hAnsiTheme="minorHAnsi"/>
          <w:b/>
          <w:u w:val="single"/>
        </w:rPr>
        <w:t>over the next two decades India may well become the most important Asian partner for the United States in ensuring that the broad balance of power that serves Asia so well is preserved.</w:t>
      </w:r>
    </w:p>
    <w:p w14:paraId="7E97B1E3" w14:textId="77777777" w:rsidR="00F9601D" w:rsidRPr="009F652B" w:rsidRDefault="00F9601D" w:rsidP="00F9601D">
      <w:pPr>
        <w:pStyle w:val="Heading4"/>
        <w:rPr>
          <w:rFonts w:asciiTheme="minorHAnsi" w:hAnsiTheme="minorHAnsi"/>
        </w:rPr>
      </w:pPr>
      <w:r w:rsidRPr="009F652B">
        <w:rPr>
          <w:rFonts w:asciiTheme="minorHAnsi" w:hAnsiTheme="minorHAnsi"/>
        </w:rPr>
        <w:t xml:space="preserve">US-India relations strengthen military deterrence, stabilizing Asia </w:t>
      </w:r>
    </w:p>
    <w:p w14:paraId="1C904083" w14:textId="77777777" w:rsidR="00F9601D" w:rsidRPr="009F652B" w:rsidRDefault="00F9601D" w:rsidP="00F9601D">
      <w:pPr>
        <w:rPr>
          <w:rFonts w:asciiTheme="minorHAnsi" w:hAnsiTheme="minorHAnsi"/>
        </w:rPr>
      </w:pPr>
      <w:r w:rsidRPr="009F652B">
        <w:rPr>
          <w:rFonts w:asciiTheme="minorHAnsi" w:hAnsiTheme="minorHAnsi"/>
          <w:sz w:val="20"/>
        </w:rPr>
        <w:t xml:space="preserve">Graham </w:t>
      </w:r>
      <w:r w:rsidRPr="009F652B">
        <w:rPr>
          <w:rFonts w:asciiTheme="minorHAnsi" w:hAnsiTheme="minorHAnsi"/>
          <w:b/>
        </w:rPr>
        <w:t>Allison et al</w:t>
      </w:r>
      <w:r w:rsidRPr="009F652B">
        <w:rPr>
          <w:rFonts w:asciiTheme="minorHAnsi" w:hAnsiTheme="minorHAnsi"/>
        </w:rPr>
        <w:t xml:space="preserve">, </w:t>
      </w:r>
      <w:r w:rsidRPr="009F652B">
        <w:rPr>
          <w:rFonts w:asciiTheme="minorHAnsi" w:hAnsiTheme="minorHAnsi"/>
          <w:b/>
        </w:rPr>
        <w:t>2011</w:t>
      </w:r>
      <w:r w:rsidRPr="009F652B">
        <w:rPr>
          <w:rFonts w:asciiTheme="minorHAnsi" w:hAnsiTheme="minorHAnsi"/>
        </w:rPr>
        <w:t xml:space="preserve">, </w:t>
      </w:r>
      <w:r w:rsidRPr="009F652B">
        <w:rPr>
          <w:rFonts w:asciiTheme="minorHAnsi" w:hAnsiTheme="minorHAnsi"/>
          <w:sz w:val="20"/>
        </w:rPr>
        <w:t>(the director of the Belfer Center for Science and International Affairs, served as a special adviser to the secretary of defense under President Reagan, twice received the highest civilian honor awarded by the Department of Defense) “The United States and India, A Shared Strategic Future"  //ALB</w:t>
      </w:r>
    </w:p>
    <w:p w14:paraId="65079C8E" w14:textId="77777777" w:rsidR="00F9601D" w:rsidRPr="009F652B" w:rsidRDefault="00F9601D" w:rsidP="00F9601D">
      <w:pPr>
        <w:rPr>
          <w:rFonts w:asciiTheme="minorHAnsi" w:hAnsiTheme="minorHAnsi"/>
        </w:rPr>
      </w:pPr>
      <w:r w:rsidRPr="009F652B">
        <w:rPr>
          <w:rFonts w:asciiTheme="minorHAnsi" w:hAnsiTheme="minorHAnsi"/>
          <w:u w:val="single"/>
        </w:rPr>
        <w:t>Defense cooperation has benefited both nations</w:t>
      </w:r>
      <w:r w:rsidRPr="009F652B">
        <w:rPr>
          <w:rFonts w:asciiTheme="minorHAnsi" w:hAnsiTheme="minorHAnsi"/>
        </w:rPr>
        <w:t xml:space="preserve">, </w:t>
      </w:r>
      <w:r w:rsidRPr="009F652B">
        <w:rPr>
          <w:rFonts w:asciiTheme="minorHAnsi" w:hAnsiTheme="minorHAnsi"/>
          <w:u w:val="single"/>
        </w:rPr>
        <w:t>driven by shared U.S. and Indian national interests</w:t>
      </w:r>
      <w:r w:rsidRPr="009F652B">
        <w:rPr>
          <w:rFonts w:asciiTheme="minorHAnsi" w:hAnsiTheme="minorHAnsi"/>
        </w:rPr>
        <w:t xml:space="preserve"> and the competence of military professionals in both countries</w:t>
      </w:r>
      <w:r w:rsidRPr="009F652B">
        <w:rPr>
          <w:rFonts w:asciiTheme="minorHAnsi" w:hAnsiTheme="minorHAnsi"/>
          <w:u w:val="single"/>
        </w:rPr>
        <w:t>. This is clearest in the realm of maritime security.</w:t>
      </w:r>
      <w:r w:rsidRPr="009F652B">
        <w:rPr>
          <w:rFonts w:asciiTheme="minorHAnsi" w:hAnsiTheme="minorHAnsi"/>
        </w:rPr>
        <w:t xml:space="preserve"> Navies often can more easily cooperate away from shores and their accompanying political controversies. </w:t>
      </w:r>
      <w:r w:rsidRPr="009F652B">
        <w:rPr>
          <w:rFonts w:asciiTheme="minorHAnsi" w:hAnsiTheme="minorHAnsi"/>
          <w:u w:val="single"/>
        </w:rPr>
        <w:t>The U.S.-India joint track record bears this out</w:t>
      </w:r>
      <w:r w:rsidRPr="009F652B">
        <w:rPr>
          <w:rFonts w:asciiTheme="minorHAnsi" w:hAnsiTheme="minorHAnsi"/>
        </w:rPr>
        <w:t xml:space="preserve">. The two navies, along with their Japanese and Australian peers, cooperated during the post-2004 tsunami relief efforts; more recently, </w:t>
      </w:r>
      <w:r w:rsidRPr="009F652B">
        <w:rPr>
          <w:rFonts w:asciiTheme="minorHAnsi" w:hAnsiTheme="minorHAnsi"/>
          <w:u w:val="single"/>
        </w:rPr>
        <w:t>the Indian</w:t>
      </w:r>
      <w:r w:rsidRPr="009F652B">
        <w:rPr>
          <w:rFonts w:asciiTheme="minorHAnsi" w:hAnsiTheme="minorHAnsi"/>
        </w:rPr>
        <w:t xml:space="preserve"> </w:t>
      </w:r>
      <w:r w:rsidRPr="009F652B">
        <w:rPr>
          <w:rFonts w:asciiTheme="minorHAnsi" w:hAnsiTheme="minorHAnsi"/>
          <w:u w:val="single"/>
        </w:rPr>
        <w:t>navy</w:t>
      </w:r>
      <w:r w:rsidRPr="009F652B">
        <w:rPr>
          <w:rFonts w:asciiTheme="minorHAnsi" w:hAnsiTheme="minorHAnsi"/>
        </w:rPr>
        <w:t xml:space="preserve"> has devoted considerable resources and taken risks in confronting the piracy threat off the Horn of Africa, </w:t>
      </w:r>
      <w:r w:rsidRPr="009F652B">
        <w:rPr>
          <w:rFonts w:asciiTheme="minorHAnsi" w:hAnsiTheme="minorHAnsi"/>
          <w:u w:val="single"/>
        </w:rPr>
        <w:t>and is now one of the most active participants in antipiracy operations there and elsewhere in the Indian Ocean</w:t>
      </w:r>
      <w:r w:rsidRPr="009F652B">
        <w:rPr>
          <w:rFonts w:asciiTheme="minorHAnsi" w:hAnsiTheme="minorHAnsi"/>
        </w:rPr>
        <w:t xml:space="preserve">. </w:t>
      </w:r>
      <w:r w:rsidRPr="009F652B">
        <w:rPr>
          <w:rFonts w:asciiTheme="minorHAnsi" w:hAnsiTheme="minorHAnsi"/>
          <w:b/>
          <w:u w:val="single"/>
        </w:rPr>
        <w:t>A strong, capable Indian military promotes U.S. national interests</w:t>
      </w:r>
      <w:r w:rsidRPr="009F652B">
        <w:rPr>
          <w:rFonts w:asciiTheme="minorHAnsi" w:hAnsiTheme="minorHAnsi"/>
        </w:rPr>
        <w:t xml:space="preserve">. </w:t>
      </w:r>
      <w:r w:rsidRPr="009F652B">
        <w:rPr>
          <w:rFonts w:asciiTheme="minorHAnsi" w:hAnsiTheme="minorHAnsi"/>
          <w:b/>
          <w:u w:val="single"/>
        </w:rPr>
        <w:t>A strong, capable U.S. military promotes India’s national interests</w:t>
      </w:r>
      <w:r w:rsidRPr="009F652B">
        <w:rPr>
          <w:rFonts w:asciiTheme="minorHAnsi" w:hAnsiTheme="minorHAnsi"/>
        </w:rPr>
        <w:t xml:space="preserve">. </w:t>
      </w:r>
      <w:r w:rsidRPr="009F652B">
        <w:rPr>
          <w:rFonts w:asciiTheme="minorHAnsi" w:hAnsiTheme="minorHAnsi"/>
          <w:u w:val="single"/>
        </w:rPr>
        <w:t xml:space="preserve">India is a net security contributor on many issues of transnational concern, </w:t>
      </w:r>
      <w:r w:rsidRPr="009F652B">
        <w:rPr>
          <w:rFonts w:asciiTheme="minorHAnsi" w:hAnsiTheme="minorHAnsi"/>
        </w:rPr>
        <w:t xml:space="preserve">from antipiracy to disaster relief to peacekeeping. Indian interests in maintaining flows of commerce and protecting energy routes in the Indian Ocean are identical to those of the United States, and the Indian navy is one of the few organizations capable of performing maritime security tasks over this vast expanse. The </w:t>
      </w:r>
      <w:r w:rsidRPr="009F652B">
        <w:rPr>
          <w:rFonts w:asciiTheme="minorHAnsi" w:hAnsiTheme="minorHAnsi"/>
          <w:u w:val="single"/>
        </w:rPr>
        <w:t>Indian military is one of a few peer organizations to the U.S. military where bilateral training and exercises generates real learning</w:t>
      </w:r>
      <w:r w:rsidRPr="009F652B">
        <w:rPr>
          <w:rFonts w:asciiTheme="minorHAnsi" w:hAnsiTheme="minorHAnsi"/>
        </w:rPr>
        <w:t xml:space="preserve"> and insights in both directions across the range of contemporary military threats. Most important</w:t>
      </w:r>
      <w:r w:rsidRPr="009F652B">
        <w:rPr>
          <w:rFonts w:asciiTheme="minorHAnsi" w:hAnsiTheme="minorHAnsi"/>
          <w:u w:val="single"/>
        </w:rPr>
        <w:t>, it is in the U.S. national interest that the Indian military is able to deter military threats and defeat acts of aggression against India</w:t>
      </w:r>
      <w:r w:rsidRPr="009F652B">
        <w:rPr>
          <w:rFonts w:asciiTheme="minorHAnsi" w:hAnsiTheme="minorHAnsi"/>
        </w:rPr>
        <w:t xml:space="preserve">. </w:t>
      </w:r>
      <w:r w:rsidRPr="009F652B">
        <w:rPr>
          <w:rFonts w:asciiTheme="minorHAnsi" w:hAnsiTheme="minorHAnsi"/>
          <w:b/>
          <w:u w:val="single"/>
        </w:rPr>
        <w:t>In short, a militarily strong India is a uniquely stabilizing factor in a dynamic twenty-first-century Asia.</w:t>
      </w:r>
    </w:p>
    <w:p w14:paraId="700DF1EA" w14:textId="77777777" w:rsidR="00F9601D" w:rsidRPr="009F652B" w:rsidRDefault="00F9601D" w:rsidP="00F9601D">
      <w:pPr>
        <w:pStyle w:val="Heading4"/>
        <w:rPr>
          <w:rFonts w:asciiTheme="minorHAnsi" w:hAnsiTheme="minorHAnsi"/>
        </w:rPr>
      </w:pPr>
      <w:r w:rsidRPr="009F652B">
        <w:rPr>
          <w:rFonts w:asciiTheme="minorHAnsi" w:hAnsiTheme="minorHAnsi"/>
        </w:rPr>
        <w:t xml:space="preserve">US-India relations are a </w:t>
      </w:r>
      <w:r w:rsidRPr="009F652B">
        <w:rPr>
          <w:rFonts w:asciiTheme="minorHAnsi" w:hAnsiTheme="minorHAnsi"/>
          <w:u w:val="single"/>
        </w:rPr>
        <w:t>vital</w:t>
      </w:r>
      <w:r w:rsidRPr="009F652B">
        <w:rPr>
          <w:rFonts w:asciiTheme="minorHAnsi" w:hAnsiTheme="minorHAnsi"/>
        </w:rPr>
        <w:t xml:space="preserve"> global relationship – they are trending upwards, but momentum is key </w:t>
      </w:r>
    </w:p>
    <w:p w14:paraId="62068149" w14:textId="77777777" w:rsidR="00F9601D" w:rsidRPr="009F652B" w:rsidRDefault="00F9601D" w:rsidP="00F9601D">
      <w:pPr>
        <w:rPr>
          <w:rFonts w:asciiTheme="minorHAnsi" w:hAnsiTheme="minorHAnsi"/>
          <w:sz w:val="16"/>
          <w:szCs w:val="16"/>
        </w:rPr>
      </w:pPr>
      <w:r w:rsidRPr="009F652B">
        <w:rPr>
          <w:rStyle w:val="Style13ptBold"/>
          <w:rFonts w:asciiTheme="minorHAnsi" w:hAnsiTheme="minorHAnsi"/>
        </w:rPr>
        <w:t xml:space="preserve">Sibal ’16 </w:t>
      </w:r>
      <w:r w:rsidRPr="009F652B">
        <w:rPr>
          <w:rFonts w:asciiTheme="minorHAnsi" w:hAnsiTheme="minorHAnsi"/>
          <w:sz w:val="16"/>
          <w:szCs w:val="16"/>
        </w:rPr>
        <w:t>(Kanwal; 2/9/16; Indian Foreign Service in July 1966, serving as the Foreign Secretary of India from July 2002 to November 2003, served as Ambassador of India to Egypt, France, and Turkey; The Diplomat, “What to Expect from US-India Relations in 2016,” http://webcache.googleusercontent.com/search?q=cache:8YB_YpPUe7AJ:thediplomat.com/2016/02/what-to-expect-from-us-india-relations-in-2016/+&amp;cd=3&amp;hl=en&amp;ct=clnk&amp;gl=us)//elliot</w:t>
      </w:r>
    </w:p>
    <w:p w14:paraId="2E9AC149" w14:textId="77777777" w:rsidR="00F9601D" w:rsidRPr="009F652B" w:rsidRDefault="00F9601D" w:rsidP="00F9601D">
      <w:pPr>
        <w:rPr>
          <w:rFonts w:asciiTheme="minorHAnsi" w:hAnsiTheme="minorHAnsi"/>
          <w:sz w:val="16"/>
        </w:rPr>
      </w:pPr>
      <w:r w:rsidRPr="009F652B">
        <w:rPr>
          <w:rStyle w:val="StyleUnderline"/>
          <w:rFonts w:asciiTheme="minorHAnsi" w:hAnsiTheme="minorHAnsi"/>
        </w:rPr>
        <w:t>India-U</w:t>
      </w:r>
      <w:r w:rsidRPr="009F652B">
        <w:rPr>
          <w:rFonts w:asciiTheme="minorHAnsi" w:hAnsiTheme="minorHAnsi"/>
          <w:u w:val="single"/>
        </w:rPr>
        <w:t xml:space="preserve">.S. ties have been </w:t>
      </w:r>
      <w:r w:rsidRPr="009F652B">
        <w:rPr>
          <w:rFonts w:asciiTheme="minorHAnsi" w:hAnsiTheme="minorHAnsi"/>
          <w:b/>
          <w:u w:val="single"/>
        </w:rPr>
        <w:t>transformed</w:t>
      </w:r>
      <w:r w:rsidRPr="009F652B">
        <w:rPr>
          <w:rFonts w:asciiTheme="minorHAnsi" w:hAnsiTheme="minorHAnsi"/>
          <w:u w:val="single"/>
        </w:rPr>
        <w:t xml:space="preserve"> in recent years, </w:t>
      </w:r>
      <w:r w:rsidRPr="009F652B">
        <w:rPr>
          <w:rStyle w:val="StyleUnderline"/>
          <w:rFonts w:asciiTheme="minorHAnsi" w:hAnsiTheme="minorHAnsi"/>
        </w:rPr>
        <w:t>best exemplified with the newly declared global strategic partnership between the two countries</w:t>
      </w:r>
      <w:r w:rsidRPr="009F652B">
        <w:rPr>
          <w:rFonts w:asciiTheme="minorHAnsi" w:hAnsiTheme="minorHAnsi"/>
          <w:sz w:val="16"/>
        </w:rPr>
        <w:t xml:space="preserve">. Yet, what is the reality of the partnership in terms of achievements on the ground? And, what could be the future expectations? For starters, </w:t>
      </w:r>
      <w:r w:rsidRPr="009F652B">
        <w:rPr>
          <w:rStyle w:val="StyleUnderline"/>
          <w:rFonts w:asciiTheme="minorHAnsi" w:hAnsiTheme="minorHAnsi"/>
        </w:rPr>
        <w:t>the United States’ Pakistan policy remains a problematic issue</w:t>
      </w:r>
      <w:r w:rsidRPr="009F652B">
        <w:rPr>
          <w:rFonts w:asciiTheme="minorHAnsi" w:hAnsiTheme="minorHAnsi"/>
          <w:sz w:val="16"/>
        </w:rPr>
        <w:t xml:space="preserve">. The objective of the two countries to advance regional security together is impeded by the continuation of U.S. military aid to Pakistan. </w:t>
      </w:r>
      <w:r w:rsidRPr="009F652B">
        <w:rPr>
          <w:rStyle w:val="StyleUnderline"/>
          <w:rFonts w:asciiTheme="minorHAnsi" w:hAnsiTheme="minorHAnsi"/>
        </w:rPr>
        <w:t>This is done through presidential waivers to overcome the provisions of the Kerry-Lugar legislation</w:t>
      </w:r>
      <w:r w:rsidRPr="009F652B">
        <w:rPr>
          <w:rFonts w:asciiTheme="minorHAnsi" w:hAnsiTheme="minorHAnsi"/>
          <w:sz w:val="16"/>
        </w:rPr>
        <w:t xml:space="preserve">, which requires Pakistan to act verifiably against terrorist groups on its soil before U.S. aid can be released. Furthermore, the United States does not consider the Taliban as a terrorist organization. The U.S. </w:t>
      </w:r>
      <w:r w:rsidRPr="009F652B">
        <w:rPr>
          <w:rStyle w:val="StyleUnderline"/>
          <w:rFonts w:asciiTheme="minorHAnsi" w:hAnsiTheme="minorHAnsi"/>
        </w:rPr>
        <w:t>is</w:t>
      </w:r>
      <w:r w:rsidRPr="009F652B">
        <w:rPr>
          <w:rFonts w:asciiTheme="minorHAnsi" w:hAnsiTheme="minorHAnsi"/>
          <w:sz w:val="16"/>
        </w:rPr>
        <w:t xml:space="preserve">, in reality, </w:t>
      </w:r>
      <w:r w:rsidRPr="009F652B">
        <w:rPr>
          <w:rStyle w:val="StyleUnderline"/>
          <w:rFonts w:asciiTheme="minorHAnsi" w:hAnsiTheme="minorHAnsi"/>
        </w:rPr>
        <w:t>engaged in an effort to accommodate the Taliban politically in Afghanistan in a Pakistan-brokered deal</w:t>
      </w:r>
      <w:r w:rsidRPr="009F652B">
        <w:rPr>
          <w:rFonts w:asciiTheme="minorHAnsi" w:hAnsiTheme="minorHAnsi"/>
          <w:sz w:val="16"/>
        </w:rPr>
        <w:t xml:space="preserve">, </w:t>
      </w:r>
      <w:r w:rsidRPr="009F652B">
        <w:rPr>
          <w:rStyle w:val="StyleUnderline"/>
          <w:rFonts w:asciiTheme="minorHAnsi" w:hAnsiTheme="minorHAnsi"/>
        </w:rPr>
        <w:t>which is a risk to India’s security</w:t>
      </w:r>
      <w:r w:rsidRPr="009F652B">
        <w:rPr>
          <w:rFonts w:asciiTheme="minorHAnsi" w:hAnsiTheme="minorHAnsi"/>
          <w:sz w:val="16"/>
        </w:rPr>
        <w:t xml:space="preserve">. </w:t>
      </w:r>
      <w:r w:rsidRPr="009F652B">
        <w:rPr>
          <w:rStyle w:val="StyleUnderline"/>
          <w:rFonts w:asciiTheme="minorHAnsi" w:hAnsiTheme="minorHAnsi"/>
        </w:rPr>
        <w:t>It is thus difficult to see how</w:t>
      </w:r>
      <w:r w:rsidRPr="009F652B">
        <w:rPr>
          <w:rFonts w:asciiTheme="minorHAnsi" w:hAnsiTheme="minorHAnsi"/>
          <w:sz w:val="16"/>
        </w:rPr>
        <w:t xml:space="preserve">, in these circumstances, </w:t>
      </w:r>
      <w:r w:rsidRPr="009F652B">
        <w:rPr>
          <w:rStyle w:val="StyleUnderline"/>
          <w:rFonts w:asciiTheme="minorHAnsi" w:hAnsiTheme="minorHAnsi"/>
        </w:rPr>
        <w:t>the counter-terrorism partnership between India and the U</w:t>
      </w:r>
      <w:r w:rsidRPr="009F652B">
        <w:rPr>
          <w:rFonts w:asciiTheme="minorHAnsi" w:hAnsiTheme="minorHAnsi"/>
          <w:sz w:val="16"/>
        </w:rPr>
        <w:t xml:space="preserve">.S. </w:t>
      </w:r>
      <w:r w:rsidRPr="009F652B">
        <w:rPr>
          <w:rStyle w:val="StyleUnderline"/>
          <w:rFonts w:asciiTheme="minorHAnsi" w:hAnsiTheme="minorHAnsi"/>
        </w:rPr>
        <w:t>can be a defining one for the 21st century</w:t>
      </w:r>
      <w:r w:rsidRPr="009F652B">
        <w:rPr>
          <w:rFonts w:asciiTheme="minorHAnsi" w:hAnsiTheme="minorHAnsi"/>
          <w:sz w:val="16"/>
        </w:rPr>
        <w:t xml:space="preserve">. U.S. </w:t>
      </w:r>
      <w:r w:rsidRPr="009F652B">
        <w:rPr>
          <w:rStyle w:val="StyleUnderline"/>
          <w:rFonts w:asciiTheme="minorHAnsi" w:hAnsiTheme="minorHAnsi"/>
        </w:rPr>
        <w:t>President Barack Obama’s affirmation in 2010 that “the United States looks forward to a reformed UN Security Council that includes India as a permanent member” was viewed as a major evolution in the U</w:t>
      </w:r>
      <w:r w:rsidRPr="009F652B">
        <w:rPr>
          <w:rFonts w:asciiTheme="minorHAnsi" w:hAnsiTheme="minorHAnsi"/>
          <w:sz w:val="16"/>
        </w:rPr>
        <w:t xml:space="preserve">.S. position. </w:t>
      </w:r>
      <w:r w:rsidRPr="009F652B">
        <w:rPr>
          <w:rStyle w:val="StyleUnderline"/>
          <w:rFonts w:asciiTheme="minorHAnsi" w:hAnsiTheme="minorHAnsi"/>
        </w:rPr>
        <w:t>Yet up to now</w:t>
      </w:r>
      <w:r w:rsidRPr="009F652B">
        <w:rPr>
          <w:rFonts w:asciiTheme="minorHAnsi" w:hAnsiTheme="minorHAnsi"/>
          <w:sz w:val="16"/>
        </w:rPr>
        <w:t xml:space="preserve">, the United States has not clearly defined its position on the expansion of the United Nations Security Council, due to the fact that U.S. </w:t>
      </w:r>
      <w:r w:rsidRPr="009F652B">
        <w:rPr>
          <w:rStyle w:val="StyleUnderline"/>
          <w:rFonts w:asciiTheme="minorHAnsi" w:hAnsiTheme="minorHAnsi"/>
        </w:rPr>
        <w:t>openness to India’s hope for permanent membership on the council remains at a declaratory stage</w:t>
      </w:r>
      <w:r w:rsidRPr="009F652B">
        <w:rPr>
          <w:rFonts w:asciiTheme="minorHAnsi" w:hAnsiTheme="minorHAnsi"/>
          <w:sz w:val="16"/>
        </w:rPr>
        <w:t xml:space="preserve">. Similarly, while past joint U.S.-India statements have repeatedly spoken about India’s membership in the four export control regimes, and, </w:t>
      </w:r>
      <w:r w:rsidRPr="009F652B">
        <w:rPr>
          <w:rStyle w:val="StyleUnderline"/>
          <w:rFonts w:asciiTheme="minorHAnsi" w:hAnsiTheme="minorHAnsi"/>
        </w:rPr>
        <w:t xml:space="preserve">India has been declared ready for Missile Technology Control Regime </w:t>
      </w:r>
      <w:r w:rsidRPr="009F652B">
        <w:rPr>
          <w:rFonts w:asciiTheme="minorHAnsi" w:hAnsiTheme="minorHAnsi"/>
          <w:sz w:val="16"/>
        </w:rPr>
        <w:t xml:space="preserve">(MTCR) as well as Nuclear Supplier Group (NSG) membership, so far no tangible progress has occurred. Breakthrough understandings at the governmental level on national tracking and liability issues have removed political roadblocks in the way of civilian nuclear cooperation. </w:t>
      </w:r>
      <w:r w:rsidRPr="009F652B">
        <w:rPr>
          <w:rStyle w:val="StyleUnderline"/>
          <w:rFonts w:asciiTheme="minorHAnsi" w:hAnsiTheme="minorHAnsi"/>
        </w:rPr>
        <w:t>However it is now time for U</w:t>
      </w:r>
      <w:r w:rsidRPr="009F652B">
        <w:rPr>
          <w:rFonts w:asciiTheme="minorHAnsi" w:hAnsiTheme="minorHAnsi"/>
          <w:sz w:val="16"/>
        </w:rPr>
        <w:t xml:space="preserve">.S. companies to take the call, as the larger question of the commercial viability of U.S. </w:t>
      </w:r>
      <w:r w:rsidRPr="009F652B">
        <w:rPr>
          <w:rStyle w:val="StyleUnderline"/>
          <w:rFonts w:asciiTheme="minorHAnsi" w:hAnsiTheme="minorHAnsi"/>
        </w:rPr>
        <w:t>supplied nuclear reactors remains</w:t>
      </w:r>
      <w:r w:rsidRPr="009F652B">
        <w:rPr>
          <w:rFonts w:asciiTheme="minorHAnsi" w:hAnsiTheme="minorHAnsi"/>
          <w:sz w:val="16"/>
        </w:rPr>
        <w:t xml:space="preserve">. </w:t>
      </w:r>
      <w:r w:rsidRPr="009F652B">
        <w:rPr>
          <w:rStyle w:val="StyleUnderline"/>
          <w:rFonts w:asciiTheme="minorHAnsi" w:hAnsiTheme="minorHAnsi"/>
        </w:rPr>
        <w:t>With India ratifying the Convention on Supplementary Compensation</w:t>
      </w:r>
      <w:r w:rsidRPr="009F652B">
        <w:rPr>
          <w:rFonts w:asciiTheme="minorHAnsi" w:hAnsiTheme="minorHAnsi"/>
          <w:sz w:val="16"/>
        </w:rPr>
        <w:t xml:space="preserve">, </w:t>
      </w:r>
      <w:r w:rsidRPr="009F652B">
        <w:rPr>
          <w:rStyle w:val="StyleUnderline"/>
          <w:rFonts w:asciiTheme="minorHAnsi" w:hAnsiTheme="minorHAnsi"/>
        </w:rPr>
        <w:t>an international nuclear liability regime governed by the International Atomic Energy Agency</w:t>
      </w:r>
      <w:r w:rsidRPr="009F652B">
        <w:rPr>
          <w:rFonts w:asciiTheme="minorHAnsi" w:hAnsiTheme="minorHAnsi"/>
          <w:sz w:val="16"/>
        </w:rPr>
        <w:t xml:space="preserve">, it appears that the decks have been cleared for progress within a year on the project to supply six Westinghouse nuclear reactors to India. </w:t>
      </w:r>
      <w:r w:rsidRPr="009F652B">
        <w:rPr>
          <w:rStyle w:val="StyleUnderline"/>
          <w:rFonts w:asciiTheme="minorHAnsi" w:hAnsiTheme="minorHAnsi"/>
        </w:rPr>
        <w:t>Nevertheless General Electric</w:t>
      </w:r>
      <w:r w:rsidRPr="009F652B">
        <w:rPr>
          <w:rFonts w:asciiTheme="minorHAnsi" w:hAnsiTheme="minorHAnsi"/>
          <w:sz w:val="16"/>
        </w:rPr>
        <w:t xml:space="preserve">, another supplier, continues to hold out. </w:t>
      </w:r>
      <w:r w:rsidRPr="009F652B">
        <w:rPr>
          <w:rStyle w:val="StyleUnderline"/>
          <w:rFonts w:asciiTheme="minorHAnsi" w:hAnsiTheme="minorHAnsi"/>
        </w:rPr>
        <w:t>Without a strong U</w:t>
      </w:r>
      <w:r w:rsidRPr="009F652B">
        <w:rPr>
          <w:rFonts w:asciiTheme="minorHAnsi" w:hAnsiTheme="minorHAnsi"/>
          <w:sz w:val="16"/>
        </w:rPr>
        <w:t xml:space="preserve">.S. leadership role, </w:t>
      </w:r>
      <w:r w:rsidRPr="009F652B">
        <w:rPr>
          <w:rStyle w:val="StyleUnderline"/>
          <w:rFonts w:asciiTheme="minorHAnsi" w:hAnsiTheme="minorHAnsi"/>
        </w:rPr>
        <w:t>progress is unlikely to come soon</w:t>
      </w:r>
      <w:r w:rsidRPr="009F652B">
        <w:rPr>
          <w:rFonts w:asciiTheme="minorHAnsi" w:hAnsiTheme="minorHAnsi"/>
          <w:sz w:val="16"/>
        </w:rPr>
        <w:t xml:space="preserve">. In the past, </w:t>
      </w:r>
      <w:r w:rsidRPr="009F652B">
        <w:rPr>
          <w:rStyle w:val="StyleUnderline"/>
          <w:rFonts w:asciiTheme="minorHAnsi" w:hAnsiTheme="minorHAnsi"/>
        </w:rPr>
        <w:t>the United States had virtually no defense ties with India</w:t>
      </w:r>
      <w:r w:rsidRPr="009F652B">
        <w:rPr>
          <w:rFonts w:asciiTheme="minorHAnsi" w:hAnsiTheme="minorHAnsi"/>
          <w:sz w:val="16"/>
        </w:rPr>
        <w:t xml:space="preserve">. Today, </w:t>
      </w:r>
      <w:r w:rsidRPr="009F652B">
        <w:rPr>
          <w:rStyle w:val="StyleUnderline"/>
          <w:rFonts w:asciiTheme="minorHAnsi" w:hAnsiTheme="minorHAnsi"/>
        </w:rPr>
        <w:t>apart from a renewed Defense Framework Agreement</w:t>
      </w:r>
      <w:r w:rsidRPr="009F652B">
        <w:rPr>
          <w:rFonts w:asciiTheme="minorHAnsi" w:hAnsiTheme="minorHAnsi"/>
          <w:sz w:val="16"/>
        </w:rPr>
        <w:t xml:space="preserve">, the U.S. </w:t>
      </w:r>
      <w:r w:rsidRPr="009F652B">
        <w:rPr>
          <w:rStyle w:val="StyleUnderline"/>
          <w:rFonts w:asciiTheme="minorHAnsi" w:hAnsiTheme="minorHAnsi"/>
        </w:rPr>
        <w:t>has become a large supplier of defense equipment to India</w:t>
      </w:r>
      <w:r w:rsidRPr="009F652B">
        <w:rPr>
          <w:rFonts w:asciiTheme="minorHAnsi" w:hAnsiTheme="minorHAnsi"/>
          <w:sz w:val="16"/>
        </w:rPr>
        <w:t xml:space="preserve">, and even the biggest in the last few years, with contracts worth almost $13 billion. In addition, </w:t>
      </w:r>
      <w:r w:rsidRPr="009F652B">
        <w:rPr>
          <w:rStyle w:val="StyleUnderline"/>
          <w:rFonts w:asciiTheme="minorHAnsi" w:hAnsiTheme="minorHAnsi"/>
        </w:rPr>
        <w:t>the largest number Indian joint military exercises are with the United States</w:t>
      </w:r>
      <w:r w:rsidRPr="009F652B">
        <w:rPr>
          <w:rFonts w:asciiTheme="minorHAnsi" w:hAnsiTheme="minorHAnsi"/>
          <w:sz w:val="16"/>
        </w:rPr>
        <w:t xml:space="preserve">. </w:t>
      </w:r>
      <w:r w:rsidRPr="009F652B">
        <w:rPr>
          <w:rStyle w:val="StyleUnderline"/>
          <w:rFonts w:asciiTheme="minorHAnsi" w:hAnsiTheme="minorHAnsi"/>
        </w:rPr>
        <w:t>Robust language has appeared in joint India-U</w:t>
      </w:r>
      <w:r w:rsidRPr="009F652B">
        <w:rPr>
          <w:rFonts w:asciiTheme="minorHAnsi" w:hAnsiTheme="minorHAnsi"/>
          <w:sz w:val="16"/>
        </w:rPr>
        <w:t>.S. statements in 2013, 2014, and 2015 on defense cooperation. However, so far, less than expected progress has been made in the area of defense manufacturing under the so-called Defense Technology and Trade Initiative (</w:t>
      </w:r>
      <w:r w:rsidRPr="009F652B">
        <w:rPr>
          <w:rStyle w:val="StyleUnderline"/>
          <w:rFonts w:asciiTheme="minorHAnsi" w:hAnsiTheme="minorHAnsi"/>
        </w:rPr>
        <w:t>DTTI). During Obama’s visit to India</w:t>
      </w:r>
      <w:r w:rsidRPr="009F652B">
        <w:rPr>
          <w:rFonts w:asciiTheme="minorHAnsi" w:hAnsiTheme="minorHAnsi"/>
          <w:sz w:val="16"/>
        </w:rPr>
        <w:t xml:space="preserve">, four “pathfinder” projects under the DTTI rubric involving relatively minor technologies were announced. </w:t>
      </w:r>
      <w:r w:rsidRPr="009F652B">
        <w:rPr>
          <w:rStyle w:val="StyleUnderline"/>
          <w:rFonts w:asciiTheme="minorHAnsi" w:hAnsiTheme="minorHAnsi"/>
        </w:rPr>
        <w:t>Contacts between the two sides under this U</w:t>
      </w:r>
      <w:r w:rsidRPr="009F652B">
        <w:rPr>
          <w:rFonts w:asciiTheme="minorHAnsi" w:hAnsiTheme="minorHAnsi"/>
          <w:sz w:val="16"/>
        </w:rPr>
        <w:t xml:space="preserve">.S. initiative continue. </w:t>
      </w:r>
      <w:r w:rsidRPr="009F652B">
        <w:rPr>
          <w:rStyle w:val="StyleUnderline"/>
          <w:rFonts w:asciiTheme="minorHAnsi" w:hAnsiTheme="minorHAnsi"/>
        </w:rPr>
        <w:t>Two other projects of note</w:t>
      </w:r>
      <w:r w:rsidRPr="009F652B">
        <w:rPr>
          <w:rFonts w:asciiTheme="minorHAnsi" w:hAnsiTheme="minorHAnsi"/>
          <w:sz w:val="16"/>
        </w:rPr>
        <w:t xml:space="preserve">, one on aircraft carrier technology and the other on jet engine technology, </w:t>
      </w:r>
      <w:r w:rsidRPr="009F652B">
        <w:rPr>
          <w:rStyle w:val="StyleUnderline"/>
          <w:rFonts w:asciiTheme="minorHAnsi" w:hAnsiTheme="minorHAnsi"/>
        </w:rPr>
        <w:t>are also under discussion</w:t>
      </w:r>
      <w:r w:rsidRPr="009F652B">
        <w:rPr>
          <w:rFonts w:asciiTheme="minorHAnsi" w:hAnsiTheme="minorHAnsi"/>
          <w:sz w:val="16"/>
        </w:rPr>
        <w:t>. U.</w:t>
      </w:r>
      <w:r w:rsidRPr="009F652B">
        <w:rPr>
          <w:rStyle w:val="StyleUnderline"/>
          <w:rFonts w:asciiTheme="minorHAnsi" w:hAnsiTheme="minorHAnsi"/>
        </w:rPr>
        <w:t>S.-China tensions are growing</w:t>
      </w:r>
      <w:r w:rsidRPr="009F652B">
        <w:rPr>
          <w:rFonts w:asciiTheme="minorHAnsi" w:hAnsiTheme="minorHAnsi"/>
          <w:sz w:val="16"/>
        </w:rPr>
        <w:t xml:space="preserve">, and, </w:t>
      </w:r>
      <w:r w:rsidRPr="009F652B">
        <w:rPr>
          <w:rStyle w:val="StyleUnderline"/>
          <w:rFonts w:asciiTheme="minorHAnsi" w:hAnsiTheme="minorHAnsi"/>
        </w:rPr>
        <w:t>India too has longstanding disputes with China</w:t>
      </w:r>
      <w:r w:rsidRPr="009F652B">
        <w:rPr>
          <w:rFonts w:asciiTheme="minorHAnsi" w:hAnsiTheme="minorHAnsi"/>
          <w:sz w:val="16"/>
        </w:rPr>
        <w:t>. The 2015 U.</w:t>
      </w:r>
      <w:r w:rsidRPr="009F652B">
        <w:rPr>
          <w:rStyle w:val="StyleUnderline"/>
          <w:rFonts w:asciiTheme="minorHAnsi" w:hAnsiTheme="minorHAnsi"/>
        </w:rPr>
        <w:t>S.-India Joint Strategic Vision for the Asia-Pacific and Indian Ocean Region specifically addresses maritime territorial disputes involving China and</w:t>
      </w:r>
      <w:r w:rsidRPr="009F652B">
        <w:rPr>
          <w:rFonts w:asciiTheme="minorHAnsi" w:hAnsiTheme="minorHAnsi"/>
          <w:sz w:val="16"/>
        </w:rPr>
        <w:t xml:space="preserve">, among other things, affirmed the importance of safeguarding maritime security and ensuring freedom of navigation and freedom of the air throughout the region, especially in the South China Sea. U.S. </w:t>
      </w:r>
      <w:r w:rsidRPr="009F652B">
        <w:rPr>
          <w:rStyle w:val="StyleUnderline"/>
          <w:rFonts w:asciiTheme="minorHAnsi" w:hAnsiTheme="minorHAnsi"/>
        </w:rPr>
        <w:t>trade and financial relations with China are vast</w:t>
      </w:r>
      <w:r w:rsidRPr="009F652B">
        <w:rPr>
          <w:rFonts w:asciiTheme="minorHAnsi" w:hAnsiTheme="minorHAnsi"/>
          <w:sz w:val="16"/>
        </w:rPr>
        <w:t xml:space="preserve">; </w:t>
      </w:r>
      <w:r w:rsidRPr="009F652B">
        <w:rPr>
          <w:rStyle w:val="StyleUnderline"/>
          <w:rFonts w:asciiTheme="minorHAnsi" w:hAnsiTheme="minorHAnsi"/>
        </w:rPr>
        <w:t>India too seeks stable and economically productive ties with China</w:t>
      </w:r>
      <w:r w:rsidRPr="009F652B">
        <w:rPr>
          <w:rFonts w:asciiTheme="minorHAnsi" w:hAnsiTheme="minorHAnsi"/>
          <w:sz w:val="16"/>
        </w:rPr>
        <w:t xml:space="preserve">. India has the difficult task ahead of managing the China threat by both engaging closely with the United States and reaching out to China. At the same time, the credibility of the U.S. rebalance to Asia and the Pacific is yet to be tested. </w:t>
      </w:r>
      <w:r w:rsidRPr="009F652B">
        <w:rPr>
          <w:rStyle w:val="StyleUnderline"/>
          <w:rFonts w:asciiTheme="minorHAnsi" w:hAnsiTheme="minorHAnsi"/>
        </w:rPr>
        <w:t>As part of closer India-U</w:t>
      </w:r>
      <w:r w:rsidRPr="009F652B">
        <w:rPr>
          <w:rFonts w:asciiTheme="minorHAnsi" w:hAnsiTheme="minorHAnsi"/>
          <w:sz w:val="16"/>
        </w:rPr>
        <w:t xml:space="preserve">.S. </w:t>
      </w:r>
      <w:r w:rsidRPr="009F652B">
        <w:rPr>
          <w:rStyle w:val="StyleUnderline"/>
          <w:rFonts w:asciiTheme="minorHAnsi" w:hAnsiTheme="minorHAnsi"/>
        </w:rPr>
        <w:t>understandings on the Indo-Pacific region</w:t>
      </w:r>
      <w:r w:rsidRPr="009F652B">
        <w:rPr>
          <w:rFonts w:asciiTheme="minorHAnsi" w:hAnsiTheme="minorHAnsi"/>
          <w:sz w:val="16"/>
        </w:rPr>
        <w:t xml:space="preserve">, </w:t>
      </w:r>
      <w:r w:rsidRPr="009F652B">
        <w:rPr>
          <w:rStyle w:val="StyleUnderline"/>
          <w:rFonts w:asciiTheme="minorHAnsi" w:hAnsiTheme="minorHAnsi"/>
        </w:rPr>
        <w:t>India and the United States have decided to include Japan in the bilateral India-U</w:t>
      </w:r>
      <w:r w:rsidRPr="009F652B">
        <w:rPr>
          <w:rFonts w:asciiTheme="minorHAnsi" w:hAnsiTheme="minorHAnsi"/>
          <w:sz w:val="16"/>
        </w:rPr>
        <w:t xml:space="preserve">.S. Malabar naval exercises. </w:t>
      </w:r>
      <w:r w:rsidRPr="009F652B">
        <w:rPr>
          <w:rStyle w:val="StyleUnderline"/>
          <w:rFonts w:asciiTheme="minorHAnsi" w:hAnsiTheme="minorHAnsi"/>
        </w:rPr>
        <w:t>The trilateral India-U</w:t>
      </w:r>
      <w:r w:rsidRPr="009F652B">
        <w:rPr>
          <w:rFonts w:asciiTheme="minorHAnsi" w:hAnsiTheme="minorHAnsi"/>
          <w:sz w:val="16"/>
        </w:rPr>
        <w:t xml:space="preserve">.S.-Japan political dialogue has also been raised from the official to Ministerial level. However, </w:t>
      </w:r>
      <w:r w:rsidRPr="009F652B">
        <w:rPr>
          <w:rStyle w:val="StyleUnderline"/>
          <w:rFonts w:asciiTheme="minorHAnsi" w:hAnsiTheme="minorHAnsi"/>
        </w:rPr>
        <w:t>India’s problems with China are principally related to ongoing border disputes arising from a boundary disagreement and Beijing’s deepening relationship with Islamabad</w:t>
      </w:r>
      <w:r w:rsidRPr="009F652B">
        <w:rPr>
          <w:rFonts w:asciiTheme="minorHAnsi" w:hAnsiTheme="minorHAnsi"/>
          <w:sz w:val="16"/>
        </w:rPr>
        <w:t xml:space="preserve">. In both cases, </w:t>
      </w:r>
      <w:r w:rsidRPr="009F652B">
        <w:rPr>
          <w:rStyle w:val="StyleUnderline"/>
          <w:rFonts w:asciiTheme="minorHAnsi" w:hAnsiTheme="minorHAnsi"/>
        </w:rPr>
        <w:t>India cannot count on the United State to take a position supportive of India</w:t>
      </w:r>
      <w:r w:rsidRPr="009F652B">
        <w:rPr>
          <w:rFonts w:asciiTheme="minorHAnsi" w:hAnsiTheme="minorHAnsi"/>
          <w:sz w:val="16"/>
        </w:rPr>
        <w:t xml:space="preserve">. </w:t>
      </w:r>
      <w:r w:rsidRPr="009F652B">
        <w:rPr>
          <w:rStyle w:val="StyleUnderline"/>
          <w:rFonts w:asciiTheme="minorHAnsi" w:hAnsiTheme="minorHAnsi"/>
        </w:rPr>
        <w:t>This points to the limits of the strategic partnership</w:t>
      </w:r>
      <w:r w:rsidRPr="009F652B">
        <w:rPr>
          <w:rFonts w:asciiTheme="minorHAnsi" w:hAnsiTheme="minorHAnsi"/>
          <w:sz w:val="16"/>
        </w:rPr>
        <w:t xml:space="preserve">, as such a partnership falls short of supporting India’s territorial sovereignty. When it comes to deepening bilateral economic relations between the two countries, progress has been mixed. For one thing, U.S. </w:t>
      </w:r>
      <w:r w:rsidRPr="009F652B">
        <w:rPr>
          <w:rStyle w:val="StyleUnderline"/>
          <w:rFonts w:asciiTheme="minorHAnsi" w:hAnsiTheme="minorHAnsi"/>
        </w:rPr>
        <w:t>businesses remain reluctant to invest in India because of their beliefs that the Indian government has not yet delivered on promises to ease doing business in India including taxation issues</w:t>
      </w:r>
      <w:r w:rsidRPr="009F652B">
        <w:rPr>
          <w:rFonts w:asciiTheme="minorHAnsi" w:hAnsiTheme="minorHAnsi"/>
          <w:sz w:val="16"/>
        </w:rPr>
        <w:t xml:space="preserve">, and implement general economic reforms in the country. </w:t>
      </w:r>
      <w:r w:rsidRPr="009F652B">
        <w:rPr>
          <w:rStyle w:val="StyleUnderline"/>
          <w:rFonts w:asciiTheme="minorHAnsi" w:hAnsiTheme="minorHAnsi"/>
        </w:rPr>
        <w:t>Nevertheless</w:t>
      </w:r>
      <w:r w:rsidRPr="009F652B">
        <w:rPr>
          <w:rFonts w:asciiTheme="minorHAnsi" w:hAnsiTheme="minorHAnsi"/>
          <w:sz w:val="16"/>
        </w:rPr>
        <w:t xml:space="preserve">, the IT sector has brought the knowledge economies of India and the United States closer together and it constitutes the strongest link Washington has with the drivers of India’s modernization and innovation. However, the United States is unfortunately targeting this sector with higher visa costs and increased restrictions. </w:t>
      </w:r>
      <w:r w:rsidRPr="009F652B">
        <w:rPr>
          <w:rStyle w:val="StyleUnderline"/>
          <w:rFonts w:asciiTheme="minorHAnsi" w:hAnsiTheme="minorHAnsi"/>
        </w:rPr>
        <w:t>What is the way forward when it comes to bilateral economic relations? Among other things</w:t>
      </w:r>
      <w:r w:rsidRPr="009F652B">
        <w:rPr>
          <w:rFonts w:asciiTheme="minorHAnsi" w:hAnsiTheme="minorHAnsi"/>
          <w:sz w:val="16"/>
        </w:rPr>
        <w:t xml:space="preserve">, </w:t>
      </w:r>
      <w:r w:rsidRPr="009F652B">
        <w:rPr>
          <w:rStyle w:val="StyleUnderline"/>
          <w:rFonts w:asciiTheme="minorHAnsi" w:hAnsiTheme="minorHAnsi"/>
        </w:rPr>
        <w:t>the India-U</w:t>
      </w:r>
      <w:r w:rsidRPr="009F652B">
        <w:rPr>
          <w:rFonts w:asciiTheme="minorHAnsi" w:hAnsiTheme="minorHAnsi"/>
          <w:sz w:val="16"/>
        </w:rPr>
        <w:t xml:space="preserve">.S. </w:t>
      </w:r>
      <w:r w:rsidRPr="009F652B">
        <w:rPr>
          <w:rStyle w:val="StyleUnderline"/>
          <w:rFonts w:asciiTheme="minorHAnsi" w:hAnsiTheme="minorHAnsi"/>
        </w:rPr>
        <w:t>collaborative economic agenda should include co-production and co-development of defense products under the Make in India program</w:t>
      </w:r>
      <w:r w:rsidRPr="009F652B">
        <w:rPr>
          <w:rFonts w:asciiTheme="minorHAnsi" w:hAnsiTheme="minorHAnsi"/>
          <w:sz w:val="16"/>
        </w:rPr>
        <w:t xml:space="preserve">, coal gasification technologies, </w:t>
      </w:r>
      <w:r w:rsidRPr="009F652B">
        <w:rPr>
          <w:rStyle w:val="StyleUnderline"/>
          <w:rFonts w:asciiTheme="minorHAnsi" w:hAnsiTheme="minorHAnsi"/>
        </w:rPr>
        <w:t>and the issuance of a non-FTA country waiver in order for India to gain access to U</w:t>
      </w:r>
      <w:r w:rsidRPr="009F652B">
        <w:rPr>
          <w:rFonts w:asciiTheme="minorHAnsi" w:hAnsiTheme="minorHAnsi"/>
          <w:sz w:val="16"/>
        </w:rPr>
        <w:t xml:space="preserve">.S. fossil fuel reserves. The bilateral economic agenda should also extend to partnerships in the area of agricultural technology, the civil aviation sector, life sciences, infrastructure financing, and green financing, among others. Bilateral dialogues should also address visa issues in the IT/ITES (i.e. outsourcing services) sectors, focus on exporting synergies in the biotech and pharmaceutical sectors, and find means to support university and other skill development exchanges. </w:t>
      </w:r>
      <w:r w:rsidRPr="009F652B">
        <w:rPr>
          <w:rStyle w:val="StyleUnderline"/>
          <w:rFonts w:asciiTheme="minorHAnsi" w:hAnsiTheme="minorHAnsi"/>
        </w:rPr>
        <w:t>The India-U</w:t>
      </w:r>
      <w:r w:rsidRPr="009F652B">
        <w:rPr>
          <w:rFonts w:asciiTheme="minorHAnsi" w:hAnsiTheme="minorHAnsi"/>
          <w:sz w:val="16"/>
        </w:rPr>
        <w:t xml:space="preserve">.S. </w:t>
      </w:r>
      <w:r w:rsidRPr="009F652B">
        <w:rPr>
          <w:rStyle w:val="StyleUnderline"/>
          <w:rFonts w:asciiTheme="minorHAnsi" w:hAnsiTheme="minorHAnsi"/>
        </w:rPr>
        <w:t>relationship is being increasingly consolidated</w:t>
      </w:r>
      <w:r w:rsidRPr="009F652B">
        <w:rPr>
          <w:rFonts w:asciiTheme="minorHAnsi" w:hAnsiTheme="minorHAnsi"/>
          <w:sz w:val="16"/>
        </w:rPr>
        <w:t xml:space="preserve">. However, like in any such relationship — especially between the world’s foremost political, military, economic and technological power and a large developing country advanced in certain sectors of the knowledge economy, </w:t>
      </w:r>
      <w:r w:rsidRPr="009F652B">
        <w:rPr>
          <w:rStyle w:val="StyleUnderline"/>
          <w:rFonts w:asciiTheme="minorHAnsi" w:hAnsiTheme="minorHAnsi"/>
        </w:rPr>
        <w:t>but beset with serious problems of poverty as well as at unequal stages of development internally — differences are normal</w:t>
      </w:r>
      <w:r w:rsidRPr="009F652B">
        <w:rPr>
          <w:rFonts w:asciiTheme="minorHAnsi" w:hAnsiTheme="minorHAnsi"/>
          <w:sz w:val="16"/>
        </w:rPr>
        <w:t xml:space="preserve">. </w:t>
      </w:r>
      <w:r w:rsidRPr="009F652B">
        <w:rPr>
          <w:rStyle w:val="StyleUnderline"/>
          <w:rFonts w:asciiTheme="minorHAnsi" w:hAnsiTheme="minorHAnsi"/>
        </w:rPr>
        <w:t>Much work lies ahead to make the India-U</w:t>
      </w:r>
      <w:r w:rsidRPr="009F652B">
        <w:rPr>
          <w:rFonts w:asciiTheme="minorHAnsi" w:hAnsiTheme="minorHAnsi"/>
          <w:sz w:val="16"/>
        </w:rPr>
        <w:t xml:space="preserve">.S. </w:t>
      </w:r>
      <w:r w:rsidRPr="009F652B">
        <w:rPr>
          <w:rStyle w:val="StyleUnderline"/>
          <w:rFonts w:asciiTheme="minorHAnsi" w:hAnsiTheme="minorHAnsi"/>
        </w:rPr>
        <w:t>relationship a “defining one” in the 21st century</w:t>
      </w:r>
      <w:r w:rsidRPr="009F652B">
        <w:rPr>
          <w:rFonts w:asciiTheme="minorHAnsi" w:hAnsiTheme="minorHAnsi"/>
          <w:sz w:val="16"/>
        </w:rPr>
        <w:t xml:space="preserve">, </w:t>
      </w:r>
      <w:r w:rsidRPr="009F652B">
        <w:rPr>
          <w:rStyle w:val="StyleUnderline"/>
          <w:rFonts w:asciiTheme="minorHAnsi" w:hAnsiTheme="minorHAnsi"/>
        </w:rPr>
        <w:t>but we are headed in the right direction</w:t>
      </w:r>
      <w:r w:rsidRPr="009F652B">
        <w:rPr>
          <w:rFonts w:asciiTheme="minorHAnsi" w:hAnsiTheme="minorHAnsi"/>
          <w:sz w:val="16"/>
        </w:rPr>
        <w:t>.</w:t>
      </w:r>
    </w:p>
    <w:p w14:paraId="01F5D95A" w14:textId="77777777" w:rsidR="00F9601D" w:rsidRPr="009F652B" w:rsidRDefault="00F9601D" w:rsidP="00F9601D">
      <w:pPr>
        <w:pStyle w:val="Heading4"/>
        <w:rPr>
          <w:rFonts w:asciiTheme="minorHAnsi" w:hAnsiTheme="minorHAnsi"/>
        </w:rPr>
      </w:pPr>
      <w:r w:rsidRPr="009F652B">
        <w:rPr>
          <w:rFonts w:asciiTheme="minorHAnsi" w:hAnsiTheme="minorHAnsi"/>
        </w:rPr>
        <w:t xml:space="preserve">US must maintain relations with India – key to china deterring china </w:t>
      </w:r>
    </w:p>
    <w:p w14:paraId="4F9FFE47" w14:textId="77777777" w:rsidR="00F9601D" w:rsidRPr="009F652B" w:rsidRDefault="00F9601D" w:rsidP="00F9601D">
      <w:pPr>
        <w:rPr>
          <w:rFonts w:asciiTheme="minorHAnsi" w:hAnsiTheme="minorHAnsi"/>
        </w:rPr>
      </w:pPr>
      <w:r w:rsidRPr="009F652B">
        <w:rPr>
          <w:rStyle w:val="Style13ptBold"/>
          <w:rFonts w:asciiTheme="minorHAnsi" w:hAnsiTheme="minorHAnsi"/>
        </w:rPr>
        <w:t>Leaf 14,</w:t>
      </w:r>
      <w:r w:rsidRPr="009F652B">
        <w:rPr>
          <w:rFonts w:asciiTheme="minorHAnsi" w:hAnsiTheme="minorHAnsi"/>
        </w:rPr>
        <w:t xml:space="preserve"> (Paul J. attorney at an international law firm., 9-15-2014, "With China on the Rise, America Must Woo India," National Interest, http://nationalinterest.org/feature/china-the-rise-america-must-woo-india-11275?page=3)</w:t>
      </w:r>
    </w:p>
    <w:p w14:paraId="47EAC68E" w14:textId="77777777" w:rsidR="00F9601D" w:rsidRPr="009F652B" w:rsidRDefault="00F9601D" w:rsidP="00F9601D">
      <w:pPr>
        <w:rPr>
          <w:rFonts w:asciiTheme="minorHAnsi" w:hAnsiTheme="minorHAnsi"/>
          <w:sz w:val="16"/>
        </w:rPr>
      </w:pPr>
      <w:r w:rsidRPr="009F652B">
        <w:rPr>
          <w:rStyle w:val="StyleUnderline"/>
          <w:rFonts w:asciiTheme="minorHAnsi" w:hAnsiTheme="minorHAnsi"/>
        </w:rPr>
        <w:t>The competition between the United States, Japan and China is heating up. All three countries are aiming to woo India—a country whose uncommitted partnership will help to define Asia’s balance of power</w:t>
      </w:r>
      <w:r w:rsidRPr="009F652B">
        <w:rPr>
          <w:rFonts w:asciiTheme="minorHAnsi" w:hAnsiTheme="minorHAnsi"/>
          <w:sz w:val="16"/>
        </w:rPr>
        <w:t xml:space="preserve">. At meetings on September 29 and September 30 between President Barack Obama and Indian prime minister Narendra Modi, Washington must reinvigorate the countries’ recently strained ties, make up ground lost to Beijing in courting New Delhi, and supplement Tokyo’s progress in drawing New Delhi closer. </w:t>
      </w:r>
      <w:r w:rsidRPr="009F652B">
        <w:rPr>
          <w:rStyle w:val="StyleUnderline"/>
          <w:rFonts w:asciiTheme="minorHAnsi" w:hAnsiTheme="minorHAnsi"/>
        </w:rPr>
        <w:t>There are many motivations for wooing India. It has the world’s second largest population and is projected [3] to surpass China’s by 2028. As measured by GDP, India’s economy is the third largest in Asia. New Delhi fields the world’s second largest army, its military budget exceeds $38 billion (up 12 percent over the previous year), it is expected [4] to become the world’s fourth largest defense spender by 2020, and it has been the world’s top arms importer since 2010</w:t>
      </w:r>
      <w:r w:rsidRPr="009F652B">
        <w:rPr>
          <w:rFonts w:asciiTheme="minorHAnsi" w:hAnsiTheme="minorHAnsi"/>
          <w:sz w:val="16"/>
        </w:rPr>
        <w:t xml:space="preserve">. India is enhancing its power-projection capabilities, including by developing long-range nuclear missiles and manufacturing indigenous nuclear submarines and aircraft carriers. The country shares a 2,500-mile border with China and sits near critical chokepoints in the Indian Ocean, through which over 80 percent of the world’s seaborne oil passes, along with almost one third of global trade. Given its strength and location, India can shape Asia’s balance of power in favor of or against China, depending on whether it deepens its cooperation with the United States and China’s competitors. While in many respects, </w:t>
      </w:r>
      <w:r w:rsidRPr="009F652B">
        <w:rPr>
          <w:rStyle w:val="StyleUnderline"/>
          <w:rFonts w:asciiTheme="minorHAnsi" w:hAnsiTheme="minorHAnsi"/>
        </w:rPr>
        <w:t>India is a natural U.S. ally, its partnership should not be assumed. These democracies’ overlapping interests include avoiding a hostile Chinese rise, maintaining open sea-lanes to meet their energy needs and combatting terrorism.</w:t>
      </w:r>
      <w:r w:rsidRPr="009F652B">
        <w:rPr>
          <w:rFonts w:asciiTheme="minorHAnsi" w:hAnsiTheme="minorHAnsi"/>
          <w:sz w:val="16"/>
        </w:rPr>
        <w:t xml:space="preserve"> But New Delhi’s history of nonalignment dampens its willingness to militarily partner with other countries. After all, India seeks favorable relations with all countries to maximize its benefits from each, and Modi came to office promising significant economic development after India’s average annual growth dipped from approximately 9 percent for over seven years to under 5 percent since 2012. Given doubts about U.S. security commitments in Asia and India’s deep economic ties to China (which is New Delhi’s largest trade partner and a growing investment source), these preferences are amplified vis-à-vis anti-China coalitions. Indeed, during the recent summit between Modi and Japanese prime minister Shinzo Abe, the leaders struck economic deals, but failed to finalize pending security agreements. Perhaps Modi sought to encourage Chinese investment in his country and avoid upsetting Chinese president Xi Jinping before his scheduled India visit later this month. However, as happened during the Cold War, when China threatened India and the United States supported India’s arch rival, Pakistan, India’s security environment can cause it to tilt to one side of a rivalry, even if it eschews formal alliances. (India’s lean towards the Soviet Union remains relevant. India backed Russia’s annexation of Crimea, and it bought most of its arms from Russia until recently [5].) New Delhi’s position on banding with other countries against Beijing is thus malleable—fluctuating based on, among other factors, the degree of Chinese encroachment in India’s sphere of influence. China and Japan know this, and so they compete for India’s favor. For instance, Japan committed this month to investing nearly $34 billion in India; it is involved in almost seventy infrastructure projects there (with more being negotiated); and Modi and Abe upgraded their countries’ relationship to a “special strategic” partnership. Meanwhile, despite recent Chinese-Indian standoffs, their deployment of additional troops and weapons near their contested border, China backing Pakistan and a growing Chinese presence in the Indian Ocean, Beijing and New Delhi enjoy increasingly productive ties. Between 2003 and 2012, the countries’ trade surged on average 30 percent each year. In 2007, their armies conducted their first joint military exercise, which was duplicated in 2008 and last year. Another joint exercise is planned for November. [6] And this past February, China offered to fund Indian infrastructure development with $300 billion in loans. These trends will likely sharpen once Modi and Xi meet later this month. While Japan and China have been successful in wooing India, the United States has not been so lucky. Unfortunately, despite having greatly improving ties with New Delhi during the George W. Bush administration, Washington has recently mismanaged the relationship. As a senior Indian diplomat complained [7]: “[w]e can’t get any attention from [the Obama] administration, but you can’t solve serious problems without them. They’re busy with Russia, Syria, the Middle East and Iran. But in the current circumstances, it is vital that they also pay attention to the India relationship soon, since the current drift could get much worse.” America’s failure to appoint a new ambassador to India since the last one resigned in March is a glaring omission that is evidence of Washington’s carelessness in handling its relations with New Delhi. Furthermore, from 2005 until he was elected prime minister this past May, Modi was denied a U.S. visa because he allegedly violated religious freedoms while holding a lower office (the Indian Supreme Court found no evidence to charge him). For infrastructure collaboration with India, the United States has offered $10.6 billion—a figure dwarfed by China’s and Japan’s contributions. Last year, following a trend since at least 2011, Washington cut its aid to New Delhi by 16 percent [8]. In April, Washington added New Delhi to a list of countries with insufficient intellectual property rights protections and considered sanctioning it. In December 2013, the United States arrested and strip-searched an Indian diplomat (Devyani Khobragade) on visa-fraud charges. India retaliated by investigating U.S. personnel in India for tax and visa compliance, withdrawing diplomatic privileges and cancelling high-level government visits. Indian media reported that the incident set back U.S.-Indian relations to their lowest point since India tested nuclear weapons in 1998. Despite all of this, to be sure, </w:t>
      </w:r>
      <w:r w:rsidRPr="009F652B">
        <w:rPr>
          <w:rStyle w:val="StyleUnderline"/>
          <w:rFonts w:asciiTheme="minorHAnsi" w:hAnsiTheme="minorHAnsi"/>
        </w:rPr>
        <w:t>India is not poised to unabashedly embrace China just because U.S.-Indian relations have cooled. But daylight between Washington and New Delhi does make it easier for Beijing to secure Indian neutrality regarding its rise.</w:t>
      </w:r>
      <w:r w:rsidRPr="009F652B">
        <w:rPr>
          <w:rFonts w:asciiTheme="minorHAnsi" w:hAnsiTheme="minorHAnsi"/>
          <w:sz w:val="16"/>
        </w:rPr>
        <w:t xml:space="preserve"> </w:t>
      </w:r>
      <w:r w:rsidRPr="009F652B">
        <w:rPr>
          <w:rStyle w:val="StyleUnderline"/>
          <w:rFonts w:asciiTheme="minorHAnsi" w:hAnsiTheme="minorHAnsi"/>
        </w:rPr>
        <w:t xml:space="preserve">However, there is still hope for improving U.S.-Indian relations. The upcoming Obama-Modi summit will provide a golden opportunity for the United States to deepen its economic, military and diplomatic ties to India. </w:t>
      </w:r>
      <w:r w:rsidRPr="009F652B">
        <w:rPr>
          <w:rFonts w:asciiTheme="minorHAnsi" w:hAnsiTheme="minorHAnsi"/>
          <w:sz w:val="16"/>
        </w:rPr>
        <w:t xml:space="preserve">Economic ties. First, these countries should push forward the bilateral investment treaty under negotiation since 2008 and launch bilateral free-trade talks. Second, Washington and New Delhi should create a roadmap for India to join the Trans-Pacific Partnership as a second-round member; this draft free-trade agreement between the United States, Japan, Vietnam, Australia and eight other countries is expected to spark economic development [9] through trade, job creation and investment. Finally, the United States should contribute more to India’s infrastructure development. Military ties. Washington can greatly strengthen New Delhi’s military power. First, the United States should elevate India from an arms buyer to a weapons co-developer. New Delhi is eager to reduce its reliance on imported military equipment, as evidenced by its recently increasing the foreign-investment cap in its indigenous defense sector. Second, even if it is not included, the United States should support India’s burgeoning security ties to China’s competitors, such as Japan [10] and Vietnam [11], both of which have territorial disputes with China and share India’s interest in deterring Chinese aggression. Potential defense cooperation includes expanded arms sales, intelligence sharing, joint maritime patrols and military training. Diplomatic ties. First and foremost, the United States should name a new ambassador to India. The appointee must have sufficient clout to focus the White House’s attention on Indian issues, even when Washington is distracted by crises elsewhere in the world. Second, people-to-people exchanges have greatly improved U.S.-Indian relations. But each year, scores of highly educated Indians seeking H-1B visas to work temporarily in the United States, primarily in science, technology, engineering and mathematics, are rejected due to a quota on such visas (which India views as a market entry barrier). The United States should increase that cap to foster goodwill in India, bring more Indians to the United States, and strengthen the Indian and American [12] economies. Finally, India believes that it is not respected internationally, as illustrated by the Khobragade incident. The United States must therefore demonstrate that it views India as an equal. For instance, Obama should support India’s bid for a permanent seat on the UN Security Council. While adding another veto-wielding member to that body would make it less effective [13], China will not offer its required consent to India. Washington can thus win favor with New Delhi while not actually having to deal with a new permanent Security Council member, because Beijing will block the move regardless, and thus alienate New Delhi. At least in the short term, while China’s aggression is focused on the East and South China Seas [14], India will continue its policies of strategic autonomy and playing its suitors off of each other to maximize concessions from each. But in the longer run, China will likely accelerate its current push into India’s backyard. For example, controlling the East and South China Seas is insufficient for Beijing because the flow of oil and trade to China through those waters can be blocked by New Delhi at chokepoints in the Indian Ocean. Accordingly, India may eventually be willing to oppose China alongside the United States. But even if no U.S.-Indian mutual-defense treaty ever arises, </w:t>
      </w:r>
      <w:r w:rsidRPr="009F652B">
        <w:rPr>
          <w:rStyle w:val="StyleUnderline"/>
          <w:rFonts w:asciiTheme="minorHAnsi" w:hAnsiTheme="minorHAnsi"/>
        </w:rPr>
        <w:t>Washington should solidify its relationship with New Delhi. First, doing so will reduce doubts about U.S. staying power in Asia. China will be more likely to hesitate before challenging America’s regional friends, and those countries will be emboldened to resist China’s bullying. Second, strengthening India economically and militarily will help to contain China,</w:t>
      </w:r>
      <w:r w:rsidRPr="009F652B">
        <w:rPr>
          <w:rFonts w:asciiTheme="minorHAnsi" w:hAnsiTheme="minorHAnsi"/>
          <w:sz w:val="16"/>
        </w:rPr>
        <w:t xml:space="preserve"> even if those efforts take place independent of America’s. </w:t>
      </w:r>
      <w:r w:rsidRPr="009F652B">
        <w:rPr>
          <w:rStyle w:val="StyleUnderline"/>
          <w:rFonts w:asciiTheme="minorHAnsi" w:hAnsiTheme="minorHAnsi"/>
        </w:rPr>
        <w:t>Indeed, the gap between Indian and Chinese power will narrow and India will be better positioned to enhance its neighbors’ military capacities and to lead (or at least co-lead) those smaller countries in balancing China</w:t>
      </w:r>
      <w:r w:rsidRPr="009F652B">
        <w:rPr>
          <w:rFonts w:asciiTheme="minorHAnsi" w:hAnsiTheme="minorHAnsi"/>
          <w:sz w:val="16"/>
        </w:rPr>
        <w:t xml:space="preserve"> (which, given India’s sensitivity to playing America’s deputy sheriff, New Delhi may prefer over a U.S.-Indian alliance led by Washington).</w:t>
      </w:r>
    </w:p>
    <w:p w14:paraId="14D0217C" w14:textId="77777777" w:rsidR="00F9601D" w:rsidRPr="009F652B" w:rsidRDefault="00F9601D" w:rsidP="00F9601D">
      <w:pPr>
        <w:rPr>
          <w:rFonts w:asciiTheme="minorHAnsi" w:hAnsiTheme="minorHAnsi"/>
          <w:sz w:val="16"/>
        </w:rPr>
      </w:pPr>
    </w:p>
    <w:p w14:paraId="0FA15B1B" w14:textId="77777777" w:rsidR="00F9601D" w:rsidRPr="009F652B" w:rsidRDefault="00F9601D" w:rsidP="00F9601D">
      <w:pPr>
        <w:pStyle w:val="Heading4"/>
        <w:rPr>
          <w:rStyle w:val="Heading4Char"/>
          <w:rFonts w:asciiTheme="minorHAnsi" w:hAnsiTheme="minorHAnsi"/>
          <w:b/>
        </w:rPr>
      </w:pPr>
      <w:r w:rsidRPr="009F652B">
        <w:rPr>
          <w:rStyle w:val="Heading4Char"/>
          <w:rFonts w:asciiTheme="minorHAnsi" w:hAnsiTheme="minorHAnsi"/>
          <w:b/>
        </w:rPr>
        <w:t>Asian instability goes nuclear</w:t>
      </w:r>
    </w:p>
    <w:p w14:paraId="3C30D21B" w14:textId="77777777" w:rsidR="00F9601D" w:rsidRPr="009F652B" w:rsidRDefault="00F9601D" w:rsidP="00F9601D">
      <w:pPr>
        <w:rPr>
          <w:rFonts w:asciiTheme="minorHAnsi" w:hAnsiTheme="minorHAnsi"/>
        </w:rPr>
      </w:pPr>
      <w:r w:rsidRPr="009F652B">
        <w:rPr>
          <w:rStyle w:val="Heading4Char"/>
          <w:rFonts w:asciiTheme="minorHAnsi" w:hAnsiTheme="minorHAnsi"/>
        </w:rPr>
        <w:t>Christensen</w:t>
      </w:r>
      <w:r w:rsidRPr="009F652B">
        <w:rPr>
          <w:rFonts w:asciiTheme="minorHAnsi" w:hAnsiTheme="minorHAnsi"/>
        </w:rPr>
        <w:t xml:space="preserve"> 6/5/</w:t>
      </w:r>
      <w:r w:rsidRPr="009F652B">
        <w:rPr>
          <w:rStyle w:val="Heading4Char"/>
          <w:rFonts w:asciiTheme="minorHAnsi" w:hAnsiTheme="minorHAnsi"/>
        </w:rPr>
        <w:t>15</w:t>
      </w:r>
      <w:r w:rsidRPr="009F652B">
        <w:rPr>
          <w:rFonts w:asciiTheme="minorHAnsi" w:hAnsiTheme="minorHAnsi"/>
        </w:rPr>
        <w:t xml:space="preserve"> – Thomas J., Boswell professor of world politics and director of the China and the World Program at Princeton University, is a former U.S. deputy assistant secretary of state for East Asian and Pacific affairs, “China's Rising Military: Now for the Hard Part” http://www.bloombergview.com/articles/2015-06-05/china-s-rising-military-now-for-the-hard-part</w:t>
      </w:r>
    </w:p>
    <w:p w14:paraId="37F93199" w14:textId="77777777" w:rsidR="00F9601D" w:rsidRPr="009F652B" w:rsidRDefault="00F9601D" w:rsidP="00F9601D">
      <w:pPr>
        <w:rPr>
          <w:rStyle w:val="StyleUnderline"/>
          <w:rFonts w:asciiTheme="minorHAnsi" w:hAnsiTheme="minorHAnsi"/>
        </w:rPr>
      </w:pPr>
      <w:r w:rsidRPr="009F652B">
        <w:rPr>
          <w:rFonts w:asciiTheme="minorHAnsi" w:hAnsiTheme="minorHAnsi"/>
          <w:sz w:val="16"/>
        </w:rPr>
        <w:t xml:space="preserve">One reason for this is that </w:t>
      </w:r>
      <w:r w:rsidRPr="009F652B">
        <w:rPr>
          <w:rStyle w:val="StyleUnderline"/>
          <w:rFonts w:asciiTheme="minorHAnsi" w:hAnsiTheme="minorHAnsi"/>
        </w:rPr>
        <w:t>no consensus exists in East Asia on the territorial status quo</w:t>
      </w:r>
      <w:r w:rsidRPr="009F652B">
        <w:rPr>
          <w:rFonts w:asciiTheme="minorHAnsi" w:hAnsiTheme="minorHAnsi"/>
          <w:sz w:val="16"/>
        </w:rPr>
        <w:t xml:space="preserve">, as there did between the two Cold War camps in most regions of the world. </w:t>
      </w:r>
      <w:r w:rsidRPr="009F652B">
        <w:rPr>
          <w:rStyle w:val="StyleUnderline"/>
          <w:rFonts w:asciiTheme="minorHAnsi" w:hAnsiTheme="minorHAnsi"/>
        </w:rPr>
        <w:t>The</w:t>
      </w:r>
      <w:r w:rsidRPr="009F652B">
        <w:rPr>
          <w:rFonts w:asciiTheme="minorHAnsi" w:hAnsiTheme="minorHAnsi"/>
          <w:sz w:val="16"/>
        </w:rPr>
        <w:t xml:space="preserve"> </w:t>
      </w:r>
      <w:r w:rsidRPr="009F652B">
        <w:rPr>
          <w:rStyle w:val="Emphasis"/>
          <w:rFonts w:asciiTheme="minorHAnsi" w:hAnsiTheme="minorHAnsi"/>
        </w:rPr>
        <w:t>P</w:t>
      </w:r>
      <w:r w:rsidRPr="009F652B">
        <w:rPr>
          <w:rFonts w:asciiTheme="minorHAnsi" w:hAnsiTheme="minorHAnsi"/>
          <w:sz w:val="16"/>
        </w:rPr>
        <w:t xml:space="preserve">eople’s </w:t>
      </w:r>
      <w:r w:rsidRPr="009F652B">
        <w:rPr>
          <w:rStyle w:val="Emphasis"/>
          <w:rFonts w:asciiTheme="minorHAnsi" w:hAnsiTheme="minorHAnsi"/>
        </w:rPr>
        <w:t>R</w:t>
      </w:r>
      <w:r w:rsidRPr="009F652B">
        <w:rPr>
          <w:rFonts w:asciiTheme="minorHAnsi" w:hAnsiTheme="minorHAnsi"/>
          <w:sz w:val="16"/>
        </w:rPr>
        <w:t xml:space="preserve">epublic of </w:t>
      </w:r>
      <w:r w:rsidRPr="009F652B">
        <w:rPr>
          <w:rStyle w:val="Emphasis"/>
          <w:rFonts w:asciiTheme="minorHAnsi" w:hAnsiTheme="minorHAnsi"/>
        </w:rPr>
        <w:t>C</w:t>
      </w:r>
      <w:r w:rsidRPr="009F652B">
        <w:rPr>
          <w:rFonts w:asciiTheme="minorHAnsi" w:hAnsiTheme="minorHAnsi"/>
          <w:sz w:val="16"/>
        </w:rPr>
        <w:t xml:space="preserve">hina, in the center of a region of great importance, </w:t>
      </w:r>
      <w:r w:rsidRPr="009F652B">
        <w:rPr>
          <w:rStyle w:val="StyleUnderline"/>
          <w:rFonts w:asciiTheme="minorHAnsi" w:hAnsiTheme="minorHAnsi"/>
        </w:rPr>
        <w:t>has maritime sovereignty disputes with several</w:t>
      </w:r>
      <w:r w:rsidRPr="009F652B">
        <w:rPr>
          <w:rFonts w:asciiTheme="minorHAnsi" w:hAnsiTheme="minorHAnsi"/>
          <w:sz w:val="16"/>
        </w:rPr>
        <w:t xml:space="preserve"> of its </w:t>
      </w:r>
      <w:r w:rsidRPr="009F652B">
        <w:rPr>
          <w:rStyle w:val="StyleUnderline"/>
          <w:rFonts w:asciiTheme="minorHAnsi" w:hAnsiTheme="minorHAnsi"/>
        </w:rPr>
        <w:t>neighbors</w:t>
      </w:r>
      <w:r w:rsidRPr="009F652B">
        <w:rPr>
          <w:rFonts w:asciiTheme="minorHAnsi" w:hAnsiTheme="minorHAnsi"/>
          <w:sz w:val="16"/>
        </w:rPr>
        <w:t xml:space="preserve">, including two formal U.S. allies (Japan and the Philippines) and one security partner (Taiwan). </w:t>
      </w:r>
      <w:r w:rsidRPr="009F652B">
        <w:rPr>
          <w:rStyle w:val="StyleUnderline"/>
          <w:rFonts w:asciiTheme="minorHAnsi" w:hAnsiTheme="minorHAnsi"/>
        </w:rPr>
        <w:t>Laboratory research on prospect theory</w:t>
      </w:r>
      <w:r w:rsidRPr="009F652B">
        <w:rPr>
          <w:rFonts w:asciiTheme="minorHAnsi" w:hAnsiTheme="minorHAnsi"/>
          <w:sz w:val="16"/>
        </w:rPr>
        <w:t xml:space="preserve">, a psychological exploration of risk-based decision-making, </w:t>
      </w:r>
      <w:r w:rsidRPr="009F652B">
        <w:rPr>
          <w:rStyle w:val="StyleUnderline"/>
          <w:rFonts w:asciiTheme="minorHAnsi" w:hAnsiTheme="minorHAnsi"/>
        </w:rPr>
        <w:t>demonstrates</w:t>
      </w:r>
      <w:r w:rsidRPr="009F652B">
        <w:rPr>
          <w:rFonts w:asciiTheme="minorHAnsi" w:hAnsiTheme="minorHAnsi"/>
          <w:sz w:val="16"/>
        </w:rPr>
        <w:t xml:space="preserve"> that most </w:t>
      </w:r>
      <w:r w:rsidRPr="009F652B">
        <w:rPr>
          <w:rStyle w:val="StyleUnderline"/>
          <w:rFonts w:asciiTheme="minorHAnsi" w:hAnsiTheme="minorHAnsi"/>
        </w:rPr>
        <w:t xml:space="preserve">actors </w:t>
      </w:r>
      <w:r w:rsidRPr="009F652B">
        <w:rPr>
          <w:rStyle w:val="Emphasis"/>
          <w:rFonts w:asciiTheme="minorHAnsi" w:hAnsiTheme="minorHAnsi"/>
        </w:rPr>
        <w:t>accept</w:t>
      </w:r>
      <w:r w:rsidRPr="009F652B">
        <w:rPr>
          <w:rFonts w:asciiTheme="minorHAnsi" w:hAnsiTheme="minorHAnsi"/>
          <w:sz w:val="16"/>
        </w:rPr>
        <w:t xml:space="preserve"> much </w:t>
      </w:r>
      <w:r w:rsidRPr="009F652B">
        <w:rPr>
          <w:rStyle w:val="Emphasis"/>
          <w:rFonts w:asciiTheme="minorHAnsi" w:hAnsiTheme="minorHAnsi"/>
        </w:rPr>
        <w:t>bigger risks</w:t>
      </w:r>
      <w:r w:rsidRPr="009F652B">
        <w:rPr>
          <w:rFonts w:asciiTheme="minorHAnsi" w:hAnsiTheme="minorHAnsi"/>
          <w:sz w:val="16"/>
        </w:rPr>
        <w:t xml:space="preserve"> </w:t>
      </w:r>
      <w:r w:rsidRPr="009F652B">
        <w:rPr>
          <w:rStyle w:val="StyleUnderline"/>
          <w:rFonts w:asciiTheme="minorHAnsi" w:hAnsiTheme="minorHAnsi"/>
        </w:rPr>
        <w:t xml:space="preserve">and are willing to </w:t>
      </w:r>
      <w:r w:rsidRPr="009F652B">
        <w:rPr>
          <w:rStyle w:val="Emphasis"/>
          <w:rFonts w:asciiTheme="minorHAnsi" w:hAnsiTheme="minorHAnsi"/>
        </w:rPr>
        <w:t>pay larger costs</w:t>
      </w:r>
      <w:r w:rsidRPr="009F652B">
        <w:rPr>
          <w:rFonts w:asciiTheme="minorHAnsi" w:hAnsiTheme="minorHAnsi"/>
          <w:sz w:val="16"/>
        </w:rPr>
        <w:t xml:space="preserve"> </w:t>
      </w:r>
      <w:r w:rsidRPr="009F652B">
        <w:rPr>
          <w:rStyle w:val="StyleUnderline"/>
          <w:rFonts w:asciiTheme="minorHAnsi" w:hAnsiTheme="minorHAnsi"/>
        </w:rPr>
        <w:t>to defend what</w:t>
      </w:r>
      <w:r w:rsidRPr="009F652B">
        <w:rPr>
          <w:rFonts w:asciiTheme="minorHAnsi" w:hAnsiTheme="minorHAnsi"/>
          <w:sz w:val="16"/>
        </w:rPr>
        <w:t xml:space="preserve"> </w:t>
      </w:r>
      <w:r w:rsidRPr="009F652B">
        <w:rPr>
          <w:rStyle w:val="StyleUnderline"/>
          <w:rFonts w:asciiTheme="minorHAnsi" w:hAnsiTheme="minorHAnsi"/>
        </w:rPr>
        <w:t>they believe is rightfully theirs</w:t>
      </w:r>
      <w:r w:rsidRPr="009F652B">
        <w:rPr>
          <w:rFonts w:asciiTheme="minorHAnsi" w:hAnsiTheme="minorHAnsi"/>
          <w:sz w:val="16"/>
        </w:rPr>
        <w:t xml:space="preserve"> than to obtain new gains at others’ expense. </w:t>
      </w:r>
      <w:r w:rsidRPr="009F652B">
        <w:rPr>
          <w:rStyle w:val="StyleUnderline"/>
          <w:rFonts w:asciiTheme="minorHAnsi" w:hAnsiTheme="minorHAnsi"/>
        </w:rPr>
        <w:t>In a world in which</w:t>
      </w:r>
      <w:r w:rsidRPr="009F652B">
        <w:rPr>
          <w:rFonts w:asciiTheme="minorHAnsi" w:hAnsiTheme="minorHAnsi"/>
          <w:sz w:val="16"/>
        </w:rPr>
        <w:t xml:space="preserve"> </w:t>
      </w:r>
      <w:r w:rsidRPr="009F652B">
        <w:rPr>
          <w:rStyle w:val="StyleUnderline"/>
          <w:rFonts w:asciiTheme="minorHAnsi" w:hAnsiTheme="minorHAnsi"/>
        </w:rPr>
        <w:t>conventional conflict could</w:t>
      </w:r>
      <w:r w:rsidRPr="009F652B">
        <w:rPr>
          <w:rFonts w:asciiTheme="minorHAnsi" w:hAnsiTheme="minorHAnsi"/>
          <w:sz w:val="16"/>
        </w:rPr>
        <w:t xml:space="preserve"> conceivably </w:t>
      </w:r>
      <w:r w:rsidRPr="009F652B">
        <w:rPr>
          <w:rStyle w:val="Emphasis"/>
          <w:rFonts w:asciiTheme="minorHAnsi" w:hAnsiTheme="minorHAnsi"/>
        </w:rPr>
        <w:t>escalate to nuclear war</w:t>
      </w:r>
      <w:r w:rsidRPr="009F652B">
        <w:rPr>
          <w:rFonts w:asciiTheme="minorHAnsi" w:hAnsiTheme="minorHAnsi"/>
          <w:sz w:val="16"/>
        </w:rPr>
        <w:t xml:space="preserve">, </w:t>
      </w:r>
      <w:r w:rsidRPr="009F652B">
        <w:rPr>
          <w:rStyle w:val="StyleUnderline"/>
          <w:rFonts w:asciiTheme="minorHAnsi" w:hAnsiTheme="minorHAnsi"/>
        </w:rPr>
        <w:t>this</w:t>
      </w:r>
      <w:r w:rsidRPr="009F652B">
        <w:rPr>
          <w:rFonts w:asciiTheme="minorHAnsi" w:hAnsiTheme="minorHAnsi"/>
          <w:sz w:val="16"/>
        </w:rPr>
        <w:t xml:space="preserve"> human tendency </w:t>
      </w:r>
      <w:r w:rsidRPr="009F652B">
        <w:rPr>
          <w:rStyle w:val="StyleUnderline"/>
          <w:rFonts w:asciiTheme="minorHAnsi" w:hAnsiTheme="minorHAnsi"/>
        </w:rPr>
        <w:t>is a force for stability</w:t>
      </w:r>
      <w:r w:rsidRPr="009F652B">
        <w:rPr>
          <w:rFonts w:asciiTheme="minorHAnsi" w:hAnsiTheme="minorHAnsi"/>
          <w:sz w:val="16"/>
        </w:rPr>
        <w:t xml:space="preserve">; attacks across recognized boundaries by either side would be risky, and deterrence against such attacks is relatively credible. </w:t>
      </w:r>
      <w:r w:rsidRPr="009F652B">
        <w:rPr>
          <w:rStyle w:val="StyleUnderline"/>
          <w:rFonts w:asciiTheme="minorHAnsi" w:hAnsiTheme="minorHAnsi"/>
        </w:rPr>
        <w:t xml:space="preserve">But in East Asia today, governments draw </w:t>
      </w:r>
      <w:r w:rsidRPr="009F652B">
        <w:rPr>
          <w:rStyle w:val="Emphasis"/>
          <w:rFonts w:asciiTheme="minorHAnsi" w:hAnsiTheme="minorHAnsi"/>
        </w:rPr>
        <w:t>competing maps about the maritime domain</w:t>
      </w:r>
      <w:r w:rsidRPr="009F652B">
        <w:rPr>
          <w:rFonts w:asciiTheme="minorHAnsi" w:hAnsiTheme="minorHAnsi"/>
          <w:sz w:val="16"/>
        </w:rPr>
        <w:t xml:space="preserve">. </w:t>
      </w:r>
      <w:r w:rsidRPr="009F652B">
        <w:rPr>
          <w:rStyle w:val="StyleUnderline"/>
          <w:rFonts w:asciiTheme="minorHAnsi" w:hAnsiTheme="minorHAnsi"/>
        </w:rPr>
        <w:t>There are</w:t>
      </w:r>
      <w:r w:rsidRPr="009F652B">
        <w:rPr>
          <w:rFonts w:asciiTheme="minorHAnsi" w:hAnsiTheme="minorHAnsi"/>
          <w:sz w:val="16"/>
        </w:rPr>
        <w:t xml:space="preserve"> </w:t>
      </w:r>
      <w:r w:rsidRPr="009F652B">
        <w:rPr>
          <w:rStyle w:val="Emphasis"/>
          <w:rFonts w:asciiTheme="minorHAnsi" w:hAnsiTheme="minorHAnsi"/>
        </w:rPr>
        <w:t>significant differences</w:t>
      </w:r>
      <w:r w:rsidRPr="009F652B">
        <w:rPr>
          <w:rFonts w:asciiTheme="minorHAnsi" w:hAnsiTheme="minorHAnsi"/>
          <w:sz w:val="16"/>
        </w:rPr>
        <w:t xml:space="preserve"> between mainland China and Taiwan </w:t>
      </w:r>
      <w:r w:rsidRPr="009F652B">
        <w:rPr>
          <w:rStyle w:val="StyleUnderline"/>
          <w:rFonts w:asciiTheme="minorHAnsi" w:hAnsiTheme="minorHAnsi"/>
        </w:rPr>
        <w:t>about</w:t>
      </w:r>
      <w:r w:rsidRPr="009F652B">
        <w:rPr>
          <w:rFonts w:asciiTheme="minorHAnsi" w:hAnsiTheme="minorHAnsi"/>
          <w:sz w:val="16"/>
        </w:rPr>
        <w:t xml:space="preserve"> the </w:t>
      </w:r>
      <w:r w:rsidRPr="009F652B">
        <w:rPr>
          <w:rStyle w:val="StyleUnderline"/>
          <w:rFonts w:asciiTheme="minorHAnsi" w:hAnsiTheme="minorHAnsi"/>
        </w:rPr>
        <w:t>sovereign status</w:t>
      </w:r>
      <w:r w:rsidRPr="009F652B">
        <w:rPr>
          <w:rFonts w:asciiTheme="minorHAnsi" w:hAnsiTheme="minorHAnsi"/>
          <w:sz w:val="16"/>
        </w:rPr>
        <w:t xml:space="preserve"> of the government on the island, and between China and Japan over who owns the islands known as Senkaku in Japan and Diaoyu in China. </w:t>
      </w:r>
      <w:r w:rsidRPr="009F652B">
        <w:rPr>
          <w:rStyle w:val="StyleUnderline"/>
          <w:rFonts w:asciiTheme="minorHAnsi" w:hAnsiTheme="minorHAnsi"/>
        </w:rPr>
        <w:t xml:space="preserve">There is </w:t>
      </w:r>
      <w:r w:rsidRPr="009F652B">
        <w:rPr>
          <w:rFonts w:asciiTheme="minorHAnsi" w:hAnsiTheme="minorHAnsi"/>
          <w:sz w:val="16"/>
        </w:rPr>
        <w:t xml:space="preserve">also </w:t>
      </w:r>
      <w:r w:rsidRPr="009F652B">
        <w:rPr>
          <w:rStyle w:val="StyleUnderline"/>
          <w:rFonts w:asciiTheme="minorHAnsi" w:hAnsiTheme="minorHAnsi"/>
        </w:rPr>
        <w:t>disagreement among China, Taiwan, the Philippines, Vietnam, Brunei and Malaysia over</w:t>
      </w:r>
      <w:r w:rsidRPr="009F652B">
        <w:rPr>
          <w:rFonts w:asciiTheme="minorHAnsi" w:hAnsiTheme="minorHAnsi"/>
          <w:sz w:val="16"/>
        </w:rPr>
        <w:t xml:space="preserve"> ownership of islands, rocks and reefs in </w:t>
      </w:r>
      <w:r w:rsidRPr="009F652B">
        <w:rPr>
          <w:rStyle w:val="StyleUnderline"/>
          <w:rFonts w:asciiTheme="minorHAnsi" w:hAnsiTheme="minorHAnsi"/>
        </w:rPr>
        <w:t>the</w:t>
      </w:r>
      <w:r w:rsidRPr="009F652B">
        <w:rPr>
          <w:rFonts w:asciiTheme="minorHAnsi" w:hAnsiTheme="minorHAnsi"/>
          <w:sz w:val="16"/>
        </w:rPr>
        <w:t xml:space="preserve"> </w:t>
      </w:r>
      <w:r w:rsidRPr="009F652B">
        <w:rPr>
          <w:rStyle w:val="Emphasis"/>
          <w:rFonts w:asciiTheme="minorHAnsi" w:hAnsiTheme="minorHAnsi"/>
        </w:rPr>
        <w:t>S</w:t>
      </w:r>
      <w:r w:rsidRPr="009F652B">
        <w:rPr>
          <w:rFonts w:asciiTheme="minorHAnsi" w:hAnsiTheme="minorHAnsi"/>
          <w:sz w:val="16"/>
        </w:rPr>
        <w:t xml:space="preserve">outh </w:t>
      </w:r>
      <w:r w:rsidRPr="009F652B">
        <w:rPr>
          <w:rStyle w:val="Emphasis"/>
          <w:rFonts w:asciiTheme="minorHAnsi" w:hAnsiTheme="minorHAnsi"/>
        </w:rPr>
        <w:t>C</w:t>
      </w:r>
      <w:r w:rsidRPr="009F652B">
        <w:rPr>
          <w:rFonts w:asciiTheme="minorHAnsi" w:hAnsiTheme="minorHAnsi"/>
          <w:sz w:val="16"/>
        </w:rPr>
        <w:t xml:space="preserve">hina </w:t>
      </w:r>
      <w:r w:rsidRPr="009F652B">
        <w:rPr>
          <w:rStyle w:val="Emphasis"/>
          <w:rFonts w:asciiTheme="minorHAnsi" w:hAnsiTheme="minorHAnsi"/>
        </w:rPr>
        <w:t>S</w:t>
      </w:r>
      <w:r w:rsidRPr="009F652B">
        <w:rPr>
          <w:rFonts w:asciiTheme="minorHAnsi" w:hAnsiTheme="minorHAnsi"/>
          <w:sz w:val="16"/>
        </w:rPr>
        <w:t xml:space="preserve">ea. We should take no comfort in the apparent sincerity of all the claimants. </w:t>
      </w:r>
      <w:r w:rsidRPr="009F652B">
        <w:rPr>
          <w:rStyle w:val="StyleUnderline"/>
          <w:rFonts w:asciiTheme="minorHAnsi" w:hAnsiTheme="minorHAnsi"/>
        </w:rPr>
        <w:t>If all actors</w:t>
      </w:r>
      <w:r w:rsidRPr="009F652B">
        <w:rPr>
          <w:rFonts w:asciiTheme="minorHAnsi" w:hAnsiTheme="minorHAnsi"/>
          <w:sz w:val="16"/>
        </w:rPr>
        <w:t xml:space="preserve"> truly </w:t>
      </w:r>
      <w:r w:rsidRPr="009F652B">
        <w:rPr>
          <w:rStyle w:val="StyleUnderline"/>
          <w:rFonts w:asciiTheme="minorHAnsi" w:hAnsiTheme="minorHAnsi"/>
        </w:rPr>
        <w:t>feel they are</w:t>
      </w:r>
      <w:r w:rsidRPr="009F652B">
        <w:rPr>
          <w:rFonts w:asciiTheme="minorHAnsi" w:hAnsiTheme="minorHAnsi"/>
          <w:sz w:val="16"/>
        </w:rPr>
        <w:t xml:space="preserve"> </w:t>
      </w:r>
      <w:r w:rsidRPr="009F652B">
        <w:rPr>
          <w:rStyle w:val="StyleUnderline"/>
          <w:rFonts w:asciiTheme="minorHAnsi" w:hAnsiTheme="minorHAnsi"/>
        </w:rPr>
        <w:t>defending rightful claims against</w:t>
      </w:r>
      <w:r w:rsidRPr="009F652B">
        <w:rPr>
          <w:rFonts w:asciiTheme="minorHAnsi" w:hAnsiTheme="minorHAnsi"/>
          <w:sz w:val="16"/>
        </w:rPr>
        <w:t xml:space="preserve"> the </w:t>
      </w:r>
      <w:r w:rsidRPr="009F652B">
        <w:rPr>
          <w:rStyle w:val="StyleUnderline"/>
          <w:rFonts w:asciiTheme="minorHAnsi" w:hAnsiTheme="minorHAnsi"/>
        </w:rPr>
        <w:t>revisionism</w:t>
      </w:r>
      <w:r w:rsidRPr="009F652B">
        <w:rPr>
          <w:rFonts w:asciiTheme="minorHAnsi" w:hAnsiTheme="minorHAnsi"/>
          <w:sz w:val="16"/>
        </w:rPr>
        <w:t xml:space="preserve"> of others, </w:t>
      </w:r>
      <w:r w:rsidRPr="009F652B">
        <w:rPr>
          <w:rStyle w:val="StyleUnderline"/>
          <w:rFonts w:asciiTheme="minorHAnsi" w:hAnsiTheme="minorHAnsi"/>
        </w:rPr>
        <w:t xml:space="preserve">the chicken game of international security politics is </w:t>
      </w:r>
      <w:r w:rsidRPr="009F652B">
        <w:rPr>
          <w:rStyle w:val="Emphasis"/>
          <w:rFonts w:asciiTheme="minorHAnsi" w:hAnsiTheme="minorHAnsi"/>
        </w:rPr>
        <w:t>more likely to lead to a deadly collision.</w:t>
      </w:r>
      <w:r w:rsidRPr="009F652B">
        <w:rPr>
          <w:rFonts w:asciiTheme="minorHAnsi" w:hAnsiTheme="minorHAnsi"/>
        </w:rPr>
        <w:t xml:space="preserve"> </w:t>
      </w:r>
      <w:r w:rsidRPr="009F652B">
        <w:rPr>
          <w:rStyle w:val="StyleUnderline"/>
          <w:rFonts w:asciiTheme="minorHAnsi" w:hAnsiTheme="minorHAnsi"/>
        </w:rPr>
        <w:t xml:space="preserve">These disputes are fueled by </w:t>
      </w:r>
      <w:r w:rsidRPr="009F652B">
        <w:rPr>
          <w:rStyle w:val="Emphasis"/>
          <w:rFonts w:asciiTheme="minorHAnsi" w:hAnsiTheme="minorHAnsi"/>
        </w:rPr>
        <w:t>historical victimhood narratives and postcolonial nationalism</w:t>
      </w:r>
      <w:r w:rsidRPr="009F652B">
        <w:rPr>
          <w:rFonts w:asciiTheme="minorHAnsi" w:hAnsiTheme="minorHAnsi"/>
          <w:sz w:val="16"/>
        </w:rPr>
        <w:t xml:space="preserve">. For the countries involved, </w:t>
      </w:r>
      <w:r w:rsidRPr="009F652B">
        <w:rPr>
          <w:rStyle w:val="StyleUnderline"/>
          <w:rFonts w:asciiTheme="minorHAnsi" w:hAnsiTheme="minorHAnsi"/>
        </w:rPr>
        <w:t>defending sovereignty claims</w:t>
      </w:r>
      <w:r w:rsidRPr="009F652B">
        <w:rPr>
          <w:rFonts w:asciiTheme="minorHAnsi" w:hAnsiTheme="minorHAnsi"/>
          <w:sz w:val="16"/>
        </w:rPr>
        <w:t xml:space="preserve"> and recovering allegedly stolen territories </w:t>
      </w:r>
      <w:r w:rsidRPr="009F652B">
        <w:rPr>
          <w:rStyle w:val="StyleUnderline"/>
          <w:rFonts w:asciiTheme="minorHAnsi" w:hAnsiTheme="minorHAnsi"/>
        </w:rPr>
        <w:t>are core missions</w:t>
      </w:r>
      <w:r w:rsidRPr="009F652B">
        <w:rPr>
          <w:rFonts w:asciiTheme="minorHAnsi" w:hAnsiTheme="minorHAnsi"/>
          <w:sz w:val="16"/>
        </w:rPr>
        <w:t xml:space="preserve">. China is no exception. </w:t>
      </w:r>
      <w:r w:rsidRPr="009F652B">
        <w:rPr>
          <w:rStyle w:val="StyleUnderline"/>
          <w:rFonts w:asciiTheme="minorHAnsi" w:hAnsiTheme="minorHAnsi"/>
        </w:rPr>
        <w:t>Since</w:t>
      </w:r>
      <w:r w:rsidRPr="009F652B">
        <w:rPr>
          <w:rFonts w:asciiTheme="minorHAnsi" w:hAnsiTheme="minorHAnsi"/>
          <w:sz w:val="16"/>
        </w:rPr>
        <w:t xml:space="preserve"> the </w:t>
      </w:r>
      <w:r w:rsidRPr="009F652B">
        <w:rPr>
          <w:rStyle w:val="StyleUnderline"/>
          <w:rFonts w:asciiTheme="minorHAnsi" w:hAnsiTheme="minorHAnsi"/>
        </w:rPr>
        <w:t>2008</w:t>
      </w:r>
      <w:r w:rsidRPr="009F652B">
        <w:rPr>
          <w:rFonts w:asciiTheme="minorHAnsi" w:hAnsiTheme="minorHAnsi"/>
          <w:sz w:val="16"/>
        </w:rPr>
        <w:t xml:space="preserve"> financial crisis, </w:t>
      </w:r>
      <w:r w:rsidRPr="009F652B">
        <w:rPr>
          <w:rStyle w:val="StyleUnderline"/>
          <w:rFonts w:asciiTheme="minorHAnsi" w:hAnsiTheme="minorHAnsi"/>
        </w:rPr>
        <w:t>China has been more confident abroad and more afraid at home.</w:t>
      </w:r>
      <w:r w:rsidRPr="009F652B">
        <w:rPr>
          <w:rFonts w:asciiTheme="minorHAnsi" w:hAnsiTheme="minorHAnsi"/>
          <w:sz w:val="16"/>
        </w:rPr>
        <w:t xml:space="preserve"> The country's elite and its citizens feel that its power position on the international stage has improved drastically. But the foundations of its export-led and investment-fueled growth model were shaken at the same time. </w:t>
      </w:r>
      <w:r w:rsidRPr="009F652B">
        <w:rPr>
          <w:rStyle w:val="StyleUnderline"/>
          <w:rFonts w:asciiTheme="minorHAnsi" w:hAnsiTheme="minorHAnsi"/>
        </w:rPr>
        <w:t>Top leaders worry about rising social discontent</w:t>
      </w:r>
      <w:r w:rsidRPr="009F652B">
        <w:rPr>
          <w:rFonts w:asciiTheme="minorHAnsi" w:hAnsiTheme="minorHAnsi"/>
          <w:sz w:val="16"/>
        </w:rPr>
        <w:t xml:space="preserve">. </w:t>
      </w:r>
      <w:r w:rsidRPr="009F652B">
        <w:rPr>
          <w:rStyle w:val="Emphasis"/>
          <w:rFonts w:asciiTheme="minorHAnsi" w:hAnsiTheme="minorHAnsi"/>
        </w:rPr>
        <w:t xml:space="preserve">It isn't a good time for Chinese leaders to look weak on defense. </w:t>
      </w:r>
      <w:r w:rsidRPr="009F652B">
        <w:rPr>
          <w:rFonts w:asciiTheme="minorHAnsi" w:hAnsiTheme="minorHAnsi"/>
          <w:sz w:val="16"/>
        </w:rPr>
        <w:t xml:space="preserve">And China doesn't have to be the actor that sparks a dispute for tensions to escalate. In 2010, for example, China often reacted sharply to events initiated by others, such as Japan’s arrest of a Chinese fishing boat captain and crew near the Senkaku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Senkakus since the Japanese central government purchased some of the islands from a private Japanese family in 2012. </w:t>
      </w:r>
      <w:r w:rsidRPr="009F652B">
        <w:rPr>
          <w:rStyle w:val="StyleUnderline"/>
          <w:rFonts w:asciiTheme="minorHAnsi" w:hAnsiTheme="minorHAnsi"/>
        </w:rPr>
        <w:t>The Chinese leadership could use its conventional military power to threaten U.S. partners and</w:t>
      </w:r>
      <w:r w:rsidRPr="009F652B">
        <w:rPr>
          <w:rFonts w:asciiTheme="minorHAnsi" w:hAnsiTheme="minorHAnsi"/>
          <w:sz w:val="16"/>
        </w:rPr>
        <w:t xml:space="preserve"> to </w:t>
      </w:r>
      <w:r w:rsidRPr="009F652B">
        <w:rPr>
          <w:rStyle w:val="StyleUnderline"/>
          <w:rFonts w:asciiTheme="minorHAnsi" w:hAnsiTheme="minorHAnsi"/>
        </w:rPr>
        <w:t>impose</w:t>
      </w:r>
      <w:r w:rsidRPr="009F652B">
        <w:rPr>
          <w:rFonts w:asciiTheme="minorHAnsi" w:hAnsiTheme="minorHAnsi"/>
          <w:sz w:val="16"/>
        </w:rPr>
        <w:t xml:space="preserve"> </w:t>
      </w:r>
      <w:r w:rsidRPr="009F652B">
        <w:rPr>
          <w:rStyle w:val="StyleUnderline"/>
          <w:rFonts w:asciiTheme="minorHAnsi" w:hAnsiTheme="minorHAnsi"/>
        </w:rPr>
        <w:t>high costs on U.S. forces if they</w:t>
      </w:r>
      <w:r w:rsidRPr="009F652B">
        <w:rPr>
          <w:rFonts w:asciiTheme="minorHAnsi" w:hAnsiTheme="minorHAnsi"/>
          <w:sz w:val="16"/>
        </w:rPr>
        <w:t xml:space="preserve"> intervened to </w:t>
      </w:r>
      <w:r w:rsidRPr="009F652B">
        <w:rPr>
          <w:rStyle w:val="StyleUnderline"/>
          <w:rFonts w:asciiTheme="minorHAnsi" w:hAnsiTheme="minorHAnsi"/>
        </w:rPr>
        <w:t>assist</w:t>
      </w:r>
      <w:r w:rsidRPr="009F652B">
        <w:rPr>
          <w:rFonts w:asciiTheme="minorHAnsi" w:hAnsiTheme="minorHAnsi"/>
          <w:sz w:val="16"/>
        </w:rPr>
        <w:t xml:space="preserve"> their </w:t>
      </w:r>
      <w:r w:rsidRPr="009F652B">
        <w:rPr>
          <w:rStyle w:val="StyleUnderline"/>
          <w:rFonts w:asciiTheme="minorHAnsi" w:hAnsiTheme="minorHAnsi"/>
        </w:rPr>
        <w:t>allies</w:t>
      </w:r>
      <w:r w:rsidRPr="009F652B">
        <w:rPr>
          <w:rFonts w:asciiTheme="minorHAnsi" w:hAnsiTheme="minorHAnsi"/>
          <w:sz w:val="16"/>
        </w:rPr>
        <w:t xml:space="preserve">. The ability to conduct such </w:t>
      </w:r>
      <w:r w:rsidRPr="009F652B">
        <w:rPr>
          <w:rStyle w:val="StyleUnderline"/>
          <w:rFonts w:asciiTheme="minorHAnsi" w:hAnsiTheme="minorHAnsi"/>
        </w:rPr>
        <w:t>asymmetric</w:t>
      </w:r>
      <w:r w:rsidRPr="009F652B">
        <w:rPr>
          <w:rFonts w:asciiTheme="minorHAnsi" w:hAnsiTheme="minorHAnsi"/>
          <w:sz w:val="16"/>
        </w:rPr>
        <w:t xml:space="preserve"> </w:t>
      </w:r>
      <w:r w:rsidRPr="009F652B">
        <w:rPr>
          <w:rStyle w:val="StyleUnderline"/>
          <w:rFonts w:asciiTheme="minorHAnsi" w:hAnsiTheme="minorHAnsi"/>
        </w:rPr>
        <w:t>warfare</w:t>
      </w:r>
      <w:r w:rsidRPr="009F652B">
        <w:rPr>
          <w:rFonts w:asciiTheme="minorHAnsi" w:hAnsiTheme="minorHAnsi"/>
          <w:sz w:val="16"/>
        </w:rPr>
        <w:t xml:space="preserve"> against the U.S. </w:t>
      </w:r>
      <w:r w:rsidRPr="009F652B">
        <w:rPr>
          <w:rStyle w:val="StyleUnderline"/>
          <w:rFonts w:asciiTheme="minorHAnsi" w:hAnsiTheme="minorHAnsi"/>
        </w:rPr>
        <w:t>can</w:t>
      </w:r>
      <w:r w:rsidRPr="009F652B">
        <w:rPr>
          <w:rFonts w:asciiTheme="minorHAnsi" w:hAnsiTheme="minorHAnsi"/>
          <w:sz w:val="16"/>
        </w:rPr>
        <w:t xml:space="preserve"> potentially </w:t>
      </w:r>
      <w:r w:rsidRPr="009F652B">
        <w:rPr>
          <w:rStyle w:val="StyleUnderline"/>
          <w:rFonts w:asciiTheme="minorHAnsi" w:hAnsiTheme="minorHAnsi"/>
        </w:rPr>
        <w:t>affect how disputes are managed in peacetime</w:t>
      </w:r>
      <w:r w:rsidRPr="009F652B">
        <w:rPr>
          <w:rFonts w:asciiTheme="minorHAnsi" w:hAnsiTheme="minorHAnsi"/>
          <w:sz w:val="16"/>
        </w:rPr>
        <w:t xml:space="preserv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9F652B">
        <w:rPr>
          <w:rStyle w:val="StyleUnderline"/>
          <w:rFonts w:asciiTheme="minorHAnsi" w:hAnsiTheme="minorHAnsi"/>
        </w:rPr>
        <w:t>The U.S.,</w:t>
      </w:r>
      <w:r w:rsidRPr="009F652B">
        <w:rPr>
          <w:rFonts w:asciiTheme="minorHAnsi" w:hAnsiTheme="minorHAnsi"/>
          <w:sz w:val="16"/>
        </w:rPr>
        <w:t xml:space="preserve"> all things being equal, </w:t>
      </w:r>
      <w:r w:rsidRPr="009F652B">
        <w:rPr>
          <w:rStyle w:val="StyleUnderline"/>
          <w:rFonts w:asciiTheme="minorHAnsi" w:hAnsiTheme="minorHAnsi"/>
        </w:rPr>
        <w:t>might be tempted to attack submarine ports and naval</w:t>
      </w:r>
      <w:r w:rsidRPr="009F652B">
        <w:rPr>
          <w:rFonts w:asciiTheme="minorHAnsi" w:hAnsiTheme="minorHAnsi"/>
          <w:sz w:val="16"/>
        </w:rPr>
        <w:t xml:space="preserve"> </w:t>
      </w:r>
      <w:r w:rsidRPr="009F652B">
        <w:rPr>
          <w:rStyle w:val="Emphasis"/>
          <w:rFonts w:asciiTheme="minorHAnsi" w:hAnsiTheme="minorHAnsi"/>
        </w:rPr>
        <w:t>c</w:t>
      </w:r>
      <w:r w:rsidRPr="009F652B">
        <w:rPr>
          <w:rFonts w:asciiTheme="minorHAnsi" w:hAnsiTheme="minorHAnsi"/>
          <w:sz w:val="16"/>
        </w:rPr>
        <w:t>ommand-</w:t>
      </w:r>
      <w:r w:rsidRPr="009F652B">
        <w:rPr>
          <w:rStyle w:val="Emphasis"/>
          <w:rFonts w:asciiTheme="minorHAnsi" w:hAnsiTheme="minorHAnsi"/>
        </w:rPr>
        <w:t>and</w:t>
      </w:r>
      <w:r w:rsidRPr="009F652B">
        <w:rPr>
          <w:rFonts w:asciiTheme="minorHAnsi" w:hAnsiTheme="minorHAnsi"/>
          <w:sz w:val="16"/>
        </w:rPr>
        <w:t>-</w:t>
      </w:r>
      <w:r w:rsidRPr="009F652B">
        <w:rPr>
          <w:rStyle w:val="Emphasis"/>
          <w:rFonts w:asciiTheme="minorHAnsi" w:hAnsiTheme="minorHAnsi"/>
        </w:rPr>
        <w:t>c</w:t>
      </w:r>
      <w:r w:rsidRPr="009F652B">
        <w:rPr>
          <w:rFonts w:asciiTheme="minorHAnsi" w:hAnsiTheme="minorHAnsi"/>
          <w:sz w:val="16"/>
        </w:rPr>
        <w:t xml:space="preserve">ontrol </w:t>
      </w:r>
      <w:r w:rsidRPr="009F652B">
        <w:rPr>
          <w:rStyle w:val="StyleUnderline"/>
          <w:rFonts w:asciiTheme="minorHAnsi" w:hAnsiTheme="minorHAnsi"/>
        </w:rPr>
        <w:t>systems on Chinese soil. But</w:t>
      </w:r>
      <w:r w:rsidRPr="009F652B">
        <w:rPr>
          <w:rFonts w:asciiTheme="minorHAnsi" w:hAnsiTheme="minorHAnsi"/>
          <w:sz w:val="16"/>
        </w:rPr>
        <w:t xml:space="preserve"> all things are not equal. </w:t>
      </w:r>
      <w:r w:rsidRPr="009F652B">
        <w:rPr>
          <w:rStyle w:val="StyleUnderline"/>
          <w:rFonts w:asciiTheme="minorHAnsi" w:hAnsiTheme="minorHAnsi"/>
        </w:rPr>
        <w:t>No U.S. president</w:t>
      </w:r>
      <w:r w:rsidRPr="009F652B">
        <w:rPr>
          <w:rFonts w:asciiTheme="minorHAnsi" w:hAnsiTheme="minorHAnsi"/>
          <w:sz w:val="16"/>
        </w:rPr>
        <w:t xml:space="preserve"> has </w:t>
      </w:r>
      <w:r w:rsidRPr="009F652B">
        <w:rPr>
          <w:rStyle w:val="StyleUnderline"/>
          <w:rFonts w:asciiTheme="minorHAnsi" w:hAnsiTheme="minorHAnsi"/>
        </w:rPr>
        <w:t>ever launched robust conventional attacks against the homeland of a nation with nuclear retaliatory capabilit</w:t>
      </w:r>
      <w:r w:rsidRPr="009F652B">
        <w:rPr>
          <w:rFonts w:asciiTheme="minorHAnsi" w:hAnsiTheme="minorHAnsi"/>
          <w:sz w:val="16"/>
        </w:rPr>
        <w:t xml:space="preserve">y. Moreover, </w:t>
      </w:r>
      <w:r w:rsidRPr="009F652B">
        <w:rPr>
          <w:rStyle w:val="StyleUnderline"/>
          <w:rFonts w:asciiTheme="minorHAnsi" w:hAnsiTheme="minorHAnsi"/>
        </w:rPr>
        <w:t xml:space="preserve">the conventional mobile ballistic missiles and submarines China </w:t>
      </w:r>
      <w:r w:rsidRPr="009F652B">
        <w:rPr>
          <w:rFonts w:asciiTheme="minorHAnsi" w:hAnsiTheme="minorHAnsi"/>
          <w:sz w:val="16"/>
        </w:rPr>
        <w:t xml:space="preserve">has </w:t>
      </w:r>
      <w:r w:rsidRPr="009F652B">
        <w:rPr>
          <w:rStyle w:val="StyleUnderline"/>
          <w:rFonts w:asciiTheme="minorHAnsi" w:hAnsiTheme="minorHAnsi"/>
        </w:rPr>
        <w:t xml:space="preserve">developed to counter superior U.S. forces </w:t>
      </w:r>
      <w:r w:rsidRPr="009F652B">
        <w:rPr>
          <w:rStyle w:val="Emphasis"/>
          <w:rFonts w:asciiTheme="minorHAnsi" w:hAnsiTheme="minorHAnsi"/>
        </w:rPr>
        <w:t xml:space="preserve">overlap dangerously with the land-based missiles and submarines that China is developing to provide a secure nuclear retaliatory capability. </w:t>
      </w:r>
      <w:r w:rsidRPr="009F652B">
        <w:rPr>
          <w:rFonts w:asciiTheme="minorHAnsi" w:hAnsiTheme="minorHAnsi"/>
          <w:sz w:val="16"/>
        </w:rPr>
        <w:t xml:space="preserve">If the U.S. were to attack missile systems and submarines for the purpose of protecting against conventional attack early in a conflict, </w:t>
      </w:r>
      <w:r w:rsidRPr="009F652B">
        <w:rPr>
          <w:rStyle w:val="StyleUnderline"/>
          <w:rFonts w:asciiTheme="minorHAnsi" w:hAnsiTheme="minorHAnsi"/>
        </w:rPr>
        <w:t>Washington could unintentionally compromise</w:t>
      </w:r>
      <w:r w:rsidRPr="009F652B">
        <w:rPr>
          <w:rFonts w:asciiTheme="minorHAnsi" w:hAnsiTheme="minorHAnsi"/>
          <w:sz w:val="16"/>
        </w:rPr>
        <w:t xml:space="preserve"> portions of </w:t>
      </w:r>
      <w:r w:rsidRPr="009F652B">
        <w:rPr>
          <w:rStyle w:val="StyleUnderline"/>
          <w:rFonts w:asciiTheme="minorHAnsi" w:hAnsiTheme="minorHAnsi"/>
        </w:rPr>
        <w:t xml:space="preserve">China’s </w:t>
      </w:r>
      <w:r w:rsidRPr="009F652B">
        <w:rPr>
          <w:rStyle w:val="Emphasis"/>
          <w:rFonts w:asciiTheme="minorHAnsi" w:hAnsiTheme="minorHAnsi"/>
        </w:rPr>
        <w:t>nuclear arsenal</w:t>
      </w:r>
      <w:r w:rsidRPr="009F652B">
        <w:rPr>
          <w:rFonts w:asciiTheme="minorHAnsi" w:hAnsiTheme="minorHAnsi"/>
          <w:sz w:val="16"/>
        </w:rPr>
        <w:t xml:space="preserve"> as well. </w:t>
      </w:r>
      <w:r w:rsidRPr="009F652B">
        <w:rPr>
          <w:rStyle w:val="StyleUnderline"/>
          <w:rFonts w:asciiTheme="minorHAnsi" w:hAnsiTheme="minorHAnsi"/>
        </w:rPr>
        <w:t>Chinese leaders could</w:t>
      </w:r>
      <w:r w:rsidRPr="009F652B">
        <w:rPr>
          <w:rFonts w:asciiTheme="minorHAnsi" w:hAnsiTheme="minorHAnsi"/>
          <w:sz w:val="16"/>
        </w:rPr>
        <w:t xml:space="preserve"> mistakenly </w:t>
      </w:r>
      <w:r w:rsidRPr="009F652B">
        <w:rPr>
          <w:rStyle w:val="StyleUnderline"/>
          <w:rFonts w:asciiTheme="minorHAnsi" w:hAnsiTheme="minorHAnsi"/>
        </w:rPr>
        <w:t xml:space="preserve">view this as an attempt to eliminate China’s nuclear deterrent, </w:t>
      </w:r>
      <w:r w:rsidRPr="009F652B">
        <w:rPr>
          <w:rStyle w:val="Emphasis"/>
          <w:rFonts w:asciiTheme="minorHAnsi" w:hAnsiTheme="minorHAnsi"/>
        </w:rPr>
        <w:t>risking escalation.</w:t>
      </w:r>
      <w:r w:rsidRPr="009F652B">
        <w:rPr>
          <w:rStyle w:val="StyleUnderline"/>
          <w:rFonts w:asciiTheme="minorHAnsi" w:hAnsiTheme="minorHAnsi"/>
        </w:rPr>
        <w:t xml:space="preserve"> China adheres</w:t>
      </w:r>
      <w:r w:rsidRPr="009F652B">
        <w:rPr>
          <w:rFonts w:asciiTheme="minorHAnsi" w:hAnsiTheme="minorHAnsi"/>
          <w:sz w:val="16"/>
        </w:rPr>
        <w:t xml:space="preserve"> publicly </w:t>
      </w:r>
      <w:r w:rsidRPr="009F652B">
        <w:rPr>
          <w:rStyle w:val="StyleUnderline"/>
          <w:rFonts w:asciiTheme="minorHAnsi" w:hAnsiTheme="minorHAnsi"/>
        </w:rPr>
        <w:t>to a</w:t>
      </w:r>
      <w:r w:rsidRPr="009F652B">
        <w:rPr>
          <w:rFonts w:asciiTheme="minorHAnsi" w:hAnsiTheme="minorHAnsi"/>
          <w:sz w:val="16"/>
        </w:rPr>
        <w:t xml:space="preserve"> </w:t>
      </w:r>
      <w:r w:rsidRPr="009F652B">
        <w:rPr>
          <w:rStyle w:val="Emphasis"/>
          <w:rFonts w:asciiTheme="minorHAnsi" w:hAnsiTheme="minorHAnsi"/>
        </w:rPr>
        <w:t>n</w:t>
      </w:r>
      <w:r w:rsidRPr="009F652B">
        <w:rPr>
          <w:rFonts w:asciiTheme="minorHAnsi" w:hAnsiTheme="minorHAnsi"/>
          <w:sz w:val="16"/>
        </w:rPr>
        <w:t>o-</w:t>
      </w:r>
      <w:r w:rsidRPr="009F652B">
        <w:rPr>
          <w:rStyle w:val="Emphasis"/>
          <w:rFonts w:asciiTheme="minorHAnsi" w:hAnsiTheme="minorHAnsi"/>
        </w:rPr>
        <w:t>f</w:t>
      </w:r>
      <w:r w:rsidRPr="009F652B">
        <w:rPr>
          <w:rFonts w:asciiTheme="minorHAnsi" w:hAnsiTheme="minorHAnsi"/>
          <w:sz w:val="16"/>
        </w:rPr>
        <w:t>irst-</w:t>
      </w:r>
      <w:r w:rsidRPr="009F652B">
        <w:rPr>
          <w:rStyle w:val="Emphasis"/>
          <w:rFonts w:asciiTheme="minorHAnsi" w:hAnsiTheme="minorHAnsi"/>
        </w:rPr>
        <w:t>u</w:t>
      </w:r>
      <w:r w:rsidRPr="009F652B">
        <w:rPr>
          <w:rFonts w:asciiTheme="minorHAnsi" w:hAnsiTheme="minorHAnsi"/>
          <w:sz w:val="16"/>
        </w:rPr>
        <w:t xml:space="preserve">se doctrine on nuclear weapons, a position that would seem to mean that no amount of conventional firepower leveled against it would cause it to resort to a nuclear response. </w:t>
      </w:r>
      <w:r w:rsidRPr="009F652B">
        <w:rPr>
          <w:rStyle w:val="StyleUnderline"/>
          <w:rFonts w:asciiTheme="minorHAnsi" w:hAnsiTheme="minorHAnsi"/>
        </w:rPr>
        <w:t>But internal Chinese military writings suggest</w:t>
      </w:r>
      <w:r w:rsidRPr="009F652B">
        <w:rPr>
          <w:rFonts w:asciiTheme="minorHAnsi" w:hAnsiTheme="minorHAnsi"/>
          <w:sz w:val="16"/>
        </w:rPr>
        <w:t xml:space="preserve"> that </w:t>
      </w:r>
      <w:r w:rsidRPr="009F652B">
        <w:rPr>
          <w:rStyle w:val="Emphasis"/>
          <w:rFonts w:asciiTheme="minorHAnsi" w:hAnsiTheme="minorHAnsi"/>
        </w:rPr>
        <w:t>n</w:t>
      </w:r>
      <w:r w:rsidRPr="009F652B">
        <w:rPr>
          <w:rFonts w:asciiTheme="minorHAnsi" w:hAnsiTheme="minorHAnsi"/>
          <w:sz w:val="16"/>
        </w:rPr>
        <w:t>o-</w:t>
      </w:r>
      <w:r w:rsidRPr="009F652B">
        <w:rPr>
          <w:rStyle w:val="Emphasis"/>
          <w:rFonts w:asciiTheme="minorHAnsi" w:hAnsiTheme="minorHAnsi"/>
        </w:rPr>
        <w:t>f</w:t>
      </w:r>
      <w:r w:rsidRPr="009F652B">
        <w:rPr>
          <w:rFonts w:asciiTheme="minorHAnsi" w:hAnsiTheme="minorHAnsi"/>
          <w:sz w:val="16"/>
        </w:rPr>
        <w:t>irst-</w:t>
      </w:r>
      <w:r w:rsidRPr="009F652B">
        <w:rPr>
          <w:rStyle w:val="Emphasis"/>
          <w:rFonts w:asciiTheme="minorHAnsi" w:hAnsiTheme="minorHAnsi"/>
        </w:rPr>
        <w:t>u</w:t>
      </w:r>
      <w:r w:rsidRPr="009F652B">
        <w:rPr>
          <w:rFonts w:asciiTheme="minorHAnsi" w:hAnsiTheme="minorHAnsi"/>
          <w:sz w:val="16"/>
        </w:rPr>
        <w:t xml:space="preserve">se </w:t>
      </w:r>
      <w:r w:rsidRPr="009F652B">
        <w:rPr>
          <w:rStyle w:val="StyleUnderline"/>
          <w:rFonts w:asciiTheme="minorHAnsi" w:hAnsiTheme="minorHAnsi"/>
        </w:rPr>
        <w:t xml:space="preserve">is </w:t>
      </w:r>
      <w:r w:rsidRPr="009F652B">
        <w:rPr>
          <w:rStyle w:val="Emphasis"/>
          <w:rFonts w:asciiTheme="minorHAnsi" w:hAnsiTheme="minorHAnsi"/>
        </w:rPr>
        <w:t>more of a guideline than a rule</w:t>
      </w:r>
      <w:r w:rsidRPr="009F652B">
        <w:rPr>
          <w:rFonts w:asciiTheme="minorHAnsi" w:hAnsiTheme="minorHAnsi"/>
          <w:sz w:val="16"/>
        </w:rPr>
        <w:t xml:space="preserve"> </w:t>
      </w:r>
      <w:r w:rsidRPr="009F652B">
        <w:rPr>
          <w:rStyle w:val="StyleUnderline"/>
          <w:rFonts w:asciiTheme="minorHAnsi" w:hAnsiTheme="minorHAnsi"/>
        </w:rPr>
        <w:t>and</w:t>
      </w:r>
      <w:r w:rsidRPr="009F652B">
        <w:rPr>
          <w:rFonts w:asciiTheme="minorHAnsi" w:hAnsiTheme="minorHAnsi"/>
          <w:sz w:val="16"/>
        </w:rPr>
        <w:t xml:space="preserve"> </w:t>
      </w:r>
      <w:r w:rsidRPr="009F652B">
        <w:rPr>
          <w:rStyle w:val="StyleUnderline"/>
          <w:rFonts w:asciiTheme="minorHAnsi" w:hAnsiTheme="minorHAnsi"/>
        </w:rPr>
        <w:t>doesn't</w:t>
      </w:r>
      <w:r w:rsidRPr="009F652B">
        <w:rPr>
          <w:rFonts w:asciiTheme="minorHAnsi" w:hAnsiTheme="minorHAnsi"/>
          <w:sz w:val="16"/>
        </w:rPr>
        <w:t xml:space="preserve"> necessarily </w:t>
      </w:r>
      <w:r w:rsidRPr="009F652B">
        <w:rPr>
          <w:rStyle w:val="StyleUnderline"/>
          <w:rFonts w:asciiTheme="minorHAnsi" w:hAnsiTheme="minorHAnsi"/>
        </w:rPr>
        <w:t>apply under conditions in which a technologically superior foe attacks crucial targets with conventional weapons.</w:t>
      </w:r>
    </w:p>
    <w:p w14:paraId="6DF0819D" w14:textId="77777777" w:rsidR="00F9601D" w:rsidRPr="009F652B" w:rsidRDefault="00F9601D" w:rsidP="00F9601D">
      <w:pPr>
        <w:rPr>
          <w:rFonts w:asciiTheme="minorHAnsi" w:hAnsiTheme="minorHAnsi"/>
        </w:rPr>
      </w:pPr>
    </w:p>
    <w:p w14:paraId="3EA9455E" w14:textId="77777777" w:rsidR="00F9601D" w:rsidRPr="009F652B" w:rsidRDefault="00F9601D" w:rsidP="00F9601D">
      <w:pPr>
        <w:rPr>
          <w:rFonts w:asciiTheme="minorHAnsi" w:hAnsiTheme="minorHAnsi"/>
        </w:rPr>
      </w:pPr>
    </w:p>
    <w:p w14:paraId="67D2C65E" w14:textId="069E9EEC" w:rsidR="00F9601D" w:rsidRPr="009F652B" w:rsidRDefault="00F9601D" w:rsidP="00F9601D">
      <w:pPr>
        <w:pStyle w:val="Heading3"/>
        <w:rPr>
          <w:rFonts w:asciiTheme="minorHAnsi" w:hAnsiTheme="minorHAnsi"/>
        </w:rPr>
      </w:pPr>
      <w:r w:rsidRPr="009F652B">
        <w:rPr>
          <w:rFonts w:asciiTheme="minorHAnsi" w:hAnsiTheme="minorHAnsi"/>
        </w:rPr>
        <w:t xml:space="preserve">Impact – Climate </w:t>
      </w:r>
    </w:p>
    <w:p w14:paraId="1C10F285" w14:textId="77777777" w:rsidR="00F9601D" w:rsidRPr="009F652B" w:rsidRDefault="00F9601D" w:rsidP="00F9601D">
      <w:pPr>
        <w:pStyle w:val="Heading4"/>
        <w:rPr>
          <w:rFonts w:asciiTheme="minorHAnsi" w:hAnsiTheme="minorHAnsi"/>
        </w:rPr>
      </w:pPr>
      <w:r w:rsidRPr="009F652B">
        <w:rPr>
          <w:rFonts w:asciiTheme="minorHAnsi" w:hAnsiTheme="minorHAnsi"/>
        </w:rPr>
        <w:t>US-India cooperation sets a global model for climate change agreements, India is key</w:t>
      </w:r>
    </w:p>
    <w:p w14:paraId="5134A125" w14:textId="77777777" w:rsidR="00F9601D" w:rsidRPr="009F652B" w:rsidRDefault="00F9601D" w:rsidP="00F9601D">
      <w:pPr>
        <w:rPr>
          <w:rFonts w:asciiTheme="minorHAnsi" w:hAnsiTheme="minorHAnsi"/>
        </w:rPr>
      </w:pPr>
      <w:r w:rsidRPr="009F652B">
        <w:rPr>
          <w:rFonts w:asciiTheme="minorHAnsi" w:hAnsiTheme="minorHAnsi"/>
          <w:sz w:val="20"/>
        </w:rPr>
        <w:t xml:space="preserve">Graham </w:t>
      </w:r>
      <w:r w:rsidRPr="009F652B">
        <w:rPr>
          <w:rFonts w:asciiTheme="minorHAnsi" w:hAnsiTheme="minorHAnsi"/>
          <w:b/>
        </w:rPr>
        <w:t>Allison et al</w:t>
      </w:r>
      <w:r w:rsidRPr="009F652B">
        <w:rPr>
          <w:rFonts w:asciiTheme="minorHAnsi" w:hAnsiTheme="minorHAnsi"/>
        </w:rPr>
        <w:t xml:space="preserve">, </w:t>
      </w:r>
      <w:r w:rsidRPr="009F652B">
        <w:rPr>
          <w:rFonts w:asciiTheme="minorHAnsi" w:hAnsiTheme="minorHAnsi"/>
          <w:b/>
        </w:rPr>
        <w:t>2011</w:t>
      </w:r>
      <w:r w:rsidRPr="009F652B">
        <w:rPr>
          <w:rFonts w:asciiTheme="minorHAnsi" w:hAnsiTheme="minorHAnsi"/>
        </w:rPr>
        <w:t xml:space="preserve">, </w:t>
      </w:r>
      <w:r w:rsidRPr="009F652B">
        <w:rPr>
          <w:rFonts w:asciiTheme="minorHAnsi" w:hAnsiTheme="minorHAnsi"/>
          <w:sz w:val="20"/>
        </w:rPr>
        <w:t>(the director of the Belfer Center for Science and International Affairs, served as a special adviser to the secretary of defense under President Reagan, twice received the highest civilian honor awarded by the Department of Defense) “The United States and India, A Shared Strategic Future"  //ALB</w:t>
      </w:r>
    </w:p>
    <w:p w14:paraId="6B16F78F" w14:textId="77777777" w:rsidR="00F9601D" w:rsidRPr="009F652B" w:rsidRDefault="00F9601D" w:rsidP="00F9601D">
      <w:pPr>
        <w:rPr>
          <w:rFonts w:asciiTheme="minorHAnsi" w:hAnsiTheme="minorHAnsi"/>
          <w:b/>
          <w:u w:val="single"/>
        </w:rPr>
      </w:pPr>
      <w:r w:rsidRPr="009F652B">
        <w:rPr>
          <w:rFonts w:asciiTheme="minorHAnsi" w:hAnsiTheme="minorHAnsi"/>
          <w:b/>
          <w:u w:val="single"/>
        </w:rPr>
        <w:t>India-U.S. cooperation is critical to global action against climate change</w:t>
      </w:r>
      <w:r w:rsidRPr="009F652B">
        <w:rPr>
          <w:rFonts w:asciiTheme="minorHAnsi" w:hAnsiTheme="minorHAnsi"/>
          <w:sz w:val="16"/>
        </w:rPr>
        <w:t xml:space="preserve">. According to the International Energy Agency, </w:t>
      </w:r>
      <w:r w:rsidRPr="009F652B">
        <w:rPr>
          <w:rFonts w:asciiTheme="minorHAnsi" w:hAnsiTheme="minorHAnsi"/>
          <w:u w:val="single"/>
        </w:rPr>
        <w:t>India is already the fourth-largest aggregate producer of carbon dioxide</w:t>
      </w:r>
      <w:r w:rsidRPr="009F652B">
        <w:rPr>
          <w:rFonts w:asciiTheme="minorHAnsi" w:hAnsiTheme="minorHAnsi"/>
          <w:sz w:val="16"/>
        </w:rPr>
        <w:t xml:space="preserve"> from energy use, behind China, the United States, and </w:t>
      </w:r>
      <w:r w:rsidRPr="009F652B">
        <w:rPr>
          <w:rFonts w:asciiTheme="minorHAnsi" w:hAnsiTheme="minorHAnsi"/>
          <w:u w:val="single"/>
        </w:rPr>
        <w:t>Russia. India’s high ranking as a greenhouse gas producer has mostly to do with its sheer</w:t>
      </w:r>
      <w:r w:rsidRPr="009F652B">
        <w:rPr>
          <w:rFonts w:asciiTheme="minorHAnsi" w:hAnsiTheme="minorHAnsi"/>
          <w:sz w:val="16"/>
        </w:rPr>
        <w:t xml:space="preserve"> </w:t>
      </w:r>
      <w:r w:rsidRPr="009F652B">
        <w:rPr>
          <w:rFonts w:asciiTheme="minorHAnsi" w:hAnsiTheme="minorHAnsi"/>
          <w:u w:val="single"/>
        </w:rPr>
        <w:t>size</w:t>
      </w:r>
      <w:r w:rsidRPr="009F652B">
        <w:rPr>
          <w:rFonts w:asciiTheme="minorHAnsi" w:hAnsiTheme="minorHAnsi"/>
          <w:sz w:val="16"/>
        </w:rPr>
        <w:t xml:space="preserve">; India produces dramatically fewer greenhouse gases than industrialized or other developing nations on a per capita basis and is below the global average in terms of greenhouse gas emissions per unit of gross domestic product. Even so, because of India’s aggressive economic growth profile combined with higher than average population growth, </w:t>
      </w:r>
      <w:r w:rsidRPr="009F652B">
        <w:rPr>
          <w:rFonts w:asciiTheme="minorHAnsi" w:hAnsiTheme="minorHAnsi"/>
          <w:u w:val="single"/>
        </w:rPr>
        <w:t>its share of global greenhouse gas production will rise substantially between now and 2050.</w:t>
      </w:r>
      <w:r w:rsidRPr="009F652B">
        <w:rPr>
          <w:rFonts w:asciiTheme="minorHAnsi" w:hAnsiTheme="minorHAnsi"/>
          <w:sz w:val="16"/>
        </w:rPr>
        <w:t xml:space="preserve"> </w:t>
      </w:r>
      <w:r w:rsidRPr="009F652B">
        <w:rPr>
          <w:rFonts w:asciiTheme="minorHAnsi" w:hAnsiTheme="minorHAnsi"/>
          <w:u w:val="single"/>
        </w:rPr>
        <w:t>India has shown itself to be keenly interested in cooperation on renewable energy technology and efficiency standards</w:t>
      </w:r>
      <w:r w:rsidRPr="009F652B">
        <w:rPr>
          <w:rFonts w:asciiTheme="minorHAnsi" w:hAnsiTheme="minorHAnsi"/>
          <w:sz w:val="16"/>
        </w:rPr>
        <w:t xml:space="preserve"> </w:t>
      </w:r>
      <w:r w:rsidRPr="009F652B">
        <w:rPr>
          <w:rFonts w:asciiTheme="minorHAnsi" w:hAnsiTheme="minorHAnsi"/>
          <w:u w:val="single"/>
        </w:rPr>
        <w:t>that would allow it to retain its growth and still reduce its emissions intensity over time</w:t>
      </w:r>
      <w:r w:rsidRPr="009F652B">
        <w:rPr>
          <w:rFonts w:asciiTheme="minorHAnsi" w:hAnsiTheme="minorHAnsi"/>
          <w:b/>
          <w:sz w:val="16"/>
        </w:rPr>
        <w:t xml:space="preserve">. </w:t>
      </w:r>
      <w:r w:rsidRPr="009F652B">
        <w:rPr>
          <w:rFonts w:asciiTheme="minorHAnsi" w:hAnsiTheme="minorHAnsi"/>
          <w:b/>
          <w:u w:val="single"/>
        </w:rPr>
        <w:t>India’s role,</w:t>
      </w:r>
      <w:r w:rsidRPr="009F652B">
        <w:rPr>
          <w:rFonts w:asciiTheme="minorHAnsi" w:hAnsiTheme="minorHAnsi"/>
          <w:sz w:val="16"/>
        </w:rPr>
        <w:t xml:space="preserve"> both as a fast-growing large economy and as a leader of the developing world, </w:t>
      </w:r>
      <w:r w:rsidRPr="009F652B">
        <w:rPr>
          <w:rFonts w:asciiTheme="minorHAnsi" w:hAnsiTheme="minorHAnsi"/>
          <w:b/>
          <w:u w:val="single"/>
        </w:rPr>
        <w:t>makes Indian agreement a necessary condition for the success of any prospective international climate change accord.</w:t>
      </w:r>
    </w:p>
    <w:p w14:paraId="6B241119" w14:textId="77777777" w:rsidR="00F9601D" w:rsidRPr="009F652B" w:rsidRDefault="00F9601D" w:rsidP="00F9601D">
      <w:pPr>
        <w:pStyle w:val="Heading4"/>
        <w:rPr>
          <w:rFonts w:asciiTheme="minorHAnsi" w:hAnsiTheme="minorHAnsi"/>
        </w:rPr>
      </w:pPr>
      <w:r w:rsidRPr="009F652B">
        <w:rPr>
          <w:rFonts w:asciiTheme="minorHAnsi" w:hAnsiTheme="minorHAnsi"/>
        </w:rPr>
        <w:t xml:space="preserve">Indian climate change projects can only succeed with US cooperation </w:t>
      </w:r>
    </w:p>
    <w:p w14:paraId="61B0D880" w14:textId="77777777" w:rsidR="00F9601D" w:rsidRPr="009F652B" w:rsidRDefault="00F9601D" w:rsidP="00F9601D">
      <w:pPr>
        <w:rPr>
          <w:rFonts w:asciiTheme="minorHAnsi" w:hAnsiTheme="minorHAnsi"/>
        </w:rPr>
      </w:pPr>
      <w:r w:rsidRPr="009F652B">
        <w:rPr>
          <w:rFonts w:asciiTheme="minorHAnsi" w:hAnsiTheme="minorHAnsi"/>
          <w:sz w:val="20"/>
        </w:rPr>
        <w:t xml:space="preserve">Graham </w:t>
      </w:r>
      <w:r w:rsidRPr="009F652B">
        <w:rPr>
          <w:rFonts w:asciiTheme="minorHAnsi" w:hAnsiTheme="minorHAnsi"/>
          <w:b/>
        </w:rPr>
        <w:t>Allison et al</w:t>
      </w:r>
      <w:r w:rsidRPr="009F652B">
        <w:rPr>
          <w:rFonts w:asciiTheme="minorHAnsi" w:hAnsiTheme="minorHAnsi"/>
        </w:rPr>
        <w:t xml:space="preserve">, </w:t>
      </w:r>
      <w:r w:rsidRPr="009F652B">
        <w:rPr>
          <w:rFonts w:asciiTheme="minorHAnsi" w:hAnsiTheme="minorHAnsi"/>
          <w:b/>
        </w:rPr>
        <w:t>2011</w:t>
      </w:r>
      <w:r w:rsidRPr="009F652B">
        <w:rPr>
          <w:rFonts w:asciiTheme="minorHAnsi" w:hAnsiTheme="minorHAnsi"/>
        </w:rPr>
        <w:t xml:space="preserve">, </w:t>
      </w:r>
      <w:r w:rsidRPr="009F652B">
        <w:rPr>
          <w:rFonts w:asciiTheme="minorHAnsi" w:hAnsiTheme="minorHAnsi"/>
          <w:sz w:val="20"/>
        </w:rPr>
        <w:t>(the director of the Belfer Center for Science and International Affairs, served as a special adviser to the secretary of defense under President Reagan, twice received the highest civilian honor awarded by the Department of Defense) “The United States and India, A Shared Strategic Future"  //ALB</w:t>
      </w:r>
    </w:p>
    <w:p w14:paraId="586EA068" w14:textId="77777777" w:rsidR="00F9601D" w:rsidRPr="009F652B" w:rsidRDefault="00F9601D" w:rsidP="00F9601D">
      <w:pPr>
        <w:rPr>
          <w:rFonts w:asciiTheme="minorHAnsi" w:hAnsiTheme="minorHAnsi"/>
          <w:u w:val="single"/>
        </w:rPr>
      </w:pPr>
      <w:r w:rsidRPr="009F652B">
        <w:rPr>
          <w:rFonts w:asciiTheme="minorHAnsi" w:hAnsiTheme="minorHAnsi"/>
          <w:u w:val="single"/>
        </w:rPr>
        <w:t xml:space="preserve">India’s vital national interest requires a global agreement on reducing greenhouse gas emissions. </w:t>
      </w:r>
      <w:r w:rsidRPr="009F652B">
        <w:rPr>
          <w:rFonts w:asciiTheme="minorHAnsi" w:hAnsiTheme="minorHAnsi"/>
          <w:sz w:val="16"/>
        </w:rPr>
        <w:t xml:space="preserve">India is uniquely vulnerable to the effects of global warming given its extensive coastlines, large agricultural production, high population densities, and reliance on seasonal weather patterns. </w:t>
      </w:r>
      <w:r w:rsidRPr="009F652B">
        <w:rPr>
          <w:rFonts w:asciiTheme="minorHAnsi" w:hAnsiTheme="minorHAnsi"/>
          <w:u w:val="single"/>
        </w:rPr>
        <w:t>India cannot decisively affect the trajectory of global greenhouse gas emissions through unilateral action</w:t>
      </w:r>
      <w:r w:rsidRPr="009F652B">
        <w:rPr>
          <w:rFonts w:asciiTheme="minorHAnsi" w:hAnsiTheme="minorHAnsi"/>
          <w:sz w:val="16"/>
        </w:rPr>
        <w:t xml:space="preserve">. </w:t>
      </w:r>
      <w:r w:rsidRPr="009F652B">
        <w:rPr>
          <w:rFonts w:asciiTheme="minorHAnsi" w:hAnsiTheme="minorHAnsi"/>
          <w:u w:val="single"/>
        </w:rPr>
        <w:t>Reducing greenhouse gas emissions enough to protect India</w:t>
      </w:r>
      <w:r w:rsidRPr="009F652B">
        <w:rPr>
          <w:rFonts w:asciiTheme="minorHAnsi" w:hAnsiTheme="minorHAnsi"/>
          <w:sz w:val="16"/>
        </w:rPr>
        <w:t xml:space="preserve"> from global warming trends </w:t>
      </w:r>
      <w:r w:rsidRPr="009F652B">
        <w:rPr>
          <w:rFonts w:asciiTheme="minorHAnsi" w:hAnsiTheme="minorHAnsi"/>
          <w:u w:val="single"/>
        </w:rPr>
        <w:t>will require the cooperation of many countries, most importantly the United States</w:t>
      </w:r>
      <w:r w:rsidRPr="009F652B">
        <w:rPr>
          <w:rFonts w:asciiTheme="minorHAnsi" w:hAnsiTheme="minorHAnsi"/>
          <w:sz w:val="16"/>
        </w:rPr>
        <w:t xml:space="preserve">, China, and members of the European Union. </w:t>
      </w:r>
      <w:r w:rsidRPr="009F652B">
        <w:rPr>
          <w:rFonts w:asciiTheme="minorHAnsi" w:hAnsiTheme="minorHAnsi"/>
          <w:u w:val="single"/>
        </w:rPr>
        <w:t>India-U.S. collaboration will also be important for India to meet its own clean energy production requirements, and to position Indian firms so that they can compete internationally for clean energy project</w:t>
      </w:r>
      <w:r w:rsidRPr="009F652B">
        <w:rPr>
          <w:rFonts w:asciiTheme="minorHAnsi" w:hAnsiTheme="minorHAnsi"/>
          <w:sz w:val="16"/>
        </w:rPr>
        <w:t xml:space="preserve">s. Washington has already used its considerable political influence to reshape the global nuclear supplier regime to allow India to have access to an array of international nuclear technologies that were previously off-limits. </w:t>
      </w:r>
      <w:r w:rsidRPr="009F652B">
        <w:rPr>
          <w:rFonts w:asciiTheme="minorHAnsi" w:hAnsiTheme="minorHAnsi"/>
          <w:u w:val="single"/>
        </w:rPr>
        <w:t>Cooperation between U.S. and Indian</w:t>
      </w:r>
      <w:r w:rsidRPr="009F652B">
        <w:rPr>
          <w:rFonts w:asciiTheme="minorHAnsi" w:hAnsiTheme="minorHAnsi"/>
          <w:sz w:val="16"/>
        </w:rPr>
        <w:t xml:space="preserve"> firms, academic institutions, and government institutions </w:t>
      </w:r>
      <w:r w:rsidRPr="009F652B">
        <w:rPr>
          <w:rFonts w:asciiTheme="minorHAnsi" w:hAnsiTheme="minorHAnsi"/>
          <w:u w:val="single"/>
        </w:rPr>
        <w:t>will be necessary not only to transfer U.S.- origin high technology to Indian entities</w:t>
      </w:r>
      <w:r w:rsidRPr="009F652B">
        <w:rPr>
          <w:rFonts w:asciiTheme="minorHAnsi" w:hAnsiTheme="minorHAnsi"/>
          <w:sz w:val="16"/>
        </w:rPr>
        <w:t xml:space="preserve">, </w:t>
      </w:r>
      <w:r w:rsidRPr="009F652B">
        <w:rPr>
          <w:rFonts w:asciiTheme="minorHAnsi" w:hAnsiTheme="minorHAnsi"/>
          <w:u w:val="single"/>
        </w:rPr>
        <w:t>but also for joint cooperation to create new technologies that are mutually beneficial to both nations.</w:t>
      </w:r>
    </w:p>
    <w:p w14:paraId="270CA3ED" w14:textId="77777777" w:rsidR="00F9601D" w:rsidRPr="009F652B" w:rsidRDefault="00F9601D" w:rsidP="00F9601D">
      <w:pPr>
        <w:rPr>
          <w:rFonts w:asciiTheme="minorHAnsi" w:hAnsiTheme="minorHAnsi"/>
          <w:u w:val="single"/>
        </w:rPr>
      </w:pPr>
      <w:r w:rsidRPr="009F652B">
        <w:rPr>
          <w:rFonts w:asciiTheme="minorHAnsi" w:hAnsiTheme="minorHAnsi"/>
          <w:u w:val="single"/>
        </w:rPr>
        <w:br w:type="page"/>
      </w:r>
    </w:p>
    <w:p w14:paraId="2AF99563" w14:textId="77777777" w:rsidR="00F9601D" w:rsidRPr="009F652B" w:rsidRDefault="00F9601D" w:rsidP="00F9601D">
      <w:pPr>
        <w:pStyle w:val="Heading4"/>
        <w:rPr>
          <w:rFonts w:asciiTheme="minorHAnsi" w:hAnsiTheme="minorHAnsi"/>
        </w:rPr>
      </w:pPr>
      <w:r w:rsidRPr="009F652B">
        <w:rPr>
          <w:rFonts w:asciiTheme="minorHAnsi" w:hAnsiTheme="minorHAnsi"/>
        </w:rPr>
        <w:t xml:space="preserve">US-Indo relations key to curbing climate change </w:t>
      </w:r>
    </w:p>
    <w:p w14:paraId="43E4CC15" w14:textId="77777777" w:rsidR="00F9601D" w:rsidRPr="009F652B" w:rsidRDefault="00F9601D" w:rsidP="00F9601D">
      <w:pPr>
        <w:rPr>
          <w:rFonts w:asciiTheme="minorHAnsi" w:hAnsiTheme="minorHAnsi"/>
        </w:rPr>
      </w:pPr>
      <w:r w:rsidRPr="009F652B">
        <w:rPr>
          <w:rStyle w:val="Style13ptBold"/>
          <w:rFonts w:asciiTheme="minorHAnsi" w:hAnsiTheme="minorHAnsi"/>
        </w:rPr>
        <w:t>Ayres 6-9</w:t>
      </w:r>
      <w:r w:rsidRPr="009F652B">
        <w:rPr>
          <w:rFonts w:asciiTheme="minorHAnsi" w:hAnsiTheme="minorHAnsi"/>
        </w:rPr>
        <w:t>, (Alyssa, senior fellow and expert of India, Pakistan, and South Asia at the Council on Foreign Relations. She served as U.S. deputy assistant secretary of state for South Asia from 2010 to 2013., 6-9-2016, "This Will Be Obama’s Legacy to U.S-India Relations," Fortune, http://fortune.com/2016/06/09/narendra-modi-visit-to-us/)</w:t>
      </w:r>
    </w:p>
    <w:p w14:paraId="3B7628A8" w14:textId="77777777" w:rsidR="00F9601D" w:rsidRPr="009F652B" w:rsidRDefault="00F9601D" w:rsidP="00F9601D">
      <w:pPr>
        <w:rPr>
          <w:rFonts w:asciiTheme="minorHAnsi" w:hAnsiTheme="minorHAnsi"/>
          <w:sz w:val="16"/>
        </w:rPr>
      </w:pPr>
      <w:r w:rsidRPr="009F652B">
        <w:rPr>
          <w:rFonts w:asciiTheme="minorHAnsi" w:hAnsiTheme="minorHAnsi"/>
          <w:sz w:val="16"/>
        </w:rPr>
        <w:t xml:space="preserve">Earlier this week, Prime Minister Narendra Modi of India visited President Obama, marking his second visit to the White House in two years. Like his two immediate predecessors, </w:t>
      </w:r>
      <w:r w:rsidRPr="009F652B">
        <w:rPr>
          <w:rStyle w:val="StyleUnderline"/>
          <w:rFonts w:asciiTheme="minorHAnsi" w:hAnsiTheme="minorHAnsi"/>
        </w:rPr>
        <w:t>Obama has made special efforts to expand ties with India</w:t>
      </w:r>
      <w:r w:rsidRPr="009F652B">
        <w:rPr>
          <w:rFonts w:asciiTheme="minorHAnsi" w:hAnsiTheme="minorHAnsi"/>
          <w:sz w:val="16"/>
        </w:rPr>
        <w:t xml:space="preserve">. </w:t>
      </w:r>
      <w:r w:rsidRPr="009F652B">
        <w:rPr>
          <w:rStyle w:val="StyleUnderline"/>
          <w:rFonts w:asciiTheme="minorHAnsi" w:hAnsiTheme="minorHAnsi"/>
        </w:rPr>
        <w:t xml:space="preserve">Against the backdrop of a tough external environment— Iraq’s chaos, a truculent Russia, China’s increased assertiveness, unending conflict in Afghanistan—the U.S.-India relationship stands out as a rare bright spot, one that has spanned Democratic and Republican administrations alike. </w:t>
      </w:r>
      <w:r w:rsidRPr="009F652B">
        <w:rPr>
          <w:rFonts w:asciiTheme="minorHAnsi" w:hAnsiTheme="minorHAnsi"/>
          <w:sz w:val="16"/>
        </w:rPr>
        <w:t xml:space="preserve">Former president Bill Clinton opened the door to India in 2000 after decades of estrangement. And after him, George W. Bush recognized India’s strategic importance, and pushed through a civil-nuclear deal that permitted nuclear energy cooperation with India and brought the country inside the global nonproliferation tent. With the conclusion of Indian Prime Minister Narendra Modi’s three-day visit to Washington yesterday, one thing is clear: </w:t>
      </w:r>
      <w:r w:rsidRPr="009F652B">
        <w:rPr>
          <w:rStyle w:val="StyleUnderline"/>
          <w:rFonts w:asciiTheme="minorHAnsi" w:hAnsiTheme="minorHAnsi"/>
        </w:rPr>
        <w:t xml:space="preserve">Obama’s support for nurturing ties to India will be marked by his work with one of the world’s largest industrializing economies to curb climate change and support clean energy. This is not to suggest that the Obama administration has not advanced ties in other areas—including defense, counterterrorism, and homeland security—but to point out new ground covered during his presidency. From the beginning to the end of his two terms in office, Obama has made a bet on clean energy, and in Modi’s India he has found an enthusiastic partner. President Obama has expanded clean energy cooperation with India more than any previous U.S. administration. This will be his defining legacy for the burgeoning U.S. relationship with India. </w:t>
      </w:r>
      <w:r w:rsidRPr="009F652B">
        <w:rPr>
          <w:rFonts w:asciiTheme="minorHAnsi" w:hAnsiTheme="minorHAnsi"/>
          <w:sz w:val="16"/>
        </w:rPr>
        <w:t xml:space="preserve">Ahead of the prime minister’s arrival this week, many speculated that defense ties would be the big story, particularly with the finalization of text, after a decade of dialogue, for a logistics exchange agreement that will allow the two countries’ militaries to use each other’s bases. Defense is important, including the decision to treat India as a “major defense partner” for technology transfer. Nonetheless, both countries agreed to make climate and clean energy cooperation a priority and outlined steps to advance these causes in a joint statement following the summit. </w:t>
      </w:r>
      <w:r w:rsidRPr="009F652B">
        <w:rPr>
          <w:rStyle w:val="StyleUnderline"/>
          <w:rFonts w:asciiTheme="minorHAnsi" w:hAnsiTheme="minorHAnsi"/>
        </w:rPr>
        <w:t xml:space="preserve">These measures will have a global impact, given India’s 1.3 billion people, its rapidly-industrializing $2.3 trillion economy, and its hundreds of millions of poor citizens who will use more energy as their incomes and standard of living rise. On a per capita basis, India’s carbon emissions are just one-ninth those of the United States, and India remains a much smaller emitter of emissions, in absolute terms, relative to China and the United States. But due to its size, India nonetheless is the third-largest source of carbon emissions. India therefore seeks low-carbon growth to power its economy without poisoning its atmosphere, while the U.S. sees the same goal as a vital global good. </w:t>
      </w:r>
      <w:r w:rsidRPr="009F652B">
        <w:rPr>
          <w:rFonts w:asciiTheme="minorHAnsi" w:hAnsiTheme="minorHAnsi"/>
          <w:sz w:val="16"/>
        </w:rPr>
        <w:t xml:space="preserve">The summit brought long-awaited news that Westinghouse Electric would at last begin site work on six nuclear energy reactors in India, albeit with contract negotiations still under way. This marks the transition from the diplomatic slog begun under the George W. Bush administration in 2005 to the actual commercialization of civil-nuclear ties. Modi and Obama “noted the intention of India and the U.S. Export-Import Bank” to cooperate toward a financing package to help nudge this enormous clean energy infrastructure undertaking along. Nuclear energy will not be able to supply all of India’s fast-growing energy needs, but it will position India with a stable supply from a renewable source to add to India’s overall energy mix, which is currently largely dependent on oil from the Middle East. Among other initiatives, officials this week announced efforts to finance clean energy projects, including plans for both India and the U.S. to raise up to $400 million to deliver renewable energy to “up to 1 million households by 2020. A new “U.S.-India Clean Energy Hub” will serve as a single-window to organize renewable energy investment to India. The U.S. and India also agreed to establish the “U.S.-India Catalytic Solar Finance Program,” which is expected to attract private investments of up to $1 billion for projects on a smaller scale. Reference to technical support for a rooftop solar initiative in India, and a “Greening the Grid” initiative all appear in the joint statement. A $30 million public-private smart grid initiative will support research. </w:t>
      </w:r>
      <w:r w:rsidRPr="009F652B">
        <w:rPr>
          <w:rStyle w:val="StyleUnderline"/>
          <w:rFonts w:asciiTheme="minorHAnsi" w:hAnsiTheme="minorHAnsi"/>
        </w:rPr>
        <w:t>Taken together, these efforts flow directly from the bilateral clean energy cooperation launched in 2009, at the start of President Obama’s first term. The Partnership to Advance Clean Energy (PACE), as the initiative is known, has to date secured more than $2.5 billion in public and private investment. The new announcements add another $1.4 billion to that total</w:t>
      </w:r>
      <w:r w:rsidRPr="009F652B">
        <w:rPr>
          <w:rFonts w:asciiTheme="minorHAnsi" w:hAnsiTheme="minorHAnsi"/>
          <w:color w:val="FF0000"/>
          <w:sz w:val="16"/>
        </w:rPr>
        <w:t>.</w:t>
      </w:r>
      <w:r w:rsidRPr="009F652B">
        <w:rPr>
          <w:rFonts w:asciiTheme="minorHAnsi" w:hAnsiTheme="minorHAnsi"/>
          <w:sz w:val="16"/>
        </w:rPr>
        <w:t xml:space="preserve"> PACE has developed a joint clean energy research consortium drawing on the scientific talents of both countries, and it has also supported targeted efforts (green buildings, smart grids) to deploy clean energy where it can make a difference. India has consistently sought greater space to give its economy time to grow and raise living standards before making commitments to cap its carbon emissions. For this reason, the multilateral diplomacy with India has not been easy. But through its ambitious targets of installing 175 gigawatts of clean energy (100GW of that via solar), the Modi government has put forward another side of India to the world, an India that seeks to lead on the transition to renewables. The Modi-Obama joint statement includes a slightly ambiguous reference to implementing the Paris agreement—“as soon as possible this year” for the United States, and “work toward this shared objective” for India—but no ambiguity exists on the extent and range of joint undertakings on the clean energy front. A year and a half ago, after the Modi-Obama Republic Day summit of January 2015, I wrote that clean energy was the next big idea in U.S.-India relations. This kind of cooperation takes place out of the diplomatic spotlight, and rests on the talents of scientists, energy experts, utilities, and leading-edge companies—not grand governmental gestures. For that reason, however, the successes achieved during this week’s meeting stand a better chance of having lasting and transformative effects.</w:t>
      </w:r>
    </w:p>
    <w:p w14:paraId="3F028581" w14:textId="77777777" w:rsidR="00F9601D" w:rsidRPr="009F652B" w:rsidRDefault="00F9601D" w:rsidP="00F9601D">
      <w:pPr>
        <w:pStyle w:val="Heading4"/>
        <w:rPr>
          <w:rFonts w:asciiTheme="minorHAnsi" w:hAnsiTheme="minorHAnsi"/>
        </w:rPr>
      </w:pPr>
      <w:r w:rsidRPr="009F652B">
        <w:rPr>
          <w:rFonts w:asciiTheme="minorHAnsi" w:hAnsiTheme="minorHAnsi"/>
        </w:rPr>
        <w:t xml:space="preserve">Warming is real, anthropogenic, and threatens extinction --- prefer </w:t>
      </w:r>
      <w:r w:rsidRPr="009F652B">
        <w:rPr>
          <w:rFonts w:asciiTheme="minorHAnsi" w:hAnsiTheme="minorHAnsi"/>
          <w:u w:val="single"/>
        </w:rPr>
        <w:t>new evidence</w:t>
      </w:r>
      <w:r w:rsidRPr="009F652B">
        <w:rPr>
          <w:rFonts w:asciiTheme="minorHAnsi" w:hAnsiTheme="minorHAnsi"/>
        </w:rPr>
        <w:t xml:space="preserve"> that represents </w:t>
      </w:r>
      <w:r w:rsidRPr="009F652B">
        <w:rPr>
          <w:rFonts w:asciiTheme="minorHAnsi" w:hAnsiTheme="minorHAnsi"/>
          <w:u w:val="single"/>
        </w:rPr>
        <w:t>consensus</w:t>
      </w:r>
    </w:p>
    <w:p w14:paraId="5EC882D9" w14:textId="77777777" w:rsidR="00F9601D" w:rsidRPr="009F652B" w:rsidRDefault="00F9601D" w:rsidP="00F9601D">
      <w:pPr>
        <w:rPr>
          <w:rFonts w:asciiTheme="minorHAnsi" w:hAnsiTheme="minorHAnsi"/>
          <w:b/>
          <w:bCs/>
          <w:sz w:val="26"/>
        </w:rPr>
      </w:pPr>
      <w:r w:rsidRPr="009F652B">
        <w:rPr>
          <w:rStyle w:val="Style13ptBold"/>
          <w:rFonts w:asciiTheme="minorHAnsi" w:hAnsiTheme="minorHAnsi"/>
        </w:rPr>
        <w:t xml:space="preserve">Griffin 15 </w:t>
      </w:r>
      <w:r w:rsidRPr="009F652B">
        <w:rPr>
          <w:rFonts w:asciiTheme="minorHAnsi" w:hAnsiTheme="minorHAnsi"/>
        </w:rPr>
        <w:t xml:space="preserve">(David, Claremont philosophy professor, “The climate is ruined. So can civilization even survive?”, 4-14, </w:t>
      </w:r>
      <w:hyperlink r:id="rId25" w:history="1">
        <w:r w:rsidRPr="009F652B">
          <w:rPr>
            <w:rStyle w:val="Hyperlink"/>
            <w:rFonts w:asciiTheme="minorHAnsi" w:hAnsiTheme="minorHAnsi"/>
          </w:rPr>
          <w:t>http://www.cnn.com/2015/01/14/opinion/co2-crisis-griffin/</w:t>
        </w:r>
      </w:hyperlink>
      <w:r w:rsidRPr="009F652B">
        <w:rPr>
          <w:rFonts w:asciiTheme="minorHAnsi" w:hAnsiTheme="minorHAnsi"/>
        </w:rPr>
        <w:t>)</w:t>
      </w:r>
    </w:p>
    <w:p w14:paraId="4D50A8A1" w14:textId="77777777" w:rsidR="00F9601D" w:rsidRPr="009F652B" w:rsidRDefault="00F9601D" w:rsidP="00F9601D">
      <w:pPr>
        <w:rPr>
          <w:rStyle w:val="Emphasis"/>
          <w:rFonts w:asciiTheme="minorHAnsi" w:hAnsiTheme="minorHAnsi"/>
        </w:rPr>
      </w:pPr>
      <w:r w:rsidRPr="009F652B">
        <w:rPr>
          <w:rFonts w:asciiTheme="minorHAnsi" w:hAnsiTheme="minorHAnsi"/>
          <w:sz w:val="16"/>
        </w:rPr>
        <w:t xml:space="preserve">Although most of us worry about other things, </w:t>
      </w:r>
      <w:r w:rsidRPr="009F652B">
        <w:rPr>
          <w:rStyle w:val="StyleUnderline"/>
          <w:rFonts w:asciiTheme="minorHAnsi" w:hAnsiTheme="minorHAnsi"/>
        </w:rPr>
        <w:t>climate scientists have become increasingly worried about the survival of civilization. For</w:t>
      </w:r>
      <w:r w:rsidRPr="009F652B">
        <w:rPr>
          <w:rFonts w:asciiTheme="minorHAnsi" w:hAnsiTheme="minorHAnsi"/>
          <w:sz w:val="16"/>
        </w:rPr>
        <w:t xml:space="preserve"> example, Lonnie Thompson, who received the U.S. National Medal of Science in 2010, said that </w:t>
      </w:r>
      <w:r w:rsidRPr="009F652B">
        <w:rPr>
          <w:rStyle w:val="Emphasis"/>
          <w:rFonts w:asciiTheme="minorHAnsi" w:hAnsiTheme="minorHAnsi"/>
        </w:rPr>
        <w:t xml:space="preserve">virtually all climatologists "are now convinced that global warming poses a clear and present danger to civilization." </w:t>
      </w:r>
      <w:r w:rsidRPr="009F652B">
        <w:rPr>
          <w:rFonts w:asciiTheme="minorHAnsi" w:hAnsiTheme="minorHAnsi"/>
          <w:sz w:val="16"/>
        </w:rPr>
        <w:t xml:space="preserve">Informed journalists share this concern. </w:t>
      </w:r>
      <w:r w:rsidRPr="009F652B">
        <w:rPr>
          <w:rStyle w:val="StyleUnderline"/>
          <w:rFonts w:asciiTheme="minorHAnsi" w:hAnsiTheme="minorHAnsi"/>
        </w:rPr>
        <w:t>The climate crisis "threatens the survival of our civilization," said Pulitzer Prize-winner Ross Gelbspan. Mark Hertsgaard agrees</w:t>
      </w:r>
      <w:r w:rsidRPr="009F652B">
        <w:rPr>
          <w:rFonts w:asciiTheme="minorHAnsi" w:hAnsiTheme="minorHAnsi"/>
          <w:sz w:val="16"/>
        </w:rPr>
        <w:t xml:space="preserve">, </w:t>
      </w:r>
      <w:r w:rsidRPr="009F652B">
        <w:rPr>
          <w:rStyle w:val="Emphasis"/>
          <w:rFonts w:asciiTheme="minorHAnsi" w:hAnsiTheme="minorHAnsi"/>
        </w:rPr>
        <w:t xml:space="preserve">saying that the continuation of global warming "would create planetary conditions all but certain to end civilization as we know it." </w:t>
      </w:r>
      <w:r w:rsidRPr="009F652B">
        <w:rPr>
          <w:rFonts w:asciiTheme="minorHAnsi" w:hAnsiTheme="minorHAnsi"/>
          <w:sz w:val="16"/>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9F652B">
        <w:rPr>
          <w:rStyle w:val="StyleUnderline"/>
          <w:rFonts w:asciiTheme="minorHAnsi" w:hAnsiTheme="minorHAnsi"/>
        </w:rPr>
        <w:t>The threat to civilization comes primarily from the increase of the level of carbon dioxide (CO2) in the atmosphere</w:t>
      </w:r>
      <w:r w:rsidRPr="009F652B">
        <w:rPr>
          <w:rFonts w:asciiTheme="minorHAnsi" w:hAnsiTheme="minorHAnsi"/>
          <w:sz w:val="16"/>
        </w:rPr>
        <w:t xml:space="preserve">, due largely to the burning of fossil fuels. Before the rise of the industrial age, CO2 constituted only 275 ppm (parts per million) of the atmosphere. But it is now above 400 and rising about 2.5 ppm per year. </w:t>
      </w:r>
      <w:r w:rsidRPr="009F652B">
        <w:rPr>
          <w:rStyle w:val="StyleUnderline"/>
          <w:rFonts w:asciiTheme="minorHAnsi" w:hAnsiTheme="minorHAnsi"/>
        </w:rPr>
        <w:t xml:space="preserve">Because of the CO2 increase, the planet's average temperature has increased 0.85 degrees Celsius (1.5 degrees Fahrenheit). Although this increase may not seem much, it has already brought about serious changes. </w:t>
      </w:r>
      <w:r w:rsidRPr="009F652B">
        <w:rPr>
          <w:rFonts w:asciiTheme="minorHAnsi" w:hAnsiTheme="minorHAnsi"/>
          <w:sz w:val="16"/>
        </w:rPr>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9F652B">
        <w:rPr>
          <w:rStyle w:val="StyleUnderline"/>
          <w:rFonts w:asciiTheme="minorHAnsi" w:hAnsiTheme="minorHAnsi"/>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9F652B">
        <w:rPr>
          <w:rFonts w:asciiTheme="minorHAnsi" w:hAnsiTheme="minorHAnsi"/>
          <w:sz w:val="16"/>
        </w:rPr>
        <w:t xml:space="preserve">But now, says physicist Stefan Rahmstorf, "We are catapulting ourselves way out of the Holocene." </w:t>
      </w:r>
      <w:r w:rsidRPr="009F652B">
        <w:rPr>
          <w:rStyle w:val="Emphasis"/>
          <w:rFonts w:asciiTheme="minorHAnsi" w:hAnsiTheme="minorHAnsi"/>
        </w:rPr>
        <w:t>This catapult is dangerous, because we have no evidence civilization can long survive with significantly higher temperatures</w:t>
      </w:r>
      <w:r w:rsidRPr="009F652B">
        <w:rPr>
          <w:rFonts w:asciiTheme="minorHAnsi" w:hAnsiTheme="minorHAnsi"/>
          <w:sz w:val="16"/>
        </w:rPr>
        <w:t xml:space="preserve">. And yet, the world is on a trajectory that would lead to an increase of 4C (7F) in this century. In the opinion of many scientists and the World Bank, this could happen as early as the 2060s. </w:t>
      </w:r>
      <w:r w:rsidRPr="009F652B">
        <w:rPr>
          <w:rStyle w:val="StyleUnderline"/>
          <w:rFonts w:asciiTheme="minorHAnsi" w:hAnsiTheme="minorHAnsi"/>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above an increase of 4C only </w:t>
      </w:r>
      <w:r w:rsidRPr="009F652B">
        <w:rPr>
          <w:rStyle w:val="Emphasis"/>
          <w:rFonts w:asciiTheme="minorHAnsi" w:hAnsiTheme="minorHAnsi"/>
        </w:rPr>
        <w:t xml:space="preserve">about 10% of the human population will survive. </w:t>
      </w:r>
      <w:r w:rsidRPr="009F652B">
        <w:rPr>
          <w:rFonts w:asciiTheme="minorHAnsi" w:hAnsiTheme="minorHAnsi"/>
          <w:sz w:val="16"/>
        </w:rPr>
        <w:t xml:space="preserve">Believe it or not, </w:t>
      </w:r>
      <w:r w:rsidRPr="009F652B">
        <w:rPr>
          <w:rStyle w:val="StyleUnderline"/>
          <w:rFonts w:asciiTheme="minorHAnsi" w:hAnsiTheme="minorHAnsi"/>
        </w:rPr>
        <w:t>some scientists consider Anderson overly optimistic</w:t>
      </w:r>
      <w:r w:rsidRPr="009F652B">
        <w:rPr>
          <w:rFonts w:asciiTheme="minorHAnsi" w:hAnsiTheme="minorHAnsi"/>
          <w:sz w:val="16"/>
        </w:rPr>
        <w:t xml:space="preserve">. </w:t>
      </w:r>
      <w:r w:rsidRPr="009F652B">
        <w:rPr>
          <w:rStyle w:val="StyleUnderline"/>
          <w:rFonts w:asciiTheme="minorHAnsi" w:hAnsiTheme="minorHAnsi"/>
        </w:rPr>
        <w:t>The main reason for pessimism is the fear that the planet's temperature may be close to a tipping point that would initiate a "low-end runaway greenhouse," involving "out-of-control amplifying feedbacks." This</w:t>
      </w:r>
      <w:r w:rsidRPr="009F652B">
        <w:rPr>
          <w:rFonts w:asciiTheme="minorHAnsi" w:hAnsiTheme="minorHAnsi"/>
          <w:sz w:val="16"/>
        </w:rPr>
        <w:t xml:space="preserve"> condition would result, says Hansen, if all fossil fuels are burned (which is the intention of all fossil-fuel corporations and many governments). </w:t>
      </w:r>
      <w:r w:rsidRPr="009F652B">
        <w:rPr>
          <w:rStyle w:val="Emphasis"/>
          <w:rFonts w:asciiTheme="minorHAnsi" w:hAnsiTheme="minorHAnsi"/>
        </w:rPr>
        <w:t>This result "would make most of the planet uninhabitable by humans."</w:t>
      </w:r>
      <w:r w:rsidRPr="009F652B">
        <w:rPr>
          <w:rFonts w:asciiTheme="minorHAnsi" w:hAnsiTheme="minorHAnsi"/>
          <w:sz w:val="16"/>
        </w:rPr>
        <w:t xml:space="preserve"> </w:t>
      </w:r>
      <w:r w:rsidRPr="009F652B">
        <w:rPr>
          <w:rStyle w:val="StyleUnderline"/>
          <w:rFonts w:asciiTheme="minorHAnsi" w:hAnsiTheme="minorHAnsi"/>
        </w:rPr>
        <w:t>Moreover, many scientists believe that runaway global warming could occur much more quickly, because the rising temperature caused by CO2 could release massive amounts of methane (CH4), which is, during its first 20 years, 86 times more powerful than CO2</w:t>
      </w:r>
      <w:r w:rsidRPr="009F652B">
        <w:rPr>
          <w:rFonts w:asciiTheme="minorHAnsi" w:hAnsiTheme="minorHAnsi"/>
          <w:sz w:val="16"/>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9F652B">
        <w:rPr>
          <w:rStyle w:val="StyleUnderline"/>
          <w:rFonts w:asciiTheme="minorHAnsi" w:hAnsiTheme="minorHAnsi"/>
        </w:rPr>
        <w:t xml:space="preserve">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 </w:t>
      </w:r>
      <w:r w:rsidRPr="009F652B">
        <w:rPr>
          <w:rFonts w:asciiTheme="minorHAnsi" w:hAnsiTheme="minorHAnsi"/>
          <w:sz w:val="16"/>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9F652B">
        <w:rPr>
          <w:rStyle w:val="StyleUnderline"/>
          <w:rFonts w:asciiTheme="minorHAnsi" w:hAnsiTheme="minorHAnsi"/>
        </w:rPr>
        <w:t xml:space="preserve">What can be done then? Given the failure of political leaders to deal with the CO2 problem, it is now too late to prevent terrible developments. </w:t>
      </w:r>
      <w:r w:rsidRPr="009F652B">
        <w:rPr>
          <w:rStyle w:val="Emphasis"/>
          <w:rFonts w:asciiTheme="minorHAnsi" w:hAnsiTheme="minorHAnsi"/>
        </w:rPr>
        <w:t>But it may -- just may -- be possible to keep global warming from bringing about the destruction of civilization. To have a chance, we must, as Hansen says, do everything possible to "keep climate close to the Holocene range" -- which means, mobilize the whole world to replace dirty energy with clean as soon as possible.</w:t>
      </w:r>
    </w:p>
    <w:p w14:paraId="2A62149D" w14:textId="77777777" w:rsidR="00F9601D" w:rsidRPr="009F652B" w:rsidRDefault="00F9601D" w:rsidP="00F9601D">
      <w:pPr>
        <w:rPr>
          <w:rFonts w:asciiTheme="minorHAnsi" w:hAnsiTheme="minorHAnsi"/>
          <w:u w:val="single"/>
        </w:rPr>
      </w:pPr>
    </w:p>
    <w:p w14:paraId="7C4B57CB" w14:textId="509B5D44" w:rsidR="00F9601D" w:rsidRPr="009F652B" w:rsidRDefault="00F9601D" w:rsidP="00F9601D">
      <w:pPr>
        <w:pStyle w:val="Heading3"/>
        <w:rPr>
          <w:rFonts w:asciiTheme="minorHAnsi" w:hAnsiTheme="minorHAnsi"/>
        </w:rPr>
      </w:pPr>
      <w:r w:rsidRPr="009F652B">
        <w:rPr>
          <w:rFonts w:asciiTheme="minorHAnsi" w:hAnsiTheme="minorHAnsi"/>
        </w:rPr>
        <w:t xml:space="preserve">Impact – Cybersecurity </w:t>
      </w:r>
    </w:p>
    <w:p w14:paraId="7173FEB4" w14:textId="77777777" w:rsidR="00F9601D" w:rsidRPr="009F652B" w:rsidRDefault="00F9601D" w:rsidP="00F9601D">
      <w:pPr>
        <w:rPr>
          <w:rFonts w:asciiTheme="minorHAnsi" w:eastAsiaTheme="majorEastAsia" w:hAnsiTheme="minorHAnsi" w:cstheme="majorBidi"/>
          <w:b/>
          <w:sz w:val="32"/>
          <w:szCs w:val="24"/>
          <w:u w:val="single"/>
        </w:rPr>
      </w:pPr>
      <w:r w:rsidRPr="009F652B">
        <w:rPr>
          <w:rFonts w:asciiTheme="minorHAnsi" w:hAnsiTheme="minorHAnsi"/>
        </w:rPr>
        <w:br w:type="page"/>
      </w:r>
    </w:p>
    <w:p w14:paraId="09FF3841" w14:textId="77777777" w:rsidR="00F9601D" w:rsidRPr="009F652B" w:rsidRDefault="00F9601D" w:rsidP="00F9601D">
      <w:pPr>
        <w:pStyle w:val="Heading4"/>
        <w:rPr>
          <w:rFonts w:asciiTheme="minorHAnsi" w:hAnsiTheme="minorHAnsi"/>
        </w:rPr>
      </w:pPr>
      <w:r w:rsidRPr="009F652B">
        <w:rPr>
          <w:rFonts w:asciiTheme="minorHAnsi" w:hAnsiTheme="minorHAnsi"/>
        </w:rPr>
        <w:t>US-India cooperation key to follow through of Cyber Security bilateral framework – absent cooperation, cyber space become a flashpoint for conflict</w:t>
      </w:r>
    </w:p>
    <w:p w14:paraId="1F1DC8A4" w14:textId="77777777" w:rsidR="00F9601D" w:rsidRPr="009F652B" w:rsidRDefault="00F9601D" w:rsidP="00F9601D">
      <w:pPr>
        <w:rPr>
          <w:rFonts w:asciiTheme="minorHAnsi" w:hAnsiTheme="minorHAnsi"/>
          <w:b/>
          <w:sz w:val="24"/>
        </w:rPr>
      </w:pPr>
      <w:r w:rsidRPr="009F652B">
        <w:rPr>
          <w:rStyle w:val="Style13ptBold"/>
          <w:rFonts w:asciiTheme="minorHAnsi" w:hAnsiTheme="minorHAnsi"/>
        </w:rPr>
        <w:t>PT1 16’ (</w:t>
      </w:r>
      <w:r w:rsidRPr="009F652B">
        <w:rPr>
          <w:rStyle w:val="Style13ptBold"/>
          <w:rFonts w:asciiTheme="minorHAnsi" w:hAnsiTheme="minorHAnsi"/>
          <w:b w:val="0"/>
        </w:rPr>
        <w:t>“India-US to sign framework for cyber relations”, Indian Express, June 8, 2016,  http://indianexpress.com/article/india/india-news-india/india-us-to-sign-framework-for-cyber-relations-2840445//AK)</w:t>
      </w:r>
    </w:p>
    <w:p w14:paraId="54A709CD" w14:textId="77777777" w:rsidR="00F9601D" w:rsidRPr="009F652B" w:rsidRDefault="00F9601D" w:rsidP="00F9601D">
      <w:pPr>
        <w:rPr>
          <w:rFonts w:asciiTheme="minorHAnsi" w:hAnsiTheme="minorHAnsi"/>
          <w:sz w:val="16"/>
        </w:rPr>
      </w:pPr>
      <w:r w:rsidRPr="009F652B">
        <w:rPr>
          <w:rFonts w:asciiTheme="minorHAnsi" w:hAnsiTheme="minorHAnsi"/>
          <w:sz w:val="16"/>
        </w:rPr>
        <w:t>Ushering in a new era of collaboration in the cyber sphere</w:t>
      </w:r>
      <w:r w:rsidRPr="009F652B">
        <w:rPr>
          <w:rStyle w:val="StyleUnderline"/>
          <w:rFonts w:asciiTheme="minorHAnsi" w:hAnsiTheme="minorHAnsi"/>
        </w:rPr>
        <w:t xml:space="preserve">, India and the US will sign a framework for the bilateral cyber relationship between the two countries within the next two months. </w:t>
      </w:r>
      <w:r w:rsidRPr="009F652B">
        <w:rPr>
          <w:rFonts w:asciiTheme="minorHAnsi" w:hAnsiTheme="minorHAnsi"/>
          <w:sz w:val="16"/>
        </w:rPr>
        <w:t xml:space="preserve">The announcement in this regard was made in a joint statement after the White House meeting between Prime Minister Narendra Modi and US President Barack Obama. During the meeting </w:t>
      </w:r>
      <w:r w:rsidRPr="009F652B">
        <w:rPr>
          <w:rStyle w:val="StyleUnderline"/>
          <w:rFonts w:asciiTheme="minorHAnsi" w:hAnsiTheme="minorHAnsi"/>
        </w:rPr>
        <w:t>the two leaders emphasized that cyberspace enables economic growth and development, and reaffirmed their commitment to an open, interoperable, secure, and reliable Internet, underpinned by the multi stakeholder model of Internet governance</w:t>
      </w:r>
      <w:r w:rsidRPr="009F652B">
        <w:rPr>
          <w:rFonts w:asciiTheme="minorHAnsi" w:hAnsiTheme="minorHAnsi"/>
          <w:sz w:val="16"/>
        </w:rPr>
        <w:t>. “</w:t>
      </w:r>
      <w:r w:rsidRPr="009F652B">
        <w:rPr>
          <w:rStyle w:val="StyleUnderline"/>
          <w:rFonts w:asciiTheme="minorHAnsi" w:hAnsiTheme="minorHAnsi"/>
        </w:rPr>
        <w:t xml:space="preserve">They committed to deepen cooperation on cyber security </w:t>
      </w:r>
      <w:r w:rsidRPr="009F652B">
        <w:rPr>
          <w:rFonts w:asciiTheme="minorHAnsi" w:hAnsiTheme="minorHAnsi"/>
          <w:sz w:val="16"/>
        </w:rPr>
        <w:t xml:space="preserve">and welcomed the understanding reached to finalize the Framework for the US-India Cyber Relationship in the near term,” the joint statement said. A fact sheet issued by the White House said the framework would be signed within 60 days. During the meeting </w:t>
      </w:r>
      <w:r w:rsidRPr="009F652B">
        <w:rPr>
          <w:rStyle w:val="StyleUnderline"/>
          <w:rFonts w:asciiTheme="minorHAnsi" w:hAnsiTheme="minorHAnsi"/>
        </w:rPr>
        <w:t>Modi and Obama committed to enhance cyber collaboration on critical infrastructure, cybercrime, and malicious cyber activity by state and non-state actors, capacity building, and cyber security research and development</w:t>
      </w:r>
      <w:r w:rsidRPr="009F652B">
        <w:rPr>
          <w:rFonts w:asciiTheme="minorHAnsi" w:hAnsiTheme="minorHAnsi"/>
          <w:sz w:val="16"/>
        </w:rPr>
        <w:t xml:space="preserve">, and to continue discussions on all aspects of trade in technology and related services, including market access. They have </w:t>
      </w:r>
      <w:r w:rsidRPr="009F652B">
        <w:rPr>
          <w:rStyle w:val="StyleUnderline"/>
          <w:rFonts w:asciiTheme="minorHAnsi" w:hAnsiTheme="minorHAnsi"/>
        </w:rPr>
        <w:t>committed to continue dialogue and engagement in Internet governance</w:t>
      </w:r>
      <w:r w:rsidRPr="009F652B">
        <w:rPr>
          <w:rFonts w:asciiTheme="minorHAnsi" w:hAnsiTheme="minorHAnsi"/>
          <w:sz w:val="16"/>
        </w:rPr>
        <w:t xml:space="preserve"> for a, including in ICANN, IGF and other venues, and to support active participation by all stakeholders of the two countries in these foray. Obama and Modi </w:t>
      </w:r>
      <w:r w:rsidRPr="009F652B">
        <w:rPr>
          <w:rStyle w:val="StyleUnderline"/>
          <w:rFonts w:asciiTheme="minorHAnsi" w:hAnsiTheme="minorHAnsi"/>
        </w:rPr>
        <w:t>committed to promote stability in cyberspace based on the applicability of international law including the United Nations Charter, the promotion of voluntary norms of responsible state behavior during peacetime, and the development and implementation of practical confidence building measures</w:t>
      </w:r>
      <w:r w:rsidRPr="009F652B">
        <w:rPr>
          <w:rFonts w:asciiTheme="minorHAnsi" w:hAnsiTheme="minorHAnsi"/>
          <w:sz w:val="16"/>
        </w:rPr>
        <w:t xml:space="preserve"> between states. According to the White House fact sheet, cooperation on cyber issues is a key component of the bilateral relationship between India and the United States. The two countries have a strategic cyber relationship that reflects their shared values, common vision, and shared principles for cyberspace. Both </w:t>
      </w:r>
      <w:r w:rsidRPr="009F652B">
        <w:rPr>
          <w:rStyle w:val="StyleUnderline"/>
          <w:rFonts w:asciiTheme="minorHAnsi" w:hAnsiTheme="minorHAnsi"/>
        </w:rPr>
        <w:t>sides recognize the value of enhancing and further institutionalizing their broad-based cooperation on cyber issues</w:t>
      </w:r>
      <w:r w:rsidRPr="009F652B">
        <w:rPr>
          <w:rFonts w:asciiTheme="minorHAnsi" w:hAnsiTheme="minorHAnsi"/>
          <w:sz w:val="16"/>
        </w:rPr>
        <w:t xml:space="preserve">, and in that respect, intend to complete a framework based on the following shared principles and intended forms of cooperation, it said. The fact sheet </w:t>
      </w:r>
      <w:r w:rsidRPr="009F652B">
        <w:rPr>
          <w:rStyle w:val="StyleUnderline"/>
          <w:rFonts w:asciiTheme="minorHAnsi" w:hAnsiTheme="minorHAnsi"/>
        </w:rPr>
        <w:t xml:space="preserve">said the two countries committed to voluntary norms under which a state should not conduct or knowingly support online activity that intentionally damages critical infrastructure or otherwise impairs the use of critical infrastructure </w:t>
      </w:r>
      <w:r w:rsidRPr="009F652B">
        <w:rPr>
          <w:rFonts w:asciiTheme="minorHAnsi" w:hAnsiTheme="minorHAnsi"/>
          <w:sz w:val="16"/>
        </w:rPr>
        <w:t xml:space="preserve">to provide services to the public. “A state should not conduct or knowingly support activity intended to prevent national Computer Security Incident Response Teams (CSIRTs) from responding to cyber incidents. States should also not use CSIRTs to enable online activity that is intended to do harm,” the fact sheet said. The </w:t>
      </w:r>
      <w:r w:rsidRPr="009F652B">
        <w:rPr>
          <w:rStyle w:val="StyleUnderline"/>
          <w:rFonts w:asciiTheme="minorHAnsi" w:hAnsiTheme="minorHAnsi"/>
        </w:rPr>
        <w:t>two countries agreed that a state should cooperate, in a manner consistent with its domestic law and international obligations, with requests for assistance from other States in investigating cyber crimes</w:t>
      </w:r>
      <w:r w:rsidRPr="009F652B">
        <w:rPr>
          <w:rFonts w:asciiTheme="minorHAnsi" w:hAnsiTheme="minorHAnsi"/>
          <w:sz w:val="16"/>
        </w:rPr>
        <w:t xml:space="preserve">, collecting electronic evidence </w:t>
      </w:r>
      <w:r w:rsidRPr="009F652B">
        <w:rPr>
          <w:rStyle w:val="StyleUnderline"/>
          <w:rFonts w:asciiTheme="minorHAnsi" w:hAnsiTheme="minorHAnsi"/>
        </w:rPr>
        <w:t>and mitigating malicious cyber activity</w:t>
      </w:r>
      <w:r w:rsidRPr="009F652B">
        <w:rPr>
          <w:rFonts w:asciiTheme="minorHAnsi" w:hAnsiTheme="minorHAnsi"/>
          <w:sz w:val="16"/>
        </w:rPr>
        <w:t xml:space="preserve"> emanating from its territory. They also agreed that a state should not conduct or knowingly support ICT-enabled theft of intellectual property, including trade secrets or other confidential business information, with the intent of providing competitive advantages to companies or commercial sectors. </w:t>
      </w:r>
      <w:r w:rsidRPr="009F652B">
        <w:rPr>
          <w:rStyle w:val="StyleUnderline"/>
          <w:rFonts w:asciiTheme="minorHAnsi" w:hAnsiTheme="minorHAnsi"/>
        </w:rPr>
        <w:t>Shared principles for the US-India cyber relationship include, a commitment to an open, interoperable, secure, and reliable cyberspace environment; a commitment to promote the Internet as an engine for innovation, economic growth, and trade and commerce</w:t>
      </w:r>
      <w:r w:rsidRPr="009F652B">
        <w:rPr>
          <w:rFonts w:asciiTheme="minorHAnsi" w:hAnsiTheme="minorHAnsi"/>
          <w:sz w:val="16"/>
        </w:rPr>
        <w:t xml:space="preserve">; and a commitment to promote the free flow of information. It also includes a commitment </w:t>
      </w:r>
      <w:r w:rsidRPr="009F652B">
        <w:rPr>
          <w:rStyle w:val="StyleUnderline"/>
          <w:rFonts w:asciiTheme="minorHAnsi" w:hAnsiTheme="minorHAnsi"/>
        </w:rPr>
        <w:t>to promote cooperation between and between the private sector and government authorities on cybercrime and cybersecurity</w:t>
      </w:r>
      <w:r w:rsidRPr="009F652B">
        <w:rPr>
          <w:rFonts w:asciiTheme="minorHAnsi" w:hAnsiTheme="minorHAnsi"/>
          <w:sz w:val="16"/>
        </w:rPr>
        <w:t xml:space="preserve">; a recognition </w:t>
      </w:r>
      <w:r w:rsidRPr="009F652B">
        <w:rPr>
          <w:rStyle w:val="StyleUnderline"/>
          <w:rFonts w:asciiTheme="minorHAnsi" w:hAnsiTheme="minorHAnsi"/>
        </w:rPr>
        <w:t>of the importance of bilateral and international cooperation for combating cyber threats and promoting cybersecurity;</w:t>
      </w:r>
      <w:r w:rsidRPr="009F652B">
        <w:rPr>
          <w:rFonts w:asciiTheme="minorHAnsi" w:hAnsiTheme="minorHAnsi"/>
          <w:sz w:val="16"/>
        </w:rPr>
        <w:t xml:space="preserve"> and a commitment to respect cultural and linguistic diversity.</w:t>
      </w:r>
    </w:p>
    <w:p w14:paraId="272FEF97" w14:textId="77777777" w:rsidR="00F9601D" w:rsidRPr="009F652B" w:rsidRDefault="00F9601D" w:rsidP="00F9601D">
      <w:pPr>
        <w:rPr>
          <w:rFonts w:asciiTheme="minorHAnsi" w:hAnsiTheme="minorHAnsi"/>
        </w:rPr>
      </w:pPr>
    </w:p>
    <w:p w14:paraId="75073FD4" w14:textId="77777777" w:rsidR="00F9601D" w:rsidRPr="009F652B" w:rsidRDefault="00F9601D" w:rsidP="00F9601D">
      <w:pPr>
        <w:pStyle w:val="Heading4"/>
        <w:rPr>
          <w:rFonts w:asciiTheme="minorHAnsi" w:hAnsiTheme="minorHAnsi"/>
          <w:sz w:val="22"/>
        </w:rPr>
      </w:pPr>
      <w:r w:rsidRPr="009F652B">
        <w:rPr>
          <w:rFonts w:asciiTheme="minorHAnsi" w:hAnsiTheme="minorHAnsi"/>
          <w:sz w:val="22"/>
        </w:rPr>
        <w:t>An attack on critical infrastructure is coming – cooperation over vulnerabilities is key to cybersecurity</w:t>
      </w:r>
    </w:p>
    <w:p w14:paraId="3228AF43" w14:textId="77777777" w:rsidR="00F9601D" w:rsidRPr="009F652B" w:rsidRDefault="00F9601D" w:rsidP="00F9601D">
      <w:pPr>
        <w:rPr>
          <w:rFonts w:asciiTheme="minorHAnsi" w:hAnsiTheme="minorHAnsi"/>
        </w:rPr>
      </w:pPr>
      <w:r w:rsidRPr="009F652B">
        <w:rPr>
          <w:rFonts w:asciiTheme="minorHAnsi" w:hAnsiTheme="minorHAnsi"/>
          <w:b/>
        </w:rPr>
        <w:t>Gates 7/8</w:t>
      </w:r>
      <w:r w:rsidRPr="009F652B">
        <w:rPr>
          <w:rFonts w:asciiTheme="minorHAnsi" w:hAnsiTheme="minorHAnsi"/>
        </w:rPr>
        <w:t xml:space="preserve"> - </w:t>
      </w:r>
      <w:r w:rsidRPr="009F652B">
        <w:rPr>
          <w:rFonts w:asciiTheme="minorHAnsi" w:hAnsiTheme="minorHAnsi"/>
          <w:sz w:val="16"/>
          <w:szCs w:val="16"/>
        </w:rPr>
        <w:t>Ch</w:t>
      </w:r>
      <w:r w:rsidRPr="009F652B">
        <w:rPr>
          <w:rFonts w:asciiTheme="minorHAnsi" w:hAnsiTheme="minorHAnsi" w:cs="Arial"/>
          <w:sz w:val="16"/>
          <w:szCs w:val="16"/>
          <w:shd w:val="clear" w:color="auto" w:fill="FFFFFF"/>
        </w:rPr>
        <w:t>ief Research Intelligence Analyst and cyber expert at NSFOCUS – (Stephen, “Unsung cybersecurity vulnerabilities in US infrastructure and utilities” 7/8/16, https://www.helpnetsecurity.com/2016/07/08/unsung-cybersecurity-vulnerabilities-us-infrastructure-utilities/)//elliot</w:t>
      </w:r>
    </w:p>
    <w:p w14:paraId="5DD871EF" w14:textId="77777777" w:rsidR="00F9601D" w:rsidRPr="009F652B" w:rsidRDefault="00F9601D" w:rsidP="00F9601D">
      <w:pPr>
        <w:rPr>
          <w:rFonts w:asciiTheme="minorHAnsi" w:hAnsiTheme="minorHAnsi"/>
          <w:sz w:val="16"/>
        </w:rPr>
      </w:pPr>
      <w:r w:rsidRPr="009F652B">
        <w:rPr>
          <w:rFonts w:asciiTheme="minorHAnsi" w:hAnsiTheme="minorHAnsi"/>
          <w:u w:val="single"/>
        </w:rPr>
        <w:t>This past May, the Internet was abuzz about a report by the Government Accountability Office (GAO) highlighting a number of outdated “legacy systems” still in use across the U.S. government</w:t>
      </w:r>
      <w:r w:rsidRPr="009F652B">
        <w:rPr>
          <w:rFonts w:asciiTheme="minorHAnsi" w:hAnsiTheme="minorHAnsi"/>
          <w:sz w:val="16"/>
        </w:rPr>
        <w:t>. According to the report, “</w:t>
      </w:r>
      <w:r w:rsidRPr="009F652B">
        <w:rPr>
          <w:rFonts w:asciiTheme="minorHAnsi" w:hAnsiTheme="minorHAnsi"/>
          <w:u w:val="single"/>
        </w:rPr>
        <w:t xml:space="preserve">The Strategic Automated Command and Control System coordinates the operational functions of the United States’ nuclear forces, such as intercontinental ballistic missiles, nuclear bombers, and tanker support aircrafts. </w:t>
      </w:r>
      <w:r w:rsidRPr="009F652B">
        <w:rPr>
          <w:rFonts w:asciiTheme="minorHAnsi" w:hAnsiTheme="minorHAnsi"/>
          <w:sz w:val="16"/>
        </w:rPr>
        <w:t xml:space="preserve">This system runs on an IBM Series/1 Computer—a 1970s computing system—and uses 8-inch floppy disks.” Many reading this article may have worked on similar systems when they were much younger. Most people believe that using computers from the 1970’s is a bad idea. However, computer systems from the 1970’s are still very effective at what they do. They are not vulnerable to the operating system and application exploits we see today that are infecting and compromising computer systems all over the world. In addition, most of these systems are not connected to the Internet as well. Simply put, they have little if any known vulnerabilities to today’s nation-state or terrorist attackers. Security by obscurity… and to be honest, these “archaic” systems are actually quite secure. On the other hand, </w:t>
      </w:r>
      <w:r w:rsidRPr="009F652B">
        <w:rPr>
          <w:rFonts w:asciiTheme="minorHAnsi" w:hAnsiTheme="minorHAnsi"/>
          <w:u w:val="single"/>
        </w:rPr>
        <w:t>many of the organizations running our nation’s electric, water, gas, sewage, street lights, transportation, etc. systems use a combination of modern computing platforms (Windows, OS X, Linux) and older control systems, simultaneously to operate their infrastructures. This combination of potentially vulnerable, online computers is often connected to the utility’s broader network. This represents a tremendous vulnerability to our nation’s critical infrastructure.</w:t>
      </w:r>
      <w:r w:rsidRPr="009F652B">
        <w:rPr>
          <w:rFonts w:asciiTheme="minorHAnsi" w:hAnsiTheme="minorHAnsi"/>
          <w:sz w:val="16"/>
        </w:rPr>
        <w:t xml:space="preserve"> According to written testimony of National Protection and Programs Directorate Infrastructure Analysis and Strategy Division Director Brandon Wales found on the DHS website, he mentions, “</w:t>
      </w:r>
      <w:r w:rsidRPr="009F652B">
        <w:rPr>
          <w:rFonts w:asciiTheme="minorHAnsi" w:hAnsiTheme="minorHAnsi"/>
          <w:u w:val="single"/>
        </w:rPr>
        <w:t>Since the 1980s, our power grid control systems and information infrastructures have been growing in their reliance on Ethernet and computers, which are much more vulnerable… than previous control and communications systems designs.” If attackers gained access to the more modern systems, the likelihood of lateral movement in the network is quite high. In this scenario, any utility control or monitoring system running a TCP stack that is network connected is vulnerable to attack. As a result, hackers could degrade performance, cause loss of view, loss of control, or even take older, critical utility systems offline.</w:t>
      </w:r>
      <w:r w:rsidRPr="009F652B">
        <w:rPr>
          <w:rFonts w:asciiTheme="minorHAnsi" w:hAnsiTheme="minorHAnsi"/>
          <w:sz w:val="16"/>
        </w:rPr>
        <w:t xml:space="preserve"> The decision to combine modern computer systems with older control systems in a utility’s network was driven by the need to become “more efficient”. Many utility companies in the U.S. are either publicly traded companies or Co-Ops that have to remain profitable – sometimes at the cost of security. Although doomsday scenarios seem to run amuck these days</w:t>
      </w:r>
      <w:r w:rsidRPr="009F652B">
        <w:rPr>
          <w:rFonts w:asciiTheme="minorHAnsi" w:hAnsiTheme="minorHAnsi"/>
          <w:u w:val="single"/>
        </w:rPr>
        <w:t>, the possibility of an attack on critical infrastructure is a reality. Many efforts are being made to shore up the defenses of public utility networks and one simple way of securing this infrastructure would be to ensure that is impossible to access it from the Internet.</w:t>
      </w:r>
      <w:r w:rsidRPr="009F652B">
        <w:rPr>
          <w:rFonts w:asciiTheme="minorHAnsi" w:hAnsiTheme="minorHAnsi"/>
          <w:sz w:val="16"/>
        </w:rPr>
        <w:t xml:space="preserve"> It may not be the most efficient method, but it would certainly be the most secure. Without a physical air gap between the utility’s monitor and control network and the Internet, the likelihood of a breach increases each day.</w:t>
      </w:r>
    </w:p>
    <w:p w14:paraId="5397BA6F" w14:textId="77777777" w:rsidR="00F9601D" w:rsidRPr="009F652B" w:rsidRDefault="00F9601D" w:rsidP="00F9601D">
      <w:pPr>
        <w:pStyle w:val="Heading4"/>
        <w:rPr>
          <w:rFonts w:asciiTheme="minorHAnsi" w:hAnsiTheme="minorHAnsi"/>
        </w:rPr>
      </w:pPr>
      <w:r w:rsidRPr="009F652B">
        <w:rPr>
          <w:rFonts w:asciiTheme="minorHAnsi" w:hAnsiTheme="minorHAnsi"/>
        </w:rPr>
        <w:t>Successful grid attacks cause retaliation and escalation to nuclear war</w:t>
      </w:r>
    </w:p>
    <w:p w14:paraId="7ED821A4" w14:textId="77777777" w:rsidR="00F9601D" w:rsidRPr="009F652B" w:rsidRDefault="00F9601D" w:rsidP="00F9601D">
      <w:pPr>
        <w:pStyle w:val="CiteSpacing"/>
        <w:rPr>
          <w:rFonts w:asciiTheme="minorHAnsi" w:hAnsiTheme="minorHAnsi"/>
        </w:rPr>
      </w:pPr>
      <w:r w:rsidRPr="009F652B">
        <w:rPr>
          <w:rStyle w:val="Style13ptBold"/>
          <w:rFonts w:asciiTheme="minorHAnsi" w:hAnsiTheme="minorHAnsi"/>
        </w:rPr>
        <w:t>Tilford 12</w:t>
      </w:r>
      <w:r w:rsidRPr="009F652B">
        <w:rPr>
          <w:rFonts w:asciiTheme="minorHAnsi" w:hAnsiTheme="minorHAnsi"/>
        </w:rPr>
        <w:t xml:space="preserve"> (Robert Tilford, military affairs expert, Private (ret.), U.S. Army, graduate of the U.S. Army Airborne School, studied ethics at Phoenix College, “Cyber attackers could shut down the electric grid for the entire east coast,” Wichita Military Affairs Examiner, 7-27-2012, </w:t>
      </w:r>
      <w:hyperlink r:id="rId26" w:history="1">
        <w:r w:rsidRPr="009F652B">
          <w:rPr>
            <w:rFonts w:asciiTheme="minorHAnsi" w:hAnsiTheme="minorHAnsi"/>
          </w:rPr>
          <w:t>http://www.examiner.com/article/cyber-attackers-could-easily-shut-down-the-electric-grid-for-the-entire-east-coa</w:t>
        </w:r>
      </w:hyperlink>
      <w:r w:rsidRPr="009F652B">
        <w:rPr>
          <w:rFonts w:asciiTheme="minorHAnsi" w:hAnsiTheme="minorHAnsi"/>
        </w:rPr>
        <w:t>)</w:t>
      </w:r>
    </w:p>
    <w:p w14:paraId="448F914E" w14:textId="77777777" w:rsidR="00F9601D" w:rsidRPr="009F652B" w:rsidRDefault="00F9601D" w:rsidP="00F9601D">
      <w:pPr>
        <w:rPr>
          <w:rFonts w:asciiTheme="minorHAnsi" w:hAnsiTheme="minorHAnsi"/>
          <w:sz w:val="16"/>
          <w:szCs w:val="16"/>
        </w:rPr>
      </w:pPr>
      <w:r w:rsidRPr="009F652B">
        <w:rPr>
          <w:rFonts w:asciiTheme="minorHAnsi" w:hAnsiTheme="minorHAnsi"/>
          <w:sz w:val="16"/>
          <w:szCs w:val="16"/>
        </w:rPr>
        <w:t xml:space="preserve">To make matters worse </w:t>
      </w:r>
      <w:r w:rsidRPr="009F652B">
        <w:rPr>
          <w:rFonts w:asciiTheme="minorHAnsi" w:hAnsiTheme="minorHAnsi"/>
          <w:bCs/>
          <w:u w:val="single"/>
        </w:rPr>
        <w:t xml:space="preserve">a cyber attack that can take out a </w:t>
      </w:r>
      <w:r w:rsidRPr="009F652B">
        <w:rPr>
          <w:rStyle w:val="Emphasis"/>
          <w:rFonts w:asciiTheme="minorHAnsi" w:hAnsiTheme="minorHAnsi"/>
          <w:b w:val="0"/>
        </w:rPr>
        <w:t>civilian power grid</w:t>
      </w:r>
      <w:r w:rsidRPr="009F652B">
        <w:rPr>
          <w:rFonts w:asciiTheme="minorHAnsi" w:hAnsiTheme="minorHAnsi"/>
          <w:bCs/>
          <w:u w:val="single"/>
        </w:rPr>
        <w:t xml:space="preserve">, for example could also </w:t>
      </w:r>
      <w:r w:rsidRPr="009F652B">
        <w:rPr>
          <w:rFonts w:asciiTheme="minorHAnsi" w:hAnsiTheme="minorHAnsi"/>
          <w:bCs/>
          <w:strike/>
          <w:u w:val="single"/>
        </w:rPr>
        <w:t>cripple</w:t>
      </w:r>
      <w:r w:rsidRPr="009F652B">
        <w:rPr>
          <w:rFonts w:asciiTheme="minorHAnsi" w:hAnsiTheme="minorHAnsi"/>
          <w:bCs/>
          <w:u w:val="single"/>
        </w:rPr>
        <w:t xml:space="preserve"> [destroy]  the U.S. military.</w:t>
      </w:r>
      <w:r w:rsidRPr="009F652B">
        <w:rPr>
          <w:rFonts w:asciiTheme="minorHAnsi" w:hAnsiTheme="minorHAnsi"/>
          <w:sz w:val="16"/>
          <w:szCs w:val="16"/>
        </w:rPr>
        <w:t xml:space="preserve"> The senator notes that is that the same power grids that supply cities and towns, stores and gas stations, cell towers and heart monitors also power “every military base in our country.” “Although bases would be prepared to weather a short power outage with </w:t>
      </w:r>
      <w:r w:rsidRPr="009F652B">
        <w:rPr>
          <w:rFonts w:asciiTheme="minorHAnsi" w:hAnsiTheme="minorHAnsi"/>
          <w:bCs/>
          <w:u w:val="single"/>
        </w:rPr>
        <w:t xml:space="preserve">backup diesel generators, </w:t>
      </w:r>
      <w:r w:rsidRPr="009F652B">
        <w:rPr>
          <w:rStyle w:val="Emphasis"/>
          <w:rFonts w:asciiTheme="minorHAnsi" w:hAnsiTheme="minorHAnsi"/>
          <w:b w:val="0"/>
        </w:rPr>
        <w:t>within hours</w:t>
      </w:r>
      <w:r w:rsidRPr="009F652B">
        <w:rPr>
          <w:rFonts w:asciiTheme="minorHAnsi" w:hAnsiTheme="minorHAnsi"/>
          <w:bCs/>
          <w:u w:val="single"/>
        </w:rPr>
        <w:t>, not days, fuel supplies would run out”</w:t>
      </w:r>
      <w:r w:rsidRPr="009F652B">
        <w:rPr>
          <w:rFonts w:asciiTheme="minorHAnsi" w:hAnsiTheme="minorHAnsi"/>
          <w:sz w:val="16"/>
          <w:szCs w:val="16"/>
        </w:rPr>
        <w:t xml:space="preserve">, he said. Which means military </w:t>
      </w:r>
      <w:r w:rsidRPr="009F652B">
        <w:rPr>
          <w:rStyle w:val="Emphasis"/>
          <w:rFonts w:asciiTheme="minorHAnsi" w:hAnsiTheme="minorHAnsi"/>
        </w:rPr>
        <w:t>c</w:t>
      </w:r>
      <w:r w:rsidRPr="009F652B">
        <w:rPr>
          <w:rFonts w:asciiTheme="minorHAnsi" w:hAnsiTheme="minorHAnsi"/>
          <w:iCs/>
          <w:u w:val="single"/>
        </w:rPr>
        <w:t xml:space="preserve">ommand and </w:t>
      </w:r>
      <w:r w:rsidRPr="009F652B">
        <w:rPr>
          <w:rStyle w:val="Emphasis"/>
          <w:rFonts w:asciiTheme="minorHAnsi" w:hAnsiTheme="minorHAnsi"/>
        </w:rPr>
        <w:t>c</w:t>
      </w:r>
      <w:r w:rsidRPr="009F652B">
        <w:rPr>
          <w:rFonts w:asciiTheme="minorHAnsi" w:hAnsiTheme="minorHAnsi"/>
          <w:iCs/>
          <w:u w:val="single"/>
        </w:rPr>
        <w:t>ontrol centers could go dark</w:t>
      </w:r>
      <w:r w:rsidRPr="009F652B">
        <w:rPr>
          <w:rFonts w:asciiTheme="minorHAnsi" w:hAnsiTheme="minorHAnsi"/>
          <w:sz w:val="16"/>
          <w:szCs w:val="16"/>
        </w:rPr>
        <w:t xml:space="preserve">. </w:t>
      </w:r>
      <w:r w:rsidRPr="009F652B">
        <w:rPr>
          <w:rFonts w:asciiTheme="minorHAnsi" w:hAnsiTheme="minorHAnsi"/>
          <w:bCs/>
          <w:u w:val="single"/>
        </w:rPr>
        <w:t>Radar systems that detect air threats</w:t>
      </w:r>
      <w:r w:rsidRPr="009F652B">
        <w:rPr>
          <w:rFonts w:asciiTheme="minorHAnsi" w:hAnsiTheme="minorHAnsi"/>
          <w:sz w:val="16"/>
          <w:szCs w:val="16"/>
        </w:rPr>
        <w:t xml:space="preserve"> to our country </w:t>
      </w:r>
      <w:r w:rsidRPr="009F652B">
        <w:rPr>
          <w:rFonts w:asciiTheme="minorHAnsi" w:hAnsiTheme="minorHAnsi"/>
          <w:iCs/>
          <w:u w:val="single"/>
        </w:rPr>
        <w:t xml:space="preserve">would </w:t>
      </w:r>
      <w:r w:rsidRPr="009F652B">
        <w:rPr>
          <w:rStyle w:val="Emphasis"/>
          <w:rFonts w:asciiTheme="minorHAnsi" w:hAnsiTheme="minorHAnsi"/>
          <w:b w:val="0"/>
        </w:rPr>
        <w:t>shut down completely</w:t>
      </w:r>
      <w:r w:rsidRPr="009F652B">
        <w:rPr>
          <w:rFonts w:asciiTheme="minorHAnsi" w:hAnsiTheme="minorHAnsi"/>
          <w:sz w:val="16"/>
          <w:szCs w:val="16"/>
        </w:rPr>
        <w:t>. “</w:t>
      </w:r>
      <w:r w:rsidRPr="009F652B">
        <w:rPr>
          <w:rFonts w:asciiTheme="minorHAnsi" w:hAnsiTheme="minorHAnsi"/>
          <w:bCs/>
          <w:u w:val="single"/>
        </w:rPr>
        <w:t xml:space="preserve">Communication between commanders and their troops would also go silent. And many weapons systems would be left without either fuel or electric power”, </w:t>
      </w:r>
      <w:r w:rsidRPr="009F652B">
        <w:rPr>
          <w:rFonts w:asciiTheme="minorHAnsi" w:hAnsiTheme="minorHAnsi"/>
          <w:sz w:val="16"/>
          <w:szCs w:val="16"/>
        </w:rPr>
        <w:t>said Senator Grassley. “</w:t>
      </w:r>
      <w:r w:rsidRPr="009F652B">
        <w:rPr>
          <w:rFonts w:asciiTheme="minorHAnsi" w:hAnsiTheme="minorHAnsi"/>
          <w:bCs/>
          <w:u w:val="single"/>
        </w:rPr>
        <w:t>So in a few short hours or days, the mightiest military in the world would be left scrambling to maintain base functions</w:t>
      </w:r>
      <w:r w:rsidRPr="009F652B">
        <w:rPr>
          <w:rFonts w:asciiTheme="minorHAnsi" w:hAnsiTheme="minorHAnsi"/>
          <w:sz w:val="16"/>
          <w:szCs w:val="16"/>
        </w:rPr>
        <w:t xml:space="preserve">”, he said. We contacted the Pentagon and officials confirmed the threat of a cyber attack is something very real. Top national security officials—including the Chairman of the Joint Chiefs, the Director of the National Security Agency, </w:t>
      </w:r>
      <w:r w:rsidRPr="009F652B">
        <w:rPr>
          <w:rFonts w:asciiTheme="minorHAnsi" w:hAnsiTheme="minorHAnsi"/>
          <w:bCs/>
          <w:u w:val="single"/>
        </w:rPr>
        <w:t>the Secretary of Defense, and the CIA Director— have said, “preventing a cyber attack and improving the nation’s electric grids is among the most urgent priorities of our country”</w:t>
      </w:r>
      <w:r w:rsidRPr="009F652B">
        <w:rPr>
          <w:rFonts w:asciiTheme="minorHAnsi" w:hAnsiTheme="minorHAnsi"/>
          <w:sz w:val="16"/>
          <w:szCs w:val="16"/>
        </w:rPr>
        <w:t xml:space="preserve"> (source: Congressional Record). So how serious is the Pentagon taking all this? Enough to start, or end a war over it, for sure (see video: Pentagon declares war on cyber attacks http://www.youtube.com/watch?v=_kVQrp_D0kY&amp;feature=relmfu ). </w:t>
      </w:r>
      <w:r w:rsidRPr="009F652B">
        <w:rPr>
          <w:rFonts w:asciiTheme="minorHAnsi" w:hAnsiTheme="minorHAnsi"/>
          <w:bCs/>
          <w:u w:val="single"/>
        </w:rPr>
        <w:t>A cyber attack today against the US could very well be seen as an “</w:t>
      </w:r>
      <w:r w:rsidRPr="009F652B">
        <w:rPr>
          <w:rStyle w:val="Emphasis"/>
          <w:rFonts w:asciiTheme="minorHAnsi" w:hAnsiTheme="minorHAnsi"/>
          <w:b w:val="0"/>
        </w:rPr>
        <w:t>Act of War</w:t>
      </w:r>
      <w:r w:rsidRPr="009F652B">
        <w:rPr>
          <w:rFonts w:asciiTheme="minorHAnsi" w:hAnsiTheme="minorHAnsi"/>
          <w:bCs/>
          <w:u w:val="single"/>
        </w:rPr>
        <w:t>” and could be met with a “full scale” US military response.</w:t>
      </w:r>
      <w:r w:rsidRPr="009F652B">
        <w:rPr>
          <w:rFonts w:asciiTheme="minorHAnsi" w:hAnsiTheme="minorHAnsi"/>
          <w:sz w:val="16"/>
          <w:szCs w:val="16"/>
        </w:rPr>
        <w:t xml:space="preserve"> That could include the use </w:t>
      </w:r>
      <w:r w:rsidRPr="009F652B">
        <w:rPr>
          <w:rStyle w:val="StyleUnderline"/>
          <w:rFonts w:asciiTheme="minorHAnsi" w:hAnsiTheme="minorHAnsi"/>
        </w:rPr>
        <w:t>of “</w:t>
      </w:r>
      <w:r w:rsidRPr="009F652B">
        <w:rPr>
          <w:rStyle w:val="Emphasis"/>
          <w:rFonts w:asciiTheme="minorHAnsi" w:hAnsiTheme="minorHAnsi"/>
          <w:b w:val="0"/>
        </w:rPr>
        <w:t>nuclear weapons</w:t>
      </w:r>
      <w:r w:rsidRPr="009F652B">
        <w:rPr>
          <w:rFonts w:asciiTheme="minorHAnsi" w:hAnsiTheme="minorHAnsi"/>
          <w:sz w:val="16"/>
          <w:szCs w:val="16"/>
        </w:rPr>
        <w:t>”, if authorized by the President.</w:t>
      </w:r>
    </w:p>
    <w:p w14:paraId="52C63992" w14:textId="77777777" w:rsidR="00F9601D" w:rsidRPr="009F652B" w:rsidRDefault="00F9601D" w:rsidP="00F9601D">
      <w:pPr>
        <w:rPr>
          <w:rFonts w:asciiTheme="minorHAnsi" w:hAnsiTheme="minorHAnsi"/>
        </w:rPr>
      </w:pPr>
    </w:p>
    <w:p w14:paraId="6CA121C8" w14:textId="60EDEBB3" w:rsidR="00C705EC" w:rsidRPr="009F652B" w:rsidRDefault="00C705EC" w:rsidP="00C705EC">
      <w:pPr>
        <w:pStyle w:val="Heading3"/>
        <w:rPr>
          <w:rFonts w:asciiTheme="minorHAnsi" w:hAnsiTheme="minorHAnsi"/>
        </w:rPr>
      </w:pPr>
      <w:r w:rsidRPr="009F652B">
        <w:rPr>
          <w:rFonts w:asciiTheme="minorHAnsi" w:hAnsiTheme="minorHAnsi"/>
        </w:rPr>
        <w:t xml:space="preserve">Impact – </w:t>
      </w:r>
      <w:r w:rsidR="00F9601D" w:rsidRPr="009F652B">
        <w:rPr>
          <w:rFonts w:asciiTheme="minorHAnsi" w:hAnsiTheme="minorHAnsi"/>
        </w:rPr>
        <w:t xml:space="preserve">Data Localization </w:t>
      </w:r>
    </w:p>
    <w:p w14:paraId="7C99D63C" w14:textId="3DB69544" w:rsidR="00C705EC" w:rsidRPr="009F652B" w:rsidRDefault="00C705EC" w:rsidP="00C705EC">
      <w:pPr>
        <w:pStyle w:val="Heading4"/>
        <w:rPr>
          <w:rFonts w:asciiTheme="minorHAnsi" w:hAnsiTheme="minorHAnsi"/>
        </w:rPr>
      </w:pPr>
      <w:r w:rsidRPr="009F652B">
        <w:rPr>
          <w:rFonts w:asciiTheme="minorHAnsi" w:hAnsiTheme="minorHAnsi"/>
        </w:rPr>
        <w:t xml:space="preserve">US-India cyber cooperation is key to </w:t>
      </w:r>
      <w:r w:rsidR="00E60497" w:rsidRPr="009F652B">
        <w:rPr>
          <w:rFonts w:asciiTheme="minorHAnsi" w:hAnsiTheme="minorHAnsi"/>
        </w:rPr>
        <w:t>modeling internet security</w:t>
      </w:r>
      <w:r w:rsidRPr="009F652B">
        <w:rPr>
          <w:rFonts w:asciiTheme="minorHAnsi" w:hAnsiTheme="minorHAnsi"/>
        </w:rPr>
        <w:t xml:space="preserve"> and </w:t>
      </w:r>
      <w:r w:rsidR="00E60497" w:rsidRPr="009F652B">
        <w:rPr>
          <w:rFonts w:asciiTheme="minorHAnsi" w:hAnsiTheme="minorHAnsi"/>
        </w:rPr>
        <w:t xml:space="preserve">preventing </w:t>
      </w:r>
      <w:r w:rsidRPr="009F652B">
        <w:rPr>
          <w:rFonts w:asciiTheme="minorHAnsi" w:hAnsiTheme="minorHAnsi"/>
        </w:rPr>
        <w:t>data localization</w:t>
      </w:r>
    </w:p>
    <w:p w14:paraId="34BCC13F" w14:textId="77777777" w:rsidR="00C705EC" w:rsidRPr="009F652B" w:rsidRDefault="00C705EC" w:rsidP="00C705EC">
      <w:pPr>
        <w:rPr>
          <w:rFonts w:asciiTheme="minorHAnsi" w:hAnsiTheme="minorHAnsi"/>
          <w:sz w:val="16"/>
          <w:szCs w:val="16"/>
        </w:rPr>
      </w:pPr>
      <w:r w:rsidRPr="009F652B">
        <w:rPr>
          <w:rFonts w:asciiTheme="minorHAnsi" w:hAnsiTheme="minorHAnsi"/>
          <w:b/>
        </w:rPr>
        <w:t>Sukumar 5/24 -</w:t>
      </w:r>
      <w:r w:rsidRPr="009F652B">
        <w:rPr>
          <w:rFonts w:asciiTheme="minorHAnsi" w:hAnsiTheme="minorHAnsi"/>
        </w:rPr>
        <w:t xml:space="preserve"> </w:t>
      </w:r>
      <w:r w:rsidRPr="009F652B">
        <w:rPr>
          <w:rFonts w:asciiTheme="minorHAnsi" w:hAnsiTheme="minorHAnsi"/>
          <w:sz w:val="16"/>
          <w:szCs w:val="16"/>
        </w:rPr>
        <w:t>Arun Mohan Sukumar heads the Cyber Initiative at the Observer Research Foundation, New Delhi – (Arun, “Where Are US-India Cyber Relations Headed?”, 5/24/16, https://www.lawfareblog.com/where-are-us-india-cyber-relations-headed)//elliot</w:t>
      </w:r>
    </w:p>
    <w:p w14:paraId="484E54B2" w14:textId="77777777" w:rsidR="00C705EC" w:rsidRPr="009F652B" w:rsidRDefault="00C705EC" w:rsidP="00C705EC">
      <w:pPr>
        <w:pStyle w:val="NormalWeb"/>
        <w:rPr>
          <w:rFonts w:asciiTheme="minorHAnsi" w:hAnsiTheme="minorHAnsi"/>
          <w:color w:val="222222"/>
          <w:u w:val="single"/>
        </w:rPr>
      </w:pPr>
      <w:r w:rsidRPr="009F652B">
        <w:rPr>
          <w:rFonts w:asciiTheme="minorHAnsi" w:hAnsiTheme="minorHAnsi"/>
          <w:color w:val="222222"/>
          <w:u w:val="single"/>
        </w:rPr>
        <w:t>The US-India cyber relationship is as much a marker of global governance of common digital spaces as it is about core bilateral economic and security engagements</w:t>
      </w:r>
      <w:r w:rsidRPr="009F652B">
        <w:rPr>
          <w:rFonts w:asciiTheme="minorHAnsi" w:hAnsiTheme="minorHAnsi"/>
          <w:color w:val="222222"/>
          <w:sz w:val="16"/>
        </w:rPr>
        <w:t>. In 2015, India signaled its willingness to accept rules of the road as set forth by the United States by making an unqualified endorsement of “multi-stakeholder” internet governance. Having defended this position at the</w:t>
      </w:r>
      <w:r w:rsidRPr="009F652B">
        <w:rPr>
          <w:rStyle w:val="apple-converted-space"/>
          <w:rFonts w:asciiTheme="minorHAnsi" w:eastAsiaTheme="majorEastAsia" w:hAnsiTheme="minorHAnsi"/>
          <w:color w:val="222222"/>
          <w:sz w:val="16"/>
        </w:rPr>
        <w:t xml:space="preserve"> </w:t>
      </w:r>
      <w:r w:rsidRPr="009F652B">
        <w:rPr>
          <w:rFonts w:asciiTheme="minorHAnsi" w:eastAsiaTheme="majorEastAsia" w:hAnsiTheme="minorHAnsi"/>
          <w:sz w:val="16"/>
        </w:rPr>
        <w:t xml:space="preserve">2015 BRICS heads of state summit </w:t>
      </w:r>
      <w:r w:rsidRPr="009F652B">
        <w:rPr>
          <w:rFonts w:asciiTheme="minorHAnsi" w:hAnsiTheme="minorHAnsi"/>
          <w:color w:val="222222"/>
          <w:sz w:val="16"/>
        </w:rPr>
        <w:t xml:space="preserve">in Ufa, Russia and, more recently, at the foreign ministers meeting of the Russia-India-China trilateral, New Delhi demonstrated that this political commitment can weather diplomatic headwinds. </w:t>
      </w:r>
      <w:r w:rsidRPr="009F652B">
        <w:rPr>
          <w:rFonts w:asciiTheme="minorHAnsi" w:hAnsiTheme="minorHAnsi"/>
          <w:color w:val="222222"/>
          <w:u w:val="single"/>
        </w:rPr>
        <w:t>If India and the US are able to transform their convergence in policy positions into tangible cooperation in cyber security and the digital economy, this would send a clear message to developing countries. It would mean that digital spaces can be effectively secured while accounting for the freedoms of expression and commerce on the internet. And for many economies in Asia, Africa and Latin America that are struggling to protect their digital networks, it would be worth replicating a successful model of cooperation between India-US. Regulators across the world—most notably in the European Union—are contemplating data localization as the answer to increased cyber vulnerabilities.</w:t>
      </w:r>
      <w:r w:rsidRPr="009F652B">
        <w:rPr>
          <w:rFonts w:asciiTheme="minorHAnsi" w:hAnsiTheme="minorHAnsi"/>
          <w:color w:val="222222"/>
          <w:sz w:val="16"/>
        </w:rPr>
        <w:t xml:space="preserve"> </w:t>
      </w:r>
      <w:r w:rsidRPr="009F652B">
        <w:rPr>
          <w:rFonts w:asciiTheme="minorHAnsi" w:hAnsiTheme="minorHAnsi"/>
          <w:color w:val="222222"/>
          <w:u w:val="single"/>
        </w:rPr>
        <w:t xml:space="preserve">Without a comprehensive digital trade regime, emerging economies have little incentive to calibrate market regulations that promote innovation and also support local language content. The consequence would be a fragmentation of the internet, not of its infrastructure, but along political and economic fault lines. While India-US cooperation is not the solution to all these problems, it is a first step in demonstrating that comprehensive cyber engagement between emerging and advanced digital economies is possible. </w:t>
      </w:r>
      <w:r w:rsidRPr="009F652B">
        <w:rPr>
          <w:rFonts w:asciiTheme="minorHAnsi" w:hAnsiTheme="minorHAnsi"/>
          <w:color w:val="222222"/>
          <w:sz w:val="16"/>
        </w:rPr>
        <w:t xml:space="preserve">Of course, this is by no means an easy task. The US-India relationship has its own set of weighty concerns to tackle and could benefit from sustained engagement on both sides. The bilateral cybersecurity dialogue was intended to occur annually, but has been convened twice in four years—indeed it has only truly picked up steam since 2014. </w:t>
      </w:r>
      <w:r w:rsidRPr="009F652B">
        <w:rPr>
          <w:rFonts w:asciiTheme="minorHAnsi" w:hAnsiTheme="minorHAnsi"/>
          <w:color w:val="222222"/>
          <w:u w:val="single"/>
        </w:rPr>
        <w:t>The US-India Working Group on Information and Communication Technologies (WG-ICT) has met since 2005, but is in need of a fresh and forward-looking agenda to address the future of private sector cooperation.</w:t>
      </w:r>
    </w:p>
    <w:p w14:paraId="0013FD18" w14:textId="77777777" w:rsidR="00C705EC" w:rsidRPr="009F652B" w:rsidRDefault="00C705EC" w:rsidP="00C705EC">
      <w:pPr>
        <w:pStyle w:val="Heading4"/>
        <w:rPr>
          <w:rFonts w:asciiTheme="minorHAnsi" w:hAnsiTheme="minorHAnsi"/>
        </w:rPr>
      </w:pPr>
      <w:r w:rsidRPr="009F652B">
        <w:rPr>
          <w:rFonts w:asciiTheme="minorHAnsi" w:hAnsiTheme="minorHAnsi"/>
        </w:rPr>
        <w:t>Data localization will destroy global economic growth</w:t>
      </w:r>
    </w:p>
    <w:p w14:paraId="19E13FB0" w14:textId="77777777" w:rsidR="00C705EC" w:rsidRPr="009F652B" w:rsidRDefault="00C705EC" w:rsidP="00C705EC">
      <w:pPr>
        <w:rPr>
          <w:rFonts w:asciiTheme="minorHAnsi" w:hAnsiTheme="minorHAnsi"/>
        </w:rPr>
      </w:pPr>
      <w:r w:rsidRPr="009F652B">
        <w:rPr>
          <w:rFonts w:asciiTheme="minorHAnsi" w:hAnsiTheme="minorHAnsi"/>
          <w:b/>
        </w:rPr>
        <w:t xml:space="preserve">Chandler and Le, 15 </w:t>
      </w:r>
      <w:r w:rsidRPr="009F652B">
        <w:rPr>
          <w:rFonts w:asciiTheme="minorHAnsi" w:hAnsiTheme="minorHAnsi"/>
        </w:rPr>
        <w:t xml:space="preserve">- </w:t>
      </w:r>
      <w:r w:rsidRPr="009F652B">
        <w:rPr>
          <w:rFonts w:asciiTheme="minorHAnsi" w:hAnsiTheme="minorHAnsi"/>
          <w:sz w:val="16"/>
          <w:szCs w:val="16"/>
        </w:rPr>
        <w:t>*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lexis)//elliot</w:t>
      </w:r>
    </w:p>
    <w:p w14:paraId="7154FEBB" w14:textId="6C303700" w:rsidR="00C705EC" w:rsidRPr="009F652B" w:rsidRDefault="00C705EC" w:rsidP="00C705EC">
      <w:pPr>
        <w:rPr>
          <w:rFonts w:asciiTheme="minorHAnsi" w:hAnsiTheme="minorHAnsi"/>
          <w:sz w:val="16"/>
        </w:rPr>
      </w:pPr>
      <w:r w:rsidRPr="009F652B">
        <w:rPr>
          <w:rFonts w:asciiTheme="minorHAnsi" w:hAnsiTheme="minorHAnsi"/>
          <w:sz w:val="16"/>
        </w:rPr>
        <w:t xml:space="preserve">C. Economic Development Many governments believe that by forcing companies to localize data within national borders, they will increase investment at home. Thus, data localization measures are often motivated, whether explicitly or not, by desires to promote local economic development. In fact, however, </w:t>
      </w:r>
      <w:r w:rsidRPr="009F652B">
        <w:rPr>
          <w:rStyle w:val="StyleUnderline"/>
          <w:rFonts w:asciiTheme="minorHAnsi" w:hAnsiTheme="minorHAnsi"/>
        </w:rPr>
        <w:t xml:space="preserve">data localization raises costs for local businesses, reduces access to global services for consumers, hampers local start-ups, and interferes with the use of the latest technological advances. </w:t>
      </w:r>
      <w:r w:rsidRPr="009F652B">
        <w:rPr>
          <w:rFonts w:asciiTheme="minorHAnsi" w:hAnsiTheme="minorHAnsi"/>
          <w:sz w:val="16"/>
        </w:rPr>
        <w:t xml:space="preserve">In an Information Age, </w:t>
      </w:r>
      <w:r w:rsidRPr="009F652B">
        <w:rPr>
          <w:rStyle w:val="StyleUnderline"/>
          <w:rFonts w:asciiTheme="minorHAnsi" w:hAnsiTheme="minorHAnsi"/>
        </w:rPr>
        <w:t xml:space="preserve">the global flow of data has become the </w:t>
      </w:r>
      <w:r w:rsidRPr="009F652B">
        <w:rPr>
          <w:rStyle w:val="Emphasis"/>
          <w:rFonts w:asciiTheme="minorHAnsi" w:hAnsiTheme="minorHAnsi"/>
          <w:b w:val="0"/>
        </w:rPr>
        <w:t>lifeblood of economies</w:t>
      </w:r>
      <w:r w:rsidRPr="009F652B">
        <w:rPr>
          <w:rStyle w:val="StyleUnderline"/>
          <w:rFonts w:asciiTheme="minorHAnsi" w:hAnsiTheme="minorHAnsi"/>
        </w:rPr>
        <w:t xml:space="preserve"> across the world</w:t>
      </w:r>
      <w:r w:rsidRPr="009F652B">
        <w:rPr>
          <w:rFonts w:asciiTheme="minorHAnsi" w:hAnsiTheme="minorHAnsi"/>
          <w:sz w:val="16"/>
        </w:rPr>
        <w:t xml:space="preserve">. While some in Europe have raised concerns about the transfer of data abroad, the European Commission has recognized "the critical importance of data flows notably for the transatlantic economy." n209 The Commission observes </w:t>
      </w:r>
      <w:r w:rsidRPr="009F652B">
        <w:rPr>
          <w:rStyle w:val="StyleUnderline"/>
          <w:rFonts w:asciiTheme="minorHAnsi" w:hAnsiTheme="minorHAnsi"/>
        </w:rPr>
        <w:t>that international data transfers "form an integral part of commercial exchanges across the Atlantic</w:t>
      </w:r>
      <w:r w:rsidRPr="009F652B">
        <w:rPr>
          <w:rFonts w:asciiTheme="minorHAnsi" w:hAnsiTheme="minorHAnsi"/>
          <w:sz w:val="16"/>
        </w:rPr>
        <w:t xml:space="preserve"> including for new growing digital businesses, such as social media or cloud computing, with large amounts of data going from the EU to the US." n210 Worried about the effect of constraints on data flows on both global information sharing and economic development, the Organisation for Economic Co-operation and Development (OECD) has urged nations to avoid "barriers to the location, access and use of cross-border [*722] data facilities and functions" when consistent with other fundamental rights, in order to "ensure cost effectiveness and other efficiencies." n211 The worry about the impact of data localization is widely shared in the business community as well. </w:t>
      </w:r>
      <w:r w:rsidRPr="009F652B">
        <w:rPr>
          <w:rStyle w:val="StyleUnderline"/>
          <w:rFonts w:asciiTheme="minorHAnsi" w:hAnsiTheme="minorHAnsi"/>
        </w:rPr>
        <w:t>The value of the Internet to national economies has been widely noted</w:t>
      </w:r>
      <w:r w:rsidRPr="009F652B">
        <w:rPr>
          <w:rFonts w:asciiTheme="minorHAnsi" w:hAnsiTheme="minorHAnsi"/>
          <w:sz w:val="16"/>
        </w:rPr>
        <w:t>. n212 Regarding Brazil's attempt to require data localization, the Information Technology Industry Council, an industry association representing more than forty major Internet companies, had argued that "</w:t>
      </w:r>
      <w:r w:rsidRPr="009F652B">
        <w:rPr>
          <w:rStyle w:val="StyleUnderline"/>
          <w:rFonts w:asciiTheme="minorHAnsi" w:hAnsiTheme="minorHAnsi"/>
        </w:rPr>
        <w:t>in-country data storage requirements would detrimentally impact all economic activity that depends on data flows</w:t>
      </w:r>
      <w:r w:rsidRPr="009F652B">
        <w:rPr>
          <w:rFonts w:asciiTheme="minorHAnsi" w:hAnsiTheme="minorHAnsi"/>
          <w:sz w:val="16"/>
        </w:rPr>
        <w:t>." n213 The Swedish government agency, the National Board of Trade, recently interviewed fifteen local companies of various sizes across sectors and concluded succinctly that "</w:t>
      </w:r>
      <w:r w:rsidRPr="009F652B">
        <w:rPr>
          <w:rStyle w:val="StyleUnderline"/>
          <w:rFonts w:asciiTheme="minorHAnsi" w:hAnsiTheme="minorHAnsi"/>
        </w:rPr>
        <w:t>trade cannot happen without data being moved from one location to another</w:t>
      </w:r>
      <w:r w:rsidRPr="009F652B">
        <w:rPr>
          <w:rFonts w:asciiTheme="minorHAnsi" w:hAnsiTheme="minorHAnsi"/>
          <w:sz w:val="16"/>
        </w:rPr>
        <w:t xml:space="preserve">." n214 </w:t>
      </w:r>
      <w:r w:rsidRPr="009F652B">
        <w:rPr>
          <w:rStyle w:val="StyleUnderline"/>
          <w:rFonts w:asciiTheme="minorHAnsi" w:hAnsiTheme="minorHAnsi"/>
        </w:rPr>
        <w:t xml:space="preserve">Data localization, like most protectionist measures, leads only to small gains for a few local enterprises and workers, while causing significant harms spread </w:t>
      </w:r>
      <w:r w:rsidRPr="009F652B">
        <w:rPr>
          <w:rStyle w:val="Emphasis"/>
          <w:rFonts w:asciiTheme="minorHAnsi" w:hAnsiTheme="minorHAnsi"/>
          <w:b w:val="0"/>
        </w:rPr>
        <w:t>across the entire economy</w:t>
      </w:r>
      <w:r w:rsidRPr="009F652B">
        <w:rPr>
          <w:rFonts w:asciiTheme="minorHAnsi" w:hAnsiTheme="minorHAnsi"/>
          <w:b/>
          <w:sz w:val="16"/>
        </w:rPr>
        <w:t>.</w:t>
      </w:r>
      <w:r w:rsidRPr="009F652B">
        <w:rPr>
          <w:rFonts w:asciiTheme="minorHAnsi" w:hAnsiTheme="minorHAnsi"/>
          <w:sz w:val="16"/>
        </w:rPr>
        <w:t xml:space="preserve"> The domestic benefits of data localization go to the few owners and employees of data centers and the few companies servicing these centers locally. Meanwhile, </w:t>
      </w:r>
      <w:r w:rsidRPr="009F652B">
        <w:rPr>
          <w:rStyle w:val="StyleUnderline"/>
          <w:rFonts w:asciiTheme="minorHAnsi" w:hAnsiTheme="minorHAnsi"/>
        </w:rPr>
        <w:t>the harms of data localization are widespread, felt by small, medium, and large businesses that are denied access to global services that might improve productivity</w:t>
      </w:r>
      <w:r w:rsidRPr="009F652B">
        <w:rPr>
          <w:rFonts w:asciiTheme="minorHAnsi" w:hAnsiTheme="minorHAnsi"/>
          <w:sz w:val="16"/>
        </w:rPr>
        <w:t xml:space="preserve">. In response to Russia's recently passed localization law, the NGO Russian Association for Electronic Communications stressed the potential economic consequences, pointing to the withdrawal of global services and substantial economic losses caused by the passing of similar laws in other countries. n215 For example, besides the loss of international social media platforms, localization would make it impossible for [*723] Russians to order airline tickets or consumer goods through online services. Localization requirements also seriously affect Russian companies like Aeroflot because the airline depends on foreign ticket-booking systems. n216 Critics worried, at the time, that the Brazilian data localization requirement would "deny[] Brazilian users access to great services that are provided by US and other international companies." n217 Marilia Marciel, a digital policy expert at Fundacao Getulio Vargas in Rio de Janeiro, observes, "Even Brazilian companies prefer to host their data outside of Brazil." n218 </w:t>
      </w:r>
      <w:r w:rsidRPr="009F652B">
        <w:rPr>
          <w:rStyle w:val="StyleUnderline"/>
          <w:rFonts w:asciiTheme="minorHAnsi" w:hAnsiTheme="minorHAnsi"/>
        </w:rPr>
        <w:t>Data localization affects domestic innovation by denying entrepreneurs the ability to build on top of global services based abroad</w:t>
      </w:r>
      <w:r w:rsidRPr="009F652B">
        <w:rPr>
          <w:rFonts w:asciiTheme="minorHAnsi" w:hAnsiTheme="minorHAnsi"/>
          <w:sz w:val="16"/>
        </w:rPr>
        <w:t xml:space="preserve">. Brasscom, the Brazilian Association of Information Technology and Communication Companies, argues that such obligations would "hurt[] the country's ability to create, innovate, create jobs and collect taxes from the proper use of the Internet." n219 Governments implementing in-country data mandates imagine that the various global services used in their country will now build infrastructure locally. Many services, however, will find it uneconomical and even too risky to establish local servers in certain territories. n220 Data centers are expensive, all the more so if they have the highest levels of security. One study finds Brazil to be the most expensive country in the Western hemisphere in which to build data centers. n221 Building a data center in Brazil costs $ 60.9 million on average, [*724] while building one in Chile and the United States costs $ 51.2 million and $ 43 million, respectively. n222 Operating such a data center remains expensive because of enormous energy and other expenses - averaging $ 950,000 in Brazil, $ 710,000 in Chile, and $ 510,000 in the United States each month. n223 This cost discrepancy is mostly due to high electricity costs and heavy import taxes on the equipment needed for the center. n224 Data centers employ few workers, with energy making up three-quarters of the costs of operations. n225 According to the 2013 Data Centre Risk Index - a study of thirty countries on the risks affecting successful data center operations - Australia, Russia, China, Indonesia, India, and Brazil are among the riskiest countries for running data centers. n226 Not only are there significant economic costs to data localization, the potential gains are more limited than governments imagine. Data server farms are hardly significant generators of employment, populated instead by thousands of computers and few human beings. The significant initial outlay they require is largely in capital goods, the bulk of which is often imported into a country. The diesel generators, cooling systems, servers, and power supply devices tend to be imported from global suppliers. n227 Ironically, it is often American suppliers of servers and other hardware that stand to be the beneficiaries of data localization mandates. n228 One study notes, "Brazilian suppliers of components did not benefit from this [data localization requirement], since the imported products dominate the market." n229 </w:t>
      </w:r>
      <w:r w:rsidRPr="009F652B">
        <w:rPr>
          <w:rStyle w:val="StyleUnderline"/>
          <w:rFonts w:asciiTheme="minorHAnsi" w:hAnsiTheme="minorHAnsi"/>
        </w:rPr>
        <w:t>By increasing capital purchases from abroad, data localization requirements can in fact increase merchandise trade deficits</w:t>
      </w:r>
      <w:r w:rsidRPr="009F652B">
        <w:rPr>
          <w:rFonts w:asciiTheme="minorHAnsi" w:hAnsiTheme="minorHAnsi"/>
          <w:sz w:val="16"/>
        </w:rPr>
        <w:t xml:space="preserve">. Furthermore, </w:t>
      </w:r>
      <w:r w:rsidRPr="009F652B">
        <w:rPr>
          <w:rStyle w:val="StyleUnderline"/>
          <w:rFonts w:asciiTheme="minorHAnsi" w:hAnsiTheme="minorHAnsi"/>
        </w:rPr>
        <w:t>large data farms are</w:t>
      </w:r>
      <w:r w:rsidRPr="009F652B">
        <w:rPr>
          <w:rFonts w:asciiTheme="minorHAnsi" w:hAnsiTheme="minorHAnsi"/>
          <w:sz w:val="16"/>
        </w:rPr>
        <w:t xml:space="preserve"> [*725] </w:t>
      </w:r>
      <w:r w:rsidRPr="009F652B">
        <w:rPr>
          <w:rStyle w:val="StyleUnderline"/>
          <w:rFonts w:asciiTheme="minorHAnsi" w:hAnsiTheme="minorHAnsi"/>
        </w:rPr>
        <w:t>enormous consumers of energy</w:t>
      </w:r>
      <w:r w:rsidRPr="009F652B">
        <w:rPr>
          <w:rFonts w:asciiTheme="minorHAnsi" w:hAnsiTheme="minorHAnsi"/>
          <w:sz w:val="16"/>
        </w:rPr>
        <w:t xml:space="preserve">, n230 </w:t>
      </w:r>
      <w:r w:rsidRPr="009F652B">
        <w:rPr>
          <w:rStyle w:val="StyleUnderline"/>
          <w:rFonts w:asciiTheme="minorHAnsi" w:hAnsiTheme="minorHAnsi"/>
        </w:rPr>
        <w:t>and</w:t>
      </w:r>
      <w:r w:rsidRPr="009F652B">
        <w:rPr>
          <w:rFonts w:asciiTheme="minorHAnsi" w:hAnsiTheme="minorHAnsi"/>
          <w:sz w:val="16"/>
        </w:rPr>
        <w:t xml:space="preserve"> thus often further </w:t>
      </w:r>
      <w:r w:rsidRPr="009F652B">
        <w:rPr>
          <w:rStyle w:val="Emphasis"/>
          <w:rFonts w:asciiTheme="minorHAnsi" w:hAnsiTheme="minorHAnsi"/>
          <w:b w:val="0"/>
        </w:rPr>
        <w:t>burden overtaxed energy grids</w:t>
      </w:r>
      <w:r w:rsidRPr="009F652B">
        <w:rPr>
          <w:rFonts w:asciiTheme="minorHAnsi" w:hAnsiTheme="minorHAnsi"/>
          <w:sz w:val="16"/>
        </w:rPr>
        <w:t xml:space="preserve">. </w:t>
      </w:r>
      <w:r w:rsidRPr="009F652B">
        <w:rPr>
          <w:rStyle w:val="StyleUnderline"/>
          <w:rFonts w:asciiTheme="minorHAnsi" w:hAnsiTheme="minorHAnsi"/>
        </w:rPr>
        <w:t>They thereby harm other industries that must now compete for this energy, paying higher prices while potentially suffering limitations in supply of already scarce power</w:t>
      </w:r>
      <w:r w:rsidRPr="009F652B">
        <w:rPr>
          <w:rFonts w:asciiTheme="minorHAnsi" w:hAnsiTheme="minorHAnsi"/>
          <w:sz w:val="16"/>
        </w:rPr>
        <w:t xml:space="preserve">. Cost, as well as access to the latest innovations, drives many e-commerce enterprises in Indonesia to use foreign data centers. Daniel Tumiwa, head of the Indonesian E-Commerce Association (IdEA), states that "the cost can double easily in Indonesia." n231 Indonesia's Internet start-ups have accordingly often turned to foreign countries such as Australia, Singapore, or the United States to host their services. One report suggests that "many of the "tools' that start-up online media have relied on elsewhere are not fully available yet in Indonesia." n232 The same report also suggests that a weak local hosting infrastructure in Indonesia means that sites hosted locally experience delayed loading time. n233 Similarly, as the Vietnamese government attempts to foster entrepreneurship and innovation, n234 localization requirements effectively bar start-ups from utilizing cheap and powerful platforms abroad and potentially handicap Vietnam from "joining in the technology race." n235 Governments worried about transferring data abroad at the same time hope, somewhat contradictorily, to bring foreign data within their borders. Many countries seek to become leaders in providing data centers for companies operating across their regions. In 2010, Malaysia announced its Economic Transformation Program n236 to transform Malaysia into a world-class data [*726] center hub for the Asia-Pacific region. n237 Brazil hopes to accomplish the same for Latin America, while France seeks to stimulate its economy via a "Made in France" digital industry. n238 Instead of spurring local investment, data localization can lead to the loss of investment. First, there's the retaliation effect. Would countries send data to Brazil if Brazil declares that data is unsafe if sent abroad? Brasscom notes that the Brazilian Internet industry's growth would be hampered if other countries engage in similar reactive policies, which "can stimulate the migration of datacenters based here, or at least part of them, to other countries." n239 Some in the European Union sympathize with this concern. European Commissioner for the Digital Agenda, Neelie Kroes, has expressed similar doubts, worrying about the results for European global competitiveness if each country has its own separate Internet. n240 Then there's the avoidance effect. Rio de Janeiro State University Law Professor Ronaldo Lemos, who helped write the original Marco Civil and is currently Director of the Rio Institute for Technology and Society, warns that the localization provision would have caused foreign companies to avoid the country altogether: "It could end up having the opposite effect to what is intended, and scare away companies that want to do business in Brazil." n241 Indeed, such burdensome local laws often lead companies to launch overseas, in order to try to avoid these rules entirely. Foreign companies, too, might well steer clear of the country in order to avoid entanglement with cumbersome rules. For example, Yahoo!, while very popular in Vietnam, places its servers for the [*727] country in Singapore. n242 In these ways we see that data localization mandates can backfire entirely, leading to avoidance instead of investment. Data localization requirements place burdens on domestic enterprises not faced by those operating in more liberal jurisdictions. Countries that require data to be cordoned off complicate matters for their own enterprises, which must turn to domestic services if they are to comply with the law. Such companies must also develop mechanisms to segregate the data they hold by the nationality of the data subject. The limitations may impede development of new, global services. Critics argue that South Korea's ban on the export of mapping data, for example, impedes the development of next-generation services in Korea: Technology services, such as Google Glass, driverless cars, and information programs for visually-impaired users, are unlikely to develop and grow in Korea. Laws made in the 1960s are preventing many venture enterprises from advancing to foreign markets via location/navigation services. n243 The harms of data localization for local businesses are not restricted to Internet enterprises or to consumers denied access to global services. As it turns out, most of the economic benefits from Internet technologies accrue to traditional businesses. A McKinsey study estimates that </w:t>
      </w:r>
      <w:r w:rsidRPr="009F652B">
        <w:rPr>
          <w:rStyle w:val="StyleUnderline"/>
          <w:rFonts w:asciiTheme="minorHAnsi" w:hAnsiTheme="minorHAnsi"/>
        </w:rPr>
        <w:t>about seventy-five percent of the value added created by the Internet and data flow is in traditional industries, in part through increases in productivity</w:t>
      </w:r>
      <w:r w:rsidRPr="009F652B">
        <w:rPr>
          <w:rFonts w:asciiTheme="minorHAnsi" w:hAnsiTheme="minorHAnsi"/>
          <w:sz w:val="16"/>
        </w:rPr>
        <w:t xml:space="preserve">. n244 </w:t>
      </w:r>
      <w:r w:rsidRPr="009F652B">
        <w:rPr>
          <w:rStyle w:val="StyleUnderline"/>
          <w:rFonts w:asciiTheme="minorHAnsi" w:hAnsiTheme="minorHAnsi"/>
        </w:rPr>
        <w:t xml:space="preserve">The potential economic impact across the major sectors - healthcare, manufacturing, electricity, urban infra-structure, security, agriculture, retail, etc. - is estimated at $ 2.7 to $ 6.2 </w:t>
      </w:r>
      <w:r w:rsidRPr="009F652B">
        <w:rPr>
          <w:rStyle w:val="Emphasis"/>
          <w:rFonts w:asciiTheme="minorHAnsi" w:hAnsiTheme="minorHAnsi"/>
          <w:b w:val="0"/>
        </w:rPr>
        <w:t>trillion</w:t>
      </w:r>
      <w:r w:rsidRPr="009F652B">
        <w:rPr>
          <w:rStyle w:val="StyleUnderline"/>
          <w:rFonts w:asciiTheme="minorHAnsi" w:hAnsiTheme="minorHAnsi"/>
        </w:rPr>
        <w:t xml:space="preserve"> per year.</w:t>
      </w:r>
      <w:r w:rsidRPr="009F652B">
        <w:rPr>
          <w:rFonts w:asciiTheme="minorHAnsi" w:hAnsiTheme="minorHAnsi"/>
          <w:sz w:val="16"/>
        </w:rPr>
        <w:t xml:space="preserve"> n245 This is particularly important for emerging economies, in which traditional industries remain predominant. The Internet raises profits as well, due to increased revenues, lower costs of goods sold, and lower administrative costs. n246 With data localization mandates, traditional businesses [*728] will lose access to the many global services that would store or process information offshore. Data localization requirements also interfere with the most important trends in computing today. They limit access to the disruptive technologies of the future, such as cloud computing, the "Internet of Things," and data-driven innovations (especially those relying on "big data"). Data localization sacrifices the innovations made possible by building on top of global Internet platforms based on cloud computing. This is particularly important for entrepreneurs operating in emerging economies that might lack the infrastructure already developed elsewhere. And it places great impediments to the development of both the Internet of Things and big data analytics, requiring costly separation of data by political boundaries and often denying the possibility of aggregating data across borders. We discuss the impacts on these trends below.</w:t>
      </w:r>
    </w:p>
    <w:p w14:paraId="6EDF5BAC" w14:textId="77777777" w:rsidR="00401FF8" w:rsidRPr="009F652B" w:rsidRDefault="00401FF8" w:rsidP="00401FF8">
      <w:pPr>
        <w:pStyle w:val="Heading4"/>
        <w:rPr>
          <w:rFonts w:asciiTheme="minorHAnsi" w:eastAsia="Times New Roman" w:hAnsiTheme="minorHAnsi"/>
        </w:rPr>
      </w:pPr>
      <w:r w:rsidRPr="009F652B">
        <w:rPr>
          <w:rFonts w:asciiTheme="minorHAnsi" w:eastAsia="Times New Roman" w:hAnsiTheme="minorHAnsi"/>
        </w:rPr>
        <w:t xml:space="preserve">Economic decline causes global nuclear war </w:t>
      </w:r>
    </w:p>
    <w:p w14:paraId="09CCC222" w14:textId="77777777" w:rsidR="00401FF8" w:rsidRPr="009F652B" w:rsidRDefault="00401FF8" w:rsidP="00401FF8">
      <w:pPr>
        <w:rPr>
          <w:rFonts w:asciiTheme="minorHAnsi" w:hAnsiTheme="minorHAnsi"/>
        </w:rPr>
      </w:pPr>
      <w:r w:rsidRPr="009F652B">
        <w:rPr>
          <w:rStyle w:val="Style13ptBold"/>
          <w:rFonts w:asciiTheme="minorHAnsi" w:hAnsiTheme="minorHAnsi"/>
        </w:rPr>
        <w:t>Tønnesson 15</w:t>
      </w:r>
      <w:r w:rsidRPr="009F652B">
        <w:rPr>
          <w:rFonts w:asciiTheme="minorHAnsi" w:eastAsia="Calibri" w:hAnsiTheme="minorHAnsi"/>
          <w:sz w:val="18"/>
        </w:rPr>
        <w:t xml:space="preserve"> </w:t>
      </w:r>
      <w:r w:rsidRPr="009F652B">
        <w:rPr>
          <w:rFonts w:asciiTheme="minorHAnsi" w:hAnsiTheme="minorHAnsi"/>
        </w:rPr>
        <w:t>- Stein Tønnesson 15, Research Professor, Peace Research Institute Oslo; Leader of East Asia Peace program, Uppsala University, 2015, “Deterrence, interdependence and Sino–US peace,” International Area Studies Review, Vol. 18, No. 3, p. 297-311</w:t>
      </w:r>
    </w:p>
    <w:p w14:paraId="0F405484" w14:textId="77777777" w:rsidR="00401FF8" w:rsidRPr="009F652B" w:rsidRDefault="00401FF8" w:rsidP="00401FF8">
      <w:pPr>
        <w:rPr>
          <w:rFonts w:asciiTheme="minorHAnsi" w:hAnsiTheme="minorHAnsi"/>
          <w:sz w:val="16"/>
        </w:rPr>
      </w:pPr>
      <w:r w:rsidRPr="009F652B">
        <w:rPr>
          <w:rFonts w:asciiTheme="minorHAnsi" w:hAnsiTheme="minorHAnsi"/>
          <w:sz w:val="16"/>
        </w:rPr>
        <w:t xml:space="preserve">Several </w:t>
      </w:r>
      <w:r w:rsidRPr="009F652B">
        <w:rPr>
          <w:rStyle w:val="StyleUnderline"/>
          <w:rFonts w:asciiTheme="minorHAnsi" w:hAnsiTheme="minorHAnsi"/>
        </w:rPr>
        <w:t>recent works</w:t>
      </w:r>
      <w:r w:rsidRPr="009F652B">
        <w:rPr>
          <w:rFonts w:asciiTheme="minorHAnsi" w:hAnsiTheme="minorHAnsi"/>
          <w:sz w:val="16"/>
        </w:rPr>
        <w:t xml:space="preserve"> on China and Sino–US relations </w:t>
      </w:r>
      <w:r w:rsidRPr="009F652B">
        <w:rPr>
          <w:rStyle w:val="StyleUnderline"/>
          <w:rFonts w:asciiTheme="minorHAnsi" w:hAnsiTheme="minorHAnsi"/>
        </w:rPr>
        <w:t>have made</w:t>
      </w:r>
      <w:r w:rsidRPr="009F652B">
        <w:rPr>
          <w:rFonts w:asciiTheme="minorHAnsi" w:hAnsiTheme="minorHAnsi"/>
          <w:sz w:val="16"/>
        </w:rPr>
        <w:t xml:space="preserve"> substantial </w:t>
      </w:r>
      <w:r w:rsidRPr="009F652B">
        <w:rPr>
          <w:rStyle w:val="StyleUnderline"/>
          <w:rFonts w:asciiTheme="minorHAnsi" w:hAnsiTheme="minorHAnsi"/>
        </w:rPr>
        <w:t>contributions to the current understanding of how and under what circumstances</w:t>
      </w:r>
      <w:r w:rsidRPr="009F652B">
        <w:rPr>
          <w:rFonts w:asciiTheme="minorHAnsi" w:hAnsiTheme="minorHAnsi"/>
          <w:sz w:val="16"/>
        </w:rPr>
        <w:t xml:space="preserve"> a combination of </w:t>
      </w:r>
      <w:r w:rsidRPr="009F652B">
        <w:rPr>
          <w:rStyle w:val="StyleUnderline"/>
          <w:rFonts w:asciiTheme="minorHAnsi" w:hAnsiTheme="minorHAnsi"/>
        </w:rPr>
        <w:t>nuclear deterrence and economic interdependence may reduce the risk of war between major powers</w:t>
      </w:r>
      <w:r w:rsidRPr="009F652B">
        <w:rPr>
          <w:rFonts w:asciiTheme="minorHAnsi" w:hAnsiTheme="minorHAnsi"/>
          <w:sz w:val="16"/>
        </w:rPr>
        <w:t xml:space="preserve">. At least four conclusions can be drawn from the review above: first, those who say that </w:t>
      </w:r>
      <w:r w:rsidRPr="009F652B">
        <w:rPr>
          <w:rStyle w:val="StyleUnderline"/>
          <w:rFonts w:asciiTheme="minorHAnsi" w:hAnsiTheme="minorHAnsi"/>
        </w:rPr>
        <w:t>interdependence may both inhibit and drive conflict</w:t>
      </w:r>
      <w:r w:rsidRPr="009F652B">
        <w:rPr>
          <w:rFonts w:asciiTheme="minorHAnsi" w:hAnsiTheme="minorHAnsi"/>
          <w:sz w:val="16"/>
        </w:rPr>
        <w:t xml:space="preserve"> are right. </w:t>
      </w:r>
      <w:r w:rsidRPr="009F652B">
        <w:rPr>
          <w:rStyle w:val="StyleUnderline"/>
          <w:rFonts w:asciiTheme="minorHAnsi" w:hAnsiTheme="minorHAnsi"/>
        </w:rPr>
        <w:t>Interdependence raises the cost of conflict</w:t>
      </w:r>
      <w:r w:rsidRPr="009F652B">
        <w:rPr>
          <w:rFonts w:asciiTheme="minorHAnsi" w:hAnsiTheme="minorHAnsi"/>
          <w:sz w:val="16"/>
        </w:rPr>
        <w:t xml:space="preserve"> for all sides </w:t>
      </w:r>
      <w:r w:rsidRPr="009F652B">
        <w:rPr>
          <w:rStyle w:val="StyleUnderline"/>
          <w:rFonts w:asciiTheme="minorHAnsi" w:hAnsiTheme="minorHAnsi"/>
        </w:rPr>
        <w:t>but</w:t>
      </w:r>
      <w:r w:rsidRPr="009F652B">
        <w:rPr>
          <w:rFonts w:asciiTheme="minorHAnsi" w:hAnsiTheme="minorHAnsi"/>
          <w:sz w:val="16"/>
        </w:rPr>
        <w:t xml:space="preserve"> </w:t>
      </w:r>
      <w:r w:rsidRPr="009F652B">
        <w:rPr>
          <w:rStyle w:val="StyleUnderline"/>
          <w:rFonts w:asciiTheme="minorHAnsi" w:hAnsiTheme="minorHAnsi"/>
        </w:rPr>
        <w:t>asymmetrical or unbalanced dependencies and negative trade expectations</w:t>
      </w:r>
      <w:r w:rsidRPr="009F652B">
        <w:rPr>
          <w:rFonts w:asciiTheme="minorHAnsi" w:hAnsiTheme="minorHAnsi"/>
          <w:sz w:val="16"/>
        </w:rPr>
        <w:t xml:space="preserve"> may </w:t>
      </w:r>
      <w:r w:rsidRPr="009F652B">
        <w:rPr>
          <w:rStyle w:val="StyleUnderline"/>
          <w:rFonts w:asciiTheme="minorHAnsi" w:hAnsiTheme="minorHAnsi"/>
        </w:rPr>
        <w:t>generate tensions leading to trade wars among inter-dependent states that</w:t>
      </w:r>
      <w:r w:rsidRPr="009F652B">
        <w:rPr>
          <w:rFonts w:asciiTheme="minorHAnsi" w:hAnsiTheme="minorHAnsi"/>
          <w:sz w:val="16"/>
        </w:rPr>
        <w:t xml:space="preserve"> in turn </w:t>
      </w:r>
      <w:r w:rsidRPr="009F652B">
        <w:rPr>
          <w:rStyle w:val="StyleUnderline"/>
          <w:rFonts w:asciiTheme="minorHAnsi" w:hAnsiTheme="minorHAnsi"/>
        </w:rPr>
        <w:t>increase the risk of military conflict</w:t>
      </w:r>
      <w:r w:rsidRPr="009F652B">
        <w:rPr>
          <w:rFonts w:asciiTheme="minorHAnsi" w:hAnsiTheme="min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9F652B">
        <w:rPr>
          <w:rStyle w:val="StyleUnderline"/>
          <w:rFonts w:asciiTheme="minorHAnsi" w:hAnsiTheme="minorHAnsi"/>
        </w:rPr>
        <w:t>decisions for war</w:t>
      </w:r>
      <w:r w:rsidRPr="009F652B">
        <w:rPr>
          <w:rFonts w:asciiTheme="minorHAnsi" w:hAnsiTheme="minorHAnsi"/>
          <w:sz w:val="16"/>
        </w:rPr>
        <w:t xml:space="preserve"> and peace </w:t>
      </w:r>
      <w:r w:rsidRPr="009F652B">
        <w:rPr>
          <w:rStyle w:val="StyleUnderline"/>
          <w:rFonts w:asciiTheme="minorHAnsi" w:hAnsiTheme="minorHAnsi"/>
        </w:rPr>
        <w:t>are taken by very few people</w:t>
      </w:r>
      <w:r w:rsidRPr="009F652B">
        <w:rPr>
          <w:rFonts w:asciiTheme="minorHAnsi" w:hAnsiTheme="minorHAnsi"/>
          <w:sz w:val="16"/>
        </w:rPr>
        <w:t>,</w:t>
      </w:r>
      <w:r w:rsidRPr="009F652B">
        <w:rPr>
          <w:rStyle w:val="StyleUnderline"/>
          <w:rFonts w:asciiTheme="minorHAnsi" w:hAnsiTheme="minorHAnsi"/>
        </w:rPr>
        <w:t xml:space="preserve"> who act on the basis of their future expectations</w:t>
      </w:r>
      <w:r w:rsidRPr="009F652B">
        <w:rPr>
          <w:rFonts w:asciiTheme="minorHAnsi" w:hAnsiTheme="min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9F652B">
        <w:rPr>
          <w:rStyle w:val="StyleUnderline"/>
          <w:rFonts w:asciiTheme="minorHAnsi" w:hAnsiTheme="minorHAnsi"/>
        </w:rPr>
        <w:t>If leaders</w:t>
      </w:r>
      <w:r w:rsidRPr="009F652B">
        <w:rPr>
          <w:rFonts w:asciiTheme="minorHAnsi" w:hAnsiTheme="minorHAnsi"/>
          <w:sz w:val="16"/>
        </w:rPr>
        <w:t xml:space="preserve"> on either side of the Atlantic </w:t>
      </w:r>
      <w:r w:rsidRPr="009F652B">
        <w:rPr>
          <w:rStyle w:val="StyleUnderline"/>
          <w:rFonts w:asciiTheme="minorHAnsi" w:hAnsiTheme="minorHAnsi"/>
        </w:rPr>
        <w:t>begin to seriously fear or anticipate their own nation’s decline</w:t>
      </w:r>
      <w:r w:rsidRPr="009F652B">
        <w:rPr>
          <w:rFonts w:asciiTheme="minorHAnsi" w:hAnsiTheme="minorHAnsi"/>
          <w:sz w:val="16"/>
        </w:rPr>
        <w:t xml:space="preserve"> then </w:t>
      </w:r>
      <w:r w:rsidRPr="009F652B">
        <w:rPr>
          <w:rStyle w:val="StyleUnderline"/>
          <w:rFonts w:asciiTheme="minorHAnsi" w:hAnsiTheme="minorHAnsi"/>
        </w:rPr>
        <w:t>they may blame</w:t>
      </w:r>
      <w:r w:rsidRPr="009F652B">
        <w:rPr>
          <w:rFonts w:asciiTheme="minorHAnsi" w:hAnsiTheme="minorHAnsi"/>
          <w:sz w:val="16"/>
        </w:rPr>
        <w:t xml:space="preserve"> this on </w:t>
      </w:r>
      <w:r w:rsidRPr="009F652B">
        <w:rPr>
          <w:rStyle w:val="StyleUnderline"/>
          <w:rFonts w:asciiTheme="minorHAnsi" w:hAnsiTheme="minorHAnsi"/>
        </w:rPr>
        <w:t>external dependence</w:t>
      </w:r>
      <w:r w:rsidRPr="009F652B">
        <w:rPr>
          <w:rFonts w:asciiTheme="minorHAnsi" w:hAnsiTheme="minorHAnsi"/>
          <w:sz w:val="16"/>
        </w:rPr>
        <w:t>,</w:t>
      </w:r>
      <w:r w:rsidRPr="009F652B">
        <w:rPr>
          <w:rStyle w:val="StyleUnderline"/>
          <w:rFonts w:asciiTheme="minorHAnsi" w:hAnsiTheme="minorHAnsi"/>
        </w:rPr>
        <w:t xml:space="preserve"> appeal to anti-foreign sentiments</w:t>
      </w:r>
      <w:r w:rsidRPr="009F652B">
        <w:rPr>
          <w:rFonts w:asciiTheme="minorHAnsi" w:hAnsiTheme="minorHAnsi"/>
          <w:sz w:val="16"/>
        </w:rPr>
        <w:t>,</w:t>
      </w:r>
      <w:r w:rsidRPr="009F652B">
        <w:rPr>
          <w:rStyle w:val="StyleUnderline"/>
          <w:rFonts w:asciiTheme="minorHAnsi" w:hAnsiTheme="minorHAnsi"/>
        </w:rPr>
        <w:t xml:space="preserve"> contemplate the use of force to gain</w:t>
      </w:r>
      <w:r w:rsidRPr="009F652B">
        <w:rPr>
          <w:rFonts w:asciiTheme="minorHAnsi" w:hAnsiTheme="minorHAnsi"/>
          <w:sz w:val="16"/>
        </w:rPr>
        <w:t xml:space="preserve"> respect or </w:t>
      </w:r>
      <w:r w:rsidRPr="009F652B">
        <w:rPr>
          <w:rStyle w:val="StyleUnderline"/>
          <w:rFonts w:asciiTheme="minorHAnsi" w:hAnsiTheme="minorHAnsi"/>
        </w:rPr>
        <w:t>credibility</w:t>
      </w:r>
      <w:r w:rsidRPr="009F652B">
        <w:rPr>
          <w:rFonts w:asciiTheme="minorHAnsi" w:hAnsiTheme="minorHAnsi"/>
          <w:sz w:val="16"/>
        </w:rPr>
        <w:t>,</w:t>
      </w:r>
      <w:r w:rsidRPr="009F652B">
        <w:rPr>
          <w:rStyle w:val="StyleUnderline"/>
          <w:rFonts w:asciiTheme="minorHAnsi" w:hAnsiTheme="minorHAnsi"/>
        </w:rPr>
        <w:t xml:space="preserve"> adopt protectionist policies</w:t>
      </w:r>
      <w:r w:rsidRPr="009F652B">
        <w:rPr>
          <w:rFonts w:asciiTheme="minorHAnsi" w:hAnsiTheme="minorHAnsi"/>
          <w:sz w:val="16"/>
        </w:rPr>
        <w:t>,</w:t>
      </w:r>
      <w:r w:rsidRPr="009F652B">
        <w:rPr>
          <w:rStyle w:val="StyleUnderline"/>
          <w:rFonts w:asciiTheme="minorHAnsi" w:hAnsiTheme="minorHAnsi"/>
        </w:rPr>
        <w:t xml:space="preserve"> and</w:t>
      </w:r>
      <w:r w:rsidRPr="009F652B">
        <w:rPr>
          <w:rFonts w:asciiTheme="minorHAnsi" w:hAnsiTheme="minorHAnsi"/>
          <w:sz w:val="16"/>
        </w:rPr>
        <w:t xml:space="preserve"> ultimately </w:t>
      </w:r>
      <w:r w:rsidRPr="009F652B">
        <w:rPr>
          <w:rStyle w:val="StyleUnderline"/>
          <w:rFonts w:asciiTheme="minorHAnsi" w:hAnsiTheme="minorHAnsi"/>
        </w:rPr>
        <w:t>refuse to be deterred by</w:t>
      </w:r>
      <w:r w:rsidRPr="009F652B">
        <w:rPr>
          <w:rFonts w:asciiTheme="minorHAnsi" w:hAnsiTheme="minorHAnsi"/>
          <w:sz w:val="16"/>
        </w:rPr>
        <w:t xml:space="preserve"> either </w:t>
      </w:r>
      <w:r w:rsidRPr="009F652B">
        <w:rPr>
          <w:rStyle w:val="StyleUnderline"/>
          <w:rFonts w:asciiTheme="minorHAnsi" w:hAnsiTheme="minorHAnsi"/>
        </w:rPr>
        <w:t>nuclear arms or prospects of socioeconomic calamities</w:t>
      </w:r>
      <w:r w:rsidRPr="009F652B">
        <w:rPr>
          <w:rFonts w:asciiTheme="minorHAnsi" w:hAnsiTheme="minorHAnsi"/>
          <w:sz w:val="16"/>
        </w:rPr>
        <w:t>.</w:t>
      </w:r>
      <w:r w:rsidRPr="009F652B">
        <w:rPr>
          <w:rStyle w:val="StyleUnderline"/>
          <w:rFonts w:asciiTheme="minorHAnsi" w:hAnsiTheme="minorHAnsi"/>
        </w:rPr>
        <w:t xml:space="preserve"> Such a dangerous shift could happen abruptly</w:t>
      </w:r>
      <w:r w:rsidRPr="009F652B">
        <w:rPr>
          <w:rFonts w:asciiTheme="minorHAnsi" w:hAnsiTheme="minorHAnsi"/>
          <w:sz w:val="16"/>
        </w:rPr>
        <w:t xml:space="preserve">, i.e. under the instigation of actions by a third party – or against a third party. Yet as long as there is both nuclear deterrence and interdependence, the tensions </w:t>
      </w:r>
      <w:r w:rsidRPr="009F652B">
        <w:rPr>
          <w:rStyle w:val="StyleUnderline"/>
          <w:rFonts w:asciiTheme="minorHAnsi" w:hAnsiTheme="minorHAnsi"/>
        </w:rPr>
        <w:t>in East Asia</w:t>
      </w:r>
      <w:r w:rsidRPr="009F652B">
        <w:rPr>
          <w:rFonts w:asciiTheme="minorHAnsi" w:hAnsiTheme="minorHAnsi"/>
          <w:sz w:val="16"/>
        </w:rPr>
        <w:t xml:space="preserve"> are unlikely to escalate to war. As Chan (2013) says, all states in the region are aware that they cannot count on support from either China or the US if they make provocative moves. </w:t>
      </w:r>
      <w:r w:rsidRPr="009F652B">
        <w:rPr>
          <w:rStyle w:val="StyleUnderline"/>
          <w:rFonts w:asciiTheme="minorHAnsi" w:hAnsiTheme="minorHAnsi"/>
        </w:rPr>
        <w:t>The greatest risk is not</w:t>
      </w:r>
      <w:r w:rsidRPr="009F652B">
        <w:rPr>
          <w:rFonts w:asciiTheme="minorHAnsi" w:hAnsiTheme="minorHAnsi"/>
          <w:sz w:val="16"/>
        </w:rPr>
        <w:t xml:space="preserve"> that </w:t>
      </w:r>
      <w:r w:rsidRPr="009F652B">
        <w:rPr>
          <w:rStyle w:val="StyleUnderline"/>
          <w:rFonts w:asciiTheme="minorHAnsi" w:hAnsiTheme="minorHAnsi"/>
        </w:rPr>
        <w:t>a territorial dispute</w:t>
      </w:r>
      <w:r w:rsidRPr="009F652B">
        <w:rPr>
          <w:rFonts w:asciiTheme="minorHAnsi" w:hAnsiTheme="minorHAnsi"/>
          <w:sz w:val="16"/>
        </w:rPr>
        <w:t xml:space="preserve"> leads to war under present circumstances </w:t>
      </w:r>
      <w:r w:rsidRPr="009F652B">
        <w:rPr>
          <w:rStyle w:val="StyleUnderline"/>
          <w:rFonts w:asciiTheme="minorHAnsi" w:hAnsiTheme="minorHAnsi"/>
        </w:rPr>
        <w:t>but that changes in the world economy alter those circumstances in ways that render inter-state peace more precarious</w:t>
      </w:r>
      <w:r w:rsidRPr="009F652B">
        <w:rPr>
          <w:rFonts w:asciiTheme="minorHAnsi" w:hAnsiTheme="min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9F652B">
        <w:rPr>
          <w:rStyle w:val="StyleUnderline"/>
          <w:rFonts w:asciiTheme="minorHAnsi" w:hAnsiTheme="minorHAnsi"/>
        </w:rPr>
        <w:t>This could have unforeseen consequences in the field of security</w:t>
      </w:r>
      <w:r w:rsidRPr="009F652B">
        <w:rPr>
          <w:rFonts w:asciiTheme="minorHAnsi" w:hAnsiTheme="minorHAnsi"/>
          <w:sz w:val="16"/>
        </w:rPr>
        <w:t>,</w:t>
      </w:r>
      <w:r w:rsidRPr="009F652B">
        <w:rPr>
          <w:rStyle w:val="StyleUnderline"/>
          <w:rFonts w:asciiTheme="minorHAnsi" w:hAnsiTheme="minorHAnsi"/>
        </w:rPr>
        <w:t xml:space="preserve"> with nuclear deterrence remaining the only factor to protect the world from Armageddon</w:t>
      </w:r>
      <w:r w:rsidRPr="009F652B">
        <w:rPr>
          <w:rFonts w:asciiTheme="minorHAnsi" w:hAnsiTheme="minorHAnsi"/>
          <w:sz w:val="16"/>
        </w:rPr>
        <w:t>,</w:t>
      </w:r>
      <w:r w:rsidRPr="009F652B">
        <w:rPr>
          <w:rStyle w:val="StyleUnderline"/>
          <w:rFonts w:asciiTheme="minorHAnsi" w:hAnsiTheme="minorHAnsi"/>
        </w:rPr>
        <w:t xml:space="preserve"> and unreliably so</w:t>
      </w:r>
      <w:r w:rsidRPr="009F652B">
        <w:rPr>
          <w:rFonts w:asciiTheme="minorHAnsi" w:hAnsiTheme="minorHAnsi"/>
          <w:sz w:val="16"/>
        </w:rPr>
        <w:t xml:space="preserve">. </w:t>
      </w:r>
      <w:r w:rsidRPr="009F652B">
        <w:rPr>
          <w:rStyle w:val="StyleUnderline"/>
          <w:rFonts w:asciiTheme="minorHAnsi" w:hAnsiTheme="minorHAnsi"/>
        </w:rPr>
        <w:t>Deterrence could lose its credibility</w:t>
      </w:r>
      <w:r w:rsidRPr="009F652B">
        <w:rPr>
          <w:rFonts w:asciiTheme="minorHAnsi" w:hAnsiTheme="minorHAnsi"/>
          <w:sz w:val="16"/>
        </w:rPr>
        <w:t xml:space="preserve">: one of the two </w:t>
      </w:r>
      <w:r w:rsidRPr="009F652B">
        <w:rPr>
          <w:rStyle w:val="StyleUnderline"/>
          <w:rFonts w:asciiTheme="minorHAnsi" w:hAnsiTheme="minorHAnsi"/>
        </w:rPr>
        <w:t>great powers might gamble that the other yield in a cyber-war or conventional</w:t>
      </w:r>
      <w:r w:rsidRPr="009F652B">
        <w:rPr>
          <w:rFonts w:asciiTheme="minorHAnsi" w:hAnsiTheme="minorHAnsi"/>
          <w:sz w:val="16"/>
        </w:rPr>
        <w:t xml:space="preserve"> limited </w:t>
      </w:r>
      <w:r w:rsidRPr="009F652B">
        <w:rPr>
          <w:rStyle w:val="StyleUnderline"/>
          <w:rFonts w:asciiTheme="minorHAnsi" w:hAnsiTheme="minorHAnsi"/>
        </w:rPr>
        <w:t>war</w:t>
      </w:r>
      <w:r w:rsidRPr="009F652B">
        <w:rPr>
          <w:rFonts w:asciiTheme="minorHAnsi" w:hAnsiTheme="minorHAnsi"/>
          <w:sz w:val="16"/>
        </w:rPr>
        <w:t>, or third party countries might engage in conflict with each other, with a view to obliging Washington or Beijing to intervene.</w:t>
      </w:r>
    </w:p>
    <w:p w14:paraId="10BAF1EA" w14:textId="77777777" w:rsidR="00401FF8" w:rsidRPr="009F652B" w:rsidRDefault="00401FF8" w:rsidP="00C705EC">
      <w:pPr>
        <w:rPr>
          <w:rFonts w:asciiTheme="minorHAnsi" w:hAnsiTheme="minorHAnsi"/>
          <w:sz w:val="16"/>
        </w:rPr>
      </w:pPr>
    </w:p>
    <w:p w14:paraId="62ED5C1F" w14:textId="42CA8F59" w:rsidR="00F9601D" w:rsidRPr="009F652B" w:rsidRDefault="00F9601D" w:rsidP="00F9601D">
      <w:pPr>
        <w:pStyle w:val="Heading3"/>
        <w:rPr>
          <w:rFonts w:asciiTheme="minorHAnsi" w:hAnsiTheme="minorHAnsi"/>
        </w:rPr>
      </w:pPr>
      <w:r w:rsidRPr="009F652B">
        <w:rPr>
          <w:rFonts w:asciiTheme="minorHAnsi" w:hAnsiTheme="minorHAnsi"/>
        </w:rPr>
        <w:t xml:space="preserve">Impact – Economy </w:t>
      </w:r>
    </w:p>
    <w:p w14:paraId="46F3ED80" w14:textId="77777777" w:rsidR="00F9601D" w:rsidRPr="009F652B" w:rsidRDefault="00F9601D" w:rsidP="00F9601D">
      <w:pPr>
        <w:pStyle w:val="Heading4"/>
        <w:rPr>
          <w:rFonts w:asciiTheme="minorHAnsi" w:hAnsiTheme="minorHAnsi"/>
        </w:rPr>
      </w:pPr>
      <w:r w:rsidRPr="009F652B">
        <w:rPr>
          <w:rFonts w:asciiTheme="minorHAnsi" w:hAnsiTheme="minorHAnsi"/>
        </w:rPr>
        <w:t xml:space="preserve">US–India relations are key to economic growth </w:t>
      </w:r>
    </w:p>
    <w:p w14:paraId="16EB11FB" w14:textId="77777777" w:rsidR="00F9601D" w:rsidRPr="009F652B" w:rsidRDefault="00F9601D" w:rsidP="00F9601D">
      <w:pPr>
        <w:rPr>
          <w:rFonts w:asciiTheme="minorHAnsi" w:hAnsiTheme="minorHAnsi"/>
          <w:sz w:val="16"/>
          <w:szCs w:val="16"/>
        </w:rPr>
      </w:pPr>
      <w:r w:rsidRPr="009F652B">
        <w:rPr>
          <w:rFonts w:asciiTheme="minorHAnsi" w:hAnsiTheme="minorHAnsi"/>
          <w:b/>
        </w:rPr>
        <w:t>Dr. Goswami 6/14</w:t>
      </w:r>
      <w:r w:rsidRPr="009F652B">
        <w:rPr>
          <w:rFonts w:asciiTheme="minorHAnsi" w:hAnsiTheme="minorHAnsi"/>
        </w:rPr>
        <w:t xml:space="preserve"> – </w:t>
      </w:r>
      <w:r w:rsidRPr="009F652B">
        <w:rPr>
          <w:rFonts w:asciiTheme="minorHAnsi" w:hAnsiTheme="minorHAnsi"/>
          <w:sz w:val="16"/>
          <w:szCs w:val="16"/>
        </w:rPr>
        <w:t xml:space="preserve">Dr. Goswami is a MINERVA Grantee of the Minerva Initiative awarded by the Office of the Secretary of Defense. She is also a Senior Analyst for Wikistrat. She was formerly Research Fellow at the Institute for Defence Studies and Analyses, New Delhi and a Senior Fellow at the United States Institute of Peace – (Namrata, “The Logic of closer US-India relations,” 6/14/16, </w:t>
      </w:r>
      <w:hyperlink r:id="rId27" w:history="1">
        <w:r w:rsidRPr="009F652B">
          <w:rPr>
            <w:rStyle w:val="Hyperlink"/>
            <w:rFonts w:asciiTheme="minorHAnsi" w:hAnsiTheme="minorHAnsi"/>
            <w:sz w:val="16"/>
            <w:szCs w:val="16"/>
          </w:rPr>
          <w:t>http://thediplomat.com/2016/06/the-logic-of-closer-us-india-relations/)//elliot</w:t>
        </w:r>
      </w:hyperlink>
    </w:p>
    <w:p w14:paraId="531D92CA" w14:textId="77777777" w:rsidR="00F9601D" w:rsidRPr="009F652B" w:rsidRDefault="00F9601D" w:rsidP="00F9601D">
      <w:pPr>
        <w:rPr>
          <w:rFonts w:asciiTheme="minorHAnsi" w:hAnsiTheme="minorHAnsi"/>
          <w:sz w:val="16"/>
        </w:rPr>
      </w:pPr>
      <w:r w:rsidRPr="009F652B">
        <w:rPr>
          <w:rFonts w:asciiTheme="minorHAnsi" w:hAnsiTheme="minorHAnsi"/>
          <w:u w:val="single"/>
        </w:rPr>
        <w:t>From the U.S. perspective, to have India as a trusted partner and ally is advantageous to its overall grand strategy.</w:t>
      </w:r>
      <w:r w:rsidRPr="009F652B">
        <w:rPr>
          <w:rFonts w:asciiTheme="minorHAnsi" w:hAnsiTheme="minorHAnsi"/>
          <w:sz w:val="16"/>
          <w:u w:val="single"/>
        </w:rPr>
        <w:t xml:space="preserve"> </w:t>
      </w:r>
      <w:r w:rsidRPr="009F652B">
        <w:rPr>
          <w:rFonts w:asciiTheme="minorHAnsi" w:hAnsiTheme="minorHAnsi"/>
          <w:u w:val="single"/>
        </w:rPr>
        <w:t>First, India with a population of 1.2 billion, living within a democratic set up, is politically structured to resonate with American values of democracy, individual liberty, and freedom. Henceforth, if America hopes to see a world with democratic values spreading, having India as a partner is definitely a force multiplier. Second, India is fast emerging as an economic powerhouse and a military power.</w:t>
      </w:r>
      <w:r w:rsidRPr="009F652B">
        <w:rPr>
          <w:rFonts w:asciiTheme="minorHAnsi" w:hAnsiTheme="minorHAnsi"/>
          <w:sz w:val="16"/>
        </w:rPr>
        <w:t xml:space="preserve"> By 2030, India is projected to be the third largest economy in the world, with a projected GDP of $10 trillion, behind the United States’ GDP ($33 trillion) and China’s </w:t>
      </w:r>
      <w:hyperlink r:id="rId28" w:tgtFrame="_blank" w:history="1">
        <w:r w:rsidRPr="009F652B">
          <w:rPr>
            <w:rStyle w:val="Hyperlink"/>
            <w:rFonts w:asciiTheme="minorHAnsi" w:hAnsiTheme="minorHAnsi"/>
            <w:sz w:val="16"/>
          </w:rPr>
          <w:t>GDP ($34 trillion).</w:t>
        </w:r>
      </w:hyperlink>
      <w:r w:rsidRPr="009F652B">
        <w:rPr>
          <w:rFonts w:asciiTheme="minorHAnsi" w:hAnsiTheme="minorHAnsi"/>
          <w:sz w:val="16"/>
        </w:rPr>
        <w:t xml:space="preserve"> India will become the largest economy in the Commonwealth, overtaking Britain. Hence, </w:t>
      </w:r>
      <w:r w:rsidRPr="009F652B">
        <w:rPr>
          <w:rFonts w:asciiTheme="minorHAnsi" w:hAnsiTheme="minorHAnsi"/>
          <w:u w:val="single"/>
        </w:rPr>
        <w:t>a deeper U.S.-India relationship will bolster trade, create jobs, and further enhance economic investments and growth in both countries. Third, the United States needs to share the burdens of regulating the “global commons” based on international norms and rules. This is especially critical in the Asia-Pacific region. Who could provide a better partnership in this aspect but India, with a growing military capability and fast-emerging naval power? India’s defense budget for the year 2015-2016 was $40 billion, ranking it amongst the top militaries in the world. Significantly, the U.S-India military relationship is on the upswing.</w:t>
      </w:r>
      <w:r w:rsidRPr="009F652B">
        <w:rPr>
          <w:rFonts w:asciiTheme="minorHAnsi" w:hAnsiTheme="minorHAnsi"/>
          <w:sz w:val="16"/>
        </w:rPr>
        <w:t xml:space="preserve"> George Holding, a Republican from North Carolina, introduced the U.S.-Defense Technology and Partnership Act legislation in the House of Representatives, which elevates India to the same level as Washington’s NATO allies as well as treaty partners for </w:t>
      </w:r>
      <w:hyperlink r:id="rId29" w:tgtFrame="_blank" w:history="1">
        <w:r w:rsidRPr="009F652B">
          <w:rPr>
            <w:rStyle w:val="Hyperlink"/>
            <w:rFonts w:asciiTheme="minorHAnsi" w:hAnsiTheme="minorHAnsi"/>
            <w:sz w:val="16"/>
          </w:rPr>
          <w:t>defense sales notifications</w:t>
        </w:r>
      </w:hyperlink>
      <w:r w:rsidRPr="009F652B">
        <w:rPr>
          <w:rFonts w:asciiTheme="minorHAnsi" w:hAnsiTheme="minorHAnsi"/>
          <w:sz w:val="16"/>
        </w:rPr>
        <w:t xml:space="preserve">. In 2015, the Department of Defense (DoD) established the India Rapid Reaction Cell (IRRC) geared toward removing obstacles for </w:t>
      </w:r>
      <w:hyperlink r:id="rId30" w:tgtFrame="_blank" w:history="1">
        <w:r w:rsidRPr="009F652B">
          <w:rPr>
            <w:rStyle w:val="Hyperlink"/>
            <w:rFonts w:asciiTheme="minorHAnsi" w:hAnsiTheme="minorHAnsi"/>
            <w:sz w:val="16"/>
          </w:rPr>
          <w:t>technology sharing</w:t>
        </w:r>
      </w:hyperlink>
      <w:r w:rsidRPr="009F652B">
        <w:rPr>
          <w:rFonts w:asciiTheme="minorHAnsi" w:hAnsiTheme="minorHAnsi"/>
          <w:sz w:val="16"/>
        </w:rPr>
        <w:t xml:space="preserve"> with India. Military exercises between the United States and India have increased </w:t>
      </w:r>
      <w:hyperlink r:id="rId31" w:tgtFrame="_blank" w:history="1">
        <w:r w:rsidRPr="009F652B">
          <w:rPr>
            <w:rStyle w:val="Hyperlink"/>
            <w:rFonts w:asciiTheme="minorHAnsi" w:hAnsiTheme="minorHAnsi"/>
            <w:sz w:val="16"/>
          </w:rPr>
          <w:t>exponentially over the last few years</w:t>
        </w:r>
      </w:hyperlink>
      <w:r w:rsidRPr="009F652B">
        <w:rPr>
          <w:rFonts w:asciiTheme="minorHAnsi" w:hAnsiTheme="minorHAnsi"/>
          <w:sz w:val="16"/>
        </w:rPr>
        <w:t xml:space="preserve">, aimed at creating interoperability between the two militaries, especially in the advent of responding to conflicts in the Asia-Pacific, piracy, and humanitarian disaster relief. </w:t>
      </w:r>
      <w:r w:rsidRPr="009F652B">
        <w:rPr>
          <w:rFonts w:asciiTheme="minorHAnsi" w:hAnsiTheme="minorHAnsi"/>
          <w:u w:val="single"/>
        </w:rPr>
        <w:t xml:space="preserve">There are talks for joint U.S.-India naval patrols in the Indian Ocean as well as the </w:t>
      </w:r>
      <w:hyperlink r:id="rId32" w:tgtFrame="_blank" w:history="1">
        <w:r w:rsidRPr="009F652B">
          <w:rPr>
            <w:rStyle w:val="Hyperlink"/>
            <w:rFonts w:asciiTheme="minorHAnsi" w:hAnsiTheme="minorHAnsi"/>
            <w:u w:val="single"/>
          </w:rPr>
          <w:t>disputed South China Sea</w:t>
        </w:r>
      </w:hyperlink>
      <w:r w:rsidRPr="009F652B">
        <w:rPr>
          <w:rFonts w:asciiTheme="minorHAnsi" w:hAnsiTheme="minorHAnsi"/>
          <w:u w:val="single"/>
        </w:rPr>
        <w:t>.</w:t>
      </w:r>
      <w:r w:rsidRPr="009F652B">
        <w:rPr>
          <w:rFonts w:asciiTheme="minorHAnsi" w:hAnsiTheme="minorHAnsi"/>
          <w:sz w:val="16"/>
        </w:rPr>
        <w:t xml:space="preserve"> </w:t>
      </w:r>
      <w:r w:rsidRPr="009F652B">
        <w:rPr>
          <w:rFonts w:asciiTheme="minorHAnsi" w:hAnsiTheme="minorHAnsi"/>
          <w:u w:val="single"/>
        </w:rPr>
        <w:t xml:space="preserve">In January 2015, during President Barack Obama’s visit to India, both countries signed a </w:t>
      </w:r>
      <w:hyperlink r:id="rId33" w:tgtFrame="_blank" w:history="1">
        <w:r w:rsidRPr="009F652B">
          <w:rPr>
            <w:rStyle w:val="Hyperlink"/>
            <w:rFonts w:asciiTheme="minorHAnsi" w:hAnsiTheme="minorHAnsi"/>
            <w:u w:val="single"/>
          </w:rPr>
          <w:t>strategic vision statement</w:t>
        </w:r>
      </w:hyperlink>
      <w:r w:rsidRPr="009F652B">
        <w:rPr>
          <w:rFonts w:asciiTheme="minorHAnsi" w:hAnsiTheme="minorHAnsi"/>
          <w:u w:val="single"/>
        </w:rPr>
        <w:t xml:space="preserve"> for the Asia-Pacific and the Indian Ocean in which freedom of Sea Lanes of Communications (SLOCs), including in the South China Sea was identified as of priority.</w:t>
      </w:r>
      <w:r w:rsidRPr="009F652B">
        <w:rPr>
          <w:rFonts w:asciiTheme="minorHAnsi" w:hAnsiTheme="minorHAnsi"/>
          <w:sz w:val="16"/>
        </w:rPr>
        <w:t xml:space="preserve"> Fourth, India is fast becoming a champion of renewables as its economy becomes more and more energy dependent. It is heavily investing in building its </w:t>
      </w:r>
      <w:hyperlink r:id="rId34" w:tgtFrame="_blank" w:history="1">
        <w:r w:rsidRPr="009F652B">
          <w:rPr>
            <w:rStyle w:val="Hyperlink"/>
            <w:rFonts w:asciiTheme="minorHAnsi" w:hAnsiTheme="minorHAnsi"/>
            <w:sz w:val="16"/>
          </w:rPr>
          <w:t>solar infrastructure</w:t>
        </w:r>
      </w:hyperlink>
      <w:r w:rsidRPr="009F652B">
        <w:rPr>
          <w:rFonts w:asciiTheme="minorHAnsi" w:hAnsiTheme="minorHAnsi"/>
          <w:sz w:val="16"/>
        </w:rPr>
        <w:t xml:space="preserve">. The aim is to support the Paris climate agreement and work toward a limited carbon footprint and a cleaner earth. It has also enacted a National Offshore Wind Energy policy, while at the same time aiming to achieve renewable </w:t>
      </w:r>
      <w:hyperlink r:id="rId35" w:tgtFrame="_blank" w:history="1">
        <w:r w:rsidRPr="009F652B">
          <w:rPr>
            <w:rStyle w:val="Hyperlink"/>
            <w:rFonts w:asciiTheme="minorHAnsi" w:hAnsiTheme="minorHAnsi"/>
            <w:sz w:val="16"/>
          </w:rPr>
          <w:t>energy goals by 2022</w:t>
        </w:r>
      </w:hyperlink>
      <w:r w:rsidRPr="009F652B">
        <w:rPr>
          <w:rFonts w:asciiTheme="minorHAnsi" w:hAnsiTheme="minorHAnsi"/>
          <w:sz w:val="16"/>
        </w:rPr>
        <w:t xml:space="preserve">. Both Modi and Obama pledged to ratify the Paris agreement by the end of this year, an urgent need that has risen to ensure that the treaty enters force quickly, given that the Republican presumptive presidential candidate for president, Donald Trump, has </w:t>
      </w:r>
      <w:hyperlink r:id="rId36" w:tgtFrame="_blank" w:history="1">
        <w:r w:rsidRPr="009F652B">
          <w:rPr>
            <w:rStyle w:val="Hyperlink"/>
            <w:rFonts w:asciiTheme="minorHAnsi" w:hAnsiTheme="minorHAnsi"/>
            <w:sz w:val="16"/>
          </w:rPr>
          <w:t>threatened to renegotiate the Treaty</w:t>
        </w:r>
      </w:hyperlink>
      <w:r w:rsidRPr="009F652B">
        <w:rPr>
          <w:rFonts w:asciiTheme="minorHAnsi" w:hAnsiTheme="minorHAnsi"/>
          <w:sz w:val="16"/>
        </w:rPr>
        <w:t xml:space="preserve"> if he becomes president next year. If India ratifies the treaty, this will ensure that the requirement of ratification by at </w:t>
      </w:r>
      <w:hyperlink r:id="rId37" w:tgtFrame="_blank" w:history="1">
        <w:r w:rsidRPr="009F652B">
          <w:rPr>
            <w:rStyle w:val="Hyperlink"/>
            <w:rFonts w:asciiTheme="minorHAnsi" w:hAnsiTheme="minorHAnsi"/>
            <w:sz w:val="16"/>
          </w:rPr>
          <w:t>least 55 parties</w:t>
        </w:r>
      </w:hyperlink>
      <w:r w:rsidRPr="009F652B">
        <w:rPr>
          <w:rFonts w:asciiTheme="minorHAnsi" w:hAnsiTheme="minorHAnsi"/>
          <w:sz w:val="16"/>
        </w:rPr>
        <w:t xml:space="preserve"> of the UN Framework Convention on Climate Change (UNFCCC) with 55 percent of global emissions, mandatory for the treaty </w:t>
      </w:r>
      <w:hyperlink r:id="rId38" w:tgtFrame="_blank" w:history="1">
        <w:r w:rsidRPr="009F652B">
          <w:rPr>
            <w:rStyle w:val="Hyperlink"/>
            <w:rFonts w:asciiTheme="minorHAnsi" w:hAnsiTheme="minorHAnsi"/>
            <w:sz w:val="16"/>
          </w:rPr>
          <w:t>to enter force, is met</w:t>
        </w:r>
      </w:hyperlink>
      <w:r w:rsidRPr="009F652B">
        <w:rPr>
          <w:rFonts w:asciiTheme="minorHAnsi" w:hAnsiTheme="minorHAnsi"/>
          <w:sz w:val="16"/>
        </w:rPr>
        <w:t xml:space="preserve">. Nuclear energy for renewables has also been bolstered by an agreement between the United States and India that facilitates Westinghouse to build six commercial nuclear reactors in </w:t>
      </w:r>
      <w:hyperlink r:id="rId39" w:tgtFrame="_blank" w:history="1">
        <w:r w:rsidRPr="009F652B">
          <w:rPr>
            <w:rStyle w:val="Hyperlink"/>
            <w:rFonts w:asciiTheme="minorHAnsi" w:hAnsiTheme="minorHAnsi"/>
            <w:sz w:val="16"/>
          </w:rPr>
          <w:t>India by June 2017</w:t>
        </w:r>
      </w:hyperlink>
      <w:r w:rsidRPr="009F652B">
        <w:rPr>
          <w:rFonts w:asciiTheme="minorHAnsi" w:hAnsiTheme="minorHAnsi"/>
          <w:sz w:val="16"/>
        </w:rPr>
        <w:t xml:space="preserve">. This boosts profits for Westinghouse, while at the same time, bringing about closer nuclear energy cooperation, put in place by the 2005 Indo-U.S. nuclear deal signed by former Prime Minister Manmohan Singh and former President George W. Bush. Fifth, India’s experience in handling enormous population diversity, including being home to the second largest Muslim population in the world (177 million), and slotted to be the largest in the </w:t>
      </w:r>
      <w:hyperlink r:id="rId40" w:tgtFrame="_blank" w:history="1">
        <w:r w:rsidRPr="009F652B">
          <w:rPr>
            <w:rStyle w:val="Hyperlink"/>
            <w:rFonts w:asciiTheme="minorHAnsi" w:hAnsiTheme="minorHAnsi"/>
            <w:sz w:val="16"/>
          </w:rPr>
          <w:t>world by 2050</w:t>
        </w:r>
      </w:hyperlink>
      <w:r w:rsidRPr="009F652B">
        <w:rPr>
          <w:rFonts w:asciiTheme="minorHAnsi" w:hAnsiTheme="minorHAnsi"/>
          <w:sz w:val="16"/>
        </w:rPr>
        <w:t xml:space="preserve"> (311 million), may offer some vital lessons to the United States given its growing diverse populations. Despite some challenges, India has remained united, and its diversity has become its strength today. This celebration of diversity is reflected in its myriad languages, cultures, traditions, that have learnt to co-exist. Ironically, Obama, in a speech to the </w:t>
      </w:r>
      <w:hyperlink r:id="rId41" w:tgtFrame="_blank" w:history="1">
        <w:r w:rsidRPr="009F652B">
          <w:rPr>
            <w:rStyle w:val="Hyperlink"/>
            <w:rFonts w:asciiTheme="minorHAnsi" w:hAnsiTheme="minorHAnsi"/>
            <w:sz w:val="16"/>
          </w:rPr>
          <w:t>Indian public last year</w:t>
        </w:r>
      </w:hyperlink>
      <w:r w:rsidRPr="009F652B">
        <w:rPr>
          <w:rFonts w:asciiTheme="minorHAnsi" w:hAnsiTheme="minorHAnsi"/>
          <w:sz w:val="16"/>
        </w:rPr>
        <w:t xml:space="preserve"> cautioned against growing religious intolerance and requested Indians to celebrate their diversity and protect it zealously. This year’s U.S. presidential primaries, especially on the Republican side, have shown how the Republican nominee Donald Trump has dangerously played the diversity card, targeting minorities and immigrants for political gains, thereby encouraging a culture of intolerance and </w:t>
      </w:r>
      <w:hyperlink r:id="rId42" w:tgtFrame="_blank" w:history="1">
        <w:r w:rsidRPr="009F652B">
          <w:rPr>
            <w:rStyle w:val="Hyperlink"/>
            <w:rFonts w:asciiTheme="minorHAnsi" w:hAnsiTheme="minorHAnsi"/>
            <w:sz w:val="16"/>
          </w:rPr>
          <w:t>racial hatred</w:t>
        </w:r>
      </w:hyperlink>
      <w:r w:rsidRPr="009F652B">
        <w:rPr>
          <w:rFonts w:asciiTheme="minorHAnsi" w:hAnsiTheme="minorHAnsi"/>
          <w:sz w:val="16"/>
        </w:rPr>
        <w:t xml:space="preserve">. India does offer cautionary tales of what could happen if </w:t>
      </w:r>
      <w:hyperlink r:id="rId43" w:tgtFrame="_blank" w:history="1">
        <w:r w:rsidRPr="009F652B">
          <w:rPr>
            <w:rStyle w:val="Hyperlink"/>
            <w:rFonts w:asciiTheme="minorHAnsi" w:hAnsiTheme="minorHAnsi"/>
            <w:sz w:val="16"/>
          </w:rPr>
          <w:t>such intolerance is encouraged</w:t>
        </w:r>
      </w:hyperlink>
      <w:r w:rsidRPr="009F652B">
        <w:rPr>
          <w:rFonts w:asciiTheme="minorHAnsi" w:hAnsiTheme="minorHAnsi"/>
          <w:sz w:val="16"/>
        </w:rPr>
        <w:t xml:space="preserve"> as well as inspiring stories of great harmony when diversity is </w:t>
      </w:r>
      <w:hyperlink r:id="rId44" w:tgtFrame="_blank" w:history="1">
        <w:r w:rsidRPr="009F652B">
          <w:rPr>
            <w:rStyle w:val="Hyperlink"/>
            <w:rFonts w:asciiTheme="minorHAnsi" w:hAnsiTheme="minorHAnsi"/>
            <w:sz w:val="16"/>
          </w:rPr>
          <w:t>embraced and celebrated</w:t>
        </w:r>
      </w:hyperlink>
      <w:r w:rsidRPr="009F652B">
        <w:rPr>
          <w:rFonts w:asciiTheme="minorHAnsi" w:hAnsiTheme="minorHAnsi"/>
          <w:sz w:val="16"/>
        </w:rPr>
        <w:t xml:space="preserve">. Finally, in surveys of social attitudes across the world., India comes out as a country with some of the most </w:t>
      </w:r>
      <w:hyperlink r:id="rId45" w:tgtFrame="_blank" w:history="1">
        <w:r w:rsidRPr="009F652B">
          <w:rPr>
            <w:rStyle w:val="Hyperlink"/>
            <w:rFonts w:asciiTheme="minorHAnsi" w:hAnsiTheme="minorHAnsi"/>
            <w:sz w:val="16"/>
          </w:rPr>
          <w:t>favorable social attitudes toward the United States</w:t>
        </w:r>
      </w:hyperlink>
      <w:r w:rsidRPr="009F652B">
        <w:rPr>
          <w:rFonts w:asciiTheme="minorHAnsi" w:hAnsiTheme="minorHAnsi"/>
          <w:sz w:val="16"/>
        </w:rPr>
        <w:t xml:space="preserve">. People-to-people contact is on the rise, as well as academic and cultural exchanges. The </w:t>
      </w:r>
      <w:hyperlink r:id="rId46" w:tgtFrame="_blank" w:history="1">
        <w:r w:rsidRPr="009F652B">
          <w:rPr>
            <w:rStyle w:val="Hyperlink"/>
            <w:rFonts w:asciiTheme="minorHAnsi" w:hAnsiTheme="minorHAnsi"/>
            <w:sz w:val="16"/>
          </w:rPr>
          <w:t>Indian American diaspora</w:t>
        </w:r>
      </w:hyperlink>
      <w:r w:rsidRPr="009F652B">
        <w:rPr>
          <w:rFonts w:asciiTheme="minorHAnsi" w:hAnsiTheme="minorHAnsi"/>
          <w:sz w:val="16"/>
        </w:rPr>
        <w:t xml:space="preserve"> of three million has also proved an asset in supporting better relationship between the two countries. Therefore</w:t>
      </w:r>
      <w:r w:rsidRPr="009F652B">
        <w:rPr>
          <w:rFonts w:asciiTheme="minorHAnsi" w:hAnsiTheme="minorHAnsi"/>
          <w:u w:val="single"/>
        </w:rPr>
        <w:t xml:space="preserve">, for the United States, having India as an ally and trusted partner in the world is a good thing. It means it has, literally speaking, 1.2 billion friends that would come to its aid in times of need. It means Washington could rely on India’s diplomatic and military support in case there is conflict escalation in the Asia Pacific. Most importantly, the United States can count on Indian Muslims to challenge and question the barbaric ideologies </w:t>
      </w:r>
      <w:hyperlink r:id="rId47" w:tgtFrame="_blank" w:history="1">
        <w:r w:rsidRPr="009F652B">
          <w:rPr>
            <w:rStyle w:val="Hyperlink"/>
            <w:rFonts w:asciiTheme="minorHAnsi" w:hAnsiTheme="minorHAnsi"/>
            <w:u w:val="single"/>
          </w:rPr>
          <w:t>perpetrated by groups like ISIS</w:t>
        </w:r>
      </w:hyperlink>
      <w:r w:rsidRPr="009F652B">
        <w:rPr>
          <w:rFonts w:asciiTheme="minorHAnsi" w:hAnsiTheme="minorHAnsi"/>
          <w:u w:val="single"/>
        </w:rPr>
        <w:t xml:space="preserve"> to spread terror in the world. The United States could also count on Indian support to tackle challenges of climate change. Most importantly, it could count on India to support and strengthen a rules based international order that sustains peace and prosperity in the world. </w:t>
      </w:r>
    </w:p>
    <w:p w14:paraId="30952999" w14:textId="77777777" w:rsidR="00F9601D" w:rsidRPr="009F652B" w:rsidRDefault="00F9601D" w:rsidP="00F9601D">
      <w:pPr>
        <w:pStyle w:val="Heading4"/>
        <w:rPr>
          <w:rFonts w:asciiTheme="minorHAnsi" w:eastAsia="Times New Roman" w:hAnsiTheme="minorHAnsi"/>
        </w:rPr>
      </w:pPr>
      <w:r w:rsidRPr="009F652B">
        <w:rPr>
          <w:rFonts w:asciiTheme="minorHAnsi" w:eastAsia="Times New Roman" w:hAnsiTheme="minorHAnsi"/>
        </w:rPr>
        <w:t xml:space="preserve">Economic decline causes global nuclear war </w:t>
      </w:r>
    </w:p>
    <w:p w14:paraId="6569A0BB" w14:textId="77777777" w:rsidR="00F9601D" w:rsidRPr="009F652B" w:rsidRDefault="00F9601D" w:rsidP="00F9601D">
      <w:pPr>
        <w:rPr>
          <w:rFonts w:asciiTheme="minorHAnsi" w:hAnsiTheme="minorHAnsi"/>
        </w:rPr>
      </w:pPr>
      <w:r w:rsidRPr="009F652B">
        <w:rPr>
          <w:rStyle w:val="Style13ptBold"/>
          <w:rFonts w:asciiTheme="minorHAnsi" w:hAnsiTheme="minorHAnsi"/>
        </w:rPr>
        <w:t>Tønnesson 15</w:t>
      </w:r>
      <w:r w:rsidRPr="009F652B">
        <w:rPr>
          <w:rFonts w:asciiTheme="minorHAnsi" w:eastAsia="Calibri" w:hAnsiTheme="minorHAnsi"/>
          <w:sz w:val="18"/>
        </w:rPr>
        <w:t xml:space="preserve"> </w:t>
      </w:r>
      <w:r w:rsidRPr="009F652B">
        <w:rPr>
          <w:rFonts w:asciiTheme="minorHAnsi" w:hAnsiTheme="minorHAnsi"/>
        </w:rPr>
        <w:t>- Stein Tønnesson 15, Research Professor, Peace Research Institute Oslo; Leader of East Asia Peace program, Uppsala University, 2015, “Deterrence, interdependence and Sino–US peace,” International Area Studies Review, Vol. 18, No. 3, p. 297-311</w:t>
      </w:r>
    </w:p>
    <w:p w14:paraId="20481115" w14:textId="77777777" w:rsidR="00F9601D" w:rsidRPr="009F652B" w:rsidRDefault="00F9601D" w:rsidP="00F9601D">
      <w:pPr>
        <w:rPr>
          <w:rFonts w:asciiTheme="minorHAnsi" w:hAnsiTheme="minorHAnsi"/>
          <w:sz w:val="16"/>
        </w:rPr>
      </w:pPr>
      <w:r w:rsidRPr="009F652B">
        <w:rPr>
          <w:rFonts w:asciiTheme="minorHAnsi" w:hAnsiTheme="minorHAnsi"/>
          <w:sz w:val="16"/>
        </w:rPr>
        <w:t xml:space="preserve">Several </w:t>
      </w:r>
      <w:r w:rsidRPr="009F652B">
        <w:rPr>
          <w:rStyle w:val="StyleUnderline"/>
          <w:rFonts w:asciiTheme="minorHAnsi" w:hAnsiTheme="minorHAnsi"/>
        </w:rPr>
        <w:t>recent works</w:t>
      </w:r>
      <w:r w:rsidRPr="009F652B">
        <w:rPr>
          <w:rFonts w:asciiTheme="minorHAnsi" w:hAnsiTheme="minorHAnsi"/>
          <w:sz w:val="16"/>
        </w:rPr>
        <w:t xml:space="preserve"> on China and Sino–US relations </w:t>
      </w:r>
      <w:r w:rsidRPr="009F652B">
        <w:rPr>
          <w:rStyle w:val="StyleUnderline"/>
          <w:rFonts w:asciiTheme="minorHAnsi" w:hAnsiTheme="minorHAnsi"/>
        </w:rPr>
        <w:t>have made</w:t>
      </w:r>
      <w:r w:rsidRPr="009F652B">
        <w:rPr>
          <w:rFonts w:asciiTheme="minorHAnsi" w:hAnsiTheme="minorHAnsi"/>
          <w:sz w:val="16"/>
        </w:rPr>
        <w:t xml:space="preserve"> substantial </w:t>
      </w:r>
      <w:r w:rsidRPr="009F652B">
        <w:rPr>
          <w:rStyle w:val="StyleUnderline"/>
          <w:rFonts w:asciiTheme="minorHAnsi" w:hAnsiTheme="minorHAnsi"/>
        </w:rPr>
        <w:t>contributions to the current understanding of how and under what circumstances</w:t>
      </w:r>
      <w:r w:rsidRPr="009F652B">
        <w:rPr>
          <w:rFonts w:asciiTheme="minorHAnsi" w:hAnsiTheme="minorHAnsi"/>
          <w:sz w:val="16"/>
        </w:rPr>
        <w:t xml:space="preserve"> a combination of </w:t>
      </w:r>
      <w:r w:rsidRPr="009F652B">
        <w:rPr>
          <w:rStyle w:val="StyleUnderline"/>
          <w:rFonts w:asciiTheme="minorHAnsi" w:hAnsiTheme="minorHAnsi"/>
        </w:rPr>
        <w:t>nuclear deterrence and economic interdependence may reduce the risk of war between major powers</w:t>
      </w:r>
      <w:r w:rsidRPr="009F652B">
        <w:rPr>
          <w:rFonts w:asciiTheme="minorHAnsi" w:hAnsiTheme="minorHAnsi"/>
          <w:sz w:val="16"/>
        </w:rPr>
        <w:t xml:space="preserve">. At least four conclusions can be drawn from the review above: first, those who say that </w:t>
      </w:r>
      <w:r w:rsidRPr="009F652B">
        <w:rPr>
          <w:rStyle w:val="StyleUnderline"/>
          <w:rFonts w:asciiTheme="minorHAnsi" w:hAnsiTheme="minorHAnsi"/>
        </w:rPr>
        <w:t>interdependence may both inhibit and drive conflict</w:t>
      </w:r>
      <w:r w:rsidRPr="009F652B">
        <w:rPr>
          <w:rFonts w:asciiTheme="minorHAnsi" w:hAnsiTheme="minorHAnsi"/>
          <w:sz w:val="16"/>
        </w:rPr>
        <w:t xml:space="preserve"> are right. </w:t>
      </w:r>
      <w:r w:rsidRPr="009F652B">
        <w:rPr>
          <w:rStyle w:val="StyleUnderline"/>
          <w:rFonts w:asciiTheme="minorHAnsi" w:hAnsiTheme="minorHAnsi"/>
        </w:rPr>
        <w:t>Interdependence raises the cost of conflict</w:t>
      </w:r>
      <w:r w:rsidRPr="009F652B">
        <w:rPr>
          <w:rFonts w:asciiTheme="minorHAnsi" w:hAnsiTheme="minorHAnsi"/>
          <w:sz w:val="16"/>
        </w:rPr>
        <w:t xml:space="preserve"> for all sides </w:t>
      </w:r>
      <w:r w:rsidRPr="009F652B">
        <w:rPr>
          <w:rStyle w:val="StyleUnderline"/>
          <w:rFonts w:asciiTheme="minorHAnsi" w:hAnsiTheme="minorHAnsi"/>
        </w:rPr>
        <w:t>but</w:t>
      </w:r>
      <w:r w:rsidRPr="009F652B">
        <w:rPr>
          <w:rFonts w:asciiTheme="minorHAnsi" w:hAnsiTheme="minorHAnsi"/>
          <w:sz w:val="16"/>
        </w:rPr>
        <w:t xml:space="preserve"> </w:t>
      </w:r>
      <w:r w:rsidRPr="009F652B">
        <w:rPr>
          <w:rStyle w:val="StyleUnderline"/>
          <w:rFonts w:asciiTheme="minorHAnsi" w:hAnsiTheme="minorHAnsi"/>
        </w:rPr>
        <w:t>asymmetrical or unbalanced dependencies and negative trade expectations</w:t>
      </w:r>
      <w:r w:rsidRPr="009F652B">
        <w:rPr>
          <w:rFonts w:asciiTheme="minorHAnsi" w:hAnsiTheme="minorHAnsi"/>
          <w:sz w:val="16"/>
        </w:rPr>
        <w:t xml:space="preserve"> may </w:t>
      </w:r>
      <w:r w:rsidRPr="009F652B">
        <w:rPr>
          <w:rStyle w:val="StyleUnderline"/>
          <w:rFonts w:asciiTheme="minorHAnsi" w:hAnsiTheme="minorHAnsi"/>
        </w:rPr>
        <w:t>generate tensions leading to trade wars among inter-dependent states that</w:t>
      </w:r>
      <w:r w:rsidRPr="009F652B">
        <w:rPr>
          <w:rFonts w:asciiTheme="minorHAnsi" w:hAnsiTheme="minorHAnsi"/>
          <w:sz w:val="16"/>
        </w:rPr>
        <w:t xml:space="preserve"> in turn </w:t>
      </w:r>
      <w:r w:rsidRPr="009F652B">
        <w:rPr>
          <w:rStyle w:val="StyleUnderline"/>
          <w:rFonts w:asciiTheme="minorHAnsi" w:hAnsiTheme="minorHAnsi"/>
        </w:rPr>
        <w:t>increase the risk of military conflict</w:t>
      </w:r>
      <w:r w:rsidRPr="009F652B">
        <w:rPr>
          <w:rFonts w:asciiTheme="minorHAnsi" w:hAnsiTheme="min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9F652B">
        <w:rPr>
          <w:rStyle w:val="StyleUnderline"/>
          <w:rFonts w:asciiTheme="minorHAnsi" w:hAnsiTheme="minorHAnsi"/>
        </w:rPr>
        <w:t>decisions for war</w:t>
      </w:r>
      <w:r w:rsidRPr="009F652B">
        <w:rPr>
          <w:rFonts w:asciiTheme="minorHAnsi" w:hAnsiTheme="minorHAnsi"/>
          <w:sz w:val="16"/>
        </w:rPr>
        <w:t xml:space="preserve"> and peace </w:t>
      </w:r>
      <w:r w:rsidRPr="009F652B">
        <w:rPr>
          <w:rStyle w:val="StyleUnderline"/>
          <w:rFonts w:asciiTheme="minorHAnsi" w:hAnsiTheme="minorHAnsi"/>
        </w:rPr>
        <w:t>are taken by very few people</w:t>
      </w:r>
      <w:r w:rsidRPr="009F652B">
        <w:rPr>
          <w:rFonts w:asciiTheme="minorHAnsi" w:hAnsiTheme="minorHAnsi"/>
          <w:sz w:val="16"/>
        </w:rPr>
        <w:t>,</w:t>
      </w:r>
      <w:r w:rsidRPr="009F652B">
        <w:rPr>
          <w:rStyle w:val="StyleUnderline"/>
          <w:rFonts w:asciiTheme="minorHAnsi" w:hAnsiTheme="minorHAnsi"/>
        </w:rPr>
        <w:t xml:space="preserve"> who act on the basis of their future expectations</w:t>
      </w:r>
      <w:r w:rsidRPr="009F652B">
        <w:rPr>
          <w:rFonts w:asciiTheme="minorHAnsi" w:hAnsiTheme="min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9F652B">
        <w:rPr>
          <w:rStyle w:val="StyleUnderline"/>
          <w:rFonts w:asciiTheme="minorHAnsi" w:hAnsiTheme="minorHAnsi"/>
        </w:rPr>
        <w:t>If leaders</w:t>
      </w:r>
      <w:r w:rsidRPr="009F652B">
        <w:rPr>
          <w:rFonts w:asciiTheme="minorHAnsi" w:hAnsiTheme="minorHAnsi"/>
          <w:sz w:val="16"/>
        </w:rPr>
        <w:t xml:space="preserve"> on either side of the Atlantic </w:t>
      </w:r>
      <w:r w:rsidRPr="009F652B">
        <w:rPr>
          <w:rStyle w:val="StyleUnderline"/>
          <w:rFonts w:asciiTheme="minorHAnsi" w:hAnsiTheme="minorHAnsi"/>
        </w:rPr>
        <w:t>begin to seriously fear or anticipate their own nation’s decline</w:t>
      </w:r>
      <w:r w:rsidRPr="009F652B">
        <w:rPr>
          <w:rFonts w:asciiTheme="minorHAnsi" w:hAnsiTheme="minorHAnsi"/>
          <w:sz w:val="16"/>
        </w:rPr>
        <w:t xml:space="preserve"> then </w:t>
      </w:r>
      <w:r w:rsidRPr="009F652B">
        <w:rPr>
          <w:rStyle w:val="StyleUnderline"/>
          <w:rFonts w:asciiTheme="minorHAnsi" w:hAnsiTheme="minorHAnsi"/>
        </w:rPr>
        <w:t>they may blame</w:t>
      </w:r>
      <w:r w:rsidRPr="009F652B">
        <w:rPr>
          <w:rFonts w:asciiTheme="minorHAnsi" w:hAnsiTheme="minorHAnsi"/>
          <w:sz w:val="16"/>
        </w:rPr>
        <w:t xml:space="preserve"> this on </w:t>
      </w:r>
      <w:r w:rsidRPr="009F652B">
        <w:rPr>
          <w:rStyle w:val="StyleUnderline"/>
          <w:rFonts w:asciiTheme="minorHAnsi" w:hAnsiTheme="minorHAnsi"/>
        </w:rPr>
        <w:t>external dependence</w:t>
      </w:r>
      <w:r w:rsidRPr="009F652B">
        <w:rPr>
          <w:rFonts w:asciiTheme="minorHAnsi" w:hAnsiTheme="minorHAnsi"/>
          <w:sz w:val="16"/>
        </w:rPr>
        <w:t>,</w:t>
      </w:r>
      <w:r w:rsidRPr="009F652B">
        <w:rPr>
          <w:rStyle w:val="StyleUnderline"/>
          <w:rFonts w:asciiTheme="minorHAnsi" w:hAnsiTheme="minorHAnsi"/>
        </w:rPr>
        <w:t xml:space="preserve"> appeal to anti-foreign sentiments</w:t>
      </w:r>
      <w:r w:rsidRPr="009F652B">
        <w:rPr>
          <w:rFonts w:asciiTheme="minorHAnsi" w:hAnsiTheme="minorHAnsi"/>
          <w:sz w:val="16"/>
        </w:rPr>
        <w:t>,</w:t>
      </w:r>
      <w:r w:rsidRPr="009F652B">
        <w:rPr>
          <w:rStyle w:val="StyleUnderline"/>
          <w:rFonts w:asciiTheme="minorHAnsi" w:hAnsiTheme="minorHAnsi"/>
        </w:rPr>
        <w:t xml:space="preserve"> contemplate the use of force to gain</w:t>
      </w:r>
      <w:r w:rsidRPr="009F652B">
        <w:rPr>
          <w:rFonts w:asciiTheme="minorHAnsi" w:hAnsiTheme="minorHAnsi"/>
          <w:sz w:val="16"/>
        </w:rPr>
        <w:t xml:space="preserve"> respect or </w:t>
      </w:r>
      <w:r w:rsidRPr="009F652B">
        <w:rPr>
          <w:rStyle w:val="StyleUnderline"/>
          <w:rFonts w:asciiTheme="minorHAnsi" w:hAnsiTheme="minorHAnsi"/>
        </w:rPr>
        <w:t>credibility</w:t>
      </w:r>
      <w:r w:rsidRPr="009F652B">
        <w:rPr>
          <w:rFonts w:asciiTheme="minorHAnsi" w:hAnsiTheme="minorHAnsi"/>
          <w:sz w:val="16"/>
        </w:rPr>
        <w:t>,</w:t>
      </w:r>
      <w:r w:rsidRPr="009F652B">
        <w:rPr>
          <w:rStyle w:val="StyleUnderline"/>
          <w:rFonts w:asciiTheme="minorHAnsi" w:hAnsiTheme="minorHAnsi"/>
        </w:rPr>
        <w:t xml:space="preserve"> adopt protectionist policies</w:t>
      </w:r>
      <w:r w:rsidRPr="009F652B">
        <w:rPr>
          <w:rFonts w:asciiTheme="minorHAnsi" w:hAnsiTheme="minorHAnsi"/>
          <w:sz w:val="16"/>
        </w:rPr>
        <w:t>,</w:t>
      </w:r>
      <w:r w:rsidRPr="009F652B">
        <w:rPr>
          <w:rStyle w:val="StyleUnderline"/>
          <w:rFonts w:asciiTheme="minorHAnsi" w:hAnsiTheme="minorHAnsi"/>
        </w:rPr>
        <w:t xml:space="preserve"> and</w:t>
      </w:r>
      <w:r w:rsidRPr="009F652B">
        <w:rPr>
          <w:rFonts w:asciiTheme="minorHAnsi" w:hAnsiTheme="minorHAnsi"/>
          <w:sz w:val="16"/>
        </w:rPr>
        <w:t xml:space="preserve"> ultimately </w:t>
      </w:r>
      <w:r w:rsidRPr="009F652B">
        <w:rPr>
          <w:rStyle w:val="StyleUnderline"/>
          <w:rFonts w:asciiTheme="minorHAnsi" w:hAnsiTheme="minorHAnsi"/>
        </w:rPr>
        <w:t>refuse to be deterred by</w:t>
      </w:r>
      <w:r w:rsidRPr="009F652B">
        <w:rPr>
          <w:rFonts w:asciiTheme="minorHAnsi" w:hAnsiTheme="minorHAnsi"/>
          <w:sz w:val="16"/>
        </w:rPr>
        <w:t xml:space="preserve"> either </w:t>
      </w:r>
      <w:r w:rsidRPr="009F652B">
        <w:rPr>
          <w:rStyle w:val="StyleUnderline"/>
          <w:rFonts w:asciiTheme="minorHAnsi" w:hAnsiTheme="minorHAnsi"/>
        </w:rPr>
        <w:t>nuclear arms or prospects of socioeconomic calamities</w:t>
      </w:r>
      <w:r w:rsidRPr="009F652B">
        <w:rPr>
          <w:rFonts w:asciiTheme="minorHAnsi" w:hAnsiTheme="minorHAnsi"/>
          <w:sz w:val="16"/>
        </w:rPr>
        <w:t>.</w:t>
      </w:r>
      <w:r w:rsidRPr="009F652B">
        <w:rPr>
          <w:rStyle w:val="StyleUnderline"/>
          <w:rFonts w:asciiTheme="minorHAnsi" w:hAnsiTheme="minorHAnsi"/>
        </w:rPr>
        <w:t xml:space="preserve"> Such a dangerous shift could happen abruptly</w:t>
      </w:r>
      <w:r w:rsidRPr="009F652B">
        <w:rPr>
          <w:rFonts w:asciiTheme="minorHAnsi" w:hAnsiTheme="minorHAnsi"/>
          <w:sz w:val="16"/>
        </w:rPr>
        <w:t xml:space="preserve">, i.e. under the instigation of actions by a third party – or against a third party. Yet as long as there is both nuclear deterrence and interdependence, the tensions </w:t>
      </w:r>
      <w:r w:rsidRPr="009F652B">
        <w:rPr>
          <w:rStyle w:val="StyleUnderline"/>
          <w:rFonts w:asciiTheme="minorHAnsi" w:hAnsiTheme="minorHAnsi"/>
        </w:rPr>
        <w:t>in East Asia</w:t>
      </w:r>
      <w:r w:rsidRPr="009F652B">
        <w:rPr>
          <w:rFonts w:asciiTheme="minorHAnsi" w:hAnsiTheme="minorHAnsi"/>
          <w:sz w:val="16"/>
        </w:rPr>
        <w:t xml:space="preserve"> are unlikely to escalate to war. As Chan (2013) says, all states in the region are aware that they cannot count on support from either China or the US if they make provocative moves. </w:t>
      </w:r>
      <w:r w:rsidRPr="009F652B">
        <w:rPr>
          <w:rStyle w:val="StyleUnderline"/>
          <w:rFonts w:asciiTheme="minorHAnsi" w:hAnsiTheme="minorHAnsi"/>
        </w:rPr>
        <w:t>The greatest risk is not</w:t>
      </w:r>
      <w:r w:rsidRPr="009F652B">
        <w:rPr>
          <w:rFonts w:asciiTheme="minorHAnsi" w:hAnsiTheme="minorHAnsi"/>
          <w:sz w:val="16"/>
        </w:rPr>
        <w:t xml:space="preserve"> that </w:t>
      </w:r>
      <w:r w:rsidRPr="009F652B">
        <w:rPr>
          <w:rStyle w:val="StyleUnderline"/>
          <w:rFonts w:asciiTheme="minorHAnsi" w:hAnsiTheme="minorHAnsi"/>
        </w:rPr>
        <w:t>a territorial dispute</w:t>
      </w:r>
      <w:r w:rsidRPr="009F652B">
        <w:rPr>
          <w:rFonts w:asciiTheme="minorHAnsi" w:hAnsiTheme="minorHAnsi"/>
          <w:sz w:val="16"/>
        </w:rPr>
        <w:t xml:space="preserve"> leads to war under present circumstances </w:t>
      </w:r>
      <w:r w:rsidRPr="009F652B">
        <w:rPr>
          <w:rStyle w:val="StyleUnderline"/>
          <w:rFonts w:asciiTheme="minorHAnsi" w:hAnsiTheme="minorHAnsi"/>
        </w:rPr>
        <w:t>but that changes in the world economy alter those circumstances in ways that render inter-state peace more precarious</w:t>
      </w:r>
      <w:r w:rsidRPr="009F652B">
        <w:rPr>
          <w:rFonts w:asciiTheme="minorHAnsi" w:hAnsiTheme="min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9F652B">
        <w:rPr>
          <w:rStyle w:val="StyleUnderline"/>
          <w:rFonts w:asciiTheme="minorHAnsi" w:hAnsiTheme="minorHAnsi"/>
        </w:rPr>
        <w:t>This could have unforeseen consequences in the field of security</w:t>
      </w:r>
      <w:r w:rsidRPr="009F652B">
        <w:rPr>
          <w:rFonts w:asciiTheme="minorHAnsi" w:hAnsiTheme="minorHAnsi"/>
          <w:sz w:val="16"/>
        </w:rPr>
        <w:t>,</w:t>
      </w:r>
      <w:r w:rsidRPr="009F652B">
        <w:rPr>
          <w:rStyle w:val="StyleUnderline"/>
          <w:rFonts w:asciiTheme="minorHAnsi" w:hAnsiTheme="minorHAnsi"/>
        </w:rPr>
        <w:t xml:space="preserve"> with nuclear deterrence remaining the only factor to protect the world from Armageddon</w:t>
      </w:r>
      <w:r w:rsidRPr="009F652B">
        <w:rPr>
          <w:rFonts w:asciiTheme="minorHAnsi" w:hAnsiTheme="minorHAnsi"/>
          <w:sz w:val="16"/>
        </w:rPr>
        <w:t>,</w:t>
      </w:r>
      <w:r w:rsidRPr="009F652B">
        <w:rPr>
          <w:rStyle w:val="StyleUnderline"/>
          <w:rFonts w:asciiTheme="minorHAnsi" w:hAnsiTheme="minorHAnsi"/>
        </w:rPr>
        <w:t xml:space="preserve"> and unreliably so</w:t>
      </w:r>
      <w:r w:rsidRPr="009F652B">
        <w:rPr>
          <w:rFonts w:asciiTheme="minorHAnsi" w:hAnsiTheme="minorHAnsi"/>
          <w:sz w:val="16"/>
        </w:rPr>
        <w:t xml:space="preserve">. </w:t>
      </w:r>
      <w:r w:rsidRPr="009F652B">
        <w:rPr>
          <w:rStyle w:val="StyleUnderline"/>
          <w:rFonts w:asciiTheme="minorHAnsi" w:hAnsiTheme="minorHAnsi"/>
        </w:rPr>
        <w:t>Deterrence could lose its credibility</w:t>
      </w:r>
      <w:r w:rsidRPr="009F652B">
        <w:rPr>
          <w:rFonts w:asciiTheme="minorHAnsi" w:hAnsiTheme="minorHAnsi"/>
          <w:sz w:val="16"/>
        </w:rPr>
        <w:t xml:space="preserve">: one of the two </w:t>
      </w:r>
      <w:r w:rsidRPr="009F652B">
        <w:rPr>
          <w:rStyle w:val="StyleUnderline"/>
          <w:rFonts w:asciiTheme="minorHAnsi" w:hAnsiTheme="minorHAnsi"/>
        </w:rPr>
        <w:t>great powers might gamble that the other yield in a cyber-war or conventional</w:t>
      </w:r>
      <w:r w:rsidRPr="009F652B">
        <w:rPr>
          <w:rFonts w:asciiTheme="minorHAnsi" w:hAnsiTheme="minorHAnsi"/>
          <w:sz w:val="16"/>
        </w:rPr>
        <w:t xml:space="preserve"> limited </w:t>
      </w:r>
      <w:r w:rsidRPr="009F652B">
        <w:rPr>
          <w:rStyle w:val="StyleUnderline"/>
          <w:rFonts w:asciiTheme="minorHAnsi" w:hAnsiTheme="minorHAnsi"/>
        </w:rPr>
        <w:t>war</w:t>
      </w:r>
      <w:r w:rsidRPr="009F652B">
        <w:rPr>
          <w:rFonts w:asciiTheme="minorHAnsi" w:hAnsiTheme="minorHAnsi"/>
          <w:sz w:val="16"/>
        </w:rPr>
        <w:t>, or third party countries might engage in conflict with each other, with a view to obliging Washington or Beijing to intervene.</w:t>
      </w:r>
    </w:p>
    <w:p w14:paraId="07C422BB" w14:textId="77777777" w:rsidR="00F9601D" w:rsidRPr="009F652B" w:rsidRDefault="00F9601D" w:rsidP="00F9601D">
      <w:pPr>
        <w:rPr>
          <w:rFonts w:asciiTheme="minorHAnsi" w:hAnsiTheme="minorHAnsi"/>
        </w:rPr>
      </w:pPr>
    </w:p>
    <w:p w14:paraId="36D00435" w14:textId="45056530" w:rsidR="00C705EC" w:rsidRPr="009F652B" w:rsidRDefault="00F9601D" w:rsidP="00C705EC">
      <w:pPr>
        <w:pStyle w:val="Heading3"/>
        <w:rPr>
          <w:rFonts w:asciiTheme="minorHAnsi" w:hAnsiTheme="minorHAnsi"/>
        </w:rPr>
      </w:pPr>
      <w:r w:rsidRPr="009F652B">
        <w:rPr>
          <w:rFonts w:asciiTheme="minorHAnsi" w:hAnsiTheme="minorHAnsi"/>
        </w:rPr>
        <w:t xml:space="preserve">Impact – Prolif </w:t>
      </w:r>
    </w:p>
    <w:p w14:paraId="653E3FB1" w14:textId="77777777" w:rsidR="00C705EC" w:rsidRPr="009F652B" w:rsidRDefault="00C705EC" w:rsidP="00C705EC">
      <w:pPr>
        <w:pStyle w:val="Heading4"/>
        <w:rPr>
          <w:rFonts w:asciiTheme="minorHAnsi" w:hAnsiTheme="minorHAnsi"/>
        </w:rPr>
      </w:pPr>
      <w:r w:rsidRPr="009F652B">
        <w:rPr>
          <w:rFonts w:asciiTheme="minorHAnsi" w:hAnsiTheme="minorHAnsi"/>
        </w:rPr>
        <w:t xml:space="preserve">US-India relations are crucial to prevent widespread proliferation </w:t>
      </w:r>
    </w:p>
    <w:p w14:paraId="201E4C5C" w14:textId="77777777" w:rsidR="00C705EC" w:rsidRPr="009F652B" w:rsidRDefault="00C705EC" w:rsidP="00C705EC">
      <w:pPr>
        <w:rPr>
          <w:rFonts w:asciiTheme="minorHAnsi" w:hAnsiTheme="minorHAnsi"/>
        </w:rPr>
      </w:pPr>
      <w:r w:rsidRPr="009F652B">
        <w:rPr>
          <w:rFonts w:asciiTheme="minorHAnsi" w:hAnsiTheme="minorHAnsi"/>
          <w:sz w:val="20"/>
        </w:rPr>
        <w:t xml:space="preserve">Graham </w:t>
      </w:r>
      <w:r w:rsidRPr="009F652B">
        <w:rPr>
          <w:rFonts w:asciiTheme="minorHAnsi" w:hAnsiTheme="minorHAnsi"/>
          <w:b/>
        </w:rPr>
        <w:t>Allison et al</w:t>
      </w:r>
      <w:r w:rsidRPr="009F652B">
        <w:rPr>
          <w:rFonts w:asciiTheme="minorHAnsi" w:hAnsiTheme="minorHAnsi"/>
        </w:rPr>
        <w:t xml:space="preserve">, </w:t>
      </w:r>
      <w:r w:rsidRPr="009F652B">
        <w:rPr>
          <w:rFonts w:asciiTheme="minorHAnsi" w:hAnsiTheme="minorHAnsi"/>
          <w:b/>
        </w:rPr>
        <w:t>2011</w:t>
      </w:r>
      <w:r w:rsidRPr="009F652B">
        <w:rPr>
          <w:rFonts w:asciiTheme="minorHAnsi" w:hAnsiTheme="minorHAnsi"/>
          <w:sz w:val="16"/>
          <w:szCs w:val="16"/>
        </w:rPr>
        <w:t>, (the director of the Belfer Center for Science and International Affairs, served as a special adviser to the secretary of defense under President Reagan, twice received the highest civilian honor awarded by the Department of Defense) “The United States and India, A Shared Strategic Future"  //ALB</w:t>
      </w:r>
    </w:p>
    <w:p w14:paraId="45641DD8" w14:textId="77777777" w:rsidR="00C705EC" w:rsidRPr="009F652B" w:rsidRDefault="00C705EC" w:rsidP="00C705EC">
      <w:pPr>
        <w:rPr>
          <w:rFonts w:asciiTheme="minorHAnsi" w:hAnsiTheme="minorHAnsi"/>
          <w:sz w:val="16"/>
        </w:rPr>
      </w:pPr>
      <w:r w:rsidRPr="009F652B">
        <w:rPr>
          <w:rFonts w:asciiTheme="minorHAnsi" w:hAnsiTheme="minorHAnsi"/>
          <w:u w:val="single"/>
        </w:rPr>
        <w:t>India is an important U.S. partner in international efforts to prevent the further spread of weapons of mass destruction</w:t>
      </w:r>
      <w:r w:rsidRPr="009F652B">
        <w:rPr>
          <w:rFonts w:asciiTheme="minorHAnsi" w:hAnsiTheme="minorHAnsi"/>
          <w:sz w:val="16"/>
        </w:rPr>
        <w:t xml:space="preserve">. Despite India’s principled refusal to sign the Nuclear Nonproliferation Treaty (NPT), </w:t>
      </w:r>
      <w:r w:rsidRPr="009F652B">
        <w:rPr>
          <w:rFonts w:asciiTheme="minorHAnsi" w:hAnsiTheme="minorHAnsi"/>
          <w:u w:val="single"/>
        </w:rPr>
        <w:t>India has shown itself to be a responsible steward of nuclear technology</w:t>
      </w:r>
      <w:r w:rsidRPr="009F652B">
        <w:rPr>
          <w:rFonts w:asciiTheme="minorHAnsi" w:hAnsiTheme="minorHAnsi"/>
          <w:sz w:val="16"/>
        </w:rPr>
        <w:t xml:space="preserve">. Similarly, despite decades of work on missile and space launch vehicle technology, </w:t>
      </w:r>
      <w:r w:rsidRPr="009F652B">
        <w:rPr>
          <w:rFonts w:asciiTheme="minorHAnsi" w:hAnsiTheme="minorHAnsi"/>
          <w:u w:val="single"/>
        </w:rPr>
        <w:t>India has not been a proliferator of these technologies</w:t>
      </w:r>
      <w:r w:rsidRPr="009F652B">
        <w:rPr>
          <w:rFonts w:asciiTheme="minorHAnsi" w:hAnsiTheme="minorHAnsi"/>
          <w:sz w:val="16"/>
        </w:rPr>
        <w:t xml:space="preserve">. </w:t>
      </w:r>
      <w:r w:rsidRPr="009F652B">
        <w:rPr>
          <w:rFonts w:asciiTheme="minorHAnsi" w:hAnsiTheme="minorHAnsi"/>
          <w:b/>
          <w:u w:val="single"/>
        </w:rPr>
        <w:t>India’s assistance on nonproliferation will also be critical regarding chemical and biological weapons</w:t>
      </w:r>
      <w:r w:rsidRPr="009F652B">
        <w:rPr>
          <w:rFonts w:asciiTheme="minorHAnsi" w:hAnsiTheme="minorHAnsi"/>
          <w:sz w:val="16"/>
        </w:rPr>
        <w:t xml:space="preserve">, </w:t>
      </w:r>
      <w:r w:rsidRPr="009F652B">
        <w:rPr>
          <w:rFonts w:asciiTheme="minorHAnsi" w:hAnsiTheme="minorHAnsi"/>
          <w:u w:val="single"/>
        </w:rPr>
        <w:t>given its substantial chemical and biotechnology industries</w:t>
      </w:r>
      <w:r w:rsidRPr="009F652B">
        <w:rPr>
          <w:rFonts w:asciiTheme="minorHAnsi" w:hAnsiTheme="minorHAnsi"/>
          <w:sz w:val="16"/>
        </w:rPr>
        <w:t xml:space="preserve">, </w:t>
      </w:r>
      <w:r w:rsidRPr="009F652B">
        <w:rPr>
          <w:rFonts w:asciiTheme="minorHAnsi" w:hAnsiTheme="minorHAnsi"/>
          <w:u w:val="single"/>
        </w:rPr>
        <w:t>which could</w:t>
      </w:r>
      <w:r w:rsidRPr="009F652B">
        <w:rPr>
          <w:rFonts w:asciiTheme="minorHAnsi" w:hAnsiTheme="minorHAnsi"/>
          <w:sz w:val="16"/>
        </w:rPr>
        <w:t xml:space="preserve"> unwittingly </w:t>
      </w:r>
      <w:r w:rsidRPr="009F652B">
        <w:rPr>
          <w:rFonts w:asciiTheme="minorHAnsi" w:hAnsiTheme="minorHAnsi"/>
          <w:u w:val="single"/>
        </w:rPr>
        <w:t xml:space="preserve">be the source of </w:t>
      </w:r>
      <w:r w:rsidRPr="009F652B">
        <w:rPr>
          <w:rFonts w:asciiTheme="minorHAnsi" w:hAnsiTheme="minorHAnsi"/>
          <w:sz w:val="16"/>
        </w:rPr>
        <w:t>precursor</w:t>
      </w:r>
      <w:r w:rsidRPr="009F652B">
        <w:rPr>
          <w:rFonts w:asciiTheme="minorHAnsi" w:hAnsiTheme="minorHAnsi"/>
          <w:u w:val="single"/>
        </w:rPr>
        <w:t xml:space="preserve"> materials to dangerous actors. In all of these areas</w:t>
      </w:r>
      <w:r w:rsidRPr="009F652B">
        <w:rPr>
          <w:rFonts w:asciiTheme="minorHAnsi" w:hAnsiTheme="minorHAnsi"/>
          <w:sz w:val="16"/>
        </w:rPr>
        <w:t xml:space="preserve"> where India has considerable technological expertise, </w:t>
      </w:r>
      <w:r w:rsidRPr="009F652B">
        <w:rPr>
          <w:rFonts w:asciiTheme="minorHAnsi" w:hAnsiTheme="minorHAnsi"/>
          <w:u w:val="single"/>
        </w:rPr>
        <w:t xml:space="preserve">India has exhibited restraint and responsibility in its international behavior. </w:t>
      </w:r>
      <w:r w:rsidRPr="009F652B">
        <w:rPr>
          <w:rFonts w:asciiTheme="minorHAnsi" w:hAnsiTheme="minorHAnsi"/>
          <w:sz w:val="16"/>
        </w:rPr>
        <w:t xml:space="preserve">During President Barack Obama’s visit to India in 2010, the United States announced its intent to support India’s phased induction into the four multilateral export control regimes (the Nuclear Suppliers Group, Missile Technology Control Regime, Australia Group, and Wassenaar Arrangement), continuing efforts begun in the Bush administration to bring India fully into the nonproliferation mainstream. In addition to its role as a potential technology provider, </w:t>
      </w:r>
      <w:r w:rsidRPr="009F652B">
        <w:rPr>
          <w:rFonts w:asciiTheme="minorHAnsi" w:hAnsiTheme="minorHAnsi"/>
          <w:u w:val="single"/>
        </w:rPr>
        <w:t>India will play an important and growing political role on international nonproliferation issues</w:t>
      </w:r>
      <w:r w:rsidRPr="009F652B">
        <w:rPr>
          <w:rFonts w:asciiTheme="minorHAnsi" w:hAnsiTheme="minorHAnsi"/>
          <w:sz w:val="16"/>
        </w:rPr>
        <w:t xml:space="preserve">. </w:t>
      </w:r>
      <w:r w:rsidRPr="009F652B">
        <w:rPr>
          <w:rFonts w:asciiTheme="minorHAnsi" w:hAnsiTheme="minorHAnsi"/>
          <w:u w:val="single"/>
        </w:rPr>
        <w:t>India’s broad diplomatic ties globally (</w:t>
      </w:r>
      <w:r w:rsidRPr="009F652B">
        <w:rPr>
          <w:rFonts w:asciiTheme="minorHAnsi" w:hAnsiTheme="minorHAnsi"/>
          <w:sz w:val="16"/>
        </w:rPr>
        <w:t xml:space="preserve">most importantly in the Middle East), its aspirations for United Nations (UN) Security Council permanent membership, and </w:t>
      </w:r>
      <w:r w:rsidRPr="009F652B">
        <w:rPr>
          <w:rFonts w:asciiTheme="minorHAnsi" w:hAnsiTheme="minorHAnsi"/>
          <w:u w:val="single"/>
        </w:rPr>
        <w:t>its role in international organiza</w:t>
      </w:r>
      <w:r w:rsidRPr="009F652B">
        <w:rPr>
          <w:rFonts w:asciiTheme="minorHAnsi" w:hAnsiTheme="minorHAnsi"/>
          <w:sz w:val="16"/>
        </w:rPr>
        <w:t xml:space="preserve">tions such as the International Atomic Energy Agency </w:t>
      </w:r>
      <w:r w:rsidRPr="009F652B">
        <w:rPr>
          <w:rFonts w:asciiTheme="minorHAnsi" w:hAnsiTheme="minorHAnsi"/>
          <w:u w:val="single"/>
        </w:rPr>
        <w:t>make New Delhi an especially effective voice in calls to halt proliferation</w:t>
      </w:r>
      <w:r w:rsidRPr="009F652B">
        <w:rPr>
          <w:rFonts w:asciiTheme="minorHAnsi" w:hAnsiTheme="minorHAnsi"/>
          <w:sz w:val="16"/>
        </w:rPr>
        <w:t xml:space="preserve">. </w:t>
      </w:r>
      <w:r w:rsidRPr="009F652B">
        <w:rPr>
          <w:rFonts w:asciiTheme="minorHAnsi" w:hAnsiTheme="minorHAnsi"/>
          <w:u w:val="single"/>
        </w:rPr>
        <w:t>India’s position against radicalism and terrorism corresponds with that of the United States</w:t>
      </w:r>
      <w:r w:rsidRPr="009F652B">
        <w:rPr>
          <w:rFonts w:asciiTheme="minorHAnsi" w:hAnsiTheme="minorHAnsi"/>
          <w:sz w:val="16"/>
        </w:rPr>
        <w:t xml:space="preserve">. </w:t>
      </w:r>
      <w:r w:rsidRPr="009F652B">
        <w:rPr>
          <w:rFonts w:asciiTheme="minorHAnsi" w:hAnsiTheme="minorHAnsi"/>
          <w:u w:val="single"/>
        </w:rPr>
        <w:t>India</w:t>
      </w:r>
      <w:r w:rsidRPr="009F652B">
        <w:rPr>
          <w:rFonts w:asciiTheme="minorHAnsi" w:hAnsiTheme="minorHAnsi"/>
          <w:sz w:val="16"/>
        </w:rPr>
        <w:t xml:space="preserve"> has suffered terribly from terrorism over the last three decades and </w:t>
      </w:r>
      <w:r w:rsidRPr="009F652B">
        <w:rPr>
          <w:rFonts w:asciiTheme="minorHAnsi" w:hAnsiTheme="minorHAnsi"/>
          <w:u w:val="single"/>
        </w:rPr>
        <w:t>like the United States is determined to prevent, deter, and disrupt the terrorist groups that most threaten</w:t>
      </w:r>
      <w:r w:rsidRPr="009F652B">
        <w:rPr>
          <w:rFonts w:asciiTheme="minorHAnsi" w:hAnsiTheme="minorHAnsi"/>
          <w:sz w:val="16"/>
        </w:rPr>
        <w:t xml:space="preserve"> </w:t>
      </w:r>
      <w:r w:rsidRPr="009F652B">
        <w:rPr>
          <w:rFonts w:asciiTheme="minorHAnsi" w:hAnsiTheme="minorHAnsi"/>
          <w:u w:val="single"/>
        </w:rPr>
        <w:t>it</w:t>
      </w:r>
      <w:r w:rsidRPr="009F652B">
        <w:rPr>
          <w:rFonts w:asciiTheme="minorHAnsi" w:hAnsiTheme="minorHAnsi"/>
          <w:sz w:val="16"/>
        </w:rPr>
        <w:t xml:space="preserve">. There was no hesitation to India’s offer of assistance to the United States following the attacks of September 11, 2001, because India viewed its national interests as congruent with those of the United States’ in uprooting transnational terrorist groups. </w:t>
      </w:r>
      <w:r w:rsidRPr="009F652B">
        <w:rPr>
          <w:rFonts w:asciiTheme="minorHAnsi" w:hAnsiTheme="minorHAnsi"/>
          <w:u w:val="single"/>
        </w:rPr>
        <w:t>Similarly, the United States quickly offered law enforcement and intelligence cooperation after the terrorist attacks on Mumbai</w:t>
      </w:r>
      <w:r w:rsidRPr="009F652B">
        <w:rPr>
          <w:rFonts w:asciiTheme="minorHAnsi" w:hAnsiTheme="minorHAnsi"/>
          <w:sz w:val="16"/>
        </w:rPr>
        <w:t xml:space="preserve"> that began on November 26, 2008.</w:t>
      </w:r>
    </w:p>
    <w:p w14:paraId="04214989" w14:textId="33D084F6" w:rsidR="00C705EC" w:rsidRPr="009F652B" w:rsidRDefault="00C705EC" w:rsidP="00C705EC">
      <w:pPr>
        <w:pStyle w:val="Heading3"/>
        <w:rPr>
          <w:rFonts w:asciiTheme="minorHAnsi" w:hAnsiTheme="minorHAnsi"/>
        </w:rPr>
      </w:pPr>
      <w:r w:rsidRPr="009F652B">
        <w:rPr>
          <w:rFonts w:asciiTheme="minorHAnsi" w:hAnsiTheme="minorHAnsi"/>
        </w:rPr>
        <w:t xml:space="preserve">Impact </w:t>
      </w:r>
      <w:r w:rsidR="00F9601D" w:rsidRPr="009F652B">
        <w:rPr>
          <w:rFonts w:asciiTheme="minorHAnsi" w:hAnsiTheme="minorHAnsi"/>
        </w:rPr>
        <w:t xml:space="preserve">– Terrorism </w:t>
      </w:r>
    </w:p>
    <w:p w14:paraId="0C0ECD10" w14:textId="77777777" w:rsidR="00C705EC" w:rsidRPr="009F652B" w:rsidRDefault="00C705EC" w:rsidP="00C705EC">
      <w:pPr>
        <w:pStyle w:val="Heading4"/>
        <w:rPr>
          <w:rFonts w:asciiTheme="minorHAnsi" w:hAnsiTheme="minorHAnsi"/>
        </w:rPr>
      </w:pPr>
      <w:r w:rsidRPr="009F652B">
        <w:rPr>
          <w:rFonts w:asciiTheme="minorHAnsi" w:hAnsiTheme="minorHAnsi"/>
        </w:rPr>
        <w:t xml:space="preserve">Cooperation fosters crucial joint intelligence to prevent terrorism </w:t>
      </w:r>
    </w:p>
    <w:p w14:paraId="2EDD8C72" w14:textId="77777777" w:rsidR="00C705EC" w:rsidRPr="009F652B" w:rsidRDefault="00C705EC" w:rsidP="00C705EC">
      <w:pPr>
        <w:rPr>
          <w:rFonts w:asciiTheme="minorHAnsi" w:hAnsiTheme="minorHAnsi"/>
        </w:rPr>
      </w:pPr>
      <w:r w:rsidRPr="009F652B">
        <w:rPr>
          <w:rFonts w:asciiTheme="minorHAnsi" w:hAnsiTheme="minorHAnsi"/>
          <w:sz w:val="20"/>
        </w:rPr>
        <w:t xml:space="preserve">Graham </w:t>
      </w:r>
      <w:r w:rsidRPr="009F652B">
        <w:rPr>
          <w:rFonts w:asciiTheme="minorHAnsi" w:hAnsiTheme="minorHAnsi"/>
          <w:b/>
        </w:rPr>
        <w:t>Allison et al</w:t>
      </w:r>
      <w:r w:rsidRPr="009F652B">
        <w:rPr>
          <w:rFonts w:asciiTheme="minorHAnsi" w:hAnsiTheme="minorHAnsi"/>
        </w:rPr>
        <w:t xml:space="preserve">, </w:t>
      </w:r>
      <w:r w:rsidRPr="009F652B">
        <w:rPr>
          <w:rFonts w:asciiTheme="minorHAnsi" w:hAnsiTheme="minorHAnsi"/>
          <w:b/>
        </w:rPr>
        <w:t>2011</w:t>
      </w:r>
      <w:r w:rsidRPr="009F652B">
        <w:rPr>
          <w:rFonts w:asciiTheme="minorHAnsi" w:hAnsiTheme="minorHAnsi"/>
        </w:rPr>
        <w:t xml:space="preserve">, </w:t>
      </w:r>
      <w:r w:rsidRPr="009F652B">
        <w:rPr>
          <w:rFonts w:asciiTheme="minorHAnsi" w:hAnsiTheme="minorHAnsi"/>
          <w:sz w:val="20"/>
        </w:rPr>
        <w:t>(the director of the Belfer Center for Science and International Affairs, served as a special adviser to the secretary of defense under President Reagan, twice received the highest civilian honor awarded by the Department of Defense) “The United States and India, A Shared Strategic Future"  //ALB</w:t>
      </w:r>
    </w:p>
    <w:p w14:paraId="0461BCA5" w14:textId="77777777" w:rsidR="00C705EC" w:rsidRPr="009F652B" w:rsidRDefault="00C705EC" w:rsidP="00C705EC">
      <w:pPr>
        <w:rPr>
          <w:rFonts w:asciiTheme="minorHAnsi" w:hAnsiTheme="minorHAnsi"/>
          <w:u w:val="single"/>
        </w:rPr>
      </w:pPr>
      <w:r w:rsidRPr="009F652B">
        <w:rPr>
          <w:rFonts w:asciiTheme="minorHAnsi" w:hAnsiTheme="minorHAnsi"/>
          <w:u w:val="single"/>
        </w:rPr>
        <w:t>The United States and India work closely and increasingly on counterterrorism cooperation</w:t>
      </w:r>
      <w:r w:rsidRPr="009F652B">
        <w:rPr>
          <w:rFonts w:asciiTheme="minorHAnsi" w:hAnsiTheme="minorHAnsi"/>
          <w:sz w:val="16"/>
        </w:rPr>
        <w:t xml:space="preserve">. Even before the 2008 Mumbai terrorist attacks, </w:t>
      </w:r>
      <w:r w:rsidRPr="009F652B">
        <w:rPr>
          <w:rFonts w:asciiTheme="minorHAnsi" w:hAnsiTheme="minorHAnsi"/>
          <w:u w:val="single"/>
        </w:rPr>
        <w:t>U.S. and Indian intelligence cooperation was growing</w:t>
      </w:r>
      <w:r w:rsidRPr="009F652B">
        <w:rPr>
          <w:rFonts w:asciiTheme="minorHAnsi" w:hAnsiTheme="minorHAnsi"/>
          <w:sz w:val="16"/>
        </w:rPr>
        <w:t xml:space="preserve">, </w:t>
      </w:r>
      <w:r w:rsidRPr="009F652B">
        <w:rPr>
          <w:rFonts w:asciiTheme="minorHAnsi" w:hAnsiTheme="minorHAnsi"/>
          <w:u w:val="single"/>
        </w:rPr>
        <w:t>and included U.S. intelligence information and warnings to Indian counterparts</w:t>
      </w:r>
      <w:r w:rsidRPr="009F652B">
        <w:rPr>
          <w:rFonts w:asciiTheme="minorHAnsi" w:hAnsiTheme="minorHAnsi"/>
          <w:sz w:val="16"/>
        </w:rPr>
        <w:t>. Since Mumbai</w:t>
      </w:r>
      <w:r w:rsidRPr="009F652B">
        <w:rPr>
          <w:rFonts w:asciiTheme="minorHAnsi" w:hAnsiTheme="minorHAnsi"/>
          <w:u w:val="single"/>
        </w:rPr>
        <w:t>, the United States and India have accelerated their cooperation on monitoring dangerous terrorist groups that seek to cause harm to American and Indian citizens</w:t>
      </w:r>
      <w:r w:rsidRPr="009F652B">
        <w:rPr>
          <w:rFonts w:asciiTheme="minorHAnsi" w:hAnsiTheme="minorHAnsi"/>
          <w:sz w:val="16"/>
        </w:rPr>
        <w:t xml:space="preserve">. </w:t>
      </w:r>
      <w:r w:rsidRPr="009F652B">
        <w:rPr>
          <w:rFonts w:asciiTheme="minorHAnsi" w:hAnsiTheme="minorHAnsi"/>
          <w:u w:val="single"/>
        </w:rPr>
        <w:t>U.S. law enforcement has provided unique expertise to their Indian counterparts in investigating</w:t>
      </w:r>
      <w:r w:rsidRPr="009F652B">
        <w:rPr>
          <w:rFonts w:asciiTheme="minorHAnsi" w:hAnsiTheme="minorHAnsi"/>
          <w:sz w:val="16"/>
        </w:rPr>
        <w:t xml:space="preserve"> and prosecuting the perpetrators of </w:t>
      </w:r>
      <w:r w:rsidRPr="009F652B">
        <w:rPr>
          <w:rFonts w:asciiTheme="minorHAnsi" w:hAnsiTheme="minorHAnsi"/>
          <w:u w:val="single"/>
        </w:rPr>
        <w:t>terrorist attacks on Indian soil</w:t>
      </w:r>
      <w:r w:rsidRPr="009F652B">
        <w:rPr>
          <w:rFonts w:asciiTheme="minorHAnsi" w:hAnsiTheme="minorHAnsi"/>
          <w:sz w:val="16"/>
        </w:rPr>
        <w:t>, and U.S. prosecutors have indicted and tried defendants in the United States accused of supporting terrorism in India</w:t>
      </w:r>
      <w:r w:rsidRPr="009F652B">
        <w:rPr>
          <w:rFonts w:asciiTheme="minorHAnsi" w:hAnsiTheme="minorHAnsi"/>
          <w:u w:val="single"/>
        </w:rPr>
        <w:t>. India will be better able to protect its national interests in Pakistan and Afghanistan in coordination with the United States</w:t>
      </w:r>
      <w:r w:rsidRPr="009F652B">
        <w:rPr>
          <w:rFonts w:asciiTheme="minorHAnsi" w:hAnsiTheme="minorHAnsi"/>
          <w:sz w:val="16"/>
        </w:rPr>
        <w:t xml:space="preserve">. </w:t>
      </w:r>
      <w:r w:rsidRPr="009F652B">
        <w:rPr>
          <w:rFonts w:asciiTheme="minorHAnsi" w:hAnsiTheme="minorHAnsi"/>
          <w:u w:val="single"/>
        </w:rPr>
        <w:t>The United States remains one of perhaps three states</w:t>
      </w:r>
      <w:r w:rsidRPr="009F652B">
        <w:rPr>
          <w:rFonts w:asciiTheme="minorHAnsi" w:hAnsiTheme="minorHAnsi"/>
          <w:sz w:val="16"/>
        </w:rPr>
        <w:t>—along with China and Saudi Arabia—</w:t>
      </w:r>
      <w:r w:rsidRPr="009F652B">
        <w:rPr>
          <w:rFonts w:asciiTheme="minorHAnsi" w:hAnsiTheme="minorHAnsi"/>
          <w:u w:val="single"/>
        </w:rPr>
        <w:t xml:space="preserve">that have influence on an increasingly troubled Pakistan. </w:t>
      </w:r>
      <w:r w:rsidRPr="009F652B">
        <w:rPr>
          <w:rFonts w:asciiTheme="minorHAnsi" w:hAnsiTheme="minorHAnsi"/>
          <w:sz w:val="16"/>
        </w:rPr>
        <w:t>And, of those nations</w:t>
      </w:r>
      <w:r w:rsidRPr="009F652B">
        <w:rPr>
          <w:rFonts w:asciiTheme="minorHAnsi" w:hAnsiTheme="minorHAnsi"/>
          <w:u w:val="single"/>
        </w:rPr>
        <w:t>, only the United States shares with India common objectives regarding Pakistan</w:t>
      </w:r>
      <w:r w:rsidRPr="009F652B">
        <w:rPr>
          <w:rFonts w:asciiTheme="minorHAnsi" w:hAnsiTheme="minorHAnsi"/>
          <w:sz w:val="16"/>
        </w:rPr>
        <w:t xml:space="preserve">: namely, a moderate Pakistan that is a responsible nuclear steward, that confronts extremism within its borders and stops supporting terrorism outside of its territory, and that also plays a positive role in maintaining the stability of Afghanistan. Though India can buttress stability in Afghanistan through reconstruction, aid, and technical support, it has only modest ability to fundamentally affect the trajectory of Afghanistan. </w:t>
      </w:r>
      <w:r w:rsidRPr="009F652B">
        <w:rPr>
          <w:rFonts w:asciiTheme="minorHAnsi" w:hAnsiTheme="minorHAnsi"/>
          <w:u w:val="single"/>
        </w:rPr>
        <w:t>The future of Afghanistan—for better or worse—will be importantly affected by long-term U.S. policy toward that country.</w:t>
      </w:r>
    </w:p>
    <w:p w14:paraId="6E355BC0" w14:textId="77777777" w:rsidR="00401FF8" w:rsidRPr="009F652B" w:rsidRDefault="00401FF8" w:rsidP="00401FF8">
      <w:pPr>
        <w:pStyle w:val="Heading4"/>
        <w:rPr>
          <w:rFonts w:asciiTheme="minorHAnsi" w:hAnsiTheme="minorHAnsi"/>
        </w:rPr>
      </w:pPr>
      <w:r w:rsidRPr="009F652B">
        <w:rPr>
          <w:rFonts w:asciiTheme="minorHAnsi" w:hAnsiTheme="minorHAnsi"/>
        </w:rPr>
        <w:t>Terror attacks escalate- extinction</w:t>
      </w:r>
    </w:p>
    <w:p w14:paraId="100DD8C7" w14:textId="77777777" w:rsidR="00401FF8" w:rsidRPr="009F652B" w:rsidRDefault="00401FF8" w:rsidP="00401FF8">
      <w:pPr>
        <w:rPr>
          <w:rFonts w:asciiTheme="minorHAnsi" w:hAnsiTheme="minorHAnsi"/>
          <w:sz w:val="16"/>
        </w:rPr>
      </w:pPr>
      <w:r w:rsidRPr="009F652B">
        <w:rPr>
          <w:rStyle w:val="StyleUnderline"/>
          <w:rFonts w:asciiTheme="minorHAnsi" w:hAnsiTheme="minorHAnsi"/>
          <w:u w:val="none"/>
        </w:rPr>
        <w:t>MYHRVOLD, 2014</w:t>
      </w:r>
      <w:r w:rsidRPr="009F652B">
        <w:rPr>
          <w:rFonts w:asciiTheme="minorHAnsi" w:hAnsiTheme="minorHAnsi"/>
          <w:sz w:val="16"/>
        </w:rPr>
        <w:t>-  chief executive and founder of Intellectual Ventures and a former chief technology officer at Microsoft(Nathan, “Strategic Terrorism A Call to Action”, Ciaonet, https://www.ciaonet.org/attachments/25041/uploads)//JS</w:t>
      </w:r>
    </w:p>
    <w:p w14:paraId="7E41FFDD" w14:textId="77777777" w:rsidR="00401FF8" w:rsidRPr="009F652B" w:rsidRDefault="00401FF8" w:rsidP="00401FF8">
      <w:pPr>
        <w:rPr>
          <w:rFonts w:asciiTheme="minorHAnsi" w:hAnsiTheme="minorHAnsi"/>
        </w:rPr>
      </w:pPr>
      <w:r w:rsidRPr="009F652B">
        <w:rPr>
          <w:rFonts w:asciiTheme="minorHAnsi" w:hAnsiTheme="minorHAnsi"/>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9F652B">
        <w:rPr>
          <w:rStyle w:val="StyleUnderline"/>
          <w:rFonts w:asciiTheme="minorHAnsi" w:hAnsiTheme="minorHAnsi"/>
        </w:rPr>
        <w:t>our present situation is that modern technology can provide small groups of people with much greater lethality</w:t>
      </w:r>
      <w:r w:rsidRPr="009F652B">
        <w:rPr>
          <w:rFonts w:asciiTheme="minorHAnsi" w:hAnsiTheme="minorHAnsi"/>
        </w:rPr>
        <w:t xml:space="preserve"> than ever before. We now have to </w:t>
      </w:r>
      <w:r w:rsidRPr="009F652B">
        <w:rPr>
          <w:rStyle w:val="StyleUnderline"/>
          <w:rFonts w:asciiTheme="minorHAnsi" w:hAnsiTheme="minorHAnsi"/>
        </w:rPr>
        <w:t>worry that private parties might gain access to weapons that are as destructive as</w:t>
      </w:r>
      <w:r w:rsidRPr="009F652B">
        <w:rPr>
          <w:rFonts w:asciiTheme="minorHAnsi" w:hAnsiTheme="minorHAnsi"/>
        </w:rPr>
        <w:t xml:space="preserve">—or possibly even more destructive than— </w:t>
      </w:r>
      <w:r w:rsidRPr="009F652B">
        <w:rPr>
          <w:rStyle w:val="StyleUnderline"/>
          <w:rFonts w:asciiTheme="minorHAnsi" w:hAnsiTheme="minorHAnsi"/>
        </w:rPr>
        <w:t>those held by any nation-state.</w:t>
      </w:r>
      <w:r w:rsidRPr="009F652B">
        <w:rPr>
          <w:rFonts w:asciiTheme="minorHAnsi" w:hAnsiTheme="minorHAnsi"/>
        </w:rPr>
        <w:t xml:space="preserve"> A handful of people, perhaps even a single individual, </w:t>
      </w:r>
      <w:r w:rsidRPr="009F652B">
        <w:rPr>
          <w:rStyle w:val="StyleUnderline"/>
          <w:rFonts w:asciiTheme="minorHAnsi" w:hAnsiTheme="minorHAnsi"/>
        </w:rPr>
        <w:t>could have the ability to kill millions or even billions</w:t>
      </w:r>
      <w:r w:rsidRPr="009F652B">
        <w:rPr>
          <w:rFonts w:asciiTheme="minorHAnsi" w:hAnsiTheme="minorHAnsi"/>
        </w:rPr>
        <w:t>. Indeed, it is possible</w:t>
      </w:r>
      <w:r w:rsidRPr="009F652B">
        <w:rPr>
          <w:rStyle w:val="StyleUnderline"/>
          <w:rFonts w:asciiTheme="minorHAnsi" w:hAnsiTheme="minorHAnsi"/>
        </w:rPr>
        <w:t>, from a technological standpoint, to kill every man, woman, and child on earth</w:t>
      </w:r>
      <w:r w:rsidRPr="009F652B">
        <w:rPr>
          <w:rFonts w:asciiTheme="minorHAnsi" w:hAnsiTheme="minorHAnsi"/>
        </w:rPr>
        <w:t xml:space="preserve">. The gravity of the situation is so extreme that getting the concept across without seeming silly or alarmist is challenging. Just thinking about the subject with any degree of seriousness numbs the mind. The goal of this essay is to present the case for making the needed changes before such a catastrophe occurs. The issues described here are too important to ignore. The Power of the Stateless For generations, </w:t>
      </w:r>
      <w:r w:rsidRPr="009F652B">
        <w:rPr>
          <w:rStyle w:val="StyleUnderline"/>
          <w:rFonts w:asciiTheme="minorHAnsi" w:hAnsiTheme="minorHAnsi"/>
        </w:rPr>
        <w:t>the biggest menaces to our nation have been other nuclear-weapons states</w:t>
      </w:r>
      <w:r w:rsidRPr="009F652B">
        <w:rPr>
          <w:rFonts w:asciiTheme="minorHAnsi" w:hAnsiTheme="minorHAnsi"/>
        </w:rPr>
        <w:t xml:space="preserve">, especially the Soviet Union and China. Russia is on a much less confrontational path than the USSR was in its day, but China will soon rival the United States as an economic superpower. It will outgrow us, but does China really pose a military threat? After all, launching an attack that might kill a million Americans would trigger a retaliatory attack that might kill 100 million Chinese. What’s more, most of those million Americans would be wearing clothes and digital watches, and buying consumer items made in China. Killing your best customers just isn’t good business, and besides, they are already on a path to great wealth and success. A direct military attack from China seems very remote. </w:t>
      </w:r>
      <w:r w:rsidRPr="009F652B">
        <w:rPr>
          <w:rStyle w:val="StyleUnderline"/>
          <w:rFonts w:asciiTheme="minorHAnsi" w:hAnsiTheme="minorHAnsi"/>
        </w:rPr>
        <w:t>Failing nation-states—like North Korea—which possess nuclear weapons potentially pose a nuclear threat.</w:t>
      </w:r>
      <w:r w:rsidRPr="009F652B">
        <w:rPr>
          <w:rFonts w:asciiTheme="minorHAnsi" w:hAnsiTheme="minorHAnsi"/>
        </w:rPr>
        <w:t xml:space="preserve"> Each new entrant to the nuclear club increases the possibility this will happen, but, no. 4 this problem is an old one, and one that existing diplomatic and military structures aim to manage. The newer and less understood danger arises from the increasing likelihood that </w:t>
      </w:r>
      <w:r w:rsidRPr="009F652B">
        <w:rPr>
          <w:rStyle w:val="Emphasis"/>
          <w:rFonts w:asciiTheme="minorHAnsi" w:hAnsiTheme="minorHAnsi"/>
        </w:rPr>
        <w:t>stateless groups, bent on terrorism, will gain access to nuclear weapons, most likely by theft from a nation-state</w:t>
      </w:r>
      <w:r w:rsidRPr="009F652B">
        <w:rPr>
          <w:rFonts w:asciiTheme="minorHAnsi" w:hAnsiTheme="minorHAnsi"/>
        </w:rPr>
        <w:t xml:space="preserve">. Should this happen, the danger we now perceive to be coming from rogue states will pale in comparison. </w:t>
      </w:r>
      <w:r w:rsidRPr="009F652B">
        <w:rPr>
          <w:rStyle w:val="StyleUnderline"/>
          <w:rFonts w:asciiTheme="minorHAnsi" w:hAnsiTheme="minorHAnsi"/>
        </w:rPr>
        <w:t>The ultimate response to a nuclear attack is a nuclear counterattack</w:t>
      </w:r>
      <w:r w:rsidRPr="009F652B">
        <w:rPr>
          <w:rFonts w:asciiTheme="minorHAnsi" w:hAnsiTheme="minorHAnsi"/>
        </w:rPr>
        <w:t xml:space="preserve">. Nation states have an address, and they know that we will retaliate in kind. Stateless groups are much more difficult to find which makes a nuclear counterattack virtually impossible. As a result, </w:t>
      </w:r>
      <w:r w:rsidRPr="009F652B">
        <w:rPr>
          <w:rStyle w:val="StyleUnderline"/>
          <w:rFonts w:asciiTheme="minorHAnsi" w:hAnsiTheme="minorHAnsi"/>
        </w:rPr>
        <w:t>they can strike without fear of overwhelming retaliation, and thus they wield much more effective destructive power</w:t>
      </w:r>
      <w:r w:rsidRPr="009F652B">
        <w:rPr>
          <w:rFonts w:asciiTheme="minorHAnsi" w:hAnsiTheme="minorHAnsi"/>
        </w:rPr>
        <w:t xml:space="preserve">. Indeed, in many cases the fundamental equation of retaliation has become reversed. </w:t>
      </w:r>
      <w:r w:rsidRPr="009F652B">
        <w:rPr>
          <w:rStyle w:val="StyleUnderline"/>
          <w:rFonts w:asciiTheme="minorHAnsi" w:hAnsiTheme="minorHAnsi"/>
        </w:rPr>
        <w:t>Terrorists often hope to provoke reprisal attacks on their own people, swaying popular opinion in their favor</w:t>
      </w:r>
      <w:r w:rsidRPr="009F652B">
        <w:rPr>
          <w:rFonts w:asciiTheme="minorHAnsi" w:hAnsiTheme="minorHAnsi"/>
        </w:rPr>
        <w:t xml:space="preserve">. The aftermath of 9/11 is a case in point. While it seems likely that Osama bin Laden and his henchmen hoped for a massive overreaction from the United States, it is unlikely his Taliban hosts anticipated the U.S. would go so far as to invade Afghanistan. Yes, al-Qaeda lost its host state and some personnel. The damage slowed the organization down but did not destroy it. Instead, the stateless al-Qaeda survived and adapted. </w:t>
      </w:r>
      <w:r w:rsidRPr="009F652B">
        <w:rPr>
          <w:rStyle w:val="StyleUnderline"/>
          <w:rFonts w:asciiTheme="minorHAnsi" w:hAnsiTheme="minorHAnsi"/>
        </w:rPr>
        <w:t>The United States can claim some success against al-Qaeda in the years since 9/11, but it has hardly delivered a deathblow.</w:t>
      </w:r>
      <w:r w:rsidRPr="009F652B">
        <w:rPr>
          <w:rFonts w:asciiTheme="minorHAnsi" w:hAnsiTheme="minorHAnsi"/>
        </w:rPr>
        <w:t xml:space="preserve"> Eventually, </w:t>
      </w:r>
      <w:r w:rsidRPr="009F652B">
        <w:rPr>
          <w:rStyle w:val="StyleUnderline"/>
          <w:rFonts w:asciiTheme="minorHAnsi" w:hAnsiTheme="minorHAnsi"/>
        </w:rPr>
        <w:t>the world will recognize that stateless groups are more powerful than nation-states because terrorists can wield weapons and mount assaults that no nationstate would dare to attempt</w:t>
      </w:r>
      <w:r w:rsidRPr="009F652B">
        <w:rPr>
          <w:rFonts w:asciiTheme="minorHAnsi" w:hAnsiTheme="minorHAnsi"/>
        </w:rPr>
        <w:t>. So far, they have limited themselves to dramatic tactical terrorism: events such as 9/11, the butchering of Russian schoolchildren, decapitations broadcast over the internet, and bombings in major cities. Strategic objectives cannot be far behind.</w:t>
      </w:r>
    </w:p>
    <w:p w14:paraId="6571C13F" w14:textId="0B4B3B95" w:rsidR="00A07C7A" w:rsidRPr="009F652B" w:rsidRDefault="00F9601D" w:rsidP="00E60497">
      <w:pPr>
        <w:pStyle w:val="Heading3"/>
        <w:rPr>
          <w:rFonts w:asciiTheme="minorHAnsi" w:hAnsiTheme="minorHAnsi"/>
        </w:rPr>
      </w:pPr>
      <w:r w:rsidRPr="009F652B">
        <w:rPr>
          <w:rFonts w:asciiTheme="minorHAnsi" w:hAnsiTheme="minorHAnsi"/>
        </w:rPr>
        <w:t xml:space="preserve">AT: No Capabilities </w:t>
      </w:r>
    </w:p>
    <w:p w14:paraId="580F7C8E" w14:textId="0DC5F45A" w:rsidR="00A07C7A" w:rsidRPr="009F652B" w:rsidRDefault="00A07C7A" w:rsidP="00A07C7A">
      <w:pPr>
        <w:pStyle w:val="Heading4"/>
        <w:rPr>
          <w:rFonts w:asciiTheme="minorHAnsi" w:hAnsiTheme="minorHAnsi"/>
        </w:rPr>
      </w:pPr>
      <w:r w:rsidRPr="009F652B">
        <w:rPr>
          <w:rFonts w:asciiTheme="minorHAnsi" w:hAnsiTheme="minorHAnsi"/>
        </w:rPr>
        <w:t>India has significant military capabilities</w:t>
      </w:r>
    </w:p>
    <w:p w14:paraId="652A384A" w14:textId="77777777" w:rsidR="00A07C7A" w:rsidRPr="009F652B" w:rsidRDefault="00A07C7A" w:rsidP="00A07C7A">
      <w:pPr>
        <w:rPr>
          <w:rFonts w:asciiTheme="minorHAnsi" w:hAnsiTheme="minorHAnsi"/>
        </w:rPr>
      </w:pPr>
      <w:r w:rsidRPr="009F652B">
        <w:rPr>
          <w:rFonts w:asciiTheme="minorHAnsi" w:hAnsiTheme="minorHAnsi"/>
          <w:b/>
        </w:rPr>
        <w:t>Nye 15</w:t>
      </w:r>
      <w:r w:rsidRPr="009F652B">
        <w:rPr>
          <w:rFonts w:asciiTheme="minorHAnsi" w:hAnsiTheme="minorHAnsi"/>
        </w:rPr>
        <w:t xml:space="preserve"> - </w:t>
      </w:r>
      <w:r w:rsidRPr="009F652B">
        <w:rPr>
          <w:rFonts w:asciiTheme="minorHAnsi" w:hAnsiTheme="minorHAnsi"/>
          <w:sz w:val="16"/>
          <w:szCs w:val="16"/>
        </w:rPr>
        <w:t>University Professor at Harvard University and a member of the World Economic Forum Global Agenda Council on the Future of Government – (Joseph, “What’s the future of US-India relations?”, 8/11/15, https://www.weforum.org/agenda/2015/08/whats-the-future-of-us-india-relations/)//elliot</w:t>
      </w:r>
    </w:p>
    <w:p w14:paraId="0DE48B3D" w14:textId="1A04132B" w:rsidR="005D3A1A" w:rsidRPr="009F652B" w:rsidRDefault="00A07C7A" w:rsidP="00A07C7A">
      <w:pPr>
        <w:spacing w:before="100" w:beforeAutospacing="1" w:after="100" w:afterAutospacing="1" w:line="240" w:lineRule="auto"/>
        <w:rPr>
          <w:rFonts w:asciiTheme="minorHAnsi" w:eastAsia="Times New Roman" w:hAnsiTheme="minorHAnsi" w:cs="Helvetica"/>
          <w:color w:val="141414"/>
          <w:sz w:val="16"/>
          <w:szCs w:val="24"/>
        </w:rPr>
      </w:pPr>
      <w:r w:rsidRPr="009F652B">
        <w:rPr>
          <w:rFonts w:asciiTheme="minorHAnsi" w:eastAsia="Times New Roman" w:hAnsiTheme="minorHAnsi" w:cs="Helvetica"/>
          <w:color w:val="141414"/>
          <w:sz w:val="24"/>
          <w:szCs w:val="24"/>
          <w:u w:val="single"/>
        </w:rPr>
        <w:t>India also has significant military power, with an estimated 90-100 nuclear weapons, intermediate-range missiles, 1.3 million military personnel, and annual military expenditure of nearly $50 billion (3% of the world total). And, in terms of soft power, India has an established democracy, an influential diaspora, and a vibrant popular culture with transnational influence</w:t>
      </w:r>
      <w:r w:rsidRPr="009F652B">
        <w:rPr>
          <w:rFonts w:asciiTheme="minorHAnsi" w:eastAsia="Times New Roman" w:hAnsiTheme="minorHAnsi" w:cs="Helvetica"/>
          <w:color w:val="141414"/>
          <w:sz w:val="16"/>
          <w:szCs w:val="24"/>
        </w:rPr>
        <w:t>. Bollywood produces more films every year than any other country, out-competing Hollywood in parts of Asia and the Middle East.</w:t>
      </w:r>
    </w:p>
    <w:p w14:paraId="44F3B21C" w14:textId="319EB78A" w:rsidR="005D3A1A" w:rsidRPr="009F652B" w:rsidRDefault="006F4E6A" w:rsidP="006F4E6A">
      <w:pPr>
        <w:pStyle w:val="Heading1"/>
        <w:rPr>
          <w:rFonts w:asciiTheme="minorHAnsi" w:hAnsiTheme="minorHAnsi"/>
        </w:rPr>
      </w:pPr>
      <w:r w:rsidRPr="009F652B">
        <w:rPr>
          <w:rFonts w:asciiTheme="minorHAnsi" w:hAnsiTheme="minorHAnsi"/>
        </w:rPr>
        <w:t>Affirmative</w:t>
      </w:r>
    </w:p>
    <w:p w14:paraId="267F902C" w14:textId="7E54E9D3" w:rsidR="005D3A1A" w:rsidRPr="009F652B" w:rsidRDefault="005D3A1A" w:rsidP="005D3A1A">
      <w:pPr>
        <w:rPr>
          <w:rFonts w:asciiTheme="minorHAnsi" w:hAnsiTheme="minorHAnsi"/>
        </w:rPr>
      </w:pPr>
    </w:p>
    <w:p w14:paraId="13F5A5F3" w14:textId="0D9E9149" w:rsidR="00A07C7A" w:rsidRPr="009F652B" w:rsidRDefault="00D674DD" w:rsidP="00A07C7A">
      <w:pPr>
        <w:pStyle w:val="Heading2"/>
        <w:rPr>
          <w:rFonts w:asciiTheme="minorHAnsi" w:hAnsiTheme="minorHAnsi"/>
        </w:rPr>
      </w:pPr>
      <w:r w:rsidRPr="009F652B">
        <w:rPr>
          <w:rFonts w:asciiTheme="minorHAnsi" w:hAnsiTheme="minorHAnsi"/>
        </w:rPr>
        <w:t xml:space="preserve">AT: </w:t>
      </w:r>
      <w:r w:rsidR="00F9601D" w:rsidRPr="009F652B">
        <w:rPr>
          <w:rFonts w:asciiTheme="minorHAnsi" w:hAnsiTheme="minorHAnsi"/>
        </w:rPr>
        <w:t>Uniqueness</w:t>
      </w:r>
    </w:p>
    <w:p w14:paraId="4430C989" w14:textId="0EEB42A8" w:rsidR="00F9601D" w:rsidRPr="009F652B" w:rsidRDefault="00F9601D" w:rsidP="00F9601D">
      <w:pPr>
        <w:pStyle w:val="Heading3"/>
        <w:rPr>
          <w:rFonts w:asciiTheme="minorHAnsi" w:hAnsiTheme="minorHAnsi"/>
        </w:rPr>
      </w:pPr>
      <w:r w:rsidRPr="009F652B">
        <w:rPr>
          <w:rFonts w:asciiTheme="minorHAnsi" w:hAnsiTheme="minorHAnsi"/>
        </w:rPr>
        <w:t xml:space="preserve">Relations Low </w:t>
      </w:r>
    </w:p>
    <w:p w14:paraId="68233A9D" w14:textId="77970DC0" w:rsidR="00A07C7A" w:rsidRPr="009F652B" w:rsidRDefault="00A07C7A" w:rsidP="00A07C7A">
      <w:pPr>
        <w:pStyle w:val="Heading4"/>
        <w:rPr>
          <w:rFonts w:asciiTheme="minorHAnsi" w:hAnsiTheme="minorHAnsi"/>
        </w:rPr>
      </w:pPr>
      <w:r w:rsidRPr="009F652B">
        <w:rPr>
          <w:rFonts w:asciiTheme="minorHAnsi" w:hAnsiTheme="minorHAnsi"/>
        </w:rPr>
        <w:t>US-India relations are already doomed</w:t>
      </w:r>
    </w:p>
    <w:p w14:paraId="2A8C7B58" w14:textId="77777777" w:rsidR="00A07C7A" w:rsidRPr="009F652B" w:rsidRDefault="00A07C7A" w:rsidP="00A07C7A">
      <w:pPr>
        <w:rPr>
          <w:rFonts w:asciiTheme="minorHAnsi" w:hAnsiTheme="minorHAnsi"/>
          <w:sz w:val="16"/>
        </w:rPr>
      </w:pPr>
      <w:r w:rsidRPr="009F652B">
        <w:rPr>
          <w:rStyle w:val="StyleUnderline"/>
          <w:rFonts w:asciiTheme="minorHAnsi" w:hAnsiTheme="minorHAnsi"/>
          <w:sz w:val="24"/>
          <w:u w:val="none"/>
        </w:rPr>
        <w:t>Avery, 5-22</w:t>
      </w:r>
      <w:r w:rsidRPr="009F652B">
        <w:rPr>
          <w:rFonts w:asciiTheme="minorHAnsi" w:hAnsiTheme="minorHAnsi"/>
          <w:sz w:val="16"/>
        </w:rPr>
        <w:t xml:space="preserve">- Author of China's Nightmare, America's Dream: India as the Next Global Power ( William, “If Donald Trump becomes US President, India may gain at China's expense. Here's why”, The Economic Times, </w:t>
      </w:r>
      <w:hyperlink r:id="rId48" w:history="1">
        <w:r w:rsidRPr="009F652B">
          <w:rPr>
            <w:rStyle w:val="Hyperlink"/>
            <w:rFonts w:asciiTheme="minorHAnsi" w:hAnsiTheme="minorHAnsi"/>
            <w:sz w:val="16"/>
          </w:rPr>
          <w:t>http://economictimes.indiatimes.com/news/international/world-news/if-donald-trump-becomes-us-president-india-may-gain-at-chinas-expense-heres-why/articleshow/52380459.cms)//JS</w:t>
        </w:r>
      </w:hyperlink>
    </w:p>
    <w:p w14:paraId="6A649E6E" w14:textId="73691192" w:rsidR="00A07C7A" w:rsidRPr="009F652B" w:rsidRDefault="00A07C7A" w:rsidP="00A07C7A">
      <w:pPr>
        <w:rPr>
          <w:rFonts w:asciiTheme="minorHAnsi" w:hAnsiTheme="minorHAnsi"/>
        </w:rPr>
      </w:pPr>
      <w:r w:rsidRPr="009F652B">
        <w:rPr>
          <w:rFonts w:asciiTheme="minorHAnsi" w:hAnsiTheme="minorHAnsi"/>
        </w:rPr>
        <w:t>T</w:t>
      </w:r>
      <w:r w:rsidRPr="009F652B">
        <w:rPr>
          <w:rStyle w:val="Emphasis"/>
          <w:rFonts w:asciiTheme="minorHAnsi" w:hAnsiTheme="minorHAnsi"/>
        </w:rPr>
        <w:t>he India-US relationship is stuck in a rut. A rut of worn-out bilateral bromides</w:t>
      </w:r>
      <w:r w:rsidRPr="009F652B">
        <w:rPr>
          <w:rFonts w:asciiTheme="minorHAnsi" w:hAnsiTheme="minorHAnsi"/>
        </w:rPr>
        <w:t>: "strategic partnership", "largest democracies" and "people-to-people exchanges". There is nothing wrong with such talk. But let us be honest: t</w:t>
      </w:r>
      <w:r w:rsidRPr="009F652B">
        <w:rPr>
          <w:rStyle w:val="StyleUnderline"/>
          <w:rFonts w:asciiTheme="minorHAnsi" w:hAnsiTheme="minorHAnsi"/>
        </w:rPr>
        <w:t>hese are the sort of things diplomats work on when they are out of other ideas.</w:t>
      </w:r>
      <w:r w:rsidRPr="009F652B">
        <w:rPr>
          <w:rFonts w:asciiTheme="minorHAnsi" w:hAnsiTheme="minorHAnsi"/>
        </w:rPr>
        <w:t xml:space="preserve"> </w:t>
      </w:r>
      <w:r w:rsidRPr="009F652B">
        <w:rPr>
          <w:rStyle w:val="StyleUnderline"/>
          <w:rFonts w:asciiTheme="minorHAnsi" w:hAnsiTheme="minorHAnsi"/>
        </w:rPr>
        <w:t>The US presidential election in November now seems certain to pit Donald Trump against Hillary Clinton</w:t>
      </w:r>
      <w:r w:rsidRPr="009F652B">
        <w:rPr>
          <w:rFonts w:asciiTheme="minorHAnsi" w:hAnsiTheme="minorHAnsi"/>
        </w:rPr>
        <w:t>.</w:t>
      </w:r>
    </w:p>
    <w:p w14:paraId="311EDC65" w14:textId="77777777" w:rsidR="00A07C7A" w:rsidRPr="009F652B" w:rsidRDefault="00A07C7A" w:rsidP="00A07C7A">
      <w:pPr>
        <w:rPr>
          <w:rFonts w:asciiTheme="minorHAnsi" w:hAnsiTheme="minorHAnsi"/>
        </w:rPr>
      </w:pPr>
      <w:r w:rsidRPr="009F652B">
        <w:rPr>
          <w:rStyle w:val="StyleUnderline"/>
          <w:rFonts w:asciiTheme="minorHAnsi" w:hAnsiTheme="minorHAnsi"/>
        </w:rPr>
        <w:t xml:space="preserve"> Clinton is a known quantity to Indian government officials</w:t>
      </w:r>
      <w:r w:rsidRPr="009F652B">
        <w:rPr>
          <w:rFonts w:asciiTheme="minorHAnsi" w:hAnsiTheme="minorHAnsi"/>
        </w:rPr>
        <w:t>: First Lady for eight years, US senator for another eight, then secretary of state for four. All the while she has been a friend of India</w:t>
      </w:r>
      <w:r w:rsidRPr="009F652B">
        <w:rPr>
          <w:rStyle w:val="StyleUnderline"/>
          <w:rFonts w:asciiTheme="minorHAnsi" w:hAnsiTheme="minorHAnsi"/>
        </w:rPr>
        <w:t>. If elected president, she will work the bilateral relationship competently, but she will work it within the rut.</w:t>
      </w:r>
      <w:r w:rsidRPr="009F652B">
        <w:rPr>
          <w:rFonts w:asciiTheme="minorHAnsi" w:hAnsiTheme="minorHAnsi"/>
        </w:rPr>
        <w:t xml:space="preserve"> What might a Trump presidency look like for India-US relations? Most of what Trump has said about India, and about its neighbours, suggests that he would lift the Indo-US relationship out of In doing so, he could well take a good bilateral relationship and make it, as he himself would say, amazing. </w:t>
      </w:r>
    </w:p>
    <w:p w14:paraId="07F9E0E4" w14:textId="64E02AF8" w:rsidR="00A07C7A" w:rsidRPr="009F652B" w:rsidRDefault="00A07C7A" w:rsidP="00A07C7A">
      <w:pPr>
        <w:rPr>
          <w:rFonts w:asciiTheme="minorHAnsi" w:hAnsiTheme="minorHAnsi"/>
        </w:rPr>
      </w:pPr>
      <w:r w:rsidRPr="009F652B">
        <w:rPr>
          <w:rFonts w:asciiTheme="minorHAnsi" w:hAnsiTheme="minorHAnsi"/>
        </w:rPr>
        <w:t xml:space="preserve">Indians might well ask, how can we expect an amazing relationship from a candidate who mimicked an Indian call centre worker in one of his campaign speeches? From a candidate who rails against outsourcing, and vows to right trade imbalances of the sort that India currently enjoys with the US? </w:t>
      </w:r>
    </w:p>
    <w:p w14:paraId="06DD4FD4" w14:textId="734C226C" w:rsidR="00D674DD" w:rsidRPr="009F652B" w:rsidRDefault="00D674DD" w:rsidP="00A07C7A">
      <w:pPr>
        <w:rPr>
          <w:rFonts w:asciiTheme="minorHAnsi" w:hAnsiTheme="minorHAnsi"/>
        </w:rPr>
      </w:pPr>
    </w:p>
    <w:p w14:paraId="6278AC1B" w14:textId="77777777" w:rsidR="00D674DD" w:rsidRPr="009F652B" w:rsidRDefault="00D674DD" w:rsidP="00D674DD">
      <w:pPr>
        <w:pStyle w:val="Heading4"/>
        <w:rPr>
          <w:rFonts w:asciiTheme="minorHAnsi" w:hAnsiTheme="minorHAnsi"/>
        </w:rPr>
      </w:pPr>
      <w:r w:rsidRPr="009F652B">
        <w:rPr>
          <w:rFonts w:asciiTheme="minorHAnsi" w:hAnsiTheme="minorHAnsi"/>
        </w:rPr>
        <w:t>Multiple issues hinder US-India relations</w:t>
      </w:r>
    </w:p>
    <w:p w14:paraId="4A6F7C66" w14:textId="77777777" w:rsidR="00D674DD" w:rsidRPr="009F652B" w:rsidRDefault="00D674DD" w:rsidP="00D674DD">
      <w:pPr>
        <w:rPr>
          <w:rFonts w:asciiTheme="minorHAnsi" w:hAnsiTheme="minorHAnsi"/>
          <w:sz w:val="16"/>
        </w:rPr>
      </w:pPr>
      <w:r w:rsidRPr="009F652B">
        <w:rPr>
          <w:rStyle w:val="StyleUnderline"/>
          <w:rFonts w:asciiTheme="minorHAnsi" w:hAnsiTheme="minorHAnsi"/>
        </w:rPr>
        <w:t>Sibal, 16</w:t>
      </w:r>
      <w:r w:rsidRPr="009F652B">
        <w:rPr>
          <w:rFonts w:asciiTheme="minorHAnsi" w:hAnsiTheme="minorHAnsi"/>
          <w:sz w:val="16"/>
        </w:rPr>
        <w:t xml:space="preserve">- serving as the Foreign Secretary of India from July 2002 to November 2003. Dr. Sibal served as Ambassador of India to Egypt, France, and Turkey(Kanwal, “ What to Expect from US-India Relations in 2016”, The Diplomat, 2-9, </w:t>
      </w:r>
      <w:hyperlink r:id="rId49" w:history="1">
        <w:r w:rsidRPr="009F652B">
          <w:rPr>
            <w:rStyle w:val="Hyperlink"/>
            <w:rFonts w:asciiTheme="minorHAnsi" w:hAnsiTheme="minorHAnsi"/>
            <w:sz w:val="16"/>
          </w:rPr>
          <w:t>http://thediplomat.com/2016/02/what-to-expect-from-us-india-relations-in-2016/)//JS</w:t>
        </w:r>
      </w:hyperlink>
    </w:p>
    <w:p w14:paraId="320420CF" w14:textId="77777777" w:rsidR="00D674DD" w:rsidRPr="009F652B" w:rsidRDefault="00D674DD" w:rsidP="00D674DD">
      <w:pPr>
        <w:rPr>
          <w:rFonts w:asciiTheme="minorHAnsi" w:hAnsiTheme="minorHAnsi"/>
          <w:sz w:val="16"/>
        </w:rPr>
      </w:pPr>
      <w:r w:rsidRPr="009F652B">
        <w:rPr>
          <w:rFonts w:asciiTheme="minorHAnsi" w:hAnsiTheme="minorHAnsi"/>
          <w:sz w:val="16"/>
        </w:rPr>
        <w:t xml:space="preserve">For starters, </w:t>
      </w:r>
      <w:r w:rsidRPr="009F652B">
        <w:rPr>
          <w:rStyle w:val="StyleUnderline"/>
          <w:rFonts w:asciiTheme="minorHAnsi" w:hAnsiTheme="minorHAnsi"/>
        </w:rPr>
        <w:t>the United States’ Pakistan policy remains a problematic issue</w:t>
      </w:r>
      <w:r w:rsidRPr="009F652B">
        <w:rPr>
          <w:rFonts w:asciiTheme="minorHAnsi" w:hAnsiTheme="minorHAnsi"/>
          <w:sz w:val="16"/>
        </w:rPr>
        <w:t xml:space="preserve">. </w:t>
      </w:r>
      <w:r w:rsidRPr="009F652B">
        <w:rPr>
          <w:rStyle w:val="StyleUnderline"/>
          <w:rFonts w:asciiTheme="minorHAnsi" w:hAnsiTheme="minorHAnsi"/>
        </w:rPr>
        <w:t>The objective</w:t>
      </w:r>
      <w:r w:rsidRPr="009F652B">
        <w:rPr>
          <w:rFonts w:asciiTheme="minorHAnsi" w:hAnsiTheme="minorHAnsi"/>
          <w:sz w:val="16"/>
        </w:rPr>
        <w:t xml:space="preserve"> of the two countries </w:t>
      </w:r>
      <w:r w:rsidRPr="009F652B">
        <w:rPr>
          <w:rStyle w:val="StyleUnderline"/>
          <w:rFonts w:asciiTheme="minorHAnsi" w:hAnsiTheme="minorHAnsi"/>
        </w:rPr>
        <w:t>to advance regional security together is impeded by the continuation of U.S. military aid to Pakistan.</w:t>
      </w:r>
      <w:r w:rsidRPr="009F652B">
        <w:rPr>
          <w:rFonts w:asciiTheme="minorHAnsi" w:hAnsiTheme="minorHAnsi"/>
          <w:sz w:val="16"/>
        </w:rPr>
        <w:t xml:space="preserve"> This is done through presidential waivers to overcome the provisions of the Kerry-Lugar legislation, which </w:t>
      </w:r>
      <w:r w:rsidRPr="009F652B">
        <w:rPr>
          <w:rStyle w:val="StyleUnderline"/>
          <w:rFonts w:asciiTheme="minorHAnsi" w:hAnsiTheme="minorHAnsi"/>
        </w:rPr>
        <w:t xml:space="preserve">requires Pakistan to act verifiably against terrorist groups on its soil before U.S. aid </w:t>
      </w:r>
      <w:r w:rsidRPr="009F652B">
        <w:rPr>
          <w:rFonts w:asciiTheme="minorHAnsi" w:hAnsiTheme="minorHAnsi"/>
          <w:sz w:val="16"/>
        </w:rPr>
        <w:t xml:space="preserve">can be released. Furthermore, the United States does not consider the Taliban as a terrorist organization. The U.S. is, in reality, engaged in an effort to accommodate the Taliban politically in Afghanistan in a Pakistan-brokered deal, which is a risk to India’s security. </w:t>
      </w:r>
      <w:r w:rsidRPr="009F652B">
        <w:rPr>
          <w:rStyle w:val="StyleUnderline"/>
          <w:rFonts w:asciiTheme="minorHAnsi" w:hAnsiTheme="minorHAnsi"/>
        </w:rPr>
        <w:t>It is thus difficult to see how</w:t>
      </w:r>
      <w:r w:rsidRPr="009F652B">
        <w:rPr>
          <w:rFonts w:asciiTheme="minorHAnsi" w:hAnsiTheme="minorHAnsi"/>
          <w:sz w:val="16"/>
        </w:rPr>
        <w:t xml:space="preserve">, in these circumstances, </w:t>
      </w:r>
      <w:r w:rsidRPr="009F652B">
        <w:rPr>
          <w:rStyle w:val="StyleUnderline"/>
          <w:rFonts w:asciiTheme="minorHAnsi" w:hAnsiTheme="minorHAnsi"/>
        </w:rPr>
        <w:t>the counter-terrorism partnership between India and the U.S. can be a defining one</w:t>
      </w:r>
      <w:r w:rsidRPr="009F652B">
        <w:rPr>
          <w:rFonts w:asciiTheme="minorHAnsi" w:hAnsiTheme="minorHAnsi"/>
          <w:sz w:val="16"/>
        </w:rPr>
        <w:t xml:space="preserve"> for the 21st century. U.S. President Barack Obama’s affirmation in 2010 that “the United States looks forward to a reformed UN Security Council that includes India as a permanent member” was viewed as a major evolution in the U.S. position. Yet up to now, </w:t>
      </w:r>
      <w:r w:rsidRPr="009F652B">
        <w:rPr>
          <w:rStyle w:val="StyleUnderline"/>
          <w:rFonts w:asciiTheme="minorHAnsi" w:hAnsiTheme="minorHAnsi"/>
        </w:rPr>
        <w:t>the United States has not clearly defined its position on the expansion of the United Nations Security Council,</w:t>
      </w:r>
      <w:r w:rsidRPr="009F652B">
        <w:rPr>
          <w:rFonts w:asciiTheme="minorHAnsi" w:hAnsiTheme="minorHAnsi"/>
          <w:sz w:val="16"/>
        </w:rPr>
        <w:t xml:space="preserve"> due to the fact </w:t>
      </w:r>
      <w:r w:rsidRPr="009F652B">
        <w:rPr>
          <w:rStyle w:val="StyleUnderline"/>
          <w:rFonts w:asciiTheme="minorHAnsi" w:hAnsiTheme="minorHAnsi"/>
        </w:rPr>
        <w:t xml:space="preserve">that U.S. openness to India’s hope for permanent membership on the council remains at a declaratory stage. </w:t>
      </w:r>
      <w:r w:rsidRPr="009F652B">
        <w:rPr>
          <w:rFonts w:asciiTheme="minorHAnsi" w:hAnsiTheme="minorHAnsi"/>
          <w:sz w:val="16"/>
        </w:rPr>
        <w:t xml:space="preserve">Similarly, </w:t>
      </w:r>
      <w:r w:rsidRPr="009F652B">
        <w:rPr>
          <w:rStyle w:val="StyleUnderline"/>
          <w:rFonts w:asciiTheme="minorHAnsi" w:hAnsiTheme="minorHAnsi"/>
        </w:rPr>
        <w:t>while past joint U.S.-India statements have repeatedly spoken about India’s membership in the four export control regimes</w:t>
      </w:r>
      <w:r w:rsidRPr="009F652B">
        <w:rPr>
          <w:rFonts w:asciiTheme="minorHAnsi" w:hAnsiTheme="minorHAnsi"/>
          <w:sz w:val="16"/>
        </w:rPr>
        <w:t xml:space="preserve">, and, India has been declared ready for Missile Technology Control Regime (MTCR) as well as Nuclear Supplier Group (NSG) membership, </w:t>
      </w:r>
      <w:r w:rsidRPr="009F652B">
        <w:rPr>
          <w:rStyle w:val="StyleUnderline"/>
          <w:rFonts w:asciiTheme="minorHAnsi" w:hAnsiTheme="minorHAnsi"/>
        </w:rPr>
        <w:t>so far no tangible progress has occurred.</w:t>
      </w:r>
      <w:r w:rsidRPr="009F652B">
        <w:rPr>
          <w:rFonts w:asciiTheme="minorHAnsi" w:hAnsiTheme="minorHAnsi"/>
          <w:sz w:val="16"/>
        </w:rPr>
        <w:t xml:space="preserve"> Breakthrough understandings at the governmental level on national tracking and liability issues have removed political roadblocks in the way of civilian nuclear cooperation. However </w:t>
      </w:r>
      <w:r w:rsidRPr="009F652B">
        <w:rPr>
          <w:rStyle w:val="StyleUnderline"/>
          <w:rFonts w:asciiTheme="minorHAnsi" w:hAnsiTheme="minorHAnsi"/>
        </w:rPr>
        <w:t>it is now time for U.S. companies to take the call</w:t>
      </w:r>
      <w:r w:rsidRPr="009F652B">
        <w:rPr>
          <w:rFonts w:asciiTheme="minorHAnsi" w:hAnsiTheme="minorHAnsi"/>
          <w:sz w:val="16"/>
        </w:rPr>
        <w:t xml:space="preserve">, as the larger question of the </w:t>
      </w:r>
      <w:r w:rsidRPr="009F652B">
        <w:rPr>
          <w:rStyle w:val="StyleUnderline"/>
          <w:rFonts w:asciiTheme="minorHAnsi" w:hAnsiTheme="minorHAnsi"/>
        </w:rPr>
        <w:t>commercial viability of U.S. supplied nuclear reactors remains</w:t>
      </w:r>
      <w:r w:rsidRPr="009F652B">
        <w:rPr>
          <w:rFonts w:asciiTheme="minorHAnsi" w:hAnsiTheme="minorHAnsi"/>
          <w:sz w:val="16"/>
        </w:rPr>
        <w:t xml:space="preserve">. With India ratifying the Convention on Supplementary Compensation, </w:t>
      </w:r>
      <w:r w:rsidRPr="009F652B">
        <w:rPr>
          <w:rStyle w:val="StyleUnderline"/>
          <w:rFonts w:asciiTheme="minorHAnsi" w:hAnsiTheme="minorHAnsi"/>
        </w:rPr>
        <w:t>an international nuclear liability regime governed by the International Atomic Energy Agency</w:t>
      </w:r>
      <w:r w:rsidRPr="009F652B">
        <w:rPr>
          <w:rFonts w:asciiTheme="minorHAnsi" w:hAnsiTheme="minorHAnsi"/>
          <w:sz w:val="16"/>
        </w:rPr>
        <w:t xml:space="preserve">, it appears that the decks have been cleared for progress within a year on the project to supply six Westinghouse nuclear reactors to India. Nevertheless </w:t>
      </w:r>
      <w:r w:rsidRPr="009F652B">
        <w:rPr>
          <w:rStyle w:val="StyleUnderline"/>
          <w:rFonts w:asciiTheme="minorHAnsi" w:hAnsiTheme="minorHAnsi"/>
        </w:rPr>
        <w:t>General Electric</w:t>
      </w:r>
      <w:r w:rsidRPr="009F652B">
        <w:rPr>
          <w:rFonts w:asciiTheme="minorHAnsi" w:hAnsiTheme="minorHAnsi"/>
          <w:sz w:val="16"/>
        </w:rPr>
        <w:t xml:space="preserve">, another supplier, </w:t>
      </w:r>
      <w:r w:rsidRPr="009F652B">
        <w:rPr>
          <w:rStyle w:val="StyleUnderline"/>
          <w:rFonts w:asciiTheme="minorHAnsi" w:hAnsiTheme="minorHAnsi"/>
        </w:rPr>
        <w:t>continues to hold out</w:t>
      </w:r>
      <w:r w:rsidRPr="009F652B">
        <w:rPr>
          <w:rFonts w:asciiTheme="minorHAnsi" w:hAnsiTheme="minorHAnsi"/>
          <w:sz w:val="16"/>
        </w:rPr>
        <w:t>. Without a strong U.S. leadership role, progress is unlikely to come soon.</w:t>
      </w:r>
    </w:p>
    <w:p w14:paraId="4AD18218" w14:textId="77777777" w:rsidR="00D674DD" w:rsidRPr="009F652B" w:rsidRDefault="00D674DD" w:rsidP="00A07C7A">
      <w:pPr>
        <w:rPr>
          <w:rFonts w:asciiTheme="minorHAnsi" w:hAnsiTheme="minorHAnsi"/>
        </w:rPr>
      </w:pPr>
    </w:p>
    <w:p w14:paraId="784B43E6" w14:textId="77777777" w:rsidR="00A07C7A" w:rsidRPr="009F652B" w:rsidRDefault="00A07C7A" w:rsidP="00A07C7A">
      <w:pPr>
        <w:rPr>
          <w:rFonts w:asciiTheme="minorHAnsi" w:hAnsiTheme="minorHAnsi"/>
        </w:rPr>
      </w:pPr>
    </w:p>
    <w:p w14:paraId="053C75D9" w14:textId="5396CFCE" w:rsidR="00A07C7A" w:rsidRPr="009F652B" w:rsidRDefault="00F9601D" w:rsidP="00A07C7A">
      <w:pPr>
        <w:pStyle w:val="Heading3"/>
        <w:rPr>
          <w:rFonts w:asciiTheme="minorHAnsi" w:hAnsiTheme="minorHAnsi"/>
        </w:rPr>
      </w:pPr>
      <w:r w:rsidRPr="009F652B">
        <w:rPr>
          <w:rFonts w:asciiTheme="minorHAnsi" w:hAnsiTheme="minorHAnsi"/>
        </w:rPr>
        <w:t xml:space="preserve">Trump Kills Relations </w:t>
      </w:r>
    </w:p>
    <w:p w14:paraId="57732D1B" w14:textId="7A78BECB" w:rsidR="00A07C7A" w:rsidRPr="009F652B" w:rsidRDefault="00A07C7A" w:rsidP="00A07C7A">
      <w:pPr>
        <w:pStyle w:val="Heading4"/>
        <w:rPr>
          <w:rFonts w:asciiTheme="minorHAnsi" w:hAnsiTheme="minorHAnsi"/>
        </w:rPr>
      </w:pPr>
      <w:r w:rsidRPr="009F652B">
        <w:rPr>
          <w:rFonts w:asciiTheme="minorHAnsi" w:hAnsiTheme="minorHAnsi"/>
        </w:rPr>
        <w:t>Independently, perception of Trump sends the signal that the US will be tough on Pakistan—bolstering relations with India</w:t>
      </w:r>
    </w:p>
    <w:p w14:paraId="7896593E" w14:textId="77777777" w:rsidR="00A07C7A" w:rsidRPr="009F652B" w:rsidRDefault="00A07C7A" w:rsidP="00A07C7A">
      <w:pPr>
        <w:rPr>
          <w:rFonts w:asciiTheme="minorHAnsi" w:hAnsiTheme="minorHAnsi"/>
          <w:sz w:val="16"/>
        </w:rPr>
      </w:pPr>
      <w:r w:rsidRPr="009F652B">
        <w:rPr>
          <w:rStyle w:val="StyleUnderline"/>
          <w:rFonts w:asciiTheme="minorHAnsi" w:hAnsiTheme="minorHAnsi"/>
          <w:sz w:val="24"/>
          <w:u w:val="none"/>
        </w:rPr>
        <w:t>Avery, 5-22</w:t>
      </w:r>
      <w:r w:rsidRPr="009F652B">
        <w:rPr>
          <w:rFonts w:asciiTheme="minorHAnsi" w:hAnsiTheme="minorHAnsi"/>
          <w:sz w:val="16"/>
        </w:rPr>
        <w:t xml:space="preserve">- Author of China's Nightmare, America's Dream: India as the Next Global Power ( William, “If Donald Trump becomes US President, India may gain at China's expense. Here's why”, The Economic Times, </w:t>
      </w:r>
      <w:hyperlink r:id="rId50" w:history="1">
        <w:r w:rsidRPr="009F652B">
          <w:rPr>
            <w:rStyle w:val="Hyperlink"/>
            <w:rFonts w:asciiTheme="minorHAnsi" w:hAnsiTheme="minorHAnsi"/>
            <w:sz w:val="16"/>
          </w:rPr>
          <w:t>http://economictimes.indiatimes.com/news/international/world-news/if-donald-trump-becomes-us-president-india-may-gain-at-chinas-expense-heres-why/articleshow/52380459.cms)//JS</w:t>
        </w:r>
      </w:hyperlink>
    </w:p>
    <w:p w14:paraId="3AEAAA11" w14:textId="77777777" w:rsidR="00A07C7A" w:rsidRPr="009F652B" w:rsidRDefault="00A07C7A" w:rsidP="00A07C7A">
      <w:pPr>
        <w:rPr>
          <w:rFonts w:asciiTheme="minorHAnsi" w:hAnsiTheme="minorHAnsi"/>
        </w:rPr>
      </w:pPr>
      <w:r w:rsidRPr="009F652B">
        <w:rPr>
          <w:rFonts w:asciiTheme="minorHAnsi" w:hAnsiTheme="minorHAnsi"/>
        </w:rPr>
        <w:t xml:space="preserve">Check on Pakistan </w:t>
      </w:r>
      <w:r w:rsidRPr="009F652B">
        <w:rPr>
          <w:rStyle w:val="StyleUnderline"/>
          <w:rFonts w:asciiTheme="minorHAnsi" w:hAnsiTheme="minorHAnsi"/>
        </w:rPr>
        <w:t>Pakistan</w:t>
      </w:r>
      <w:r w:rsidRPr="009F652B">
        <w:rPr>
          <w:rFonts w:asciiTheme="minorHAnsi" w:hAnsiTheme="minorHAnsi"/>
        </w:rPr>
        <w:t>, India's other troublesome neighbour</w:t>
      </w:r>
      <w:r w:rsidRPr="009F652B">
        <w:rPr>
          <w:rStyle w:val="StyleUnderline"/>
          <w:rFonts w:asciiTheme="minorHAnsi" w:hAnsiTheme="minorHAnsi"/>
        </w:rPr>
        <w:t>, is also set to be a big loser in a postelection shake-up of US relations in Asia</w:t>
      </w:r>
      <w:r w:rsidRPr="009F652B">
        <w:rPr>
          <w:rFonts w:asciiTheme="minorHAnsi" w:hAnsiTheme="minorHAnsi"/>
        </w:rPr>
        <w:t xml:space="preserve">. </w:t>
      </w:r>
      <w:r w:rsidRPr="009F652B">
        <w:rPr>
          <w:rStyle w:val="StyleUnderline"/>
          <w:rFonts w:asciiTheme="minorHAnsi" w:hAnsiTheme="minorHAnsi"/>
        </w:rPr>
        <w:t>Trump has called Pakistan "probably the most dangerous [country</w:t>
      </w:r>
      <w:r w:rsidRPr="009F652B">
        <w:rPr>
          <w:rFonts w:asciiTheme="minorHAnsi" w:hAnsiTheme="minorHAnsi"/>
        </w:rPr>
        <w:t>]" and has said that "</w:t>
      </w:r>
      <w:r w:rsidRPr="009F652B">
        <w:rPr>
          <w:rStyle w:val="StyleUnderline"/>
          <w:rFonts w:asciiTheme="minorHAnsi" w:hAnsiTheme="minorHAnsi"/>
        </w:rPr>
        <w:t>you have to get India involved; India is the check to Pakistan</w:t>
      </w:r>
      <w:r w:rsidRPr="009F652B">
        <w:rPr>
          <w:rFonts w:asciiTheme="minorHAnsi" w:hAnsiTheme="minorHAnsi"/>
        </w:rPr>
        <w:t xml:space="preserve">... I would start talking at that level very very quickly". This statement is a sharp reversal of tone from presidential candidates toward India-Pakistan relationship. Just eight years ago presidential candidates toward India-Pakistan relationship. Just eight years ago presidential candidate Barack Obama was hinting at the US mediating in Kashmir. </w:t>
      </w:r>
    </w:p>
    <w:p w14:paraId="578B2278" w14:textId="77777777" w:rsidR="00A07C7A" w:rsidRPr="009F652B" w:rsidRDefault="00A07C7A" w:rsidP="00A07C7A">
      <w:pPr>
        <w:rPr>
          <w:rStyle w:val="StyleUnderline"/>
          <w:rFonts w:asciiTheme="minorHAnsi" w:hAnsiTheme="minorHAnsi"/>
        </w:rPr>
      </w:pPr>
      <w:r w:rsidRPr="009F652B">
        <w:rPr>
          <w:rFonts w:asciiTheme="minorHAnsi" w:hAnsiTheme="minorHAnsi"/>
        </w:rPr>
        <w:t>Since then, as president</w:t>
      </w:r>
      <w:r w:rsidRPr="009F652B">
        <w:rPr>
          <w:rStyle w:val="StyleUnderline"/>
          <w:rFonts w:asciiTheme="minorHAnsi" w:hAnsiTheme="minorHAnsi"/>
        </w:rPr>
        <w:t>, he has avoided talk of mediation and stuck to the long-standing Washington script of simply encouraging the two sides to "improve their bilateral relations</w:t>
      </w:r>
      <w:r w:rsidRPr="009F652B">
        <w:rPr>
          <w:rFonts w:asciiTheme="minorHAnsi" w:hAnsiTheme="minorHAnsi"/>
        </w:rPr>
        <w:t xml:space="preserve">". Now, however, the man who could be Obama's successor is </w:t>
      </w:r>
      <w:r w:rsidRPr="009F652B">
        <w:rPr>
          <w:rStyle w:val="StyleUnderline"/>
          <w:rFonts w:asciiTheme="minorHAnsi" w:hAnsiTheme="minorHAnsi"/>
        </w:rPr>
        <w:t>tossing out that script and saying</w:t>
      </w:r>
      <w:r w:rsidRPr="009F652B">
        <w:rPr>
          <w:rFonts w:asciiTheme="minorHAnsi" w:hAnsiTheme="minorHAnsi"/>
        </w:rPr>
        <w:t xml:space="preserve">, in effect, </w:t>
      </w:r>
      <w:r w:rsidRPr="009F652B">
        <w:rPr>
          <w:rStyle w:val="StyleUnderline"/>
          <w:rFonts w:asciiTheme="minorHAnsi" w:hAnsiTheme="minorHAnsi"/>
        </w:rPr>
        <w:t xml:space="preserve">Pakistan is a problem, and India is part of the solution to that problem: a profound humiliation for Islamabad. </w:t>
      </w:r>
    </w:p>
    <w:p w14:paraId="0FB63CB3" w14:textId="77777777" w:rsidR="00A07C7A" w:rsidRPr="009F652B" w:rsidRDefault="00A07C7A" w:rsidP="00A07C7A">
      <w:pPr>
        <w:rPr>
          <w:rFonts w:asciiTheme="minorHAnsi" w:hAnsiTheme="minorHAnsi"/>
        </w:rPr>
      </w:pPr>
      <w:r w:rsidRPr="009F652B">
        <w:rPr>
          <w:rFonts w:asciiTheme="minorHAnsi" w:hAnsiTheme="minorHAnsi"/>
        </w:rPr>
        <w:t xml:space="preserve">A President Trump </w:t>
      </w:r>
      <w:r w:rsidRPr="009F652B">
        <w:rPr>
          <w:rStyle w:val="StyleUnderline"/>
          <w:rFonts w:asciiTheme="minorHAnsi" w:hAnsiTheme="minorHAnsi"/>
        </w:rPr>
        <w:t>would be more likely than any of his recent predecessors to try to influence Pakistan's policy by threatening to cut off US aid</w:t>
      </w:r>
      <w:r w:rsidRPr="009F652B">
        <w:rPr>
          <w:rFonts w:asciiTheme="minorHAnsi" w:hAnsiTheme="minorHAnsi"/>
        </w:rPr>
        <w:t xml:space="preserve">. Trump implied as much when commenting on the case of Dr Shakil Afridi, who infuriated Pakistan's government for allegedly helping the CIA definitively locate Osama bin Laden in 2011; Afridi has languished in a Pakistan jail ever since. "I think I would get him out in two minutes. I would tell them, 'let him out' and I'm sure they'd let him out, because we give a lot of aid to Pakistan," said Trump. </w:t>
      </w:r>
    </w:p>
    <w:p w14:paraId="5D43501B" w14:textId="77777777" w:rsidR="00A07C7A" w:rsidRPr="009F652B" w:rsidRDefault="00A07C7A" w:rsidP="00A07C7A">
      <w:pPr>
        <w:rPr>
          <w:rFonts w:asciiTheme="minorHAnsi" w:hAnsiTheme="minorHAnsi"/>
        </w:rPr>
      </w:pPr>
      <w:r w:rsidRPr="009F652B">
        <w:rPr>
          <w:rStyle w:val="StyleUnderline"/>
          <w:rFonts w:asciiTheme="minorHAnsi" w:hAnsiTheme="minorHAnsi"/>
        </w:rPr>
        <w:t>London bookmakers have the odds of Trump winning in November at 5 to 2</w:t>
      </w:r>
      <w:r w:rsidRPr="009F652B">
        <w:rPr>
          <w:rFonts w:asciiTheme="minorHAnsi" w:hAnsiTheme="minorHAnsi"/>
        </w:rPr>
        <w:t xml:space="preserve">, shortened from 6 to 1 just over a month ago. The prospect of a Trump Presidency is </w:t>
      </w:r>
      <w:r w:rsidRPr="009F652B">
        <w:rPr>
          <w:rStyle w:val="StyleUnderline"/>
          <w:rFonts w:asciiTheme="minorHAnsi" w:hAnsiTheme="minorHAnsi"/>
        </w:rPr>
        <w:t>certain be to rattling nerves among the generals of Rawalpindi and the Communist Party leaders of Beijing</w:t>
      </w:r>
      <w:r w:rsidRPr="009F652B">
        <w:rPr>
          <w:rFonts w:asciiTheme="minorHAnsi" w:hAnsiTheme="minorHAnsi"/>
        </w:rPr>
        <w:t xml:space="preserve">. </w:t>
      </w:r>
    </w:p>
    <w:p w14:paraId="7A64F4AC" w14:textId="77777777" w:rsidR="00A07C7A" w:rsidRPr="009F652B" w:rsidRDefault="00A07C7A" w:rsidP="00A07C7A">
      <w:pPr>
        <w:rPr>
          <w:rFonts w:asciiTheme="minorHAnsi" w:hAnsiTheme="minorHAnsi"/>
        </w:rPr>
      </w:pPr>
      <w:r w:rsidRPr="009F652B">
        <w:rPr>
          <w:rFonts w:asciiTheme="minorHAnsi" w:hAnsiTheme="minorHAnsi"/>
        </w:rPr>
        <w:t xml:space="preserve">For the same reasons, </w:t>
      </w:r>
      <w:r w:rsidRPr="009F652B">
        <w:rPr>
          <w:rStyle w:val="StyleUnderline"/>
          <w:rFonts w:asciiTheme="minorHAnsi" w:hAnsiTheme="minorHAnsi"/>
        </w:rPr>
        <w:t>it should have the inhabitants of South Block grinning with anticipation.</w:t>
      </w:r>
      <w:r w:rsidRPr="009F652B">
        <w:rPr>
          <w:rFonts w:asciiTheme="minorHAnsi" w:hAnsiTheme="minorHAnsi"/>
        </w:rPr>
        <w:t xml:space="preserve"> </w:t>
      </w:r>
    </w:p>
    <w:p w14:paraId="0F203296" w14:textId="03D1D837" w:rsidR="00A07C7A" w:rsidRPr="009F652B" w:rsidRDefault="00A07C7A" w:rsidP="00A07C7A">
      <w:pPr>
        <w:pStyle w:val="Heading4"/>
        <w:rPr>
          <w:rFonts w:asciiTheme="minorHAnsi" w:hAnsiTheme="minorHAnsi"/>
        </w:rPr>
      </w:pPr>
      <w:r w:rsidRPr="009F652B">
        <w:rPr>
          <w:rFonts w:asciiTheme="minorHAnsi" w:hAnsiTheme="minorHAnsi"/>
        </w:rPr>
        <w:t>Trump would boost relations</w:t>
      </w:r>
    </w:p>
    <w:p w14:paraId="61415DA9" w14:textId="77777777" w:rsidR="00A07C7A" w:rsidRPr="009F652B" w:rsidRDefault="00A07C7A" w:rsidP="00A07C7A">
      <w:pPr>
        <w:rPr>
          <w:rFonts w:asciiTheme="minorHAnsi" w:hAnsiTheme="minorHAnsi"/>
          <w:sz w:val="16"/>
        </w:rPr>
      </w:pPr>
      <w:r w:rsidRPr="009F652B">
        <w:rPr>
          <w:rStyle w:val="StyleUnderline"/>
          <w:rFonts w:asciiTheme="minorHAnsi" w:hAnsiTheme="minorHAnsi"/>
          <w:sz w:val="24"/>
          <w:u w:val="none"/>
        </w:rPr>
        <w:t>Avery, 5-22</w:t>
      </w:r>
      <w:r w:rsidRPr="009F652B">
        <w:rPr>
          <w:rFonts w:asciiTheme="minorHAnsi" w:hAnsiTheme="minorHAnsi"/>
          <w:sz w:val="16"/>
        </w:rPr>
        <w:t xml:space="preserve">- Author of China's Nightmare, America's Dream: India as the Next Global Power ( William, “If Donald Trump becomes US President, India may gain at China's expense. Here's why”, The Economic Times, </w:t>
      </w:r>
      <w:hyperlink r:id="rId51" w:history="1">
        <w:r w:rsidRPr="009F652B">
          <w:rPr>
            <w:rStyle w:val="Hyperlink"/>
            <w:rFonts w:asciiTheme="minorHAnsi" w:hAnsiTheme="minorHAnsi"/>
            <w:sz w:val="16"/>
          </w:rPr>
          <w:t>http://economictimes.indiatimes.com/news/international/world-news/if-donald-trump-becomes-us-president-india-may-gain-at-chinas-expense-heres-why/articleshow/52380459.cms)//JS</w:t>
        </w:r>
      </w:hyperlink>
    </w:p>
    <w:p w14:paraId="23B30CF0" w14:textId="77777777" w:rsidR="00A07C7A" w:rsidRPr="009F652B" w:rsidRDefault="00A07C7A" w:rsidP="00A07C7A">
      <w:pPr>
        <w:rPr>
          <w:rStyle w:val="StyleUnderline"/>
          <w:rFonts w:asciiTheme="minorHAnsi" w:hAnsiTheme="minorHAnsi"/>
        </w:rPr>
      </w:pPr>
      <w:r w:rsidRPr="009F652B">
        <w:rPr>
          <w:rFonts w:asciiTheme="minorHAnsi" w:hAnsiTheme="minorHAnsi"/>
        </w:rPr>
        <w:t xml:space="preserve">China's Loss </w:t>
      </w:r>
      <w:r w:rsidRPr="009F652B">
        <w:rPr>
          <w:rStyle w:val="StyleUnderline"/>
          <w:rFonts w:asciiTheme="minorHAnsi" w:hAnsiTheme="minorHAnsi"/>
        </w:rPr>
        <w:t>If Trump wins in November</w:t>
      </w:r>
      <w:r w:rsidRPr="009F652B">
        <w:rPr>
          <w:rFonts w:asciiTheme="minorHAnsi" w:hAnsiTheme="minorHAnsi"/>
        </w:rPr>
        <w:t xml:space="preserve">, it will be because he will have, in turn, disrupted the Presidential Primary System (through a hostile takeover of the Republican Party) and the general election map (by wresting Rust Belt states from the electoral grip of the Democratic Party). As president, </w:t>
      </w:r>
      <w:r w:rsidRPr="009F652B">
        <w:rPr>
          <w:rStyle w:val="StyleUnderline"/>
          <w:rFonts w:asciiTheme="minorHAnsi" w:hAnsiTheme="minorHAnsi"/>
        </w:rPr>
        <w:t xml:space="preserve">he could well disrupt the balance of power in Asia, shifting it in favour of India. </w:t>
      </w:r>
    </w:p>
    <w:p w14:paraId="27042649" w14:textId="77777777" w:rsidR="00A07C7A" w:rsidRPr="009F652B" w:rsidRDefault="00A07C7A" w:rsidP="00A07C7A">
      <w:pPr>
        <w:rPr>
          <w:rFonts w:asciiTheme="minorHAnsi" w:hAnsiTheme="minorHAnsi"/>
        </w:rPr>
      </w:pPr>
      <w:r w:rsidRPr="009F652B">
        <w:rPr>
          <w:rStyle w:val="StyleUnderline"/>
          <w:rFonts w:asciiTheme="minorHAnsi" w:hAnsiTheme="minorHAnsi"/>
        </w:rPr>
        <w:t>China and Pakistan have been using the US as a cash cow for decades</w:t>
      </w:r>
      <w:r w:rsidRPr="009F652B">
        <w:rPr>
          <w:rFonts w:asciiTheme="minorHAnsi" w:hAnsiTheme="minorHAnsi"/>
        </w:rPr>
        <w:t xml:space="preserve">: China by running a huge trade surplus ($366 billion in 2015); </w:t>
      </w:r>
      <w:r w:rsidRPr="009F652B">
        <w:rPr>
          <w:rStyle w:val="StyleUnderline"/>
          <w:rFonts w:asciiTheme="minorHAnsi" w:hAnsiTheme="minorHAnsi"/>
        </w:rPr>
        <w:t>Pakistan by playing a double game, soaking up US aid</w:t>
      </w:r>
      <w:r w:rsidRPr="009F652B">
        <w:rPr>
          <w:rFonts w:asciiTheme="minorHAnsi" w:hAnsiTheme="minorHAnsi"/>
        </w:rPr>
        <w:t xml:space="preserve"> (more than $30 billion since 2002), </w:t>
      </w:r>
      <w:r w:rsidRPr="009F652B">
        <w:rPr>
          <w:rStyle w:val="StyleUnderline"/>
          <w:rFonts w:asciiTheme="minorHAnsi" w:hAnsiTheme="minorHAnsi"/>
        </w:rPr>
        <w:t>while pretending to fight radical Islam</w:t>
      </w:r>
      <w:r w:rsidRPr="009F652B">
        <w:rPr>
          <w:rFonts w:asciiTheme="minorHAnsi" w:hAnsiTheme="minorHAnsi"/>
        </w:rPr>
        <w:t xml:space="preserve">. All signs indicate that </w:t>
      </w:r>
      <w:r w:rsidRPr="009F652B">
        <w:rPr>
          <w:rStyle w:val="StyleUnderline"/>
          <w:rFonts w:asciiTheme="minorHAnsi" w:hAnsiTheme="minorHAnsi"/>
        </w:rPr>
        <w:t>Trump, if elected, would cut down on the flow of cash to both countries</w:t>
      </w:r>
      <w:r w:rsidRPr="009F652B">
        <w:rPr>
          <w:rFonts w:asciiTheme="minorHAnsi" w:hAnsiTheme="minorHAnsi"/>
        </w:rPr>
        <w:t xml:space="preserve">. The US has lost five million manufacturing jobs over the past 15 years, while China has seen rapid growth in its manufacturing sector over the same period. A President Trump will be </w:t>
      </w:r>
      <w:r w:rsidRPr="009F652B">
        <w:rPr>
          <w:rStyle w:val="StyleUnderline"/>
          <w:rFonts w:asciiTheme="minorHAnsi" w:hAnsiTheme="minorHAnsi"/>
        </w:rPr>
        <w:t>electorally committed to bringing a material number of lost manufacturing jobs back to the US; the only way he can do so will be to offset Asia's</w:t>
      </w:r>
      <w:r w:rsidRPr="009F652B">
        <w:rPr>
          <w:rFonts w:asciiTheme="minorHAnsi" w:hAnsiTheme="minorHAnsi"/>
        </w:rPr>
        <w:t xml:space="preserve"> (especially China's) </w:t>
      </w:r>
      <w:r w:rsidRPr="009F652B">
        <w:rPr>
          <w:rStyle w:val="StyleUnderline"/>
          <w:rFonts w:asciiTheme="minorHAnsi" w:hAnsiTheme="minorHAnsi"/>
        </w:rPr>
        <w:t>labour cost advantage in manufacturing</w:t>
      </w:r>
      <w:r w:rsidRPr="009F652B">
        <w:rPr>
          <w:rFonts w:asciiTheme="minorHAnsi" w:hAnsiTheme="minorHAnsi"/>
        </w:rPr>
        <w:t xml:space="preserve"> </w:t>
      </w:r>
      <w:r w:rsidRPr="009F652B">
        <w:rPr>
          <w:rStyle w:val="StyleUnderline"/>
          <w:rFonts w:asciiTheme="minorHAnsi" w:hAnsiTheme="minorHAnsi"/>
        </w:rPr>
        <w:t>with a combination of tariff and non-tariff barriers</w:t>
      </w:r>
      <w:r w:rsidRPr="009F652B">
        <w:rPr>
          <w:rFonts w:asciiTheme="minorHAnsi" w:hAnsiTheme="minorHAnsi"/>
        </w:rPr>
        <w:t xml:space="preserve">. </w:t>
      </w:r>
    </w:p>
    <w:p w14:paraId="653D82DA" w14:textId="77777777" w:rsidR="00A07C7A" w:rsidRPr="009F652B" w:rsidRDefault="00A07C7A" w:rsidP="00A07C7A">
      <w:pPr>
        <w:rPr>
          <w:rStyle w:val="StyleUnderline"/>
          <w:rFonts w:asciiTheme="minorHAnsi" w:hAnsiTheme="minorHAnsi"/>
        </w:rPr>
      </w:pPr>
      <w:r w:rsidRPr="009F652B">
        <w:rPr>
          <w:rFonts w:asciiTheme="minorHAnsi" w:hAnsiTheme="minorHAnsi"/>
        </w:rPr>
        <w:t xml:space="preserve">Such a move, in, say, early 2017, </w:t>
      </w:r>
      <w:r w:rsidRPr="009F652B">
        <w:rPr>
          <w:rStyle w:val="StyleUnderline"/>
          <w:rFonts w:asciiTheme="minorHAnsi" w:hAnsiTheme="minorHAnsi"/>
        </w:rPr>
        <w:t>would come at the worst possible time for China</w:t>
      </w:r>
      <w:r w:rsidRPr="009F652B">
        <w:rPr>
          <w:rFonts w:asciiTheme="minorHAnsi" w:hAnsiTheme="minorHAnsi"/>
        </w:rPr>
        <w:t xml:space="preserve">, when a decades-long credit-fuelled investment boom may finally be turning to bust. For China, </w:t>
      </w:r>
      <w:r w:rsidRPr="009F652B">
        <w:rPr>
          <w:rStyle w:val="StyleUnderline"/>
          <w:rFonts w:asciiTheme="minorHAnsi" w:hAnsiTheme="minorHAnsi"/>
        </w:rPr>
        <w:t>the potential outcomes of a trade war with the US range from sharply slower growth</w:t>
      </w:r>
      <w:r w:rsidRPr="009F652B">
        <w:rPr>
          <w:rFonts w:asciiTheme="minorHAnsi" w:hAnsiTheme="minorHAnsi"/>
        </w:rPr>
        <w:t xml:space="preserve"> (best case scenario) </w:t>
      </w:r>
      <w:r w:rsidRPr="009F652B">
        <w:rPr>
          <w:rStyle w:val="StyleUnderline"/>
          <w:rFonts w:asciiTheme="minorHAnsi" w:hAnsiTheme="minorHAnsi"/>
        </w:rPr>
        <w:t>to outright recession, which in turn could spark political unrest</w:t>
      </w:r>
      <w:r w:rsidRPr="009F652B">
        <w:rPr>
          <w:rFonts w:asciiTheme="minorHAnsi" w:hAnsiTheme="minorHAnsi"/>
        </w:rPr>
        <w:t xml:space="preserve"> and, in a worst case scenario, revolution. Would India lose some technology and outsourcing jobs if a Trump Administration abandons US free trade policies? Perhaps, though </w:t>
      </w:r>
      <w:r w:rsidRPr="009F652B">
        <w:rPr>
          <w:rStyle w:val="StyleUnderline"/>
          <w:rFonts w:asciiTheme="minorHAnsi" w:hAnsiTheme="minorHAnsi"/>
        </w:rPr>
        <w:t>it is harder to slap a tariff on a piece of code coming over the internet from Hyderabad than on a piece of machinery coming over the ocean</w:t>
      </w:r>
      <w:r w:rsidRPr="009F652B">
        <w:rPr>
          <w:rFonts w:asciiTheme="minorHAnsi" w:hAnsiTheme="minorHAnsi"/>
        </w:rPr>
        <w:t xml:space="preserve"> from Shanghai. Regardless, in the zerosum great game of Asian powers, </w:t>
      </w:r>
      <w:r w:rsidRPr="009F652B">
        <w:rPr>
          <w:rStyle w:val="StyleUnderline"/>
          <w:rFonts w:asciiTheme="minorHAnsi" w:hAnsiTheme="minorHAnsi"/>
        </w:rPr>
        <w:t xml:space="preserve">China's loss is India's gain. And China stands to lose big under a President Trump. </w:t>
      </w:r>
    </w:p>
    <w:p w14:paraId="565A7ABB" w14:textId="4E4066BC" w:rsidR="00A07C7A" w:rsidRPr="009F652B" w:rsidRDefault="00D674DD" w:rsidP="00A07C7A">
      <w:pPr>
        <w:pStyle w:val="Heading3"/>
        <w:rPr>
          <w:rFonts w:asciiTheme="minorHAnsi" w:hAnsiTheme="minorHAnsi"/>
        </w:rPr>
      </w:pPr>
      <w:r w:rsidRPr="009F652B">
        <w:rPr>
          <w:rFonts w:asciiTheme="minorHAnsi" w:hAnsiTheme="minorHAnsi"/>
        </w:rPr>
        <w:t xml:space="preserve">AT: China Rise Increases Relations </w:t>
      </w:r>
    </w:p>
    <w:p w14:paraId="6C38A92A" w14:textId="77777777" w:rsidR="00A07C7A" w:rsidRPr="009F652B" w:rsidRDefault="00A07C7A" w:rsidP="00A07C7A">
      <w:pPr>
        <w:pStyle w:val="Heading4"/>
        <w:rPr>
          <w:rFonts w:asciiTheme="minorHAnsi" w:hAnsiTheme="minorHAnsi"/>
          <w:sz w:val="22"/>
        </w:rPr>
      </w:pPr>
      <w:r w:rsidRPr="009F652B">
        <w:rPr>
          <w:rFonts w:asciiTheme="minorHAnsi" w:hAnsiTheme="minorHAnsi"/>
          <w:sz w:val="22"/>
        </w:rPr>
        <w:t>China’s rise won’t drive US-India relations – public opinion blocks it</w:t>
      </w:r>
    </w:p>
    <w:p w14:paraId="54BE9BB4" w14:textId="77777777" w:rsidR="00A07C7A" w:rsidRPr="009F652B" w:rsidRDefault="00A07C7A" w:rsidP="00A07C7A">
      <w:pPr>
        <w:rPr>
          <w:rFonts w:asciiTheme="minorHAnsi" w:hAnsiTheme="minorHAnsi"/>
        </w:rPr>
      </w:pPr>
      <w:r w:rsidRPr="009F652B">
        <w:rPr>
          <w:rFonts w:asciiTheme="minorHAnsi" w:hAnsiTheme="minorHAnsi"/>
          <w:b/>
        </w:rPr>
        <w:t>Nye 15</w:t>
      </w:r>
      <w:r w:rsidRPr="009F652B">
        <w:rPr>
          <w:rFonts w:asciiTheme="minorHAnsi" w:hAnsiTheme="minorHAnsi"/>
        </w:rPr>
        <w:t xml:space="preserve"> - </w:t>
      </w:r>
      <w:r w:rsidRPr="009F652B">
        <w:rPr>
          <w:rFonts w:asciiTheme="minorHAnsi" w:hAnsiTheme="minorHAnsi"/>
          <w:sz w:val="16"/>
          <w:szCs w:val="16"/>
        </w:rPr>
        <w:t>University Professor at Harvard University and a member of the World Economic Forum Global Agenda Council on the Future of Government – (Joseph, “What’s the future of US-India relations?”, 8/11/15, https://www.weforum.org/agenda/2015/08/whats-the-future-of-us-india-relations/)//elliot</w:t>
      </w:r>
    </w:p>
    <w:p w14:paraId="6C6D568F" w14:textId="3BFEE985" w:rsidR="00A07C7A" w:rsidRPr="009F652B" w:rsidRDefault="00A07C7A" w:rsidP="00A07C7A">
      <w:pPr>
        <w:spacing w:before="100" w:beforeAutospacing="1" w:after="100" w:afterAutospacing="1" w:line="240" w:lineRule="auto"/>
        <w:rPr>
          <w:rFonts w:asciiTheme="minorHAnsi" w:eastAsia="Times New Roman" w:hAnsiTheme="minorHAnsi" w:cs="Helvetica"/>
          <w:color w:val="141414"/>
          <w:sz w:val="16"/>
          <w:szCs w:val="24"/>
        </w:rPr>
      </w:pPr>
      <w:r w:rsidRPr="009F652B">
        <w:rPr>
          <w:rFonts w:asciiTheme="minorHAnsi" w:eastAsia="Times New Roman" w:hAnsiTheme="minorHAnsi" w:cs="Helvetica"/>
          <w:color w:val="141414"/>
          <w:sz w:val="16"/>
          <w:szCs w:val="24"/>
        </w:rPr>
        <w:t xml:space="preserve">Nonetheless, India has considerable assets that already affect the balance of power in Asia. While India and China signed agreements in 1993 and 1996 that promised a peaceful settlement of the border dispute that led them to war in l962, the issue has heated up again, following Chinese actions in recent years. </w:t>
      </w:r>
      <w:r w:rsidRPr="009F652B">
        <w:rPr>
          <w:rFonts w:asciiTheme="minorHAnsi" w:eastAsia="Times New Roman" w:hAnsiTheme="minorHAnsi" w:cs="Helvetica"/>
          <w:color w:val="141414"/>
          <w:u w:val="single"/>
        </w:rPr>
        <w:t>India and China are fellow members of the BRICS</w:t>
      </w:r>
      <w:r w:rsidRPr="009F652B">
        <w:rPr>
          <w:rFonts w:asciiTheme="minorHAnsi" w:eastAsia="Times New Roman" w:hAnsiTheme="minorHAnsi" w:cs="Helvetica"/>
          <w:color w:val="141414"/>
          <w:sz w:val="16"/>
        </w:rPr>
        <w:t xml:space="preserve"> (along with Brazil, Russia, and South Africa). </w:t>
      </w:r>
      <w:r w:rsidRPr="009F652B">
        <w:rPr>
          <w:rFonts w:asciiTheme="minorHAnsi" w:eastAsia="Times New Roman" w:hAnsiTheme="minorHAnsi" w:cs="Helvetica"/>
          <w:color w:val="141414"/>
          <w:u w:val="single"/>
        </w:rPr>
        <w:t xml:space="preserve">But </w:t>
      </w:r>
      <w:r w:rsidRPr="009F652B">
        <w:rPr>
          <w:rFonts w:asciiTheme="minorHAnsi" w:hAnsiTheme="minorHAnsi"/>
          <w:u w:val="single"/>
        </w:rPr>
        <w:t>cooperation within that caucus is limited.</w:t>
      </w:r>
      <w:r w:rsidRPr="009F652B">
        <w:rPr>
          <w:rFonts w:asciiTheme="minorHAnsi" w:eastAsia="Times New Roman" w:hAnsiTheme="minorHAnsi" w:cs="Helvetica"/>
          <w:color w:val="141414"/>
          <w:u w:val="single"/>
        </w:rPr>
        <w:t xml:space="preserve"> While Indian officials are often discreet in public about relations with China, and wisely want bilateral trade and investment to grow, their security concerns remain acute.</w:t>
      </w:r>
      <w:r w:rsidRPr="009F652B">
        <w:rPr>
          <w:rFonts w:asciiTheme="minorHAnsi" w:eastAsia="Times New Roman" w:hAnsiTheme="minorHAnsi" w:cs="Helvetica"/>
          <w:color w:val="141414"/>
          <w:sz w:val="16"/>
        </w:rPr>
        <w:t xml:space="preserve"> As part of the group of Asian countries that will tend to balance China, India has already begun to strengthen its diplomatic relations with Japan. </w:t>
      </w:r>
      <w:r w:rsidRPr="009F652B">
        <w:rPr>
          <w:rFonts w:asciiTheme="minorHAnsi" w:eastAsia="Times New Roman" w:hAnsiTheme="minorHAnsi" w:cs="Helvetica"/>
          <w:color w:val="141414"/>
          <w:u w:val="single"/>
        </w:rPr>
        <w:t xml:space="preserve">It would be a mistake to cast the prospects for an improved US-India relationship solely in terms of China’s rising power. </w:t>
      </w:r>
      <w:r w:rsidRPr="009F652B">
        <w:rPr>
          <w:rFonts w:asciiTheme="minorHAnsi" w:eastAsia="Times New Roman" w:hAnsiTheme="minorHAnsi" w:cs="Helvetica"/>
          <w:color w:val="141414"/>
          <w:sz w:val="16"/>
        </w:rPr>
        <w:t xml:space="preserve">Indian economic success is an American interest on its own. So is the open approach taken by India and Brazil on issues such as governance of the Internet, at a time when Russia and China are seeking more authoritarian control. </w:t>
      </w:r>
      <w:r w:rsidRPr="009F652B">
        <w:rPr>
          <w:rFonts w:asciiTheme="minorHAnsi" w:eastAsia="Times New Roman" w:hAnsiTheme="minorHAnsi" w:cs="Helvetica"/>
          <w:color w:val="141414"/>
          <w:u w:val="single"/>
        </w:rPr>
        <w:t>No one should expect an Indian-American alliance any time soon, given historical Indian public opinion.</w:t>
      </w:r>
      <w:r w:rsidRPr="009F652B">
        <w:rPr>
          <w:rFonts w:asciiTheme="minorHAnsi" w:eastAsia="Times New Roman" w:hAnsiTheme="minorHAnsi" w:cs="Helvetica"/>
          <w:color w:val="141414"/>
          <w:sz w:val="16"/>
        </w:rPr>
        <w:t xml:space="preserve"> But one can predict a relationship in the coming years that will be both </w:t>
      </w:r>
      <w:r w:rsidRPr="009F652B">
        <w:rPr>
          <w:rFonts w:asciiTheme="minorHAnsi" w:eastAsia="Times New Roman" w:hAnsiTheme="minorHAnsi" w:cs="Helvetica"/>
          <w:i/>
          <w:iCs/>
          <w:color w:val="141414"/>
          <w:sz w:val="16"/>
        </w:rPr>
        <w:t>sui generis</w:t>
      </w:r>
      <w:r w:rsidRPr="009F652B">
        <w:rPr>
          <w:rFonts w:asciiTheme="minorHAnsi" w:eastAsia="Times New Roman" w:hAnsiTheme="minorHAnsi" w:cs="Helvetica"/>
          <w:color w:val="141414"/>
          <w:sz w:val="16"/>
        </w:rPr>
        <w:t xml:space="preserve"> and stronger.</w:t>
      </w:r>
    </w:p>
    <w:p w14:paraId="33F13872" w14:textId="224CC0B6" w:rsidR="00A07C7A" w:rsidRPr="009F652B" w:rsidRDefault="00D674DD" w:rsidP="00A07C7A">
      <w:pPr>
        <w:pStyle w:val="Heading2"/>
        <w:rPr>
          <w:rFonts w:asciiTheme="minorHAnsi" w:hAnsiTheme="minorHAnsi"/>
        </w:rPr>
      </w:pPr>
      <w:r w:rsidRPr="009F652B">
        <w:rPr>
          <w:rFonts w:asciiTheme="minorHAnsi" w:hAnsiTheme="minorHAnsi"/>
        </w:rPr>
        <w:t xml:space="preserve">AT: Link </w:t>
      </w:r>
      <w:r w:rsidR="00F05937" w:rsidRPr="009F652B">
        <w:rPr>
          <w:rFonts w:asciiTheme="minorHAnsi" w:hAnsiTheme="minorHAnsi"/>
        </w:rPr>
        <w:t xml:space="preserve">/ Internal Link </w:t>
      </w:r>
    </w:p>
    <w:p w14:paraId="76C44999" w14:textId="77777777" w:rsidR="00F05937" w:rsidRPr="009F652B" w:rsidRDefault="00F05937" w:rsidP="00F05937">
      <w:pPr>
        <w:pStyle w:val="Heading3"/>
        <w:rPr>
          <w:rFonts w:asciiTheme="minorHAnsi" w:hAnsiTheme="minorHAnsi"/>
        </w:rPr>
      </w:pPr>
      <w:r w:rsidRPr="009F652B">
        <w:rPr>
          <w:rFonts w:asciiTheme="minorHAnsi" w:hAnsiTheme="minorHAnsi"/>
        </w:rPr>
        <w:t>Link Non-UQ</w:t>
      </w:r>
    </w:p>
    <w:p w14:paraId="634862AC" w14:textId="77777777" w:rsidR="00F05937" w:rsidRPr="009F652B" w:rsidRDefault="00F05937" w:rsidP="00F05937">
      <w:pPr>
        <w:pStyle w:val="Heading4"/>
        <w:rPr>
          <w:rFonts w:asciiTheme="minorHAnsi" w:hAnsiTheme="minorHAnsi"/>
        </w:rPr>
      </w:pPr>
      <w:r w:rsidRPr="009F652B">
        <w:rPr>
          <w:rFonts w:asciiTheme="minorHAnsi" w:hAnsiTheme="minorHAnsi"/>
        </w:rPr>
        <w:t xml:space="preserve">The link is non unique – status quo foreign policy angers India </w:t>
      </w:r>
    </w:p>
    <w:p w14:paraId="6AFE567E" w14:textId="77777777" w:rsidR="00F05937" w:rsidRPr="009F652B" w:rsidRDefault="00F05937" w:rsidP="00F05937">
      <w:pPr>
        <w:rPr>
          <w:rFonts w:asciiTheme="minorHAnsi" w:hAnsiTheme="minorHAnsi"/>
          <w:sz w:val="16"/>
        </w:rPr>
      </w:pPr>
      <w:r w:rsidRPr="009F652B">
        <w:rPr>
          <w:rStyle w:val="StyleUnderline"/>
          <w:rFonts w:asciiTheme="minorHAnsi" w:hAnsiTheme="minorHAnsi"/>
          <w:u w:val="none"/>
        </w:rPr>
        <w:t>Zeeshan,6-17</w:t>
      </w:r>
      <w:r w:rsidRPr="009F652B">
        <w:rPr>
          <w:rFonts w:asciiTheme="minorHAnsi" w:hAnsiTheme="minorHAnsi"/>
          <w:sz w:val="16"/>
        </w:rPr>
        <w:t xml:space="preserve">- a student of international affairs at Columbia University and a foreign affairs columnist for The Diplomat and Swarajya, “Why US senate failed to recognise India as major strategic partner”, Daily O, </w:t>
      </w:r>
      <w:hyperlink r:id="rId52" w:history="1">
        <w:r w:rsidRPr="009F652B">
          <w:rPr>
            <w:rStyle w:val="Hyperlink"/>
            <w:rFonts w:asciiTheme="minorHAnsi" w:hAnsiTheme="minorHAnsi"/>
            <w:sz w:val="16"/>
          </w:rPr>
          <w:t>http://www.dailyo.in/politics/india-us-nsg-defence-modi-obama-us-congress-new-delhi/story/1/11237.html)//JS</w:t>
        </w:r>
      </w:hyperlink>
    </w:p>
    <w:p w14:paraId="3A492333" w14:textId="77777777" w:rsidR="00F05937" w:rsidRPr="009F652B" w:rsidRDefault="00F05937" w:rsidP="00F05937">
      <w:pPr>
        <w:rPr>
          <w:rFonts w:asciiTheme="minorHAnsi" w:hAnsiTheme="minorHAnsi"/>
          <w:sz w:val="16"/>
        </w:rPr>
      </w:pPr>
      <w:r w:rsidRPr="009F652B">
        <w:rPr>
          <w:rFonts w:asciiTheme="minorHAnsi" w:hAnsiTheme="minorHAnsi"/>
          <w:sz w:val="16"/>
        </w:rPr>
        <w:t xml:space="preserve">Yet, despite these significant overtures, </w:t>
      </w:r>
      <w:r w:rsidRPr="009F652B">
        <w:rPr>
          <w:rStyle w:val="StyleUnderline"/>
          <w:rFonts w:asciiTheme="minorHAnsi" w:hAnsiTheme="minorHAnsi"/>
        </w:rPr>
        <w:t>India has admittedly proven hard to get.</w:t>
      </w:r>
      <w:r w:rsidRPr="009F652B">
        <w:rPr>
          <w:rFonts w:asciiTheme="minorHAnsi" w:hAnsiTheme="minorHAnsi"/>
          <w:sz w:val="16"/>
        </w:rPr>
        <w:t xml:space="preserve"> </w:t>
      </w:r>
      <w:r w:rsidRPr="009F652B">
        <w:rPr>
          <w:rStyle w:val="StyleUnderline"/>
          <w:rFonts w:asciiTheme="minorHAnsi" w:hAnsiTheme="minorHAnsi"/>
        </w:rPr>
        <w:t>New Delhi turned down the joint patrol offer, and the logistics exchange agreement is yet to be signed</w:t>
      </w:r>
      <w:r w:rsidRPr="009F652B">
        <w:rPr>
          <w:rFonts w:asciiTheme="minorHAnsi" w:hAnsiTheme="minorHAnsi"/>
          <w:sz w:val="16"/>
        </w:rPr>
        <w:t xml:space="preserve">. Even the much-touted </w:t>
      </w:r>
      <w:r w:rsidRPr="009F652B">
        <w:rPr>
          <w:rStyle w:val="StyleUnderline"/>
          <w:rFonts w:asciiTheme="minorHAnsi" w:hAnsiTheme="minorHAnsi"/>
        </w:rPr>
        <w:t>nuclear agreement is stuck in arguments over suppliers’ liabilities,</w:t>
      </w:r>
      <w:r w:rsidRPr="009F652B">
        <w:rPr>
          <w:rFonts w:asciiTheme="minorHAnsi" w:hAnsiTheme="minorHAnsi"/>
          <w:sz w:val="16"/>
        </w:rPr>
        <w:t xml:space="preserve"> despite Modi and Obama proclaiming finality to the dispute early last year. All of this has caused further impatience in Washington.</w:t>
      </w:r>
    </w:p>
    <w:p w14:paraId="22D82615" w14:textId="77777777" w:rsidR="00F05937" w:rsidRPr="009F652B" w:rsidRDefault="00F05937" w:rsidP="00F05937">
      <w:pPr>
        <w:rPr>
          <w:rFonts w:asciiTheme="minorHAnsi" w:hAnsiTheme="minorHAnsi"/>
          <w:sz w:val="16"/>
        </w:rPr>
      </w:pPr>
      <w:r w:rsidRPr="009F652B">
        <w:rPr>
          <w:rFonts w:asciiTheme="minorHAnsi" w:hAnsiTheme="minorHAnsi"/>
          <w:sz w:val="16"/>
        </w:rPr>
        <w:t>These are only symptoms of the real challenges to India-US strategic cooperation</w:t>
      </w:r>
      <w:r w:rsidRPr="009F652B">
        <w:rPr>
          <w:rStyle w:val="StyleUnderline"/>
          <w:rFonts w:asciiTheme="minorHAnsi" w:hAnsiTheme="minorHAnsi"/>
        </w:rPr>
        <w:t>. The realities of India’s foreign policy mean that strategic cooperation won’t take off any time soon.</w:t>
      </w:r>
    </w:p>
    <w:p w14:paraId="5939C334" w14:textId="77777777" w:rsidR="00F05937" w:rsidRPr="009F652B" w:rsidRDefault="00F05937" w:rsidP="00F05937">
      <w:pPr>
        <w:rPr>
          <w:rFonts w:asciiTheme="minorHAnsi" w:hAnsiTheme="minorHAnsi"/>
          <w:sz w:val="16"/>
        </w:rPr>
      </w:pPr>
      <w:r w:rsidRPr="009F652B">
        <w:rPr>
          <w:rFonts w:asciiTheme="minorHAnsi" w:hAnsiTheme="minorHAnsi"/>
          <w:sz w:val="16"/>
        </w:rPr>
        <w:t xml:space="preserve">Start with Pakistan; </w:t>
      </w:r>
      <w:r w:rsidRPr="009F652B">
        <w:rPr>
          <w:rStyle w:val="StyleUnderline"/>
          <w:rFonts w:asciiTheme="minorHAnsi" w:hAnsiTheme="minorHAnsi"/>
        </w:rPr>
        <w:t>despite repeated objections from various senior senators and diplomats over Pakistan’s links to terror groups and the risk associated with its nuclear arsenal, Washington continues to contribute aid to the Pakistani military, and treats it as a valuable ally in the fight against terrorism</w:t>
      </w:r>
      <w:r w:rsidRPr="009F652B">
        <w:rPr>
          <w:rFonts w:asciiTheme="minorHAnsi" w:hAnsiTheme="minorHAnsi"/>
          <w:sz w:val="16"/>
        </w:rPr>
        <w:t xml:space="preserve">. </w:t>
      </w:r>
      <w:r w:rsidRPr="009F652B">
        <w:rPr>
          <w:rStyle w:val="StyleUnderline"/>
          <w:rFonts w:asciiTheme="minorHAnsi" w:hAnsiTheme="minorHAnsi"/>
        </w:rPr>
        <w:t>Modi’s call</w:t>
      </w:r>
      <w:r w:rsidRPr="009F652B">
        <w:rPr>
          <w:rFonts w:asciiTheme="minorHAnsi" w:hAnsiTheme="minorHAnsi"/>
          <w:sz w:val="16"/>
        </w:rPr>
        <w:t xml:space="preserve"> in the US Congress </w:t>
      </w:r>
      <w:r w:rsidRPr="009F652B">
        <w:rPr>
          <w:rStyle w:val="StyleUnderline"/>
          <w:rFonts w:asciiTheme="minorHAnsi" w:hAnsiTheme="minorHAnsi"/>
        </w:rPr>
        <w:t>for the isolation of those who “preach</w:t>
      </w:r>
      <w:r w:rsidRPr="009F652B">
        <w:rPr>
          <w:rFonts w:asciiTheme="minorHAnsi" w:hAnsiTheme="minorHAnsi"/>
          <w:sz w:val="16"/>
        </w:rPr>
        <w:t xml:space="preserve"> and practice” </w:t>
      </w:r>
      <w:r w:rsidRPr="009F652B">
        <w:rPr>
          <w:rStyle w:val="StyleUnderline"/>
          <w:rFonts w:asciiTheme="minorHAnsi" w:hAnsiTheme="minorHAnsi"/>
        </w:rPr>
        <w:t>terrorism was articulation of India’s frustration towards America’s policy towards Pakistan</w:t>
      </w:r>
      <w:r w:rsidRPr="009F652B">
        <w:rPr>
          <w:rFonts w:asciiTheme="minorHAnsi" w:hAnsiTheme="minorHAnsi"/>
          <w:sz w:val="16"/>
        </w:rPr>
        <w:t>.</w:t>
      </w:r>
    </w:p>
    <w:p w14:paraId="180277FC" w14:textId="77777777" w:rsidR="00F05937" w:rsidRPr="009F652B" w:rsidRDefault="00F05937" w:rsidP="00F05937">
      <w:pPr>
        <w:rPr>
          <w:rFonts w:asciiTheme="minorHAnsi" w:hAnsiTheme="minorHAnsi"/>
          <w:sz w:val="16"/>
        </w:rPr>
      </w:pPr>
      <w:r w:rsidRPr="009F652B">
        <w:rPr>
          <w:rFonts w:asciiTheme="minorHAnsi" w:hAnsiTheme="minorHAnsi"/>
          <w:sz w:val="16"/>
        </w:rPr>
        <w:t xml:space="preserve">India is also rightly </w:t>
      </w:r>
      <w:r w:rsidRPr="009F652B">
        <w:rPr>
          <w:rStyle w:val="StyleUnderline"/>
          <w:rFonts w:asciiTheme="minorHAnsi" w:hAnsiTheme="minorHAnsi"/>
        </w:rPr>
        <w:t>miffed at being clubbed alongside Pakistan in American discourse on nuclear non-proliferation</w:t>
      </w:r>
      <w:r w:rsidRPr="009F652B">
        <w:rPr>
          <w:rFonts w:asciiTheme="minorHAnsi" w:hAnsiTheme="minorHAnsi"/>
          <w:sz w:val="16"/>
        </w:rPr>
        <w:t>, given the two countries’ contrasting records.</w:t>
      </w:r>
    </w:p>
    <w:p w14:paraId="0344A98B" w14:textId="0E598E79" w:rsidR="00F05937" w:rsidRPr="009F652B" w:rsidRDefault="00F05937" w:rsidP="00F05937">
      <w:pPr>
        <w:pStyle w:val="Heading3"/>
        <w:rPr>
          <w:rFonts w:asciiTheme="minorHAnsi" w:hAnsiTheme="minorHAnsi"/>
        </w:rPr>
      </w:pPr>
      <w:r w:rsidRPr="009F652B">
        <w:rPr>
          <w:rFonts w:asciiTheme="minorHAnsi" w:hAnsiTheme="minorHAnsi"/>
        </w:rPr>
        <w:t>AT: Security &gt; Econ</w:t>
      </w:r>
    </w:p>
    <w:p w14:paraId="7C28DE5C" w14:textId="77777777" w:rsidR="00F05937" w:rsidRPr="009F652B" w:rsidRDefault="00F05937" w:rsidP="00F05937">
      <w:pPr>
        <w:pStyle w:val="Heading4"/>
        <w:rPr>
          <w:rFonts w:asciiTheme="minorHAnsi" w:hAnsiTheme="minorHAnsi"/>
        </w:rPr>
      </w:pPr>
      <w:r w:rsidRPr="009F652B">
        <w:rPr>
          <w:rFonts w:asciiTheme="minorHAnsi" w:hAnsiTheme="minorHAnsi"/>
        </w:rPr>
        <w:t>India-China relationship is solid now- economic motives trump security concerns</w:t>
      </w:r>
    </w:p>
    <w:p w14:paraId="46E7575A" w14:textId="77777777" w:rsidR="00F05937" w:rsidRPr="009F652B" w:rsidRDefault="00F05937" w:rsidP="00F05937">
      <w:pPr>
        <w:rPr>
          <w:rFonts w:asciiTheme="minorHAnsi" w:hAnsiTheme="minorHAnsi"/>
          <w:sz w:val="16"/>
        </w:rPr>
      </w:pPr>
      <w:r w:rsidRPr="009F652B">
        <w:rPr>
          <w:rStyle w:val="StyleUnderline"/>
          <w:rFonts w:asciiTheme="minorHAnsi" w:hAnsiTheme="minorHAnsi"/>
          <w:u w:val="none"/>
        </w:rPr>
        <w:t>Zeeshan, 6-17</w:t>
      </w:r>
      <w:r w:rsidRPr="009F652B">
        <w:rPr>
          <w:rFonts w:asciiTheme="minorHAnsi" w:hAnsiTheme="minorHAnsi"/>
          <w:sz w:val="16"/>
        </w:rPr>
        <w:t xml:space="preserve">- a student of international affairs at Columbia University and a foreign affairs columnist for The Diplomat and Swarajya, “Why US senate failed to recognise India as major strategic partner”, Daily O, </w:t>
      </w:r>
      <w:hyperlink r:id="rId53" w:history="1">
        <w:r w:rsidRPr="009F652B">
          <w:rPr>
            <w:rStyle w:val="Hyperlink"/>
            <w:rFonts w:asciiTheme="minorHAnsi" w:hAnsiTheme="minorHAnsi"/>
            <w:sz w:val="16"/>
          </w:rPr>
          <w:t>http://www.dailyo.in/politics/india-us-nsg-defence-modi-obama-us-congress-new-delhi/story/1/11237.html)//JS</w:t>
        </w:r>
      </w:hyperlink>
    </w:p>
    <w:p w14:paraId="340EDFB4" w14:textId="77777777" w:rsidR="00F05937" w:rsidRPr="009F652B" w:rsidRDefault="00F05937" w:rsidP="00F05937">
      <w:pPr>
        <w:rPr>
          <w:rFonts w:asciiTheme="minorHAnsi" w:hAnsiTheme="minorHAnsi"/>
          <w:sz w:val="16"/>
        </w:rPr>
      </w:pPr>
      <w:r w:rsidRPr="009F652B">
        <w:rPr>
          <w:rFonts w:asciiTheme="minorHAnsi" w:hAnsiTheme="minorHAnsi"/>
          <w:sz w:val="16"/>
        </w:rPr>
        <w:t xml:space="preserve">Then, </w:t>
      </w:r>
      <w:r w:rsidRPr="009F652B">
        <w:rPr>
          <w:rStyle w:val="StyleUnderline"/>
          <w:rFonts w:asciiTheme="minorHAnsi" w:hAnsiTheme="minorHAnsi"/>
        </w:rPr>
        <w:t>there is also China</w:t>
      </w:r>
      <w:r w:rsidRPr="009F652B">
        <w:rPr>
          <w:rFonts w:asciiTheme="minorHAnsi" w:hAnsiTheme="minorHAnsi"/>
          <w:sz w:val="16"/>
        </w:rPr>
        <w:t xml:space="preserve">. Geography and history mean that New Delhi and Beijing will inevitably be geopolitical rivals, giving India and America room to cooperate. Yet, </w:t>
      </w:r>
      <w:r w:rsidRPr="009F652B">
        <w:rPr>
          <w:rStyle w:val="StyleUnderline"/>
          <w:rFonts w:asciiTheme="minorHAnsi" w:hAnsiTheme="minorHAnsi"/>
        </w:rPr>
        <w:t>New Delhi does have common ground with Beijing where it differs with Washington: on economics</w:t>
      </w:r>
      <w:r w:rsidRPr="009F652B">
        <w:rPr>
          <w:rFonts w:asciiTheme="minorHAnsi" w:hAnsiTheme="minorHAnsi"/>
          <w:sz w:val="16"/>
        </w:rPr>
        <w:t xml:space="preserve">. </w:t>
      </w:r>
      <w:r w:rsidRPr="009F652B">
        <w:rPr>
          <w:rStyle w:val="StyleUnderline"/>
          <w:rFonts w:asciiTheme="minorHAnsi" w:hAnsiTheme="minorHAnsi"/>
        </w:rPr>
        <w:t>India and China often find themselves on the same side of the table in global economic disputes</w:t>
      </w:r>
      <w:r w:rsidRPr="009F652B">
        <w:rPr>
          <w:rFonts w:asciiTheme="minorHAnsi" w:hAnsiTheme="minorHAnsi"/>
          <w:sz w:val="16"/>
        </w:rPr>
        <w:t xml:space="preserve">, whether on </w:t>
      </w:r>
      <w:r w:rsidRPr="009F652B">
        <w:rPr>
          <w:rStyle w:val="StyleUnderline"/>
          <w:rFonts w:asciiTheme="minorHAnsi" w:hAnsiTheme="minorHAnsi"/>
        </w:rPr>
        <w:t>climate funding or in the World Trade</w:t>
      </w:r>
      <w:r w:rsidRPr="009F652B">
        <w:rPr>
          <w:rFonts w:asciiTheme="minorHAnsi" w:hAnsiTheme="minorHAnsi"/>
          <w:sz w:val="16"/>
        </w:rPr>
        <w:t xml:space="preserve"> Organization.</w:t>
      </w:r>
    </w:p>
    <w:p w14:paraId="39A8C539" w14:textId="77777777" w:rsidR="00F05937" w:rsidRPr="009F652B" w:rsidRDefault="00F05937" w:rsidP="00F05937">
      <w:pPr>
        <w:rPr>
          <w:rStyle w:val="StyleUnderline"/>
          <w:rFonts w:asciiTheme="minorHAnsi" w:hAnsiTheme="minorHAnsi"/>
        </w:rPr>
      </w:pPr>
      <w:r w:rsidRPr="009F652B">
        <w:rPr>
          <w:rFonts w:asciiTheme="minorHAnsi" w:hAnsiTheme="minorHAnsi"/>
          <w:sz w:val="16"/>
        </w:rPr>
        <w:t xml:space="preserve">That means that </w:t>
      </w:r>
      <w:r w:rsidRPr="009F652B">
        <w:rPr>
          <w:rStyle w:val="StyleUnderline"/>
          <w:rFonts w:asciiTheme="minorHAnsi" w:hAnsiTheme="minorHAnsi"/>
        </w:rPr>
        <w:t>New Delhi has far less room to counter China geopolitically than Washington does</w:t>
      </w:r>
      <w:r w:rsidRPr="009F652B">
        <w:rPr>
          <w:rFonts w:asciiTheme="minorHAnsi" w:hAnsiTheme="minorHAnsi"/>
          <w:sz w:val="16"/>
        </w:rPr>
        <w:t xml:space="preserve">, lest the dispute should spill over onto economic cooperation where India is still the junior partner to China. </w:t>
      </w:r>
      <w:r w:rsidRPr="009F652B">
        <w:rPr>
          <w:rStyle w:val="StyleUnderline"/>
          <w:rFonts w:asciiTheme="minorHAnsi" w:hAnsiTheme="minorHAnsi"/>
        </w:rPr>
        <w:t>No matter how many Chinese soldiers infiltrate Indian territory therefore, economics is likely to take precedence at least for the near future.</w:t>
      </w:r>
    </w:p>
    <w:p w14:paraId="0AF52104" w14:textId="5597B961" w:rsidR="00A07C7A" w:rsidRPr="009F652B" w:rsidRDefault="00D674DD" w:rsidP="00A07C7A">
      <w:pPr>
        <w:pStyle w:val="Heading3"/>
        <w:rPr>
          <w:rFonts w:asciiTheme="minorHAnsi" w:hAnsiTheme="minorHAnsi"/>
        </w:rPr>
      </w:pPr>
      <w:r w:rsidRPr="009F652B">
        <w:rPr>
          <w:rFonts w:asciiTheme="minorHAnsi" w:hAnsiTheme="minorHAnsi"/>
        </w:rPr>
        <w:t xml:space="preserve">AT: Zero Sum </w:t>
      </w:r>
    </w:p>
    <w:p w14:paraId="1E893BA3" w14:textId="200AF88F" w:rsidR="00E60497" w:rsidRPr="009F652B" w:rsidRDefault="00F05937" w:rsidP="00E60497">
      <w:pPr>
        <w:pStyle w:val="Heading4"/>
        <w:rPr>
          <w:rFonts w:asciiTheme="minorHAnsi" w:hAnsiTheme="minorHAnsi"/>
        </w:rPr>
      </w:pPr>
      <w:r w:rsidRPr="009F652B">
        <w:rPr>
          <w:rFonts w:asciiTheme="minorHAnsi" w:hAnsiTheme="minorHAnsi"/>
        </w:rPr>
        <w:t>R</w:t>
      </w:r>
      <w:r w:rsidR="00E60497" w:rsidRPr="009F652B">
        <w:rPr>
          <w:rFonts w:asciiTheme="minorHAnsi" w:hAnsiTheme="minorHAnsi"/>
        </w:rPr>
        <w:t>elations aren’t zero sum</w:t>
      </w:r>
    </w:p>
    <w:p w14:paraId="11C1A666" w14:textId="77777777" w:rsidR="00E60497" w:rsidRPr="009F652B" w:rsidRDefault="00E60497" w:rsidP="00E60497">
      <w:pPr>
        <w:rPr>
          <w:rStyle w:val="Style13ptBold"/>
          <w:rFonts w:asciiTheme="minorHAnsi" w:hAnsiTheme="minorHAnsi"/>
          <w:b w:val="0"/>
          <w:sz w:val="22"/>
        </w:rPr>
      </w:pPr>
      <w:r w:rsidRPr="009F652B">
        <w:rPr>
          <w:rStyle w:val="Style13ptBold"/>
          <w:rFonts w:asciiTheme="minorHAnsi" w:hAnsiTheme="minorHAnsi"/>
        </w:rPr>
        <w:t>Dawn 16</w:t>
      </w:r>
      <w:r w:rsidRPr="009F652B">
        <w:rPr>
          <w:rStyle w:val="Style13ptBold"/>
          <w:rFonts w:asciiTheme="minorHAnsi" w:hAnsiTheme="minorHAnsi"/>
          <w:b w:val="0"/>
        </w:rPr>
        <w:t xml:space="preserve">, </w:t>
      </w:r>
      <w:r w:rsidRPr="009F652B">
        <w:rPr>
          <w:rStyle w:val="Style13ptBold"/>
          <w:rFonts w:asciiTheme="minorHAnsi" w:hAnsiTheme="minorHAnsi"/>
          <w:b w:val="0"/>
          <w:sz w:val="22"/>
        </w:rPr>
        <w:t xml:space="preserve">is Pakistan's oldest and most widely read English-language newspaper. One of the country's three largest English-language dailies, it is the flagship of the Dawn Group of Newspapers, published by Pakistan Herald Publications, which also owns the Herald, a magazine, Spider, an information technology magazine and Aurora, an advertising, marketing and media magazine. (Dawn News 6/15/16, Dawn News “Impact of US-India relations on Pakistan discussed” </w:t>
      </w:r>
      <w:hyperlink r:id="rId54" w:history="1">
        <w:r w:rsidRPr="009F652B">
          <w:rPr>
            <w:rStyle w:val="Hyperlink"/>
            <w:rFonts w:asciiTheme="minorHAnsi" w:hAnsiTheme="minorHAnsi"/>
          </w:rPr>
          <w:t>http://www.dawn.com/news/1262030/impact-of-us-india-relations-on-pakistan-discussed</w:t>
        </w:r>
      </w:hyperlink>
      <w:r w:rsidRPr="009F652B">
        <w:rPr>
          <w:rStyle w:val="Style13ptBold"/>
          <w:rFonts w:asciiTheme="minorHAnsi" w:hAnsiTheme="minorHAnsi"/>
          <w:b w:val="0"/>
          <w:sz w:val="22"/>
        </w:rPr>
        <w:t>) //eb</w:t>
      </w:r>
    </w:p>
    <w:p w14:paraId="4D1943C9" w14:textId="77777777" w:rsidR="00E60497" w:rsidRPr="009F652B" w:rsidRDefault="00E60497" w:rsidP="00E60497">
      <w:pPr>
        <w:rPr>
          <w:rFonts w:asciiTheme="minorHAnsi" w:hAnsiTheme="minorHAnsi"/>
          <w:sz w:val="16"/>
        </w:rPr>
      </w:pPr>
      <w:r w:rsidRPr="009F652B">
        <w:rPr>
          <w:rFonts w:asciiTheme="minorHAnsi" w:hAnsiTheme="minorHAnsi"/>
          <w:sz w:val="16"/>
        </w:rPr>
        <w:t xml:space="preserve">The hearing, called to review US-India relations, moved on to Pakistan when Senator David Perdue, a Republican member of the committee, asked Assistant Secretary of State for South and Central Asia Nisha Desai Biswal for an update on the Pakistan-India security issues and to share the State Department’s perspective on the relationship between the two countries. </w:t>
      </w:r>
      <w:r w:rsidRPr="009F652B">
        <w:rPr>
          <w:rStyle w:val="StyleUnderline"/>
          <w:rFonts w:asciiTheme="minorHAnsi" w:hAnsiTheme="minorHAnsi"/>
        </w:rPr>
        <w:t>Senator Cardin, the committee’s ranking Democrat, however, further expanded this debate when he asked the participants to help the panel “understand how the United States can strengthen its ties with India as it relates to our relationship with Pakistan”. “Quite frankly, I don’t quite understand the full impact of that relationship,</w:t>
      </w:r>
      <w:r w:rsidRPr="009F652B">
        <w:rPr>
          <w:rFonts w:asciiTheme="minorHAnsi" w:hAnsiTheme="minorHAnsi"/>
          <w:sz w:val="16"/>
        </w:rPr>
        <w:t>” he added. Assistant Secretary Biswal enunciated the policy that the Obama administration borrowed from its predecessors: Pakistan and India need to resolve their bilateral issues on their own, the US can encourage them to stay engaged but it would not get involved. “</w:t>
      </w:r>
      <w:r w:rsidRPr="009F652B">
        <w:rPr>
          <w:rStyle w:val="StyleUnderline"/>
          <w:rFonts w:asciiTheme="minorHAnsi" w:hAnsiTheme="minorHAnsi"/>
        </w:rPr>
        <w:t>Clearly we have long encouraged India and Pakistan to engage in dialogues and to address some of the many issues that continue to be outstanding in that relationship,”</w:t>
      </w:r>
      <w:r w:rsidRPr="009F652B">
        <w:rPr>
          <w:rFonts w:asciiTheme="minorHAnsi" w:hAnsiTheme="minorHAnsi"/>
          <w:sz w:val="16"/>
        </w:rPr>
        <w:t xml:space="preserve"> she said. </w:t>
      </w:r>
      <w:r w:rsidRPr="009F652B">
        <w:rPr>
          <w:rStyle w:val="StyleUnderline"/>
          <w:rFonts w:asciiTheme="minorHAnsi" w:hAnsiTheme="minorHAnsi"/>
        </w:rPr>
        <w:t>“We have a very important relationship with each country and we seek to advance our interests with each country. We don’t see this as zero sum but we do recognise that for India and Pakistan there are a number of outstanding issues between both that would be benefited by dialogue</w:t>
      </w:r>
      <w:r w:rsidRPr="009F652B">
        <w:rPr>
          <w:rFonts w:asciiTheme="minorHAnsi" w:hAnsiTheme="minorHAnsi"/>
          <w:sz w:val="16"/>
        </w:rPr>
        <w:t xml:space="preserve">.” Ms Biswal also explained that countering and combating terrorism was “an important objective,” not just for India, Pakistan or Afghanistan but for the US as well. “So these are areas that we try to support conversations across all of our bilateral relationships as well as pushing countries in the region to address it themselves,” she added. </w:t>
      </w:r>
      <w:r w:rsidRPr="009F652B">
        <w:rPr>
          <w:rStyle w:val="StyleUnderline"/>
          <w:rFonts w:asciiTheme="minorHAnsi" w:hAnsiTheme="minorHAnsi"/>
        </w:rPr>
        <w:t xml:space="preserve">She also emphasised the need to combat all terrorist groups active in the South Asian region, without any exception. </w:t>
      </w:r>
      <w:r w:rsidRPr="009F652B">
        <w:rPr>
          <w:rFonts w:asciiTheme="minorHAnsi" w:hAnsiTheme="minorHAnsi"/>
          <w:sz w:val="16"/>
        </w:rPr>
        <w:t xml:space="preserve">“We do believe that, increasingly, there is recognition that no kind of terrorist organisation will be acceptable, that you cannot differentiate between good terrorists and bad terrorists,” she said. </w:t>
      </w:r>
      <w:r w:rsidRPr="009F652B">
        <w:rPr>
          <w:rStyle w:val="StyleUnderline"/>
          <w:rFonts w:asciiTheme="minorHAnsi" w:hAnsiTheme="minorHAnsi"/>
        </w:rPr>
        <w:t xml:space="preserve">“That has been a stalwart tenant of our engagement in the region. And we do believe that we are starting to get that recognition back in at least the commitment that countries in the region are making to us,” she added. </w:t>
      </w:r>
      <w:r w:rsidRPr="009F652B">
        <w:rPr>
          <w:rFonts w:asciiTheme="minorHAnsi" w:hAnsiTheme="minorHAnsi"/>
          <w:sz w:val="16"/>
        </w:rPr>
        <w:t>But the US official also said that this commitment had to be translated into action. “We do need to see more in terms of actions in that space and we’ll continue to push on those issues,” she said. Senator Cardin, while widening the debate, noted that the US had made a decision several decades ago to have a more strategic relationship with Pakistan. “We have many issues with what Pakistan does, but we have a strategic partnership that’s critically important to our counter-terrorism activities,” he said. “As a result, there are economic issues between our two countries, including military issues that advance US interest.”</w:t>
      </w:r>
    </w:p>
    <w:p w14:paraId="79725E7E" w14:textId="77777777" w:rsidR="00EC7140" w:rsidRPr="009F652B" w:rsidRDefault="00EC7140" w:rsidP="00EC7140">
      <w:pPr>
        <w:pStyle w:val="Heading4"/>
        <w:rPr>
          <w:rFonts w:asciiTheme="minorHAnsi" w:hAnsiTheme="minorHAnsi"/>
        </w:rPr>
      </w:pPr>
      <w:r w:rsidRPr="009F652B">
        <w:rPr>
          <w:rFonts w:asciiTheme="minorHAnsi" w:hAnsiTheme="minorHAnsi"/>
        </w:rPr>
        <w:t>Not zero sum- relations are far more complex</w:t>
      </w:r>
    </w:p>
    <w:p w14:paraId="33A00521" w14:textId="77777777" w:rsidR="00EC7140" w:rsidRPr="009F652B" w:rsidRDefault="00EC7140" w:rsidP="00EC7140">
      <w:pPr>
        <w:rPr>
          <w:rFonts w:asciiTheme="minorHAnsi" w:hAnsiTheme="minorHAnsi"/>
        </w:rPr>
      </w:pPr>
      <w:r w:rsidRPr="009F652B">
        <w:rPr>
          <w:rStyle w:val="Style13ptBold"/>
          <w:rFonts w:asciiTheme="minorHAnsi" w:hAnsiTheme="minorHAnsi"/>
        </w:rPr>
        <w:t>Maini 16,</w:t>
      </w:r>
      <w:r w:rsidRPr="009F652B">
        <w:rPr>
          <w:rFonts w:asciiTheme="minorHAnsi" w:hAnsiTheme="minorHAnsi"/>
        </w:rPr>
        <w:t xml:space="preserve"> Maini is a Visiting Fellow at the Stimson Center, Washington, D.C. and a Senior Research Associate with the Jindal School of International Affairs, OP Jindal Global University, Sonipat. (Tridivesh, The Diplomat 4/13/16 “What the US Gets Wrong About India's Relationship With China”  http://thediplomat.com/2016/03/what-the-us-gets-wrong-about-indias-relationship-with-china/)//eb</w:t>
      </w:r>
    </w:p>
    <w:p w14:paraId="1CF1987C" w14:textId="77777777" w:rsidR="00EC7140" w:rsidRPr="009F652B" w:rsidRDefault="00EC7140" w:rsidP="00EC7140">
      <w:pPr>
        <w:rPr>
          <w:rFonts w:asciiTheme="minorHAnsi" w:hAnsiTheme="minorHAnsi"/>
          <w:sz w:val="16"/>
        </w:rPr>
      </w:pPr>
      <w:r w:rsidRPr="009F652B">
        <w:rPr>
          <w:rStyle w:val="StyleUnderline"/>
          <w:rFonts w:asciiTheme="minorHAnsi" w:hAnsiTheme="minorHAnsi"/>
        </w:rPr>
        <w:t>Many strategic analysts in India believe that China has designs of encircling India; they often cite the China-Pakistan Economic Corridor (CPEC) to buttress this point. India’s increasing role in Southeast Asia, specifically in the South China Sea, also puts pressure on the relationship</w:t>
      </w:r>
      <w:r w:rsidRPr="009F652B">
        <w:rPr>
          <w:rFonts w:asciiTheme="minorHAnsi" w:hAnsiTheme="minorHAnsi"/>
          <w:sz w:val="16"/>
        </w:rPr>
        <w:t>. One clear instance of this is</w:t>
      </w:r>
      <w:r w:rsidRPr="009F652B">
        <w:rPr>
          <w:rStyle w:val="StyleUnderline"/>
          <w:rFonts w:asciiTheme="minorHAnsi" w:hAnsiTheme="minorHAnsi"/>
        </w:rPr>
        <w:t xml:space="preserve"> </w:t>
      </w:r>
      <w:r w:rsidRPr="009F652B">
        <w:rPr>
          <w:rFonts w:asciiTheme="minorHAnsi" w:hAnsiTheme="minorHAnsi"/>
          <w:sz w:val="16"/>
        </w:rPr>
        <w:t>the decision of Vietnam to award exploration projects to India’s state-owned Oil and Natural Gas Company in the South China Sea, an action which China has raised objections to time and again. In May 2015, a Chinese foreign ministry spokesman categorically stated that “Any oil and gas exploration work should get approval first from China.” Meanwhile</w:t>
      </w:r>
      <w:r w:rsidRPr="009F652B">
        <w:rPr>
          <w:rStyle w:val="StyleUnderline"/>
          <w:rFonts w:asciiTheme="minorHAnsi" w:hAnsiTheme="minorHAnsi"/>
        </w:rPr>
        <w:t>, New Delhi and Washington have found common ground on both strategic and economic issues. However, this does not necessitate a skeptical view of the New Delhi-Beijing relationship’s potential. Beijing and Washington have dissonance on many strategic issues, but still share a robust economic relationship. Neither India nor the United States should look at Sino-Indian relations as a zero-sum game. Former Chinese Premier Wen Jiabao wisely stated that the world is big enough for both India and China to grow. Indian Prime Minister Narendra Modi has emphasized that India and China will need to work jointly in the 21st century. China and India both understand the need for connectivity. In this context, both countries seem to have made some progress on the Bangladesh, China, India, Myanmar (BCIM) Corridor, an important component of China’s One Belt, One Road project.</w:t>
      </w:r>
      <w:r w:rsidRPr="009F652B">
        <w:rPr>
          <w:rFonts w:asciiTheme="minorHAnsi" w:hAnsiTheme="minorHAnsi"/>
          <w:sz w:val="16"/>
        </w:rPr>
        <w:t xml:space="preserve"> A number of U.S. analysts told me that </w:t>
      </w:r>
      <w:r w:rsidRPr="009F652B">
        <w:rPr>
          <w:rStyle w:val="StyleUnderline"/>
          <w:rFonts w:asciiTheme="minorHAnsi" w:hAnsiTheme="minorHAnsi"/>
        </w:rPr>
        <w:t xml:space="preserve">India should focus on the BCIM Corridor instead of worrying over China’s investment in Pakistan through the China-Pakistan Economic Corridor (CPEC). </w:t>
      </w:r>
      <w:r w:rsidRPr="009F652B">
        <w:rPr>
          <w:rFonts w:asciiTheme="minorHAnsi" w:hAnsiTheme="minorHAnsi"/>
          <w:sz w:val="16"/>
        </w:rPr>
        <w:t>Efforts are also being made to increase connectivity between both countries by increasing the number of flights. In the economic sphere, there is much room for improvement between New Delhi and Beijing. The</w:t>
      </w:r>
      <w:r w:rsidRPr="009F652B">
        <w:rPr>
          <w:rStyle w:val="StyleUnderline"/>
          <w:rFonts w:asciiTheme="minorHAnsi" w:hAnsiTheme="minorHAnsi"/>
        </w:rPr>
        <w:t xml:space="preserv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Chinese investments in India are increasing. India-China relations are no longer restricted to New Delhi and Beijing; interactions between the two countries’ states and provinces are also increasing. India is seeking to reach out to Chinese provinces with whom it did not have links previously. Increasing ties between Indian states and Chinese provinces enriches and supports high-level diplomatic ties. Already, a number of Indian chief ministers have visited China. During</w:t>
      </w:r>
      <w:r w:rsidRPr="009F652B">
        <w:rPr>
          <w:rFonts w:asciiTheme="minorHAnsi" w:hAnsiTheme="minorHAnsi"/>
          <w:sz w:val="16"/>
        </w:rPr>
        <w:t xml:space="preserve"> Modi’s visit last year to China, an annual State and Provincial Leaders forum was inaugurated. Speaking at the launch, the Indian prime minister made a significant point: A number of decisions can be taken quickly by the State governments. These interactions also make the State governments more sensitive and aware of the international dynamics and requirements. Liberalizing visa regimes will also help strengthen people-to-people contacts and trade. India has bolstered the relationship by beginning an e-visa facility for Chinese citizens. This improvement is evident in the increase in number of tourists arriving in India on e-visas, which has gone from a little over 2,700 in October 2014 to 56,477 in October 2015.</w:t>
      </w:r>
      <w:r w:rsidRPr="009F652B">
        <w:rPr>
          <w:rStyle w:val="StyleUnderline"/>
          <w:rFonts w:asciiTheme="minorHAnsi" w:hAnsiTheme="minorHAnsi"/>
        </w:rPr>
        <w:t xml:space="preserve"> It is important for members of the strategic community and the government in the United States who study India to interact with analysts outside Delhi. It is also critical to understand the increasing links between a number of state governments in India and China. Finally, U.S. and Indian analysts alike will benefit from realizing that there is no contradiction between India strengthening its ties with the United States while also keeping a reasonable and open relationship with China.</w:t>
      </w:r>
    </w:p>
    <w:p w14:paraId="126096E3" w14:textId="481999DD" w:rsidR="00E60497" w:rsidRPr="009F652B" w:rsidRDefault="00E60497" w:rsidP="00E60497">
      <w:pPr>
        <w:rPr>
          <w:rFonts w:asciiTheme="minorHAnsi" w:hAnsiTheme="minorHAnsi"/>
        </w:rPr>
      </w:pPr>
    </w:p>
    <w:p w14:paraId="7A4B8106" w14:textId="46B1EC49" w:rsidR="00A07C7A" w:rsidRPr="009F652B" w:rsidRDefault="00A07C7A" w:rsidP="00A07C7A">
      <w:pPr>
        <w:rPr>
          <w:rFonts w:asciiTheme="minorHAnsi" w:hAnsiTheme="minorHAnsi"/>
        </w:rPr>
      </w:pPr>
    </w:p>
    <w:p w14:paraId="25CE857B" w14:textId="4C367D1D" w:rsidR="00401FF8" w:rsidRPr="009F652B" w:rsidRDefault="006F4E6A" w:rsidP="00401FF8">
      <w:pPr>
        <w:pStyle w:val="Heading2"/>
        <w:rPr>
          <w:rFonts w:asciiTheme="minorHAnsi" w:hAnsiTheme="minorHAnsi"/>
        </w:rPr>
      </w:pPr>
      <w:r w:rsidRPr="009F652B">
        <w:rPr>
          <w:rFonts w:asciiTheme="minorHAnsi" w:hAnsiTheme="minorHAnsi"/>
        </w:rPr>
        <w:t>AT: Impact</w:t>
      </w:r>
    </w:p>
    <w:p w14:paraId="7000501B" w14:textId="77777777" w:rsidR="006F4E6A" w:rsidRPr="009F652B" w:rsidRDefault="006F4E6A" w:rsidP="006F4E6A">
      <w:pPr>
        <w:pStyle w:val="Heading3"/>
        <w:rPr>
          <w:rFonts w:asciiTheme="minorHAnsi" w:hAnsiTheme="minorHAnsi"/>
        </w:rPr>
      </w:pPr>
      <w:r w:rsidRPr="009F652B">
        <w:rPr>
          <w:rFonts w:asciiTheme="minorHAnsi" w:hAnsiTheme="minorHAnsi"/>
        </w:rPr>
        <w:t>Climate</w:t>
      </w:r>
    </w:p>
    <w:p w14:paraId="570E096D" w14:textId="77777777" w:rsidR="006F4E6A" w:rsidRPr="009F652B" w:rsidRDefault="006F4E6A" w:rsidP="006F4E6A">
      <w:pPr>
        <w:pStyle w:val="Heading4"/>
        <w:rPr>
          <w:rFonts w:asciiTheme="minorHAnsi" w:hAnsiTheme="minorHAnsi"/>
        </w:rPr>
      </w:pPr>
      <w:r w:rsidRPr="009F652B">
        <w:rPr>
          <w:rFonts w:asciiTheme="minorHAnsi" w:hAnsiTheme="minorHAnsi"/>
        </w:rPr>
        <w:t>Warming inevitable – too many unresolved factors</w:t>
      </w:r>
    </w:p>
    <w:p w14:paraId="508C90E9" w14:textId="77777777" w:rsidR="006F4E6A" w:rsidRPr="009F652B" w:rsidRDefault="006F4E6A" w:rsidP="006F4E6A">
      <w:pPr>
        <w:rPr>
          <w:rStyle w:val="Style13ptBold"/>
          <w:rFonts w:asciiTheme="minorHAnsi" w:hAnsiTheme="minorHAnsi"/>
          <w:sz w:val="16"/>
          <w:szCs w:val="16"/>
        </w:rPr>
      </w:pPr>
      <w:r w:rsidRPr="009F652B">
        <w:rPr>
          <w:rStyle w:val="Style13ptBold"/>
          <w:rFonts w:asciiTheme="minorHAnsi" w:hAnsiTheme="minorHAnsi"/>
        </w:rPr>
        <w:t xml:space="preserve">HNGN 16 </w:t>
      </w:r>
      <w:r w:rsidRPr="009F652B">
        <w:rPr>
          <w:rFonts w:asciiTheme="minorHAnsi" w:hAnsiTheme="minorHAnsi"/>
          <w:sz w:val="16"/>
          <w:szCs w:val="16"/>
        </w:rPr>
        <w:t>(Headlines &amp; Global News; Global Warming of More Than 2 Degrees May Be Inevitable, Even With Changes, Study Says; March 24; http://www.hngn.com/articles/191930/20160324/global-warming-of-more-than-2-degrees-may-be-inevitable-even-with-changes.htm)//AJ</w:t>
      </w:r>
    </w:p>
    <w:p w14:paraId="3BA00D37" w14:textId="77777777" w:rsidR="006F4E6A" w:rsidRPr="009F652B" w:rsidRDefault="006F4E6A" w:rsidP="006F4E6A">
      <w:pPr>
        <w:rPr>
          <w:rFonts w:asciiTheme="minorHAnsi" w:hAnsiTheme="minorHAnsi"/>
          <w:sz w:val="8"/>
        </w:rPr>
      </w:pPr>
      <w:r w:rsidRPr="009F652B">
        <w:rPr>
          <w:rStyle w:val="StyleUnderline"/>
          <w:rFonts w:asciiTheme="minorHAnsi" w:hAnsiTheme="minorHAnsi"/>
        </w:rPr>
        <w:t>We may not be able to curtail rising temperatures. The goals set a few months ago in Paris to prevent further temperature rises around the world are almost sure to fail,</w:t>
      </w:r>
      <w:r w:rsidRPr="009F652B">
        <w:rPr>
          <w:rFonts w:asciiTheme="minorHAnsi" w:hAnsiTheme="minorHAnsi"/>
          <w:sz w:val="8"/>
        </w:rPr>
        <w:t xml:space="preserve"> according to a new study. </w:t>
      </w:r>
      <w:r w:rsidRPr="009F652B">
        <w:rPr>
          <w:rStyle w:val="StyleUnderline"/>
          <w:rFonts w:asciiTheme="minorHAnsi" w:hAnsiTheme="minorHAnsi"/>
        </w:rPr>
        <w:t>During the "Paris Agreement"</w:t>
      </w:r>
      <w:r w:rsidRPr="009F652B">
        <w:rPr>
          <w:rFonts w:asciiTheme="minorHAnsi" w:hAnsiTheme="minorHAnsi"/>
          <w:sz w:val="8"/>
        </w:rPr>
        <w:t xml:space="preserve"> at the United Nations Climate Conference last December, </w:t>
      </w:r>
      <w:r w:rsidRPr="009F652B">
        <w:rPr>
          <w:rStyle w:val="StyleUnderline"/>
          <w:rFonts w:asciiTheme="minorHAnsi" w:hAnsiTheme="minorHAnsi"/>
        </w:rPr>
        <w:t xml:space="preserve">each country agreed to reduce greenhouse gas emissions to limit global warming to less than two degrees Celsius. However, researchers have now shown that these goals may be unrealistic. </w:t>
      </w:r>
      <w:r w:rsidRPr="009F652B">
        <w:rPr>
          <w:rFonts w:asciiTheme="minorHAnsi" w:hAnsiTheme="minorHAnsi"/>
          <w:sz w:val="8"/>
        </w:rPr>
        <w:t>The researchers modeled the projected growth in global population and per capita energy consumption. They also modeled the size of known reserves of oil, coal and natural gas, and greenhouse gas emissions. This allowed them to see just how difficult it will be for nations to achieve the warming goal set in Paris. "Just considering wind power, we found that it would take an annual installation of 485,000 5-megawatt wind turbines by 2028," said Glenn Jones, one of the researchers. "The equivalent of about 13,000 were installed in 2015. That's a 37-fold increase in the annual installation rate in only 13 years to achieve just the wind power goal." In fact</w:t>
      </w:r>
      <w:r w:rsidRPr="009F652B">
        <w:rPr>
          <w:rStyle w:val="StyleUnderline"/>
          <w:rFonts w:asciiTheme="minorHAnsi" w:hAnsiTheme="minorHAnsi"/>
        </w:rPr>
        <w:t xml:space="preserve">, the researchers found that there would have to be a massive overhaul in energy infrastructure and energy mix in order to come close to climate goals. This particular overhaul would require rates of change that have never happened in human history. </w:t>
      </w:r>
      <w:r w:rsidRPr="009F652B">
        <w:rPr>
          <w:rFonts w:asciiTheme="minorHAnsi" w:hAnsiTheme="minorHAnsi"/>
          <w:sz w:val="8"/>
        </w:rPr>
        <w:t xml:space="preserve">In addition, </w:t>
      </w:r>
      <w:r w:rsidRPr="009F652B">
        <w:rPr>
          <w:rStyle w:val="StyleUnderline"/>
          <w:rFonts w:asciiTheme="minorHAnsi" w:hAnsiTheme="minorHAnsi"/>
        </w:rPr>
        <w:t xml:space="preserve">more people are being born every day. This means that there will have to be more of an effort in order to change energy usage since there will be more demand in the future. </w:t>
      </w:r>
      <w:r w:rsidRPr="009F652B">
        <w:rPr>
          <w:rFonts w:asciiTheme="minorHAnsi" w:hAnsiTheme="minorHAnsi"/>
          <w:sz w:val="8"/>
        </w:rPr>
        <w:t xml:space="preserve">"There will be about 11 billion people on Earth by 2100 (compared to 7.2 billion today)," Jones said. "So the question becomes, how will they be fed and housed and what will be their energy source? Currently 1.2 billion people in the world do not have access to electricity, and there are plans to try to get them on the grid. The numbers you start dealing with become so large that they are difficult to comprehend. </w:t>
      </w:r>
      <w:r w:rsidRPr="009F652B">
        <w:rPr>
          <w:rStyle w:val="StyleUnderline"/>
          <w:rFonts w:asciiTheme="minorHAnsi" w:hAnsiTheme="minorHAnsi"/>
        </w:rPr>
        <w:t>To even come close to achieving the goals of the Paris Agreement, 50 percent of our energy will need to come from renewable sources by 2028, and today it is only 9 percent, including hydropower. For a world that wants to fight climate change, the numbers just don't add up to do it."</w:t>
      </w:r>
      <w:r w:rsidRPr="009F652B">
        <w:rPr>
          <w:rFonts w:asciiTheme="minorHAnsi" w:hAnsiTheme="minorHAnsi"/>
          <w:sz w:val="8"/>
        </w:rPr>
        <w:t xml:space="preserve"> The findings show that current goals will need a significant shift to renewable resources. This particular shift may be difficult to attain in time in order to prevent further warming. While the findings may be grim, they do show what needs to be done in order to achieve the goals. The findings were published in the March 2016 issue of the journal Energy Policy. </w:t>
      </w:r>
    </w:p>
    <w:p w14:paraId="0627D744" w14:textId="77777777" w:rsidR="006F4E6A" w:rsidRPr="009F652B" w:rsidRDefault="006F4E6A" w:rsidP="006F4E6A">
      <w:pPr>
        <w:rPr>
          <w:rFonts w:asciiTheme="minorHAnsi" w:hAnsiTheme="minorHAnsi"/>
        </w:rPr>
      </w:pPr>
    </w:p>
    <w:p w14:paraId="417A0ED7" w14:textId="77777777" w:rsidR="006F4E6A" w:rsidRPr="009F652B" w:rsidRDefault="006F4E6A" w:rsidP="006F4E6A">
      <w:pPr>
        <w:pStyle w:val="Heading4"/>
        <w:rPr>
          <w:rFonts w:asciiTheme="minorHAnsi" w:hAnsiTheme="minorHAnsi"/>
        </w:rPr>
      </w:pPr>
      <w:r w:rsidRPr="009F652B">
        <w:rPr>
          <w:rFonts w:asciiTheme="minorHAnsi" w:hAnsiTheme="minorHAnsi"/>
        </w:rPr>
        <w:t>CO2 levels are beyond the tipping point</w:t>
      </w:r>
    </w:p>
    <w:p w14:paraId="02981E5C" w14:textId="77777777" w:rsidR="006F4E6A" w:rsidRPr="009F652B" w:rsidRDefault="006F4E6A" w:rsidP="006F4E6A">
      <w:pPr>
        <w:rPr>
          <w:rFonts w:asciiTheme="minorHAnsi" w:hAnsiTheme="minorHAnsi"/>
          <w:sz w:val="16"/>
          <w:szCs w:val="16"/>
        </w:rPr>
      </w:pPr>
      <w:r w:rsidRPr="009F652B">
        <w:rPr>
          <w:rStyle w:val="Style13ptBold"/>
          <w:rFonts w:asciiTheme="minorHAnsi" w:hAnsiTheme="minorHAnsi"/>
        </w:rPr>
        <w:t xml:space="preserve">Blakemore 2016 </w:t>
      </w:r>
      <w:r w:rsidRPr="009F652B">
        <w:rPr>
          <w:rFonts w:asciiTheme="minorHAnsi" w:hAnsiTheme="minorHAnsi"/>
          <w:sz w:val="16"/>
          <w:szCs w:val="16"/>
        </w:rPr>
        <w:t xml:space="preserve">- Citing Nature Report that measures CO2 at MAuna Loa Observatory </w:t>
      </w:r>
      <w:r w:rsidRPr="009F652B">
        <w:rPr>
          <w:rFonts w:asciiTheme="minorHAnsi" w:hAnsiTheme="minorHAnsi"/>
          <w:sz w:val="16"/>
          <w:szCs w:val="16"/>
        </w:rPr>
        <w:br/>
        <w:t>Erin, "Earth’s Carbon Dioxide Levels Surpass Long-Feared Milestone," Jun 14, www.smithsonianmag.com/smart-news/earths-carbon-dioxide-levels-surpass-long-feared-milestone-180959405/?no-ist</w:t>
      </w:r>
    </w:p>
    <w:p w14:paraId="20D15124" w14:textId="77777777" w:rsidR="006F4E6A" w:rsidRPr="009F652B" w:rsidRDefault="006F4E6A" w:rsidP="006F4E6A">
      <w:pPr>
        <w:rPr>
          <w:rStyle w:val="StyleUnderline"/>
          <w:rFonts w:asciiTheme="minorHAnsi" w:hAnsiTheme="minorHAnsi"/>
        </w:rPr>
      </w:pPr>
      <w:r w:rsidRPr="009F652B">
        <w:rPr>
          <w:rStyle w:val="StyleUnderline"/>
          <w:rFonts w:asciiTheme="minorHAnsi" w:hAnsiTheme="minorHAnsi"/>
        </w:rPr>
        <w:t>In new research published in the journal Nature, researchers used measurements of</w:t>
      </w:r>
      <w:r w:rsidRPr="009F652B">
        <w:rPr>
          <w:rFonts w:asciiTheme="minorHAnsi" w:hAnsiTheme="minorHAnsi"/>
          <w:sz w:val="16"/>
        </w:rPr>
        <w:t xml:space="preserve"> carbon dioxide (</w:t>
      </w:r>
      <w:r w:rsidRPr="009F652B">
        <w:rPr>
          <w:rStyle w:val="StyleUnderline"/>
          <w:rFonts w:asciiTheme="minorHAnsi" w:hAnsiTheme="minorHAnsi"/>
        </w:rPr>
        <w:t>CO2) from the Mauna Loa Observatory to forecast future levels. They found that</w:t>
      </w:r>
      <w:r w:rsidRPr="009F652B">
        <w:rPr>
          <w:rFonts w:asciiTheme="minorHAnsi" w:hAnsiTheme="minorHAnsi"/>
          <w:sz w:val="16"/>
        </w:rPr>
        <w:t xml:space="preserve">, thanks to the recent El Niño event, </w:t>
      </w:r>
      <w:r w:rsidRPr="009F652B">
        <w:rPr>
          <w:rStyle w:val="StyleUnderline"/>
          <w:rFonts w:asciiTheme="minorHAnsi" w:hAnsiTheme="minorHAnsi"/>
        </w:rPr>
        <w:t>the monthly average CO2 concentrations will remain above 400 ppm all year long</w:t>
      </w:r>
      <w:r w:rsidRPr="009F652B">
        <w:rPr>
          <w:rStyle w:val="Emphasis"/>
          <w:rFonts w:asciiTheme="minorHAnsi" w:hAnsiTheme="minorHAnsi"/>
        </w:rPr>
        <w:t xml:space="preserve">, a long-feared milestone of human impact on the environment. </w:t>
      </w:r>
      <w:r w:rsidRPr="009F652B">
        <w:rPr>
          <w:rFonts w:asciiTheme="minorHAnsi" w:hAnsiTheme="minorHAnsi"/>
          <w:sz w:val="16"/>
        </w:rPr>
        <w:t xml:space="preserve">In a way, </w:t>
      </w:r>
      <w:r w:rsidRPr="009F652B">
        <w:rPr>
          <w:rStyle w:val="StyleUnderline"/>
          <w:rFonts w:asciiTheme="minorHAnsi" w:hAnsiTheme="minorHAnsi"/>
        </w:rPr>
        <w:t>a CO2 level of 400 ppm or higher is a symbolic threshold</w:t>
      </w:r>
      <w:r w:rsidRPr="009F652B">
        <w:rPr>
          <w:rFonts w:asciiTheme="minorHAnsi" w:hAnsiTheme="minorHAnsi"/>
          <w:sz w:val="16"/>
        </w:rPr>
        <w:t xml:space="preserve">; Earth has been hovering around that level for years. But </w:t>
      </w:r>
      <w:r w:rsidRPr="009F652B">
        <w:rPr>
          <w:rStyle w:val="StyleUnderline"/>
          <w:rFonts w:asciiTheme="minorHAnsi" w:hAnsiTheme="minorHAnsi"/>
        </w:rPr>
        <w:t>for scientists, it’s</w:t>
      </w:r>
      <w:r w:rsidRPr="009F652B">
        <w:rPr>
          <w:rFonts w:asciiTheme="minorHAnsi" w:hAnsiTheme="minorHAnsi"/>
          <w:sz w:val="16"/>
        </w:rPr>
        <w:t xml:space="preserve"> what The Guardian’s Michael Slezak calls “</w:t>
      </w:r>
      <w:r w:rsidRPr="009F652B">
        <w:rPr>
          <w:rStyle w:val="StyleUnderline"/>
          <w:rFonts w:asciiTheme="minorHAnsi" w:hAnsiTheme="minorHAnsi"/>
        </w:rPr>
        <w:t>the point of no return”—a tipping point past which plenty of warming will occur, even if humans figure out how to reduce their carbon dioxide output.</w:t>
      </w:r>
    </w:p>
    <w:p w14:paraId="1922A1E2" w14:textId="77777777" w:rsidR="006F4E6A" w:rsidRPr="009F652B" w:rsidRDefault="006F4E6A" w:rsidP="006F4E6A">
      <w:pPr>
        <w:rPr>
          <w:rFonts w:asciiTheme="minorHAnsi" w:hAnsiTheme="minorHAnsi"/>
        </w:rPr>
      </w:pPr>
    </w:p>
    <w:p w14:paraId="22D35AA7" w14:textId="77777777" w:rsidR="006F4E6A" w:rsidRPr="009F652B" w:rsidRDefault="006F4E6A" w:rsidP="006F4E6A">
      <w:pPr>
        <w:pStyle w:val="Heading3"/>
        <w:rPr>
          <w:rFonts w:asciiTheme="minorHAnsi" w:hAnsiTheme="minorHAnsi"/>
        </w:rPr>
      </w:pPr>
      <w:r w:rsidRPr="009F652B">
        <w:rPr>
          <w:rFonts w:asciiTheme="minorHAnsi" w:hAnsiTheme="minorHAnsi"/>
        </w:rPr>
        <w:t>Cybersecurity</w:t>
      </w:r>
    </w:p>
    <w:p w14:paraId="21497E6E" w14:textId="77777777" w:rsidR="006F4E6A" w:rsidRPr="009F652B" w:rsidRDefault="006F4E6A" w:rsidP="006F4E6A">
      <w:pPr>
        <w:pStyle w:val="Heading4"/>
        <w:rPr>
          <w:rFonts w:asciiTheme="minorHAnsi" w:hAnsiTheme="minorHAnsi"/>
        </w:rPr>
      </w:pPr>
      <w:r w:rsidRPr="009F652B">
        <w:rPr>
          <w:rFonts w:asciiTheme="minorHAnsi" w:hAnsiTheme="minorHAnsi"/>
        </w:rPr>
        <w:t xml:space="preserve">Zero risk of cyber-attacks --- </w:t>
      </w:r>
      <w:r w:rsidRPr="009F652B">
        <w:rPr>
          <w:rFonts w:asciiTheme="minorHAnsi" w:hAnsiTheme="minorHAnsi"/>
          <w:u w:val="single"/>
        </w:rPr>
        <w:t>overwhelming consensus of qualified authors goes neg</w:t>
      </w:r>
    </w:p>
    <w:p w14:paraId="1B83F98F" w14:textId="77777777" w:rsidR="006F4E6A" w:rsidRPr="009F652B" w:rsidRDefault="006F4E6A" w:rsidP="006F4E6A">
      <w:pPr>
        <w:rPr>
          <w:rFonts w:asciiTheme="minorHAnsi" w:hAnsiTheme="minorHAnsi"/>
          <w:sz w:val="16"/>
        </w:rPr>
      </w:pPr>
      <w:r w:rsidRPr="009F652B">
        <w:rPr>
          <w:rFonts w:asciiTheme="minorHAnsi" w:hAnsiTheme="minorHAnsi"/>
          <w:b/>
        </w:rPr>
        <w:t>Gray 13</w:t>
      </w:r>
      <w:r w:rsidRPr="009F652B">
        <w:rPr>
          <w:rFonts w:asciiTheme="minorHAnsi" w:hAnsiTheme="minorHAnsi"/>
        </w:rPr>
        <w:t xml:space="preserve">, </w:t>
      </w:r>
      <w:r w:rsidRPr="009F652B">
        <w:rPr>
          <w:rFonts w:asciiTheme="minorHAnsi" w:hAnsiTheme="minorHAnsi"/>
          <w:sz w:val="16"/>
        </w:rPr>
        <w:t xml:space="preserve">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55" w:history="1">
        <w:r w:rsidRPr="009F652B">
          <w:rPr>
            <w:rStyle w:val="Hyperlink"/>
            <w:rFonts w:asciiTheme="minorHAnsi" w:hAnsiTheme="minorHAnsi"/>
            <w:sz w:val="16"/>
          </w:rPr>
          <w:t>http://www.strategicstudiesinstitute.army.mil/pdffiles/PUB1147.pdf</w:t>
        </w:r>
      </w:hyperlink>
    </w:p>
    <w:p w14:paraId="3109B43F" w14:textId="77777777" w:rsidR="006F4E6A" w:rsidRPr="009F652B" w:rsidRDefault="006F4E6A" w:rsidP="006F4E6A">
      <w:pPr>
        <w:rPr>
          <w:rStyle w:val="StyleUnderline"/>
          <w:rFonts w:asciiTheme="minorHAnsi" w:hAnsiTheme="minorHAnsi"/>
        </w:rPr>
      </w:pPr>
      <w:r w:rsidRPr="009F652B">
        <w:rPr>
          <w:rFonts w:asciiTheme="minorHAnsi" w:hAnsiTheme="minorHAnsi"/>
          <w:sz w:val="14"/>
        </w:rPr>
        <w:t xml:space="preserve">CONCLUSIONS AND RECOMMENDATIONS: </w:t>
      </w:r>
      <w:r w:rsidRPr="009F652B">
        <w:rPr>
          <w:rStyle w:val="Emphasis"/>
          <w:rFonts w:asciiTheme="minorHAnsi" w:hAnsiTheme="minorHAnsi"/>
        </w:rPr>
        <w:t>THE SKY IS NOT FALLING</w:t>
      </w:r>
      <w:r w:rsidRPr="009F652B">
        <w:rPr>
          <w:rFonts w:asciiTheme="minorHAnsi" w:hAnsiTheme="minorHAnsi"/>
          <w:sz w:val="14"/>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ber can and might do; a large literature already exists that claims fairly convincingly to explain “how to . . .” But what does cyber power mean, and how does it fit strategically, if it does? These Conclusions and Rec ommendations offer some understanding of this fifth geography of war in terms that make sense to this strategist, at least.  1. Cyber can only be an enabler of physical effort. </w:t>
      </w:r>
      <w:r w:rsidRPr="009F652B">
        <w:rPr>
          <w:rStyle w:val="StyleUnderline"/>
          <w:rFonts w:asciiTheme="minorHAnsi" w:hAnsiTheme="minorHAnsi"/>
        </w:rPr>
        <w:t>Stand-alone</w:t>
      </w:r>
      <w:r w:rsidRPr="009F652B">
        <w:rPr>
          <w:rFonts w:asciiTheme="minorHAnsi" w:hAnsiTheme="minorHAnsi"/>
          <w:sz w:val="14"/>
        </w:rPr>
        <w:t xml:space="preserve"> (popularly misnamed as “strategic”) </w:t>
      </w:r>
      <w:r w:rsidRPr="009F652B">
        <w:rPr>
          <w:rStyle w:val="StyleUnderline"/>
          <w:rFonts w:asciiTheme="minorHAnsi" w:hAnsiTheme="minorHAnsi"/>
        </w:rPr>
        <w:t xml:space="preserve">cyber action is inherently </w:t>
      </w:r>
      <w:r w:rsidRPr="009F652B">
        <w:rPr>
          <w:rStyle w:val="Emphasis"/>
          <w:rFonts w:asciiTheme="minorHAnsi" w:hAnsiTheme="minorHAnsi"/>
        </w:rPr>
        <w:t>grossly limited by its immateriality.</w:t>
      </w:r>
      <w:r w:rsidRPr="009F652B">
        <w:rPr>
          <w:rFonts w:asciiTheme="minorHAnsi" w:hAnsiTheme="minorHAnsi"/>
          <w:sz w:val="14"/>
        </w:rPr>
        <w:t xml:space="preserve"> The physicality of conflict with cyber’s human participants and mechanical artifacts has not been a passing phase in our species’ strategic history. Cyber action, quite independent of action on land, at sea, in the air, and in orbital space, certainly is possible. But </w:t>
      </w:r>
      <w:r w:rsidRPr="009F652B">
        <w:rPr>
          <w:rStyle w:val="StyleUnderline"/>
          <w:rFonts w:asciiTheme="minorHAnsi" w:hAnsiTheme="minorHAnsi"/>
        </w:rPr>
        <w:t>the strategic logic of such behavior,</w:t>
      </w:r>
      <w:r w:rsidRPr="009F652B">
        <w:rPr>
          <w:rFonts w:asciiTheme="minorHAnsi" w:hAnsiTheme="minorHAnsi"/>
          <w:sz w:val="14"/>
        </w:rPr>
        <w:t xml:space="preserve"> keyed to anticipated success in tactical achievement, </w:t>
      </w:r>
      <w:r w:rsidRPr="009F652B">
        <w:rPr>
          <w:rStyle w:val="StyleUnderline"/>
          <w:rFonts w:asciiTheme="minorHAnsi" w:hAnsiTheme="minorHAnsi"/>
        </w:rPr>
        <w:t>is not promising.</w:t>
      </w:r>
      <w:r w:rsidRPr="009F652B">
        <w:rPr>
          <w:rFonts w:asciiTheme="minorHAnsi" w:hAnsiTheme="minorHAnsi"/>
          <w:sz w:val="14"/>
        </w:rPr>
        <w:t xml:space="preserve"> To date, </w:t>
      </w:r>
      <w:r w:rsidRPr="009F652B">
        <w:rPr>
          <w:rStyle w:val="StyleUnderline"/>
          <w:rFonts w:asciiTheme="minorHAnsi" w:hAnsiTheme="minorHAnsi"/>
        </w:rPr>
        <w:t xml:space="preserve">“What if . . .” </w:t>
      </w:r>
      <w:r w:rsidRPr="009F652B">
        <w:rPr>
          <w:rStyle w:val="Emphasis"/>
          <w:rFonts w:asciiTheme="minorHAnsi" w:hAnsiTheme="minorHAnsi"/>
        </w:rPr>
        <w:t>speculation</w:t>
      </w:r>
      <w:r w:rsidRPr="009F652B">
        <w:rPr>
          <w:rStyle w:val="StyleUnderline"/>
          <w:rFonts w:asciiTheme="minorHAnsi" w:hAnsiTheme="minorHAnsi"/>
        </w:rPr>
        <w:t xml:space="preserve"> about strategic cyber attack</w:t>
      </w:r>
      <w:r w:rsidRPr="009F652B">
        <w:rPr>
          <w:rFonts w:asciiTheme="minorHAnsi" w:hAnsiTheme="minorHAnsi"/>
          <w:sz w:val="14"/>
        </w:rPr>
        <w:t xml:space="preserve"> usually </w:t>
      </w:r>
      <w:r w:rsidRPr="009F652B">
        <w:rPr>
          <w:rStyle w:val="StyleUnderline"/>
          <w:rFonts w:asciiTheme="minorHAnsi" w:hAnsiTheme="minorHAnsi"/>
        </w:rPr>
        <w:t>is</w:t>
      </w:r>
      <w:r w:rsidRPr="009F652B">
        <w:rPr>
          <w:rFonts w:asciiTheme="minorHAnsi" w:hAnsiTheme="minorHAnsi"/>
          <w:sz w:val="14"/>
        </w:rPr>
        <w:t xml:space="preserve"> either contextually too light, or, more often, contextually </w:t>
      </w:r>
      <w:r w:rsidRPr="009F652B">
        <w:rPr>
          <w:rStyle w:val="Emphasis"/>
          <w:rFonts w:asciiTheme="minorHAnsi" w:hAnsiTheme="minorHAnsi"/>
        </w:rPr>
        <w:t>unpersuasive</w:t>
      </w:r>
      <w:r w:rsidRPr="009F652B">
        <w:rPr>
          <w:rFonts w:asciiTheme="minorHAnsi" w:hAnsiTheme="minorHAnsi"/>
          <w:sz w:val="14"/>
        </w:rPr>
        <w:t>. 49 However, this is not a great strategic truth, though it is a judgment advanced with considerable confidence. Although societies could, of course, be hurt by cyber action, it is important not to lose touch with the fact, in Libicki’s apposite words, that “[</w:t>
      </w:r>
      <w:r w:rsidRPr="009F652B">
        <w:rPr>
          <w:rStyle w:val="StyleUnderline"/>
          <w:rFonts w:asciiTheme="minorHAnsi" w:hAnsiTheme="minorHAnsi"/>
        </w:rPr>
        <w:t xml:space="preserve">i]n the absence of physical combat, cyber war cannot lead to the occupation of territory. It is almost </w:t>
      </w:r>
      <w:r w:rsidRPr="009F652B">
        <w:rPr>
          <w:rStyle w:val="Emphasis"/>
          <w:rFonts w:asciiTheme="minorHAnsi" w:hAnsiTheme="minorHAnsi"/>
        </w:rPr>
        <w:t>inconceivable</w:t>
      </w:r>
      <w:r w:rsidRPr="009F652B">
        <w:rPr>
          <w:rStyle w:val="StyleUnderline"/>
          <w:rFonts w:asciiTheme="minorHAnsi" w:hAnsiTheme="minorHAnsi"/>
        </w:rPr>
        <w:t xml:space="preserve"> that a sufficiently vigorous cyber war can overthrow the adversary’s government and replace it with a more pliable one.” </w:t>
      </w:r>
      <w:r w:rsidRPr="009F652B">
        <w:rPr>
          <w:rFonts w:asciiTheme="minorHAnsi" w:hAnsiTheme="minorHAnsi"/>
          <w:sz w:val="14"/>
        </w:rPr>
        <w:t xml:space="preserve">50 In the same way that the concepts of sea war, air war, and space war are fundamentally unsound, so also the idea of cyber war is unpersuasive.  It is not impossible, but then, neither is war conducted only at sea, or in the air, or in space. On the one hand, cyber war may seem more probable than like environmentally independent action at sea or in the air. After all, </w:t>
      </w:r>
      <w:r w:rsidRPr="009F652B">
        <w:rPr>
          <w:rStyle w:val="StyleUnderline"/>
          <w:rFonts w:asciiTheme="minorHAnsi" w:hAnsiTheme="minorHAnsi"/>
        </w:rPr>
        <w:t xml:space="preserve">cyber warfare would be </w:t>
      </w:r>
      <w:r w:rsidRPr="009F652B">
        <w:rPr>
          <w:rStyle w:val="Emphasis"/>
          <w:rFonts w:asciiTheme="minorHAnsi" w:hAnsiTheme="minorHAnsi"/>
        </w:rPr>
        <w:t>very unlikely to harm human beings directly</w:t>
      </w:r>
      <w:r w:rsidRPr="009F652B">
        <w:rPr>
          <w:rStyle w:val="StyleUnderline"/>
          <w:rFonts w:asciiTheme="minorHAnsi" w:hAnsiTheme="minorHAnsi"/>
        </w:rPr>
        <w:t>, let alone damage physically the machines on which they depend.</w:t>
      </w:r>
      <w:r w:rsidRPr="009F652B">
        <w:rPr>
          <w:rFonts w:asciiTheme="minorHAnsi" w:hAnsiTheme="minorHAnsi"/>
          <w:sz w:val="14"/>
        </w:rPr>
        <w:t xml:space="preserve"> These near-facts (cyber attack might cause socially critical machines to behave in a rogue manner with damaging physical consequences) might seem to ren - der cyber a safer zone of belligerent engagement than would physically violent action in other domains. But most likely </w:t>
      </w:r>
      <w:r w:rsidRPr="009F652B">
        <w:rPr>
          <w:rStyle w:val="StyleUnderline"/>
          <w:rFonts w:asciiTheme="minorHAnsi" w:hAnsiTheme="minorHAnsi"/>
        </w:rPr>
        <w:t xml:space="preserve">there would be serious uncertainties pertaining to the consequences of cyber action, which must include the possibility of escalation into other domains of conflict. </w:t>
      </w:r>
      <w:r w:rsidRPr="009F652B">
        <w:rPr>
          <w:rFonts w:asciiTheme="minorHAnsi" w:hAnsiTheme="minorHAnsi"/>
          <w:sz w:val="14"/>
        </w:rPr>
        <w:t xml:space="preserve">Despite popular assertions to the contrary, </w:t>
      </w:r>
      <w:r w:rsidRPr="009F652B">
        <w:rPr>
          <w:rStyle w:val="StyleUnderline"/>
          <w:rFonts w:asciiTheme="minorHAnsi" w:hAnsiTheme="minorHAnsi"/>
        </w:rPr>
        <w:t>cyber is not likely to prove a precision weapon anytime soon</w:t>
      </w:r>
      <w:r w:rsidRPr="009F652B">
        <w:rPr>
          <w:rFonts w:asciiTheme="minorHAnsi" w:hAnsiTheme="minorHAnsi"/>
          <w:sz w:val="14"/>
        </w:rPr>
        <w:t xml:space="preserve">. 51 In addition, assuming that the political and strategic contexts for cyber war were as serious as surely they would need to be to trigger events warranting plausible labeling as cyber war, </w:t>
      </w:r>
      <w:r w:rsidRPr="009F652B">
        <w:rPr>
          <w:rStyle w:val="StyleUnderline"/>
          <w:rFonts w:asciiTheme="minorHAnsi" w:hAnsiTheme="minorHAnsi"/>
        </w:rPr>
        <w:t xml:space="preserve">the distinctly limited harm likely to follow from cyber assault would hardly appeal as prospectively effective coercive moves. </w:t>
      </w:r>
      <w:r w:rsidRPr="009F652B">
        <w:rPr>
          <w:rFonts w:asciiTheme="minorHAnsi" w:hAnsiTheme="minorHAnsi"/>
          <w:sz w:val="14"/>
        </w:rPr>
        <w:t xml:space="preserve">On balance, it is most probable that cyber’s strategic future in war will be as a contribut - ing enabler of effectiveness of physical efforts in the other four geographies of conflict. Speculation about cyber war, defined strictly as hostile action by net - worked computers against networked computers, is hugely unconvincing. 2. </w:t>
      </w:r>
      <w:r w:rsidRPr="009F652B">
        <w:rPr>
          <w:rStyle w:val="StyleUnderline"/>
          <w:rFonts w:asciiTheme="minorHAnsi" w:hAnsiTheme="minorHAnsi"/>
        </w:rPr>
        <w:t>Cyber defense</w:t>
      </w:r>
      <w:r w:rsidRPr="009F652B">
        <w:rPr>
          <w:rFonts w:asciiTheme="minorHAnsi" w:hAnsiTheme="minorHAnsi"/>
          <w:sz w:val="14"/>
        </w:rPr>
        <w:t xml:space="preserve"> is difficult, but </w:t>
      </w:r>
      <w:r w:rsidRPr="009F652B">
        <w:rPr>
          <w:rStyle w:val="StyleUnderline"/>
          <w:rFonts w:asciiTheme="minorHAnsi" w:hAnsiTheme="minorHAnsi"/>
        </w:rPr>
        <w:t xml:space="preserve">should be </w:t>
      </w:r>
      <w:r w:rsidRPr="009F652B">
        <w:rPr>
          <w:rStyle w:val="Emphasis"/>
          <w:rFonts w:asciiTheme="minorHAnsi" w:hAnsiTheme="minorHAnsi"/>
        </w:rPr>
        <w:t>sufficiently effective.</w:t>
      </w:r>
      <w:r w:rsidRPr="009F652B">
        <w:rPr>
          <w:rFonts w:asciiTheme="minorHAnsi" w:hAnsiTheme="minorHAnsi"/>
          <w:sz w:val="14"/>
        </w:rPr>
        <w:t xml:space="preserve"> The </w:t>
      </w:r>
      <w:r w:rsidRPr="009F652B">
        <w:rPr>
          <w:rStyle w:val="StyleUnderline"/>
          <w:rFonts w:asciiTheme="minorHAnsi" w:hAnsiTheme="minorHAnsi"/>
        </w:rPr>
        <w:t>structural advantages of the offense in cyber conflict are</w:t>
      </w:r>
      <w:r w:rsidRPr="009F652B">
        <w:rPr>
          <w:rFonts w:asciiTheme="minorHAnsi" w:hAnsiTheme="minorHAnsi"/>
          <w:sz w:val="14"/>
        </w:rPr>
        <w:t xml:space="preserve"> as obvious as they are </w:t>
      </w:r>
      <w:r w:rsidRPr="009F652B">
        <w:rPr>
          <w:rStyle w:val="Emphasis"/>
          <w:rFonts w:asciiTheme="minorHAnsi" w:hAnsiTheme="minorHAnsi"/>
        </w:rPr>
        <w:t>easy to overstate.</w:t>
      </w:r>
      <w:r w:rsidRPr="009F652B">
        <w:rPr>
          <w:rStyle w:val="StyleUnderline"/>
          <w:rFonts w:asciiTheme="minorHAnsi" w:hAnsiTheme="minorHAnsi"/>
        </w:rPr>
        <w:t xml:space="preserve"> Penetration and exploitation</w:t>
      </w:r>
      <w:r w:rsidRPr="009F652B">
        <w:rPr>
          <w:rFonts w:asciiTheme="minorHAnsi" w:hAnsiTheme="minorHAnsi"/>
          <w:sz w:val="14"/>
        </w:rPr>
        <w:t xml:space="preserve">, or even attack, </w:t>
      </w:r>
      <w:r w:rsidRPr="009F652B">
        <w:rPr>
          <w:rStyle w:val="StyleUnderline"/>
          <w:rFonts w:asciiTheme="minorHAnsi" w:hAnsiTheme="minorHAnsi"/>
        </w:rPr>
        <w:t>would need to be by surprise.</w:t>
      </w:r>
      <w:r w:rsidRPr="009F652B">
        <w:rPr>
          <w:rFonts w:asciiTheme="minorHAnsi" w:hAnsiTheme="minorHAnsi"/>
          <w:sz w:val="14"/>
        </w:rPr>
        <w:t xml:space="preserve"> It can be swift almost beyond the imagination of those encultured by the traditional demands of physical combat. Cyber attack may be so stealthy that it escapes notice for a long while, or it might wreak digital havoc by com - plete surprise. And need one emphasize, that at least for a while, hostile cyber action is likely to be hard (though not quite impossible) to attribute with a cy - berized equivalent to a “smoking gun.” Once one is in the realm of the catastrophic “What if . . . ,” the world is indeed a frightening place. On a personal note, this defense analyst was for some years exposed to highly speculative briefings that hypothesized how unques - tionably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r w:rsidRPr="009F652B">
        <w:rPr>
          <w:rStyle w:val="StyleUnderline"/>
          <w:rFonts w:asciiTheme="minorHAnsi" w:hAnsiTheme="minorHAnsi"/>
        </w:rPr>
        <w:t xml:space="preserve">The literature of cyber scare is more than mildly reminiscent of the nuclear attack stories with which I was assailed in the 1970s and 1980s. </w:t>
      </w:r>
      <w:r w:rsidRPr="009F652B">
        <w:rPr>
          <w:rFonts w:asciiTheme="minorHAnsi" w:hAnsiTheme="minorHAnsi"/>
          <w:sz w:val="14"/>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9F652B">
        <w:rPr>
          <w:rStyle w:val="StyleUnderline"/>
          <w:rFonts w:asciiTheme="minorHAnsi" w:hAnsiTheme="minorHAnsi"/>
        </w:rPr>
        <w:t xml:space="preserve">The more sophisticated—usually meaning complex—the code for cyber, the more </w:t>
      </w:r>
      <w:r w:rsidRPr="009F652B">
        <w:rPr>
          <w:rStyle w:val="Emphasis"/>
          <w:rFonts w:asciiTheme="minorHAnsi" w:hAnsiTheme="minorHAnsi"/>
        </w:rPr>
        <w:t>certain</w:t>
      </w:r>
      <w:r w:rsidRPr="009F652B">
        <w:rPr>
          <w:rStyle w:val="StyleUnderline"/>
          <w:rFonts w:asciiTheme="minorHAnsi" w:hAnsiTheme="minorHAnsi"/>
        </w:rPr>
        <w:t xml:space="preserve"> must it be that mistakes both lurk in the program and will be made in digital communication.</w:t>
      </w:r>
      <w:r w:rsidRPr="009F652B">
        <w:rPr>
          <w:rFonts w:asciiTheme="minorHAnsi" w:hAnsiTheme="minorHAnsi"/>
          <w:sz w:val="14"/>
        </w:rPr>
        <w:t xml:space="preserve"> What I have just outlined minimally is not a reluc - tant admission of the fallibility of cyber, but rather a statement of what is obvious and should be anticipat - ed about people and material in a domain of war. All human activities are more or less harassed by friction and carry with them some risk of failure, great or small. A strategist who has read Clausewitz, especially Book One of On War ,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mak - ing and execution of strategies.” 54 Because of its often widely distributed character, the physical infrastruc - ture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ous potential vulnerabilities that in theory could be the condition of our cyber-dependency ought to be avoidable at best, or bearable and survivable at worst. Libicki offers forthright advice on this aspect of the subject that deserves to be taken at face value:  [T]here is no inherent reason that improving informa - tion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 </w:t>
      </w:r>
      <w:r w:rsidRPr="009F652B">
        <w:rPr>
          <w:rStyle w:val="StyleUnderline"/>
          <w:rFonts w:asciiTheme="minorHAnsi" w:hAnsiTheme="minorHAnsi"/>
        </w:rPr>
        <w:t>Cyber defense admittedly is difficult</w:t>
      </w:r>
      <w:r w:rsidRPr="009F652B">
        <w:rPr>
          <w:rFonts w:asciiTheme="minorHAnsi" w:hAnsiTheme="minorHAnsi"/>
          <w:sz w:val="14"/>
        </w:rPr>
        <w:t xml:space="preserve"> to do, </w:t>
      </w:r>
      <w:r w:rsidRPr="009F652B">
        <w:rPr>
          <w:rStyle w:val="StyleUnderline"/>
          <w:rFonts w:asciiTheme="minorHAnsi" w:hAnsiTheme="minorHAnsi"/>
        </w:rPr>
        <w:t>but so is cyber offense</w:t>
      </w:r>
      <w:r w:rsidRPr="009F652B">
        <w:rPr>
          <w:rFonts w:asciiTheme="minorHAnsi" w:hAnsiTheme="minorHAnsi"/>
          <w:sz w:val="14"/>
        </w:rPr>
        <w:t xml:space="preserve">. To quote Libicki yet again, “[i]n this medium [cyberspace] the best defense is not necessarily a good offense; it is usually a good defense.” 56 Unlike the geostrategic context for nuclear-framed competition in U.S.–Soviet/Russian rivalry, </w:t>
      </w:r>
      <w:r w:rsidRPr="009F652B">
        <w:rPr>
          <w:rStyle w:val="StyleUnderline"/>
          <w:rFonts w:asciiTheme="minorHAnsi" w:hAnsiTheme="minorHAnsi"/>
        </w:rPr>
        <w:t>the geographical domain of cyberspace definitely is defensible.</w:t>
      </w:r>
      <w:r w:rsidRPr="009F652B">
        <w:rPr>
          <w:rFonts w:asciiTheme="minorHAnsi" w:hAnsiTheme="minorHAnsi"/>
          <w:sz w:val="14"/>
        </w:rPr>
        <w:t xml:space="preserve"> Even when the enemy is both clever and lucky, it will be our own design and operating fault if he is able to do more than disrupt and irritate us temporarily. When cyber is contextually regarded properly— which means first, in particular, when it is viewed as but the latest military domain for defense planning—it should be plain to see that cyber performance needs to be good enough rather than perfect. 57 Our </w:t>
      </w:r>
      <w:r w:rsidRPr="009F652B">
        <w:rPr>
          <w:rStyle w:val="StyleUnderline"/>
          <w:rFonts w:asciiTheme="minorHAnsi" w:hAnsiTheme="minorHAnsi"/>
        </w:rPr>
        <w:t>Landpower, sea power, air power, and</w:t>
      </w:r>
      <w:r w:rsidRPr="009F652B">
        <w:rPr>
          <w:rFonts w:asciiTheme="minorHAnsi" w:hAnsiTheme="minorHAnsi"/>
          <w:sz w:val="14"/>
        </w:rPr>
        <w:t xml:space="preserve"> prospectively our </w:t>
      </w:r>
      <w:r w:rsidRPr="009F652B">
        <w:rPr>
          <w:rStyle w:val="StyleUnderline"/>
          <w:rFonts w:asciiTheme="minorHAnsi" w:hAnsiTheme="minorHAnsi"/>
        </w:rPr>
        <w:t>space</w:t>
      </w:r>
      <w:r w:rsidRPr="009F652B">
        <w:rPr>
          <w:rFonts w:asciiTheme="minorHAnsi" w:hAnsiTheme="minorHAnsi"/>
          <w:sz w:val="14"/>
        </w:rPr>
        <w:t xml:space="preserve"> systems also will </w:t>
      </w:r>
      <w:r w:rsidRPr="009F652B">
        <w:rPr>
          <w:rStyle w:val="StyleUnderline"/>
          <w:rFonts w:asciiTheme="minorHAnsi" w:hAnsiTheme="minorHAnsi"/>
        </w:rPr>
        <w:t>have to be capable of accepting combat damage and loss, then recovering and carrying on. There is no fundamental reason that less should be demanded of our cyber power</w:t>
      </w:r>
      <w:r w:rsidRPr="009F652B">
        <w:rPr>
          <w:rFonts w:asciiTheme="minorHAnsi" w:hAnsiTheme="minorHAnsi"/>
          <w:sz w:val="14"/>
        </w:rPr>
        <w:t xml:space="preserve">. Second, given that cyber is not of a nature or potential character at all likely to parallel nuclear dangers in the menace it could con - tain, we should anticipate international cyber rivalry to follow the competitive dynamic path already fol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ished of recent years. 58 </w:t>
      </w:r>
      <w:r w:rsidRPr="009F652B">
        <w:rPr>
          <w:rStyle w:val="StyleUnderline"/>
          <w:rFonts w:asciiTheme="minorHAnsi" w:hAnsiTheme="minorHAnsi"/>
        </w:rPr>
        <w:t xml:space="preserve">We can be confident that cyber defense should be able to </w:t>
      </w:r>
      <w:r w:rsidRPr="009F652B">
        <w:rPr>
          <w:rStyle w:val="Emphasis"/>
          <w:rFonts w:asciiTheme="minorHAnsi" w:hAnsiTheme="minorHAnsi"/>
        </w:rPr>
        <w:t>function well enough</w:t>
      </w:r>
      <w:r w:rsidRPr="009F652B">
        <w:rPr>
          <w:rStyle w:val="StyleUnderline"/>
          <w:rFonts w:asciiTheme="minorHAnsi" w:hAnsiTheme="minorHAnsi"/>
        </w:rPr>
        <w:t>, given the strength of political, military, and commercial motivation for it to do so.</w:t>
      </w:r>
      <w:r w:rsidRPr="009F652B">
        <w:rPr>
          <w:rFonts w:asciiTheme="minorHAnsi" w:hAnsiTheme="minorHAnsi"/>
          <w:sz w:val="14"/>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 3. Intelligence is critically important, but informa - tion should not be overvalued. The strategic history of cyber over the past decade confirms what we could know already from the science and technology of this new domain for conflict. Specifically</w:t>
      </w:r>
      <w:r w:rsidRPr="009F652B">
        <w:rPr>
          <w:rStyle w:val="StyleUnderline"/>
          <w:rFonts w:asciiTheme="minorHAnsi" w:hAnsiTheme="minorHAnsi"/>
        </w:rPr>
        <w:t>, cyber power is not technically forgiving of user error. Cyber warriors seeking criminal or military benefit require precise information if their intended exploits are to succeed.</w:t>
      </w:r>
      <w:r w:rsidRPr="009F652B">
        <w:rPr>
          <w:rFonts w:asciiTheme="minorHAnsi" w:hAnsiTheme="minorHAnsi"/>
          <w:sz w:val="14"/>
        </w:rPr>
        <w:t xml:space="preserve"> Lucky guesses should not stumble upon passwords, </w:t>
      </w:r>
      <w:r w:rsidRPr="009F652B">
        <w:rPr>
          <w:rStyle w:val="StyleUnderline"/>
          <w:rFonts w:asciiTheme="minorHAnsi" w:hAnsiTheme="minorHAnsi"/>
        </w:rPr>
        <w:t>while efforts to disrupt</w:t>
      </w:r>
      <w:r w:rsidRPr="009F652B">
        <w:rPr>
          <w:rFonts w:asciiTheme="minorHAnsi" w:hAnsiTheme="minorHAnsi"/>
          <w:sz w:val="14"/>
        </w:rPr>
        <w:t xml:space="preserve"> electronic Supervisory Con - trol and Data Acquisition </w:t>
      </w:r>
      <w:r w:rsidRPr="009F652B">
        <w:rPr>
          <w:rStyle w:val="StyleUnderline"/>
          <w:rFonts w:asciiTheme="minorHAnsi" w:hAnsiTheme="minorHAnsi"/>
        </w:rPr>
        <w:t>(SCADA) systems ought to be unable to achieve widespread harmful effects.</w:t>
      </w:r>
      <w:r w:rsidRPr="009F652B">
        <w:rPr>
          <w:rFonts w:asciiTheme="minorHAnsi" w:hAnsiTheme="minorHAnsi"/>
          <w:sz w:val="14"/>
        </w:rPr>
        <w:t xml:space="preserve"> But obviously there are practical limits to the air-gap op - tion, given that control (and command) systems need to be networks for communication. However, Internet connection needs to be treated as a potential source of serious danger. </w:t>
      </w:r>
      <w:r w:rsidRPr="009F652B">
        <w:rPr>
          <w:rStyle w:val="StyleUnderline"/>
          <w:rFonts w:asciiTheme="minorHAnsi" w:hAnsiTheme="minorHAnsi"/>
        </w:rPr>
        <w:t>It is one thing to be able to be an electronic nuisance</w:t>
      </w:r>
      <w:r w:rsidRPr="009F652B">
        <w:rPr>
          <w:rFonts w:asciiTheme="minorHAnsi" w:hAnsiTheme="minorHAnsi"/>
          <w:sz w:val="14"/>
        </w:rPr>
        <w:t xml:space="preserve">, to annoy, disrupt, and perhaps delay. </w:t>
      </w:r>
      <w:r w:rsidRPr="009F652B">
        <w:rPr>
          <w:rStyle w:val="StyleUnderline"/>
          <w:rFonts w:asciiTheme="minorHAnsi" w:hAnsiTheme="minorHAnsi"/>
        </w:rPr>
        <w:t>But it is quite another to be capable of inflicting real persisting harm on the fighting power of an enemy. Critically important military computer networks are, of course, accessible neither to the inspired amateur outsider, nor to the malignant political enemy.</w:t>
      </w:r>
      <w:r w:rsidRPr="009F652B">
        <w:rPr>
          <w:rFonts w:asciiTheme="minorHAnsi" w:hAnsiTheme="minorHAnsi"/>
          <w:sz w:val="14"/>
        </w:rPr>
        <w:t xml:space="preserve"> Easy </w:t>
      </w:r>
      <w:r w:rsidRPr="009F652B">
        <w:rPr>
          <w:rStyle w:val="StyleUnderline"/>
          <w:rFonts w:asciiTheme="minorHAnsi" w:hAnsiTheme="minorHAnsi"/>
        </w:rPr>
        <w:t xml:space="preserve">passing reference to a hypothetical “cyber Pearl Harbor” reflects both poor history and </w:t>
      </w:r>
      <w:r w:rsidRPr="009F652B">
        <w:rPr>
          <w:rStyle w:val="Emphasis"/>
          <w:rFonts w:asciiTheme="minorHAnsi" w:hAnsiTheme="minorHAnsi"/>
        </w:rPr>
        <w:t>ignorance of contemporary military common sense.</w:t>
      </w:r>
      <w:r w:rsidRPr="009F652B">
        <w:rPr>
          <w:rStyle w:val="StyleUnderline"/>
          <w:rFonts w:asciiTheme="minorHAnsi" w:hAnsiTheme="minorHAnsi"/>
        </w:rPr>
        <w:t xml:space="preserve"> Critical potential military</w:t>
      </w:r>
      <w:r w:rsidRPr="009F652B">
        <w:rPr>
          <w:rFonts w:asciiTheme="minorHAnsi" w:hAnsiTheme="minorHAnsi"/>
          <w:sz w:val="14"/>
        </w:rPr>
        <w:t xml:space="preserve"> (and other) </w:t>
      </w:r>
      <w:r w:rsidRPr="009F652B">
        <w:rPr>
          <w:rStyle w:val="StyleUnderline"/>
          <w:rFonts w:asciiTheme="minorHAnsi" w:hAnsiTheme="minorHAnsi"/>
        </w:rPr>
        <w:t xml:space="preserve">targets for cyber attack are </w:t>
      </w:r>
      <w:r w:rsidRPr="009F652B">
        <w:rPr>
          <w:rStyle w:val="Emphasis"/>
          <w:rFonts w:asciiTheme="minorHAnsi" w:hAnsiTheme="minorHAnsi"/>
        </w:rPr>
        <w:t>extremely hard</w:t>
      </w:r>
      <w:r w:rsidRPr="009F652B">
        <w:rPr>
          <w:rStyle w:val="StyleUnderline"/>
          <w:rFonts w:asciiTheme="minorHAnsi" w:hAnsiTheme="minorHAnsi"/>
        </w:rPr>
        <w:t xml:space="preserve"> to access and influence</w:t>
      </w:r>
      <w:r w:rsidRPr="009F652B">
        <w:rPr>
          <w:rFonts w:asciiTheme="minorHAnsi" w:hAnsiTheme="minorHAnsi"/>
          <w:sz w:val="14"/>
        </w:rPr>
        <w:t xml:space="preserve"> (I believe and certainly hope</w:t>
      </w:r>
      <w:r w:rsidRPr="009F652B">
        <w:rPr>
          <w:rStyle w:val="StyleUnderline"/>
          <w:rFonts w:asciiTheme="minorHAnsi" w:hAnsiTheme="minorHAnsi"/>
        </w:rPr>
        <w:t xml:space="preserve">), and the technical knowledge, skills, and effort required to do serious harm to national security is </w:t>
      </w:r>
      <w:r w:rsidRPr="009F652B">
        <w:rPr>
          <w:rStyle w:val="Emphasis"/>
          <w:rFonts w:asciiTheme="minorHAnsi" w:hAnsiTheme="minorHAnsi"/>
        </w:rPr>
        <w:t>forbiddingly high.</w:t>
      </w:r>
      <w:r w:rsidRPr="009F652B">
        <w:rPr>
          <w:rFonts w:asciiTheme="minorHAnsi" w:hAnsiTheme="minorHAnsi"/>
          <w:sz w:val="14"/>
        </w:rPr>
        <w:t xml:space="preserve"> This is not to claim, foolishly, that cyber means absolutely could not secure </w:t>
      </w:r>
      <w:r w:rsidRPr="009F652B">
        <w:rPr>
          <w:rStyle w:val="StyleUnderline"/>
          <w:rFonts w:asciiTheme="minorHAnsi" w:hAnsiTheme="minorHAnsi"/>
        </w:rPr>
        <w:t>near-catastrophic results.</w:t>
      </w:r>
      <w:r w:rsidRPr="009F652B">
        <w:rPr>
          <w:rFonts w:asciiTheme="minorHAnsi" w:hAnsiTheme="minorHAnsi"/>
          <w:sz w:val="14"/>
        </w:rPr>
        <w:t xml:space="preserve"> However, it is to say that </w:t>
      </w:r>
      <w:r w:rsidRPr="009F652B">
        <w:rPr>
          <w:rStyle w:val="StyleUnderline"/>
          <w:rFonts w:asciiTheme="minorHAnsi" w:hAnsiTheme="minorHAnsi"/>
        </w:rPr>
        <w:t xml:space="preserve">such a scenario is </w:t>
      </w:r>
      <w:r w:rsidRPr="009F652B">
        <w:rPr>
          <w:rStyle w:val="Emphasis"/>
          <w:rFonts w:asciiTheme="minorHAnsi" w:hAnsiTheme="minorHAnsi"/>
        </w:rPr>
        <w:t>extremely improbable</w:t>
      </w:r>
      <w:r w:rsidRPr="009F652B">
        <w:rPr>
          <w:rFonts w:asciiTheme="minorHAnsi" w:hAnsiTheme="minorHAnsi"/>
          <w:sz w:val="14"/>
        </w:rPr>
        <w:t xml:space="preserve">. Cyber defense is advancing all the time, as is cyber offense, of course. But so discretionary in vital detail can one be in the making of cyberspace, that confidence—real confidence—in cyber attack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 Because we have told ourselves that ours uniquely is the Information Age, we have become unduly respectful of the potency of this rather slippery catch-all term. As usual, it is helpful to contextualize the al - legedly magical ingredient, information, by locating it properly in strategic history as just one important element contributing to net strategic effectiveness. This mild caveat is supported usefully by recognizing the general contemporary rule that information per se harms nothing and nobody. The electrons in cyber - ized conflict have to be interpreted and acted upon by physical forces (including agency by physical human beings). As one might say, intelligence (alone) sinks no ship; only men and machines can sink ships! That said, there is no doubt that if friendly cyber action can infiltrate and misinform the electronic informa - tion on which advisory weaponry and other machines depend, considerable warfighting advantage could be gained. I do not intend to join Clausewitz in his dis - dain for intelligence, but I will argue that in strategic affairs, intelligence usually is somewhat uncertain. 59 Detailed up-to-date intelligence literally is essential for successful cyber offense, but it can be healthily sobering to appreciate that the strategic rewards of intelligence often are considerably exaggerated. The basic reason is not hard to recognize. Strategic success is a complex endeavor that requires adequate perfor - mances by many necessary contributors at every level of conflict (from the political to the tactical).  When thoroughly reliable intelligence on the en - emy is in short supply, which usually is the case, the strategist finds ways to compensate as best he or she can. The IT-led RMA of the past 2 decades was fueled in part by the prospect of a quality of military effec - tiveness that was believed to flow from “dominant battle space knowledge,” to deploy a familiar con - cept. 60 While there is much to be said in praise of this idea, it is not unreasonable to ask why it has been that our ever-improving battle space knowledge has been compatible with so troubled a course of events in the 2000s in Iraq and Afghanistan. What we might have misunderstood is not the value of knowledge, or of the information from which knowledge is quarried, or even the merit in the IT that passed information and knowledge around. Instead, we may well have failed to grasp and grip understanding of the whole context of war and strategy for which battle space knowledge unquestionably is vital. One must say “vital” rather than strictly essential, because relatively ignorant armies can and have fought and won despite their ig - norance. History requires only that one’s net strategic performance is superior to that of the enemy. One is not required to be deeply well informed about the en - emy. It is historically quite commonplace for armies to fight in a condition of more-than-marginal reciprocal and strategic cultural ignorance. Intelligence is king in electronic warfare, but such warfare is unlikely to be solely, or even close to solely, sovereign in war and its warfare, considered overall as they should be. 4. Why the sky will not fall. More accurately, one should say that </w:t>
      </w:r>
      <w:r w:rsidRPr="009F652B">
        <w:rPr>
          <w:rStyle w:val="StyleUnderline"/>
          <w:rFonts w:asciiTheme="minorHAnsi" w:hAnsiTheme="minorHAnsi"/>
        </w:rPr>
        <w:t xml:space="preserve">the sky will not fall because of hostile action against us in cyberspace </w:t>
      </w:r>
      <w:r w:rsidRPr="009F652B">
        <w:rPr>
          <w:rFonts w:asciiTheme="minorHAnsi" w:hAnsiTheme="minorHAnsi"/>
          <w:sz w:val="14"/>
        </w:rPr>
        <w:t xml:space="preserve">unless we are improb - ably careless and foolish. David J. Betz and Tim Ste vens strike the right note when they conclude that “[i]f cyberspace is not quite the hoped-for Garden of Eden, it is also not quite the pestilential swamp of the imagination of the cyber-alarmists.” 61 Our understanding of cyber is high at the technical and tactical level, but re - mains distinctly rudimentary as one ascends through operations to the more rarified altitudes of strategy and policy. </w:t>
      </w:r>
      <w:r w:rsidRPr="009F652B">
        <w:rPr>
          <w:rStyle w:val="StyleUnderline"/>
          <w:rFonts w:asciiTheme="minorHAnsi" w:hAnsiTheme="minorHAnsi"/>
        </w:rPr>
        <w:t xml:space="preserve">Nonetheless, our </w:t>
      </w:r>
      <w:r w:rsidRPr="009F652B">
        <w:rPr>
          <w:rStyle w:val="Emphasis"/>
          <w:rFonts w:asciiTheme="minorHAnsi" w:hAnsiTheme="minorHAnsi"/>
        </w:rPr>
        <w:t>scientific, technological, and tactical knowledge</w:t>
      </w:r>
      <w:r w:rsidRPr="009F652B">
        <w:rPr>
          <w:rStyle w:val="StyleUnderline"/>
          <w:rFonts w:asciiTheme="minorHAnsi" w:hAnsiTheme="minorHAnsi"/>
        </w:rPr>
        <w:t xml:space="preserve"> and understanding </w:t>
      </w:r>
      <w:r w:rsidRPr="009F652B">
        <w:rPr>
          <w:rStyle w:val="Emphasis"/>
          <w:rFonts w:asciiTheme="minorHAnsi" w:hAnsiTheme="minorHAnsi"/>
        </w:rPr>
        <w:t>clearly indicates</w:t>
      </w:r>
      <w:r w:rsidRPr="009F652B">
        <w:rPr>
          <w:rStyle w:val="StyleUnderline"/>
          <w:rFonts w:asciiTheme="minorHAnsi" w:hAnsiTheme="minorHAnsi"/>
        </w:rPr>
        <w:t xml:space="preserve"> that </w:t>
      </w:r>
      <w:r w:rsidRPr="009F652B">
        <w:rPr>
          <w:rStyle w:val="Emphasis"/>
          <w:rFonts w:asciiTheme="minorHAnsi" w:hAnsiTheme="minorHAnsi"/>
        </w:rPr>
        <w:t>the sky</w:t>
      </w:r>
      <w:r w:rsidRPr="009F652B">
        <w:rPr>
          <w:rStyle w:val="StyleUnderline"/>
          <w:rFonts w:asciiTheme="minorHAnsi" w:hAnsiTheme="minorHAnsi"/>
        </w:rPr>
        <w:t xml:space="preserve"> is not falling and </w:t>
      </w:r>
      <w:r w:rsidRPr="009F652B">
        <w:rPr>
          <w:rStyle w:val="Emphasis"/>
          <w:rFonts w:asciiTheme="minorHAnsi" w:hAnsiTheme="minorHAnsi"/>
        </w:rPr>
        <w:t>is unlikely to fall in the future as a result of hostile cyber action.</w:t>
      </w:r>
      <w:r w:rsidRPr="009F652B">
        <w:rPr>
          <w:rStyle w:val="StyleUnderline"/>
          <w:rFonts w:asciiTheme="minorHAnsi" w:hAnsiTheme="minorHAnsi"/>
        </w:rPr>
        <w:t xml:space="preserve"> This analysis has weighed the more technical and tactical literature on cyber and concludes, </w:t>
      </w:r>
      <w:r w:rsidRPr="009F652B">
        <w:rPr>
          <w:rStyle w:val="Emphasis"/>
          <w:rFonts w:asciiTheme="minorHAnsi" w:hAnsiTheme="minorHAnsi"/>
        </w:rPr>
        <w:t>not simply on balance</w:t>
      </w:r>
      <w:r w:rsidRPr="009F652B">
        <w:rPr>
          <w:rStyle w:val="StyleUnderline"/>
          <w:rFonts w:asciiTheme="minorHAnsi" w:hAnsiTheme="minorHAnsi"/>
        </w:rPr>
        <w:t>,</w:t>
      </w:r>
      <w:r w:rsidRPr="009F652B">
        <w:rPr>
          <w:rFonts w:asciiTheme="minorHAnsi" w:hAnsiTheme="minorHAnsi"/>
          <w:sz w:val="14"/>
        </w:rPr>
        <w:t xml:space="preserve"> </w:t>
      </w:r>
      <w:r w:rsidRPr="009F652B">
        <w:rPr>
          <w:rStyle w:val="StyleUnderline"/>
          <w:rFonts w:asciiTheme="minorHAnsi" w:hAnsiTheme="minorHAnsi"/>
        </w:rPr>
        <w:t>that cyber alarmism has little basis</w:t>
      </w:r>
      <w:r w:rsidRPr="009F652B">
        <w:rPr>
          <w:rFonts w:asciiTheme="minorHAnsi" w:hAnsiTheme="minorHAnsi"/>
          <w:sz w:val="14"/>
        </w:rPr>
        <w:t xml:space="preserve"> save in the imagination of the alarmists. There is military and civil peril in the hostile use of cyber, which is why we must take cyber security seriously, even to the point of buying redundant capabilities for a range of command and control systems. 62 So seriously should we regard cyber danger that it is only prudent to as - sume that we will be the target for hostile cyber action in future conflicts, and that some of that action will promote disruption and uncertainty in the damage it will cause. That granted, this analysis recommends strongly that the U.S. Army, and indeed the whole of the U.S. Government, should strive to comprehend cyber in context. Approached in isolation as a new technol - ogy, it is not unduly hard to be over impressed with its potential both for good and harm. But if we see networked computing as just the latest RMA in an episodic succession of revolutionary changes in the way information is packaged and communicated, the computer-led IT revolution is set where it belongs, in historical context. In modern strategic history, there has been only one truly game-changing basket of tech - nologies, those pertaining to the creation and deliv - ery of nuclear weapons. Everything else has altered the tools with which conflict has been supported and waged, but has not changed the game. The nuclear revolution alone raised still-unanswered questions about the viability of interstate armed conflict. How - ever, it would be accurate to claim that since 1945, methods have been found to pursue fairly traditional political ends in ways that accommodate nonuse of nuclear means, notwithstanding the permanent pres - ence of those means. The light cast by general strategic theory reveals what requires revealing strategically about networked computers. Once one sheds some of the sheer wonder at the seeming miracle of cyber’s ubiquity, instanta - neity, and (near) anonymity, one realizes that cyber is just another operational domain, though certainly one very different from the others in its nonphysi - cality in direct agency. Having placed cyber where it belongs, as a domain of war, next it is essential to recognize that its nonphysicality compels that cyber should be treated as an enabler of joint action, rather than as an agent of military action capable of behav - ing independently for useful coercive strategic effect. </w:t>
      </w:r>
      <w:r w:rsidRPr="009F652B">
        <w:rPr>
          <w:rStyle w:val="StyleUnderline"/>
          <w:rFonts w:asciiTheme="minorHAnsi" w:hAnsiTheme="minorHAnsi"/>
        </w:rPr>
        <w:t xml:space="preserve">There are stand-alone possibilities for cyber action, but they are not convincing as attractive options either for or in opposition to a great power, let alone a superpower. No matter how intriguing the scenario design for cyber war strictly or for cyber warfare, the logic of grand and military strategy and a common sense fueled by understanding of the course of strategic history, require one so to contextualize cyber war that its independence is seen as too close to </w:t>
      </w:r>
      <w:r w:rsidRPr="009F652B">
        <w:rPr>
          <w:rStyle w:val="Emphasis"/>
          <w:rFonts w:asciiTheme="minorHAnsi" w:hAnsiTheme="minorHAnsi"/>
        </w:rPr>
        <w:t>absurd</w:t>
      </w:r>
      <w:r w:rsidRPr="009F652B">
        <w:rPr>
          <w:rStyle w:val="StyleUnderline"/>
          <w:rFonts w:asciiTheme="minorHAnsi" w:hAnsiTheme="minorHAnsi"/>
        </w:rPr>
        <w:t xml:space="preserve"> to merit much concern.</w:t>
      </w:r>
    </w:p>
    <w:p w14:paraId="7088C37E" w14:textId="2EB83E05" w:rsidR="006F4E6A" w:rsidRPr="009F652B" w:rsidRDefault="006F4E6A" w:rsidP="006F4E6A">
      <w:pPr>
        <w:pStyle w:val="Heading3"/>
        <w:rPr>
          <w:rFonts w:asciiTheme="minorHAnsi" w:hAnsiTheme="minorHAnsi"/>
        </w:rPr>
      </w:pPr>
      <w:r w:rsidRPr="009F652B">
        <w:rPr>
          <w:rFonts w:asciiTheme="minorHAnsi" w:hAnsiTheme="minorHAnsi"/>
        </w:rPr>
        <w:t>Data Localization</w:t>
      </w:r>
    </w:p>
    <w:p w14:paraId="49C0BE72" w14:textId="77777777" w:rsidR="006F4E6A" w:rsidRPr="009F652B" w:rsidRDefault="006F4E6A" w:rsidP="006F4E6A">
      <w:pPr>
        <w:pStyle w:val="Heading4"/>
        <w:rPr>
          <w:rFonts w:asciiTheme="minorHAnsi" w:hAnsiTheme="minorHAnsi"/>
        </w:rPr>
      </w:pPr>
      <w:r w:rsidRPr="009F652B">
        <w:rPr>
          <w:rFonts w:asciiTheme="minorHAnsi" w:hAnsiTheme="minorHAnsi"/>
        </w:rPr>
        <w:t>Internet freedom sustainable – self-correcting – its hype</w:t>
      </w:r>
    </w:p>
    <w:p w14:paraId="0256F70E" w14:textId="77777777" w:rsidR="006F4E6A" w:rsidRPr="009F652B" w:rsidRDefault="006F4E6A" w:rsidP="006F4E6A">
      <w:pPr>
        <w:rPr>
          <w:rFonts w:asciiTheme="minorHAnsi" w:hAnsiTheme="minorHAnsi"/>
          <w:b/>
          <w:bCs/>
          <w:u w:val="single"/>
        </w:rPr>
      </w:pPr>
      <w:r w:rsidRPr="009F652B">
        <w:rPr>
          <w:rStyle w:val="Style13ptBold"/>
          <w:rFonts w:asciiTheme="minorHAnsi" w:hAnsiTheme="minorHAnsi"/>
        </w:rPr>
        <w:t>Finnie 14</w:t>
      </w:r>
      <w:r w:rsidRPr="009F652B">
        <w:rPr>
          <w:rFonts w:asciiTheme="minorHAnsi" w:hAnsiTheme="minorHAnsi"/>
          <w:b/>
          <w:bCs/>
          <w:u w:val="single"/>
        </w:rPr>
        <w:t xml:space="preserve"> </w:t>
      </w:r>
      <w:r w:rsidRPr="009F652B">
        <w:rPr>
          <w:rFonts w:asciiTheme="minorHAnsi" w:hAnsiTheme="minorHAnsi"/>
        </w:rPr>
        <w:t>{Matthew, Chief Technology Officer for Interoute, degrees in electrical and electronic engineering, regular advisor to the European Commission on ICT research and innovation and a member of the CONNECT Advisory Forum, “Is the Internet Really Going to Collapse -- Again?,” Wired, 6/2, http://insights.wired.com/profiles/blogs/is-the-internet-really-going-to-collapse-again#axzz3EeAfWS5k# }</w:t>
      </w:r>
    </w:p>
    <w:p w14:paraId="5D508D2E" w14:textId="77777777" w:rsidR="006F4E6A" w:rsidRPr="009F652B" w:rsidRDefault="006F4E6A" w:rsidP="006F4E6A">
      <w:pPr>
        <w:rPr>
          <w:rStyle w:val="StyleUnderline"/>
          <w:rFonts w:asciiTheme="minorHAnsi" w:hAnsiTheme="minorHAnsi"/>
          <w:bCs/>
        </w:rPr>
      </w:pPr>
      <w:r w:rsidRPr="009F652B">
        <w:rPr>
          <w:rFonts w:asciiTheme="minorHAnsi" w:hAnsiTheme="minorHAnsi"/>
          <w:b/>
          <w:iCs/>
          <w:u w:val="single"/>
          <w:bdr w:val="single" w:sz="12" w:space="0" w:color="auto"/>
        </w:rPr>
        <w:t>Every couple of months</w:t>
      </w:r>
      <w:r w:rsidRPr="009F652B">
        <w:rPr>
          <w:rFonts w:asciiTheme="minorHAnsi" w:hAnsiTheme="minorHAnsi"/>
          <w:b/>
          <w:u w:val="single"/>
        </w:rPr>
        <w:t xml:space="preserve"> a major report is released that foretells the demise of the</w:t>
      </w:r>
      <w:r w:rsidRPr="009F652B">
        <w:rPr>
          <w:rFonts w:asciiTheme="minorHAnsi" w:hAnsiTheme="minorHAnsi"/>
          <w:sz w:val="16"/>
        </w:rPr>
        <w:t xml:space="preserve"> things we hold dear in the </w:t>
      </w:r>
      <w:r w:rsidRPr="009F652B">
        <w:rPr>
          <w:rFonts w:asciiTheme="minorHAnsi" w:hAnsiTheme="minorHAnsi"/>
          <w:b/>
          <w:u w:val="single"/>
        </w:rPr>
        <w:t>digital world. These are</w:t>
      </w:r>
      <w:r w:rsidRPr="009F652B">
        <w:rPr>
          <w:rFonts w:asciiTheme="minorHAnsi" w:hAnsiTheme="minorHAnsi"/>
          <w:sz w:val="16"/>
        </w:rPr>
        <w:t xml:space="preserve"> usually </w:t>
      </w:r>
      <w:r w:rsidRPr="009F652B">
        <w:rPr>
          <w:rFonts w:asciiTheme="minorHAnsi" w:hAnsiTheme="minorHAnsi"/>
          <w:b/>
          <w:u w:val="single"/>
        </w:rPr>
        <w:t>produced</w:t>
      </w:r>
      <w:r w:rsidRPr="009F652B">
        <w:rPr>
          <w:rFonts w:asciiTheme="minorHAnsi" w:hAnsiTheme="minorHAnsi"/>
          <w:sz w:val="16"/>
        </w:rPr>
        <w:t xml:space="preserve"> in an effort </w:t>
      </w:r>
      <w:r w:rsidRPr="009F652B">
        <w:rPr>
          <w:rFonts w:asciiTheme="minorHAnsi" w:hAnsiTheme="minorHAnsi"/>
          <w:b/>
          <w:u w:val="single"/>
        </w:rPr>
        <w:t xml:space="preserve">to </w:t>
      </w:r>
      <w:r w:rsidRPr="009F652B">
        <w:rPr>
          <w:rFonts w:asciiTheme="minorHAnsi" w:hAnsiTheme="minorHAnsi"/>
          <w:b/>
          <w:iCs/>
          <w:u w:val="single"/>
          <w:bdr w:val="single" w:sz="12" w:space="0" w:color="auto"/>
        </w:rPr>
        <w:t>shock people into reading</w:t>
      </w:r>
      <w:r w:rsidRPr="009F652B">
        <w:rPr>
          <w:rFonts w:asciiTheme="minorHAnsi" w:hAnsiTheme="minorHAnsi"/>
          <w:b/>
          <w:u w:val="single"/>
        </w:rPr>
        <w:t xml:space="preserve"> the report</w:t>
      </w:r>
      <w:r w:rsidRPr="009F652B">
        <w:rPr>
          <w:rFonts w:asciiTheme="minorHAnsi" w:hAnsiTheme="minorHAnsi"/>
          <w:sz w:val="16"/>
        </w:rPr>
        <w:t xml:space="preserve"> and then promote the author’s solution to the problem. A recent example of this comes from storage behemoth EMC which cited that by 2019 the internet would collapse under the weight of content being relentlessly generated. The general theme of </w:t>
      </w:r>
      <w:r w:rsidRPr="009F652B">
        <w:rPr>
          <w:rFonts w:asciiTheme="minorHAnsi" w:hAnsiTheme="minorHAnsi"/>
          <w:b/>
          <w:u w:val="single"/>
        </w:rPr>
        <w:t>EMC’s report is that</w:t>
      </w:r>
      <w:r w:rsidRPr="009F652B">
        <w:rPr>
          <w:rFonts w:asciiTheme="minorHAnsi" w:hAnsiTheme="minorHAnsi"/>
          <w:sz w:val="16"/>
        </w:rPr>
        <w:t xml:space="preserve"> our desire to consume and share is ever present. In fact, the accepted assumption now is that if you’re an organisation, you want the content you create to spread globally. By doing that, combined with all you can eat storage offers from the likes of Dropbox and Microsoft, </w:t>
      </w:r>
      <w:r w:rsidRPr="009F652B">
        <w:rPr>
          <w:rFonts w:asciiTheme="minorHAnsi" w:hAnsiTheme="minorHAnsi"/>
          <w:b/>
          <w:u w:val="single"/>
        </w:rPr>
        <w:t>we are all heading for a technological apocalypse</w:t>
      </w:r>
      <w:r w:rsidRPr="009F652B">
        <w:rPr>
          <w:rFonts w:asciiTheme="minorHAnsi" w:hAnsiTheme="minorHAnsi"/>
          <w:sz w:val="16"/>
        </w:rPr>
        <w:t xml:space="preserve"> as our data centre infrastructure crumbles under the pressure of our storage needs. </w:t>
      </w:r>
      <w:r w:rsidRPr="009F652B">
        <w:rPr>
          <w:rFonts w:asciiTheme="minorHAnsi" w:hAnsiTheme="minorHAnsi"/>
          <w:b/>
          <w:iCs/>
          <w:u w:val="single"/>
          <w:bdr w:val="single" w:sz="12" w:space="0" w:color="auto"/>
        </w:rPr>
        <w:t>But actually, that’s just not the case</w:t>
      </w:r>
      <w:r w:rsidRPr="009F652B">
        <w:rPr>
          <w:rFonts w:asciiTheme="minorHAnsi" w:hAnsiTheme="minorHAnsi"/>
          <w:sz w:val="16"/>
        </w:rPr>
        <w:t xml:space="preserve">. </w:t>
      </w:r>
      <w:r w:rsidRPr="009F652B">
        <w:rPr>
          <w:rFonts w:asciiTheme="minorHAnsi" w:hAnsiTheme="minorHAnsi"/>
          <w:b/>
          <w:u w:val="single"/>
        </w:rPr>
        <w:t xml:space="preserve">Technology has a knack of </w:t>
      </w:r>
      <w:r w:rsidRPr="009F652B">
        <w:rPr>
          <w:rFonts w:asciiTheme="minorHAnsi" w:hAnsiTheme="minorHAnsi"/>
          <w:b/>
          <w:iCs/>
          <w:u w:val="single"/>
          <w:bdr w:val="single" w:sz="12" w:space="0" w:color="auto"/>
        </w:rPr>
        <w:t>relentlessly improving its capacity</w:t>
      </w:r>
      <w:r w:rsidRPr="009F652B">
        <w:rPr>
          <w:rFonts w:asciiTheme="minorHAnsi" w:hAnsiTheme="minorHAnsi"/>
          <w:b/>
          <w:u w:val="single"/>
        </w:rPr>
        <w:t xml:space="preserve"> to support our</w:t>
      </w:r>
      <w:r w:rsidRPr="009F652B">
        <w:rPr>
          <w:rFonts w:asciiTheme="minorHAnsi" w:hAnsiTheme="minorHAnsi"/>
          <w:sz w:val="16"/>
        </w:rPr>
        <w:t xml:space="preserve"> insatiable </w:t>
      </w:r>
      <w:r w:rsidRPr="009F652B">
        <w:rPr>
          <w:rFonts w:asciiTheme="minorHAnsi" w:hAnsiTheme="minorHAnsi"/>
          <w:b/>
          <w:u w:val="single"/>
        </w:rPr>
        <w:t>demand</w:t>
      </w:r>
      <w:r w:rsidRPr="009F652B">
        <w:rPr>
          <w:rFonts w:asciiTheme="minorHAnsi" w:hAnsiTheme="minorHAnsi"/>
          <w:sz w:val="16"/>
        </w:rPr>
        <w:t xml:space="preserve">. Gordon </w:t>
      </w:r>
      <w:r w:rsidRPr="009F652B">
        <w:rPr>
          <w:rFonts w:asciiTheme="minorHAnsi" w:hAnsiTheme="minorHAnsi"/>
          <w:b/>
          <w:u w:val="single"/>
        </w:rPr>
        <w:t>Moore could be the father of the modern</w:t>
      </w:r>
      <w:r w:rsidRPr="009F652B">
        <w:rPr>
          <w:rFonts w:asciiTheme="minorHAnsi" w:hAnsiTheme="minorHAnsi"/>
          <w:sz w:val="16"/>
        </w:rPr>
        <w:t xml:space="preserve"> global </w:t>
      </w:r>
      <w:r w:rsidRPr="009F652B">
        <w:rPr>
          <w:rFonts w:asciiTheme="minorHAnsi" w:hAnsiTheme="minorHAnsi"/>
          <w:b/>
          <w:u w:val="single"/>
        </w:rPr>
        <w:t>economy when</w:t>
      </w:r>
      <w:r w:rsidRPr="009F652B">
        <w:rPr>
          <w:rFonts w:asciiTheme="minorHAnsi" w:hAnsiTheme="minorHAnsi"/>
          <w:sz w:val="16"/>
        </w:rPr>
        <w:t xml:space="preserve"> in 1965 </w:t>
      </w:r>
      <w:r w:rsidRPr="009F652B">
        <w:rPr>
          <w:rFonts w:asciiTheme="minorHAnsi" w:hAnsiTheme="minorHAnsi"/>
          <w:b/>
          <w:u w:val="single"/>
        </w:rPr>
        <w:t>he analysed the density with which you can put transistors onto a silicon wafer. The paper</w:t>
      </w:r>
      <w:r w:rsidRPr="009F652B">
        <w:rPr>
          <w:rFonts w:asciiTheme="minorHAnsi" w:hAnsiTheme="minorHAnsi"/>
          <w:sz w:val="16"/>
        </w:rPr>
        <w:t xml:space="preserve"> he wrote, called, ‘Cramming more components onto integrated circuits’, Electronics Magazine 19 April 1965, </w:t>
      </w:r>
      <w:r w:rsidRPr="009F652B">
        <w:rPr>
          <w:rFonts w:asciiTheme="minorHAnsi" w:hAnsiTheme="minorHAnsi"/>
          <w:b/>
          <w:u w:val="single"/>
        </w:rPr>
        <w:t xml:space="preserve">noted that the number of components in integrated circuits had </w:t>
      </w:r>
      <w:r w:rsidRPr="009F652B">
        <w:rPr>
          <w:rFonts w:asciiTheme="minorHAnsi" w:hAnsiTheme="minorHAnsi"/>
          <w:b/>
          <w:iCs/>
          <w:u w:val="single"/>
          <w:bdr w:val="single" w:sz="12" w:space="0" w:color="auto"/>
        </w:rPr>
        <w:t xml:space="preserve">doubled every year from the invention </w:t>
      </w:r>
      <w:r w:rsidRPr="009F652B">
        <w:rPr>
          <w:rFonts w:asciiTheme="minorHAnsi" w:hAnsiTheme="minorHAnsi"/>
          <w:sz w:val="16"/>
        </w:rPr>
        <w:t xml:space="preserve">of the integrated circuit in 1958 until 1965. The </w:t>
      </w:r>
      <w:r w:rsidRPr="009F652B">
        <w:rPr>
          <w:rFonts w:asciiTheme="minorHAnsi" w:hAnsiTheme="minorHAnsi"/>
          <w:b/>
          <w:u w:val="single"/>
        </w:rPr>
        <w:t>paper concluded saying that that there was no reason this consistent ‘</w:t>
      </w:r>
      <w:r w:rsidRPr="009F652B">
        <w:rPr>
          <w:rFonts w:asciiTheme="minorHAnsi" w:hAnsiTheme="minorHAnsi"/>
          <w:b/>
          <w:iCs/>
          <w:u w:val="single"/>
          <w:bdr w:val="single" w:sz="12" w:space="0" w:color="auto"/>
        </w:rPr>
        <w:t>upgrade’ would ever stop</w:t>
      </w:r>
      <w:r w:rsidRPr="009F652B">
        <w:rPr>
          <w:rFonts w:asciiTheme="minorHAnsi" w:hAnsiTheme="minorHAnsi"/>
          <w:b/>
          <w:u w:val="single"/>
        </w:rPr>
        <w:t xml:space="preserve">. . What is striking is that </w:t>
      </w:r>
      <w:r w:rsidRPr="009F652B">
        <w:rPr>
          <w:rFonts w:asciiTheme="minorHAnsi" w:hAnsiTheme="minorHAnsi"/>
          <w:b/>
          <w:iCs/>
          <w:u w:val="single"/>
          <w:bdr w:val="single" w:sz="12" w:space="0" w:color="auto"/>
        </w:rPr>
        <w:t>the paper was right</w:t>
      </w:r>
      <w:r w:rsidRPr="009F652B">
        <w:rPr>
          <w:rFonts w:asciiTheme="minorHAnsi" w:hAnsiTheme="minorHAnsi"/>
          <w:b/>
          <w:u w:val="single"/>
        </w:rPr>
        <w:t xml:space="preserve">. </w:t>
      </w:r>
      <w:r w:rsidRPr="009F652B">
        <w:rPr>
          <w:rFonts w:asciiTheme="minorHAnsi" w:hAnsiTheme="minorHAnsi"/>
          <w:sz w:val="16"/>
        </w:rPr>
        <w:t xml:space="preserve">The hard disk you bought 10 years ago cost the same, but the volume is 1000 times more. The networks we use are 100 times cheaper and bigger in both direction. </w:t>
      </w:r>
      <w:r w:rsidRPr="009F652B">
        <w:rPr>
          <w:rFonts w:asciiTheme="minorHAnsi" w:hAnsiTheme="minorHAnsi"/>
          <w:b/>
          <w:u w:val="single"/>
        </w:rPr>
        <w:t>The shift to cloud computing is as much about efficiently using silicon as convenience for the customer</w:t>
      </w:r>
      <w:r w:rsidRPr="009F652B">
        <w:rPr>
          <w:rFonts w:asciiTheme="minorHAnsi" w:hAnsiTheme="minorHAnsi"/>
          <w:sz w:val="16"/>
        </w:rPr>
        <w:t xml:space="preserve">. </w:t>
      </w:r>
      <w:r w:rsidRPr="009F652B">
        <w:rPr>
          <w:rFonts w:asciiTheme="minorHAnsi" w:hAnsiTheme="minorHAnsi"/>
          <w:b/>
          <w:u w:val="single"/>
        </w:rPr>
        <w:t>Whether it’s to make financial trading faster, take photos</w:t>
      </w:r>
      <w:r w:rsidRPr="009F652B">
        <w:rPr>
          <w:rFonts w:asciiTheme="minorHAnsi" w:hAnsiTheme="minorHAnsi"/>
          <w:sz w:val="16"/>
        </w:rPr>
        <w:t xml:space="preserve"> with millions of pixels </w:t>
      </w:r>
      <w:r w:rsidRPr="009F652B">
        <w:rPr>
          <w:rFonts w:asciiTheme="minorHAnsi" w:hAnsiTheme="minorHAnsi"/>
          <w:b/>
          <w:u w:val="single"/>
        </w:rPr>
        <w:t>or watch TV</w:t>
      </w:r>
      <w:r w:rsidRPr="009F652B">
        <w:rPr>
          <w:rFonts w:asciiTheme="minorHAnsi" w:hAnsiTheme="minorHAnsi"/>
          <w:sz w:val="16"/>
        </w:rPr>
        <w:t xml:space="preserve"> on the train, we simply want to do everything everywhere all the time, faster. </w:t>
      </w:r>
      <w:r w:rsidRPr="009F652B">
        <w:rPr>
          <w:rFonts w:asciiTheme="minorHAnsi" w:hAnsiTheme="minorHAnsi"/>
          <w:b/>
          <w:iCs/>
          <w:u w:val="single"/>
          <w:bdr w:val="single" w:sz="12" w:space="0" w:color="auto"/>
        </w:rPr>
        <w:t>Technology simply looks at what’s hindering us and removes it</w:t>
      </w:r>
      <w:r w:rsidRPr="009F652B">
        <w:rPr>
          <w:rFonts w:asciiTheme="minorHAnsi" w:hAnsiTheme="minorHAnsi"/>
          <w:b/>
          <w:u w:val="single"/>
        </w:rPr>
        <w:t xml:space="preserve">. Making technology the </w:t>
      </w:r>
      <w:r w:rsidRPr="009F652B">
        <w:rPr>
          <w:rFonts w:asciiTheme="minorHAnsi" w:hAnsiTheme="minorHAnsi"/>
          <w:b/>
          <w:iCs/>
          <w:u w:val="single"/>
          <w:bdr w:val="single" w:sz="12" w:space="0" w:color="auto"/>
        </w:rPr>
        <w:t>ultimate convenience enabler</w:t>
      </w:r>
      <w:r w:rsidRPr="009F652B">
        <w:rPr>
          <w:rFonts w:asciiTheme="minorHAnsi" w:hAnsiTheme="minorHAnsi"/>
          <w:sz w:val="16"/>
        </w:rPr>
        <w:t xml:space="preserve">. </w:t>
      </w:r>
      <w:r w:rsidRPr="009F652B">
        <w:rPr>
          <w:rFonts w:asciiTheme="minorHAnsi" w:hAnsiTheme="minorHAnsi"/>
          <w:b/>
          <w:u w:val="single"/>
        </w:rPr>
        <w:t>So will technology just keeping on improving, enabling us to keep up with demand?</w:t>
      </w:r>
      <w:r w:rsidRPr="009F652B">
        <w:rPr>
          <w:rFonts w:asciiTheme="minorHAnsi" w:hAnsiTheme="minorHAnsi"/>
          <w:b/>
          <w:iCs/>
          <w:u w:val="single"/>
          <w:bdr w:val="single" w:sz="12" w:space="0" w:color="auto"/>
        </w:rPr>
        <w:t xml:space="preserve"> It might</w:t>
      </w:r>
      <w:r w:rsidRPr="009F652B">
        <w:rPr>
          <w:rFonts w:asciiTheme="minorHAnsi" w:hAnsiTheme="minorHAnsi"/>
          <w:sz w:val="16"/>
        </w:rPr>
        <w:t xml:space="preserve">, but there’s a second powerful factor to consider, and that’s our fickle nature as human beings. Our love of convenience feeds our impatience. So if, a great social media site gets overly exploited by people trying to sell to you, or your inbox gets rammed full of promotions we simply switch off and move on to the new thing. Despite all the choice available to us in the big wide digital world, we end up selecting what works for us and leaving what doesn’t to fade away on the digital scrap heap. In essence, we are self correcting our consumption. So </w:t>
      </w:r>
      <w:r w:rsidRPr="009F652B">
        <w:rPr>
          <w:rFonts w:asciiTheme="minorHAnsi" w:hAnsiTheme="minorHAnsi"/>
          <w:b/>
          <w:u w:val="single"/>
        </w:rPr>
        <w:t xml:space="preserve">will the party carry on forever? </w:t>
      </w:r>
      <w:r w:rsidRPr="009F652B">
        <w:rPr>
          <w:rFonts w:asciiTheme="minorHAnsi" w:hAnsiTheme="minorHAnsi"/>
          <w:b/>
          <w:iCs/>
          <w:u w:val="single"/>
          <w:bdr w:val="single" w:sz="12" w:space="0" w:color="auto"/>
        </w:rPr>
        <w:t>Most likely</w:t>
      </w:r>
      <w:r w:rsidRPr="009F652B">
        <w:rPr>
          <w:rFonts w:asciiTheme="minorHAnsi" w:hAnsiTheme="minorHAnsi"/>
          <w:sz w:val="16"/>
        </w:rPr>
        <w:t>, through a combination of technology-enabling convenience to keep up with demand and humans simply discarding what’s not needed.</w:t>
      </w:r>
    </w:p>
    <w:p w14:paraId="76450749" w14:textId="77777777" w:rsidR="006F4E6A" w:rsidRPr="009F652B" w:rsidRDefault="006F4E6A" w:rsidP="006F4E6A">
      <w:pPr>
        <w:rPr>
          <w:rFonts w:asciiTheme="minorHAnsi" w:hAnsiTheme="minorHAnsi"/>
        </w:rPr>
      </w:pPr>
    </w:p>
    <w:p w14:paraId="513569BD" w14:textId="77777777" w:rsidR="006F4E6A" w:rsidRPr="009F652B" w:rsidRDefault="006F4E6A" w:rsidP="006F4E6A">
      <w:pPr>
        <w:pStyle w:val="Heading4"/>
        <w:rPr>
          <w:rFonts w:asciiTheme="minorHAnsi" w:hAnsiTheme="minorHAnsi"/>
        </w:rPr>
      </w:pPr>
      <w:r w:rsidRPr="009F652B">
        <w:rPr>
          <w:rFonts w:asciiTheme="minorHAnsi" w:hAnsiTheme="minorHAnsi"/>
        </w:rPr>
        <w:t>Multiple alt causes to data localization</w:t>
      </w:r>
    </w:p>
    <w:p w14:paraId="092658FF" w14:textId="77777777" w:rsidR="006F4E6A" w:rsidRPr="009F652B" w:rsidRDefault="006F4E6A" w:rsidP="006F4E6A">
      <w:pPr>
        <w:rPr>
          <w:rFonts w:asciiTheme="minorHAnsi" w:hAnsiTheme="minorHAnsi"/>
        </w:rPr>
      </w:pPr>
      <w:r w:rsidRPr="009F652B">
        <w:rPr>
          <w:rFonts w:asciiTheme="minorHAnsi" w:hAnsiTheme="minorHAnsi"/>
          <w:b/>
        </w:rPr>
        <w:t xml:space="preserve">Hill 14 </w:t>
      </w:r>
      <w:r w:rsidRPr="009F652B">
        <w:rPr>
          <w:rFonts w:asciiTheme="minorHAnsi" w:hAnsiTheme="minorHAnsi"/>
        </w:rPr>
        <w:t>Technology policy consultant at Monitor 360, fellow of the Global Governance Futures 2025 program at the Brookings Institution (Jonah, “THE GROWTH OF DATA LOCALIZATION POST-SNOWDEN: ANALYSIS AND RECOMMENDATIONS FOR U.S. POLICYMAKERS AND BUSINESS LEADERS” p.19-20)</w:t>
      </w:r>
    </w:p>
    <w:p w14:paraId="1F30E03E" w14:textId="77777777" w:rsidR="006F4E6A" w:rsidRPr="009F652B" w:rsidRDefault="006F4E6A" w:rsidP="006F4E6A">
      <w:pPr>
        <w:rPr>
          <w:rFonts w:asciiTheme="minorHAnsi" w:hAnsiTheme="minorHAnsi"/>
          <w:sz w:val="16"/>
        </w:rPr>
      </w:pPr>
      <w:r w:rsidRPr="009F652B">
        <w:rPr>
          <w:rFonts w:asciiTheme="minorHAnsi" w:hAnsiTheme="minorHAnsi"/>
          <w:sz w:val="16"/>
        </w:rPr>
        <w:t>Upon first glance, the preceding case studies present a consistent narrative: for the nations now considering localization for data, the Snowden revelations exposed an NSA that had overstepped the boundaries of acceptable surveillance, violated citizen privacy, and catalyzed public and government opinion in favor of forceful action in response. For policymakers, data localization offers a seemingly simple and effective solution.</w:t>
      </w:r>
      <w:r w:rsidRPr="009F652B">
        <w:rPr>
          <w:rStyle w:val="StyleUnderline"/>
          <w:rFonts w:asciiTheme="minorHAnsi" w:hAnsiTheme="minorHAnsi"/>
        </w:rPr>
        <w:t xml:space="preserve"> Under closer examination</w:t>
      </w:r>
      <w:r w:rsidRPr="009F652B">
        <w:rPr>
          <w:rFonts w:asciiTheme="minorHAnsi" w:hAnsiTheme="minorHAnsi"/>
          <w:sz w:val="16"/>
        </w:rPr>
        <w:t xml:space="preserve">, however, a more complicated picture emerges. </w:t>
      </w:r>
      <w:r w:rsidRPr="009F652B">
        <w:rPr>
          <w:rStyle w:val="StyleUnderline"/>
          <w:rFonts w:asciiTheme="minorHAnsi" w:hAnsiTheme="minorHAnsi"/>
        </w:rPr>
        <w:t xml:space="preserve">The localization movement is in fact a complex and multilayered phenomenon, with the objective </w:t>
      </w:r>
      <w:r w:rsidRPr="009F652B">
        <w:rPr>
          <w:rStyle w:val="Emphasis"/>
          <w:rFonts w:asciiTheme="minorHAnsi" w:hAnsiTheme="minorHAnsi"/>
        </w:rPr>
        <w:t>not</w:t>
      </w:r>
      <w:r w:rsidRPr="009F652B">
        <w:rPr>
          <w:rFonts w:asciiTheme="minorHAnsi" w:hAnsiTheme="minorHAnsi"/>
          <w:sz w:val="16"/>
        </w:rPr>
        <w:t xml:space="preserve"> only—or even </w:t>
      </w:r>
      <w:r w:rsidRPr="009F652B">
        <w:rPr>
          <w:rStyle w:val="Emphasis"/>
          <w:rFonts w:asciiTheme="minorHAnsi" w:hAnsiTheme="minorHAnsi"/>
        </w:rPr>
        <w:t>primarily—of protecting privacy.</w:t>
      </w:r>
      <w:r w:rsidRPr="009F652B">
        <w:rPr>
          <w:rFonts w:asciiTheme="minorHAnsi" w:hAnsiTheme="minorHAnsi"/>
          <w:sz w:val="16"/>
        </w:rPr>
        <w:t xml:space="preserve"> Depending on the country in which it is being advanced, </w:t>
      </w:r>
      <w:r w:rsidRPr="009F652B">
        <w:rPr>
          <w:rStyle w:val="StyleUnderline"/>
          <w:rFonts w:asciiTheme="minorHAnsi" w:hAnsiTheme="minorHAnsi"/>
        </w:rPr>
        <w:t>localization</w:t>
      </w:r>
      <w:r w:rsidRPr="009F652B">
        <w:rPr>
          <w:rFonts w:asciiTheme="minorHAnsi" w:hAnsiTheme="minorHAnsi"/>
          <w:sz w:val="16"/>
        </w:rPr>
        <w:t xml:space="preserve"> also </w:t>
      </w:r>
      <w:r w:rsidRPr="009F652B">
        <w:rPr>
          <w:rStyle w:val="StyleUnderline"/>
          <w:rFonts w:asciiTheme="minorHAnsi" w:hAnsiTheme="minorHAnsi"/>
        </w:rPr>
        <w:t>serves to protect domestic businesses from foreign competition</w:t>
      </w:r>
      <w:r w:rsidRPr="009F652B">
        <w:rPr>
          <w:rFonts w:asciiTheme="minorHAnsi" w:hAnsiTheme="minorHAnsi"/>
          <w:sz w:val="16"/>
        </w:rPr>
        <w:t xml:space="preserve">, to support domestic intelligence and law enforcement ambitions, to </w:t>
      </w:r>
      <w:r w:rsidRPr="009F652B">
        <w:rPr>
          <w:rStyle w:val="StyleUnderline"/>
          <w:rFonts w:asciiTheme="minorHAnsi" w:hAnsiTheme="minorHAnsi"/>
        </w:rPr>
        <w:t>suppress dissent and to stir up populist enthusiasms for narrow political ends</w:t>
      </w:r>
      <w:r w:rsidRPr="009F652B">
        <w:rPr>
          <w:rFonts w:asciiTheme="minorHAnsi" w:hAnsiTheme="minorHAnsi"/>
          <w:sz w:val="16"/>
        </w:rPr>
        <w:t xml:space="preserve">. Direct evidence of these other objectives for which privacy seems to be a pretext is by its nature difficult to uncover: rarely to policy-makers admit to seeking protectionist goals, to spying on their populations, to suppressing dissent or to exploiting populist emotions. Yet, by viewing the localization movement in the context of other state and corporate interests and activities, it is possible to uncover these other, less exalted ends. Powerful </w:t>
      </w:r>
      <w:r w:rsidRPr="009F652B">
        <w:rPr>
          <w:rStyle w:val="StyleUnderline"/>
          <w:rFonts w:asciiTheme="minorHAnsi" w:hAnsiTheme="minorHAnsi"/>
        </w:rPr>
        <w:t xml:space="preserve">business interests </w:t>
      </w:r>
      <w:r w:rsidRPr="009F652B">
        <w:rPr>
          <w:rFonts w:asciiTheme="minorHAnsi" w:hAnsiTheme="minorHAnsi"/>
          <w:sz w:val="16"/>
        </w:rPr>
        <w:t>undoubtedly</w:t>
      </w:r>
      <w:r w:rsidRPr="009F652B">
        <w:rPr>
          <w:rStyle w:val="StyleUnderline"/>
          <w:rFonts w:asciiTheme="minorHAnsi" w:hAnsiTheme="minorHAnsi"/>
        </w:rPr>
        <w:t xml:space="preserve"> see data localization</w:t>
      </w:r>
      <w:r w:rsidRPr="009F652B">
        <w:rPr>
          <w:rFonts w:asciiTheme="minorHAnsi" w:hAnsiTheme="minorHAnsi"/>
          <w:sz w:val="16"/>
        </w:rPr>
        <w:t xml:space="preserve"> </w:t>
      </w:r>
      <w:r w:rsidRPr="009F652B">
        <w:rPr>
          <w:rStyle w:val="StyleUnderline"/>
          <w:rFonts w:asciiTheme="minorHAnsi" w:hAnsiTheme="minorHAnsi"/>
        </w:rPr>
        <w:t xml:space="preserve">as an </w:t>
      </w:r>
      <w:r w:rsidRPr="009F652B">
        <w:rPr>
          <w:rFonts w:asciiTheme="minorHAnsi" w:hAnsiTheme="minorHAnsi"/>
          <w:sz w:val="16"/>
        </w:rPr>
        <w:t xml:space="preserve">effective and </w:t>
      </w:r>
      <w:r w:rsidRPr="009F652B">
        <w:rPr>
          <w:rStyle w:val="StyleUnderline"/>
          <w:rFonts w:asciiTheme="minorHAnsi" w:hAnsiTheme="minorHAnsi"/>
        </w:rPr>
        <w:t xml:space="preserve">convenient strategy for gaining a competitive advantage in domestic IT markets </w:t>
      </w:r>
      <w:r w:rsidRPr="009F652B">
        <w:rPr>
          <w:rFonts w:asciiTheme="minorHAnsi" w:hAnsiTheme="minorHAnsi"/>
          <w:sz w:val="16"/>
        </w:rPr>
        <w:t>long</w:t>
      </w:r>
      <w:r w:rsidRPr="009F652B">
        <w:rPr>
          <w:rStyle w:val="StyleUnderline"/>
          <w:rFonts w:asciiTheme="minorHAnsi" w:hAnsiTheme="minorHAnsi"/>
        </w:rPr>
        <w:t xml:space="preserve"> dominated by U.S. tech firms. </w:t>
      </w:r>
      <w:r w:rsidRPr="009F652B">
        <w:rPr>
          <w:rFonts w:asciiTheme="minorHAnsi" w:hAnsiTheme="minorHAnsi"/>
          <w:sz w:val="16"/>
        </w:rPr>
        <w:t xml:space="preserve">To localization proponents of this stripe, </w:t>
      </w:r>
      <w:r w:rsidRPr="009F652B">
        <w:rPr>
          <w:rStyle w:val="StyleUnderline"/>
          <w:rFonts w:asciiTheme="minorHAnsi" w:hAnsiTheme="minorHAnsi"/>
        </w:rPr>
        <w:t xml:space="preserve">the NSA programs serve as a </w:t>
      </w:r>
      <w:r w:rsidRPr="009F652B">
        <w:rPr>
          <w:rFonts w:asciiTheme="minorHAnsi" w:hAnsiTheme="minorHAnsi"/>
          <w:sz w:val="16"/>
        </w:rPr>
        <w:t xml:space="preserve">powerful and </w:t>
      </w:r>
      <w:r w:rsidRPr="009F652B">
        <w:rPr>
          <w:rStyle w:val="Emphasis"/>
          <w:rFonts w:asciiTheme="minorHAnsi" w:hAnsiTheme="minorHAnsi"/>
        </w:rPr>
        <w:t>politically expedient excuse</w:t>
      </w:r>
      <w:r w:rsidRPr="009F652B">
        <w:rPr>
          <w:rStyle w:val="StyleUnderline"/>
          <w:rFonts w:asciiTheme="minorHAnsi" w:hAnsiTheme="minorHAnsi"/>
        </w:rPr>
        <w:t xml:space="preserve"> to pursue policies protective of domestic businesses. </w:t>
      </w:r>
      <w:r w:rsidRPr="009F652B">
        <w:rPr>
          <w:rFonts w:asciiTheme="minorHAnsi" w:hAnsiTheme="minorHAnsi"/>
          <w:sz w:val="16"/>
        </w:rPr>
        <w:t xml:space="preserve">As an illustration, data localization in Germany presents clear economic benefits for a most powerful industry advocate for localization, Deutsche Telekom (DT). Whether by way of its “email made in Germany” system or the Schengen area routing arrangement, DT looks poised to gain from efforts to reduce the prominence of American tech firms in Europe. It is no wonder that the company has been spearheading many of the localization proposals in that country. As telecommunications law expert Susan Crawford has noted, DT has been seeking to expand its cloud computing services for years, but has found its efforts to appeal to German consumers stifled by competition from Google and other American firms. 79 T-Systems International GmbH, DT’s 29,000-employee distribution arm for information-technology solutions, has been steadily losing money as a result.80 Moreover, Crawford suggests that DT would not be content with gaining a greater share of the German market; she points out that through a Schengen routing scheme, “Deutsche Telekom undoubtedly thinks that it will be able to collect fees from network operators in other countries that want their customers’ data to reach Deutsche Telekom’s customers.”81 Similarly, companies and their allies in government in Brazil and India look to profit from data localization proposals. Indeed, the governments of both nations have for years sought to cultivate their own domestic information technology sectors, at times by protecting homegrown industries with import tariffs and preferential taxation. Brazilian President Rousseff has on numerous occasions stated that her government intends to make Brazil a regional technology and innovation leader; in recent years the government has proposed measures to increase domestic Internet bandwidth production, expand international Internet connectivity, encourage domestic content production, and promote the use of domestically produced network equipment.82 India, more controversially, has at times required foreign corporations to enter into joint ventures to sell e- commerce products, and has compelled foreign companies to transfer proprietary technology to domestic firms after a predetermined amount of time.83 Brazil and India are, of course, not alone in this respect. Indonesian firms are constructing domestic cloud service facilities with the help of government grants, 84 while Korea is offering similar support to its own firms. </w:t>
      </w:r>
      <w:r w:rsidRPr="009F652B">
        <w:rPr>
          <w:rStyle w:val="StyleUnderline"/>
          <w:rFonts w:asciiTheme="minorHAnsi" w:hAnsiTheme="minorHAnsi"/>
        </w:rPr>
        <w:t>For the governments and corporation</w:t>
      </w:r>
      <w:r w:rsidRPr="009F652B">
        <w:rPr>
          <w:rFonts w:asciiTheme="minorHAnsi" w:hAnsiTheme="minorHAnsi"/>
          <w:sz w:val="16"/>
        </w:rPr>
        <w:t>s of these nations</w:t>
      </w:r>
      <w:r w:rsidRPr="009F652B">
        <w:rPr>
          <w:rStyle w:val="StyleUnderline"/>
          <w:rFonts w:asciiTheme="minorHAnsi" w:hAnsiTheme="minorHAnsi"/>
        </w:rPr>
        <w:t>, long frustrated by their inability to develop a domestic IT industry that can compete</w:t>
      </w:r>
      <w:r w:rsidRPr="009F652B">
        <w:rPr>
          <w:rFonts w:asciiTheme="minorHAnsi" w:hAnsiTheme="minorHAnsi"/>
          <w:sz w:val="16"/>
        </w:rPr>
        <w:t xml:space="preserve"> on an even playing field </w:t>
      </w:r>
      <w:r w:rsidRPr="009F652B">
        <w:rPr>
          <w:rStyle w:val="StyleUnderline"/>
          <w:rFonts w:asciiTheme="minorHAnsi" w:hAnsiTheme="minorHAnsi"/>
        </w:rPr>
        <w:t>with the U.S. technology giants, data localization is one means to confront</w:t>
      </w:r>
      <w:r w:rsidRPr="009F652B">
        <w:rPr>
          <w:rFonts w:asciiTheme="minorHAnsi" w:hAnsiTheme="minorHAnsi"/>
          <w:sz w:val="16"/>
        </w:rPr>
        <w:t xml:space="preserve">, and perhaps overcome, </w:t>
      </w:r>
      <w:r w:rsidRPr="009F652B">
        <w:rPr>
          <w:rStyle w:val="StyleUnderline"/>
          <w:rFonts w:asciiTheme="minorHAnsi" w:hAnsiTheme="minorHAnsi"/>
        </w:rPr>
        <w:t>the American Internet hegemony.</w:t>
      </w:r>
      <w:r w:rsidRPr="009F652B">
        <w:rPr>
          <w:rFonts w:asciiTheme="minorHAnsi" w:hAnsiTheme="minorHAnsi"/>
          <w:sz w:val="16"/>
        </w:rPr>
        <w:t xml:space="preserve"> 85 </w:t>
      </w:r>
    </w:p>
    <w:p w14:paraId="31176771" w14:textId="77777777" w:rsidR="006F4E6A" w:rsidRPr="009F652B" w:rsidRDefault="006F4E6A" w:rsidP="006F4E6A">
      <w:pPr>
        <w:rPr>
          <w:rFonts w:asciiTheme="minorHAnsi" w:hAnsiTheme="minorHAnsi"/>
        </w:rPr>
      </w:pPr>
    </w:p>
    <w:p w14:paraId="3A93BAAE" w14:textId="6D46EE36" w:rsidR="00401FF8" w:rsidRPr="009F652B" w:rsidRDefault="001301E3" w:rsidP="001301E3">
      <w:pPr>
        <w:pStyle w:val="Heading3"/>
        <w:rPr>
          <w:rFonts w:asciiTheme="minorHAnsi" w:hAnsiTheme="minorHAnsi"/>
        </w:rPr>
      </w:pPr>
      <w:r w:rsidRPr="009F652B">
        <w:rPr>
          <w:rFonts w:asciiTheme="minorHAnsi" w:hAnsiTheme="minorHAnsi"/>
        </w:rPr>
        <w:t>Economy</w:t>
      </w:r>
    </w:p>
    <w:p w14:paraId="2C8AF60F" w14:textId="77777777" w:rsidR="007E11CF" w:rsidRPr="009F652B" w:rsidRDefault="007E11CF" w:rsidP="007E11CF">
      <w:pPr>
        <w:pStyle w:val="Heading4"/>
        <w:rPr>
          <w:rFonts w:asciiTheme="minorHAnsi" w:hAnsiTheme="minorHAnsi"/>
        </w:rPr>
      </w:pPr>
      <w:r w:rsidRPr="009F652B">
        <w:rPr>
          <w:rFonts w:asciiTheme="minorHAnsi" w:hAnsiTheme="minorHAnsi"/>
        </w:rPr>
        <w:t>No impact to economic decline – prefer new data</w:t>
      </w:r>
    </w:p>
    <w:p w14:paraId="6A0E78B6" w14:textId="77777777" w:rsidR="007E11CF" w:rsidRPr="009F652B" w:rsidRDefault="007E11CF" w:rsidP="007E11CF">
      <w:pPr>
        <w:rPr>
          <w:rFonts w:asciiTheme="minorHAnsi" w:hAnsiTheme="minorHAnsi"/>
        </w:rPr>
      </w:pPr>
      <w:r w:rsidRPr="009F652B">
        <w:rPr>
          <w:rFonts w:asciiTheme="minorHAnsi" w:hAnsiTheme="minorHAnsi"/>
        </w:rPr>
        <w:t xml:space="preserve">Daniel </w:t>
      </w:r>
      <w:r w:rsidRPr="009F652B">
        <w:rPr>
          <w:rFonts w:asciiTheme="minorHAnsi" w:hAnsiTheme="minorHAnsi"/>
          <w:b/>
        </w:rPr>
        <w:t>Drezner 14</w:t>
      </w:r>
      <w:r w:rsidRPr="009F652B">
        <w:rPr>
          <w:rFonts w:asciiTheme="minorHAnsi" w:hAnsiTheme="minorHAnsi"/>
        </w:rPr>
        <w:t>, Professor of IR at Tufts, “The System Worked: Global Economic Governance during the Great Recession”, World Politics, Volume 66. Number 1, January 2014, pp. 123-164</w:t>
      </w:r>
    </w:p>
    <w:p w14:paraId="23A440E9" w14:textId="77777777" w:rsidR="00FC528D" w:rsidRPr="009F652B" w:rsidRDefault="007E11CF" w:rsidP="00FC528D">
      <w:pPr>
        <w:rPr>
          <w:rFonts w:asciiTheme="minorHAnsi" w:hAnsiTheme="minorHAnsi"/>
          <w:sz w:val="16"/>
        </w:rPr>
      </w:pPr>
      <w:r w:rsidRPr="009F652B">
        <w:rPr>
          <w:rFonts w:asciiTheme="minorHAnsi" w:hAnsiTheme="minorHAnsi"/>
          <w:sz w:val="16"/>
        </w:rPr>
        <w:t xml:space="preserve">The final significant outcome addresses </w:t>
      </w:r>
      <w:r w:rsidRPr="009F652B">
        <w:rPr>
          <w:rStyle w:val="Heading3Char"/>
          <w:rFonts w:asciiTheme="minorHAnsi" w:hAnsiTheme="minorHAnsi"/>
          <w:b w:val="0"/>
          <w:sz w:val="22"/>
          <w:szCs w:val="22"/>
        </w:rPr>
        <w:t>a dog</w:t>
      </w:r>
      <w:r w:rsidRPr="009F652B">
        <w:rPr>
          <w:rFonts w:asciiTheme="minorHAnsi" w:hAnsiTheme="minorHAnsi"/>
          <w:sz w:val="16"/>
        </w:rPr>
        <w:t xml:space="preserve"> that </w:t>
      </w:r>
      <w:r w:rsidRPr="009F652B">
        <w:rPr>
          <w:rStyle w:val="Heading3Char"/>
          <w:rFonts w:asciiTheme="minorHAnsi" w:hAnsiTheme="minorHAnsi"/>
          <w:b w:val="0"/>
          <w:sz w:val="22"/>
          <w:szCs w:val="22"/>
        </w:rPr>
        <w:t>hasn't barked</w:t>
      </w:r>
      <w:r w:rsidRPr="009F652B">
        <w:rPr>
          <w:rFonts w:asciiTheme="minorHAnsi" w:hAnsiTheme="minorHAnsi"/>
          <w:sz w:val="16"/>
        </w:rPr>
        <w:t xml:space="preserve">: the effect of the Great Recession on cross-border conflict and violence. </w:t>
      </w:r>
      <w:r w:rsidRPr="009F652B">
        <w:rPr>
          <w:rStyle w:val="Heading3Char"/>
          <w:rFonts w:asciiTheme="minorHAnsi" w:hAnsiTheme="minorHAnsi"/>
          <w:b w:val="0"/>
          <w:sz w:val="22"/>
          <w:szCs w:val="22"/>
        </w:rPr>
        <w:t>During the initial stages of the crisis, multiple analysts asserted that the financial crisis would lead states to increase their use of force</w:t>
      </w:r>
      <w:r w:rsidRPr="009F652B">
        <w:rPr>
          <w:rFonts w:asciiTheme="minorHAnsi" w:hAnsiTheme="minorHAnsi"/>
          <w:sz w:val="16"/>
        </w:rPr>
        <w:t xml:space="preserve"> as a tool for staying in power.42 They voiced genuine concern that the global economic downturn would lead to an increase in conflict—</w:t>
      </w:r>
      <w:r w:rsidRPr="009F652B">
        <w:rPr>
          <w:rStyle w:val="Heading3Char"/>
          <w:rFonts w:asciiTheme="minorHAnsi" w:hAnsiTheme="minorHAnsi"/>
          <w:b w:val="0"/>
          <w:sz w:val="22"/>
          <w:szCs w:val="22"/>
        </w:rPr>
        <w:t>whether through</w:t>
      </w:r>
      <w:r w:rsidRPr="009F652B">
        <w:rPr>
          <w:rFonts w:asciiTheme="minorHAnsi" w:hAnsiTheme="minorHAnsi"/>
          <w:sz w:val="16"/>
        </w:rPr>
        <w:t xml:space="preserve"> greater internal </w:t>
      </w:r>
      <w:r w:rsidRPr="009F652B">
        <w:rPr>
          <w:rStyle w:val="Heading3Char"/>
          <w:rFonts w:asciiTheme="minorHAnsi" w:hAnsiTheme="minorHAnsi"/>
          <w:b w:val="0"/>
          <w:sz w:val="22"/>
          <w:szCs w:val="22"/>
        </w:rPr>
        <w:t>repression, diversionary wars, arms races, or a ratcheting up of great power conflict</w:t>
      </w:r>
      <w:r w:rsidRPr="009F652B">
        <w:rPr>
          <w:rFonts w:asciiTheme="minorHAnsi" w:hAnsiTheme="minorHAnsi"/>
          <w:sz w:val="16"/>
        </w:rPr>
        <w:t xml:space="preserve">. Violence in the Middle East, border disputes in the South China Sea, and even the disruptions of the Occupy movement fueled impressions of a surge in global public disorder. </w:t>
      </w:r>
      <w:r w:rsidRPr="009F652B">
        <w:rPr>
          <w:rStyle w:val="Emphasis"/>
          <w:rFonts w:asciiTheme="minorHAnsi" w:hAnsiTheme="minorHAnsi"/>
        </w:rPr>
        <w:t>The aggregate data suggest otherwise</w:t>
      </w:r>
      <w:r w:rsidRPr="009F652B">
        <w:rPr>
          <w:rStyle w:val="Heading3Char"/>
          <w:rFonts w:asciiTheme="minorHAnsi" w:hAnsiTheme="minorHAnsi"/>
          <w:b w:val="0"/>
          <w:sz w:val="22"/>
          <w:szCs w:val="22"/>
        </w:rPr>
        <w:t>, however</w:t>
      </w:r>
      <w:r w:rsidRPr="009F652B">
        <w:rPr>
          <w:rFonts w:asciiTheme="minorHAnsi" w:hAnsiTheme="minorHAnsi"/>
          <w:sz w:val="16"/>
        </w:rPr>
        <w:t>. The Institute for Economics and Peace has concluded that "</w:t>
      </w:r>
      <w:r w:rsidRPr="009F652B">
        <w:rPr>
          <w:rStyle w:val="Heading3Char"/>
          <w:rFonts w:asciiTheme="minorHAnsi" w:hAnsiTheme="minorHAnsi"/>
          <w:b w:val="0"/>
          <w:sz w:val="22"/>
          <w:szCs w:val="22"/>
        </w:rPr>
        <w:t>the average level of peacefulness in 2012 is approximately the same as it was in 2007</w:t>
      </w:r>
      <w:r w:rsidRPr="009F652B">
        <w:rPr>
          <w:rFonts w:asciiTheme="minorHAnsi" w:hAnsiTheme="minorHAnsi"/>
          <w:sz w:val="16"/>
        </w:rPr>
        <w:t xml:space="preserve">."43 </w:t>
      </w:r>
      <w:r w:rsidRPr="009F652B">
        <w:rPr>
          <w:rStyle w:val="Heading3Char"/>
          <w:rFonts w:asciiTheme="minorHAnsi" w:hAnsiTheme="minorHAnsi"/>
          <w:b w:val="0"/>
          <w:sz w:val="22"/>
          <w:szCs w:val="22"/>
        </w:rPr>
        <w:t>Interstate violence</w:t>
      </w:r>
      <w:r w:rsidRPr="009F652B">
        <w:rPr>
          <w:rFonts w:asciiTheme="minorHAnsi" w:hAnsiTheme="minorHAnsi"/>
          <w:sz w:val="16"/>
        </w:rPr>
        <w:t xml:space="preserve"> in particular </w:t>
      </w:r>
      <w:r w:rsidRPr="009F652B">
        <w:rPr>
          <w:rStyle w:val="Heading3Char"/>
          <w:rFonts w:asciiTheme="minorHAnsi" w:hAnsiTheme="minorHAnsi"/>
          <w:b w:val="0"/>
          <w:sz w:val="22"/>
          <w:szCs w:val="22"/>
        </w:rPr>
        <w:t>has declined since the start of the financial crisis, as have military expenditures</w:t>
      </w:r>
      <w:r w:rsidRPr="009F652B">
        <w:rPr>
          <w:rFonts w:asciiTheme="minorHAnsi" w:hAnsiTheme="minorHAnsi"/>
          <w:sz w:val="16"/>
        </w:rPr>
        <w:t xml:space="preserve"> in most sampled countries. Other </w:t>
      </w:r>
      <w:r w:rsidRPr="009F652B">
        <w:rPr>
          <w:rStyle w:val="Heading3Char"/>
          <w:rFonts w:asciiTheme="minorHAnsi" w:hAnsiTheme="minorHAnsi"/>
          <w:b w:val="0"/>
          <w:sz w:val="22"/>
          <w:szCs w:val="22"/>
        </w:rPr>
        <w:t>studies confirm that</w:t>
      </w:r>
      <w:r w:rsidRPr="009F652B">
        <w:rPr>
          <w:rFonts w:asciiTheme="minorHAnsi" w:hAnsiTheme="minorHAnsi"/>
          <w:sz w:val="16"/>
        </w:rPr>
        <w:t xml:space="preserve"> </w:t>
      </w:r>
      <w:r w:rsidRPr="009F652B">
        <w:rPr>
          <w:rStyle w:val="Heading3Char"/>
          <w:rFonts w:asciiTheme="minorHAnsi" w:hAnsiTheme="minorHAnsi"/>
          <w:b w:val="0"/>
          <w:sz w:val="22"/>
          <w:szCs w:val="22"/>
        </w:rPr>
        <w:t>the Great Recession has not triggered any increase in violent conflict</w:t>
      </w:r>
      <w:r w:rsidRPr="009F652B">
        <w:rPr>
          <w:rFonts w:asciiTheme="minorHAnsi" w:hAnsiTheme="minorHAnsi"/>
          <w:sz w:val="16"/>
        </w:rPr>
        <w:t xml:space="preserve">, as Lotta Themner and Peter Wallensteen conclude: "[T]he pattern is one of relative stability when we consider the trend for the past five years."44 </w:t>
      </w:r>
      <w:r w:rsidRPr="009F652B">
        <w:rPr>
          <w:rStyle w:val="Heading3Char"/>
          <w:rFonts w:asciiTheme="minorHAnsi" w:hAnsiTheme="minorHAnsi"/>
          <w:b w:val="0"/>
          <w:sz w:val="22"/>
          <w:szCs w:val="22"/>
        </w:rPr>
        <w:t>The</w:t>
      </w:r>
      <w:r w:rsidRPr="009F652B">
        <w:rPr>
          <w:rFonts w:asciiTheme="minorHAnsi" w:hAnsiTheme="minorHAnsi"/>
          <w:sz w:val="16"/>
        </w:rPr>
        <w:t xml:space="preserve"> secular </w:t>
      </w:r>
      <w:r w:rsidRPr="009F652B">
        <w:rPr>
          <w:rStyle w:val="Heading3Char"/>
          <w:rFonts w:asciiTheme="minorHAnsi" w:hAnsiTheme="minorHAnsi"/>
          <w:b w:val="0"/>
          <w:sz w:val="22"/>
          <w:szCs w:val="22"/>
        </w:rPr>
        <w:t>decline in violence that started with the end of the Cold War has not been reversed</w:t>
      </w:r>
      <w:r w:rsidRPr="009F652B">
        <w:rPr>
          <w:rFonts w:asciiTheme="minorHAnsi" w:hAnsiTheme="minorHAnsi"/>
          <w:sz w:val="16"/>
        </w:rPr>
        <w:t xml:space="preserve">. </w:t>
      </w:r>
    </w:p>
    <w:p w14:paraId="108BA8F3" w14:textId="77777777" w:rsidR="00FC528D" w:rsidRPr="009F652B" w:rsidRDefault="00FC528D" w:rsidP="00FC528D">
      <w:pPr>
        <w:rPr>
          <w:rFonts w:asciiTheme="minorHAnsi" w:hAnsiTheme="minorHAnsi"/>
        </w:rPr>
      </w:pPr>
    </w:p>
    <w:p w14:paraId="1F23433B" w14:textId="5A4AD40F" w:rsidR="00E60497" w:rsidRPr="009F652B" w:rsidRDefault="00FC528D" w:rsidP="00E60497">
      <w:pPr>
        <w:pStyle w:val="Heading3"/>
        <w:rPr>
          <w:rFonts w:asciiTheme="minorHAnsi" w:hAnsiTheme="minorHAnsi"/>
        </w:rPr>
      </w:pPr>
      <w:r w:rsidRPr="009F652B">
        <w:rPr>
          <w:rFonts w:asciiTheme="minorHAnsi" w:hAnsiTheme="minorHAnsi"/>
        </w:rPr>
        <w:t>P</w:t>
      </w:r>
      <w:r w:rsidR="00E60497" w:rsidRPr="009F652B">
        <w:rPr>
          <w:rFonts w:asciiTheme="minorHAnsi" w:hAnsiTheme="minorHAnsi"/>
        </w:rPr>
        <w:t>rolif</w:t>
      </w:r>
    </w:p>
    <w:p w14:paraId="5EA39A6F" w14:textId="77777777" w:rsidR="00FC528D" w:rsidRPr="009F652B" w:rsidRDefault="00FC528D" w:rsidP="00FC528D">
      <w:pPr>
        <w:pStyle w:val="Heading4"/>
        <w:rPr>
          <w:rFonts w:asciiTheme="minorHAnsi" w:hAnsiTheme="minorHAnsi" w:cs="Times New Roman"/>
        </w:rPr>
      </w:pPr>
      <w:r w:rsidRPr="009F652B">
        <w:rPr>
          <w:rFonts w:asciiTheme="minorHAnsi" w:hAnsiTheme="minorHAnsi" w:cs="Times New Roman"/>
        </w:rPr>
        <w:t xml:space="preserve">No chance of widespread proliferation </w:t>
      </w:r>
    </w:p>
    <w:p w14:paraId="456884CB" w14:textId="77777777" w:rsidR="00FC528D" w:rsidRPr="009F652B" w:rsidRDefault="00FC528D" w:rsidP="00FC528D">
      <w:pPr>
        <w:rPr>
          <w:rFonts w:asciiTheme="minorHAnsi" w:hAnsiTheme="minorHAnsi"/>
        </w:rPr>
      </w:pPr>
      <w:r w:rsidRPr="009F652B">
        <w:rPr>
          <w:rFonts w:asciiTheme="minorHAnsi" w:hAnsiTheme="minorHAnsi"/>
        </w:rPr>
        <w:t xml:space="preserve">Colin H. </w:t>
      </w:r>
      <w:r w:rsidRPr="009F652B">
        <w:rPr>
          <w:rFonts w:asciiTheme="minorHAnsi" w:hAnsiTheme="minorHAnsi"/>
          <w:b/>
        </w:rPr>
        <w:t>Kahl 13</w:t>
      </w:r>
      <w:r w:rsidRPr="009F652B">
        <w:rPr>
          <w:rFonts w:asciiTheme="minorHAnsi" w:hAnsiTheme="minorHAnsi"/>
        </w:rPr>
        <w:t xml:space="preserve">, 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hyperlink r:id="rId56" w:history="1">
        <w:r w:rsidRPr="009F652B">
          <w:rPr>
            <w:rStyle w:val="Hyperlink"/>
            <w:rFonts w:asciiTheme="minorHAnsi" w:hAnsiTheme="minorHAnsi"/>
          </w:rPr>
          <w:t>http://www.cnas.org/files/documents/publications/CNAS_AtomicKingdom_Kahl.pdf</w:t>
        </w:r>
      </w:hyperlink>
    </w:p>
    <w:p w14:paraId="55BB2BDF" w14:textId="77777777" w:rsidR="00FC528D" w:rsidRPr="009F652B" w:rsidRDefault="00FC528D" w:rsidP="00FC528D">
      <w:pPr>
        <w:rPr>
          <w:rFonts w:asciiTheme="minorHAnsi" w:hAnsiTheme="minorHAnsi"/>
        </w:rPr>
      </w:pPr>
      <w:r w:rsidRPr="009F652B">
        <w:rPr>
          <w:rFonts w:asciiTheme="minorHAnsi" w:hAnsiTheme="minorHAnsi"/>
        </w:rPr>
        <w:t>*cites Jacques Hymans, USC Associate Professor of IR***</w:t>
      </w:r>
    </w:p>
    <w:p w14:paraId="6AE7366C" w14:textId="71947231" w:rsidR="00FC528D" w:rsidRPr="009F652B" w:rsidRDefault="00FC528D" w:rsidP="00FC528D">
      <w:pPr>
        <w:rPr>
          <w:rFonts w:asciiTheme="minorHAnsi" w:hAnsiTheme="minorHAnsi"/>
          <w:sz w:val="12"/>
        </w:rPr>
      </w:pPr>
      <w:r w:rsidRPr="009F652B">
        <w:rPr>
          <w:rFonts w:asciiTheme="minorHAnsi" w:hAnsiTheme="minorHAnsi"/>
          <w:sz w:val="12"/>
        </w:rPr>
        <w:t xml:space="preserve">I I I . LESSONS FROM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9F652B">
        <w:rPr>
          <w:rStyle w:val="StyleUnderline"/>
          <w:rFonts w:asciiTheme="minorHAnsi" w:hAnsiTheme="minorHAnsi"/>
        </w:rPr>
        <w:t>predictions of</w:t>
      </w:r>
      <w:r w:rsidRPr="009F652B">
        <w:rPr>
          <w:rFonts w:asciiTheme="minorHAnsi" w:hAnsiTheme="minorHAnsi"/>
          <w:sz w:val="12"/>
        </w:rPr>
        <w:t xml:space="preserve"> inevitable </w:t>
      </w:r>
      <w:r w:rsidRPr="009F652B">
        <w:rPr>
          <w:rStyle w:val="StyleUnderline"/>
          <w:rFonts w:asciiTheme="minorHAnsi" w:hAnsiTheme="minorHAnsi"/>
        </w:rPr>
        <w:t>prolif</w:t>
      </w:r>
      <w:r w:rsidRPr="009F652B">
        <w:rPr>
          <w:rFonts w:asciiTheme="minorHAnsi" w:hAnsiTheme="minorHAnsi"/>
          <w:sz w:val="12"/>
        </w:rPr>
        <w:t xml:space="preserve">eration </w:t>
      </w:r>
      <w:r w:rsidRPr="009F652B">
        <w:rPr>
          <w:rStyle w:val="StyleUnderline"/>
          <w:rFonts w:asciiTheme="minorHAnsi" w:hAnsiTheme="minorHAnsi"/>
        </w:rPr>
        <w:t xml:space="preserve">cascades have </w:t>
      </w:r>
      <w:r w:rsidRPr="009F652B">
        <w:rPr>
          <w:rStyle w:val="Emphasis"/>
          <w:rFonts w:asciiTheme="minorHAnsi" w:hAnsiTheme="minorHAnsi"/>
        </w:rPr>
        <w:t>historically proven false</w:t>
      </w:r>
      <w:r w:rsidRPr="009F652B">
        <w:rPr>
          <w:rFonts w:asciiTheme="minorHAnsi" w:hAnsiTheme="minorHAnsi"/>
          <w:sz w:val="12"/>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9F652B">
        <w:rPr>
          <w:rStyle w:val="StyleUnderline"/>
          <w:rFonts w:asciiTheme="minorHAnsi" w:hAnsiTheme="minorHAnsi"/>
        </w:rPr>
        <w:t>countries that</w:t>
      </w:r>
      <w:r w:rsidRPr="009F652B">
        <w:rPr>
          <w:rFonts w:asciiTheme="minorHAnsi" w:hAnsiTheme="minorHAnsi"/>
          <w:sz w:val="12"/>
        </w:rPr>
        <w:t xml:space="preserve"> have </w:t>
      </w:r>
      <w:r w:rsidRPr="009F652B">
        <w:rPr>
          <w:rStyle w:val="StyleUnderline"/>
          <w:rFonts w:asciiTheme="minorHAnsi" w:hAnsiTheme="minorHAnsi"/>
        </w:rPr>
        <w:t>started down the nuclear path</w:t>
      </w:r>
      <w:r w:rsidRPr="009F652B">
        <w:rPr>
          <w:rFonts w:asciiTheme="minorHAnsi" w:hAnsiTheme="minorHAnsi"/>
          <w:sz w:val="12"/>
        </w:rPr>
        <w:t xml:space="preserve"> have </w:t>
      </w:r>
      <w:r w:rsidRPr="009F652B">
        <w:rPr>
          <w:rStyle w:val="StyleUnderline"/>
          <w:rFonts w:asciiTheme="minorHAnsi" w:hAnsiTheme="minorHAnsi"/>
        </w:rPr>
        <w:t xml:space="preserve">found the road </w:t>
      </w:r>
      <w:r w:rsidRPr="009F652B">
        <w:rPr>
          <w:rStyle w:val="Emphasis"/>
          <w:rFonts w:asciiTheme="minorHAnsi" w:hAnsiTheme="minorHAnsi"/>
        </w:rPr>
        <w:t>more difficult than imagined</w:t>
      </w:r>
      <w:r w:rsidRPr="009F652B">
        <w:rPr>
          <w:rStyle w:val="StyleUnderline"/>
          <w:rFonts w:asciiTheme="minorHAnsi" w:hAnsiTheme="minorHAnsi"/>
        </w:rPr>
        <w:t>,</w:t>
      </w:r>
      <w:r w:rsidRPr="009F652B">
        <w:rPr>
          <w:rFonts w:asciiTheme="minorHAnsi" w:hAnsiTheme="minorHAnsi"/>
          <w:sz w:val="12"/>
        </w:rPr>
        <w:t xml:space="preserve"> both technologically and bureaucratically, </w:t>
      </w:r>
      <w:r w:rsidRPr="009F652B">
        <w:rPr>
          <w:rStyle w:val="StyleUnderline"/>
          <w:rFonts w:asciiTheme="minorHAnsi" w:hAnsiTheme="minorHAnsi"/>
        </w:rPr>
        <w:t>leading the majority</w:t>
      </w:r>
      <w:r w:rsidRPr="009F652B">
        <w:rPr>
          <w:rFonts w:asciiTheme="minorHAnsi" w:hAnsiTheme="minorHAnsi"/>
          <w:sz w:val="12"/>
        </w:rPr>
        <w:t xml:space="preserve"> of nuclear-weapons aspirants </w:t>
      </w:r>
      <w:r w:rsidRPr="009F652B">
        <w:rPr>
          <w:rStyle w:val="Emphasis"/>
          <w:rFonts w:asciiTheme="minorHAnsi" w:hAnsiTheme="minorHAnsi"/>
        </w:rPr>
        <w:t>to reverse course.</w:t>
      </w:r>
      <w:r w:rsidRPr="009F652B">
        <w:rPr>
          <w:rFonts w:asciiTheme="minorHAnsi" w:hAnsiTheme="minorHAnsi"/>
          <w:sz w:val="12"/>
        </w:rPr>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9F652B">
        <w:rPr>
          <w:rStyle w:val="StyleUnderline"/>
          <w:rFonts w:asciiTheme="minorHAnsi" w:hAnsiTheme="minorHAnsi"/>
        </w:rPr>
        <w:t>Analysts</w:t>
      </w:r>
      <w:r w:rsidRPr="009F652B">
        <w:rPr>
          <w:rFonts w:asciiTheme="minorHAnsi" w:hAnsiTheme="minorHAnsi"/>
          <w:sz w:val="12"/>
        </w:rPr>
        <w:t xml:space="preserve"> </w:t>
      </w:r>
      <w:r w:rsidRPr="009F652B">
        <w:rPr>
          <w:rStyle w:val="StyleUnderline"/>
          <w:rFonts w:asciiTheme="minorHAnsi" w:hAnsiTheme="minorHAnsi"/>
        </w:rPr>
        <w:t>predicting proliferation</w:t>
      </w:r>
      <w:r w:rsidRPr="009F652B">
        <w:rPr>
          <w:rFonts w:asciiTheme="minorHAnsi" w:hAnsiTheme="minorHAnsi"/>
          <w:sz w:val="12"/>
        </w:rPr>
        <w:t xml:space="preserve"> cascades tend to </w:t>
      </w:r>
      <w:r w:rsidRPr="009F652B">
        <w:rPr>
          <w:rStyle w:val="StyleUnderline"/>
          <w:rFonts w:asciiTheme="minorHAnsi" w:hAnsiTheme="minorHAnsi"/>
        </w:rPr>
        <w:t>emphasize the incentives for</w:t>
      </w:r>
      <w:r w:rsidRPr="009F652B">
        <w:rPr>
          <w:rFonts w:asciiTheme="minorHAnsi" w:hAnsiTheme="minorHAnsi"/>
          <w:sz w:val="12"/>
        </w:rPr>
        <w:t xml:space="preserve"> reactive </w:t>
      </w:r>
      <w:r w:rsidRPr="009F652B">
        <w:rPr>
          <w:rStyle w:val="StyleUnderline"/>
          <w:rFonts w:asciiTheme="minorHAnsi" w:hAnsiTheme="minorHAnsi"/>
        </w:rPr>
        <w:t>prolif</w:t>
      </w:r>
      <w:r w:rsidRPr="009F652B">
        <w:rPr>
          <w:rFonts w:asciiTheme="minorHAnsi" w:hAnsiTheme="minorHAnsi"/>
          <w:sz w:val="12"/>
        </w:rPr>
        <w:t xml:space="preserve">eration </w:t>
      </w:r>
      <w:r w:rsidRPr="009F652B">
        <w:rPr>
          <w:rStyle w:val="StyleUnderline"/>
          <w:rFonts w:asciiTheme="minorHAnsi" w:hAnsiTheme="minorHAnsi"/>
        </w:rPr>
        <w:t>while</w:t>
      </w:r>
      <w:r w:rsidRPr="009F652B">
        <w:rPr>
          <w:rFonts w:asciiTheme="minorHAnsi" w:hAnsiTheme="minorHAnsi"/>
          <w:sz w:val="12"/>
        </w:rPr>
        <w:t xml:space="preserve"> ignoring or </w:t>
      </w:r>
      <w:r w:rsidRPr="009F652B">
        <w:rPr>
          <w:rStyle w:val="Emphasis"/>
          <w:rFonts w:asciiTheme="minorHAnsi" w:hAnsiTheme="minorHAnsi"/>
        </w:rPr>
        <w:t>downplaying the disincentives</w:t>
      </w:r>
      <w:r w:rsidRPr="009F652B">
        <w:rPr>
          <w:rStyle w:val="StyleUnderline"/>
          <w:rFonts w:asciiTheme="minorHAnsi" w:hAnsiTheme="minorHAnsi"/>
        </w:rPr>
        <w:t>.</w:t>
      </w:r>
      <w:r w:rsidRPr="009F652B">
        <w:rPr>
          <w:rFonts w:asciiTheme="minorHAnsi" w:hAnsiTheme="minorHAnsi"/>
          <w:sz w:val="12"/>
        </w:rPr>
        <w:t xml:space="preserve"> </w:t>
      </w:r>
      <w:r w:rsidRPr="009F652B">
        <w:rPr>
          <w:rStyle w:val="StyleUnderline"/>
          <w:rFonts w:asciiTheme="minorHAnsi" w:hAnsiTheme="minorHAnsi"/>
        </w:rPr>
        <w:t>Yet</w:t>
      </w:r>
      <w:r w:rsidRPr="009F652B">
        <w:rPr>
          <w:rFonts w:asciiTheme="minorHAnsi" w:hAnsiTheme="minorHAnsi"/>
          <w:sz w:val="12"/>
        </w:rPr>
        <w:t xml:space="preserve">, as it turns out, </w:t>
      </w:r>
      <w:r w:rsidRPr="009F652B">
        <w:rPr>
          <w:rStyle w:val="StyleUnderline"/>
          <w:rFonts w:asciiTheme="minorHAnsi" w:hAnsiTheme="minorHAnsi"/>
        </w:rPr>
        <w:t>instances of</w:t>
      </w:r>
      <w:r w:rsidRPr="009F652B">
        <w:rPr>
          <w:rFonts w:asciiTheme="minorHAnsi" w:hAnsiTheme="minorHAnsi"/>
          <w:sz w:val="12"/>
        </w:rPr>
        <w:t xml:space="preserve"> nuclear </w:t>
      </w:r>
      <w:r w:rsidRPr="009F652B">
        <w:rPr>
          <w:rStyle w:val="StyleUnderline"/>
          <w:rFonts w:asciiTheme="minorHAnsi" w:hAnsiTheme="minorHAnsi"/>
        </w:rPr>
        <w:t>prolif</w:t>
      </w:r>
      <w:r w:rsidRPr="009F652B">
        <w:rPr>
          <w:rFonts w:asciiTheme="minorHAnsi" w:hAnsiTheme="minorHAnsi"/>
          <w:sz w:val="12"/>
        </w:rPr>
        <w:t xml:space="preserve">eration (including reactive proliferation) </w:t>
      </w:r>
      <w:r w:rsidRPr="009F652B">
        <w:rPr>
          <w:rStyle w:val="StyleUnderline"/>
          <w:rFonts w:asciiTheme="minorHAnsi" w:hAnsiTheme="minorHAnsi"/>
        </w:rPr>
        <w:t xml:space="preserve">have been </w:t>
      </w:r>
      <w:r w:rsidRPr="009F652B">
        <w:rPr>
          <w:rStyle w:val="Emphasis"/>
          <w:rFonts w:asciiTheme="minorHAnsi" w:hAnsiTheme="minorHAnsi"/>
        </w:rPr>
        <w:t>so rare</w:t>
      </w:r>
      <w:r w:rsidRPr="009F652B">
        <w:rPr>
          <w:rStyle w:val="StyleUnderline"/>
          <w:rFonts w:asciiTheme="minorHAnsi" w:hAnsiTheme="minorHAnsi"/>
        </w:rPr>
        <w:t xml:space="preserve"> because</w:t>
      </w:r>
      <w:r w:rsidRPr="009F652B">
        <w:rPr>
          <w:rFonts w:asciiTheme="minorHAnsi" w:hAnsiTheme="minorHAnsi"/>
          <w:sz w:val="12"/>
        </w:rPr>
        <w:t xml:space="preserve"> going down </w:t>
      </w:r>
      <w:r w:rsidRPr="009F652B">
        <w:rPr>
          <w:rStyle w:val="StyleUnderline"/>
          <w:rFonts w:asciiTheme="minorHAnsi" w:hAnsiTheme="minorHAnsi"/>
        </w:rPr>
        <w:t>this road</w:t>
      </w:r>
      <w:r w:rsidRPr="009F652B">
        <w:rPr>
          <w:rFonts w:asciiTheme="minorHAnsi" w:hAnsiTheme="minorHAnsi"/>
          <w:sz w:val="12"/>
        </w:rPr>
        <w:t xml:space="preserve"> often </w:t>
      </w:r>
      <w:r w:rsidRPr="009F652B">
        <w:rPr>
          <w:rStyle w:val="StyleUnderline"/>
          <w:rFonts w:asciiTheme="minorHAnsi" w:hAnsiTheme="minorHAnsi"/>
        </w:rPr>
        <w:t xml:space="preserve">risks insecurity, </w:t>
      </w:r>
      <w:r w:rsidRPr="009F652B">
        <w:rPr>
          <w:rStyle w:val="Emphasis"/>
          <w:rFonts w:asciiTheme="minorHAnsi" w:hAnsiTheme="minorHAnsi"/>
        </w:rPr>
        <w:t>reputational damage</w:t>
      </w:r>
      <w:r w:rsidRPr="009F652B">
        <w:rPr>
          <w:rStyle w:val="StyleUnderline"/>
          <w:rFonts w:asciiTheme="minorHAnsi" w:hAnsiTheme="minorHAnsi"/>
        </w:rPr>
        <w:t xml:space="preserve"> and </w:t>
      </w:r>
      <w:r w:rsidRPr="009F652B">
        <w:rPr>
          <w:rStyle w:val="Emphasis"/>
          <w:rFonts w:asciiTheme="minorHAnsi" w:hAnsiTheme="minorHAnsi"/>
        </w:rPr>
        <w:t>economic costs</w:t>
      </w:r>
      <w:r w:rsidRPr="009F652B">
        <w:rPr>
          <w:rStyle w:val="StyleUnderline"/>
          <w:rFonts w:asciiTheme="minorHAnsi" w:hAnsiTheme="minorHAnsi"/>
        </w:rPr>
        <w:t xml:space="preserve"> that </w:t>
      </w:r>
      <w:r w:rsidRPr="009F652B">
        <w:rPr>
          <w:rStyle w:val="Emphasis"/>
          <w:rFonts w:asciiTheme="minorHAnsi" w:hAnsiTheme="minorHAnsi"/>
        </w:rPr>
        <w:t>outweigh</w:t>
      </w:r>
      <w:r w:rsidRPr="009F652B">
        <w:rPr>
          <w:rFonts w:asciiTheme="minorHAnsi" w:hAnsiTheme="minorHAnsi"/>
          <w:sz w:val="12"/>
        </w:rPr>
        <w:t xml:space="preserve"> the </w:t>
      </w:r>
      <w:r w:rsidRPr="009F652B">
        <w:rPr>
          <w:rStyle w:val="Emphasis"/>
          <w:rFonts w:asciiTheme="minorHAnsi" w:hAnsiTheme="minorHAnsi"/>
        </w:rPr>
        <w:t>potential benefits</w:t>
      </w:r>
      <w:r w:rsidRPr="009F652B">
        <w:rPr>
          <w:rStyle w:val="StyleUnderline"/>
          <w:rFonts w:asciiTheme="minorHAnsi" w:hAnsiTheme="minorHAnsi"/>
        </w:rPr>
        <w:t>.</w:t>
      </w:r>
      <w:r w:rsidRPr="009F652B">
        <w:rPr>
          <w:rFonts w:asciiTheme="minorHAnsi" w:hAnsiTheme="minorHAnsi"/>
          <w:sz w:val="12"/>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w:t>
      </w:r>
      <w:r w:rsidRPr="009F652B">
        <w:rPr>
          <w:rStyle w:val="StyleUnderline"/>
          <w:rFonts w:asciiTheme="minorHAnsi" w:hAnsiTheme="minorHAnsi"/>
        </w:rPr>
        <w:t xml:space="preserve">Despite </w:t>
      </w:r>
      <w:r w:rsidRPr="009F652B">
        <w:rPr>
          <w:rStyle w:val="Emphasis"/>
          <w:rFonts w:asciiTheme="minorHAnsi" w:hAnsiTheme="minorHAnsi"/>
        </w:rPr>
        <w:t>repeated warnings</w:t>
      </w:r>
      <w:r w:rsidRPr="009F652B">
        <w:rPr>
          <w:rStyle w:val="StyleUnderline"/>
          <w:rFonts w:asciiTheme="minorHAnsi" w:hAnsiTheme="minorHAnsi"/>
        </w:rPr>
        <w:t xml:space="preserve"> since the dawn of the nuclear age of an inevitable deluge of nuclear proliferation, such fears have thus far proven largely unfounded.</w:t>
      </w:r>
      <w:r w:rsidRPr="009F652B">
        <w:rPr>
          <w:rFonts w:asciiTheme="minorHAnsi" w:hAnsiTheme="minorHAnsi"/>
          <w:sz w:val="12"/>
        </w:rPr>
        <w:t xml:space="preserve"> </w:t>
      </w:r>
      <w:r w:rsidRPr="009F652B">
        <w:rPr>
          <w:rStyle w:val="StyleUnderline"/>
          <w:rFonts w:asciiTheme="minorHAnsi" w:hAnsiTheme="minorHAnsi"/>
        </w:rPr>
        <w:t xml:space="preserve">Historically, nuclear restraint is the </w:t>
      </w:r>
      <w:r w:rsidRPr="009F652B">
        <w:rPr>
          <w:rStyle w:val="Emphasis"/>
          <w:rFonts w:asciiTheme="minorHAnsi" w:hAnsiTheme="minorHAnsi"/>
        </w:rPr>
        <w:t>rule, not the exception</w:t>
      </w:r>
      <w:r w:rsidRPr="009F652B">
        <w:rPr>
          <w:rStyle w:val="StyleUnderline"/>
          <w:rFonts w:asciiTheme="minorHAnsi" w:hAnsiTheme="minorHAnsi"/>
        </w:rPr>
        <w:t xml:space="preserve"> – and the degree of </w:t>
      </w:r>
      <w:r w:rsidRPr="009F652B">
        <w:rPr>
          <w:rStyle w:val="Emphasis"/>
          <w:rFonts w:asciiTheme="minorHAnsi" w:hAnsiTheme="minorHAnsi"/>
        </w:rPr>
        <w:t>restraint has actually increased over time</w:t>
      </w:r>
      <w:r w:rsidRPr="009F652B">
        <w:rPr>
          <w:rStyle w:val="StyleUnderline"/>
          <w:rFonts w:asciiTheme="minorHAnsi" w:hAnsiTheme="minorHAnsi"/>
        </w:rPr>
        <w:t>.</w:t>
      </w:r>
      <w:r w:rsidRPr="009F652B">
        <w:rPr>
          <w:rFonts w:asciiTheme="minorHAnsi" w:hAnsiTheme="minorHAnsi"/>
          <w:sz w:val="12"/>
        </w:rPr>
        <w:t xml:space="preserv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9F652B">
        <w:rPr>
          <w:rStyle w:val="StyleUnderline"/>
          <w:rFonts w:asciiTheme="minorHAnsi" w:hAnsiTheme="minorHAnsi"/>
        </w:rPr>
        <w:t xml:space="preserve">the number of nuclear </w:t>
      </w:r>
      <w:r w:rsidRPr="009F652B">
        <w:rPr>
          <w:rStyle w:val="Emphasis"/>
          <w:rFonts w:asciiTheme="minorHAnsi" w:hAnsiTheme="minorHAnsi"/>
        </w:rPr>
        <w:t>reversals has grown while the number of states initiating programs</w:t>
      </w:r>
      <w:r w:rsidRPr="009F652B">
        <w:rPr>
          <w:rFonts w:asciiTheme="minorHAnsi" w:hAnsiTheme="minorHAnsi"/>
          <w:sz w:val="12"/>
        </w:rPr>
        <w:t xml:space="preserve"> with possible military dimensions </w:t>
      </w:r>
      <w:r w:rsidRPr="009F652B">
        <w:rPr>
          <w:rStyle w:val="Emphasis"/>
          <w:rFonts w:asciiTheme="minorHAnsi" w:hAnsiTheme="minorHAnsi"/>
        </w:rPr>
        <w:t>has</w:t>
      </w:r>
      <w:r w:rsidRPr="009F652B">
        <w:rPr>
          <w:rFonts w:asciiTheme="minorHAnsi" w:hAnsiTheme="minorHAnsi"/>
          <w:sz w:val="12"/>
        </w:rPr>
        <w:t xml:space="preserve"> markedly </w:t>
      </w:r>
      <w:r w:rsidRPr="009F652B">
        <w:rPr>
          <w:rStyle w:val="Emphasis"/>
          <w:rFonts w:asciiTheme="minorHAnsi" w:hAnsiTheme="minorHAnsi"/>
        </w:rPr>
        <w:t>declined</w:t>
      </w:r>
      <w:r w:rsidRPr="009F652B">
        <w:rPr>
          <w:rStyle w:val="StyleUnderline"/>
          <w:rFonts w:asciiTheme="minorHAnsi" w:hAnsiTheme="minorHAnsi"/>
        </w:rPr>
        <w:t>.</w:t>
      </w:r>
      <w:r w:rsidRPr="009F652B">
        <w:rPr>
          <w:rFonts w:asciiTheme="minorHAnsi" w:hAnsiTheme="minorHAnsi"/>
          <w:sz w:val="12"/>
        </w:rPr>
        <w:t xml:space="preserve">26 Furthermore – especially since the Nuclear Non-Proliferation Treaty (NPT) went into force in 1970 – </w:t>
      </w:r>
      <w:r w:rsidRPr="009F652B">
        <w:rPr>
          <w:rStyle w:val="StyleUnderline"/>
          <w:rFonts w:asciiTheme="minorHAnsi" w:hAnsiTheme="minorHAnsi"/>
        </w:rPr>
        <w:t xml:space="preserve">reactive proliferation has been </w:t>
      </w:r>
      <w:r w:rsidRPr="009F652B">
        <w:rPr>
          <w:rStyle w:val="Emphasis"/>
          <w:rFonts w:asciiTheme="minorHAnsi" w:hAnsiTheme="minorHAnsi"/>
        </w:rPr>
        <w:t>exceedingly rare</w:t>
      </w:r>
      <w:r w:rsidRPr="009F652B">
        <w:rPr>
          <w:rStyle w:val="StyleUnderline"/>
          <w:rFonts w:asciiTheme="minorHAnsi" w:hAnsiTheme="minorHAnsi"/>
        </w:rPr>
        <w:t>. The NPT has near-universal membership</w:t>
      </w:r>
      <w:r w:rsidRPr="009F652B">
        <w:rPr>
          <w:rFonts w:asciiTheme="minorHAnsi" w:hAnsiTheme="minorHAnsi"/>
          <w:sz w:val="12"/>
        </w:rPr>
        <w:t xml:space="preserve"> among the community of nations; only India, Israel, Pakistan and North Korea currently stand outside the treaty. Yet the actual and suspected </w:t>
      </w:r>
      <w:r w:rsidRPr="009F652B">
        <w:rPr>
          <w:rStyle w:val="StyleUnderline"/>
          <w:rFonts w:asciiTheme="minorHAnsi" w:hAnsiTheme="minorHAnsi"/>
        </w:rPr>
        <w:t xml:space="preserve">acquisition of nuclear weapons by </w:t>
      </w:r>
      <w:r w:rsidRPr="009F652B">
        <w:rPr>
          <w:rFonts w:asciiTheme="minorHAnsi" w:hAnsiTheme="minorHAnsi"/>
          <w:sz w:val="12"/>
        </w:rPr>
        <w:t xml:space="preserve">these </w:t>
      </w:r>
      <w:r w:rsidRPr="009F652B">
        <w:rPr>
          <w:rStyle w:val="StyleUnderline"/>
          <w:rFonts w:asciiTheme="minorHAnsi" w:hAnsiTheme="minorHAnsi"/>
        </w:rPr>
        <w:t>outliers has not triggered widespread reactive proliferation</w:t>
      </w:r>
      <w:r w:rsidRPr="009F652B">
        <w:rPr>
          <w:rFonts w:asciiTheme="minorHAnsi" w:hAnsiTheme="minorHAnsi"/>
          <w:sz w:val="12"/>
        </w:rPr>
        <w:t xml:space="preserve"> in their respective neighborhoods. Pakistan followed India into the nuclear club, and the two have engaged in a vigorous arms race, but </w:t>
      </w:r>
      <w:r w:rsidRPr="009F652B">
        <w:rPr>
          <w:rStyle w:val="StyleUnderline"/>
          <w:rFonts w:asciiTheme="minorHAnsi" w:hAnsiTheme="minorHAnsi"/>
        </w:rPr>
        <w:t>Pakistani nuclearization did not spark additional South Asian states to acquire</w:t>
      </w:r>
      <w:r w:rsidRPr="009F652B">
        <w:rPr>
          <w:rFonts w:asciiTheme="minorHAnsi" w:hAnsiTheme="minorHAnsi"/>
          <w:sz w:val="12"/>
        </w:rPr>
        <w:t xml:space="preserve"> </w:t>
      </w:r>
      <w:r w:rsidRPr="009F652B">
        <w:rPr>
          <w:rStyle w:val="StyleUnderline"/>
          <w:rFonts w:asciiTheme="minorHAnsi" w:hAnsiTheme="minorHAnsi"/>
        </w:rPr>
        <w:t>nuclear weapons</w:t>
      </w:r>
      <w:r w:rsidRPr="009F652B">
        <w:rPr>
          <w:rFonts w:asciiTheme="minorHAnsi" w:hAnsiTheme="minorHAnsi"/>
          <w:sz w:val="12"/>
        </w:rPr>
        <w:t xml:space="preserve">. Similarly, </w:t>
      </w:r>
      <w:r w:rsidRPr="009F652B">
        <w:rPr>
          <w:rStyle w:val="StyleUnderline"/>
          <w:rFonts w:asciiTheme="minorHAnsi" w:hAnsiTheme="minorHAnsi"/>
        </w:rPr>
        <w:t>the North Korean bomb did not lead South Korea, Japan or other regional states to follow suit</w:t>
      </w:r>
      <w:r w:rsidRPr="009F652B">
        <w:rPr>
          <w:rFonts w:asciiTheme="minorHAnsi" w:hAnsiTheme="minorHAnsi"/>
          <w:sz w:val="12"/>
        </w:rPr>
        <w:t xml:space="preserve">.27 </w:t>
      </w:r>
      <w:r w:rsidRPr="009F652B">
        <w:rPr>
          <w:rStyle w:val="StyleUnderline"/>
          <w:rFonts w:asciiTheme="minorHAnsi" w:hAnsiTheme="minorHAnsi"/>
        </w:rPr>
        <w:t xml:space="preserve">In the Middle East, no country has successfully built a nuclear weapon in the </w:t>
      </w:r>
      <w:r w:rsidRPr="009F652B">
        <w:rPr>
          <w:rStyle w:val="Emphasis"/>
          <w:rFonts w:asciiTheme="minorHAnsi" w:hAnsiTheme="minorHAnsi"/>
        </w:rPr>
        <w:t>four decades</w:t>
      </w:r>
      <w:r w:rsidRPr="009F652B">
        <w:rPr>
          <w:rStyle w:val="StyleUnderline"/>
          <w:rFonts w:asciiTheme="minorHAnsi" w:hAnsiTheme="minorHAnsi"/>
        </w:rPr>
        <w:t xml:space="preserve"> since Israel allegedly built its first nuclear weapons</w:t>
      </w:r>
      <w:r w:rsidRPr="009F652B">
        <w:rPr>
          <w:rFonts w:asciiTheme="minorHAnsi" w:hAnsiTheme="minorHAnsi"/>
          <w:sz w:val="12"/>
        </w:rPr>
        <w:t xml:space="preserve">.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9F652B">
        <w:rPr>
          <w:rStyle w:val="StyleUnderline"/>
          <w:rFonts w:asciiTheme="minorHAnsi" w:hAnsiTheme="minorHAnsi"/>
        </w:rPr>
        <w:t>the average time required to complete a</w:t>
      </w:r>
      <w:r w:rsidRPr="009F652B">
        <w:rPr>
          <w:rFonts w:asciiTheme="minorHAnsi" w:hAnsiTheme="minorHAnsi"/>
          <w:sz w:val="12"/>
        </w:rPr>
        <w:t xml:space="preserve"> nuclear weapons </w:t>
      </w:r>
      <w:r w:rsidRPr="009F652B">
        <w:rPr>
          <w:rStyle w:val="StyleUnderline"/>
          <w:rFonts w:asciiTheme="minorHAnsi" w:hAnsiTheme="minorHAnsi"/>
        </w:rPr>
        <w:t>program has increased from seven</w:t>
      </w:r>
      <w:r w:rsidRPr="009F652B">
        <w:rPr>
          <w:rFonts w:asciiTheme="minorHAnsi" w:hAnsiTheme="minorHAnsi"/>
          <w:sz w:val="12"/>
        </w:rPr>
        <w:t xml:space="preserve"> years prior to 1970 </w:t>
      </w:r>
      <w:r w:rsidRPr="009F652B">
        <w:rPr>
          <w:rStyle w:val="StyleUnderline"/>
          <w:rFonts w:asciiTheme="minorHAnsi" w:hAnsiTheme="minorHAnsi"/>
        </w:rPr>
        <w:t>to</w:t>
      </w:r>
      <w:r w:rsidRPr="009F652B">
        <w:rPr>
          <w:rFonts w:asciiTheme="minorHAnsi" w:hAnsiTheme="minorHAnsi"/>
          <w:sz w:val="12"/>
        </w:rPr>
        <w:t xml:space="preserve"> about </w:t>
      </w:r>
      <w:r w:rsidRPr="009F652B">
        <w:rPr>
          <w:rStyle w:val="Emphasis"/>
          <w:rFonts w:asciiTheme="minorHAnsi" w:hAnsiTheme="minorHAnsi"/>
        </w:rPr>
        <w:t>17 years</w:t>
      </w:r>
      <w:r w:rsidRPr="009F652B">
        <w:rPr>
          <w:rFonts w:asciiTheme="minorHAnsi" w:hAnsiTheme="minorHAnsi"/>
          <w:sz w:val="12"/>
        </w:rPr>
        <w:t xml:space="preserve"> after 1970, </w:t>
      </w:r>
      <w:r w:rsidRPr="009F652B">
        <w:rPr>
          <w:rStyle w:val="StyleUnderline"/>
          <w:rFonts w:asciiTheme="minorHAnsi" w:hAnsiTheme="minorHAnsi"/>
        </w:rPr>
        <w:t>even as the hardware, knowledge and industrial base required for prolif</w:t>
      </w:r>
      <w:r w:rsidRPr="009F652B">
        <w:rPr>
          <w:rFonts w:asciiTheme="minorHAnsi" w:hAnsiTheme="minorHAnsi"/>
          <w:sz w:val="12"/>
        </w:rPr>
        <w:t xml:space="preserve">eration </w:t>
      </w:r>
      <w:r w:rsidRPr="009F652B">
        <w:rPr>
          <w:rStyle w:val="StyleUnderline"/>
          <w:rFonts w:asciiTheme="minorHAnsi" w:hAnsiTheme="minorHAnsi"/>
        </w:rPr>
        <w:t>has expanded</w:t>
      </w:r>
      <w:r w:rsidRPr="009F652B">
        <w:rPr>
          <w:rFonts w:asciiTheme="minorHAnsi" w:hAnsiTheme="minorHAnsi"/>
          <w:sz w:val="12"/>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w:t>
      </w:r>
      <w:r w:rsidRPr="009F652B">
        <w:rPr>
          <w:rStyle w:val="StyleUnderline"/>
          <w:rFonts w:asciiTheme="minorHAnsi" w:hAnsiTheme="minorHAnsi"/>
        </w:rPr>
        <w:t>a rival’s acquisition of nuclear weapons does not inevitably drive proliferation decisions.</w:t>
      </w:r>
      <w:r w:rsidRPr="009F652B">
        <w:rPr>
          <w:rFonts w:asciiTheme="minorHAnsi" w:hAnsiTheme="minorHAnsi"/>
          <w:sz w:val="12"/>
        </w:rPr>
        <w:t xml:space="preserve"> One reason that reactive proliferation is not an automatic response to a rival’s acquisition of nuclear arms is the fact that security calculations can cut in both directions. Nuclear weapons might deter outside threats, but </w:t>
      </w:r>
      <w:r w:rsidRPr="009F652B">
        <w:rPr>
          <w:rStyle w:val="StyleUnderline"/>
          <w:rFonts w:asciiTheme="minorHAnsi" w:hAnsiTheme="minorHAnsi"/>
        </w:rPr>
        <w:t>leaders have to weigh</w:t>
      </w:r>
      <w:r w:rsidRPr="009F652B">
        <w:rPr>
          <w:rFonts w:asciiTheme="minorHAnsi" w:hAnsiTheme="minorHAnsi"/>
          <w:sz w:val="12"/>
        </w:rPr>
        <w:t xml:space="preserve"> these </w:t>
      </w:r>
      <w:r w:rsidRPr="009F652B">
        <w:rPr>
          <w:rStyle w:val="StyleUnderline"/>
          <w:rFonts w:asciiTheme="minorHAnsi" w:hAnsiTheme="minorHAnsi"/>
        </w:rPr>
        <w:t>potential gains against the possibility that seeking nuclear weapons would</w:t>
      </w:r>
      <w:r w:rsidRPr="009F652B">
        <w:rPr>
          <w:rFonts w:asciiTheme="minorHAnsi" w:hAnsiTheme="minorHAnsi"/>
          <w:sz w:val="12"/>
        </w:rPr>
        <w:t xml:space="preserve"> make the country or regime less secure by </w:t>
      </w:r>
      <w:r w:rsidRPr="009F652B">
        <w:rPr>
          <w:rStyle w:val="StyleUnderline"/>
          <w:rFonts w:asciiTheme="minorHAnsi" w:hAnsiTheme="minorHAnsi"/>
        </w:rPr>
        <w:t>trigger</w:t>
      </w:r>
      <w:r w:rsidRPr="009F652B">
        <w:rPr>
          <w:rFonts w:asciiTheme="minorHAnsi" w:hAnsiTheme="minorHAnsi"/>
          <w:sz w:val="12"/>
        </w:rPr>
        <w:t xml:space="preserve">ing </w:t>
      </w:r>
      <w:r w:rsidRPr="009F652B">
        <w:rPr>
          <w:rStyle w:val="StyleUnderline"/>
          <w:rFonts w:asciiTheme="minorHAnsi" w:hAnsiTheme="minorHAnsi"/>
        </w:rPr>
        <w:t>a regional arms race or</w:t>
      </w:r>
      <w:r w:rsidRPr="009F652B">
        <w:rPr>
          <w:rFonts w:asciiTheme="minorHAnsi" w:hAnsiTheme="minorHAnsi"/>
          <w:sz w:val="12"/>
        </w:rPr>
        <w:t xml:space="preserve"> a preventive </w:t>
      </w:r>
      <w:r w:rsidRPr="009F652B">
        <w:rPr>
          <w:rStyle w:val="StyleUnderline"/>
          <w:rFonts w:asciiTheme="minorHAnsi" w:hAnsiTheme="minorHAnsi"/>
        </w:rPr>
        <w:t>attack by outside powers.</w:t>
      </w:r>
      <w:r w:rsidRPr="009F652B">
        <w:rPr>
          <w:rFonts w:asciiTheme="minorHAnsi" w:hAnsiTheme="minorHAnsi"/>
          <w:sz w:val="12"/>
        </w:rPr>
        <w:t xml:space="preserve"> Countries also have to consider the possibility that </w:t>
      </w:r>
      <w:r w:rsidRPr="009F652B">
        <w:rPr>
          <w:rStyle w:val="StyleUnderline"/>
          <w:rFonts w:asciiTheme="minorHAnsi" w:hAnsiTheme="minorHAnsi"/>
        </w:rPr>
        <w:t>pursuing nuclear weapons will</w:t>
      </w:r>
      <w:r w:rsidRPr="009F652B">
        <w:rPr>
          <w:rFonts w:asciiTheme="minorHAnsi" w:hAnsiTheme="minorHAnsi"/>
          <w:sz w:val="12"/>
        </w:rPr>
        <w:t xml:space="preserve"> produce </w:t>
      </w:r>
      <w:r w:rsidRPr="009F652B">
        <w:rPr>
          <w:rStyle w:val="StyleUnderline"/>
          <w:rFonts w:asciiTheme="minorHAnsi" w:hAnsiTheme="minorHAnsi"/>
        </w:rPr>
        <w:t>strain</w:t>
      </w:r>
      <w:r w:rsidRPr="009F652B">
        <w:rPr>
          <w:rFonts w:asciiTheme="minorHAnsi" w:hAnsiTheme="minorHAnsi"/>
          <w:sz w:val="12"/>
        </w:rPr>
        <w:t xml:space="preserve">s in strategic </w:t>
      </w:r>
      <w:r w:rsidRPr="009F652B">
        <w:rPr>
          <w:rStyle w:val="StyleUnderline"/>
          <w:rFonts w:asciiTheme="minorHAnsi" w:hAnsiTheme="minorHAnsi"/>
        </w:rPr>
        <w:t>relations</w:t>
      </w:r>
      <w:r w:rsidRPr="009F652B">
        <w:rPr>
          <w:rFonts w:asciiTheme="minorHAnsi" w:hAnsiTheme="minorHAnsi"/>
          <w:sz w:val="12"/>
        </w:rPr>
        <w:t xml:space="preserve">hips </w:t>
      </w:r>
      <w:r w:rsidRPr="009F652B">
        <w:rPr>
          <w:rStyle w:val="StyleUnderline"/>
          <w:rFonts w:asciiTheme="minorHAnsi" w:hAnsiTheme="minorHAnsi"/>
        </w:rPr>
        <w:t>with</w:t>
      </w:r>
      <w:r w:rsidRPr="009F652B">
        <w:rPr>
          <w:rFonts w:asciiTheme="minorHAnsi" w:hAnsiTheme="minorHAnsi"/>
          <w:sz w:val="12"/>
        </w:rPr>
        <w:t xml:space="preserve"> </w:t>
      </w:r>
      <w:r w:rsidRPr="009F652B">
        <w:rPr>
          <w:rStyle w:val="StyleUnderline"/>
          <w:rFonts w:asciiTheme="minorHAnsi" w:hAnsiTheme="minorHAnsi"/>
        </w:rPr>
        <w:t>key allies</w:t>
      </w:r>
      <w:r w:rsidRPr="009F652B">
        <w:rPr>
          <w:rFonts w:asciiTheme="minorHAnsi" w:hAnsiTheme="minorHAnsi"/>
          <w:sz w:val="12"/>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9F652B">
        <w:rPr>
          <w:rStyle w:val="StyleUnderline"/>
          <w:rFonts w:asciiTheme="minorHAnsi" w:hAnsiTheme="minorHAnsi"/>
        </w:rPr>
        <w:t>rulers</w:t>
      </w:r>
      <w:r w:rsidRPr="009F652B">
        <w:rPr>
          <w:rFonts w:asciiTheme="minorHAnsi" w:hAnsiTheme="minorHAnsi"/>
          <w:sz w:val="12"/>
        </w:rPr>
        <w:t xml:space="preserve"> to </w:t>
      </w:r>
      <w:r w:rsidRPr="009F652B">
        <w:rPr>
          <w:rStyle w:val="StyleUnderline"/>
          <w:rFonts w:asciiTheme="minorHAnsi" w:hAnsiTheme="minorHAnsi"/>
        </w:rPr>
        <w:t>take a coercive</w:t>
      </w:r>
      <w:r w:rsidRPr="009F652B">
        <w:rPr>
          <w:rFonts w:asciiTheme="minorHAnsi" w:hAnsiTheme="minorHAnsi"/>
          <w:sz w:val="12"/>
        </w:rPr>
        <w:t xml:space="preserve">, authoritarian </w:t>
      </w:r>
      <w:r w:rsidRPr="009F652B">
        <w:rPr>
          <w:rStyle w:val="StyleUnderline"/>
          <w:rFonts w:asciiTheme="minorHAnsi" w:hAnsiTheme="minorHAnsi"/>
        </w:rPr>
        <w:t>management approach to their nuclear programs. This</w:t>
      </w:r>
      <w:r w:rsidRPr="009F652B">
        <w:rPr>
          <w:rFonts w:asciiTheme="minorHAnsi" w:hAnsiTheme="minorHAnsi"/>
          <w:sz w:val="12"/>
        </w:rPr>
        <w:t xml:space="preserve"> approach, in turn, politicizes and ultimately </w:t>
      </w:r>
      <w:r w:rsidRPr="009F652B">
        <w:rPr>
          <w:rStyle w:val="Emphasis"/>
          <w:rFonts w:asciiTheme="minorHAnsi" w:hAnsiTheme="minorHAnsi"/>
        </w:rPr>
        <w:t>undermines nuclear projects</w:t>
      </w:r>
      <w:r w:rsidRPr="009F652B">
        <w:rPr>
          <w:rStyle w:val="StyleUnderline"/>
          <w:rFonts w:asciiTheme="minorHAnsi" w:hAnsiTheme="minorHAnsi"/>
        </w:rPr>
        <w:t xml:space="preserve"> by gutting the autonomy</w:t>
      </w:r>
      <w:r w:rsidRPr="009F652B">
        <w:rPr>
          <w:rFonts w:asciiTheme="minorHAnsi" w:hAnsiTheme="minorHAnsi"/>
          <w:sz w:val="12"/>
        </w:rPr>
        <w:t xml:space="preserve"> and professionalism </w:t>
      </w:r>
      <w:r w:rsidRPr="009F652B">
        <w:rPr>
          <w:rStyle w:val="StyleUnderline"/>
          <w:rFonts w:asciiTheme="minorHAnsi" w:hAnsiTheme="minorHAnsi"/>
        </w:rPr>
        <w:t>of the</w:t>
      </w:r>
      <w:r w:rsidRPr="009F652B">
        <w:rPr>
          <w:rFonts w:asciiTheme="minorHAnsi" w:hAnsiTheme="minorHAnsi"/>
          <w:sz w:val="12"/>
        </w:rPr>
        <w:t xml:space="preserve"> very </w:t>
      </w:r>
      <w:r w:rsidRPr="009F652B">
        <w:rPr>
          <w:rStyle w:val="StyleUnderline"/>
          <w:rFonts w:asciiTheme="minorHAnsi" w:hAnsiTheme="minorHAnsi"/>
        </w:rPr>
        <w:t>scientists, experts and organizations needed to</w:t>
      </w:r>
      <w:r w:rsidRPr="009F652B">
        <w:rPr>
          <w:rFonts w:asciiTheme="minorHAnsi" w:hAnsiTheme="minorHAnsi"/>
          <w:sz w:val="12"/>
        </w:rPr>
        <w:t xml:space="preserve"> successfully </w:t>
      </w:r>
      <w:r w:rsidRPr="009F652B">
        <w:rPr>
          <w:rStyle w:val="StyleUnderline"/>
          <w:rFonts w:asciiTheme="minorHAnsi" w:hAnsiTheme="minorHAnsi"/>
        </w:rPr>
        <w:t>build the bomb.</w:t>
      </w:r>
      <w:r w:rsidRPr="009F652B">
        <w:rPr>
          <w:rFonts w:asciiTheme="minorHAnsi" w:hAnsiTheme="minorHAnsi"/>
          <w:sz w:val="12"/>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9F652B">
        <w:rPr>
          <w:rStyle w:val="StyleUnderline"/>
          <w:rFonts w:asciiTheme="minorHAnsi" w:hAnsiTheme="minorHAnsi"/>
        </w:rPr>
        <w:t>potential prolif</w:t>
      </w:r>
      <w:r w:rsidRPr="009F652B">
        <w:rPr>
          <w:rFonts w:asciiTheme="minorHAnsi" w:hAnsiTheme="minorHAnsi"/>
          <w:sz w:val="12"/>
        </w:rPr>
        <w:t xml:space="preserve">eration </w:t>
      </w:r>
      <w:r w:rsidRPr="009F652B">
        <w:rPr>
          <w:rStyle w:val="StyleUnderline"/>
          <w:rFonts w:asciiTheme="minorHAnsi" w:hAnsiTheme="minorHAnsi"/>
        </w:rPr>
        <w:t>candidates</w:t>
      </w:r>
      <w:r w:rsidRPr="009F652B">
        <w:rPr>
          <w:rFonts w:asciiTheme="minorHAnsi" w:hAnsiTheme="minorHAnsi"/>
          <w:sz w:val="12"/>
        </w:rPr>
        <w:t xml:space="preserve"> appear to </w:t>
      </w:r>
      <w:r w:rsidRPr="009F652B">
        <w:rPr>
          <w:rStyle w:val="StyleUnderline"/>
          <w:rFonts w:asciiTheme="minorHAnsi" w:hAnsiTheme="minorHAnsi"/>
        </w:rPr>
        <w:t>have abstained from developing the bomb</w:t>
      </w:r>
      <w:r w:rsidRPr="009F652B">
        <w:rPr>
          <w:rFonts w:asciiTheme="minorHAnsi" w:hAnsiTheme="minorHAnsi"/>
          <w:sz w:val="12"/>
        </w:rPr>
        <w:t xml:space="preserve"> at least </w:t>
      </w:r>
      <w:r w:rsidRPr="009F652B">
        <w:rPr>
          <w:rStyle w:val="StyleUnderline"/>
          <w:rFonts w:asciiTheme="minorHAnsi" w:hAnsiTheme="minorHAnsi"/>
        </w:rPr>
        <w:t>partly because of</w:t>
      </w:r>
      <w:r w:rsidRPr="009F652B">
        <w:rPr>
          <w:rFonts w:asciiTheme="minorHAnsi" w:hAnsiTheme="minorHAnsi"/>
          <w:sz w:val="12"/>
        </w:rPr>
        <w:t xml:space="preserve"> formal or informal </w:t>
      </w:r>
      <w:r w:rsidRPr="009F652B">
        <w:rPr>
          <w:rStyle w:val="StyleUnderline"/>
          <w:rFonts w:asciiTheme="minorHAnsi" w:hAnsiTheme="minorHAnsi"/>
        </w:rPr>
        <w:t xml:space="preserve">extended deterrence guarantees from the </w:t>
      </w:r>
      <w:r w:rsidRPr="009F652B">
        <w:rPr>
          <w:rStyle w:val="Emphasis"/>
          <w:rFonts w:asciiTheme="minorHAnsi" w:hAnsiTheme="minorHAnsi"/>
        </w:rPr>
        <w:t>U</w:t>
      </w:r>
      <w:r w:rsidRPr="009F652B">
        <w:rPr>
          <w:rFonts w:asciiTheme="minorHAnsi" w:hAnsiTheme="minorHAnsi"/>
          <w:sz w:val="12"/>
        </w:rPr>
        <w:t xml:space="preserve">nited </w:t>
      </w:r>
      <w:r w:rsidRPr="009F652B">
        <w:rPr>
          <w:rStyle w:val="Emphasis"/>
          <w:rFonts w:asciiTheme="minorHAnsi" w:hAnsiTheme="minorHAnsi"/>
        </w:rPr>
        <w:t>S</w:t>
      </w:r>
      <w:r w:rsidRPr="009F652B">
        <w:rPr>
          <w:rFonts w:asciiTheme="minorHAnsi" w:hAnsiTheme="minorHAnsi"/>
          <w:sz w:val="12"/>
        </w:rPr>
        <w:t xml:space="preserve">tates (e.g., Australia, Germany, Japan, Norway, South Korea and Sweden).47 All told, a recent quantitative assessment by Bleek finds that </w:t>
      </w:r>
      <w:r w:rsidRPr="009F652B">
        <w:rPr>
          <w:rStyle w:val="StyleUnderline"/>
          <w:rFonts w:asciiTheme="minorHAnsi" w:hAnsiTheme="minorHAnsi"/>
        </w:rPr>
        <w:t xml:space="preserve">security assurances have </w:t>
      </w:r>
      <w:r w:rsidRPr="009F652B">
        <w:rPr>
          <w:rStyle w:val="Emphasis"/>
          <w:rFonts w:asciiTheme="minorHAnsi" w:hAnsiTheme="minorHAnsi"/>
        </w:rPr>
        <w:t>empirically</w:t>
      </w:r>
      <w:r w:rsidRPr="009F652B">
        <w:rPr>
          <w:rFonts w:asciiTheme="minorHAnsi" w:hAnsiTheme="minorHAnsi"/>
          <w:sz w:val="12"/>
        </w:rPr>
        <w:t xml:space="preserve"> significantly </w:t>
      </w:r>
      <w:r w:rsidRPr="009F652B">
        <w:rPr>
          <w:rStyle w:val="Emphasis"/>
          <w:rFonts w:asciiTheme="minorHAnsi" w:hAnsiTheme="minorHAnsi"/>
        </w:rPr>
        <w:t>reduced prolif</w:t>
      </w:r>
      <w:r w:rsidRPr="009F652B">
        <w:rPr>
          <w:rFonts w:asciiTheme="minorHAnsi" w:hAnsiTheme="minorHAnsi"/>
          <w:sz w:val="12"/>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14:paraId="529376BE" w14:textId="77777777" w:rsidR="00FC528D" w:rsidRPr="009F652B" w:rsidRDefault="00FC528D" w:rsidP="00FC528D">
      <w:pPr>
        <w:rPr>
          <w:rFonts w:asciiTheme="minorHAnsi" w:hAnsiTheme="minorHAnsi"/>
        </w:rPr>
      </w:pPr>
    </w:p>
    <w:p w14:paraId="3FB8E18E" w14:textId="77777777" w:rsidR="006F4E6A" w:rsidRPr="009F652B" w:rsidRDefault="006F4E6A" w:rsidP="006F4E6A">
      <w:pPr>
        <w:pStyle w:val="Heading3"/>
        <w:rPr>
          <w:rFonts w:asciiTheme="minorHAnsi" w:hAnsiTheme="minorHAnsi"/>
        </w:rPr>
      </w:pPr>
      <w:r w:rsidRPr="009F652B">
        <w:rPr>
          <w:rFonts w:asciiTheme="minorHAnsi" w:hAnsiTheme="minorHAnsi"/>
        </w:rPr>
        <w:t>Terrorism</w:t>
      </w:r>
    </w:p>
    <w:p w14:paraId="32B1D50F" w14:textId="77777777" w:rsidR="006F4E6A" w:rsidRPr="009F652B" w:rsidRDefault="006F4E6A" w:rsidP="006F4E6A">
      <w:pPr>
        <w:rPr>
          <w:rFonts w:asciiTheme="minorHAnsi" w:hAnsiTheme="minorHAnsi"/>
        </w:rPr>
      </w:pPr>
    </w:p>
    <w:p w14:paraId="6B477D6F" w14:textId="77777777" w:rsidR="006F4E6A" w:rsidRPr="009F652B" w:rsidRDefault="006F4E6A" w:rsidP="006F4E6A">
      <w:pPr>
        <w:pStyle w:val="Heading4"/>
        <w:rPr>
          <w:rFonts w:asciiTheme="minorHAnsi" w:hAnsiTheme="minorHAnsi"/>
        </w:rPr>
      </w:pPr>
      <w:r w:rsidRPr="009F652B">
        <w:rPr>
          <w:rFonts w:asciiTheme="minorHAnsi" w:hAnsiTheme="minorHAnsi"/>
        </w:rPr>
        <w:t>No risk of nuclear terror – assumes every warrant</w:t>
      </w:r>
    </w:p>
    <w:p w14:paraId="30A3F520" w14:textId="77777777" w:rsidR="006F4E6A" w:rsidRPr="009F652B" w:rsidRDefault="006F4E6A" w:rsidP="006F4E6A">
      <w:pPr>
        <w:rPr>
          <w:rFonts w:asciiTheme="minorHAnsi" w:hAnsiTheme="minorHAnsi" w:cs="Arial"/>
          <w:sz w:val="14"/>
        </w:rPr>
      </w:pPr>
      <w:r w:rsidRPr="009F652B">
        <w:rPr>
          <w:rFonts w:asciiTheme="minorHAnsi" w:hAnsiTheme="minorHAnsi"/>
          <w:b/>
        </w:rPr>
        <w:t>Mueller 10</w:t>
      </w:r>
      <w:r w:rsidRPr="009F652B">
        <w:rPr>
          <w:rFonts w:asciiTheme="minorHAnsi" w:hAnsiTheme="minorHAnsi" w:cs="Arial"/>
          <w:b/>
          <w:sz w:val="14"/>
        </w:rPr>
        <w:t xml:space="preserve"> </w:t>
      </w:r>
      <w:r w:rsidRPr="009F652B">
        <w:rPr>
          <w:rFonts w:asciiTheme="minorHAnsi" w:hAnsiTheme="minorHAnsi" w:cs="Arial"/>
          <w:sz w:val="14"/>
        </w:rPr>
        <w:t>(John, professor of political science at Ohio State, Calming Our Nuclear Jitters, Issues in Science and Technology, Winter, http://www.issues.org/26.2/mueller.html)</w:t>
      </w:r>
    </w:p>
    <w:p w14:paraId="1CFF9263" w14:textId="77777777" w:rsidR="006F4E6A" w:rsidRPr="009F652B" w:rsidRDefault="006F4E6A" w:rsidP="006F4E6A">
      <w:pPr>
        <w:rPr>
          <w:rFonts w:asciiTheme="minorHAnsi" w:hAnsiTheme="minorHAnsi" w:cs="Arial"/>
          <w:sz w:val="14"/>
        </w:rPr>
      </w:pPr>
      <w:r w:rsidRPr="009F652B">
        <w:rPr>
          <w:rStyle w:val="StyleUnderline"/>
          <w:rFonts w:asciiTheme="minorHAnsi" w:hAnsiTheme="minorHAnsi" w:cs="Arial"/>
        </w:rPr>
        <w:t>Politicians of all stripes preach to an anxious</w:t>
      </w:r>
      <w:r w:rsidRPr="009F652B">
        <w:rPr>
          <w:rFonts w:asciiTheme="minorHAnsi" w:hAnsiTheme="minorHAnsi" w:cs="Arial"/>
          <w:sz w:val="14"/>
        </w:rPr>
        <w:t xml:space="preserve">, appreciative, and very numerous </w:t>
      </w:r>
      <w:r w:rsidRPr="009F652B">
        <w:rPr>
          <w:rStyle w:val="StyleUnderline"/>
          <w:rFonts w:asciiTheme="minorHAnsi" w:hAnsiTheme="minorHAnsi" w:cs="Arial"/>
        </w:rPr>
        <w:t>choir when they, like</w:t>
      </w:r>
      <w:r w:rsidRPr="009F652B">
        <w:rPr>
          <w:rFonts w:asciiTheme="minorHAnsi" w:hAnsiTheme="minorHAnsi" w:cs="Arial"/>
          <w:sz w:val="14"/>
        </w:rPr>
        <w:t xml:space="preserve"> President </w:t>
      </w:r>
      <w:r w:rsidRPr="009F652B">
        <w:rPr>
          <w:rStyle w:val="StyleUnderline"/>
          <w:rFonts w:asciiTheme="minorHAnsi" w:hAnsiTheme="minorHAnsi" w:cs="Arial"/>
        </w:rPr>
        <w:t>Obama, proclaim atomic terrorism</w:t>
      </w:r>
      <w:r w:rsidRPr="009F652B">
        <w:rPr>
          <w:rFonts w:asciiTheme="minorHAnsi" w:hAnsiTheme="minorHAnsi" w:cs="Arial"/>
          <w:sz w:val="14"/>
        </w:rPr>
        <w:t xml:space="preserve"> to be “</w:t>
      </w:r>
      <w:r w:rsidRPr="009F652B">
        <w:rPr>
          <w:rStyle w:val="StyleUnderline"/>
          <w:rFonts w:asciiTheme="minorHAnsi" w:hAnsiTheme="minorHAnsi" w:cs="Arial"/>
        </w:rPr>
        <w:t>the most immediate</w:t>
      </w:r>
      <w:r w:rsidRPr="009F652B">
        <w:rPr>
          <w:rFonts w:asciiTheme="minorHAnsi" w:hAnsiTheme="minorHAnsi" w:cs="Arial"/>
          <w:sz w:val="14"/>
        </w:rPr>
        <w:t xml:space="preserve"> and extreme </w:t>
      </w:r>
      <w:r w:rsidRPr="009F652B">
        <w:rPr>
          <w:rStyle w:val="StyleUnderline"/>
          <w:rFonts w:asciiTheme="minorHAnsi" w:hAnsiTheme="minorHAnsi" w:cs="Arial"/>
        </w:rPr>
        <w:t>threat</w:t>
      </w:r>
      <w:r w:rsidRPr="009F652B">
        <w:rPr>
          <w:rFonts w:asciiTheme="minorHAnsi" w:hAnsiTheme="minorHAnsi" w:cs="Arial"/>
          <w:sz w:val="14"/>
        </w:rPr>
        <w:t xml:space="preserve"> to global security.” It is the problem that, according to Defense Secretary Robert Gates, currently keeps every senior leader awake at night. </w:t>
      </w:r>
      <w:r w:rsidRPr="009F652B">
        <w:rPr>
          <w:rStyle w:val="StyleUnderline"/>
          <w:rFonts w:asciiTheme="minorHAnsi" w:hAnsiTheme="minorHAnsi" w:cs="Arial"/>
        </w:rPr>
        <w:t>This is hardly a new anxiety</w:t>
      </w:r>
      <w:r w:rsidRPr="009F652B">
        <w:rPr>
          <w:rFonts w:asciiTheme="minorHAnsi" w:hAnsiTheme="minorHAnsi" w:cs="Arial"/>
          <w:sz w:val="14"/>
        </w:rPr>
        <w:t xml:space="preserve">. In 1946, atomic bomb maker J. Robert </w:t>
      </w:r>
      <w:r w:rsidRPr="009F652B">
        <w:rPr>
          <w:rStyle w:val="StyleUnderline"/>
          <w:rFonts w:asciiTheme="minorHAnsi" w:hAnsiTheme="minorHAnsi" w:cs="Arial"/>
        </w:rPr>
        <w:t>Oppenheimer</w:t>
      </w:r>
      <w:r w:rsidRPr="009F652B">
        <w:rPr>
          <w:rFonts w:asciiTheme="minorHAnsi" w:hAnsiTheme="minorHAnsi" w:cs="Arial"/>
          <w:sz w:val="14"/>
        </w:rPr>
        <w:t xml:space="preserve"> ominously </w:t>
      </w:r>
      <w:r w:rsidRPr="009F652B">
        <w:rPr>
          <w:rStyle w:val="StyleUnderline"/>
          <w:rFonts w:asciiTheme="minorHAnsi" w:hAnsiTheme="minorHAnsi" w:cs="Arial"/>
        </w:rPr>
        <w:t>warned that</w:t>
      </w:r>
      <w:r w:rsidRPr="009F652B">
        <w:rPr>
          <w:rFonts w:asciiTheme="minorHAnsi" w:hAnsiTheme="minorHAnsi" w:cs="Arial"/>
          <w:sz w:val="14"/>
        </w:rPr>
        <w:t xml:space="preserve"> if three or four men could smuggle in units for </w:t>
      </w:r>
      <w:r w:rsidRPr="009F652B">
        <w:rPr>
          <w:rStyle w:val="StyleUnderline"/>
          <w:rFonts w:asciiTheme="minorHAnsi" w:hAnsiTheme="minorHAnsi" w:cs="Arial"/>
        </w:rPr>
        <w:t>an atomic bomb</w:t>
      </w:r>
      <w:r w:rsidRPr="009F652B">
        <w:rPr>
          <w:rFonts w:asciiTheme="minorHAnsi" w:hAnsiTheme="minorHAnsi" w:cs="Arial"/>
          <w:sz w:val="14"/>
        </w:rPr>
        <w:t xml:space="preserve">, they </w:t>
      </w:r>
      <w:r w:rsidRPr="009F652B">
        <w:rPr>
          <w:rStyle w:val="StyleUnderline"/>
          <w:rFonts w:asciiTheme="minorHAnsi" w:hAnsiTheme="minorHAnsi" w:cs="Arial"/>
        </w:rPr>
        <w:t>could blow up New York. This</w:t>
      </w:r>
      <w:r w:rsidRPr="009F652B">
        <w:rPr>
          <w:rFonts w:asciiTheme="minorHAnsi" w:hAnsiTheme="minorHAnsi" w:cs="Arial"/>
          <w:sz w:val="14"/>
        </w:rPr>
        <w:t xml:space="preserve"> </w:t>
      </w:r>
      <w:r w:rsidRPr="009F652B">
        <w:rPr>
          <w:rStyle w:val="StyleUnderline"/>
          <w:rFonts w:asciiTheme="minorHAnsi" w:hAnsiTheme="minorHAnsi" w:cs="Arial"/>
        </w:rPr>
        <w:t>was an early expression of a pattern of dramatic risk inflation</w:t>
      </w:r>
      <w:r w:rsidRPr="009F652B">
        <w:rPr>
          <w:rFonts w:asciiTheme="minorHAnsi" w:hAnsiTheme="minorHAnsi" w:cs="Arial"/>
          <w:sz w:val="14"/>
        </w:rPr>
        <w:t xml:space="preserve"> that has persisted throughout the nuclear age. In fact, although expanding fires and fallout might increase the effective destructive radius, </w:t>
      </w:r>
      <w:r w:rsidRPr="009F652B">
        <w:rPr>
          <w:rStyle w:val="StyleUnderline"/>
          <w:rFonts w:asciiTheme="minorHAnsi" w:hAnsiTheme="minorHAnsi" w:cs="Arial"/>
        </w:rPr>
        <w:t>the blast of a Hiroshima-size device would “blow up</w:t>
      </w:r>
      <w:r w:rsidRPr="009F652B">
        <w:rPr>
          <w:rFonts w:asciiTheme="minorHAnsi" w:hAnsiTheme="minorHAnsi" w:cs="Arial"/>
          <w:sz w:val="14"/>
        </w:rPr>
        <w:t xml:space="preserve">” about </w:t>
      </w:r>
      <w:r w:rsidRPr="009F652B">
        <w:rPr>
          <w:rStyle w:val="StyleUnderline"/>
          <w:rFonts w:asciiTheme="minorHAnsi" w:hAnsiTheme="minorHAnsi" w:cs="Arial"/>
        </w:rPr>
        <w:t>1% of the city’s area</w:t>
      </w:r>
      <w:r w:rsidRPr="009F652B">
        <w:rPr>
          <w:rFonts w:asciiTheme="minorHAnsi" w:hAnsiTheme="minorHAnsi" w:cs="Arial"/>
          <w:sz w:val="14"/>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9F652B">
        <w:rPr>
          <w:rStyle w:val="StyleUnderline"/>
          <w:rFonts w:asciiTheme="minorHAnsi" w:hAnsiTheme="minorHAnsi" w:cs="Arial"/>
        </w:rPr>
        <w:t>we continue to wait for terrorists to carry out their “easy” task</w:t>
      </w:r>
      <w:r w:rsidRPr="009F652B">
        <w:rPr>
          <w:rFonts w:asciiTheme="minorHAnsi" w:hAnsiTheme="minorHAnsi" w:cs="Arial"/>
          <w:sz w:val="14"/>
        </w:rPr>
        <w:t xml:space="preserve">. </w:t>
      </w:r>
      <w:r w:rsidRPr="009F652B">
        <w:rPr>
          <w:rStyle w:val="StyleUnderline"/>
          <w:rFonts w:asciiTheme="minorHAnsi" w:hAnsiTheme="minorHAnsi" w:cs="Arial"/>
        </w:rPr>
        <w:t>In contrast to</w:t>
      </w:r>
      <w:r w:rsidRPr="009F652B">
        <w:rPr>
          <w:rFonts w:asciiTheme="minorHAnsi" w:hAnsiTheme="minorHAnsi" w:cs="Arial"/>
          <w:sz w:val="14"/>
        </w:rPr>
        <w:t xml:space="preserve"> these </w:t>
      </w:r>
      <w:r w:rsidRPr="009F652B">
        <w:rPr>
          <w:rStyle w:val="StyleUnderline"/>
          <w:rFonts w:asciiTheme="minorHAnsi" w:hAnsiTheme="minorHAnsi" w:cs="Arial"/>
        </w:rPr>
        <w:t>predictions, terrorist groups</w:t>
      </w:r>
      <w:r w:rsidRPr="009F652B">
        <w:rPr>
          <w:rFonts w:asciiTheme="minorHAnsi" w:hAnsiTheme="minorHAnsi" w:cs="Arial"/>
          <w:sz w:val="14"/>
        </w:rPr>
        <w:t xml:space="preserve"> seem to </w:t>
      </w:r>
      <w:r w:rsidRPr="009F652B">
        <w:rPr>
          <w:rStyle w:val="StyleUnderline"/>
          <w:rFonts w:asciiTheme="minorHAnsi" w:hAnsiTheme="minorHAnsi" w:cs="Arial"/>
        </w:rPr>
        <w:t xml:space="preserve">have exhibited only </w:t>
      </w:r>
      <w:r w:rsidRPr="009F652B">
        <w:rPr>
          <w:rStyle w:val="Emphasis"/>
          <w:rFonts w:asciiTheme="minorHAnsi" w:hAnsiTheme="minorHAnsi"/>
        </w:rPr>
        <w:t>limited desire and</w:t>
      </w:r>
      <w:r w:rsidRPr="009F652B">
        <w:rPr>
          <w:rStyle w:val="StyleUnderline"/>
          <w:rFonts w:asciiTheme="minorHAnsi" w:hAnsiTheme="minorHAnsi" w:cs="Arial"/>
        </w:rPr>
        <w:t xml:space="preserve"> even less </w:t>
      </w:r>
      <w:r w:rsidRPr="009F652B">
        <w:rPr>
          <w:rStyle w:val="Emphasis"/>
          <w:rFonts w:asciiTheme="minorHAnsi" w:hAnsiTheme="minorHAnsi"/>
        </w:rPr>
        <w:t>progress</w:t>
      </w:r>
      <w:r w:rsidRPr="009F652B">
        <w:rPr>
          <w:rStyle w:val="StyleUnderline"/>
          <w:rFonts w:asciiTheme="minorHAnsi" w:hAnsiTheme="minorHAnsi" w:cs="Arial"/>
        </w:rPr>
        <w:t xml:space="preserve"> in going atomic</w:t>
      </w:r>
      <w:r w:rsidRPr="009F652B">
        <w:rPr>
          <w:rFonts w:asciiTheme="minorHAnsi" w:hAnsiTheme="minorHAnsi" w:cs="Arial"/>
          <w:sz w:val="14"/>
        </w:rPr>
        <w:t xml:space="preserve">. This may be because, after brief exploration of the possible routes, they, unlike generations of alarmists, have discovered that </w:t>
      </w:r>
      <w:r w:rsidRPr="009F652B">
        <w:rPr>
          <w:rStyle w:val="StyleUnderline"/>
          <w:rFonts w:asciiTheme="minorHAnsi" w:hAnsiTheme="minorHAnsi" w:cs="Arial"/>
        </w:rPr>
        <w:t>the tremendous effort required is scarcely likely to be successful</w:t>
      </w:r>
      <w:r w:rsidRPr="009F652B">
        <w:rPr>
          <w:rFonts w:asciiTheme="minorHAnsi" w:hAnsiTheme="minorHAnsi" w:cs="Arial"/>
          <w:sz w:val="14"/>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9F652B">
        <w:rPr>
          <w:rStyle w:val="StyleUnderline"/>
          <w:rFonts w:asciiTheme="minorHAnsi" w:hAnsiTheme="minorHAnsi" w:cs="Arial"/>
        </w:rPr>
        <w:t>armed theft of fissile material is exceedingly unlikely not only because of the resistance of guards, but because chase would be immediate</w:t>
      </w:r>
      <w:r w:rsidRPr="009F652B">
        <w:rPr>
          <w:rFonts w:asciiTheme="minorHAnsi" w:hAnsiTheme="minorHAnsi" w:cs="Arial"/>
          <w:sz w:val="14"/>
        </w:rPr>
        <w:t xml:space="preserve">. A more promising approach would be to corrupt insiders to smuggle out the required substances. However, </w:t>
      </w:r>
      <w:r w:rsidRPr="009F652B">
        <w:rPr>
          <w:rStyle w:val="StyleUnderline"/>
          <w:rFonts w:asciiTheme="minorHAnsi" w:hAnsiTheme="minorHAnsi" w:cs="Arial"/>
        </w:rPr>
        <w:t>this requires the terrorists to pay off a host of greedy confederates</w:t>
      </w:r>
      <w:r w:rsidRPr="009F652B">
        <w:rPr>
          <w:rFonts w:asciiTheme="minorHAnsi" w:hAnsiTheme="minorHAnsi" w:cs="Arial"/>
          <w:sz w:val="14"/>
        </w:rPr>
        <w:t xml:space="preserve">, including brokers and money-transmitters, </w:t>
      </w:r>
      <w:r w:rsidRPr="009F652B">
        <w:rPr>
          <w:rStyle w:val="StyleUnderline"/>
          <w:rFonts w:asciiTheme="minorHAnsi" w:hAnsiTheme="minorHAnsi" w:cs="Arial"/>
        </w:rPr>
        <w:t>any one of whom could turn on them or</w:t>
      </w:r>
      <w:r w:rsidRPr="009F652B">
        <w:rPr>
          <w:rFonts w:asciiTheme="minorHAnsi" w:hAnsiTheme="minorHAnsi" w:cs="Arial"/>
          <w:sz w:val="14"/>
        </w:rPr>
        <w:t xml:space="preserve">, either out of guile or incompetence, </w:t>
      </w:r>
      <w:r w:rsidRPr="009F652B">
        <w:rPr>
          <w:rStyle w:val="StyleUnderline"/>
          <w:rFonts w:asciiTheme="minorHAnsi" w:hAnsiTheme="minorHAnsi" w:cs="Arial"/>
        </w:rPr>
        <w:t>furnish them with stuff that is useless</w:t>
      </w:r>
      <w:r w:rsidRPr="009F652B">
        <w:rPr>
          <w:rFonts w:asciiTheme="minorHAnsi" w:hAnsiTheme="minorHAnsi" w:cs="Arial"/>
          <w:sz w:val="14"/>
        </w:rPr>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9F652B">
        <w:rPr>
          <w:rStyle w:val="StyleUnderline"/>
          <w:rFonts w:asciiTheme="minorHAnsi" w:hAnsiTheme="minorHAnsi" w:cs="Arial"/>
        </w:rPr>
        <w:t>If terrorists were somehow successful at obtaining</w:t>
      </w:r>
      <w:r w:rsidRPr="009F652B">
        <w:rPr>
          <w:rFonts w:asciiTheme="minorHAnsi" w:hAnsiTheme="minorHAnsi" w:cs="Arial"/>
          <w:sz w:val="14"/>
        </w:rPr>
        <w:t xml:space="preserve"> a sufficient mass of </w:t>
      </w:r>
      <w:r w:rsidRPr="009F652B">
        <w:rPr>
          <w:rStyle w:val="StyleUnderline"/>
          <w:rFonts w:asciiTheme="minorHAnsi" w:hAnsiTheme="minorHAnsi" w:cs="Arial"/>
        </w:rPr>
        <w:t>relevant material, they would</w:t>
      </w:r>
      <w:r w:rsidRPr="009F652B">
        <w:rPr>
          <w:rFonts w:asciiTheme="minorHAnsi" w:hAnsiTheme="minorHAnsi" w:cs="Arial"/>
          <w:sz w:val="14"/>
        </w:rPr>
        <w:t xml:space="preserve"> then probably </w:t>
      </w:r>
      <w:r w:rsidRPr="009F652B">
        <w:rPr>
          <w:rStyle w:val="StyleUnderline"/>
          <w:rFonts w:asciiTheme="minorHAnsi" w:hAnsiTheme="minorHAnsi" w:cs="Arial"/>
        </w:rPr>
        <w:t xml:space="preserve">have to transport it a </w:t>
      </w:r>
      <w:r w:rsidRPr="009F652B">
        <w:rPr>
          <w:rStyle w:val="Emphasis"/>
          <w:rFonts w:asciiTheme="minorHAnsi" w:hAnsiTheme="minorHAnsi"/>
        </w:rPr>
        <w:t>long distance</w:t>
      </w:r>
      <w:r w:rsidRPr="009F652B">
        <w:rPr>
          <w:rStyle w:val="StyleUnderline"/>
          <w:rFonts w:asciiTheme="minorHAnsi" w:hAnsiTheme="minorHAnsi" w:cs="Arial"/>
        </w:rPr>
        <w:t xml:space="preserve"> over </w:t>
      </w:r>
      <w:r w:rsidRPr="009F652B">
        <w:rPr>
          <w:rStyle w:val="Emphasis"/>
          <w:rFonts w:asciiTheme="minorHAnsi" w:hAnsiTheme="minorHAnsi"/>
        </w:rPr>
        <w:t>unfamiliar terrain</w:t>
      </w:r>
      <w:r w:rsidRPr="009F652B">
        <w:rPr>
          <w:rFonts w:asciiTheme="minorHAnsi" w:hAnsiTheme="minorHAnsi" w:cs="Arial"/>
          <w:sz w:val="14"/>
        </w:rPr>
        <w:t xml:space="preserve"> and probably </w:t>
      </w:r>
      <w:r w:rsidRPr="009F652B">
        <w:rPr>
          <w:rStyle w:val="StyleUnderline"/>
          <w:rFonts w:asciiTheme="minorHAnsi" w:hAnsiTheme="minorHAnsi" w:cs="Arial"/>
        </w:rPr>
        <w:t>while being pursued by security forces</w:t>
      </w:r>
      <w:r w:rsidRPr="009F652B">
        <w:rPr>
          <w:rFonts w:asciiTheme="minorHAnsi" w:hAnsiTheme="minorHAnsi" w:cs="Arial"/>
          <w:sz w:val="14"/>
        </w:rPr>
        <w:t xml:space="preserve">. Crossing international borders would be facilitated by following established </w:t>
      </w:r>
      <w:r w:rsidRPr="009F652B">
        <w:rPr>
          <w:rStyle w:val="StyleUnderline"/>
          <w:rFonts w:asciiTheme="minorHAnsi" w:hAnsiTheme="minorHAnsi" w:cs="Arial"/>
        </w:rPr>
        <w:t>smuggling routes</w:t>
      </w:r>
      <w:r w:rsidRPr="009F652B">
        <w:rPr>
          <w:rFonts w:asciiTheme="minorHAnsi" w:hAnsiTheme="minorHAnsi" w:cs="Arial"/>
          <w:sz w:val="14"/>
        </w:rPr>
        <w:t xml:space="preserve">, but these </w:t>
      </w:r>
      <w:r w:rsidRPr="009F652B">
        <w:rPr>
          <w:rStyle w:val="StyleUnderline"/>
          <w:rFonts w:asciiTheme="minorHAnsi" w:hAnsiTheme="minorHAnsi" w:cs="Arial"/>
        </w:rPr>
        <w:t>are not as chaotic as they appear and are</w:t>
      </w:r>
      <w:r w:rsidRPr="009F652B">
        <w:rPr>
          <w:rFonts w:asciiTheme="minorHAnsi" w:hAnsiTheme="minorHAnsi" w:cs="Arial"/>
          <w:sz w:val="14"/>
        </w:rPr>
        <w:t xml:space="preserve"> often </w:t>
      </w:r>
      <w:r w:rsidRPr="009F652B">
        <w:rPr>
          <w:rStyle w:val="StyleUnderline"/>
          <w:rFonts w:asciiTheme="minorHAnsi" w:hAnsiTheme="minorHAnsi" w:cs="Arial"/>
        </w:rPr>
        <w:t>under the watch of suspicious and careful criminal regulators</w:t>
      </w:r>
      <w:r w:rsidRPr="009F652B">
        <w:rPr>
          <w:rFonts w:asciiTheme="minorHAnsi" w:hAnsiTheme="minorHAnsi" w:cs="Arial"/>
          <w:sz w:val="14"/>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9F652B">
        <w:rPr>
          <w:rStyle w:val="StyleUnderline"/>
          <w:rFonts w:asciiTheme="minorHAnsi" w:hAnsiTheme="minorHAnsi" w:cs="Arial"/>
        </w:rPr>
        <w:t>Once outside the country</w:t>
      </w:r>
      <w:r w:rsidRPr="009F652B">
        <w:rPr>
          <w:rFonts w:asciiTheme="minorHAnsi" w:hAnsiTheme="minorHAnsi" w:cs="Arial"/>
          <w:sz w:val="14"/>
        </w:rPr>
        <w:t xml:space="preserve"> with their precious booty, </w:t>
      </w:r>
      <w:r w:rsidRPr="009F652B">
        <w:rPr>
          <w:rStyle w:val="StyleUnderline"/>
          <w:rFonts w:asciiTheme="minorHAnsi" w:hAnsiTheme="minorHAnsi" w:cs="Arial"/>
        </w:rPr>
        <w:t xml:space="preserve">terrorists would need to set up a large and well-equipped machine shop to manufacture a bomb and then to populate it with a very select team of </w:t>
      </w:r>
      <w:r w:rsidRPr="009F652B">
        <w:rPr>
          <w:rStyle w:val="Emphasis"/>
          <w:rFonts w:asciiTheme="minorHAnsi" w:hAnsiTheme="minorHAnsi"/>
        </w:rPr>
        <w:t>highly skilled scientists</w:t>
      </w:r>
      <w:r w:rsidRPr="009F652B">
        <w:rPr>
          <w:rFonts w:asciiTheme="minorHAnsi" w:hAnsiTheme="minorHAnsi" w:cs="Arial"/>
          <w:sz w:val="14"/>
        </w:rPr>
        <w:t xml:space="preserve">, technicians, machinists, and administrators. </w:t>
      </w:r>
      <w:r w:rsidRPr="009F652B">
        <w:rPr>
          <w:rStyle w:val="StyleUnderline"/>
          <w:rFonts w:asciiTheme="minorHAnsi" w:hAnsiTheme="minorHAnsi" w:cs="Arial"/>
        </w:rPr>
        <w:t>The group would have to be assembled and retained for the monumental task while no consequential suspicions were generated</w:t>
      </w:r>
      <w:r w:rsidRPr="009F652B">
        <w:rPr>
          <w:rFonts w:asciiTheme="minorHAnsi" w:hAnsiTheme="minorHAnsi" w:cs="Arial"/>
          <w:sz w:val="14"/>
        </w:rPr>
        <w:t xml:space="preserve"> among friends, family, and police about their curious and sudden absence from normal pursuits back home. </w:t>
      </w:r>
      <w:r w:rsidRPr="009F652B">
        <w:rPr>
          <w:rStyle w:val="StyleUnderline"/>
          <w:rFonts w:asciiTheme="minorHAnsi" w:hAnsiTheme="minorHAnsi" w:cs="Arial"/>
        </w:rPr>
        <w:t>Members of the bomb-building team</w:t>
      </w:r>
      <w:r w:rsidRPr="009F652B">
        <w:rPr>
          <w:rFonts w:asciiTheme="minorHAnsi" w:hAnsiTheme="minorHAnsi" w:cs="Arial"/>
          <w:sz w:val="14"/>
        </w:rPr>
        <w:t xml:space="preserve"> would also have to be utterly devoted to the cause, of course, and they </w:t>
      </w:r>
      <w:r w:rsidRPr="009F652B">
        <w:rPr>
          <w:rStyle w:val="StyleUnderline"/>
          <w:rFonts w:asciiTheme="minorHAnsi" w:hAnsiTheme="minorHAnsi" w:cs="Arial"/>
        </w:rPr>
        <w:t>would have to be willing to put their lives</w:t>
      </w:r>
      <w:r w:rsidRPr="009F652B">
        <w:rPr>
          <w:rFonts w:asciiTheme="minorHAnsi" w:hAnsiTheme="minorHAnsi" w:cs="Arial"/>
          <w:sz w:val="14"/>
        </w:rPr>
        <w:t xml:space="preserve"> and certainly their careers </w:t>
      </w:r>
      <w:r w:rsidRPr="009F652B">
        <w:rPr>
          <w:rStyle w:val="StyleUnderline"/>
          <w:rFonts w:asciiTheme="minorHAnsi" w:hAnsiTheme="minorHAnsi" w:cs="Arial"/>
        </w:rPr>
        <w:t>at high risk</w:t>
      </w:r>
      <w:r w:rsidRPr="009F652B">
        <w:rPr>
          <w:rFonts w:asciiTheme="minorHAnsi" w:hAnsiTheme="minorHAnsi" w:cs="Arial"/>
          <w:sz w:val="14"/>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9F652B">
        <w:rPr>
          <w:rStyle w:val="StyleUnderline"/>
          <w:rFonts w:asciiTheme="minorHAnsi" w:hAnsiTheme="minorHAnsi" w:cs="Arial"/>
        </w:rPr>
        <w:t>the task “could hardly be accomplished by a subnational group</w:t>
      </w:r>
      <w:r w:rsidRPr="009F652B">
        <w:rPr>
          <w:rFonts w:asciiTheme="minorHAnsi" w:hAnsiTheme="minorHAnsi" w:cs="Arial"/>
          <w:sz w:val="14"/>
        </w:rPr>
        <w:t xml:space="preserve">.” They point out that </w:t>
      </w:r>
      <w:r w:rsidRPr="009F652B">
        <w:rPr>
          <w:rStyle w:val="Emphasis"/>
          <w:rFonts w:asciiTheme="minorHAnsi" w:hAnsiTheme="minorHAnsi"/>
        </w:rPr>
        <w:t>precise blueprints</w:t>
      </w:r>
      <w:r w:rsidRPr="009F652B">
        <w:rPr>
          <w:rStyle w:val="StyleUnderline"/>
          <w:rFonts w:asciiTheme="minorHAnsi" w:hAnsiTheme="minorHAnsi" w:cs="Arial"/>
        </w:rPr>
        <w:t xml:space="preserve"> are required</w:t>
      </w:r>
      <w:r w:rsidRPr="009F652B">
        <w:rPr>
          <w:rFonts w:asciiTheme="minorHAnsi" w:hAnsiTheme="minorHAnsi" w:cs="Arial"/>
          <w:sz w:val="14"/>
        </w:rPr>
        <w:t xml:space="preserve">, not just sketches and general ideas, and that </w:t>
      </w:r>
      <w:r w:rsidRPr="009F652B">
        <w:rPr>
          <w:rStyle w:val="StyleUnderline"/>
          <w:rFonts w:asciiTheme="minorHAnsi" w:hAnsiTheme="minorHAnsi" w:cs="Arial"/>
        </w:rPr>
        <w:t>even with a good blueprint the terrorist group would</w:t>
      </w:r>
      <w:r w:rsidRPr="009F652B">
        <w:rPr>
          <w:rFonts w:asciiTheme="minorHAnsi" w:hAnsiTheme="minorHAnsi" w:cs="Arial"/>
          <w:sz w:val="14"/>
        </w:rPr>
        <w:t xml:space="preserve"> most certainly </w:t>
      </w:r>
      <w:r w:rsidRPr="009F652B">
        <w:rPr>
          <w:rStyle w:val="StyleUnderline"/>
          <w:rFonts w:asciiTheme="minorHAnsi" w:hAnsiTheme="minorHAnsi" w:cs="Arial"/>
        </w:rPr>
        <w:t>be forced to redesign</w:t>
      </w:r>
      <w:r w:rsidRPr="009F652B">
        <w:rPr>
          <w:rFonts w:asciiTheme="minorHAnsi" w:hAnsiTheme="minorHAnsi" w:cs="Arial"/>
          <w:sz w:val="14"/>
        </w:rPr>
        <w:t xml:space="preserve">. They also stress that </w:t>
      </w:r>
      <w:r w:rsidRPr="009F652B">
        <w:rPr>
          <w:rStyle w:val="StyleUnderline"/>
          <w:rFonts w:asciiTheme="minorHAnsi" w:hAnsiTheme="minorHAnsi" w:cs="Arial"/>
        </w:rPr>
        <w:t>the work is difficult, dangerous, and extremely exacting</w:t>
      </w:r>
      <w:r w:rsidRPr="009F652B">
        <w:rPr>
          <w:rFonts w:asciiTheme="minorHAnsi" w:hAnsiTheme="minorHAnsi" w:cs="Arial"/>
          <w:sz w:val="14"/>
        </w:rPr>
        <w:t xml:space="preserve">, and that the </w:t>
      </w:r>
      <w:r w:rsidRPr="009F652B">
        <w:rPr>
          <w:rStyle w:val="StyleUnderline"/>
          <w:rFonts w:asciiTheme="minorHAnsi" w:hAnsiTheme="minorHAnsi" w:cs="Arial"/>
        </w:rPr>
        <w:t>technical requirements</w:t>
      </w:r>
      <w:r w:rsidRPr="009F652B">
        <w:rPr>
          <w:rFonts w:asciiTheme="minorHAnsi" w:hAnsiTheme="minorHAnsi" w:cs="Arial"/>
          <w:sz w:val="14"/>
        </w:rPr>
        <w:t xml:space="preserve"> in several fields </w:t>
      </w:r>
      <w:r w:rsidRPr="009F652B">
        <w:rPr>
          <w:rStyle w:val="StyleUnderline"/>
          <w:rFonts w:asciiTheme="minorHAnsi" w:hAnsiTheme="minorHAnsi" w:cs="Arial"/>
        </w:rPr>
        <w:t xml:space="preserve">verge on the </w:t>
      </w:r>
      <w:r w:rsidRPr="009F652B">
        <w:rPr>
          <w:rStyle w:val="Emphasis"/>
          <w:rFonts w:asciiTheme="minorHAnsi" w:hAnsiTheme="minorHAnsi"/>
        </w:rPr>
        <w:t>unfeasible</w:t>
      </w:r>
      <w:r w:rsidRPr="009F652B">
        <w:rPr>
          <w:rFonts w:asciiTheme="minorHAnsi" w:hAnsiTheme="minorHAnsi" w:cs="Arial"/>
          <w:sz w:val="14"/>
        </w:rPr>
        <w:t xml:space="preserve">. Stephen Younger, former director of nuclear weapons research at Los Alamos Laboratories, has made a similar argument, pointing out that </w:t>
      </w:r>
      <w:r w:rsidRPr="009F652B">
        <w:rPr>
          <w:rStyle w:val="StyleUnderline"/>
          <w:rFonts w:asciiTheme="minorHAnsi" w:hAnsiTheme="minorHAnsi" w:cs="Arial"/>
        </w:rPr>
        <w:t>uranium is “exceptionally difficult to machine</w:t>
      </w:r>
      <w:r w:rsidRPr="009F652B">
        <w:rPr>
          <w:rFonts w:asciiTheme="minorHAnsi" w:hAnsiTheme="minorHAnsi" w:cs="Arial"/>
          <w:sz w:val="14"/>
        </w:rPr>
        <w:t>” whereas “</w:t>
      </w:r>
      <w:r w:rsidRPr="009F652B">
        <w:rPr>
          <w:rStyle w:val="StyleUnderline"/>
          <w:rFonts w:asciiTheme="minorHAnsi" w:hAnsiTheme="minorHAnsi" w:cs="Arial"/>
        </w:rPr>
        <w:t>plutonium is one of the most complex metals ever discovered</w:t>
      </w:r>
      <w:r w:rsidRPr="009F652B">
        <w:rPr>
          <w:rFonts w:asciiTheme="minorHAnsi" w:hAnsiTheme="minorHAnsi" w:cs="Arial"/>
          <w:sz w:val="14"/>
        </w:rPr>
        <w:t>, a material whose basic properties are sensitive to exactly how it is processed.“ Stressing the “daunting problems associated with material purity, machining, and a host of other issues,” Younger concludes, “</w:t>
      </w:r>
      <w:r w:rsidRPr="009F652B">
        <w:rPr>
          <w:rStyle w:val="StyleUnderline"/>
          <w:rFonts w:asciiTheme="minorHAnsi" w:hAnsiTheme="minorHAnsi" w:cs="Arial"/>
        </w:rPr>
        <w:t>to think that a terrorist group, working in isolation with an unreliable supply of electricity and little access to tools and supplies” could fabricate a bomb “is farfetched at best</w:t>
      </w:r>
      <w:r w:rsidRPr="009F652B">
        <w:rPr>
          <w:rFonts w:asciiTheme="minorHAnsi" w:hAnsiTheme="minorHAnsi" w:cs="Arial"/>
          <w:sz w:val="14"/>
        </w:rPr>
        <w:t xml:space="preserve">.” </w:t>
      </w:r>
      <w:r w:rsidRPr="009F652B">
        <w:rPr>
          <w:rStyle w:val="StyleUnderline"/>
          <w:rFonts w:asciiTheme="minorHAnsi" w:hAnsiTheme="minorHAnsi" w:cs="Arial"/>
        </w:rPr>
        <w:t>Under the best circumstances,</w:t>
      </w:r>
      <w:r w:rsidRPr="009F652B">
        <w:rPr>
          <w:rFonts w:asciiTheme="minorHAnsi" w:hAnsiTheme="minorHAnsi" w:cs="Arial"/>
          <w:sz w:val="14"/>
        </w:rPr>
        <w:t xml:space="preserve"> </w:t>
      </w:r>
      <w:r w:rsidRPr="009F652B">
        <w:rPr>
          <w:rStyle w:val="StyleUnderline"/>
          <w:rFonts w:asciiTheme="minorHAnsi" w:hAnsiTheme="minorHAnsi" w:cs="Arial"/>
        </w:rPr>
        <w:t>the process of making a bomb could take</w:t>
      </w:r>
      <w:r w:rsidRPr="009F652B">
        <w:rPr>
          <w:rFonts w:asciiTheme="minorHAnsi" w:hAnsiTheme="minorHAnsi" w:cs="Arial"/>
          <w:sz w:val="14"/>
        </w:rPr>
        <w:t xml:space="preserve"> months or even </w:t>
      </w:r>
      <w:r w:rsidRPr="009F652B">
        <w:rPr>
          <w:rStyle w:val="StyleUnderline"/>
          <w:rFonts w:asciiTheme="minorHAnsi" w:hAnsiTheme="minorHAnsi" w:cs="Arial"/>
        </w:rPr>
        <w:t>a year or more</w:t>
      </w:r>
      <w:r w:rsidRPr="009F652B">
        <w:rPr>
          <w:rFonts w:asciiTheme="minorHAnsi" w:hAnsiTheme="minorHAnsi" w:cs="Arial"/>
          <w:sz w:val="14"/>
        </w:rPr>
        <w:t xml:space="preserve">, </w:t>
      </w:r>
      <w:r w:rsidRPr="009F652B">
        <w:rPr>
          <w:rStyle w:val="StyleUnderline"/>
          <w:rFonts w:asciiTheme="minorHAnsi" w:hAnsiTheme="minorHAnsi" w:cs="Arial"/>
        </w:rPr>
        <w:t>which would</w:t>
      </w:r>
      <w:r w:rsidRPr="009F652B">
        <w:rPr>
          <w:rFonts w:asciiTheme="minorHAnsi" w:hAnsiTheme="minorHAnsi" w:cs="Arial"/>
          <w:sz w:val="14"/>
        </w:rPr>
        <w:t xml:space="preserve">, of course, </w:t>
      </w:r>
      <w:r w:rsidRPr="009F652B">
        <w:rPr>
          <w:rStyle w:val="StyleUnderline"/>
          <w:rFonts w:asciiTheme="minorHAnsi" w:hAnsiTheme="minorHAnsi" w:cs="Arial"/>
        </w:rPr>
        <w:t>have to be carried out in utter secrecy</w:t>
      </w:r>
      <w:r w:rsidRPr="009F652B">
        <w:rPr>
          <w:rFonts w:asciiTheme="minorHAnsi" w:hAnsiTheme="minorHAnsi" w:cs="Arial"/>
          <w:sz w:val="14"/>
        </w:rPr>
        <w:t xml:space="preserve">. In addition, people in the area, including criminals, may observe with increasing curiosity and puzzlement the constant coming and going of technicians unlikely to be locals. </w:t>
      </w:r>
      <w:r w:rsidRPr="009F652B">
        <w:rPr>
          <w:rStyle w:val="StyleUnderline"/>
          <w:rFonts w:asciiTheme="minorHAnsi" w:hAnsiTheme="minorHAnsi" w:cs="Arial"/>
        </w:rPr>
        <w:t>If the effort to build a bomb was successful, the finished product, weighing a ton</w:t>
      </w:r>
      <w:r w:rsidRPr="009F652B">
        <w:rPr>
          <w:rFonts w:asciiTheme="minorHAnsi" w:hAnsiTheme="minorHAnsi" w:cs="Arial"/>
          <w:sz w:val="14"/>
        </w:rPr>
        <w:t xml:space="preserve"> or more, </w:t>
      </w:r>
      <w:r w:rsidRPr="009F652B">
        <w:rPr>
          <w:rStyle w:val="StyleUnderline"/>
          <w:rFonts w:asciiTheme="minorHAnsi" w:hAnsiTheme="minorHAnsi" w:cs="Arial"/>
        </w:rPr>
        <w:t>would then have to be transported to and smuggled into the relevant target country where it would have to be received by collaborators who are</w:t>
      </w:r>
      <w:r w:rsidRPr="009F652B">
        <w:rPr>
          <w:rFonts w:asciiTheme="minorHAnsi" w:hAnsiTheme="minorHAnsi" w:cs="Arial"/>
          <w:sz w:val="14"/>
        </w:rPr>
        <w:t xml:space="preserve"> at once </w:t>
      </w:r>
      <w:r w:rsidRPr="009F652B">
        <w:rPr>
          <w:rStyle w:val="StyleUnderline"/>
          <w:rFonts w:asciiTheme="minorHAnsi" w:hAnsiTheme="minorHAnsi" w:cs="Arial"/>
        </w:rPr>
        <w:t>totally dedicated and technically proficient</w:t>
      </w:r>
      <w:r w:rsidRPr="009F652B">
        <w:rPr>
          <w:rFonts w:asciiTheme="minorHAnsi" w:hAnsiTheme="minorHAnsi" w:cs="Arial"/>
          <w:sz w:val="14"/>
        </w:rPr>
        <w:t xml:space="preserve"> at handling, maintaining, detonating, and perhaps assembling the weapon after it arrives. </w:t>
      </w:r>
      <w:r w:rsidRPr="009F652B">
        <w:rPr>
          <w:rStyle w:val="StyleUnderline"/>
          <w:rFonts w:asciiTheme="minorHAnsi" w:hAnsiTheme="minorHAnsi" w:cs="Arial"/>
        </w:rPr>
        <w:t>The financial costs</w:t>
      </w:r>
      <w:r w:rsidRPr="009F652B">
        <w:rPr>
          <w:rFonts w:asciiTheme="minorHAnsi" w:hAnsiTheme="minorHAnsi" w:cs="Arial"/>
          <w:sz w:val="14"/>
        </w:rPr>
        <w:t xml:space="preserve"> of this extensive and extended operation </w:t>
      </w:r>
      <w:r w:rsidRPr="009F652B">
        <w:rPr>
          <w:rStyle w:val="StyleUnderline"/>
          <w:rFonts w:asciiTheme="minorHAnsi" w:hAnsiTheme="minorHAnsi" w:cs="Arial"/>
        </w:rPr>
        <w:t>could</w:t>
      </w:r>
      <w:r w:rsidRPr="009F652B">
        <w:rPr>
          <w:rFonts w:asciiTheme="minorHAnsi" w:hAnsiTheme="minorHAnsi" w:cs="Arial"/>
          <w:sz w:val="14"/>
        </w:rPr>
        <w:t xml:space="preserve"> easily </w:t>
      </w:r>
      <w:r w:rsidRPr="009F652B">
        <w:rPr>
          <w:rStyle w:val="StyleUnderline"/>
          <w:rFonts w:asciiTheme="minorHAnsi" w:hAnsiTheme="minorHAnsi" w:cs="Arial"/>
        </w:rPr>
        <w:t>become monumental. There would be expensive equipment to buy, smuggle, and set up and people to pay or pay off</w:t>
      </w:r>
      <w:r w:rsidRPr="009F652B">
        <w:rPr>
          <w:rFonts w:asciiTheme="minorHAnsi" w:hAnsiTheme="minorHAnsi" w:cs="Arial"/>
          <w:sz w:val="14"/>
        </w:rPr>
        <w:t xml:space="preserve">. Some operatives might work for free out of utter dedication to the cause, but the </w:t>
      </w:r>
      <w:r w:rsidRPr="009F652B">
        <w:rPr>
          <w:rStyle w:val="StyleUnderline"/>
          <w:rFonts w:asciiTheme="minorHAnsi" w:hAnsiTheme="minorHAnsi" w:cs="Arial"/>
        </w:rPr>
        <w:t>vast conspiracy</w:t>
      </w:r>
      <w:r w:rsidRPr="009F652B">
        <w:rPr>
          <w:rFonts w:asciiTheme="minorHAnsi" w:hAnsiTheme="minorHAnsi" w:cs="Arial"/>
          <w:sz w:val="14"/>
        </w:rPr>
        <w:t xml:space="preserve"> also </w:t>
      </w:r>
      <w:r w:rsidRPr="009F652B">
        <w:rPr>
          <w:rStyle w:val="StyleUnderline"/>
          <w:rFonts w:asciiTheme="minorHAnsi" w:hAnsiTheme="minorHAnsi" w:cs="Arial"/>
        </w:rPr>
        <w:t>requires</w:t>
      </w:r>
      <w:r w:rsidRPr="009F652B">
        <w:rPr>
          <w:rFonts w:asciiTheme="minorHAnsi" w:hAnsiTheme="minorHAnsi" w:cs="Arial"/>
          <w:sz w:val="14"/>
        </w:rPr>
        <w:t xml:space="preserve"> the subversion of </w:t>
      </w:r>
      <w:r w:rsidRPr="009F652B">
        <w:rPr>
          <w:rStyle w:val="StyleUnderline"/>
          <w:rFonts w:asciiTheme="minorHAnsi" w:hAnsiTheme="minorHAnsi" w:cs="Arial"/>
        </w:rPr>
        <w:t>a considerable array of criminals</w:t>
      </w:r>
      <w:r w:rsidRPr="009F652B">
        <w:rPr>
          <w:rFonts w:asciiTheme="minorHAnsi" w:hAnsiTheme="minorHAnsi" w:cs="Arial"/>
          <w:sz w:val="14"/>
        </w:rPr>
        <w:t xml:space="preserve"> and opportunists, </w:t>
      </w:r>
      <w:r w:rsidRPr="009F652B">
        <w:rPr>
          <w:rStyle w:val="StyleUnderline"/>
          <w:rFonts w:asciiTheme="minorHAnsi" w:hAnsiTheme="minorHAnsi" w:cs="Arial"/>
        </w:rPr>
        <w:t>each of whom has every incentive to push the price for cooperation as high as possible</w:t>
      </w:r>
      <w:r w:rsidRPr="009F652B">
        <w:rPr>
          <w:rFonts w:asciiTheme="minorHAnsi" w:hAnsiTheme="minorHAnsi" w:cs="Arial"/>
          <w:sz w:val="14"/>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9F652B">
        <w:rPr>
          <w:rStyle w:val="StyleUnderline"/>
          <w:rFonts w:asciiTheme="minorHAnsi" w:hAnsiTheme="minorHAnsi" w:cs="Arial"/>
        </w:rPr>
        <w:t>although it may not be impossible to surmount each individual step, the likelihood that a group could surmount a series of them quickly becomes vanishingly small</w:t>
      </w:r>
      <w:r w:rsidRPr="009F652B">
        <w:rPr>
          <w:rFonts w:asciiTheme="minorHAnsi" w:hAnsiTheme="minorHAnsi" w:cs="Arial"/>
          <w:sz w:val="14"/>
        </w:rPr>
        <w:t xml:space="preserve">. Table 1 attempts to catalogue the barriers that must be overcome under the scenario considered most likely to be successful. In contemplating the task before them, would-be </w:t>
      </w:r>
      <w:r w:rsidRPr="009F652B">
        <w:rPr>
          <w:rStyle w:val="StyleUnderline"/>
          <w:rFonts w:asciiTheme="minorHAnsi" w:hAnsiTheme="minorHAnsi" w:cs="Arial"/>
        </w:rPr>
        <w:t>atomic terrorists</w:t>
      </w:r>
      <w:r w:rsidRPr="009F652B">
        <w:rPr>
          <w:rFonts w:asciiTheme="minorHAnsi" w:hAnsiTheme="minorHAnsi" w:cs="Arial"/>
          <w:sz w:val="14"/>
        </w:rPr>
        <w:t xml:space="preserve"> would effectively be required to go though an exercise that looks much like this. If and when they do, they </w:t>
      </w:r>
      <w:r w:rsidRPr="009F652B">
        <w:rPr>
          <w:rStyle w:val="StyleUnderline"/>
          <w:rFonts w:asciiTheme="minorHAnsi" w:hAnsiTheme="minorHAnsi" w:cs="Arial"/>
        </w:rPr>
        <w:t>will undoubtedly conclude that their prospects are</w:t>
      </w:r>
      <w:r w:rsidRPr="009F652B">
        <w:rPr>
          <w:rFonts w:asciiTheme="minorHAnsi" w:hAnsiTheme="minorHAnsi" w:cs="Arial"/>
          <w:sz w:val="14"/>
        </w:rPr>
        <w:t xml:space="preserve"> daunting and accordingly uninspiring or even </w:t>
      </w:r>
      <w:r w:rsidRPr="009F652B">
        <w:rPr>
          <w:rStyle w:val="StyleUnderline"/>
          <w:rFonts w:asciiTheme="minorHAnsi" w:hAnsiTheme="minorHAnsi" w:cs="Arial"/>
        </w:rPr>
        <w:t>terminally dispiriting</w:t>
      </w:r>
      <w:r w:rsidRPr="009F652B">
        <w:rPr>
          <w:rFonts w:asciiTheme="minorHAnsi" w:hAnsiTheme="minorHAnsi" w:cs="Arial"/>
          <w:sz w:val="14"/>
        </w:rPr>
        <w:t xml:space="preserve">. It is possible to calculate the chances for success. </w:t>
      </w:r>
      <w:r w:rsidRPr="009F652B">
        <w:rPr>
          <w:rStyle w:val="StyleUnderline"/>
          <w:rFonts w:asciiTheme="minorHAnsi" w:hAnsiTheme="minorHAnsi" w:cs="Arial"/>
        </w:rPr>
        <w:t>Adopting probability estimates that</w:t>
      </w:r>
      <w:r w:rsidRPr="009F652B">
        <w:rPr>
          <w:rFonts w:asciiTheme="minorHAnsi" w:hAnsiTheme="minorHAnsi" w:cs="Arial"/>
          <w:sz w:val="14"/>
        </w:rPr>
        <w:t xml:space="preserve"> purposely and </w:t>
      </w:r>
      <w:r w:rsidRPr="009F652B">
        <w:rPr>
          <w:rStyle w:val="StyleUnderline"/>
          <w:rFonts w:asciiTheme="minorHAnsi" w:hAnsiTheme="minorHAnsi" w:cs="Arial"/>
        </w:rPr>
        <w:t>heavily bias</w:t>
      </w:r>
      <w:r w:rsidRPr="009F652B">
        <w:rPr>
          <w:rFonts w:asciiTheme="minorHAnsi" w:hAnsiTheme="minorHAnsi" w:cs="Arial"/>
          <w:sz w:val="14"/>
        </w:rPr>
        <w:t xml:space="preserve"> the case </w:t>
      </w:r>
      <w:r w:rsidRPr="009F652B">
        <w:rPr>
          <w:rStyle w:val="StyleUnderline"/>
          <w:rFonts w:asciiTheme="minorHAnsi" w:hAnsiTheme="minorHAnsi" w:cs="Arial"/>
        </w:rPr>
        <w:t>in the terrorists’ favor</w:t>
      </w:r>
      <w:r w:rsidRPr="009F652B">
        <w:rPr>
          <w:rFonts w:asciiTheme="minorHAnsi" w:hAnsiTheme="minorHAnsi" w:cs="Arial"/>
          <w:sz w:val="14"/>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9F652B">
        <w:rPr>
          <w:rStyle w:val="StyleUnderline"/>
          <w:rFonts w:asciiTheme="minorHAnsi" w:hAnsiTheme="minorHAnsi" w:cs="Arial"/>
        </w:rPr>
        <w:t xml:space="preserve">the cumulative odds that they will be able to pull off the deed drop to </w:t>
      </w:r>
      <w:r w:rsidRPr="009F652B">
        <w:rPr>
          <w:rStyle w:val="Emphasis"/>
          <w:rFonts w:asciiTheme="minorHAnsi" w:hAnsiTheme="minorHAnsi"/>
        </w:rPr>
        <w:t>one in</w:t>
      </w:r>
      <w:r w:rsidRPr="009F652B">
        <w:rPr>
          <w:rStyle w:val="StyleUnderline"/>
          <w:rFonts w:asciiTheme="minorHAnsi" w:hAnsiTheme="minorHAnsi" w:cs="Arial"/>
        </w:rPr>
        <w:t xml:space="preserve"> well over </w:t>
      </w:r>
      <w:r w:rsidRPr="009F652B">
        <w:rPr>
          <w:rStyle w:val="Emphasis"/>
          <w:rFonts w:asciiTheme="minorHAnsi" w:hAnsiTheme="minorHAnsi"/>
        </w:rPr>
        <w:t>three billion</w:t>
      </w:r>
      <w:r w:rsidRPr="009F652B">
        <w:rPr>
          <w:rFonts w:asciiTheme="minorHAnsi" w:hAnsiTheme="minorHAnsi" w:cs="Arial"/>
          <w:sz w:val="14"/>
        </w:rPr>
        <w:t xml:space="preserve">. </w:t>
      </w:r>
      <w:r w:rsidRPr="009F652B">
        <w:rPr>
          <w:rStyle w:val="StyleUnderline"/>
          <w:rFonts w:asciiTheme="minorHAnsi" w:hAnsiTheme="minorHAnsi" w:cs="Arial"/>
        </w:rPr>
        <w:t>Other routes</w:t>
      </w:r>
      <w:r w:rsidRPr="009F652B">
        <w:rPr>
          <w:rFonts w:asciiTheme="minorHAnsi" w:hAnsiTheme="minorHAnsi" w:cs="Arial"/>
          <w:sz w:val="14"/>
        </w:rPr>
        <w:t xml:space="preserve"> would-be </w:t>
      </w:r>
      <w:r w:rsidRPr="009F652B">
        <w:rPr>
          <w:rStyle w:val="StyleUnderline"/>
          <w:rFonts w:asciiTheme="minorHAnsi" w:hAnsiTheme="minorHAnsi" w:cs="Arial"/>
        </w:rPr>
        <w:t>terrorists might take to acquire a bomb are even more problematic. They are unlikely to be given or sold a bomb</w:t>
      </w:r>
      <w:r w:rsidRPr="009F652B">
        <w:rPr>
          <w:rFonts w:asciiTheme="minorHAnsi" w:hAnsiTheme="minorHAnsi" w:cs="Arial"/>
          <w:sz w:val="14"/>
        </w:rPr>
        <w:t xml:space="preserve"> by a generous like-minded nuclear state for delivery abroad </w:t>
      </w:r>
      <w:r w:rsidRPr="009F652B">
        <w:rPr>
          <w:rStyle w:val="StyleUnderline"/>
          <w:rFonts w:asciiTheme="minorHAnsi" w:hAnsiTheme="minorHAnsi" w:cs="Arial"/>
        </w:rPr>
        <w:t>because the risk would be high</w:t>
      </w:r>
      <w:r w:rsidRPr="009F652B">
        <w:rPr>
          <w:rFonts w:asciiTheme="minorHAnsi" w:hAnsiTheme="minorHAnsi" w:cs="Arial"/>
          <w:sz w:val="14"/>
        </w:rPr>
        <w:t xml:space="preserve">, even for a country led by extremists, </w:t>
      </w:r>
      <w:r w:rsidRPr="009F652B">
        <w:rPr>
          <w:rStyle w:val="StyleUnderline"/>
          <w:rFonts w:asciiTheme="minorHAnsi" w:hAnsiTheme="minorHAnsi" w:cs="Arial"/>
        </w:rPr>
        <w:t>that the bomb (and its source) would be discovered</w:t>
      </w:r>
      <w:r w:rsidRPr="009F652B">
        <w:rPr>
          <w:rFonts w:asciiTheme="minorHAnsi" w:hAnsiTheme="minorHAnsi" w:cs="Arial"/>
          <w:sz w:val="14"/>
        </w:rPr>
        <w:t xml:space="preserve"> even before delivery or that it would be exploded in a manner and on a target the donor would not approve, including on the donor itself. Another concern would be that </w:t>
      </w:r>
      <w:r w:rsidRPr="009F652B">
        <w:rPr>
          <w:rStyle w:val="StyleUnderline"/>
          <w:rFonts w:asciiTheme="minorHAnsi" w:hAnsiTheme="minorHAnsi" w:cs="Arial"/>
        </w:rPr>
        <w:t>the terrorist group might be infiltrated by foreign intelligence</w:t>
      </w:r>
      <w:r w:rsidRPr="009F652B">
        <w:rPr>
          <w:rFonts w:asciiTheme="minorHAnsi" w:hAnsiTheme="minorHAnsi" w:cs="Arial"/>
          <w:sz w:val="14"/>
        </w:rPr>
        <w:t xml:space="preserve">. </w:t>
      </w:r>
      <w:r w:rsidRPr="009F652B">
        <w:rPr>
          <w:rStyle w:val="StyleUnderline"/>
          <w:rFonts w:asciiTheme="minorHAnsi" w:hAnsiTheme="minorHAnsi" w:cs="Arial"/>
        </w:rPr>
        <w:t>The terrorist group might</w:t>
      </w:r>
      <w:r w:rsidRPr="009F652B">
        <w:rPr>
          <w:rFonts w:asciiTheme="minorHAnsi" w:hAnsiTheme="minorHAnsi" w:cs="Arial"/>
          <w:sz w:val="14"/>
        </w:rPr>
        <w:t xml:space="preserve"> also seek to </w:t>
      </w:r>
      <w:r w:rsidRPr="009F652B">
        <w:rPr>
          <w:rStyle w:val="StyleUnderline"/>
          <w:rFonts w:asciiTheme="minorHAnsi" w:hAnsiTheme="minorHAnsi" w:cs="Arial"/>
        </w:rPr>
        <w:t>steal or illicitly purchase a “</w:t>
      </w:r>
      <w:r w:rsidRPr="009F652B">
        <w:rPr>
          <w:rStyle w:val="Emphasis"/>
          <w:rFonts w:asciiTheme="minorHAnsi" w:hAnsiTheme="minorHAnsi"/>
        </w:rPr>
        <w:t>loose nuke</w:t>
      </w:r>
      <w:r w:rsidRPr="009F652B">
        <w:rPr>
          <w:rFonts w:asciiTheme="minorHAnsi" w:hAnsiTheme="minorHAnsi" w:cs="Arial"/>
          <w:sz w:val="14"/>
        </w:rPr>
        <w:t xml:space="preserve">“ somewhere. However, it seems probable that </w:t>
      </w:r>
      <w:r w:rsidRPr="009F652B">
        <w:rPr>
          <w:rStyle w:val="Emphasis"/>
          <w:rFonts w:asciiTheme="minorHAnsi" w:hAnsiTheme="minorHAnsi"/>
        </w:rPr>
        <w:t>none exist</w:t>
      </w:r>
      <w:r w:rsidRPr="009F652B">
        <w:rPr>
          <w:rStyle w:val="StyleUnderline"/>
          <w:rFonts w:asciiTheme="minorHAnsi" w:hAnsiTheme="minorHAnsi" w:cs="Arial"/>
        </w:rPr>
        <w:t>. All governments have an intense interest in controlling any weapons on their territory</w:t>
      </w:r>
      <w:r w:rsidRPr="009F652B">
        <w:rPr>
          <w:rFonts w:asciiTheme="minorHAnsi" w:hAnsiTheme="minorHAnsi" w:cs="Arial"/>
          <w:sz w:val="14"/>
        </w:rPr>
        <w:t xml:space="preserve"> because of fears that they might become the primary target. Moreover, as technology has developed, </w:t>
      </w:r>
      <w:r w:rsidRPr="009F652B">
        <w:rPr>
          <w:rStyle w:val="StyleUnderline"/>
          <w:rFonts w:asciiTheme="minorHAnsi" w:hAnsiTheme="minorHAnsi" w:cs="Arial"/>
        </w:rPr>
        <w:t>finished bombs have been out-fitted with devices that</w:t>
      </w:r>
      <w:r w:rsidRPr="009F652B">
        <w:rPr>
          <w:rFonts w:asciiTheme="minorHAnsi" w:hAnsiTheme="minorHAnsi" w:cs="Arial"/>
          <w:sz w:val="14"/>
        </w:rPr>
        <w:t xml:space="preserve"> trigger a non-nuclear explosion that </w:t>
      </w:r>
      <w:r w:rsidRPr="009F652B">
        <w:rPr>
          <w:rStyle w:val="StyleUnderline"/>
          <w:rFonts w:asciiTheme="minorHAnsi" w:hAnsiTheme="minorHAnsi" w:cs="Arial"/>
        </w:rPr>
        <w:t xml:space="preserve">destroys the bomb </w:t>
      </w:r>
      <w:r w:rsidRPr="009F652B">
        <w:rPr>
          <w:rStyle w:val="Emphasis"/>
          <w:rFonts w:asciiTheme="minorHAnsi" w:hAnsiTheme="minorHAnsi"/>
        </w:rPr>
        <w:t>if</w:t>
      </w:r>
      <w:r w:rsidRPr="009F652B">
        <w:rPr>
          <w:rStyle w:val="StyleUnderline"/>
          <w:rFonts w:asciiTheme="minorHAnsi" w:hAnsiTheme="minorHAnsi" w:cs="Arial"/>
        </w:rPr>
        <w:t xml:space="preserve"> it is </w:t>
      </w:r>
      <w:r w:rsidRPr="009F652B">
        <w:rPr>
          <w:rStyle w:val="Emphasis"/>
          <w:rFonts w:asciiTheme="minorHAnsi" w:hAnsiTheme="minorHAnsi"/>
        </w:rPr>
        <w:t>tampered with</w:t>
      </w:r>
      <w:r w:rsidRPr="009F652B">
        <w:rPr>
          <w:rStyle w:val="StyleUnderline"/>
          <w:rFonts w:asciiTheme="minorHAnsi" w:hAnsiTheme="minorHAnsi" w:cs="Arial"/>
        </w:rPr>
        <w:t>. And there are other security techniques</w:t>
      </w:r>
      <w:r w:rsidRPr="009F652B">
        <w:rPr>
          <w:rFonts w:asciiTheme="minorHAnsi" w:hAnsiTheme="minorHAnsi" w:cs="Arial"/>
          <w:sz w:val="14"/>
        </w:rPr>
        <w:t xml:space="preserve">: Bombs can be kept disassembled with the component parts stored in separate high-security vaults, and a process can be set up in which two people and </w:t>
      </w:r>
      <w:r w:rsidRPr="009F652B">
        <w:rPr>
          <w:rStyle w:val="Emphasis"/>
          <w:rFonts w:asciiTheme="minorHAnsi" w:hAnsiTheme="minorHAnsi"/>
        </w:rPr>
        <w:t>multiple codes are required</w:t>
      </w:r>
      <w:r w:rsidRPr="009F652B">
        <w:rPr>
          <w:rStyle w:val="StyleUnderline"/>
          <w:rFonts w:asciiTheme="minorHAnsi" w:hAnsiTheme="minorHAnsi" w:cs="Arial"/>
        </w:rPr>
        <w:t xml:space="preserve"> not only to use the bomb but to store, maintain, and deploy it</w:t>
      </w:r>
      <w:r w:rsidRPr="009F652B">
        <w:rPr>
          <w:rFonts w:asciiTheme="minorHAnsi" w:hAnsiTheme="minorHAnsi" w:cs="Arial"/>
          <w:sz w:val="14"/>
        </w:rPr>
        <w:t xml:space="preserve">. As Younger points out, “only a few people in the world have the knowledge to cause an unauthorized detonation of a nuclear weapon.” There could be dangers in the chaos that would emerge </w:t>
      </w:r>
      <w:r w:rsidRPr="009F652B">
        <w:rPr>
          <w:rStyle w:val="StyleUnderline"/>
          <w:rFonts w:asciiTheme="minorHAnsi" w:hAnsiTheme="minorHAnsi" w:cs="Arial"/>
        </w:rPr>
        <w:t>if a nuclear state were to utterly collapse</w:t>
      </w:r>
      <w:r w:rsidRPr="009F652B">
        <w:rPr>
          <w:rFonts w:asciiTheme="minorHAnsi" w:hAnsiTheme="minorHAnsi" w:cs="Arial"/>
          <w:sz w:val="14"/>
        </w:rPr>
        <w:t xml:space="preserve">; Pakistan is frequently cited in this context and sometimes North Korea as well. However, even under such conditions, </w:t>
      </w:r>
      <w:r w:rsidRPr="009F652B">
        <w:rPr>
          <w:rStyle w:val="StyleUnderline"/>
          <w:rFonts w:asciiTheme="minorHAnsi" w:hAnsiTheme="minorHAnsi" w:cs="Arial"/>
        </w:rPr>
        <w:t>nuclear weapons would</w:t>
      </w:r>
      <w:r w:rsidRPr="009F652B">
        <w:rPr>
          <w:rFonts w:asciiTheme="minorHAnsi" w:hAnsiTheme="minorHAnsi" w:cs="Arial"/>
          <w:sz w:val="14"/>
        </w:rPr>
        <w:t xml:space="preserve"> probably </w:t>
      </w:r>
      <w:r w:rsidRPr="009F652B">
        <w:rPr>
          <w:rStyle w:val="Emphasis"/>
          <w:rFonts w:asciiTheme="minorHAnsi" w:hAnsiTheme="minorHAnsi"/>
        </w:rPr>
        <w:t>remain under heavy guard</w:t>
      </w:r>
      <w:r w:rsidRPr="009F652B">
        <w:rPr>
          <w:rFonts w:asciiTheme="minorHAnsi" w:hAnsiTheme="minorHAnsi" w:cs="Arial"/>
          <w:sz w:val="14"/>
        </w:rPr>
        <w:t xml:space="preserve"> by people who know that a purloined bomb might be used in their own territory. </w:t>
      </w:r>
      <w:r w:rsidRPr="009F652B">
        <w:rPr>
          <w:rStyle w:val="StyleUnderline"/>
          <w:rFonts w:asciiTheme="minorHAnsi" w:hAnsiTheme="minorHAnsi" w:cs="Arial"/>
        </w:rPr>
        <w:t>They would still have locks and, in</w:t>
      </w:r>
      <w:r w:rsidRPr="009F652B">
        <w:rPr>
          <w:rFonts w:asciiTheme="minorHAnsi" w:hAnsiTheme="minorHAnsi" w:cs="Arial"/>
          <w:sz w:val="14"/>
        </w:rPr>
        <w:t xml:space="preserve"> the case of </w:t>
      </w:r>
      <w:r w:rsidRPr="009F652B">
        <w:rPr>
          <w:rStyle w:val="StyleUnderline"/>
          <w:rFonts w:asciiTheme="minorHAnsi" w:hAnsiTheme="minorHAnsi" w:cs="Arial"/>
        </w:rPr>
        <w:t>Pakistan, the weapons would be disassembled</w:t>
      </w:r>
      <w:r w:rsidRPr="009F652B">
        <w:rPr>
          <w:rFonts w:asciiTheme="minorHAnsi" w:hAnsiTheme="minorHAnsi" w:cs="Arial"/>
          <w:sz w:val="14"/>
        </w:rPr>
        <w:t xml:space="preserve">. The al Qaeda factor </w:t>
      </w:r>
      <w:r w:rsidRPr="009F652B">
        <w:rPr>
          <w:rStyle w:val="StyleUnderline"/>
          <w:rFonts w:asciiTheme="minorHAnsi" w:hAnsiTheme="minorHAnsi" w:cs="Arial"/>
        </w:rPr>
        <w:t>The degree to which al Qaeda</w:t>
      </w:r>
      <w:r w:rsidRPr="009F652B">
        <w:rPr>
          <w:rFonts w:asciiTheme="minorHAnsi" w:hAnsiTheme="minorHAnsi" w:cs="Arial"/>
          <w:sz w:val="14"/>
        </w:rPr>
        <w:t xml:space="preserve">, the only terrorist group that seems to want to target the United States, </w:t>
      </w:r>
      <w:r w:rsidRPr="009F652B">
        <w:rPr>
          <w:rStyle w:val="StyleUnderline"/>
          <w:rFonts w:asciiTheme="minorHAnsi" w:hAnsiTheme="minorHAnsi" w:cs="Arial"/>
        </w:rPr>
        <w:t>has pursued or even has much interest in a nuclear weapon may have been exaggerated</w:t>
      </w:r>
      <w:r w:rsidRPr="009F652B">
        <w:rPr>
          <w:rFonts w:asciiTheme="minorHAnsi" w:hAnsiTheme="minorHAnsi" w:cs="Arial"/>
          <w:sz w:val="14"/>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9F652B">
        <w:rPr>
          <w:rStyle w:val="StyleUnderline"/>
          <w:rFonts w:asciiTheme="minorHAnsi" w:hAnsiTheme="minorHAnsi" w:cs="Arial"/>
        </w:rPr>
        <w:t>the uranium episode never happened</w:t>
      </w:r>
      <w:r w:rsidRPr="009F652B">
        <w:rPr>
          <w:rFonts w:asciiTheme="minorHAnsi" w:hAnsiTheme="minorHAnsi" w:cs="Arial"/>
          <w:sz w:val="14"/>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9F652B">
        <w:rPr>
          <w:rStyle w:val="StyleUnderline"/>
          <w:rFonts w:asciiTheme="minorHAnsi" w:hAnsiTheme="minorHAnsi" w:cs="Arial"/>
        </w:rPr>
        <w:t>scientists</w:t>
      </w:r>
      <w:r w:rsidRPr="009F652B">
        <w:rPr>
          <w:rFonts w:asciiTheme="minorHAnsi" w:hAnsiTheme="minorHAnsi" w:cs="Arial"/>
          <w:sz w:val="14"/>
        </w:rPr>
        <w:t xml:space="preserve"> probably </w:t>
      </w:r>
      <w:r w:rsidRPr="009F652B">
        <w:rPr>
          <w:rStyle w:val="StyleUnderline"/>
          <w:rFonts w:asciiTheme="minorHAnsi" w:hAnsiTheme="minorHAnsi" w:cs="Arial"/>
        </w:rPr>
        <w:t>were incapable of providing truly helpful information because their expertise was not in bomb design</w:t>
      </w:r>
      <w:r w:rsidRPr="009F652B">
        <w:rPr>
          <w:rFonts w:asciiTheme="minorHAnsi" w:hAnsiTheme="minorHAnsi" w:cs="Arial"/>
          <w:sz w:val="14"/>
        </w:rPr>
        <w:t xml:space="preserve"> but in the processing of fissile material, </w:t>
      </w:r>
      <w:r w:rsidRPr="009F652B">
        <w:rPr>
          <w:rStyle w:val="StyleUnderline"/>
          <w:rFonts w:asciiTheme="minorHAnsi" w:hAnsiTheme="minorHAnsi" w:cs="Arial"/>
        </w:rPr>
        <w:t>which is</w:t>
      </w:r>
      <w:r w:rsidRPr="009F652B">
        <w:rPr>
          <w:rFonts w:asciiTheme="minorHAnsi" w:hAnsiTheme="minorHAnsi" w:cs="Arial"/>
          <w:sz w:val="14"/>
        </w:rPr>
        <w:t xml:space="preserve"> almost </w:t>
      </w:r>
      <w:r w:rsidRPr="009F652B">
        <w:rPr>
          <w:rStyle w:val="StyleUnderline"/>
          <w:rFonts w:asciiTheme="minorHAnsi" w:hAnsiTheme="minorHAnsi" w:cs="Arial"/>
        </w:rPr>
        <w:t>certainly beyond the capacities of a nonstate group</w:t>
      </w:r>
      <w:r w:rsidRPr="009F652B">
        <w:rPr>
          <w:rFonts w:asciiTheme="minorHAnsi" w:hAnsiTheme="minorHAnsi" w:cs="Arial"/>
          <w:sz w:val="14"/>
        </w:rPr>
        <w:t xml:space="preserve">. Kalid Sheikh Mohammed, the apparent planner of the 9/11 attacks, reportedly says that </w:t>
      </w:r>
      <w:r w:rsidRPr="009F652B">
        <w:rPr>
          <w:rStyle w:val="StyleUnderline"/>
          <w:rFonts w:asciiTheme="minorHAnsi" w:hAnsiTheme="minorHAnsi" w:cs="Arial"/>
        </w:rPr>
        <w:t>al Qaeda’s bomb efforts never went beyond searching the Internet</w:t>
      </w:r>
      <w:r w:rsidRPr="009F652B">
        <w:rPr>
          <w:rFonts w:asciiTheme="minorHAnsi" w:hAnsiTheme="minorHAnsi" w:cs="Arial"/>
          <w:sz w:val="14"/>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9F652B">
        <w:rPr>
          <w:rStyle w:val="StyleUnderline"/>
          <w:rFonts w:asciiTheme="minorHAnsi" w:hAnsiTheme="minorHAnsi" w:cs="Arial"/>
        </w:rPr>
        <w:t>the reported assertions</w:t>
      </w:r>
      <w:r w:rsidRPr="009F652B">
        <w:rPr>
          <w:rFonts w:asciiTheme="minorHAnsi" w:hAnsiTheme="minorHAnsi" w:cs="Arial"/>
          <w:sz w:val="14"/>
        </w:rPr>
        <w:t xml:space="preserve">, although unsettling, </w:t>
      </w:r>
      <w:r w:rsidRPr="009F652B">
        <w:rPr>
          <w:rStyle w:val="StyleUnderline"/>
          <w:rFonts w:asciiTheme="minorHAnsi" w:hAnsiTheme="minorHAnsi" w:cs="Arial"/>
        </w:rPr>
        <w:t>appear at best to be a desperate bluff</w:t>
      </w:r>
      <w:r w:rsidRPr="009F652B">
        <w:rPr>
          <w:rFonts w:asciiTheme="minorHAnsi" w:hAnsiTheme="minorHAnsi" w:cs="Arial"/>
          <w:sz w:val="14"/>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9F652B">
        <w:rPr>
          <w:rStyle w:val="StyleUnderline"/>
          <w:rFonts w:asciiTheme="minorHAnsi" w:hAnsiTheme="minorHAnsi" w:cs="Arial"/>
        </w:rPr>
        <w:t>Statements claiming a right to possess nuclear weapons have been misinterpreted</w:t>
      </w:r>
      <w:r w:rsidRPr="009F652B">
        <w:rPr>
          <w:rFonts w:asciiTheme="minorHAnsi" w:hAnsiTheme="minorHAnsi" w:cs="Arial"/>
          <w:sz w:val="14"/>
        </w:rPr>
        <w:t xml:space="preserve"> as expressing a determination to use them. </w:t>
      </w:r>
      <w:r w:rsidRPr="009F652B">
        <w:rPr>
          <w:rStyle w:val="StyleUnderline"/>
          <w:rFonts w:asciiTheme="minorHAnsi" w:hAnsiTheme="minorHAnsi" w:cs="Arial"/>
        </w:rPr>
        <w:t>This</w:t>
      </w:r>
      <w:r w:rsidRPr="009F652B">
        <w:rPr>
          <w:rFonts w:asciiTheme="minorHAnsi" w:hAnsiTheme="minorHAnsi" w:cs="Arial"/>
          <w:sz w:val="14"/>
        </w:rPr>
        <w:t xml:space="preserve"> in turn </w:t>
      </w:r>
      <w:r w:rsidRPr="009F652B">
        <w:rPr>
          <w:rStyle w:val="StyleUnderline"/>
          <w:rFonts w:asciiTheme="minorHAnsi" w:hAnsiTheme="minorHAnsi" w:cs="Arial"/>
        </w:rPr>
        <w:t>has fed the exaggeration of the threat we face</w:t>
      </w:r>
      <w:r w:rsidRPr="009F652B">
        <w:rPr>
          <w:rFonts w:asciiTheme="minorHAnsi" w:hAnsiTheme="minorHAnsi" w:cs="Arial"/>
          <w:sz w:val="14"/>
        </w:rPr>
        <w:t xml:space="preserve">.” Norwegian researcher Anne Stenersen concluded after an exhaustive study of available materials that, although “it is likely that al Qaeda central has considered the option of using non-conventional weapons,” </w:t>
      </w:r>
      <w:r w:rsidRPr="009F652B">
        <w:rPr>
          <w:rStyle w:val="StyleUnderline"/>
          <w:rFonts w:asciiTheme="minorHAnsi" w:hAnsiTheme="minorHAnsi" w:cs="Arial"/>
        </w:rPr>
        <w:t>there is “little evidence that</w:t>
      </w:r>
      <w:r w:rsidRPr="009F652B">
        <w:rPr>
          <w:rFonts w:asciiTheme="minorHAnsi" w:hAnsiTheme="minorHAnsi" w:cs="Arial"/>
          <w:sz w:val="14"/>
        </w:rPr>
        <w:t xml:space="preserve"> such </w:t>
      </w:r>
      <w:r w:rsidRPr="009F652B">
        <w:rPr>
          <w:rStyle w:val="StyleUnderline"/>
          <w:rFonts w:asciiTheme="minorHAnsi" w:hAnsiTheme="minorHAnsi" w:cs="Arial"/>
        </w:rPr>
        <w:t>ideas ever developed into actual plans</w:t>
      </w:r>
      <w:r w:rsidRPr="009F652B">
        <w:rPr>
          <w:rFonts w:asciiTheme="minorHAnsi" w:hAnsiTheme="minorHAnsi" w:cs="Arial"/>
          <w:sz w:val="14"/>
        </w:rPr>
        <w:t xml:space="preserve">, or that they were given any kind of priority at the expense of more traditional types of terrorist attacks.” She also notes that information on an al Qaeda computer left behind in Afghanistan in 2001 indicates that only $2,000 to </w:t>
      </w:r>
      <w:r w:rsidRPr="009F652B">
        <w:rPr>
          <w:rStyle w:val="StyleUnderline"/>
          <w:rFonts w:asciiTheme="minorHAnsi" w:hAnsiTheme="minorHAnsi" w:cs="Arial"/>
        </w:rPr>
        <w:t>$4,000 was earmarked for weapons of mass destruction research</w:t>
      </w:r>
      <w:r w:rsidRPr="009F652B">
        <w:rPr>
          <w:rFonts w:asciiTheme="minorHAnsi" w:hAnsiTheme="minorHAnsi" w:cs="Arial"/>
          <w:sz w:val="14"/>
        </w:rPr>
        <w:t xml:space="preserve"> and that </w:t>
      </w:r>
      <w:r w:rsidRPr="009F652B">
        <w:rPr>
          <w:rStyle w:val="StyleUnderline"/>
          <w:rFonts w:asciiTheme="minorHAnsi" w:hAnsiTheme="minorHAnsi" w:cs="Arial"/>
        </w:rPr>
        <w:t>the money was</w:t>
      </w:r>
      <w:r w:rsidRPr="009F652B">
        <w:rPr>
          <w:rFonts w:asciiTheme="minorHAnsi" w:hAnsiTheme="minorHAnsi" w:cs="Arial"/>
          <w:sz w:val="14"/>
        </w:rPr>
        <w:t xml:space="preserve"> mainly </w:t>
      </w:r>
      <w:r w:rsidRPr="009F652B">
        <w:rPr>
          <w:rStyle w:val="StyleUnderline"/>
          <w:rFonts w:asciiTheme="minorHAnsi" w:hAnsiTheme="minorHAnsi" w:cs="Arial"/>
        </w:rPr>
        <w:t>for</w:t>
      </w:r>
      <w:r w:rsidRPr="009F652B">
        <w:rPr>
          <w:rFonts w:asciiTheme="minorHAnsi" w:hAnsiTheme="minorHAnsi" w:cs="Arial"/>
          <w:sz w:val="14"/>
        </w:rPr>
        <w:t xml:space="preserve"> very crude work on </w:t>
      </w:r>
      <w:r w:rsidRPr="009F652B">
        <w:rPr>
          <w:rStyle w:val="StyleUnderline"/>
          <w:rFonts w:asciiTheme="minorHAnsi" w:hAnsiTheme="minorHAnsi" w:cs="Arial"/>
        </w:rPr>
        <w:t>chemical weapons</w:t>
      </w:r>
      <w:r w:rsidRPr="009F652B">
        <w:rPr>
          <w:rFonts w:asciiTheme="minorHAnsi" w:hAnsiTheme="minorHAnsi" w:cs="Arial"/>
          <w:sz w:val="14"/>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9F652B">
        <w:rPr>
          <w:rStyle w:val="StyleUnderline"/>
          <w:rFonts w:asciiTheme="minorHAnsi" w:hAnsiTheme="minorHAnsi" w:cs="Arial"/>
        </w:rPr>
        <w:t>Any “threat</w:t>
      </w:r>
      <w:r w:rsidRPr="009F652B">
        <w:rPr>
          <w:rFonts w:asciiTheme="minorHAnsi" w:hAnsiTheme="minorHAnsi" w:cs="Arial"/>
          <w:sz w:val="14"/>
        </w:rPr>
        <w:t xml:space="preserve">,” particularly to the West, </w:t>
      </w:r>
      <w:r w:rsidRPr="009F652B">
        <w:rPr>
          <w:rStyle w:val="StyleUnderline"/>
          <w:rFonts w:asciiTheme="minorHAnsi" w:hAnsiTheme="minorHAnsi" w:cs="Arial"/>
        </w:rPr>
        <w:t>appears</w:t>
      </w:r>
      <w:r w:rsidRPr="009F652B">
        <w:rPr>
          <w:rFonts w:asciiTheme="minorHAnsi" w:hAnsiTheme="minorHAnsi" w:cs="Arial"/>
          <w:sz w:val="14"/>
        </w:rPr>
        <w:t xml:space="preserve">, then, </w:t>
      </w:r>
      <w:r w:rsidRPr="009F652B">
        <w:rPr>
          <w:rStyle w:val="StyleUnderline"/>
          <w:rFonts w:asciiTheme="minorHAnsi" w:hAnsiTheme="minorHAnsi" w:cs="Arial"/>
        </w:rPr>
        <w:t>principally to derive from self-selected people</w:t>
      </w:r>
      <w:r w:rsidRPr="009F652B">
        <w:rPr>
          <w:rFonts w:asciiTheme="minorHAnsi" w:hAnsiTheme="minorHAnsi" w:cs="Arial"/>
          <w:sz w:val="14"/>
        </w:rPr>
        <w:t xml:space="preserve">, often isolated from each other, </w:t>
      </w:r>
      <w:r w:rsidRPr="009F652B">
        <w:rPr>
          <w:rStyle w:val="StyleUnderline"/>
          <w:rFonts w:asciiTheme="minorHAnsi" w:hAnsiTheme="minorHAnsi" w:cs="Arial"/>
        </w:rPr>
        <w:t>who fantasize about performing dire deeds</w:t>
      </w:r>
      <w:r w:rsidRPr="009F652B">
        <w:rPr>
          <w:rFonts w:asciiTheme="minorHAnsi" w:hAnsiTheme="minorHAnsi" w:cs="Arial"/>
          <w:sz w:val="14"/>
        </w:rPr>
        <w:t xml:space="preserve">. From time to time some of these people, or ones closer to al Qaeda central, actually manage to do some harm. And occasionally, they may even be able to pull off something large, such as 9/11. But in most cases, </w:t>
      </w:r>
      <w:r w:rsidRPr="009F652B">
        <w:rPr>
          <w:rStyle w:val="StyleUnderline"/>
          <w:rFonts w:asciiTheme="minorHAnsi" w:hAnsiTheme="minorHAnsi" w:cs="Arial"/>
        </w:rPr>
        <w:t>their capacities and schemes</w:t>
      </w:r>
      <w:r w:rsidRPr="009F652B">
        <w:rPr>
          <w:rFonts w:asciiTheme="minorHAnsi" w:hAnsiTheme="minorHAnsi" w:cs="Arial"/>
          <w:sz w:val="14"/>
        </w:rPr>
        <w:t xml:space="preserve">, or alleged schemes, </w:t>
      </w:r>
      <w:r w:rsidRPr="009F652B">
        <w:rPr>
          <w:rStyle w:val="StyleUnderline"/>
          <w:rFonts w:asciiTheme="minorHAnsi" w:hAnsiTheme="minorHAnsi" w:cs="Arial"/>
        </w:rPr>
        <w:t>seem to be far less dangerous than initial press reports vividly, even hysterically, suggest</w:t>
      </w:r>
      <w:r w:rsidRPr="009F652B">
        <w:rPr>
          <w:rFonts w:asciiTheme="minorHAnsi" w:hAnsiTheme="minorHAnsi" w:cs="Arial"/>
          <w:sz w:val="14"/>
        </w:rPr>
        <w:t xml:space="preserve">. Most important for present purposes, however, is that </w:t>
      </w:r>
      <w:r w:rsidRPr="009F652B">
        <w:rPr>
          <w:rStyle w:val="StyleUnderline"/>
          <w:rFonts w:asciiTheme="minorHAnsi" w:hAnsiTheme="minorHAnsi" w:cs="Arial"/>
        </w:rPr>
        <w:t>any notion that al Qaeda has the capacity to acquire nuclear weapons, even if it wanted to, looks farfetched in the extreme</w:t>
      </w:r>
      <w:r w:rsidRPr="009F652B">
        <w:rPr>
          <w:rFonts w:asciiTheme="minorHAnsi" w:hAnsiTheme="minorHAnsi" w:cs="Arial"/>
          <w:sz w:val="14"/>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9F652B">
        <w:rPr>
          <w:rStyle w:val="StyleUnderline"/>
          <w:rFonts w:asciiTheme="minorHAnsi" w:hAnsiTheme="minorHAnsi" w:cs="Arial"/>
        </w:rPr>
        <w:t xml:space="preserve">history consistently demonstrates that </w:t>
      </w:r>
      <w:r w:rsidRPr="009F652B">
        <w:rPr>
          <w:rStyle w:val="Emphasis"/>
          <w:rFonts w:asciiTheme="minorHAnsi" w:hAnsiTheme="minorHAnsi"/>
        </w:rPr>
        <w:t>terrorists prefer</w:t>
      </w:r>
      <w:r w:rsidRPr="009F652B">
        <w:rPr>
          <w:rStyle w:val="StyleUnderline"/>
          <w:rFonts w:asciiTheme="minorHAnsi" w:hAnsiTheme="minorHAnsi" w:cs="Arial"/>
        </w:rPr>
        <w:t xml:space="preserve"> </w:t>
      </w:r>
      <w:r w:rsidRPr="009F652B">
        <w:rPr>
          <w:rStyle w:val="Emphasis"/>
          <w:rFonts w:asciiTheme="minorHAnsi" w:hAnsiTheme="minorHAnsi"/>
        </w:rPr>
        <w:t>weapons</w:t>
      </w:r>
      <w:r w:rsidRPr="009F652B">
        <w:rPr>
          <w:rStyle w:val="StyleUnderline"/>
          <w:rFonts w:asciiTheme="minorHAnsi" w:hAnsiTheme="minorHAnsi" w:cs="Arial"/>
        </w:rPr>
        <w:t xml:space="preserve"> that </w:t>
      </w:r>
      <w:r w:rsidRPr="009F652B">
        <w:rPr>
          <w:rStyle w:val="Emphasis"/>
          <w:rFonts w:asciiTheme="minorHAnsi" w:hAnsiTheme="minorHAnsi"/>
        </w:rPr>
        <w:t>they know</w:t>
      </w:r>
      <w:r w:rsidRPr="009F652B">
        <w:rPr>
          <w:rStyle w:val="StyleUnderline"/>
          <w:rFonts w:asciiTheme="minorHAnsi" w:hAnsiTheme="minorHAnsi" w:cs="Arial"/>
        </w:rPr>
        <w:t xml:space="preserve"> and understand, not new, exotic ones</w:t>
      </w:r>
      <w:r w:rsidRPr="009F652B">
        <w:rPr>
          <w:rFonts w:asciiTheme="minorHAnsi" w:hAnsiTheme="minorHAnsi" w:cs="Arial"/>
          <w:sz w:val="14"/>
        </w:rPr>
        <w:t>. Glenn Carle, a 23-year CIA veteran and once its deputy intelligence officer for transnational threats, warns, “</w:t>
      </w:r>
      <w:r w:rsidRPr="009F652B">
        <w:rPr>
          <w:rStyle w:val="StyleUnderline"/>
          <w:rFonts w:asciiTheme="minorHAnsi" w:hAnsiTheme="minorHAnsi" w:cs="Arial"/>
        </w:rPr>
        <w:t>We must not take fright at the specter our leaders have exaggerated</w:t>
      </w:r>
      <w:r w:rsidRPr="009F652B">
        <w:rPr>
          <w:rFonts w:asciiTheme="minorHAnsi" w:hAnsiTheme="minorHAnsi" w:cs="Arial"/>
          <w:sz w:val="14"/>
        </w:rPr>
        <w:t xml:space="preserve">. In fact, </w:t>
      </w:r>
      <w:r w:rsidRPr="009F652B">
        <w:rPr>
          <w:rStyle w:val="StyleUnderline"/>
          <w:rFonts w:asciiTheme="minorHAnsi" w:hAnsiTheme="minorHAnsi" w:cs="Arial"/>
        </w:rPr>
        <w:t>we must see jihadists for the small, lethal, disjointed, and miserable opponents that they are</w:t>
      </w:r>
      <w:r w:rsidRPr="009F652B">
        <w:rPr>
          <w:rFonts w:asciiTheme="minorHAnsi" w:hAnsiTheme="minorHAnsi" w:cs="Arial"/>
          <w:sz w:val="14"/>
        </w:rPr>
        <w:t>.” al Qaeda, he says, has only a handful of individuals capable of planning, organizing, and leading a terrorist organization, and although the group has threatened attacks with nuclear weapons, “</w:t>
      </w:r>
      <w:r w:rsidRPr="009F652B">
        <w:rPr>
          <w:rStyle w:val="StyleUnderline"/>
          <w:rFonts w:asciiTheme="minorHAnsi" w:hAnsiTheme="minorHAnsi" w:cs="Arial"/>
        </w:rPr>
        <w:t>its capabilities are far inferior to its desires</w:t>
      </w:r>
      <w:r w:rsidRPr="009F652B">
        <w:rPr>
          <w:rFonts w:asciiTheme="minorHAnsi" w:hAnsiTheme="minorHAnsi" w:cs="Arial"/>
          <w:sz w:val="14"/>
        </w:rPr>
        <w:t xml:space="preserve">.” Policy alternatives The purpose here has not been to argue that policies designed to inconvenience the atomic terrorist are necessarily unneeded or unwise. Rather, in contrast with the many who insist that </w:t>
      </w:r>
      <w:r w:rsidRPr="009F652B">
        <w:rPr>
          <w:rStyle w:val="StyleUnderline"/>
          <w:rFonts w:asciiTheme="minorHAnsi" w:hAnsiTheme="minorHAnsi" w:cs="Arial"/>
        </w:rPr>
        <w:t>atomic terrorism</w:t>
      </w:r>
      <w:r w:rsidRPr="009F652B">
        <w:rPr>
          <w:rFonts w:asciiTheme="minorHAnsi" w:hAnsiTheme="minorHAnsi" w:cs="Arial"/>
          <w:sz w:val="14"/>
        </w:rPr>
        <w:t xml:space="preserve"> under current conditions is rather likely— indeed, exceedingly likely—to come about, I have contended that it </w:t>
      </w:r>
      <w:r w:rsidRPr="009F652B">
        <w:rPr>
          <w:rStyle w:val="StyleUnderline"/>
          <w:rFonts w:asciiTheme="minorHAnsi" w:hAnsiTheme="minorHAnsi" w:cs="Arial"/>
        </w:rPr>
        <w:t>is hugely unlikely</w:t>
      </w:r>
      <w:r w:rsidRPr="009F652B">
        <w:rPr>
          <w:rFonts w:asciiTheme="minorHAnsi" w:hAnsiTheme="minorHAnsi" w:cs="Arial"/>
          <w:sz w:val="14"/>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9F652B">
        <w:rPr>
          <w:rStyle w:val="StyleUnderline"/>
          <w:rFonts w:asciiTheme="minorHAnsi" w:hAnsiTheme="minorHAnsi" w:cs="Arial"/>
        </w:rPr>
        <w:t>At some point</w:t>
      </w:r>
      <w:r w:rsidRPr="009F652B">
        <w:rPr>
          <w:rFonts w:asciiTheme="minorHAnsi" w:hAnsiTheme="minorHAnsi" w:cs="Arial"/>
          <w:sz w:val="14"/>
        </w:rPr>
        <w:t xml:space="preserve">, however, </w:t>
      </w:r>
      <w:r w:rsidRPr="009F652B">
        <w:rPr>
          <w:rStyle w:val="StyleUnderline"/>
          <w:rFonts w:asciiTheme="minorHAnsi" w:hAnsiTheme="minorHAnsi" w:cs="Arial"/>
        </w:rPr>
        <w:t>probabilities become so low that</w:t>
      </w:r>
      <w:r w:rsidRPr="009F652B">
        <w:rPr>
          <w:rFonts w:asciiTheme="minorHAnsi" w:hAnsiTheme="minorHAnsi" w:cs="Arial"/>
          <w:sz w:val="14"/>
        </w:rPr>
        <w:t xml:space="preserve">, even for catastrophic events, </w:t>
      </w:r>
      <w:r w:rsidRPr="009F652B">
        <w:rPr>
          <w:rStyle w:val="StyleUnderline"/>
          <w:rFonts w:asciiTheme="minorHAnsi" w:hAnsiTheme="minorHAnsi" w:cs="Arial"/>
        </w:rPr>
        <w:t>it may make sense to ignore them</w:t>
      </w:r>
      <w:r w:rsidRPr="009F652B">
        <w:rPr>
          <w:rFonts w:asciiTheme="minorHAnsi" w:hAnsiTheme="minorHAnsi" w:cs="Arial"/>
          <w:sz w:val="14"/>
        </w:rPr>
        <w:t xml:space="preserve"> or at least put them on the back burner; in short, </w:t>
      </w:r>
      <w:r w:rsidRPr="009F652B">
        <w:rPr>
          <w:rStyle w:val="StyleUnderline"/>
          <w:rFonts w:asciiTheme="minorHAnsi" w:hAnsiTheme="minorHAnsi" w:cs="Arial"/>
        </w:rPr>
        <w:t>the risk becomes acceptable</w:t>
      </w:r>
      <w:r w:rsidRPr="009F652B">
        <w:rPr>
          <w:rFonts w:asciiTheme="minorHAnsi" w:hAnsiTheme="minorHAnsi" w:cs="Arial"/>
          <w:sz w:val="14"/>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9F652B">
        <w:rPr>
          <w:rStyle w:val="StyleUnderline"/>
          <w:rFonts w:asciiTheme="minorHAnsi" w:hAnsiTheme="minorHAnsi" w:cs="Arial"/>
        </w:rPr>
        <w:t>there must be some point at which the concerns</w:t>
      </w:r>
      <w:r w:rsidRPr="009F652B">
        <w:rPr>
          <w:rFonts w:asciiTheme="minorHAnsi" w:hAnsiTheme="minorHAnsi" w:cs="Arial"/>
          <w:sz w:val="14"/>
        </w:rPr>
        <w:t xml:space="preserve"> even of these people </w:t>
      </w:r>
      <w:r w:rsidRPr="009F652B">
        <w:rPr>
          <w:rStyle w:val="StyleUnderline"/>
          <w:rFonts w:asciiTheme="minorHAnsi" w:hAnsiTheme="minorHAnsi" w:cs="Arial"/>
        </w:rPr>
        <w:t>would ease</w:t>
      </w:r>
      <w:r w:rsidRPr="009F652B">
        <w:rPr>
          <w:rFonts w:asciiTheme="minorHAnsi" w:hAnsiTheme="minorHAnsi" w:cs="Arial"/>
          <w:sz w:val="14"/>
        </w:rPr>
        <w:t xml:space="preserve">. Just perhaps </w:t>
      </w:r>
      <w:r w:rsidRPr="009F652B">
        <w:rPr>
          <w:rStyle w:val="StyleUnderline"/>
          <w:rFonts w:asciiTheme="minorHAnsi" w:hAnsiTheme="minorHAnsi" w:cs="Arial"/>
        </w:rPr>
        <w:t>it is at</w:t>
      </w:r>
      <w:r w:rsidRPr="009F652B">
        <w:rPr>
          <w:rFonts w:asciiTheme="minorHAnsi" w:hAnsiTheme="minorHAnsi" w:cs="Arial"/>
          <w:sz w:val="14"/>
        </w:rPr>
        <w:t xml:space="preserve"> one of the levels suggested above: one in a million or </w:t>
      </w:r>
      <w:r w:rsidRPr="009F652B">
        <w:rPr>
          <w:rStyle w:val="StyleUnderline"/>
          <w:rFonts w:asciiTheme="minorHAnsi" w:hAnsiTheme="minorHAnsi" w:cs="Arial"/>
        </w:rPr>
        <w:t>one in three billion</w:t>
      </w:r>
      <w:r w:rsidRPr="009F652B">
        <w:rPr>
          <w:rFonts w:asciiTheme="minorHAnsi" w:hAnsiTheme="minorHAnsi" w:cs="Arial"/>
          <w:sz w:val="14"/>
        </w:rPr>
        <w:t xml:space="preserve"> per attempt.</w:t>
      </w:r>
    </w:p>
    <w:p w14:paraId="139F9791" w14:textId="77777777" w:rsidR="006F4E6A" w:rsidRPr="009F652B" w:rsidRDefault="006F4E6A" w:rsidP="006F4E6A">
      <w:pPr>
        <w:rPr>
          <w:rFonts w:asciiTheme="minorHAnsi" w:hAnsiTheme="minorHAnsi"/>
          <w:sz w:val="16"/>
        </w:rPr>
      </w:pPr>
      <w:r w:rsidRPr="009F652B">
        <w:rPr>
          <w:rFonts w:asciiTheme="minorHAnsi" w:hAnsiTheme="minorHAnsi"/>
          <w:sz w:val="16"/>
        </w:rPr>
        <w:t>43</w:t>
      </w:r>
    </w:p>
    <w:p w14:paraId="5C54B1CC" w14:textId="77777777" w:rsidR="006F4E6A" w:rsidRPr="009F652B" w:rsidRDefault="006F4E6A">
      <w:pPr>
        <w:rPr>
          <w:rFonts w:asciiTheme="minorHAnsi" w:hAnsiTheme="minorHAnsi"/>
        </w:rPr>
      </w:pPr>
    </w:p>
    <w:sectPr w:rsidR="006F4E6A" w:rsidRPr="009F6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53F3935"/>
    <w:multiLevelType w:val="hybridMultilevel"/>
    <w:tmpl w:val="0AFE2ED8"/>
    <w:lvl w:ilvl="0" w:tplc="812E35BE">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3648320"/>
    <w:docVar w:name="VerbatimVersion" w:val="5.1"/>
  </w:docVars>
  <w:rsids>
    <w:rsidRoot w:val="00F44920"/>
    <w:rsid w:val="000139A3"/>
    <w:rsid w:val="000B01C8"/>
    <w:rsid w:val="00100833"/>
    <w:rsid w:val="00104529"/>
    <w:rsid w:val="00105942"/>
    <w:rsid w:val="00107396"/>
    <w:rsid w:val="001127A4"/>
    <w:rsid w:val="001301E3"/>
    <w:rsid w:val="00144A4C"/>
    <w:rsid w:val="0016597A"/>
    <w:rsid w:val="00176AB0"/>
    <w:rsid w:val="00177B7D"/>
    <w:rsid w:val="0018322D"/>
    <w:rsid w:val="001979BB"/>
    <w:rsid w:val="001B5776"/>
    <w:rsid w:val="001E4459"/>
    <w:rsid w:val="001E527A"/>
    <w:rsid w:val="001F78CE"/>
    <w:rsid w:val="00251FC7"/>
    <w:rsid w:val="002855A7"/>
    <w:rsid w:val="002B146A"/>
    <w:rsid w:val="002B5E17"/>
    <w:rsid w:val="003020E0"/>
    <w:rsid w:val="00315690"/>
    <w:rsid w:val="00316B75"/>
    <w:rsid w:val="00325646"/>
    <w:rsid w:val="003460F2"/>
    <w:rsid w:val="0038158C"/>
    <w:rsid w:val="00385164"/>
    <w:rsid w:val="003902BA"/>
    <w:rsid w:val="003A09E2"/>
    <w:rsid w:val="00401FF8"/>
    <w:rsid w:val="00407037"/>
    <w:rsid w:val="004605D6"/>
    <w:rsid w:val="00497CBB"/>
    <w:rsid w:val="004C60E8"/>
    <w:rsid w:val="004E29CE"/>
    <w:rsid w:val="004E3579"/>
    <w:rsid w:val="004E728B"/>
    <w:rsid w:val="004F39E0"/>
    <w:rsid w:val="00537BD5"/>
    <w:rsid w:val="0057268A"/>
    <w:rsid w:val="005D2912"/>
    <w:rsid w:val="005D3A1A"/>
    <w:rsid w:val="005F7E70"/>
    <w:rsid w:val="006065BD"/>
    <w:rsid w:val="006221F3"/>
    <w:rsid w:val="00645FA9"/>
    <w:rsid w:val="00647866"/>
    <w:rsid w:val="00665003"/>
    <w:rsid w:val="006A2AD0"/>
    <w:rsid w:val="006C2375"/>
    <w:rsid w:val="006D4ECC"/>
    <w:rsid w:val="006F4E6A"/>
    <w:rsid w:val="00722258"/>
    <w:rsid w:val="007243E5"/>
    <w:rsid w:val="007352E0"/>
    <w:rsid w:val="00766EA0"/>
    <w:rsid w:val="007A2226"/>
    <w:rsid w:val="007C2859"/>
    <w:rsid w:val="007E11CF"/>
    <w:rsid w:val="007F5B66"/>
    <w:rsid w:val="00823A1C"/>
    <w:rsid w:val="008401E8"/>
    <w:rsid w:val="00845B9D"/>
    <w:rsid w:val="00860984"/>
    <w:rsid w:val="008B3ECB"/>
    <w:rsid w:val="008B4E85"/>
    <w:rsid w:val="008C1B2E"/>
    <w:rsid w:val="0091627E"/>
    <w:rsid w:val="0097032B"/>
    <w:rsid w:val="009D2EAD"/>
    <w:rsid w:val="009D54B2"/>
    <w:rsid w:val="009E1922"/>
    <w:rsid w:val="009F652B"/>
    <w:rsid w:val="009F7ED2"/>
    <w:rsid w:val="00A07C7A"/>
    <w:rsid w:val="00A93661"/>
    <w:rsid w:val="00A95652"/>
    <w:rsid w:val="00AC0AB8"/>
    <w:rsid w:val="00B33C6D"/>
    <w:rsid w:val="00B4508F"/>
    <w:rsid w:val="00B55AD5"/>
    <w:rsid w:val="00B8057C"/>
    <w:rsid w:val="00BD6238"/>
    <w:rsid w:val="00BF593B"/>
    <w:rsid w:val="00BF773A"/>
    <w:rsid w:val="00BF7E81"/>
    <w:rsid w:val="00C13773"/>
    <w:rsid w:val="00C17CC8"/>
    <w:rsid w:val="00C705EC"/>
    <w:rsid w:val="00C83417"/>
    <w:rsid w:val="00C9604F"/>
    <w:rsid w:val="00CA19AA"/>
    <w:rsid w:val="00CC5298"/>
    <w:rsid w:val="00CD736E"/>
    <w:rsid w:val="00CD798D"/>
    <w:rsid w:val="00CE161E"/>
    <w:rsid w:val="00CF59A8"/>
    <w:rsid w:val="00D325A9"/>
    <w:rsid w:val="00D36A8A"/>
    <w:rsid w:val="00D463DB"/>
    <w:rsid w:val="00D61409"/>
    <w:rsid w:val="00D6691E"/>
    <w:rsid w:val="00D674DD"/>
    <w:rsid w:val="00D71170"/>
    <w:rsid w:val="00DA1C92"/>
    <w:rsid w:val="00DA25D4"/>
    <w:rsid w:val="00DA6538"/>
    <w:rsid w:val="00E15E75"/>
    <w:rsid w:val="00E5262C"/>
    <w:rsid w:val="00E60497"/>
    <w:rsid w:val="00EC7140"/>
    <w:rsid w:val="00EC7DC4"/>
    <w:rsid w:val="00ED30CF"/>
    <w:rsid w:val="00F05937"/>
    <w:rsid w:val="00F176EF"/>
    <w:rsid w:val="00F44920"/>
    <w:rsid w:val="00F45E10"/>
    <w:rsid w:val="00F6364A"/>
    <w:rsid w:val="00F9113A"/>
    <w:rsid w:val="00F9601D"/>
    <w:rsid w:val="00FC528D"/>
    <w:rsid w:val="00FE2546"/>
    <w:rsid w:val="00FF2AE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4B0A"/>
  <w15:chartTrackingRefBased/>
  <w15:docId w15:val="{14B2219A-17A0-4165-8250-9C7C64E26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7352E0"/>
    <w:rPr>
      <w:rFonts w:ascii="Calibri" w:hAnsi="Calibri"/>
    </w:rPr>
  </w:style>
  <w:style w:type="paragraph" w:styleId="Heading1">
    <w:name w:val="heading 1"/>
    <w:aliases w:val="Pocket"/>
    <w:basedOn w:val="Normal"/>
    <w:next w:val="Normal"/>
    <w:link w:val="Heading1Char"/>
    <w:qFormat/>
    <w:rsid w:val="007352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52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Heading 3 Char1 Char, Char,Char"/>
    <w:basedOn w:val="Normal"/>
    <w:next w:val="Normal"/>
    <w:link w:val="Heading3Char"/>
    <w:uiPriority w:val="2"/>
    <w:unhideWhenUsed/>
    <w:qFormat/>
    <w:rsid w:val="007352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Tags,No Spacing4,No Spacing21,No Spacing5,No Spacing2,Debate Text,ta"/>
    <w:basedOn w:val="Normal"/>
    <w:next w:val="Normal"/>
    <w:link w:val="Heading4Char"/>
    <w:uiPriority w:val="3"/>
    <w:unhideWhenUsed/>
    <w:qFormat/>
    <w:rsid w:val="007352E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352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52E0"/>
  </w:style>
  <w:style w:type="character" w:customStyle="1" w:styleId="Heading1Char">
    <w:name w:val="Heading 1 Char"/>
    <w:aliases w:val="Pocket Char"/>
    <w:basedOn w:val="DefaultParagraphFont"/>
    <w:link w:val="Heading1"/>
    <w:rsid w:val="007352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52E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 Char Char,Char Char"/>
    <w:basedOn w:val="DefaultParagraphFont"/>
    <w:link w:val="Heading3"/>
    <w:uiPriority w:val="2"/>
    <w:rsid w:val="007352E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7352E0"/>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7352E0"/>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7352E0"/>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7352E0"/>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7352E0"/>
    <w:rPr>
      <w:color w:val="auto"/>
      <w:u w:val="none"/>
    </w:rPr>
  </w:style>
  <w:style w:type="character" w:styleId="FollowedHyperlink">
    <w:name w:val="FollowedHyperlink"/>
    <w:basedOn w:val="DefaultParagraphFont"/>
    <w:uiPriority w:val="99"/>
    <w:semiHidden/>
    <w:unhideWhenUsed/>
    <w:rsid w:val="007352E0"/>
    <w:rPr>
      <w:color w:val="auto"/>
      <w:u w:val="none"/>
    </w:rPr>
  </w:style>
  <w:style w:type="paragraph" w:customStyle="1" w:styleId="CiteSpacing">
    <w:name w:val="Cite Spacing"/>
    <w:basedOn w:val="Normal"/>
    <w:uiPriority w:val="4"/>
    <w:qFormat/>
    <w:rsid w:val="001E4459"/>
    <w:pPr>
      <w:spacing w:before="60" w:after="60"/>
    </w:pPr>
  </w:style>
  <w:style w:type="paragraph" w:customStyle="1" w:styleId="Emphasis1">
    <w:name w:val="Emphasis1"/>
    <w:basedOn w:val="Normal"/>
    <w:link w:val="Emphasis"/>
    <w:autoRedefine/>
    <w:uiPriority w:val="7"/>
    <w:qFormat/>
    <w:rsid w:val="001E445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unhideWhenUsed/>
    <w:rsid w:val="00C705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705EC"/>
  </w:style>
  <w:style w:type="paragraph" w:customStyle="1" w:styleId="textbold">
    <w:name w:val="text bold"/>
    <w:basedOn w:val="Normal"/>
    <w:uiPriority w:val="7"/>
    <w:qFormat/>
    <w:rsid w:val="00C705EC"/>
    <w:pPr>
      <w:ind w:left="720"/>
      <w:jc w:val="both"/>
    </w:pPr>
    <w:rPr>
      <w:b/>
      <w:iCs/>
      <w:u w:val="single"/>
    </w:rPr>
  </w:style>
  <w:style w:type="paragraph" w:styleId="ListParagraph">
    <w:name w:val="List Paragraph"/>
    <w:basedOn w:val="Normal"/>
    <w:uiPriority w:val="99"/>
    <w:unhideWhenUsed/>
    <w:qFormat/>
    <w:rsid w:val="00401FF8"/>
    <w:pPr>
      <w:ind w:left="720"/>
      <w:contextualSpacing/>
    </w:pPr>
  </w:style>
  <w:style w:type="paragraph" w:styleId="Title">
    <w:name w:val="Title"/>
    <w:aliases w:val="UNDERLINE,Cites and Cards,Bold Underlined,title,Block Heading"/>
    <w:basedOn w:val="Normal"/>
    <w:link w:val="TitleChar1"/>
    <w:uiPriority w:val="1"/>
    <w:qFormat/>
    <w:rsid w:val="007E11CF"/>
    <w:pPr>
      <w:widowControl w:val="0"/>
      <w:autoSpaceDE w:val="0"/>
      <w:autoSpaceDN w:val="0"/>
      <w:adjustRightInd w:val="0"/>
      <w:spacing w:before="240" w:after="60"/>
      <w:jc w:val="center"/>
      <w:outlineLvl w:val="0"/>
    </w:pPr>
    <w:rPr>
      <w:rFonts w:asciiTheme="minorHAnsi" w:hAnsiTheme="minorHAnsi"/>
      <w:bCs/>
      <w:u w:val="single"/>
    </w:rPr>
  </w:style>
  <w:style w:type="character" w:customStyle="1" w:styleId="TitleChar1">
    <w:name w:val="Title Char1"/>
    <w:aliases w:val="UNDERLINE Char,Cites and Cards Char,Bold Underlined Char,title Char,Block Heading Char"/>
    <w:basedOn w:val="DefaultParagraphFont"/>
    <w:link w:val="Title"/>
    <w:uiPriority w:val="1"/>
    <w:rsid w:val="007E11CF"/>
    <w:rPr>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771718">
      <w:bodyDiv w:val="1"/>
      <w:marLeft w:val="0"/>
      <w:marRight w:val="0"/>
      <w:marTop w:val="0"/>
      <w:marBottom w:val="0"/>
      <w:divBdr>
        <w:top w:val="none" w:sz="0" w:space="0" w:color="auto"/>
        <w:left w:val="none" w:sz="0" w:space="0" w:color="auto"/>
        <w:bottom w:val="none" w:sz="0" w:space="0" w:color="auto"/>
        <w:right w:val="none" w:sz="0" w:space="0" w:color="auto"/>
      </w:divBdr>
    </w:div>
    <w:div w:id="127081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naindia.com/india/report-china-has-increased-defence-capabilities-deployed-more-troops-near-indian-border-says-pentagon-2212275" TargetMode="External"/><Relationship Id="rId18" Type="http://schemas.openxmlformats.org/officeDocument/2006/relationships/hyperlink" Target="http://www.firstpost.com/world/growing-india-us-relations-new-delhis-defence-doctrine-must-match-its-mus%09cular-foreign-policy-2553514.html" TargetMode="External"/><Relationship Id="rId26" Type="http://schemas.openxmlformats.org/officeDocument/2006/relationships/hyperlink" Target="http://www.examiner.com/article/cyber-attackers-could-easily-shut-down-the-electric-grid-for-the-entire-east-coa" TargetMode="External"/><Relationship Id="rId39" Type="http://schemas.openxmlformats.org/officeDocument/2006/relationships/hyperlink" Target="http://www.wsj.com/articles/u-s-and-india-agree-u-s-company-to-build-six-nuclear-reactors-1465317345" TargetMode="External"/><Relationship Id="rId21" Type="http://schemas.openxmlformats.org/officeDocument/2006/relationships/hyperlink" Target="http://www.brookings.edu/research/opinions/2015/01/20-us-india-relationship-and-china-madan" TargetMode="External"/><Relationship Id="rId34" Type="http://schemas.openxmlformats.org/officeDocument/2006/relationships/hyperlink" Target="http://www.forbes.com/forbes/welcome/" TargetMode="External"/><Relationship Id="rId42" Type="http://schemas.openxmlformats.org/officeDocument/2006/relationships/hyperlink" Target="http://www.huffingtonpost.com/entry/donald-trump-racist-examples_us_56d47177e4b03260bf777e83" TargetMode="External"/><Relationship Id="rId47" Type="http://schemas.openxmlformats.org/officeDocument/2006/relationships/hyperlink" Target="http://www.csmonitor.com/World/Global-News/2015/1210/70-000-Indian-clerics-issue-fatwa-against-terrorists" TargetMode="External"/><Relationship Id="rId50" Type="http://schemas.openxmlformats.org/officeDocument/2006/relationships/hyperlink" Target="http://economictimes.indiatimes.com/news/international/world-news/if-donald-trump-becomes-us-president-india-may-gain-at-chinas-expense-heres-why/articleshow/52380459.cms)//JS" TargetMode="External"/><Relationship Id="rId55" Type="http://schemas.openxmlformats.org/officeDocument/2006/relationships/hyperlink" Target="http://www.strategicstudiesinstitute.army.mil/pdffiles/PUB1147.pdf" TargetMode="External"/><Relationship Id="rId7" Type="http://schemas.openxmlformats.org/officeDocument/2006/relationships/hyperlink" Target="http://thediplomat.com/2016/06/5-takeaways-on-us-india-relations-after-modis-meeting-with-obama/)//JS" TargetMode="External"/><Relationship Id="rId12" Type="http://schemas.openxmlformats.org/officeDocument/2006/relationships/hyperlink" Target="http://www.foreignpolicyjournal.com/2014/05/26/foreign-policy-priorities-for-india-2014/" TargetMode="External"/><Relationship Id="rId17" Type="http://schemas.openxmlformats.org/officeDocument/2006/relationships/hyperlink" Target="https://www.washingtonpost.com/world/asia_pacific/us-military-wants-india-to-counterbalance-chinas-rise-as-a-sea-power/2016/06/05/5caf6f24-280a-11e6-8329-6104954928d2_story.html" TargetMode="External"/><Relationship Id="rId25" Type="http://schemas.openxmlformats.org/officeDocument/2006/relationships/hyperlink" Target="http://www.cnn.com/2015/01/14/opinion/co2-crisis-griffin/" TargetMode="External"/><Relationship Id="rId33" Type="http://schemas.openxmlformats.org/officeDocument/2006/relationships/hyperlink" Target="https://www.whitehouse.gov/the-press-office/2015/01/25/us-india-joint-strategic-vision-asia-pacific-and-indian-ocean-region" TargetMode="External"/><Relationship Id="rId38" Type="http://schemas.openxmlformats.org/officeDocument/2006/relationships/hyperlink" Target="https://www.washingtonpost.com/business/economy/obama-and-indias-modi-pledge-future-deal-on-climate-and-energy/2016/06/07/9cb5bb72-2cc0-11e6-b5db-e9bc84a2c8e4_story.html" TargetMode="External"/><Relationship Id="rId46" Type="http://schemas.openxmlformats.org/officeDocument/2006/relationships/hyperlink" Target="http://www.pewresearch.org/fact-tank/2014/09/30/5-facts-about-indian-americans/" TargetMode="External"/><Relationship Id="rId2" Type="http://schemas.openxmlformats.org/officeDocument/2006/relationships/numbering" Target="numbering.xml"/><Relationship Id="rId16" Type="http://schemas.openxmlformats.org/officeDocument/2006/relationships/hyperlink" Target="http://www.thehindu.com/news/resources/text-of-the-prime-minister-narendra-modis-address-to-the-joint-session-of-us-congress/article8706251.ece" TargetMode="External"/><Relationship Id="rId20" Type="http://schemas.openxmlformats.org/officeDocument/2006/relationships/hyperlink" Target="http://www.atlanticcouncil.org/blogs/new-atlanticist/us-india-relationship-playing-defense)" TargetMode="External"/><Relationship Id="rId29" Type="http://schemas.openxmlformats.org/officeDocument/2006/relationships/hyperlink" Target="http://www.wsj.com/articles/a-u-s-india-defense-pact-within-reach-1459183840" TargetMode="External"/><Relationship Id="rId41" Type="http://schemas.openxmlformats.org/officeDocument/2006/relationships/hyperlink" Target="https://www.youtube.com/watch?v=eX9ry6PvNhw" TargetMode="External"/><Relationship Id="rId54" Type="http://schemas.openxmlformats.org/officeDocument/2006/relationships/hyperlink" Target="http://www.dawn.com/news/1262030/impact-of-us-india-relations-on-pakistan-discussed" TargetMode="External"/><Relationship Id="rId1" Type="http://schemas.openxmlformats.org/officeDocument/2006/relationships/customXml" Target="../customXml/item1.xml"/><Relationship Id="rId6" Type="http://schemas.openxmlformats.org/officeDocument/2006/relationships/hyperlink" Target="http://www.brookings.edu/research/opinions/2015/01/20-us-india-relationship-and-china-madan" TargetMode="External"/><Relationship Id="rId11" Type="http://schemas.openxmlformats.org/officeDocument/2006/relationships/hyperlink" Target="http://www.nytimes.com/live/live-updates-narendra-modi-addresses-joint-session-of-congress/" TargetMode="External"/><Relationship Id="rId24" Type="http://schemas.openxmlformats.org/officeDocument/2006/relationships/hyperlink" Target="http://www.cfr.org/china/armed-confrontation-between-china-india/p37228" TargetMode="External"/><Relationship Id="rId32" Type="http://schemas.openxmlformats.org/officeDocument/2006/relationships/hyperlink" Target="http://in.reuters.com/article/us-southchinasea-india-usa-idINKCN0VJ0AA" TargetMode="External"/><Relationship Id="rId37" Type="http://schemas.openxmlformats.org/officeDocument/2006/relationships/hyperlink" Target="http://www.wri.org/blog/2016/01/after-cop21-what-needs-happen-paris-agreement-take-effect" TargetMode="External"/><Relationship Id="rId40" Type="http://schemas.openxmlformats.org/officeDocument/2006/relationships/hyperlink" Target="http://www.pewresearch.org/fact-tank/2015/04/21/by-2050-india-to-have-worlds-largest-populations-of-hindus-and-muslims/" TargetMode="External"/><Relationship Id="rId45" Type="http://schemas.openxmlformats.org/officeDocument/2006/relationships/hyperlink" Target="http://www.pewglobal.org/2015/06/23/1-americas-global-image/" TargetMode="External"/><Relationship Id="rId53" Type="http://schemas.openxmlformats.org/officeDocument/2006/relationships/hyperlink" Target="http://www.dailyo.in/politics/india-us-nsg-defence-modi-obama-us-congress-new-delhi/story/1/11237.html)//JS"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telegraph.co.uk/news/worldnews/al-qaeda/11618234/US-declassifies-Osama-Bin-Laden-compound-documents-live.html" TargetMode="External"/><Relationship Id="rId23" Type="http://schemas.openxmlformats.org/officeDocument/2006/relationships/hyperlink" Target="http://atimes.com/2016/04/chinas-silk-road-leaves-india-stranded-in-its-region/" TargetMode="External"/><Relationship Id="rId28" Type="http://schemas.openxmlformats.org/officeDocument/2006/relationships/hyperlink" Target="http://articles.economictimes.indiatimes.com/2015-12-27/news/69334750_1_largest-economy-cebr-india-and-brazil" TargetMode="External"/><Relationship Id="rId36" Type="http://schemas.openxmlformats.org/officeDocument/2006/relationships/hyperlink" Target="http://www.bbc.com/news/election-us-2016-36401174" TargetMode="External"/><Relationship Id="rId49" Type="http://schemas.openxmlformats.org/officeDocument/2006/relationships/hyperlink" Target="http://thediplomat.com/2016/02/what-to-expect-from-us-india-relations-in-2016/)//JS" TargetMode="External"/><Relationship Id="rId57" Type="http://schemas.openxmlformats.org/officeDocument/2006/relationships/fontTable" Target="fontTable.xml"/><Relationship Id="rId10" Type="http://schemas.openxmlformats.org/officeDocument/2006/relationships/hyperlink" Target="https://www.indianembassy.org/pdf/october_2000.pdf" TargetMode="External"/><Relationship Id="rId19" Type="http://schemas.openxmlformats.org/officeDocument/2006/relationships/hyperlink" Target="http://thediplomat.com/2016/02/what-to-expect-from-us-india-relations-in-2016/)//JS" TargetMode="External"/><Relationship Id="rId31" Type="http://schemas.openxmlformats.org/officeDocument/2006/relationships/hyperlink" Target="http://www.defense.gov/Portals/1/Documents/pubs/20111101_NDAA_Report_on_US_India_Security_Cooperation.pdf" TargetMode="External"/><Relationship Id="rId44" Type="http://schemas.openxmlformats.org/officeDocument/2006/relationships/hyperlink" Target="http://www.thebetterindia.com/37927/communal-harmony-in-india/" TargetMode="External"/><Relationship Id="rId52" Type="http://schemas.openxmlformats.org/officeDocument/2006/relationships/hyperlink" Target="http://www.dailyo.in/politics/india-us-nsg-defence-modi-obama-us-congress-new-delhi/story/1/11237.html)//JS" TargetMode="External"/><Relationship Id="rId4" Type="http://schemas.openxmlformats.org/officeDocument/2006/relationships/settings" Target="settings.xml"/><Relationship Id="rId9" Type="http://schemas.openxmlformats.org/officeDocument/2006/relationships/hyperlink" Target="http://www.cnn.com/2016/06/08/politics/modi-speech-u-s-congress-visit/" TargetMode="External"/><Relationship Id="rId14" Type="http://schemas.openxmlformats.org/officeDocument/2006/relationships/hyperlink" Target="http://www.nytimes.com/2014/12/22/world/asia/in-2008-mumbai-attacks-piles-of-spy-data-but-an-uncompleted-puzzle.html?_r=0" TargetMode="External"/><Relationship Id="rId22" Type="http://schemas.openxmlformats.org/officeDocument/2006/relationships/hyperlink" Target="http://www.globalresearch.ca/is-india-now-a-us-ally-aligned-with-america-against-russia-and-china/5523530" TargetMode="External"/><Relationship Id="rId27" Type="http://schemas.openxmlformats.org/officeDocument/2006/relationships/hyperlink" Target="http://thediplomat.com/2016/06/the-logic-of-closer-us-india-relations/)//elliot" TargetMode="External"/><Relationship Id="rId30" Type="http://schemas.openxmlformats.org/officeDocument/2006/relationships/hyperlink" Target="http://www.defense.gov/Portals/1/Documents/pubs/20111101_NDAA_Report_on_US_India_Security_Cooperation.pdf" TargetMode="External"/><Relationship Id="rId35" Type="http://schemas.openxmlformats.org/officeDocument/2006/relationships/hyperlink" Target="http://cleantechnica.com/2015/11/09/india-aims-achieve-colossal-renewable-energy-targets-2-years-advance/" TargetMode="External"/><Relationship Id="rId43" Type="http://schemas.openxmlformats.org/officeDocument/2006/relationships/hyperlink" Target="http://indianexpress.com/article/cities/ahmedabad/godhra-riots-epicentre-2002/" TargetMode="External"/><Relationship Id="rId48" Type="http://schemas.openxmlformats.org/officeDocument/2006/relationships/hyperlink" Target="http://economictimes.indiatimes.com/news/international/world-news/if-donald-trump-becomes-us-president-india-may-gain-at-chinas-expense-heres-why/articleshow/52380459.cms)//JS" TargetMode="External"/><Relationship Id="rId56" Type="http://schemas.openxmlformats.org/officeDocument/2006/relationships/hyperlink" Target="http://www.cnas.org/files/documents/publications/CNAS_AtomicKingdom_Kahl.pdf" TargetMode="External"/><Relationship Id="rId8" Type="http://schemas.openxmlformats.org/officeDocument/2006/relationships/hyperlink" Target="http://thediplomat.com/2016/06/the-logic-of-closer-us-india-relations/)//elliot" TargetMode="External"/><Relationship Id="rId51" Type="http://schemas.openxmlformats.org/officeDocument/2006/relationships/hyperlink" Target="http://economictimes.indiatimes.com/news/international/world-news/if-donald-trump-becomes-us-president-india-may-gain-at-chinas-expense-heres-why/articleshow/52380459.cms)//J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51F5E-BC46-433C-9E13-109176A10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45277</Words>
  <Characters>258085</Characters>
  <Application>Microsoft Office Word</Application>
  <DocSecurity>0</DocSecurity>
  <Lines>2150</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mcmillan</dc:creator>
  <cp:keywords>5.1.1</cp:keywords>
  <dc:description/>
  <cp:lastModifiedBy>Manu Gunnala</cp:lastModifiedBy>
  <cp:revision>5</cp:revision>
  <dcterms:created xsi:type="dcterms:W3CDTF">2016-07-14T02:43:00Z</dcterms:created>
  <dcterms:modified xsi:type="dcterms:W3CDTF">2016-07-14T02:49:00Z</dcterms:modified>
</cp:coreProperties>
</file>