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F7528F" w14:textId="77AC95A6" w:rsidR="007B2C30" w:rsidRDefault="007B2C30" w:rsidP="00FF7C55">
      <w:pPr>
        <w:pStyle w:val="Heading1"/>
      </w:pPr>
      <w:bookmarkStart w:id="0" w:name="_Toc456451864"/>
      <w:r>
        <w:t xml:space="preserve">Japan </w:t>
      </w:r>
      <w:r w:rsidR="00E868A8">
        <w:t>Alliance Generic</w:t>
      </w:r>
      <w:bookmarkEnd w:id="0"/>
    </w:p>
    <w:p w14:paraId="27B2E8C4" w14:textId="15987C53" w:rsidR="00E36414" w:rsidRDefault="00E36414" w:rsidP="00140A8D"/>
    <w:p w14:paraId="15E63CD1" w14:textId="77777777" w:rsidR="00E36414" w:rsidRDefault="00E36414" w:rsidP="00140A8D">
      <w:pPr>
        <w:sectPr w:rsidR="00E36414" w:rsidSect="00E36414">
          <w:pgSz w:w="12240" w:h="15840"/>
          <w:pgMar w:top="720" w:right="720" w:bottom="720" w:left="720" w:header="720" w:footer="720" w:gutter="0"/>
          <w:cols w:space="720"/>
          <w:docGrid w:linePitch="360"/>
        </w:sectPr>
      </w:pPr>
    </w:p>
    <w:sdt>
      <w:sdtPr>
        <w:id w:val="1695267353"/>
        <w:docPartObj>
          <w:docPartGallery w:val="Table of Contents"/>
          <w:docPartUnique/>
        </w:docPartObj>
      </w:sdtPr>
      <w:sdtEndPr>
        <w:rPr>
          <w:b/>
          <w:bCs/>
          <w:noProof/>
        </w:rPr>
      </w:sdtEndPr>
      <w:sdtContent>
        <w:p w14:paraId="4781D6F4" w14:textId="49360B5A" w:rsidR="00140A8D" w:rsidRPr="00140A8D" w:rsidRDefault="00140A8D" w:rsidP="00481E41">
          <w:pPr>
            <w:rPr>
              <w:rFonts w:asciiTheme="minorHAnsi" w:eastAsiaTheme="minorEastAsia" w:hAnsiTheme="minorHAnsi"/>
              <w:noProof/>
            </w:rPr>
          </w:pPr>
          <w:r>
            <w:rPr>
              <w:rFonts w:asciiTheme="majorHAnsi" w:eastAsiaTheme="majorEastAsia" w:hAnsiTheme="majorHAnsi" w:cstheme="majorBidi"/>
              <w:color w:val="2E74B5" w:themeColor="accent1" w:themeShade="BF"/>
              <w:sz w:val="32"/>
              <w:szCs w:val="32"/>
            </w:rPr>
            <w:fldChar w:fldCharType="begin"/>
          </w:r>
          <w:r>
            <w:instrText xml:space="preserve"> TOC \o "1-3" \h \z \u </w:instrText>
          </w:r>
          <w:r>
            <w:rPr>
              <w:rFonts w:asciiTheme="majorHAnsi" w:eastAsiaTheme="majorEastAsia" w:hAnsiTheme="majorHAnsi" w:cstheme="majorBidi"/>
              <w:color w:val="2E74B5" w:themeColor="accent1" w:themeShade="BF"/>
              <w:sz w:val="32"/>
              <w:szCs w:val="32"/>
            </w:rPr>
            <w:fldChar w:fldCharType="separate"/>
          </w:r>
        </w:p>
        <w:p w14:paraId="5B202867" w14:textId="7EE99A26" w:rsidR="00140A8D" w:rsidRPr="00140A8D" w:rsidRDefault="00481E41" w:rsidP="00140A8D">
          <w:pPr>
            <w:pStyle w:val="TOC2"/>
            <w:rPr>
              <w:rFonts w:asciiTheme="minorHAnsi" w:eastAsiaTheme="minorEastAsia" w:hAnsiTheme="minorHAnsi"/>
            </w:rPr>
          </w:pPr>
          <w:hyperlink w:anchor="_Toc456451866" w:history="1">
            <w:r w:rsidR="00140A8D" w:rsidRPr="00140A8D">
              <w:rPr>
                <w:rStyle w:val="Hyperlink"/>
              </w:rPr>
              <w:t>1NC – Japan Rearm DA</w:t>
            </w:r>
            <w:r w:rsidR="00140A8D" w:rsidRPr="00140A8D">
              <w:rPr>
                <w:webHidden/>
              </w:rPr>
              <w:tab/>
            </w:r>
            <w:r w:rsidR="00140A8D" w:rsidRPr="00140A8D">
              <w:rPr>
                <w:webHidden/>
              </w:rPr>
              <w:fldChar w:fldCharType="begin"/>
            </w:r>
            <w:r w:rsidR="00140A8D" w:rsidRPr="00140A8D">
              <w:rPr>
                <w:webHidden/>
              </w:rPr>
              <w:instrText xml:space="preserve"> PAGEREF _Toc456451866 \h </w:instrText>
            </w:r>
            <w:r w:rsidR="00140A8D" w:rsidRPr="00140A8D">
              <w:rPr>
                <w:webHidden/>
              </w:rPr>
            </w:r>
            <w:r w:rsidR="00140A8D" w:rsidRPr="00140A8D">
              <w:rPr>
                <w:webHidden/>
              </w:rPr>
              <w:fldChar w:fldCharType="separate"/>
            </w:r>
            <w:r w:rsidR="00E36414">
              <w:rPr>
                <w:webHidden/>
              </w:rPr>
              <w:t>4</w:t>
            </w:r>
            <w:r w:rsidR="00140A8D" w:rsidRPr="00140A8D">
              <w:rPr>
                <w:webHidden/>
              </w:rPr>
              <w:fldChar w:fldCharType="end"/>
            </w:r>
          </w:hyperlink>
        </w:p>
        <w:p w14:paraId="7BBAE87B" w14:textId="39D58D19" w:rsidR="00140A8D" w:rsidRPr="00140A8D" w:rsidRDefault="00481E41" w:rsidP="00140A8D">
          <w:pPr>
            <w:pStyle w:val="TOC2"/>
            <w:rPr>
              <w:rFonts w:asciiTheme="minorHAnsi" w:eastAsiaTheme="minorEastAsia" w:hAnsiTheme="minorHAnsi"/>
            </w:rPr>
          </w:pPr>
          <w:hyperlink w:anchor="_Toc456451867" w:history="1">
            <w:r w:rsidR="00140A8D" w:rsidRPr="00140A8D">
              <w:rPr>
                <w:rStyle w:val="Hyperlink"/>
              </w:rPr>
              <w:t>Uniqueness</w:t>
            </w:r>
            <w:r w:rsidR="00140A8D" w:rsidRPr="00140A8D">
              <w:rPr>
                <w:webHidden/>
              </w:rPr>
              <w:tab/>
            </w:r>
            <w:r w:rsidR="00140A8D" w:rsidRPr="00140A8D">
              <w:rPr>
                <w:webHidden/>
              </w:rPr>
              <w:fldChar w:fldCharType="begin"/>
            </w:r>
            <w:r w:rsidR="00140A8D" w:rsidRPr="00140A8D">
              <w:rPr>
                <w:webHidden/>
              </w:rPr>
              <w:instrText xml:space="preserve"> PAGEREF _Toc456451867 \h </w:instrText>
            </w:r>
            <w:r w:rsidR="00140A8D" w:rsidRPr="00140A8D">
              <w:rPr>
                <w:webHidden/>
              </w:rPr>
            </w:r>
            <w:r w:rsidR="00140A8D" w:rsidRPr="00140A8D">
              <w:rPr>
                <w:webHidden/>
              </w:rPr>
              <w:fldChar w:fldCharType="separate"/>
            </w:r>
            <w:r w:rsidR="00E36414">
              <w:rPr>
                <w:webHidden/>
              </w:rPr>
              <w:t>7</w:t>
            </w:r>
            <w:r w:rsidR="00140A8D" w:rsidRPr="00140A8D">
              <w:rPr>
                <w:webHidden/>
              </w:rPr>
              <w:fldChar w:fldCharType="end"/>
            </w:r>
          </w:hyperlink>
        </w:p>
        <w:p w14:paraId="4C75BA8F" w14:textId="2927D7F4" w:rsidR="00140A8D" w:rsidRDefault="00481E41">
          <w:pPr>
            <w:pStyle w:val="TOC3"/>
            <w:tabs>
              <w:tab w:val="right" w:leader="dot" w:pos="10790"/>
            </w:tabs>
            <w:rPr>
              <w:rFonts w:asciiTheme="minorHAnsi" w:eastAsiaTheme="minorEastAsia" w:hAnsiTheme="minorHAnsi"/>
              <w:noProof/>
            </w:rPr>
          </w:pPr>
          <w:hyperlink w:anchor="_Toc456451868" w:history="1">
            <w:r w:rsidR="00140A8D" w:rsidRPr="0023569D">
              <w:rPr>
                <w:rStyle w:val="Hyperlink"/>
                <w:noProof/>
              </w:rPr>
              <w:t>Alliance Strong Now</w:t>
            </w:r>
            <w:r w:rsidR="00140A8D">
              <w:rPr>
                <w:noProof/>
                <w:webHidden/>
              </w:rPr>
              <w:tab/>
            </w:r>
            <w:r w:rsidR="00140A8D">
              <w:rPr>
                <w:noProof/>
                <w:webHidden/>
              </w:rPr>
              <w:fldChar w:fldCharType="begin"/>
            </w:r>
            <w:r w:rsidR="00140A8D">
              <w:rPr>
                <w:noProof/>
                <w:webHidden/>
              </w:rPr>
              <w:instrText xml:space="preserve"> PAGEREF _Toc456451868 \h </w:instrText>
            </w:r>
            <w:r w:rsidR="00140A8D">
              <w:rPr>
                <w:noProof/>
                <w:webHidden/>
              </w:rPr>
            </w:r>
            <w:r w:rsidR="00140A8D">
              <w:rPr>
                <w:noProof/>
                <w:webHidden/>
              </w:rPr>
              <w:fldChar w:fldCharType="separate"/>
            </w:r>
            <w:r w:rsidR="00E36414">
              <w:rPr>
                <w:noProof/>
                <w:webHidden/>
              </w:rPr>
              <w:t>8</w:t>
            </w:r>
            <w:r w:rsidR="00140A8D">
              <w:rPr>
                <w:noProof/>
                <w:webHidden/>
              </w:rPr>
              <w:fldChar w:fldCharType="end"/>
            </w:r>
          </w:hyperlink>
        </w:p>
        <w:p w14:paraId="5B82CDCC" w14:textId="7410FA04" w:rsidR="00140A8D" w:rsidRDefault="00481E41">
          <w:pPr>
            <w:pStyle w:val="TOC3"/>
            <w:tabs>
              <w:tab w:val="right" w:leader="dot" w:pos="10790"/>
            </w:tabs>
            <w:rPr>
              <w:rFonts w:asciiTheme="minorHAnsi" w:eastAsiaTheme="minorEastAsia" w:hAnsiTheme="minorHAnsi"/>
              <w:noProof/>
            </w:rPr>
          </w:pPr>
          <w:hyperlink w:anchor="_Toc456451869" w:history="1">
            <w:r w:rsidR="00140A8D" w:rsidRPr="0023569D">
              <w:rPr>
                <w:rStyle w:val="Hyperlink"/>
                <w:noProof/>
              </w:rPr>
              <w:t>Alliance Strong Now – A2 Trump</w:t>
            </w:r>
            <w:r w:rsidR="00140A8D">
              <w:rPr>
                <w:noProof/>
                <w:webHidden/>
              </w:rPr>
              <w:tab/>
            </w:r>
            <w:r w:rsidR="00140A8D">
              <w:rPr>
                <w:noProof/>
                <w:webHidden/>
              </w:rPr>
              <w:fldChar w:fldCharType="begin"/>
            </w:r>
            <w:r w:rsidR="00140A8D">
              <w:rPr>
                <w:noProof/>
                <w:webHidden/>
              </w:rPr>
              <w:instrText xml:space="preserve"> PAGEREF _Toc456451869 \h </w:instrText>
            </w:r>
            <w:r w:rsidR="00140A8D">
              <w:rPr>
                <w:noProof/>
                <w:webHidden/>
              </w:rPr>
            </w:r>
            <w:r w:rsidR="00140A8D">
              <w:rPr>
                <w:noProof/>
                <w:webHidden/>
              </w:rPr>
              <w:fldChar w:fldCharType="separate"/>
            </w:r>
            <w:r w:rsidR="00E36414">
              <w:rPr>
                <w:noProof/>
                <w:webHidden/>
              </w:rPr>
              <w:t>10</w:t>
            </w:r>
            <w:r w:rsidR="00140A8D">
              <w:rPr>
                <w:noProof/>
                <w:webHidden/>
              </w:rPr>
              <w:fldChar w:fldCharType="end"/>
            </w:r>
          </w:hyperlink>
        </w:p>
        <w:p w14:paraId="441E00BF" w14:textId="24C6D15D" w:rsidR="00140A8D" w:rsidRDefault="00481E41">
          <w:pPr>
            <w:pStyle w:val="TOC3"/>
            <w:tabs>
              <w:tab w:val="right" w:leader="dot" w:pos="10790"/>
            </w:tabs>
            <w:rPr>
              <w:rFonts w:asciiTheme="minorHAnsi" w:eastAsiaTheme="minorEastAsia" w:hAnsiTheme="minorHAnsi"/>
              <w:noProof/>
            </w:rPr>
          </w:pPr>
          <w:hyperlink w:anchor="_Toc456451870" w:history="1">
            <w:r w:rsidR="00140A8D" w:rsidRPr="0023569D">
              <w:rPr>
                <w:rStyle w:val="Hyperlink"/>
                <w:noProof/>
              </w:rPr>
              <w:t>Alliance Strong Now – A2 Regional Threats</w:t>
            </w:r>
            <w:r w:rsidR="00140A8D">
              <w:rPr>
                <w:noProof/>
                <w:webHidden/>
              </w:rPr>
              <w:tab/>
            </w:r>
            <w:r w:rsidR="00140A8D">
              <w:rPr>
                <w:noProof/>
                <w:webHidden/>
              </w:rPr>
              <w:fldChar w:fldCharType="begin"/>
            </w:r>
            <w:r w:rsidR="00140A8D">
              <w:rPr>
                <w:noProof/>
                <w:webHidden/>
              </w:rPr>
              <w:instrText xml:space="preserve"> PAGEREF _Toc456451870 \h </w:instrText>
            </w:r>
            <w:r w:rsidR="00140A8D">
              <w:rPr>
                <w:noProof/>
                <w:webHidden/>
              </w:rPr>
            </w:r>
            <w:r w:rsidR="00140A8D">
              <w:rPr>
                <w:noProof/>
                <w:webHidden/>
              </w:rPr>
              <w:fldChar w:fldCharType="separate"/>
            </w:r>
            <w:r w:rsidR="00E36414">
              <w:rPr>
                <w:noProof/>
                <w:webHidden/>
              </w:rPr>
              <w:t>12</w:t>
            </w:r>
            <w:r w:rsidR="00140A8D">
              <w:rPr>
                <w:noProof/>
                <w:webHidden/>
              </w:rPr>
              <w:fldChar w:fldCharType="end"/>
            </w:r>
          </w:hyperlink>
        </w:p>
        <w:p w14:paraId="4E0F7FF8" w14:textId="044B133E" w:rsidR="00140A8D" w:rsidRDefault="00481E41">
          <w:pPr>
            <w:pStyle w:val="TOC3"/>
            <w:tabs>
              <w:tab w:val="right" w:leader="dot" w:pos="10790"/>
            </w:tabs>
            <w:rPr>
              <w:rFonts w:asciiTheme="minorHAnsi" w:eastAsiaTheme="minorEastAsia" w:hAnsiTheme="minorHAnsi"/>
              <w:noProof/>
            </w:rPr>
          </w:pPr>
          <w:hyperlink w:anchor="_Toc456451871" w:history="1">
            <w:r w:rsidR="00140A8D" w:rsidRPr="0023569D">
              <w:rPr>
                <w:rStyle w:val="Hyperlink"/>
                <w:noProof/>
              </w:rPr>
              <w:t>Extended Deterrence Strong Now</w:t>
            </w:r>
            <w:r w:rsidR="00140A8D">
              <w:rPr>
                <w:noProof/>
                <w:webHidden/>
              </w:rPr>
              <w:tab/>
            </w:r>
            <w:r w:rsidR="00140A8D">
              <w:rPr>
                <w:noProof/>
                <w:webHidden/>
              </w:rPr>
              <w:fldChar w:fldCharType="begin"/>
            </w:r>
            <w:r w:rsidR="00140A8D">
              <w:rPr>
                <w:noProof/>
                <w:webHidden/>
              </w:rPr>
              <w:instrText xml:space="preserve"> PAGEREF _Toc456451871 \h </w:instrText>
            </w:r>
            <w:r w:rsidR="00140A8D">
              <w:rPr>
                <w:noProof/>
                <w:webHidden/>
              </w:rPr>
            </w:r>
            <w:r w:rsidR="00140A8D">
              <w:rPr>
                <w:noProof/>
                <w:webHidden/>
              </w:rPr>
              <w:fldChar w:fldCharType="separate"/>
            </w:r>
            <w:r w:rsidR="00E36414">
              <w:rPr>
                <w:noProof/>
                <w:webHidden/>
              </w:rPr>
              <w:t>13</w:t>
            </w:r>
            <w:r w:rsidR="00140A8D">
              <w:rPr>
                <w:noProof/>
                <w:webHidden/>
              </w:rPr>
              <w:fldChar w:fldCharType="end"/>
            </w:r>
          </w:hyperlink>
        </w:p>
        <w:p w14:paraId="43AD2C1A" w14:textId="2DBFCDCC" w:rsidR="00140A8D" w:rsidRDefault="00481E41">
          <w:pPr>
            <w:pStyle w:val="TOC3"/>
            <w:tabs>
              <w:tab w:val="right" w:leader="dot" w:pos="10790"/>
            </w:tabs>
            <w:rPr>
              <w:rFonts w:asciiTheme="minorHAnsi" w:eastAsiaTheme="minorEastAsia" w:hAnsiTheme="minorHAnsi"/>
              <w:noProof/>
            </w:rPr>
          </w:pPr>
          <w:hyperlink w:anchor="_Toc456451872" w:history="1">
            <w:r w:rsidR="00140A8D" w:rsidRPr="0023569D">
              <w:rPr>
                <w:rStyle w:val="Hyperlink"/>
                <w:noProof/>
              </w:rPr>
              <w:t>Now key – Alliance</w:t>
            </w:r>
            <w:r w:rsidR="00140A8D">
              <w:rPr>
                <w:noProof/>
                <w:webHidden/>
              </w:rPr>
              <w:tab/>
            </w:r>
            <w:r w:rsidR="00140A8D">
              <w:rPr>
                <w:noProof/>
                <w:webHidden/>
              </w:rPr>
              <w:fldChar w:fldCharType="begin"/>
            </w:r>
            <w:r w:rsidR="00140A8D">
              <w:rPr>
                <w:noProof/>
                <w:webHidden/>
              </w:rPr>
              <w:instrText xml:space="preserve"> PAGEREF _Toc456451872 \h </w:instrText>
            </w:r>
            <w:r w:rsidR="00140A8D">
              <w:rPr>
                <w:noProof/>
                <w:webHidden/>
              </w:rPr>
            </w:r>
            <w:r w:rsidR="00140A8D">
              <w:rPr>
                <w:noProof/>
                <w:webHidden/>
              </w:rPr>
              <w:fldChar w:fldCharType="separate"/>
            </w:r>
            <w:r w:rsidR="00E36414">
              <w:rPr>
                <w:noProof/>
                <w:webHidden/>
              </w:rPr>
              <w:t>14</w:t>
            </w:r>
            <w:r w:rsidR="00140A8D">
              <w:rPr>
                <w:noProof/>
                <w:webHidden/>
              </w:rPr>
              <w:fldChar w:fldCharType="end"/>
            </w:r>
          </w:hyperlink>
        </w:p>
        <w:p w14:paraId="6581C792" w14:textId="6057C329" w:rsidR="00140A8D" w:rsidRDefault="00481E41">
          <w:pPr>
            <w:pStyle w:val="TOC3"/>
            <w:tabs>
              <w:tab w:val="right" w:leader="dot" w:pos="10790"/>
            </w:tabs>
            <w:rPr>
              <w:rFonts w:asciiTheme="minorHAnsi" w:eastAsiaTheme="minorEastAsia" w:hAnsiTheme="minorHAnsi"/>
              <w:noProof/>
            </w:rPr>
          </w:pPr>
          <w:hyperlink w:anchor="_Toc456451873" w:history="1">
            <w:r w:rsidR="00140A8D" w:rsidRPr="0023569D">
              <w:rPr>
                <w:rStyle w:val="Hyperlink"/>
                <w:noProof/>
              </w:rPr>
              <w:t>Brink – Japan – China Tensions</w:t>
            </w:r>
            <w:r w:rsidR="00140A8D">
              <w:rPr>
                <w:noProof/>
                <w:webHidden/>
              </w:rPr>
              <w:tab/>
            </w:r>
            <w:r w:rsidR="00140A8D">
              <w:rPr>
                <w:noProof/>
                <w:webHidden/>
              </w:rPr>
              <w:fldChar w:fldCharType="begin"/>
            </w:r>
            <w:r w:rsidR="00140A8D">
              <w:rPr>
                <w:noProof/>
                <w:webHidden/>
              </w:rPr>
              <w:instrText xml:space="preserve"> PAGEREF _Toc456451873 \h </w:instrText>
            </w:r>
            <w:r w:rsidR="00140A8D">
              <w:rPr>
                <w:noProof/>
                <w:webHidden/>
              </w:rPr>
            </w:r>
            <w:r w:rsidR="00140A8D">
              <w:rPr>
                <w:noProof/>
                <w:webHidden/>
              </w:rPr>
              <w:fldChar w:fldCharType="separate"/>
            </w:r>
            <w:r w:rsidR="00E36414">
              <w:rPr>
                <w:noProof/>
                <w:webHidden/>
              </w:rPr>
              <w:t>15</w:t>
            </w:r>
            <w:r w:rsidR="00140A8D">
              <w:rPr>
                <w:noProof/>
                <w:webHidden/>
              </w:rPr>
              <w:fldChar w:fldCharType="end"/>
            </w:r>
          </w:hyperlink>
        </w:p>
        <w:p w14:paraId="3ED21BFB" w14:textId="32AA7C0D" w:rsidR="00140A8D" w:rsidRDefault="00481E41">
          <w:pPr>
            <w:pStyle w:val="TOC3"/>
            <w:tabs>
              <w:tab w:val="right" w:leader="dot" w:pos="10790"/>
            </w:tabs>
            <w:rPr>
              <w:rFonts w:asciiTheme="minorHAnsi" w:eastAsiaTheme="minorEastAsia" w:hAnsiTheme="minorHAnsi"/>
              <w:noProof/>
            </w:rPr>
          </w:pPr>
          <w:hyperlink w:anchor="_Toc456451874" w:history="1">
            <w:r w:rsidR="00140A8D" w:rsidRPr="0023569D">
              <w:rPr>
                <w:rStyle w:val="Hyperlink"/>
                <w:noProof/>
              </w:rPr>
              <w:t>Brink – Japan China – SCS</w:t>
            </w:r>
            <w:r w:rsidR="00140A8D">
              <w:rPr>
                <w:noProof/>
                <w:webHidden/>
              </w:rPr>
              <w:tab/>
            </w:r>
            <w:r w:rsidR="00140A8D">
              <w:rPr>
                <w:noProof/>
                <w:webHidden/>
              </w:rPr>
              <w:fldChar w:fldCharType="begin"/>
            </w:r>
            <w:r w:rsidR="00140A8D">
              <w:rPr>
                <w:noProof/>
                <w:webHidden/>
              </w:rPr>
              <w:instrText xml:space="preserve"> PAGEREF _Toc456451874 \h </w:instrText>
            </w:r>
            <w:r w:rsidR="00140A8D">
              <w:rPr>
                <w:noProof/>
                <w:webHidden/>
              </w:rPr>
            </w:r>
            <w:r w:rsidR="00140A8D">
              <w:rPr>
                <w:noProof/>
                <w:webHidden/>
              </w:rPr>
              <w:fldChar w:fldCharType="separate"/>
            </w:r>
            <w:r w:rsidR="00E36414">
              <w:rPr>
                <w:noProof/>
                <w:webHidden/>
              </w:rPr>
              <w:t>17</w:t>
            </w:r>
            <w:r w:rsidR="00140A8D">
              <w:rPr>
                <w:noProof/>
                <w:webHidden/>
              </w:rPr>
              <w:fldChar w:fldCharType="end"/>
            </w:r>
          </w:hyperlink>
        </w:p>
        <w:p w14:paraId="1D885443" w14:textId="4B1ADF05" w:rsidR="00140A8D" w:rsidRDefault="00481E41">
          <w:pPr>
            <w:pStyle w:val="TOC3"/>
            <w:tabs>
              <w:tab w:val="right" w:leader="dot" w:pos="10790"/>
            </w:tabs>
            <w:rPr>
              <w:rFonts w:asciiTheme="minorHAnsi" w:eastAsiaTheme="minorEastAsia" w:hAnsiTheme="minorHAnsi"/>
              <w:noProof/>
            </w:rPr>
          </w:pPr>
          <w:hyperlink w:anchor="_Toc456451875" w:history="1">
            <w:r w:rsidR="00140A8D" w:rsidRPr="0023569D">
              <w:rPr>
                <w:rStyle w:val="Hyperlink"/>
                <w:noProof/>
              </w:rPr>
              <w:t>Japan won’t Amend Constitution Now</w:t>
            </w:r>
            <w:r w:rsidR="00140A8D">
              <w:rPr>
                <w:noProof/>
                <w:webHidden/>
              </w:rPr>
              <w:tab/>
            </w:r>
            <w:r w:rsidR="00140A8D">
              <w:rPr>
                <w:noProof/>
                <w:webHidden/>
              </w:rPr>
              <w:fldChar w:fldCharType="begin"/>
            </w:r>
            <w:r w:rsidR="00140A8D">
              <w:rPr>
                <w:noProof/>
                <w:webHidden/>
              </w:rPr>
              <w:instrText xml:space="preserve"> PAGEREF _Toc456451875 \h </w:instrText>
            </w:r>
            <w:r w:rsidR="00140A8D">
              <w:rPr>
                <w:noProof/>
                <w:webHidden/>
              </w:rPr>
            </w:r>
            <w:r w:rsidR="00140A8D">
              <w:rPr>
                <w:noProof/>
                <w:webHidden/>
              </w:rPr>
              <w:fldChar w:fldCharType="separate"/>
            </w:r>
            <w:r w:rsidR="00E36414">
              <w:rPr>
                <w:noProof/>
                <w:webHidden/>
              </w:rPr>
              <w:t>18</w:t>
            </w:r>
            <w:r w:rsidR="00140A8D">
              <w:rPr>
                <w:noProof/>
                <w:webHidden/>
              </w:rPr>
              <w:fldChar w:fldCharType="end"/>
            </w:r>
          </w:hyperlink>
        </w:p>
        <w:p w14:paraId="12154D48" w14:textId="22A874CB" w:rsidR="00140A8D" w:rsidRDefault="00481E41">
          <w:pPr>
            <w:pStyle w:val="TOC3"/>
            <w:tabs>
              <w:tab w:val="right" w:leader="dot" w:pos="10790"/>
            </w:tabs>
            <w:rPr>
              <w:rFonts w:asciiTheme="minorHAnsi" w:eastAsiaTheme="minorEastAsia" w:hAnsiTheme="minorHAnsi"/>
              <w:noProof/>
            </w:rPr>
          </w:pPr>
          <w:hyperlink w:anchor="_Toc456451876" w:history="1">
            <w:r w:rsidR="00140A8D" w:rsidRPr="0023569D">
              <w:rPr>
                <w:rStyle w:val="Hyperlink"/>
                <w:noProof/>
              </w:rPr>
              <w:t>A2 Japan Military Buildup Now</w:t>
            </w:r>
            <w:r w:rsidR="00140A8D">
              <w:rPr>
                <w:noProof/>
                <w:webHidden/>
              </w:rPr>
              <w:tab/>
            </w:r>
            <w:r w:rsidR="00140A8D">
              <w:rPr>
                <w:noProof/>
                <w:webHidden/>
              </w:rPr>
              <w:fldChar w:fldCharType="begin"/>
            </w:r>
            <w:r w:rsidR="00140A8D">
              <w:rPr>
                <w:noProof/>
                <w:webHidden/>
              </w:rPr>
              <w:instrText xml:space="preserve"> PAGEREF _Toc456451876 \h </w:instrText>
            </w:r>
            <w:r w:rsidR="00140A8D">
              <w:rPr>
                <w:noProof/>
                <w:webHidden/>
              </w:rPr>
            </w:r>
            <w:r w:rsidR="00140A8D">
              <w:rPr>
                <w:noProof/>
                <w:webHidden/>
              </w:rPr>
              <w:fldChar w:fldCharType="separate"/>
            </w:r>
            <w:r w:rsidR="00E36414">
              <w:rPr>
                <w:noProof/>
                <w:webHidden/>
              </w:rPr>
              <w:t>21</w:t>
            </w:r>
            <w:r w:rsidR="00140A8D">
              <w:rPr>
                <w:noProof/>
                <w:webHidden/>
              </w:rPr>
              <w:fldChar w:fldCharType="end"/>
            </w:r>
          </w:hyperlink>
        </w:p>
        <w:p w14:paraId="56428CCF" w14:textId="025D1B12" w:rsidR="00140A8D" w:rsidRDefault="00481E41">
          <w:pPr>
            <w:pStyle w:val="TOC3"/>
            <w:tabs>
              <w:tab w:val="right" w:leader="dot" w:pos="10790"/>
            </w:tabs>
            <w:rPr>
              <w:rFonts w:asciiTheme="minorHAnsi" w:eastAsiaTheme="minorEastAsia" w:hAnsiTheme="minorHAnsi"/>
              <w:noProof/>
            </w:rPr>
          </w:pPr>
          <w:hyperlink w:anchor="_Toc456451877" w:history="1">
            <w:r w:rsidR="00140A8D" w:rsidRPr="0023569D">
              <w:rPr>
                <w:rStyle w:val="Hyperlink"/>
                <w:noProof/>
              </w:rPr>
              <w:t>No Japan Rearm Now</w:t>
            </w:r>
            <w:r w:rsidR="00140A8D">
              <w:rPr>
                <w:noProof/>
                <w:webHidden/>
              </w:rPr>
              <w:tab/>
            </w:r>
            <w:r w:rsidR="00140A8D">
              <w:rPr>
                <w:noProof/>
                <w:webHidden/>
              </w:rPr>
              <w:fldChar w:fldCharType="begin"/>
            </w:r>
            <w:r w:rsidR="00140A8D">
              <w:rPr>
                <w:noProof/>
                <w:webHidden/>
              </w:rPr>
              <w:instrText xml:space="preserve"> PAGEREF _Toc456451877 \h </w:instrText>
            </w:r>
            <w:r w:rsidR="00140A8D">
              <w:rPr>
                <w:noProof/>
                <w:webHidden/>
              </w:rPr>
            </w:r>
            <w:r w:rsidR="00140A8D">
              <w:rPr>
                <w:noProof/>
                <w:webHidden/>
              </w:rPr>
              <w:fldChar w:fldCharType="separate"/>
            </w:r>
            <w:r w:rsidR="00E36414">
              <w:rPr>
                <w:noProof/>
                <w:webHidden/>
              </w:rPr>
              <w:t>23</w:t>
            </w:r>
            <w:r w:rsidR="00140A8D">
              <w:rPr>
                <w:noProof/>
                <w:webHidden/>
              </w:rPr>
              <w:fldChar w:fldCharType="end"/>
            </w:r>
          </w:hyperlink>
        </w:p>
        <w:p w14:paraId="5220D03E" w14:textId="74A1F9D5" w:rsidR="00140A8D" w:rsidRDefault="00481E41">
          <w:pPr>
            <w:pStyle w:val="TOC3"/>
            <w:tabs>
              <w:tab w:val="right" w:leader="dot" w:pos="10790"/>
            </w:tabs>
            <w:rPr>
              <w:rFonts w:asciiTheme="minorHAnsi" w:eastAsiaTheme="minorEastAsia" w:hAnsiTheme="minorHAnsi"/>
              <w:noProof/>
            </w:rPr>
          </w:pPr>
          <w:hyperlink w:anchor="_Toc456451878" w:history="1">
            <w:r w:rsidR="00140A8D" w:rsidRPr="0023569D">
              <w:rPr>
                <w:rStyle w:val="Hyperlink"/>
                <w:noProof/>
              </w:rPr>
              <w:t>No Japan Rearm Now – A2 Elections</w:t>
            </w:r>
            <w:r w:rsidR="00140A8D">
              <w:rPr>
                <w:noProof/>
                <w:webHidden/>
              </w:rPr>
              <w:tab/>
            </w:r>
            <w:r w:rsidR="00140A8D">
              <w:rPr>
                <w:noProof/>
                <w:webHidden/>
              </w:rPr>
              <w:fldChar w:fldCharType="begin"/>
            </w:r>
            <w:r w:rsidR="00140A8D">
              <w:rPr>
                <w:noProof/>
                <w:webHidden/>
              </w:rPr>
              <w:instrText xml:space="preserve"> PAGEREF _Toc456451878 \h </w:instrText>
            </w:r>
            <w:r w:rsidR="00140A8D">
              <w:rPr>
                <w:noProof/>
                <w:webHidden/>
              </w:rPr>
            </w:r>
            <w:r w:rsidR="00140A8D">
              <w:rPr>
                <w:noProof/>
                <w:webHidden/>
              </w:rPr>
              <w:fldChar w:fldCharType="separate"/>
            </w:r>
            <w:r w:rsidR="00E36414">
              <w:rPr>
                <w:noProof/>
                <w:webHidden/>
              </w:rPr>
              <w:t>24</w:t>
            </w:r>
            <w:r w:rsidR="00140A8D">
              <w:rPr>
                <w:noProof/>
                <w:webHidden/>
              </w:rPr>
              <w:fldChar w:fldCharType="end"/>
            </w:r>
          </w:hyperlink>
        </w:p>
        <w:p w14:paraId="4FE1BBB4" w14:textId="1432A7A3" w:rsidR="00140A8D" w:rsidRDefault="00481E41" w:rsidP="00140A8D">
          <w:pPr>
            <w:pStyle w:val="TOC2"/>
            <w:rPr>
              <w:rFonts w:asciiTheme="minorHAnsi" w:eastAsiaTheme="minorEastAsia" w:hAnsiTheme="minorHAnsi"/>
            </w:rPr>
          </w:pPr>
          <w:hyperlink w:anchor="_Toc456451879" w:history="1">
            <w:r w:rsidR="00140A8D" w:rsidRPr="0023569D">
              <w:rPr>
                <w:rStyle w:val="Hyperlink"/>
              </w:rPr>
              <w:t>Links</w:t>
            </w:r>
            <w:r w:rsidR="00140A8D">
              <w:rPr>
                <w:webHidden/>
              </w:rPr>
              <w:tab/>
            </w:r>
            <w:r w:rsidR="00140A8D">
              <w:rPr>
                <w:webHidden/>
              </w:rPr>
              <w:fldChar w:fldCharType="begin"/>
            </w:r>
            <w:r w:rsidR="00140A8D">
              <w:rPr>
                <w:webHidden/>
              </w:rPr>
              <w:instrText xml:space="preserve"> PAGEREF _Toc456451879 \h </w:instrText>
            </w:r>
            <w:r w:rsidR="00140A8D">
              <w:rPr>
                <w:webHidden/>
              </w:rPr>
            </w:r>
            <w:r w:rsidR="00140A8D">
              <w:rPr>
                <w:webHidden/>
              </w:rPr>
              <w:fldChar w:fldCharType="separate"/>
            </w:r>
            <w:r w:rsidR="00E36414">
              <w:rPr>
                <w:webHidden/>
              </w:rPr>
              <w:t>25</w:t>
            </w:r>
            <w:r w:rsidR="00140A8D">
              <w:rPr>
                <w:webHidden/>
              </w:rPr>
              <w:fldChar w:fldCharType="end"/>
            </w:r>
          </w:hyperlink>
        </w:p>
        <w:p w14:paraId="21EAD8C9" w14:textId="530147A8" w:rsidR="00140A8D" w:rsidRDefault="00481E41">
          <w:pPr>
            <w:pStyle w:val="TOC3"/>
            <w:tabs>
              <w:tab w:val="right" w:leader="dot" w:pos="10790"/>
            </w:tabs>
            <w:rPr>
              <w:rFonts w:asciiTheme="minorHAnsi" w:eastAsiaTheme="minorEastAsia" w:hAnsiTheme="minorHAnsi"/>
              <w:noProof/>
            </w:rPr>
          </w:pPr>
          <w:hyperlink w:anchor="_Toc456451880" w:history="1">
            <w:r w:rsidR="00140A8D" w:rsidRPr="0023569D">
              <w:rPr>
                <w:rStyle w:val="Hyperlink"/>
                <w:noProof/>
              </w:rPr>
              <w:t>Engagement – Link</w:t>
            </w:r>
            <w:r w:rsidR="00140A8D">
              <w:rPr>
                <w:noProof/>
                <w:webHidden/>
              </w:rPr>
              <w:tab/>
            </w:r>
            <w:r w:rsidR="00140A8D">
              <w:rPr>
                <w:noProof/>
                <w:webHidden/>
              </w:rPr>
              <w:fldChar w:fldCharType="begin"/>
            </w:r>
            <w:r w:rsidR="00140A8D">
              <w:rPr>
                <w:noProof/>
                <w:webHidden/>
              </w:rPr>
              <w:instrText xml:space="preserve"> PAGEREF _Toc456451880 \h </w:instrText>
            </w:r>
            <w:r w:rsidR="00140A8D">
              <w:rPr>
                <w:noProof/>
                <w:webHidden/>
              </w:rPr>
            </w:r>
            <w:r w:rsidR="00140A8D">
              <w:rPr>
                <w:noProof/>
                <w:webHidden/>
              </w:rPr>
              <w:fldChar w:fldCharType="separate"/>
            </w:r>
            <w:r w:rsidR="00E36414">
              <w:rPr>
                <w:noProof/>
                <w:webHidden/>
              </w:rPr>
              <w:t>26</w:t>
            </w:r>
            <w:r w:rsidR="00140A8D">
              <w:rPr>
                <w:noProof/>
                <w:webHidden/>
              </w:rPr>
              <w:fldChar w:fldCharType="end"/>
            </w:r>
          </w:hyperlink>
        </w:p>
        <w:p w14:paraId="498B5C2E" w14:textId="326DF3C6" w:rsidR="00140A8D" w:rsidRDefault="00481E41">
          <w:pPr>
            <w:pStyle w:val="TOC3"/>
            <w:tabs>
              <w:tab w:val="right" w:leader="dot" w:pos="10790"/>
            </w:tabs>
            <w:rPr>
              <w:rFonts w:asciiTheme="minorHAnsi" w:eastAsiaTheme="minorEastAsia" w:hAnsiTheme="minorHAnsi"/>
              <w:noProof/>
            </w:rPr>
          </w:pPr>
          <w:hyperlink w:anchor="_Toc456451881" w:history="1">
            <w:r w:rsidR="00140A8D" w:rsidRPr="0023569D">
              <w:rPr>
                <w:rStyle w:val="Hyperlink"/>
                <w:noProof/>
              </w:rPr>
              <w:t>Abandonment – Link</w:t>
            </w:r>
            <w:r w:rsidR="00140A8D">
              <w:rPr>
                <w:noProof/>
                <w:webHidden/>
              </w:rPr>
              <w:tab/>
            </w:r>
            <w:r w:rsidR="00140A8D">
              <w:rPr>
                <w:noProof/>
                <w:webHidden/>
              </w:rPr>
              <w:fldChar w:fldCharType="begin"/>
            </w:r>
            <w:r w:rsidR="00140A8D">
              <w:rPr>
                <w:noProof/>
                <w:webHidden/>
              </w:rPr>
              <w:instrText xml:space="preserve"> PAGEREF _Toc456451881 \h </w:instrText>
            </w:r>
            <w:r w:rsidR="00140A8D">
              <w:rPr>
                <w:noProof/>
                <w:webHidden/>
              </w:rPr>
            </w:r>
            <w:r w:rsidR="00140A8D">
              <w:rPr>
                <w:noProof/>
                <w:webHidden/>
              </w:rPr>
              <w:fldChar w:fldCharType="separate"/>
            </w:r>
            <w:r w:rsidR="00E36414">
              <w:rPr>
                <w:noProof/>
                <w:webHidden/>
              </w:rPr>
              <w:t>28</w:t>
            </w:r>
            <w:r w:rsidR="00140A8D">
              <w:rPr>
                <w:noProof/>
                <w:webHidden/>
              </w:rPr>
              <w:fldChar w:fldCharType="end"/>
            </w:r>
          </w:hyperlink>
        </w:p>
        <w:p w14:paraId="025C1D4B" w14:textId="57721D24" w:rsidR="00140A8D" w:rsidRDefault="00481E41">
          <w:pPr>
            <w:pStyle w:val="TOC3"/>
            <w:tabs>
              <w:tab w:val="right" w:leader="dot" w:pos="10790"/>
            </w:tabs>
            <w:rPr>
              <w:rFonts w:asciiTheme="minorHAnsi" w:eastAsiaTheme="minorEastAsia" w:hAnsiTheme="minorHAnsi"/>
              <w:noProof/>
            </w:rPr>
          </w:pPr>
          <w:hyperlink w:anchor="_Toc456451882" w:history="1">
            <w:r w:rsidR="00140A8D" w:rsidRPr="0023569D">
              <w:rPr>
                <w:rStyle w:val="Hyperlink"/>
                <w:noProof/>
              </w:rPr>
              <w:t>Prior Communication – Link</w:t>
            </w:r>
            <w:r w:rsidR="00140A8D">
              <w:rPr>
                <w:noProof/>
                <w:webHidden/>
              </w:rPr>
              <w:tab/>
            </w:r>
            <w:r w:rsidR="00140A8D">
              <w:rPr>
                <w:noProof/>
                <w:webHidden/>
              </w:rPr>
              <w:fldChar w:fldCharType="begin"/>
            </w:r>
            <w:r w:rsidR="00140A8D">
              <w:rPr>
                <w:noProof/>
                <w:webHidden/>
              </w:rPr>
              <w:instrText xml:space="preserve"> PAGEREF _Toc456451882 \h </w:instrText>
            </w:r>
            <w:r w:rsidR="00140A8D">
              <w:rPr>
                <w:noProof/>
                <w:webHidden/>
              </w:rPr>
            </w:r>
            <w:r w:rsidR="00140A8D">
              <w:rPr>
                <w:noProof/>
                <w:webHidden/>
              </w:rPr>
              <w:fldChar w:fldCharType="separate"/>
            </w:r>
            <w:r w:rsidR="00E36414">
              <w:rPr>
                <w:noProof/>
                <w:webHidden/>
              </w:rPr>
              <w:t>29</w:t>
            </w:r>
            <w:r w:rsidR="00140A8D">
              <w:rPr>
                <w:noProof/>
                <w:webHidden/>
              </w:rPr>
              <w:fldChar w:fldCharType="end"/>
            </w:r>
          </w:hyperlink>
        </w:p>
        <w:p w14:paraId="22DC6BCA" w14:textId="2FD5A1C1" w:rsidR="00140A8D" w:rsidRDefault="00481E41">
          <w:pPr>
            <w:pStyle w:val="TOC3"/>
            <w:tabs>
              <w:tab w:val="right" w:leader="dot" w:pos="10790"/>
            </w:tabs>
            <w:rPr>
              <w:rFonts w:asciiTheme="minorHAnsi" w:eastAsiaTheme="minorEastAsia" w:hAnsiTheme="minorHAnsi"/>
              <w:noProof/>
            </w:rPr>
          </w:pPr>
          <w:hyperlink w:anchor="_Toc456451883" w:history="1">
            <w:r w:rsidR="00140A8D" w:rsidRPr="0023569D">
              <w:rPr>
                <w:rStyle w:val="Hyperlink"/>
                <w:noProof/>
              </w:rPr>
              <w:t>Coordination – Link</w:t>
            </w:r>
            <w:r w:rsidR="00140A8D">
              <w:rPr>
                <w:noProof/>
                <w:webHidden/>
              </w:rPr>
              <w:tab/>
            </w:r>
            <w:r w:rsidR="00140A8D">
              <w:rPr>
                <w:noProof/>
                <w:webHidden/>
              </w:rPr>
              <w:fldChar w:fldCharType="begin"/>
            </w:r>
            <w:r w:rsidR="00140A8D">
              <w:rPr>
                <w:noProof/>
                <w:webHidden/>
              </w:rPr>
              <w:instrText xml:space="preserve"> PAGEREF _Toc456451883 \h </w:instrText>
            </w:r>
            <w:r w:rsidR="00140A8D">
              <w:rPr>
                <w:noProof/>
                <w:webHidden/>
              </w:rPr>
            </w:r>
            <w:r w:rsidR="00140A8D">
              <w:rPr>
                <w:noProof/>
                <w:webHidden/>
              </w:rPr>
              <w:fldChar w:fldCharType="separate"/>
            </w:r>
            <w:r w:rsidR="00E36414">
              <w:rPr>
                <w:noProof/>
                <w:webHidden/>
              </w:rPr>
              <w:t>30</w:t>
            </w:r>
            <w:r w:rsidR="00140A8D">
              <w:rPr>
                <w:noProof/>
                <w:webHidden/>
              </w:rPr>
              <w:fldChar w:fldCharType="end"/>
            </w:r>
          </w:hyperlink>
        </w:p>
        <w:p w14:paraId="7D1FD7EF" w14:textId="0E9C85B3" w:rsidR="00140A8D" w:rsidRDefault="00481E41">
          <w:pPr>
            <w:pStyle w:val="TOC3"/>
            <w:tabs>
              <w:tab w:val="right" w:leader="dot" w:pos="10790"/>
            </w:tabs>
            <w:rPr>
              <w:rFonts w:asciiTheme="minorHAnsi" w:eastAsiaTheme="minorEastAsia" w:hAnsiTheme="minorHAnsi"/>
              <w:noProof/>
            </w:rPr>
          </w:pPr>
          <w:hyperlink w:anchor="_Toc456451884" w:history="1">
            <w:r w:rsidR="00140A8D" w:rsidRPr="0023569D">
              <w:rPr>
                <w:rStyle w:val="Hyperlink"/>
                <w:noProof/>
              </w:rPr>
              <w:t>Economic Engagement – Link</w:t>
            </w:r>
            <w:r w:rsidR="00140A8D">
              <w:rPr>
                <w:noProof/>
                <w:webHidden/>
              </w:rPr>
              <w:tab/>
            </w:r>
            <w:r w:rsidR="00140A8D">
              <w:rPr>
                <w:noProof/>
                <w:webHidden/>
              </w:rPr>
              <w:fldChar w:fldCharType="begin"/>
            </w:r>
            <w:r w:rsidR="00140A8D">
              <w:rPr>
                <w:noProof/>
                <w:webHidden/>
              </w:rPr>
              <w:instrText xml:space="preserve"> PAGEREF _Toc456451884 \h </w:instrText>
            </w:r>
            <w:r w:rsidR="00140A8D">
              <w:rPr>
                <w:noProof/>
                <w:webHidden/>
              </w:rPr>
            </w:r>
            <w:r w:rsidR="00140A8D">
              <w:rPr>
                <w:noProof/>
                <w:webHidden/>
              </w:rPr>
              <w:fldChar w:fldCharType="separate"/>
            </w:r>
            <w:r w:rsidR="00E36414">
              <w:rPr>
                <w:noProof/>
                <w:webHidden/>
              </w:rPr>
              <w:t>31</w:t>
            </w:r>
            <w:r w:rsidR="00140A8D">
              <w:rPr>
                <w:noProof/>
                <w:webHidden/>
              </w:rPr>
              <w:fldChar w:fldCharType="end"/>
            </w:r>
          </w:hyperlink>
        </w:p>
        <w:p w14:paraId="49ABDB78" w14:textId="1A8BE97C" w:rsidR="00140A8D" w:rsidRDefault="00481E41">
          <w:pPr>
            <w:pStyle w:val="TOC3"/>
            <w:tabs>
              <w:tab w:val="right" w:leader="dot" w:pos="10790"/>
            </w:tabs>
            <w:rPr>
              <w:rFonts w:asciiTheme="minorHAnsi" w:eastAsiaTheme="minorEastAsia" w:hAnsiTheme="minorHAnsi"/>
              <w:noProof/>
            </w:rPr>
          </w:pPr>
          <w:hyperlink w:anchor="_Toc456451885" w:history="1">
            <w:r w:rsidR="00140A8D" w:rsidRPr="0023569D">
              <w:rPr>
                <w:rStyle w:val="Hyperlink"/>
                <w:noProof/>
              </w:rPr>
              <w:t>Sino-US Relations – Link</w:t>
            </w:r>
            <w:r w:rsidR="00140A8D">
              <w:rPr>
                <w:noProof/>
                <w:webHidden/>
              </w:rPr>
              <w:tab/>
            </w:r>
            <w:r w:rsidR="00140A8D">
              <w:rPr>
                <w:noProof/>
                <w:webHidden/>
              </w:rPr>
              <w:fldChar w:fldCharType="begin"/>
            </w:r>
            <w:r w:rsidR="00140A8D">
              <w:rPr>
                <w:noProof/>
                <w:webHidden/>
              </w:rPr>
              <w:instrText xml:space="preserve"> PAGEREF _Toc456451885 \h </w:instrText>
            </w:r>
            <w:r w:rsidR="00140A8D">
              <w:rPr>
                <w:noProof/>
                <w:webHidden/>
              </w:rPr>
            </w:r>
            <w:r w:rsidR="00140A8D">
              <w:rPr>
                <w:noProof/>
                <w:webHidden/>
              </w:rPr>
              <w:fldChar w:fldCharType="separate"/>
            </w:r>
            <w:r w:rsidR="00E36414">
              <w:rPr>
                <w:noProof/>
                <w:webHidden/>
              </w:rPr>
              <w:t>32</w:t>
            </w:r>
            <w:r w:rsidR="00140A8D">
              <w:rPr>
                <w:noProof/>
                <w:webHidden/>
              </w:rPr>
              <w:fldChar w:fldCharType="end"/>
            </w:r>
          </w:hyperlink>
        </w:p>
        <w:p w14:paraId="610F56F2" w14:textId="14187ED6" w:rsidR="00140A8D" w:rsidRDefault="00481E41">
          <w:pPr>
            <w:pStyle w:val="TOC3"/>
            <w:tabs>
              <w:tab w:val="right" w:leader="dot" w:pos="10790"/>
            </w:tabs>
            <w:rPr>
              <w:rFonts w:asciiTheme="minorHAnsi" w:eastAsiaTheme="minorEastAsia" w:hAnsiTheme="minorHAnsi"/>
              <w:noProof/>
            </w:rPr>
          </w:pPr>
          <w:hyperlink w:anchor="_Toc456451886" w:history="1">
            <w:r w:rsidR="00140A8D" w:rsidRPr="0023569D">
              <w:rPr>
                <w:rStyle w:val="Hyperlink"/>
                <w:noProof/>
              </w:rPr>
              <w:t>Sino-US Relations – Link – Zero Sum</w:t>
            </w:r>
            <w:r w:rsidR="00140A8D">
              <w:rPr>
                <w:noProof/>
                <w:webHidden/>
              </w:rPr>
              <w:tab/>
            </w:r>
            <w:r w:rsidR="00140A8D">
              <w:rPr>
                <w:noProof/>
                <w:webHidden/>
              </w:rPr>
              <w:fldChar w:fldCharType="begin"/>
            </w:r>
            <w:r w:rsidR="00140A8D">
              <w:rPr>
                <w:noProof/>
                <w:webHidden/>
              </w:rPr>
              <w:instrText xml:space="preserve"> PAGEREF _Toc456451886 \h </w:instrText>
            </w:r>
            <w:r w:rsidR="00140A8D">
              <w:rPr>
                <w:noProof/>
                <w:webHidden/>
              </w:rPr>
            </w:r>
            <w:r w:rsidR="00140A8D">
              <w:rPr>
                <w:noProof/>
                <w:webHidden/>
              </w:rPr>
              <w:fldChar w:fldCharType="separate"/>
            </w:r>
            <w:r w:rsidR="00E36414">
              <w:rPr>
                <w:noProof/>
                <w:webHidden/>
              </w:rPr>
              <w:t>34</w:t>
            </w:r>
            <w:r w:rsidR="00140A8D">
              <w:rPr>
                <w:noProof/>
                <w:webHidden/>
              </w:rPr>
              <w:fldChar w:fldCharType="end"/>
            </w:r>
          </w:hyperlink>
        </w:p>
        <w:p w14:paraId="24875F47" w14:textId="010DD008" w:rsidR="00140A8D" w:rsidRDefault="00481E41">
          <w:pPr>
            <w:pStyle w:val="TOC3"/>
            <w:tabs>
              <w:tab w:val="right" w:leader="dot" w:pos="10790"/>
            </w:tabs>
            <w:rPr>
              <w:rFonts w:asciiTheme="minorHAnsi" w:eastAsiaTheme="minorEastAsia" w:hAnsiTheme="minorHAnsi"/>
              <w:noProof/>
            </w:rPr>
          </w:pPr>
          <w:hyperlink w:anchor="_Toc456451887" w:history="1">
            <w:r w:rsidR="00140A8D" w:rsidRPr="0023569D">
              <w:rPr>
                <w:rStyle w:val="Hyperlink"/>
                <w:noProof/>
              </w:rPr>
              <w:t>Taiwan – Link</w:t>
            </w:r>
            <w:r w:rsidR="00140A8D">
              <w:rPr>
                <w:noProof/>
                <w:webHidden/>
              </w:rPr>
              <w:tab/>
            </w:r>
            <w:r w:rsidR="00140A8D">
              <w:rPr>
                <w:noProof/>
                <w:webHidden/>
              </w:rPr>
              <w:fldChar w:fldCharType="begin"/>
            </w:r>
            <w:r w:rsidR="00140A8D">
              <w:rPr>
                <w:noProof/>
                <w:webHidden/>
              </w:rPr>
              <w:instrText xml:space="preserve"> PAGEREF _Toc456451887 \h </w:instrText>
            </w:r>
            <w:r w:rsidR="00140A8D">
              <w:rPr>
                <w:noProof/>
                <w:webHidden/>
              </w:rPr>
            </w:r>
            <w:r w:rsidR="00140A8D">
              <w:rPr>
                <w:noProof/>
                <w:webHidden/>
              </w:rPr>
              <w:fldChar w:fldCharType="separate"/>
            </w:r>
            <w:r w:rsidR="00E36414">
              <w:rPr>
                <w:noProof/>
                <w:webHidden/>
              </w:rPr>
              <w:t>35</w:t>
            </w:r>
            <w:r w:rsidR="00140A8D">
              <w:rPr>
                <w:noProof/>
                <w:webHidden/>
              </w:rPr>
              <w:fldChar w:fldCharType="end"/>
            </w:r>
          </w:hyperlink>
        </w:p>
        <w:p w14:paraId="785EE6B4" w14:textId="373B4DB0" w:rsidR="00140A8D" w:rsidRDefault="00481E41">
          <w:pPr>
            <w:pStyle w:val="TOC3"/>
            <w:tabs>
              <w:tab w:val="right" w:leader="dot" w:pos="10790"/>
            </w:tabs>
            <w:rPr>
              <w:rFonts w:asciiTheme="minorHAnsi" w:eastAsiaTheme="minorEastAsia" w:hAnsiTheme="minorHAnsi"/>
              <w:noProof/>
            </w:rPr>
          </w:pPr>
          <w:hyperlink w:anchor="_Toc456451888" w:history="1">
            <w:r w:rsidR="00140A8D" w:rsidRPr="0023569D">
              <w:rPr>
                <w:rStyle w:val="Hyperlink"/>
                <w:noProof/>
              </w:rPr>
              <w:t>A2- Taiwan Link Turn – Glaser</w:t>
            </w:r>
            <w:r w:rsidR="00140A8D">
              <w:rPr>
                <w:noProof/>
                <w:webHidden/>
              </w:rPr>
              <w:tab/>
            </w:r>
            <w:r w:rsidR="00140A8D">
              <w:rPr>
                <w:noProof/>
                <w:webHidden/>
              </w:rPr>
              <w:fldChar w:fldCharType="begin"/>
            </w:r>
            <w:r w:rsidR="00140A8D">
              <w:rPr>
                <w:noProof/>
                <w:webHidden/>
              </w:rPr>
              <w:instrText xml:space="preserve"> PAGEREF _Toc456451888 \h </w:instrText>
            </w:r>
            <w:r w:rsidR="00140A8D">
              <w:rPr>
                <w:noProof/>
                <w:webHidden/>
              </w:rPr>
            </w:r>
            <w:r w:rsidR="00140A8D">
              <w:rPr>
                <w:noProof/>
                <w:webHidden/>
              </w:rPr>
              <w:fldChar w:fldCharType="separate"/>
            </w:r>
            <w:r w:rsidR="00E36414">
              <w:rPr>
                <w:noProof/>
                <w:webHidden/>
              </w:rPr>
              <w:t>38</w:t>
            </w:r>
            <w:r w:rsidR="00140A8D">
              <w:rPr>
                <w:noProof/>
                <w:webHidden/>
              </w:rPr>
              <w:fldChar w:fldCharType="end"/>
            </w:r>
          </w:hyperlink>
        </w:p>
        <w:p w14:paraId="6BC58545" w14:textId="616FF346" w:rsidR="00140A8D" w:rsidRDefault="00481E41">
          <w:pPr>
            <w:pStyle w:val="TOC3"/>
            <w:tabs>
              <w:tab w:val="right" w:leader="dot" w:pos="10790"/>
            </w:tabs>
            <w:rPr>
              <w:rFonts w:asciiTheme="minorHAnsi" w:eastAsiaTheme="minorEastAsia" w:hAnsiTheme="minorHAnsi"/>
              <w:noProof/>
            </w:rPr>
          </w:pPr>
          <w:hyperlink w:anchor="_Toc456451889" w:history="1">
            <w:r w:rsidR="00140A8D" w:rsidRPr="0023569D">
              <w:rPr>
                <w:rStyle w:val="Hyperlink"/>
                <w:noProof/>
              </w:rPr>
              <w:t>Nuclear Arms Control– Link</w:t>
            </w:r>
            <w:r w:rsidR="00140A8D">
              <w:rPr>
                <w:noProof/>
                <w:webHidden/>
              </w:rPr>
              <w:tab/>
            </w:r>
            <w:r w:rsidR="00140A8D">
              <w:rPr>
                <w:noProof/>
                <w:webHidden/>
              </w:rPr>
              <w:fldChar w:fldCharType="begin"/>
            </w:r>
            <w:r w:rsidR="00140A8D">
              <w:rPr>
                <w:noProof/>
                <w:webHidden/>
              </w:rPr>
              <w:instrText xml:space="preserve"> PAGEREF _Toc456451889 \h </w:instrText>
            </w:r>
            <w:r w:rsidR="00140A8D">
              <w:rPr>
                <w:noProof/>
                <w:webHidden/>
              </w:rPr>
            </w:r>
            <w:r w:rsidR="00140A8D">
              <w:rPr>
                <w:noProof/>
                <w:webHidden/>
              </w:rPr>
              <w:fldChar w:fldCharType="separate"/>
            </w:r>
            <w:r w:rsidR="00E36414">
              <w:rPr>
                <w:noProof/>
                <w:webHidden/>
              </w:rPr>
              <w:t>40</w:t>
            </w:r>
            <w:r w:rsidR="00140A8D">
              <w:rPr>
                <w:noProof/>
                <w:webHidden/>
              </w:rPr>
              <w:fldChar w:fldCharType="end"/>
            </w:r>
          </w:hyperlink>
        </w:p>
        <w:p w14:paraId="139687E7" w14:textId="62185D13" w:rsidR="00140A8D" w:rsidRDefault="00481E41">
          <w:pPr>
            <w:pStyle w:val="TOC3"/>
            <w:tabs>
              <w:tab w:val="right" w:leader="dot" w:pos="10790"/>
            </w:tabs>
            <w:rPr>
              <w:rFonts w:asciiTheme="minorHAnsi" w:eastAsiaTheme="minorEastAsia" w:hAnsiTheme="minorHAnsi"/>
              <w:noProof/>
            </w:rPr>
          </w:pPr>
          <w:hyperlink w:anchor="_Toc456451890" w:history="1">
            <w:r w:rsidR="00140A8D" w:rsidRPr="0023569D">
              <w:rPr>
                <w:rStyle w:val="Hyperlink"/>
                <w:noProof/>
              </w:rPr>
              <w:t>Trade – Link</w:t>
            </w:r>
            <w:r w:rsidR="00140A8D">
              <w:rPr>
                <w:noProof/>
                <w:webHidden/>
              </w:rPr>
              <w:tab/>
            </w:r>
            <w:r w:rsidR="00140A8D">
              <w:rPr>
                <w:noProof/>
                <w:webHidden/>
              </w:rPr>
              <w:fldChar w:fldCharType="begin"/>
            </w:r>
            <w:r w:rsidR="00140A8D">
              <w:rPr>
                <w:noProof/>
                <w:webHidden/>
              </w:rPr>
              <w:instrText xml:space="preserve"> PAGEREF _Toc456451890 \h </w:instrText>
            </w:r>
            <w:r w:rsidR="00140A8D">
              <w:rPr>
                <w:noProof/>
                <w:webHidden/>
              </w:rPr>
            </w:r>
            <w:r w:rsidR="00140A8D">
              <w:rPr>
                <w:noProof/>
                <w:webHidden/>
              </w:rPr>
              <w:fldChar w:fldCharType="separate"/>
            </w:r>
            <w:r w:rsidR="00E36414">
              <w:rPr>
                <w:noProof/>
                <w:webHidden/>
              </w:rPr>
              <w:t>42</w:t>
            </w:r>
            <w:r w:rsidR="00140A8D">
              <w:rPr>
                <w:noProof/>
                <w:webHidden/>
              </w:rPr>
              <w:fldChar w:fldCharType="end"/>
            </w:r>
          </w:hyperlink>
        </w:p>
        <w:p w14:paraId="10E868AF" w14:textId="2D5188D0" w:rsidR="00140A8D" w:rsidRDefault="00481E41">
          <w:pPr>
            <w:pStyle w:val="TOC3"/>
            <w:tabs>
              <w:tab w:val="right" w:leader="dot" w:pos="10790"/>
            </w:tabs>
            <w:rPr>
              <w:rFonts w:asciiTheme="minorHAnsi" w:eastAsiaTheme="minorEastAsia" w:hAnsiTheme="minorHAnsi"/>
              <w:noProof/>
            </w:rPr>
          </w:pPr>
          <w:hyperlink w:anchor="_Toc456451891" w:history="1">
            <w:r w:rsidR="00140A8D" w:rsidRPr="0023569D">
              <w:rPr>
                <w:rStyle w:val="Hyperlink"/>
                <w:noProof/>
              </w:rPr>
              <w:t>Trade – TPP Link</w:t>
            </w:r>
            <w:r w:rsidR="00140A8D">
              <w:rPr>
                <w:noProof/>
                <w:webHidden/>
              </w:rPr>
              <w:tab/>
            </w:r>
            <w:r w:rsidR="00140A8D">
              <w:rPr>
                <w:noProof/>
                <w:webHidden/>
              </w:rPr>
              <w:fldChar w:fldCharType="begin"/>
            </w:r>
            <w:r w:rsidR="00140A8D">
              <w:rPr>
                <w:noProof/>
                <w:webHidden/>
              </w:rPr>
              <w:instrText xml:space="preserve"> PAGEREF _Toc456451891 \h </w:instrText>
            </w:r>
            <w:r w:rsidR="00140A8D">
              <w:rPr>
                <w:noProof/>
                <w:webHidden/>
              </w:rPr>
            </w:r>
            <w:r w:rsidR="00140A8D">
              <w:rPr>
                <w:noProof/>
                <w:webHidden/>
              </w:rPr>
              <w:fldChar w:fldCharType="separate"/>
            </w:r>
            <w:r w:rsidR="00E36414">
              <w:rPr>
                <w:noProof/>
                <w:webHidden/>
              </w:rPr>
              <w:t>43</w:t>
            </w:r>
            <w:r w:rsidR="00140A8D">
              <w:rPr>
                <w:noProof/>
                <w:webHidden/>
              </w:rPr>
              <w:fldChar w:fldCharType="end"/>
            </w:r>
          </w:hyperlink>
        </w:p>
        <w:p w14:paraId="3F04CB27" w14:textId="3DB782F5" w:rsidR="00140A8D" w:rsidRDefault="00481E41">
          <w:pPr>
            <w:pStyle w:val="TOC3"/>
            <w:tabs>
              <w:tab w:val="right" w:leader="dot" w:pos="10790"/>
            </w:tabs>
            <w:rPr>
              <w:rFonts w:asciiTheme="minorHAnsi" w:eastAsiaTheme="minorEastAsia" w:hAnsiTheme="minorHAnsi"/>
              <w:noProof/>
            </w:rPr>
          </w:pPr>
          <w:hyperlink w:anchor="_Toc456451892" w:history="1">
            <w:r w:rsidR="00140A8D" w:rsidRPr="0023569D">
              <w:rPr>
                <w:rStyle w:val="Hyperlink"/>
                <w:noProof/>
              </w:rPr>
              <w:t>Space Cooperation– Link</w:t>
            </w:r>
            <w:r w:rsidR="00140A8D">
              <w:rPr>
                <w:noProof/>
                <w:webHidden/>
              </w:rPr>
              <w:tab/>
            </w:r>
            <w:r w:rsidR="00140A8D">
              <w:rPr>
                <w:noProof/>
                <w:webHidden/>
              </w:rPr>
              <w:fldChar w:fldCharType="begin"/>
            </w:r>
            <w:r w:rsidR="00140A8D">
              <w:rPr>
                <w:noProof/>
                <w:webHidden/>
              </w:rPr>
              <w:instrText xml:space="preserve"> PAGEREF _Toc456451892 \h </w:instrText>
            </w:r>
            <w:r w:rsidR="00140A8D">
              <w:rPr>
                <w:noProof/>
                <w:webHidden/>
              </w:rPr>
            </w:r>
            <w:r w:rsidR="00140A8D">
              <w:rPr>
                <w:noProof/>
                <w:webHidden/>
              </w:rPr>
              <w:fldChar w:fldCharType="separate"/>
            </w:r>
            <w:r w:rsidR="00E36414">
              <w:rPr>
                <w:noProof/>
                <w:webHidden/>
              </w:rPr>
              <w:t>44</w:t>
            </w:r>
            <w:r w:rsidR="00140A8D">
              <w:rPr>
                <w:noProof/>
                <w:webHidden/>
              </w:rPr>
              <w:fldChar w:fldCharType="end"/>
            </w:r>
          </w:hyperlink>
        </w:p>
        <w:p w14:paraId="35F27F3F" w14:textId="453BD68A" w:rsidR="00140A8D" w:rsidRDefault="00481E41">
          <w:pPr>
            <w:pStyle w:val="TOC3"/>
            <w:tabs>
              <w:tab w:val="right" w:leader="dot" w:pos="10790"/>
            </w:tabs>
            <w:rPr>
              <w:rFonts w:asciiTheme="minorHAnsi" w:eastAsiaTheme="minorEastAsia" w:hAnsiTheme="minorHAnsi"/>
              <w:noProof/>
            </w:rPr>
          </w:pPr>
          <w:hyperlink w:anchor="_Toc456451893" w:history="1">
            <w:r w:rsidR="00140A8D" w:rsidRPr="0023569D">
              <w:rPr>
                <w:rStyle w:val="Hyperlink"/>
                <w:noProof/>
              </w:rPr>
              <w:t>Climate – Link</w:t>
            </w:r>
            <w:r w:rsidR="00140A8D">
              <w:rPr>
                <w:noProof/>
                <w:webHidden/>
              </w:rPr>
              <w:tab/>
            </w:r>
            <w:r w:rsidR="00140A8D">
              <w:rPr>
                <w:noProof/>
                <w:webHidden/>
              </w:rPr>
              <w:fldChar w:fldCharType="begin"/>
            </w:r>
            <w:r w:rsidR="00140A8D">
              <w:rPr>
                <w:noProof/>
                <w:webHidden/>
              </w:rPr>
              <w:instrText xml:space="preserve"> PAGEREF _Toc456451893 \h </w:instrText>
            </w:r>
            <w:r w:rsidR="00140A8D">
              <w:rPr>
                <w:noProof/>
                <w:webHidden/>
              </w:rPr>
            </w:r>
            <w:r w:rsidR="00140A8D">
              <w:rPr>
                <w:noProof/>
                <w:webHidden/>
              </w:rPr>
              <w:fldChar w:fldCharType="separate"/>
            </w:r>
            <w:r w:rsidR="00E36414">
              <w:rPr>
                <w:noProof/>
                <w:webHidden/>
              </w:rPr>
              <w:t>45</w:t>
            </w:r>
            <w:r w:rsidR="00140A8D">
              <w:rPr>
                <w:noProof/>
                <w:webHidden/>
              </w:rPr>
              <w:fldChar w:fldCharType="end"/>
            </w:r>
          </w:hyperlink>
        </w:p>
        <w:p w14:paraId="330852D4" w14:textId="21524AED" w:rsidR="00140A8D" w:rsidRDefault="00481E41">
          <w:pPr>
            <w:pStyle w:val="TOC3"/>
            <w:tabs>
              <w:tab w:val="right" w:leader="dot" w:pos="10790"/>
            </w:tabs>
            <w:rPr>
              <w:rFonts w:asciiTheme="minorHAnsi" w:eastAsiaTheme="minorEastAsia" w:hAnsiTheme="minorHAnsi"/>
              <w:noProof/>
            </w:rPr>
          </w:pPr>
          <w:hyperlink w:anchor="_Toc456451894" w:history="1">
            <w:r w:rsidR="00140A8D" w:rsidRPr="0023569D">
              <w:rPr>
                <w:rStyle w:val="Hyperlink"/>
                <w:noProof/>
              </w:rPr>
              <w:t>Nuclear power – Link</w:t>
            </w:r>
            <w:r w:rsidR="00140A8D">
              <w:rPr>
                <w:noProof/>
                <w:webHidden/>
              </w:rPr>
              <w:tab/>
            </w:r>
            <w:r w:rsidR="00140A8D">
              <w:rPr>
                <w:noProof/>
                <w:webHidden/>
              </w:rPr>
              <w:fldChar w:fldCharType="begin"/>
            </w:r>
            <w:r w:rsidR="00140A8D">
              <w:rPr>
                <w:noProof/>
                <w:webHidden/>
              </w:rPr>
              <w:instrText xml:space="preserve"> PAGEREF _Toc456451894 \h </w:instrText>
            </w:r>
            <w:r w:rsidR="00140A8D">
              <w:rPr>
                <w:noProof/>
                <w:webHidden/>
              </w:rPr>
            </w:r>
            <w:r w:rsidR="00140A8D">
              <w:rPr>
                <w:noProof/>
                <w:webHidden/>
              </w:rPr>
              <w:fldChar w:fldCharType="separate"/>
            </w:r>
            <w:r w:rsidR="00E36414">
              <w:rPr>
                <w:noProof/>
                <w:webHidden/>
              </w:rPr>
              <w:t>47</w:t>
            </w:r>
            <w:r w:rsidR="00140A8D">
              <w:rPr>
                <w:noProof/>
                <w:webHidden/>
              </w:rPr>
              <w:fldChar w:fldCharType="end"/>
            </w:r>
          </w:hyperlink>
        </w:p>
        <w:p w14:paraId="615E58AB" w14:textId="48647C27" w:rsidR="00140A8D" w:rsidRDefault="00481E41">
          <w:pPr>
            <w:pStyle w:val="TOC3"/>
            <w:tabs>
              <w:tab w:val="right" w:leader="dot" w:pos="10790"/>
            </w:tabs>
            <w:rPr>
              <w:rFonts w:asciiTheme="minorHAnsi" w:eastAsiaTheme="minorEastAsia" w:hAnsiTheme="minorHAnsi"/>
              <w:noProof/>
            </w:rPr>
          </w:pPr>
          <w:hyperlink w:anchor="_Toc456451895" w:history="1">
            <w:r w:rsidR="00140A8D" w:rsidRPr="0023569D">
              <w:rPr>
                <w:rStyle w:val="Hyperlink"/>
                <w:noProof/>
              </w:rPr>
              <w:t>Human Rights – Link</w:t>
            </w:r>
            <w:r w:rsidR="00140A8D">
              <w:rPr>
                <w:noProof/>
                <w:webHidden/>
              </w:rPr>
              <w:tab/>
            </w:r>
            <w:r w:rsidR="00140A8D">
              <w:rPr>
                <w:noProof/>
                <w:webHidden/>
              </w:rPr>
              <w:fldChar w:fldCharType="begin"/>
            </w:r>
            <w:r w:rsidR="00140A8D">
              <w:rPr>
                <w:noProof/>
                <w:webHidden/>
              </w:rPr>
              <w:instrText xml:space="preserve"> PAGEREF _Toc456451895 \h </w:instrText>
            </w:r>
            <w:r w:rsidR="00140A8D">
              <w:rPr>
                <w:noProof/>
                <w:webHidden/>
              </w:rPr>
            </w:r>
            <w:r w:rsidR="00140A8D">
              <w:rPr>
                <w:noProof/>
                <w:webHidden/>
              </w:rPr>
              <w:fldChar w:fldCharType="separate"/>
            </w:r>
            <w:r w:rsidR="00E36414">
              <w:rPr>
                <w:noProof/>
                <w:webHidden/>
              </w:rPr>
              <w:t>48</w:t>
            </w:r>
            <w:r w:rsidR="00140A8D">
              <w:rPr>
                <w:noProof/>
                <w:webHidden/>
              </w:rPr>
              <w:fldChar w:fldCharType="end"/>
            </w:r>
          </w:hyperlink>
        </w:p>
        <w:p w14:paraId="7B7C8729" w14:textId="44B781BD" w:rsidR="00140A8D" w:rsidRDefault="00481E41">
          <w:pPr>
            <w:pStyle w:val="TOC3"/>
            <w:tabs>
              <w:tab w:val="right" w:leader="dot" w:pos="10790"/>
            </w:tabs>
            <w:rPr>
              <w:rFonts w:asciiTheme="minorHAnsi" w:eastAsiaTheme="minorEastAsia" w:hAnsiTheme="minorHAnsi"/>
              <w:noProof/>
            </w:rPr>
          </w:pPr>
          <w:hyperlink w:anchor="_Toc456451896" w:history="1">
            <w:r w:rsidR="00140A8D" w:rsidRPr="0023569D">
              <w:rPr>
                <w:rStyle w:val="Hyperlink"/>
                <w:noProof/>
              </w:rPr>
              <w:t>Uighurs – Link</w:t>
            </w:r>
            <w:r w:rsidR="00140A8D">
              <w:rPr>
                <w:noProof/>
                <w:webHidden/>
              </w:rPr>
              <w:tab/>
            </w:r>
            <w:r w:rsidR="00140A8D">
              <w:rPr>
                <w:noProof/>
                <w:webHidden/>
              </w:rPr>
              <w:fldChar w:fldCharType="begin"/>
            </w:r>
            <w:r w:rsidR="00140A8D">
              <w:rPr>
                <w:noProof/>
                <w:webHidden/>
              </w:rPr>
              <w:instrText xml:space="preserve"> PAGEREF _Toc456451896 \h </w:instrText>
            </w:r>
            <w:r w:rsidR="00140A8D">
              <w:rPr>
                <w:noProof/>
                <w:webHidden/>
              </w:rPr>
            </w:r>
            <w:r w:rsidR="00140A8D">
              <w:rPr>
                <w:noProof/>
                <w:webHidden/>
              </w:rPr>
              <w:fldChar w:fldCharType="separate"/>
            </w:r>
            <w:r w:rsidR="00E36414">
              <w:rPr>
                <w:noProof/>
                <w:webHidden/>
              </w:rPr>
              <w:t>49</w:t>
            </w:r>
            <w:r w:rsidR="00140A8D">
              <w:rPr>
                <w:noProof/>
                <w:webHidden/>
              </w:rPr>
              <w:fldChar w:fldCharType="end"/>
            </w:r>
          </w:hyperlink>
        </w:p>
        <w:p w14:paraId="735A3770" w14:textId="441377FB" w:rsidR="00140A8D" w:rsidRDefault="00481E41">
          <w:pPr>
            <w:pStyle w:val="TOC3"/>
            <w:tabs>
              <w:tab w:val="right" w:leader="dot" w:pos="10790"/>
            </w:tabs>
            <w:rPr>
              <w:rFonts w:asciiTheme="minorHAnsi" w:eastAsiaTheme="minorEastAsia" w:hAnsiTheme="minorHAnsi"/>
              <w:noProof/>
            </w:rPr>
          </w:pPr>
          <w:hyperlink w:anchor="_Toc456451897" w:history="1">
            <w:r w:rsidR="00140A8D" w:rsidRPr="0023569D">
              <w:rPr>
                <w:rStyle w:val="Hyperlink"/>
                <w:noProof/>
              </w:rPr>
              <w:t>Cyber Cooperation – Link</w:t>
            </w:r>
            <w:r w:rsidR="00140A8D">
              <w:rPr>
                <w:noProof/>
                <w:webHidden/>
              </w:rPr>
              <w:tab/>
            </w:r>
            <w:r w:rsidR="00140A8D">
              <w:rPr>
                <w:noProof/>
                <w:webHidden/>
              </w:rPr>
              <w:fldChar w:fldCharType="begin"/>
            </w:r>
            <w:r w:rsidR="00140A8D">
              <w:rPr>
                <w:noProof/>
                <w:webHidden/>
              </w:rPr>
              <w:instrText xml:space="preserve"> PAGEREF _Toc456451897 \h </w:instrText>
            </w:r>
            <w:r w:rsidR="00140A8D">
              <w:rPr>
                <w:noProof/>
                <w:webHidden/>
              </w:rPr>
            </w:r>
            <w:r w:rsidR="00140A8D">
              <w:rPr>
                <w:noProof/>
                <w:webHidden/>
              </w:rPr>
              <w:fldChar w:fldCharType="separate"/>
            </w:r>
            <w:r w:rsidR="00E36414">
              <w:rPr>
                <w:noProof/>
                <w:webHidden/>
              </w:rPr>
              <w:t>50</w:t>
            </w:r>
            <w:r w:rsidR="00140A8D">
              <w:rPr>
                <w:noProof/>
                <w:webHidden/>
              </w:rPr>
              <w:fldChar w:fldCharType="end"/>
            </w:r>
          </w:hyperlink>
        </w:p>
        <w:p w14:paraId="5D317F02" w14:textId="77777777" w:rsidR="00481E41" w:rsidRDefault="00481E41" w:rsidP="00140A8D">
          <w:pPr>
            <w:pStyle w:val="TOC2"/>
          </w:pPr>
        </w:p>
        <w:bookmarkStart w:id="1" w:name="_GoBack"/>
        <w:bookmarkEnd w:id="1"/>
        <w:p w14:paraId="670DB427" w14:textId="4EB3A799" w:rsidR="00140A8D" w:rsidRDefault="00481E41" w:rsidP="00140A8D">
          <w:pPr>
            <w:pStyle w:val="TOC2"/>
            <w:rPr>
              <w:rFonts w:asciiTheme="minorHAnsi" w:eastAsiaTheme="minorEastAsia" w:hAnsiTheme="minorHAnsi"/>
            </w:rPr>
          </w:pPr>
          <w:r>
            <w:fldChar w:fldCharType="begin"/>
          </w:r>
          <w:r>
            <w:instrText xml:space="preserve"> HYPERLINK \l "_Toc456451898" </w:instrText>
          </w:r>
          <w:r>
            <w:fldChar w:fldCharType="separate"/>
          </w:r>
          <w:r w:rsidR="00140A8D" w:rsidRPr="0023569D">
            <w:rPr>
              <w:rStyle w:val="Hyperlink"/>
            </w:rPr>
            <w:t>Internal Links</w:t>
          </w:r>
          <w:r w:rsidR="00140A8D">
            <w:rPr>
              <w:webHidden/>
            </w:rPr>
            <w:tab/>
          </w:r>
          <w:r w:rsidR="00140A8D">
            <w:rPr>
              <w:webHidden/>
            </w:rPr>
            <w:fldChar w:fldCharType="begin"/>
          </w:r>
          <w:r w:rsidR="00140A8D">
            <w:rPr>
              <w:webHidden/>
            </w:rPr>
            <w:instrText xml:space="preserve"> PAGEREF _Toc456451898 \h </w:instrText>
          </w:r>
          <w:r w:rsidR="00140A8D">
            <w:rPr>
              <w:webHidden/>
            </w:rPr>
          </w:r>
          <w:r w:rsidR="00140A8D">
            <w:rPr>
              <w:webHidden/>
            </w:rPr>
            <w:fldChar w:fldCharType="separate"/>
          </w:r>
          <w:r w:rsidR="00E36414">
            <w:rPr>
              <w:webHidden/>
            </w:rPr>
            <w:t>52</w:t>
          </w:r>
          <w:r w:rsidR="00140A8D">
            <w:rPr>
              <w:webHidden/>
            </w:rPr>
            <w:fldChar w:fldCharType="end"/>
          </w:r>
          <w:r>
            <w:fldChar w:fldCharType="end"/>
          </w:r>
        </w:p>
        <w:p w14:paraId="13C52EBD" w14:textId="2AA268F7" w:rsidR="00140A8D" w:rsidRDefault="00481E41">
          <w:pPr>
            <w:pStyle w:val="TOC3"/>
            <w:tabs>
              <w:tab w:val="right" w:leader="dot" w:pos="10790"/>
            </w:tabs>
            <w:rPr>
              <w:rFonts w:asciiTheme="minorHAnsi" w:eastAsiaTheme="minorEastAsia" w:hAnsiTheme="minorHAnsi"/>
              <w:noProof/>
            </w:rPr>
          </w:pPr>
          <w:hyperlink w:anchor="_Toc456451899" w:history="1">
            <w:r w:rsidR="00140A8D" w:rsidRPr="0023569D">
              <w:rPr>
                <w:rStyle w:val="Hyperlink"/>
                <w:noProof/>
              </w:rPr>
              <w:t>Perception Magnifies Link</w:t>
            </w:r>
            <w:r w:rsidR="00140A8D">
              <w:rPr>
                <w:noProof/>
                <w:webHidden/>
              </w:rPr>
              <w:tab/>
            </w:r>
            <w:r w:rsidR="00140A8D">
              <w:rPr>
                <w:noProof/>
                <w:webHidden/>
              </w:rPr>
              <w:fldChar w:fldCharType="begin"/>
            </w:r>
            <w:r w:rsidR="00140A8D">
              <w:rPr>
                <w:noProof/>
                <w:webHidden/>
              </w:rPr>
              <w:instrText xml:space="preserve"> PAGEREF _Toc456451899 \h </w:instrText>
            </w:r>
            <w:r w:rsidR="00140A8D">
              <w:rPr>
                <w:noProof/>
                <w:webHidden/>
              </w:rPr>
            </w:r>
            <w:r w:rsidR="00140A8D">
              <w:rPr>
                <w:noProof/>
                <w:webHidden/>
              </w:rPr>
              <w:fldChar w:fldCharType="separate"/>
            </w:r>
            <w:r w:rsidR="00E36414">
              <w:rPr>
                <w:noProof/>
                <w:webHidden/>
              </w:rPr>
              <w:t>53</w:t>
            </w:r>
            <w:r w:rsidR="00140A8D">
              <w:rPr>
                <w:noProof/>
                <w:webHidden/>
              </w:rPr>
              <w:fldChar w:fldCharType="end"/>
            </w:r>
          </w:hyperlink>
        </w:p>
        <w:p w14:paraId="0E9EB1B9" w14:textId="568B5B10" w:rsidR="00140A8D" w:rsidRDefault="00481E41">
          <w:pPr>
            <w:pStyle w:val="TOC3"/>
            <w:tabs>
              <w:tab w:val="right" w:leader="dot" w:pos="10790"/>
            </w:tabs>
            <w:rPr>
              <w:rFonts w:asciiTheme="minorHAnsi" w:eastAsiaTheme="minorEastAsia" w:hAnsiTheme="minorHAnsi"/>
              <w:noProof/>
            </w:rPr>
          </w:pPr>
          <w:hyperlink w:anchor="_Toc456451900" w:history="1">
            <w:r w:rsidR="00140A8D" w:rsidRPr="0023569D">
              <w:rPr>
                <w:rStyle w:val="Hyperlink"/>
                <w:noProof/>
              </w:rPr>
              <w:t>Extended Deterrence Solves Japan Prolif</w:t>
            </w:r>
            <w:r w:rsidR="00140A8D">
              <w:rPr>
                <w:noProof/>
                <w:webHidden/>
              </w:rPr>
              <w:tab/>
            </w:r>
            <w:r w:rsidR="00140A8D">
              <w:rPr>
                <w:noProof/>
                <w:webHidden/>
              </w:rPr>
              <w:fldChar w:fldCharType="begin"/>
            </w:r>
            <w:r w:rsidR="00140A8D">
              <w:rPr>
                <w:noProof/>
                <w:webHidden/>
              </w:rPr>
              <w:instrText xml:space="preserve"> PAGEREF _Toc456451900 \h </w:instrText>
            </w:r>
            <w:r w:rsidR="00140A8D">
              <w:rPr>
                <w:noProof/>
                <w:webHidden/>
              </w:rPr>
            </w:r>
            <w:r w:rsidR="00140A8D">
              <w:rPr>
                <w:noProof/>
                <w:webHidden/>
              </w:rPr>
              <w:fldChar w:fldCharType="separate"/>
            </w:r>
            <w:r w:rsidR="00E36414">
              <w:rPr>
                <w:noProof/>
                <w:webHidden/>
              </w:rPr>
              <w:t>54</w:t>
            </w:r>
            <w:r w:rsidR="00140A8D">
              <w:rPr>
                <w:noProof/>
                <w:webHidden/>
              </w:rPr>
              <w:fldChar w:fldCharType="end"/>
            </w:r>
          </w:hyperlink>
        </w:p>
        <w:p w14:paraId="7914CE5C" w14:textId="6D6F70AA" w:rsidR="00140A8D" w:rsidRDefault="00481E41">
          <w:pPr>
            <w:pStyle w:val="TOC3"/>
            <w:tabs>
              <w:tab w:val="right" w:leader="dot" w:pos="10790"/>
            </w:tabs>
            <w:rPr>
              <w:rFonts w:asciiTheme="minorHAnsi" w:eastAsiaTheme="minorEastAsia" w:hAnsiTheme="minorHAnsi"/>
              <w:noProof/>
            </w:rPr>
          </w:pPr>
          <w:hyperlink w:anchor="_Toc456451901" w:history="1">
            <w:r w:rsidR="00140A8D" w:rsidRPr="0023569D">
              <w:rPr>
                <w:rStyle w:val="Hyperlink"/>
                <w:noProof/>
              </w:rPr>
              <w:t>Extended Deterrence Good – Non-Prolif</w:t>
            </w:r>
            <w:r w:rsidR="00140A8D">
              <w:rPr>
                <w:noProof/>
                <w:webHidden/>
              </w:rPr>
              <w:tab/>
            </w:r>
            <w:r w:rsidR="00140A8D">
              <w:rPr>
                <w:noProof/>
                <w:webHidden/>
              </w:rPr>
              <w:fldChar w:fldCharType="begin"/>
            </w:r>
            <w:r w:rsidR="00140A8D">
              <w:rPr>
                <w:noProof/>
                <w:webHidden/>
              </w:rPr>
              <w:instrText xml:space="preserve"> PAGEREF _Toc456451901 \h </w:instrText>
            </w:r>
            <w:r w:rsidR="00140A8D">
              <w:rPr>
                <w:noProof/>
                <w:webHidden/>
              </w:rPr>
            </w:r>
            <w:r w:rsidR="00140A8D">
              <w:rPr>
                <w:noProof/>
                <w:webHidden/>
              </w:rPr>
              <w:fldChar w:fldCharType="separate"/>
            </w:r>
            <w:r w:rsidR="00E36414">
              <w:rPr>
                <w:noProof/>
                <w:webHidden/>
              </w:rPr>
              <w:t>56</w:t>
            </w:r>
            <w:r w:rsidR="00140A8D">
              <w:rPr>
                <w:noProof/>
                <w:webHidden/>
              </w:rPr>
              <w:fldChar w:fldCharType="end"/>
            </w:r>
          </w:hyperlink>
        </w:p>
        <w:p w14:paraId="2E3D9C8E" w14:textId="6FDD9949" w:rsidR="00140A8D" w:rsidRDefault="00481E41">
          <w:pPr>
            <w:pStyle w:val="TOC3"/>
            <w:tabs>
              <w:tab w:val="right" w:leader="dot" w:pos="10790"/>
            </w:tabs>
            <w:rPr>
              <w:rFonts w:asciiTheme="minorHAnsi" w:eastAsiaTheme="minorEastAsia" w:hAnsiTheme="minorHAnsi"/>
              <w:noProof/>
            </w:rPr>
          </w:pPr>
          <w:hyperlink w:anchor="_Toc456451902" w:history="1">
            <w:r w:rsidR="00140A8D" w:rsidRPr="0023569D">
              <w:rPr>
                <w:rStyle w:val="Hyperlink"/>
                <w:noProof/>
              </w:rPr>
              <w:t>Extended Deterrence key Transition</w:t>
            </w:r>
            <w:r w:rsidR="00140A8D">
              <w:rPr>
                <w:noProof/>
                <w:webHidden/>
              </w:rPr>
              <w:tab/>
            </w:r>
            <w:r w:rsidR="00140A8D">
              <w:rPr>
                <w:noProof/>
                <w:webHidden/>
              </w:rPr>
              <w:fldChar w:fldCharType="begin"/>
            </w:r>
            <w:r w:rsidR="00140A8D">
              <w:rPr>
                <w:noProof/>
                <w:webHidden/>
              </w:rPr>
              <w:instrText xml:space="preserve"> PAGEREF _Toc456451902 \h </w:instrText>
            </w:r>
            <w:r w:rsidR="00140A8D">
              <w:rPr>
                <w:noProof/>
                <w:webHidden/>
              </w:rPr>
            </w:r>
            <w:r w:rsidR="00140A8D">
              <w:rPr>
                <w:noProof/>
                <w:webHidden/>
              </w:rPr>
              <w:fldChar w:fldCharType="separate"/>
            </w:r>
            <w:r w:rsidR="00E36414">
              <w:rPr>
                <w:noProof/>
                <w:webHidden/>
              </w:rPr>
              <w:t>58</w:t>
            </w:r>
            <w:r w:rsidR="00140A8D">
              <w:rPr>
                <w:noProof/>
                <w:webHidden/>
              </w:rPr>
              <w:fldChar w:fldCharType="end"/>
            </w:r>
          </w:hyperlink>
        </w:p>
        <w:p w14:paraId="0CABB441" w14:textId="135C1F56" w:rsidR="00140A8D" w:rsidRDefault="00481E41">
          <w:pPr>
            <w:pStyle w:val="TOC3"/>
            <w:tabs>
              <w:tab w:val="right" w:leader="dot" w:pos="10790"/>
            </w:tabs>
            <w:rPr>
              <w:rFonts w:asciiTheme="minorHAnsi" w:eastAsiaTheme="minorEastAsia" w:hAnsiTheme="minorHAnsi"/>
              <w:noProof/>
            </w:rPr>
          </w:pPr>
          <w:hyperlink w:anchor="_Toc456451903" w:history="1">
            <w:r w:rsidR="00140A8D" w:rsidRPr="0023569D">
              <w:rPr>
                <w:rStyle w:val="Hyperlink"/>
                <w:noProof/>
              </w:rPr>
              <w:t>Yes Nuclear Rearm – Fast</w:t>
            </w:r>
            <w:r w:rsidR="00140A8D">
              <w:rPr>
                <w:noProof/>
                <w:webHidden/>
              </w:rPr>
              <w:tab/>
            </w:r>
            <w:r w:rsidR="00140A8D">
              <w:rPr>
                <w:noProof/>
                <w:webHidden/>
              </w:rPr>
              <w:fldChar w:fldCharType="begin"/>
            </w:r>
            <w:r w:rsidR="00140A8D">
              <w:rPr>
                <w:noProof/>
                <w:webHidden/>
              </w:rPr>
              <w:instrText xml:space="preserve"> PAGEREF _Toc456451903 \h </w:instrText>
            </w:r>
            <w:r w:rsidR="00140A8D">
              <w:rPr>
                <w:noProof/>
                <w:webHidden/>
              </w:rPr>
            </w:r>
            <w:r w:rsidR="00140A8D">
              <w:rPr>
                <w:noProof/>
                <w:webHidden/>
              </w:rPr>
              <w:fldChar w:fldCharType="separate"/>
            </w:r>
            <w:r w:rsidR="00E36414">
              <w:rPr>
                <w:noProof/>
                <w:webHidden/>
              </w:rPr>
              <w:t>59</w:t>
            </w:r>
            <w:r w:rsidR="00140A8D">
              <w:rPr>
                <w:noProof/>
                <w:webHidden/>
              </w:rPr>
              <w:fldChar w:fldCharType="end"/>
            </w:r>
          </w:hyperlink>
        </w:p>
        <w:p w14:paraId="322ECBB9" w14:textId="1AD4ACA4" w:rsidR="00140A8D" w:rsidRDefault="00481E41">
          <w:pPr>
            <w:pStyle w:val="TOC3"/>
            <w:tabs>
              <w:tab w:val="right" w:leader="dot" w:pos="10790"/>
            </w:tabs>
            <w:rPr>
              <w:rFonts w:asciiTheme="minorHAnsi" w:eastAsiaTheme="minorEastAsia" w:hAnsiTheme="minorHAnsi"/>
              <w:noProof/>
            </w:rPr>
          </w:pPr>
          <w:hyperlink w:anchor="_Toc456451904" w:history="1">
            <w:r w:rsidR="00140A8D" w:rsidRPr="0023569D">
              <w:rPr>
                <w:rStyle w:val="Hyperlink"/>
                <w:noProof/>
              </w:rPr>
              <w:t>Yes Nuclearize – A2 Constitution</w:t>
            </w:r>
            <w:r w:rsidR="00140A8D">
              <w:rPr>
                <w:noProof/>
                <w:webHidden/>
              </w:rPr>
              <w:tab/>
            </w:r>
            <w:r w:rsidR="00140A8D">
              <w:rPr>
                <w:noProof/>
                <w:webHidden/>
              </w:rPr>
              <w:fldChar w:fldCharType="begin"/>
            </w:r>
            <w:r w:rsidR="00140A8D">
              <w:rPr>
                <w:noProof/>
                <w:webHidden/>
              </w:rPr>
              <w:instrText xml:space="preserve"> PAGEREF _Toc456451904 \h </w:instrText>
            </w:r>
            <w:r w:rsidR="00140A8D">
              <w:rPr>
                <w:noProof/>
                <w:webHidden/>
              </w:rPr>
            </w:r>
            <w:r w:rsidR="00140A8D">
              <w:rPr>
                <w:noProof/>
                <w:webHidden/>
              </w:rPr>
              <w:fldChar w:fldCharType="separate"/>
            </w:r>
            <w:r w:rsidR="00E36414">
              <w:rPr>
                <w:noProof/>
                <w:webHidden/>
              </w:rPr>
              <w:t>60</w:t>
            </w:r>
            <w:r w:rsidR="00140A8D">
              <w:rPr>
                <w:noProof/>
                <w:webHidden/>
              </w:rPr>
              <w:fldChar w:fldCharType="end"/>
            </w:r>
          </w:hyperlink>
        </w:p>
        <w:p w14:paraId="484A5531" w14:textId="6C33F28D" w:rsidR="00140A8D" w:rsidRDefault="00481E41">
          <w:pPr>
            <w:pStyle w:val="TOC3"/>
            <w:tabs>
              <w:tab w:val="right" w:leader="dot" w:pos="10790"/>
            </w:tabs>
            <w:rPr>
              <w:rFonts w:asciiTheme="minorHAnsi" w:eastAsiaTheme="minorEastAsia" w:hAnsiTheme="minorHAnsi"/>
              <w:noProof/>
            </w:rPr>
          </w:pPr>
          <w:hyperlink w:anchor="_Toc456451905" w:history="1">
            <w:r w:rsidR="00140A8D" w:rsidRPr="0023569D">
              <w:rPr>
                <w:rStyle w:val="Hyperlink"/>
                <w:noProof/>
              </w:rPr>
              <w:t>Yes Nuclearize – Tech Barriers</w:t>
            </w:r>
            <w:r w:rsidR="00140A8D">
              <w:rPr>
                <w:noProof/>
                <w:webHidden/>
              </w:rPr>
              <w:tab/>
            </w:r>
            <w:r w:rsidR="00140A8D">
              <w:rPr>
                <w:noProof/>
                <w:webHidden/>
              </w:rPr>
              <w:fldChar w:fldCharType="begin"/>
            </w:r>
            <w:r w:rsidR="00140A8D">
              <w:rPr>
                <w:noProof/>
                <w:webHidden/>
              </w:rPr>
              <w:instrText xml:space="preserve"> PAGEREF _Toc456451905 \h </w:instrText>
            </w:r>
            <w:r w:rsidR="00140A8D">
              <w:rPr>
                <w:noProof/>
                <w:webHidden/>
              </w:rPr>
            </w:r>
            <w:r w:rsidR="00140A8D">
              <w:rPr>
                <w:noProof/>
                <w:webHidden/>
              </w:rPr>
              <w:fldChar w:fldCharType="separate"/>
            </w:r>
            <w:r w:rsidR="00E36414">
              <w:rPr>
                <w:noProof/>
                <w:webHidden/>
              </w:rPr>
              <w:t>61</w:t>
            </w:r>
            <w:r w:rsidR="00140A8D">
              <w:rPr>
                <w:noProof/>
                <w:webHidden/>
              </w:rPr>
              <w:fldChar w:fldCharType="end"/>
            </w:r>
          </w:hyperlink>
        </w:p>
        <w:p w14:paraId="66B32299" w14:textId="629A34D4" w:rsidR="00140A8D" w:rsidRDefault="00481E41">
          <w:pPr>
            <w:pStyle w:val="TOC3"/>
            <w:tabs>
              <w:tab w:val="right" w:leader="dot" w:pos="10790"/>
            </w:tabs>
            <w:rPr>
              <w:rFonts w:asciiTheme="minorHAnsi" w:eastAsiaTheme="minorEastAsia" w:hAnsiTheme="minorHAnsi"/>
              <w:noProof/>
            </w:rPr>
          </w:pPr>
          <w:hyperlink w:anchor="_Toc456451906" w:history="1">
            <w:r w:rsidR="00140A8D" w:rsidRPr="0023569D">
              <w:rPr>
                <w:rStyle w:val="Hyperlink"/>
                <w:noProof/>
              </w:rPr>
              <w:t>A2 – Public Blocks – Regional Prolif</w:t>
            </w:r>
            <w:r w:rsidR="00140A8D">
              <w:rPr>
                <w:noProof/>
                <w:webHidden/>
              </w:rPr>
              <w:tab/>
            </w:r>
            <w:r w:rsidR="00140A8D">
              <w:rPr>
                <w:noProof/>
                <w:webHidden/>
              </w:rPr>
              <w:fldChar w:fldCharType="begin"/>
            </w:r>
            <w:r w:rsidR="00140A8D">
              <w:rPr>
                <w:noProof/>
                <w:webHidden/>
              </w:rPr>
              <w:instrText xml:space="preserve"> PAGEREF _Toc456451906 \h </w:instrText>
            </w:r>
            <w:r w:rsidR="00140A8D">
              <w:rPr>
                <w:noProof/>
                <w:webHidden/>
              </w:rPr>
            </w:r>
            <w:r w:rsidR="00140A8D">
              <w:rPr>
                <w:noProof/>
                <w:webHidden/>
              </w:rPr>
              <w:fldChar w:fldCharType="separate"/>
            </w:r>
            <w:r w:rsidR="00E36414">
              <w:rPr>
                <w:noProof/>
                <w:webHidden/>
              </w:rPr>
              <w:t>63</w:t>
            </w:r>
            <w:r w:rsidR="00140A8D">
              <w:rPr>
                <w:noProof/>
                <w:webHidden/>
              </w:rPr>
              <w:fldChar w:fldCharType="end"/>
            </w:r>
          </w:hyperlink>
        </w:p>
        <w:p w14:paraId="014333B5" w14:textId="2A75EFE9" w:rsidR="00140A8D" w:rsidRDefault="00481E41">
          <w:pPr>
            <w:pStyle w:val="TOC3"/>
            <w:tabs>
              <w:tab w:val="right" w:leader="dot" w:pos="10790"/>
            </w:tabs>
            <w:rPr>
              <w:rFonts w:asciiTheme="minorHAnsi" w:eastAsiaTheme="minorEastAsia" w:hAnsiTheme="minorHAnsi"/>
              <w:noProof/>
            </w:rPr>
          </w:pPr>
          <w:hyperlink w:anchor="_Toc456451907" w:history="1">
            <w:r w:rsidR="00140A8D" w:rsidRPr="0023569D">
              <w:rPr>
                <w:rStyle w:val="Hyperlink"/>
                <w:noProof/>
              </w:rPr>
              <w:t>Brink – Japanese Proliferatoin</w:t>
            </w:r>
            <w:r w:rsidR="00140A8D">
              <w:rPr>
                <w:noProof/>
                <w:webHidden/>
              </w:rPr>
              <w:tab/>
            </w:r>
            <w:r w:rsidR="00140A8D">
              <w:rPr>
                <w:noProof/>
                <w:webHidden/>
              </w:rPr>
              <w:fldChar w:fldCharType="begin"/>
            </w:r>
            <w:r w:rsidR="00140A8D">
              <w:rPr>
                <w:noProof/>
                <w:webHidden/>
              </w:rPr>
              <w:instrText xml:space="preserve"> PAGEREF _Toc456451907 \h </w:instrText>
            </w:r>
            <w:r w:rsidR="00140A8D">
              <w:rPr>
                <w:noProof/>
                <w:webHidden/>
              </w:rPr>
            </w:r>
            <w:r w:rsidR="00140A8D">
              <w:rPr>
                <w:noProof/>
                <w:webHidden/>
              </w:rPr>
              <w:fldChar w:fldCharType="separate"/>
            </w:r>
            <w:r w:rsidR="00E36414">
              <w:rPr>
                <w:noProof/>
                <w:webHidden/>
              </w:rPr>
              <w:t>64</w:t>
            </w:r>
            <w:r w:rsidR="00140A8D">
              <w:rPr>
                <w:noProof/>
                <w:webHidden/>
              </w:rPr>
              <w:fldChar w:fldCharType="end"/>
            </w:r>
          </w:hyperlink>
        </w:p>
        <w:p w14:paraId="0A235E5B" w14:textId="4B2D26C3" w:rsidR="00140A8D" w:rsidRDefault="00481E41">
          <w:pPr>
            <w:pStyle w:val="TOC3"/>
            <w:tabs>
              <w:tab w:val="right" w:leader="dot" w:pos="10790"/>
            </w:tabs>
            <w:rPr>
              <w:rFonts w:asciiTheme="minorHAnsi" w:eastAsiaTheme="minorEastAsia" w:hAnsiTheme="minorHAnsi"/>
              <w:noProof/>
            </w:rPr>
          </w:pPr>
          <w:hyperlink w:anchor="_Toc456451908" w:history="1">
            <w:r w:rsidR="00140A8D" w:rsidRPr="0023569D">
              <w:rPr>
                <w:rStyle w:val="Hyperlink"/>
                <w:noProof/>
              </w:rPr>
              <w:t>Alliance Fragile</w:t>
            </w:r>
            <w:r w:rsidR="00140A8D">
              <w:rPr>
                <w:noProof/>
                <w:webHidden/>
              </w:rPr>
              <w:tab/>
            </w:r>
            <w:r w:rsidR="00140A8D">
              <w:rPr>
                <w:noProof/>
                <w:webHidden/>
              </w:rPr>
              <w:fldChar w:fldCharType="begin"/>
            </w:r>
            <w:r w:rsidR="00140A8D">
              <w:rPr>
                <w:noProof/>
                <w:webHidden/>
              </w:rPr>
              <w:instrText xml:space="preserve"> PAGEREF _Toc456451908 \h </w:instrText>
            </w:r>
            <w:r w:rsidR="00140A8D">
              <w:rPr>
                <w:noProof/>
                <w:webHidden/>
              </w:rPr>
            </w:r>
            <w:r w:rsidR="00140A8D">
              <w:rPr>
                <w:noProof/>
                <w:webHidden/>
              </w:rPr>
              <w:fldChar w:fldCharType="separate"/>
            </w:r>
            <w:r w:rsidR="00E36414">
              <w:rPr>
                <w:noProof/>
                <w:webHidden/>
              </w:rPr>
              <w:t>65</w:t>
            </w:r>
            <w:r w:rsidR="00140A8D">
              <w:rPr>
                <w:noProof/>
                <w:webHidden/>
              </w:rPr>
              <w:fldChar w:fldCharType="end"/>
            </w:r>
          </w:hyperlink>
        </w:p>
        <w:p w14:paraId="09E773FF" w14:textId="6EA1D91D" w:rsidR="00140A8D" w:rsidRDefault="00481E41">
          <w:pPr>
            <w:pStyle w:val="TOC3"/>
            <w:tabs>
              <w:tab w:val="right" w:leader="dot" w:pos="10790"/>
            </w:tabs>
            <w:rPr>
              <w:rFonts w:asciiTheme="minorHAnsi" w:eastAsiaTheme="minorEastAsia" w:hAnsiTheme="minorHAnsi"/>
              <w:noProof/>
            </w:rPr>
          </w:pPr>
          <w:hyperlink w:anchor="_Toc456451909" w:history="1">
            <w:r w:rsidR="00140A8D" w:rsidRPr="0023569D">
              <w:rPr>
                <w:rStyle w:val="Hyperlink"/>
                <w:noProof/>
              </w:rPr>
              <w:t>A2 – Japan-China Economic Interdependence</w:t>
            </w:r>
            <w:r w:rsidR="00140A8D">
              <w:rPr>
                <w:noProof/>
                <w:webHidden/>
              </w:rPr>
              <w:tab/>
            </w:r>
            <w:r w:rsidR="00140A8D">
              <w:rPr>
                <w:noProof/>
                <w:webHidden/>
              </w:rPr>
              <w:fldChar w:fldCharType="begin"/>
            </w:r>
            <w:r w:rsidR="00140A8D">
              <w:rPr>
                <w:noProof/>
                <w:webHidden/>
              </w:rPr>
              <w:instrText xml:space="preserve"> PAGEREF _Toc456451909 \h </w:instrText>
            </w:r>
            <w:r w:rsidR="00140A8D">
              <w:rPr>
                <w:noProof/>
                <w:webHidden/>
              </w:rPr>
            </w:r>
            <w:r w:rsidR="00140A8D">
              <w:rPr>
                <w:noProof/>
                <w:webHidden/>
              </w:rPr>
              <w:fldChar w:fldCharType="separate"/>
            </w:r>
            <w:r w:rsidR="00E36414">
              <w:rPr>
                <w:noProof/>
                <w:webHidden/>
              </w:rPr>
              <w:t>66</w:t>
            </w:r>
            <w:r w:rsidR="00140A8D">
              <w:rPr>
                <w:noProof/>
                <w:webHidden/>
              </w:rPr>
              <w:fldChar w:fldCharType="end"/>
            </w:r>
          </w:hyperlink>
        </w:p>
        <w:p w14:paraId="0F59BFB0" w14:textId="40481173" w:rsidR="00140A8D" w:rsidRDefault="00481E41" w:rsidP="00140A8D">
          <w:pPr>
            <w:pStyle w:val="TOC2"/>
            <w:rPr>
              <w:rFonts w:asciiTheme="minorHAnsi" w:eastAsiaTheme="minorEastAsia" w:hAnsiTheme="minorHAnsi"/>
            </w:rPr>
          </w:pPr>
          <w:hyperlink w:anchor="_Toc456451910" w:history="1">
            <w:r w:rsidR="00140A8D" w:rsidRPr="0023569D">
              <w:rPr>
                <w:rStyle w:val="Hyperlink"/>
              </w:rPr>
              <w:t>Impacts – Alliance</w:t>
            </w:r>
            <w:r w:rsidR="00140A8D">
              <w:rPr>
                <w:webHidden/>
              </w:rPr>
              <w:tab/>
            </w:r>
            <w:r w:rsidR="00140A8D">
              <w:rPr>
                <w:webHidden/>
              </w:rPr>
              <w:fldChar w:fldCharType="begin"/>
            </w:r>
            <w:r w:rsidR="00140A8D">
              <w:rPr>
                <w:webHidden/>
              </w:rPr>
              <w:instrText xml:space="preserve"> PAGEREF _Toc456451910 \h </w:instrText>
            </w:r>
            <w:r w:rsidR="00140A8D">
              <w:rPr>
                <w:webHidden/>
              </w:rPr>
            </w:r>
            <w:r w:rsidR="00140A8D">
              <w:rPr>
                <w:webHidden/>
              </w:rPr>
              <w:fldChar w:fldCharType="separate"/>
            </w:r>
            <w:r w:rsidR="00E36414">
              <w:rPr>
                <w:webHidden/>
              </w:rPr>
              <w:t>68</w:t>
            </w:r>
            <w:r w:rsidR="00140A8D">
              <w:rPr>
                <w:webHidden/>
              </w:rPr>
              <w:fldChar w:fldCharType="end"/>
            </w:r>
          </w:hyperlink>
        </w:p>
        <w:p w14:paraId="011B8E0F" w14:textId="49ED8694" w:rsidR="00140A8D" w:rsidRDefault="00481E41">
          <w:pPr>
            <w:pStyle w:val="TOC3"/>
            <w:tabs>
              <w:tab w:val="right" w:leader="dot" w:pos="10790"/>
            </w:tabs>
            <w:rPr>
              <w:rFonts w:asciiTheme="minorHAnsi" w:eastAsiaTheme="minorEastAsia" w:hAnsiTheme="minorHAnsi"/>
              <w:noProof/>
            </w:rPr>
          </w:pPr>
          <w:hyperlink w:anchor="_Toc456451911" w:history="1">
            <w:r w:rsidR="00140A8D" w:rsidRPr="0023569D">
              <w:rPr>
                <w:rStyle w:val="Hyperlink"/>
                <w:noProof/>
              </w:rPr>
              <w:t>Alliance Good – Laundry List</w:t>
            </w:r>
            <w:r w:rsidR="00140A8D">
              <w:rPr>
                <w:noProof/>
                <w:webHidden/>
              </w:rPr>
              <w:tab/>
            </w:r>
            <w:r w:rsidR="00140A8D">
              <w:rPr>
                <w:noProof/>
                <w:webHidden/>
              </w:rPr>
              <w:fldChar w:fldCharType="begin"/>
            </w:r>
            <w:r w:rsidR="00140A8D">
              <w:rPr>
                <w:noProof/>
                <w:webHidden/>
              </w:rPr>
              <w:instrText xml:space="preserve"> PAGEREF _Toc456451911 \h </w:instrText>
            </w:r>
            <w:r w:rsidR="00140A8D">
              <w:rPr>
                <w:noProof/>
                <w:webHidden/>
              </w:rPr>
            </w:r>
            <w:r w:rsidR="00140A8D">
              <w:rPr>
                <w:noProof/>
                <w:webHidden/>
              </w:rPr>
              <w:fldChar w:fldCharType="separate"/>
            </w:r>
            <w:r w:rsidR="00E36414">
              <w:rPr>
                <w:noProof/>
                <w:webHidden/>
              </w:rPr>
              <w:t>69</w:t>
            </w:r>
            <w:r w:rsidR="00140A8D">
              <w:rPr>
                <w:noProof/>
                <w:webHidden/>
              </w:rPr>
              <w:fldChar w:fldCharType="end"/>
            </w:r>
          </w:hyperlink>
        </w:p>
        <w:p w14:paraId="19257961" w14:textId="092EC5AF" w:rsidR="00140A8D" w:rsidRDefault="00481E41">
          <w:pPr>
            <w:pStyle w:val="TOC3"/>
            <w:tabs>
              <w:tab w:val="right" w:leader="dot" w:pos="10790"/>
            </w:tabs>
            <w:rPr>
              <w:rFonts w:asciiTheme="minorHAnsi" w:eastAsiaTheme="minorEastAsia" w:hAnsiTheme="minorHAnsi"/>
              <w:noProof/>
            </w:rPr>
          </w:pPr>
          <w:hyperlink w:anchor="_Toc456451912" w:history="1">
            <w:r w:rsidR="00140A8D" w:rsidRPr="0023569D">
              <w:rPr>
                <w:rStyle w:val="Hyperlink"/>
                <w:noProof/>
              </w:rPr>
              <w:t>Alliance Good – Asia + Deterrence</w:t>
            </w:r>
            <w:r w:rsidR="00140A8D">
              <w:rPr>
                <w:noProof/>
                <w:webHidden/>
              </w:rPr>
              <w:tab/>
            </w:r>
            <w:r w:rsidR="00140A8D">
              <w:rPr>
                <w:noProof/>
                <w:webHidden/>
              </w:rPr>
              <w:fldChar w:fldCharType="begin"/>
            </w:r>
            <w:r w:rsidR="00140A8D">
              <w:rPr>
                <w:noProof/>
                <w:webHidden/>
              </w:rPr>
              <w:instrText xml:space="preserve"> PAGEREF _Toc456451912 \h </w:instrText>
            </w:r>
            <w:r w:rsidR="00140A8D">
              <w:rPr>
                <w:noProof/>
                <w:webHidden/>
              </w:rPr>
            </w:r>
            <w:r w:rsidR="00140A8D">
              <w:rPr>
                <w:noProof/>
                <w:webHidden/>
              </w:rPr>
              <w:fldChar w:fldCharType="separate"/>
            </w:r>
            <w:r w:rsidR="00E36414">
              <w:rPr>
                <w:noProof/>
                <w:webHidden/>
              </w:rPr>
              <w:t>70</w:t>
            </w:r>
            <w:r w:rsidR="00140A8D">
              <w:rPr>
                <w:noProof/>
                <w:webHidden/>
              </w:rPr>
              <w:fldChar w:fldCharType="end"/>
            </w:r>
          </w:hyperlink>
        </w:p>
        <w:p w14:paraId="4DAE489B" w14:textId="7A7308E5" w:rsidR="00140A8D" w:rsidRDefault="00481E41">
          <w:pPr>
            <w:pStyle w:val="TOC3"/>
            <w:tabs>
              <w:tab w:val="right" w:leader="dot" w:pos="10790"/>
            </w:tabs>
            <w:rPr>
              <w:rFonts w:asciiTheme="minorHAnsi" w:eastAsiaTheme="minorEastAsia" w:hAnsiTheme="minorHAnsi"/>
              <w:noProof/>
            </w:rPr>
          </w:pPr>
          <w:hyperlink w:anchor="_Toc456451913" w:history="1">
            <w:r w:rsidR="00140A8D" w:rsidRPr="0023569D">
              <w:rPr>
                <w:rStyle w:val="Hyperlink"/>
                <w:noProof/>
              </w:rPr>
              <w:t>Alliance Good – Regional Stability</w:t>
            </w:r>
            <w:r w:rsidR="00140A8D">
              <w:rPr>
                <w:noProof/>
                <w:webHidden/>
              </w:rPr>
              <w:tab/>
            </w:r>
            <w:r w:rsidR="00140A8D">
              <w:rPr>
                <w:noProof/>
                <w:webHidden/>
              </w:rPr>
              <w:fldChar w:fldCharType="begin"/>
            </w:r>
            <w:r w:rsidR="00140A8D">
              <w:rPr>
                <w:noProof/>
                <w:webHidden/>
              </w:rPr>
              <w:instrText xml:space="preserve"> PAGEREF _Toc456451913 \h </w:instrText>
            </w:r>
            <w:r w:rsidR="00140A8D">
              <w:rPr>
                <w:noProof/>
                <w:webHidden/>
              </w:rPr>
            </w:r>
            <w:r w:rsidR="00140A8D">
              <w:rPr>
                <w:noProof/>
                <w:webHidden/>
              </w:rPr>
              <w:fldChar w:fldCharType="separate"/>
            </w:r>
            <w:r w:rsidR="00E36414">
              <w:rPr>
                <w:noProof/>
                <w:webHidden/>
              </w:rPr>
              <w:t>71</w:t>
            </w:r>
            <w:r w:rsidR="00140A8D">
              <w:rPr>
                <w:noProof/>
                <w:webHidden/>
              </w:rPr>
              <w:fldChar w:fldCharType="end"/>
            </w:r>
          </w:hyperlink>
        </w:p>
        <w:p w14:paraId="32243F25" w14:textId="0B7FFE60" w:rsidR="00140A8D" w:rsidRDefault="00481E41">
          <w:pPr>
            <w:pStyle w:val="TOC3"/>
            <w:tabs>
              <w:tab w:val="right" w:leader="dot" w:pos="10790"/>
            </w:tabs>
            <w:rPr>
              <w:rFonts w:asciiTheme="minorHAnsi" w:eastAsiaTheme="minorEastAsia" w:hAnsiTheme="minorHAnsi"/>
              <w:noProof/>
            </w:rPr>
          </w:pPr>
          <w:hyperlink w:anchor="_Toc456451914" w:history="1">
            <w:r w:rsidR="00140A8D" w:rsidRPr="0023569D">
              <w:rPr>
                <w:rStyle w:val="Hyperlink"/>
                <w:noProof/>
              </w:rPr>
              <w:t>Alliance Good – China-Japan War</w:t>
            </w:r>
            <w:r w:rsidR="00140A8D">
              <w:rPr>
                <w:noProof/>
                <w:webHidden/>
              </w:rPr>
              <w:tab/>
            </w:r>
            <w:r w:rsidR="00140A8D">
              <w:rPr>
                <w:noProof/>
                <w:webHidden/>
              </w:rPr>
              <w:fldChar w:fldCharType="begin"/>
            </w:r>
            <w:r w:rsidR="00140A8D">
              <w:rPr>
                <w:noProof/>
                <w:webHidden/>
              </w:rPr>
              <w:instrText xml:space="preserve"> PAGEREF _Toc456451914 \h </w:instrText>
            </w:r>
            <w:r w:rsidR="00140A8D">
              <w:rPr>
                <w:noProof/>
                <w:webHidden/>
              </w:rPr>
            </w:r>
            <w:r w:rsidR="00140A8D">
              <w:rPr>
                <w:noProof/>
                <w:webHidden/>
              </w:rPr>
              <w:fldChar w:fldCharType="separate"/>
            </w:r>
            <w:r w:rsidR="00E36414">
              <w:rPr>
                <w:noProof/>
                <w:webHidden/>
              </w:rPr>
              <w:t>74</w:t>
            </w:r>
            <w:r w:rsidR="00140A8D">
              <w:rPr>
                <w:noProof/>
                <w:webHidden/>
              </w:rPr>
              <w:fldChar w:fldCharType="end"/>
            </w:r>
          </w:hyperlink>
        </w:p>
        <w:p w14:paraId="33974A4E" w14:textId="0067E3D0" w:rsidR="00140A8D" w:rsidRDefault="00481E41">
          <w:pPr>
            <w:pStyle w:val="TOC3"/>
            <w:tabs>
              <w:tab w:val="right" w:leader="dot" w:pos="10790"/>
            </w:tabs>
            <w:rPr>
              <w:rFonts w:asciiTheme="minorHAnsi" w:eastAsiaTheme="minorEastAsia" w:hAnsiTheme="minorHAnsi"/>
              <w:noProof/>
            </w:rPr>
          </w:pPr>
          <w:hyperlink w:anchor="_Toc456451915" w:history="1">
            <w:r w:rsidR="00140A8D" w:rsidRPr="0023569D">
              <w:rPr>
                <w:rStyle w:val="Hyperlink"/>
                <w:noProof/>
              </w:rPr>
              <w:t>China Japan Conflict Escalates</w:t>
            </w:r>
            <w:r w:rsidR="00140A8D">
              <w:rPr>
                <w:noProof/>
                <w:webHidden/>
              </w:rPr>
              <w:tab/>
            </w:r>
            <w:r w:rsidR="00140A8D">
              <w:rPr>
                <w:noProof/>
                <w:webHidden/>
              </w:rPr>
              <w:fldChar w:fldCharType="begin"/>
            </w:r>
            <w:r w:rsidR="00140A8D">
              <w:rPr>
                <w:noProof/>
                <w:webHidden/>
              </w:rPr>
              <w:instrText xml:space="preserve"> PAGEREF _Toc456451915 \h </w:instrText>
            </w:r>
            <w:r w:rsidR="00140A8D">
              <w:rPr>
                <w:noProof/>
                <w:webHidden/>
              </w:rPr>
            </w:r>
            <w:r w:rsidR="00140A8D">
              <w:rPr>
                <w:noProof/>
                <w:webHidden/>
              </w:rPr>
              <w:fldChar w:fldCharType="separate"/>
            </w:r>
            <w:r w:rsidR="00E36414">
              <w:rPr>
                <w:noProof/>
                <w:webHidden/>
              </w:rPr>
              <w:t>75</w:t>
            </w:r>
            <w:r w:rsidR="00140A8D">
              <w:rPr>
                <w:noProof/>
                <w:webHidden/>
              </w:rPr>
              <w:fldChar w:fldCharType="end"/>
            </w:r>
          </w:hyperlink>
        </w:p>
        <w:p w14:paraId="4E0A6056" w14:textId="5D467A8E" w:rsidR="00140A8D" w:rsidRDefault="00481E41">
          <w:pPr>
            <w:pStyle w:val="TOC3"/>
            <w:tabs>
              <w:tab w:val="right" w:leader="dot" w:pos="10790"/>
            </w:tabs>
            <w:rPr>
              <w:rFonts w:asciiTheme="minorHAnsi" w:eastAsiaTheme="minorEastAsia" w:hAnsiTheme="minorHAnsi"/>
              <w:noProof/>
            </w:rPr>
          </w:pPr>
          <w:hyperlink w:anchor="_Toc456451916" w:history="1">
            <w:r w:rsidR="00140A8D" w:rsidRPr="0023569D">
              <w:rPr>
                <w:rStyle w:val="Hyperlink"/>
                <w:noProof/>
              </w:rPr>
              <w:t>Alliance Good – Russia</w:t>
            </w:r>
            <w:r w:rsidR="00140A8D">
              <w:rPr>
                <w:noProof/>
                <w:webHidden/>
              </w:rPr>
              <w:tab/>
            </w:r>
            <w:r w:rsidR="00140A8D">
              <w:rPr>
                <w:noProof/>
                <w:webHidden/>
              </w:rPr>
              <w:fldChar w:fldCharType="begin"/>
            </w:r>
            <w:r w:rsidR="00140A8D">
              <w:rPr>
                <w:noProof/>
                <w:webHidden/>
              </w:rPr>
              <w:instrText xml:space="preserve"> PAGEREF _Toc456451916 \h </w:instrText>
            </w:r>
            <w:r w:rsidR="00140A8D">
              <w:rPr>
                <w:noProof/>
                <w:webHidden/>
              </w:rPr>
            </w:r>
            <w:r w:rsidR="00140A8D">
              <w:rPr>
                <w:noProof/>
                <w:webHidden/>
              </w:rPr>
              <w:fldChar w:fldCharType="separate"/>
            </w:r>
            <w:r w:rsidR="00E36414">
              <w:rPr>
                <w:noProof/>
                <w:webHidden/>
              </w:rPr>
              <w:t>76</w:t>
            </w:r>
            <w:r w:rsidR="00140A8D">
              <w:rPr>
                <w:noProof/>
                <w:webHidden/>
              </w:rPr>
              <w:fldChar w:fldCharType="end"/>
            </w:r>
          </w:hyperlink>
        </w:p>
        <w:p w14:paraId="7F1EA073" w14:textId="55E45F53" w:rsidR="00140A8D" w:rsidRDefault="00481E41">
          <w:pPr>
            <w:pStyle w:val="TOC3"/>
            <w:tabs>
              <w:tab w:val="right" w:leader="dot" w:pos="10790"/>
            </w:tabs>
            <w:rPr>
              <w:rFonts w:asciiTheme="minorHAnsi" w:eastAsiaTheme="minorEastAsia" w:hAnsiTheme="minorHAnsi"/>
              <w:noProof/>
            </w:rPr>
          </w:pPr>
          <w:hyperlink w:anchor="_Toc456451917" w:history="1">
            <w:r w:rsidR="00140A8D" w:rsidRPr="0023569D">
              <w:rPr>
                <w:rStyle w:val="Hyperlink"/>
                <w:noProof/>
              </w:rPr>
              <w:t>Alliance Good – SCS War</w:t>
            </w:r>
            <w:r w:rsidR="00140A8D">
              <w:rPr>
                <w:noProof/>
                <w:webHidden/>
              </w:rPr>
              <w:tab/>
            </w:r>
            <w:r w:rsidR="00140A8D">
              <w:rPr>
                <w:noProof/>
                <w:webHidden/>
              </w:rPr>
              <w:fldChar w:fldCharType="begin"/>
            </w:r>
            <w:r w:rsidR="00140A8D">
              <w:rPr>
                <w:noProof/>
                <w:webHidden/>
              </w:rPr>
              <w:instrText xml:space="preserve"> PAGEREF _Toc456451917 \h </w:instrText>
            </w:r>
            <w:r w:rsidR="00140A8D">
              <w:rPr>
                <w:noProof/>
                <w:webHidden/>
              </w:rPr>
            </w:r>
            <w:r w:rsidR="00140A8D">
              <w:rPr>
                <w:noProof/>
                <w:webHidden/>
              </w:rPr>
              <w:fldChar w:fldCharType="separate"/>
            </w:r>
            <w:r w:rsidR="00E36414">
              <w:rPr>
                <w:noProof/>
                <w:webHidden/>
              </w:rPr>
              <w:t>77</w:t>
            </w:r>
            <w:r w:rsidR="00140A8D">
              <w:rPr>
                <w:noProof/>
                <w:webHidden/>
              </w:rPr>
              <w:fldChar w:fldCharType="end"/>
            </w:r>
          </w:hyperlink>
        </w:p>
        <w:p w14:paraId="54FE5A7B" w14:textId="1FA43E35" w:rsidR="00140A8D" w:rsidRDefault="00481E41">
          <w:pPr>
            <w:pStyle w:val="TOC3"/>
            <w:tabs>
              <w:tab w:val="right" w:leader="dot" w:pos="10790"/>
            </w:tabs>
            <w:rPr>
              <w:rFonts w:asciiTheme="minorHAnsi" w:eastAsiaTheme="minorEastAsia" w:hAnsiTheme="minorHAnsi"/>
              <w:noProof/>
            </w:rPr>
          </w:pPr>
          <w:hyperlink w:anchor="_Toc456451918" w:history="1">
            <w:r w:rsidR="00140A8D" w:rsidRPr="0023569D">
              <w:rPr>
                <w:rStyle w:val="Hyperlink"/>
                <w:noProof/>
              </w:rPr>
              <w:t>Alliance Key - Chinese Modernization</w:t>
            </w:r>
            <w:r w:rsidR="00140A8D">
              <w:rPr>
                <w:noProof/>
                <w:webHidden/>
              </w:rPr>
              <w:tab/>
            </w:r>
            <w:r w:rsidR="00140A8D">
              <w:rPr>
                <w:noProof/>
                <w:webHidden/>
              </w:rPr>
              <w:fldChar w:fldCharType="begin"/>
            </w:r>
            <w:r w:rsidR="00140A8D">
              <w:rPr>
                <w:noProof/>
                <w:webHidden/>
              </w:rPr>
              <w:instrText xml:space="preserve"> PAGEREF _Toc456451918 \h </w:instrText>
            </w:r>
            <w:r w:rsidR="00140A8D">
              <w:rPr>
                <w:noProof/>
                <w:webHidden/>
              </w:rPr>
            </w:r>
            <w:r w:rsidR="00140A8D">
              <w:rPr>
                <w:noProof/>
                <w:webHidden/>
              </w:rPr>
              <w:fldChar w:fldCharType="separate"/>
            </w:r>
            <w:r w:rsidR="00E36414">
              <w:rPr>
                <w:noProof/>
                <w:webHidden/>
              </w:rPr>
              <w:t>78</w:t>
            </w:r>
            <w:r w:rsidR="00140A8D">
              <w:rPr>
                <w:noProof/>
                <w:webHidden/>
              </w:rPr>
              <w:fldChar w:fldCharType="end"/>
            </w:r>
          </w:hyperlink>
        </w:p>
        <w:p w14:paraId="3CE20084" w14:textId="5EE60C27" w:rsidR="00140A8D" w:rsidRDefault="00481E41">
          <w:pPr>
            <w:pStyle w:val="TOC3"/>
            <w:tabs>
              <w:tab w:val="right" w:leader="dot" w:pos="10790"/>
            </w:tabs>
            <w:rPr>
              <w:rFonts w:asciiTheme="minorHAnsi" w:eastAsiaTheme="minorEastAsia" w:hAnsiTheme="minorHAnsi"/>
              <w:noProof/>
            </w:rPr>
          </w:pPr>
          <w:hyperlink w:anchor="_Toc456451919" w:history="1">
            <w:r w:rsidR="00140A8D" w:rsidRPr="0023569D">
              <w:rPr>
                <w:rStyle w:val="Hyperlink"/>
                <w:noProof/>
              </w:rPr>
              <w:t>Alliance Good – North Korea</w:t>
            </w:r>
            <w:r w:rsidR="00140A8D">
              <w:rPr>
                <w:noProof/>
                <w:webHidden/>
              </w:rPr>
              <w:tab/>
            </w:r>
            <w:r w:rsidR="00140A8D">
              <w:rPr>
                <w:noProof/>
                <w:webHidden/>
              </w:rPr>
              <w:fldChar w:fldCharType="begin"/>
            </w:r>
            <w:r w:rsidR="00140A8D">
              <w:rPr>
                <w:noProof/>
                <w:webHidden/>
              </w:rPr>
              <w:instrText xml:space="preserve"> PAGEREF _Toc456451919 \h </w:instrText>
            </w:r>
            <w:r w:rsidR="00140A8D">
              <w:rPr>
                <w:noProof/>
                <w:webHidden/>
              </w:rPr>
            </w:r>
            <w:r w:rsidR="00140A8D">
              <w:rPr>
                <w:noProof/>
                <w:webHidden/>
              </w:rPr>
              <w:fldChar w:fldCharType="separate"/>
            </w:r>
            <w:r w:rsidR="00E36414">
              <w:rPr>
                <w:noProof/>
                <w:webHidden/>
              </w:rPr>
              <w:t>79</w:t>
            </w:r>
            <w:r w:rsidR="00140A8D">
              <w:rPr>
                <w:noProof/>
                <w:webHidden/>
              </w:rPr>
              <w:fldChar w:fldCharType="end"/>
            </w:r>
          </w:hyperlink>
        </w:p>
        <w:p w14:paraId="453AAE01" w14:textId="09767E16" w:rsidR="00140A8D" w:rsidRDefault="00481E41">
          <w:pPr>
            <w:pStyle w:val="TOC3"/>
            <w:tabs>
              <w:tab w:val="right" w:leader="dot" w:pos="10790"/>
            </w:tabs>
            <w:rPr>
              <w:rFonts w:asciiTheme="minorHAnsi" w:eastAsiaTheme="minorEastAsia" w:hAnsiTheme="minorHAnsi"/>
              <w:noProof/>
            </w:rPr>
          </w:pPr>
          <w:hyperlink w:anchor="_Toc456451920" w:history="1">
            <w:r w:rsidR="00140A8D" w:rsidRPr="0023569D">
              <w:rPr>
                <w:rStyle w:val="Hyperlink"/>
                <w:noProof/>
              </w:rPr>
              <w:t>Alliance Good – Competitiveness</w:t>
            </w:r>
            <w:r w:rsidR="00140A8D">
              <w:rPr>
                <w:noProof/>
                <w:webHidden/>
              </w:rPr>
              <w:tab/>
            </w:r>
            <w:r w:rsidR="00140A8D">
              <w:rPr>
                <w:noProof/>
                <w:webHidden/>
              </w:rPr>
              <w:fldChar w:fldCharType="begin"/>
            </w:r>
            <w:r w:rsidR="00140A8D">
              <w:rPr>
                <w:noProof/>
                <w:webHidden/>
              </w:rPr>
              <w:instrText xml:space="preserve"> PAGEREF _Toc456451920 \h </w:instrText>
            </w:r>
            <w:r w:rsidR="00140A8D">
              <w:rPr>
                <w:noProof/>
                <w:webHidden/>
              </w:rPr>
            </w:r>
            <w:r w:rsidR="00140A8D">
              <w:rPr>
                <w:noProof/>
                <w:webHidden/>
              </w:rPr>
              <w:fldChar w:fldCharType="separate"/>
            </w:r>
            <w:r w:rsidR="00E36414">
              <w:rPr>
                <w:noProof/>
                <w:webHidden/>
              </w:rPr>
              <w:t>80</w:t>
            </w:r>
            <w:r w:rsidR="00140A8D">
              <w:rPr>
                <w:noProof/>
                <w:webHidden/>
              </w:rPr>
              <w:fldChar w:fldCharType="end"/>
            </w:r>
          </w:hyperlink>
        </w:p>
        <w:p w14:paraId="77324556" w14:textId="3A19A6CD" w:rsidR="00140A8D" w:rsidRDefault="00481E41">
          <w:pPr>
            <w:pStyle w:val="TOC3"/>
            <w:tabs>
              <w:tab w:val="right" w:leader="dot" w:pos="10790"/>
            </w:tabs>
            <w:rPr>
              <w:rFonts w:asciiTheme="minorHAnsi" w:eastAsiaTheme="minorEastAsia" w:hAnsiTheme="minorHAnsi"/>
              <w:noProof/>
            </w:rPr>
          </w:pPr>
          <w:hyperlink w:anchor="_Toc456451921" w:history="1">
            <w:r w:rsidR="00140A8D" w:rsidRPr="0023569D">
              <w:rPr>
                <w:rStyle w:val="Hyperlink"/>
                <w:noProof/>
              </w:rPr>
              <w:t>Alliance Good – Heg</w:t>
            </w:r>
            <w:r w:rsidR="00140A8D">
              <w:rPr>
                <w:noProof/>
                <w:webHidden/>
              </w:rPr>
              <w:tab/>
            </w:r>
            <w:r w:rsidR="00140A8D">
              <w:rPr>
                <w:noProof/>
                <w:webHidden/>
              </w:rPr>
              <w:fldChar w:fldCharType="begin"/>
            </w:r>
            <w:r w:rsidR="00140A8D">
              <w:rPr>
                <w:noProof/>
                <w:webHidden/>
              </w:rPr>
              <w:instrText xml:space="preserve"> PAGEREF _Toc456451921 \h </w:instrText>
            </w:r>
            <w:r w:rsidR="00140A8D">
              <w:rPr>
                <w:noProof/>
                <w:webHidden/>
              </w:rPr>
            </w:r>
            <w:r w:rsidR="00140A8D">
              <w:rPr>
                <w:noProof/>
                <w:webHidden/>
              </w:rPr>
              <w:fldChar w:fldCharType="separate"/>
            </w:r>
            <w:r w:rsidR="00E36414">
              <w:rPr>
                <w:noProof/>
                <w:webHidden/>
              </w:rPr>
              <w:t>81</w:t>
            </w:r>
            <w:r w:rsidR="00140A8D">
              <w:rPr>
                <w:noProof/>
                <w:webHidden/>
              </w:rPr>
              <w:fldChar w:fldCharType="end"/>
            </w:r>
          </w:hyperlink>
        </w:p>
        <w:p w14:paraId="5E9AE070" w14:textId="59BD298F" w:rsidR="00140A8D" w:rsidRDefault="00481E41">
          <w:pPr>
            <w:pStyle w:val="TOC3"/>
            <w:tabs>
              <w:tab w:val="right" w:leader="dot" w:pos="10790"/>
            </w:tabs>
            <w:rPr>
              <w:rFonts w:asciiTheme="minorHAnsi" w:eastAsiaTheme="minorEastAsia" w:hAnsiTheme="minorHAnsi"/>
              <w:noProof/>
            </w:rPr>
          </w:pPr>
          <w:hyperlink w:anchor="_Toc456451922" w:history="1">
            <w:r w:rsidR="00140A8D" w:rsidRPr="0023569D">
              <w:rPr>
                <w:rStyle w:val="Hyperlink"/>
                <w:noProof/>
              </w:rPr>
              <w:t>China War Impact</w:t>
            </w:r>
            <w:r w:rsidR="00140A8D">
              <w:rPr>
                <w:noProof/>
                <w:webHidden/>
              </w:rPr>
              <w:tab/>
            </w:r>
            <w:r w:rsidR="00140A8D">
              <w:rPr>
                <w:noProof/>
                <w:webHidden/>
              </w:rPr>
              <w:fldChar w:fldCharType="begin"/>
            </w:r>
            <w:r w:rsidR="00140A8D">
              <w:rPr>
                <w:noProof/>
                <w:webHidden/>
              </w:rPr>
              <w:instrText xml:space="preserve"> PAGEREF _Toc456451922 \h </w:instrText>
            </w:r>
            <w:r w:rsidR="00140A8D">
              <w:rPr>
                <w:noProof/>
                <w:webHidden/>
              </w:rPr>
            </w:r>
            <w:r w:rsidR="00140A8D">
              <w:rPr>
                <w:noProof/>
                <w:webHidden/>
              </w:rPr>
              <w:fldChar w:fldCharType="separate"/>
            </w:r>
            <w:r w:rsidR="00E36414">
              <w:rPr>
                <w:noProof/>
                <w:webHidden/>
              </w:rPr>
              <w:t>83</w:t>
            </w:r>
            <w:r w:rsidR="00140A8D">
              <w:rPr>
                <w:noProof/>
                <w:webHidden/>
              </w:rPr>
              <w:fldChar w:fldCharType="end"/>
            </w:r>
          </w:hyperlink>
        </w:p>
        <w:p w14:paraId="76A10D9D" w14:textId="44ECA546" w:rsidR="00140A8D" w:rsidRDefault="00481E41" w:rsidP="00140A8D">
          <w:pPr>
            <w:pStyle w:val="TOC2"/>
            <w:rPr>
              <w:rFonts w:asciiTheme="minorHAnsi" w:eastAsiaTheme="minorEastAsia" w:hAnsiTheme="minorHAnsi"/>
            </w:rPr>
          </w:pPr>
          <w:hyperlink w:anchor="_Toc456451923" w:history="1">
            <w:r w:rsidR="00140A8D" w:rsidRPr="0023569D">
              <w:rPr>
                <w:rStyle w:val="Hyperlink"/>
              </w:rPr>
              <w:t>Impacts – Japanese Proliferation</w:t>
            </w:r>
            <w:r w:rsidR="00140A8D">
              <w:rPr>
                <w:webHidden/>
              </w:rPr>
              <w:tab/>
            </w:r>
            <w:r w:rsidR="00140A8D">
              <w:rPr>
                <w:webHidden/>
              </w:rPr>
              <w:fldChar w:fldCharType="begin"/>
            </w:r>
            <w:r w:rsidR="00140A8D">
              <w:rPr>
                <w:webHidden/>
              </w:rPr>
              <w:instrText xml:space="preserve"> PAGEREF _Toc456451923 \h </w:instrText>
            </w:r>
            <w:r w:rsidR="00140A8D">
              <w:rPr>
                <w:webHidden/>
              </w:rPr>
            </w:r>
            <w:r w:rsidR="00140A8D">
              <w:rPr>
                <w:webHidden/>
              </w:rPr>
              <w:fldChar w:fldCharType="separate"/>
            </w:r>
            <w:r w:rsidR="00E36414">
              <w:rPr>
                <w:webHidden/>
              </w:rPr>
              <w:t>84</w:t>
            </w:r>
            <w:r w:rsidR="00140A8D">
              <w:rPr>
                <w:webHidden/>
              </w:rPr>
              <w:fldChar w:fldCharType="end"/>
            </w:r>
          </w:hyperlink>
        </w:p>
        <w:p w14:paraId="1B943394" w14:textId="57E0D353" w:rsidR="00140A8D" w:rsidRDefault="00481E41">
          <w:pPr>
            <w:pStyle w:val="TOC3"/>
            <w:tabs>
              <w:tab w:val="right" w:leader="dot" w:pos="10790"/>
            </w:tabs>
            <w:rPr>
              <w:rFonts w:asciiTheme="minorHAnsi" w:eastAsiaTheme="minorEastAsia" w:hAnsiTheme="minorHAnsi"/>
              <w:noProof/>
            </w:rPr>
          </w:pPr>
          <w:hyperlink w:anchor="_Toc456451924" w:history="1">
            <w:r w:rsidR="00140A8D" w:rsidRPr="0023569D">
              <w:rPr>
                <w:rStyle w:val="Hyperlink"/>
                <w:noProof/>
              </w:rPr>
              <w:t>Japanese Proliferation Bad – NPT</w:t>
            </w:r>
            <w:r w:rsidR="00140A8D">
              <w:rPr>
                <w:noProof/>
                <w:webHidden/>
              </w:rPr>
              <w:tab/>
            </w:r>
            <w:r w:rsidR="00140A8D">
              <w:rPr>
                <w:noProof/>
                <w:webHidden/>
              </w:rPr>
              <w:fldChar w:fldCharType="begin"/>
            </w:r>
            <w:r w:rsidR="00140A8D">
              <w:rPr>
                <w:noProof/>
                <w:webHidden/>
              </w:rPr>
              <w:instrText xml:space="preserve"> PAGEREF _Toc456451924 \h </w:instrText>
            </w:r>
            <w:r w:rsidR="00140A8D">
              <w:rPr>
                <w:noProof/>
                <w:webHidden/>
              </w:rPr>
            </w:r>
            <w:r w:rsidR="00140A8D">
              <w:rPr>
                <w:noProof/>
                <w:webHidden/>
              </w:rPr>
              <w:fldChar w:fldCharType="separate"/>
            </w:r>
            <w:r w:rsidR="00E36414">
              <w:rPr>
                <w:noProof/>
                <w:webHidden/>
              </w:rPr>
              <w:t>85</w:t>
            </w:r>
            <w:r w:rsidR="00140A8D">
              <w:rPr>
                <w:noProof/>
                <w:webHidden/>
              </w:rPr>
              <w:fldChar w:fldCharType="end"/>
            </w:r>
          </w:hyperlink>
        </w:p>
        <w:p w14:paraId="1F8B6BD7" w14:textId="1D4E48E5" w:rsidR="00140A8D" w:rsidRDefault="00481E41">
          <w:pPr>
            <w:pStyle w:val="TOC3"/>
            <w:tabs>
              <w:tab w:val="right" w:leader="dot" w:pos="10790"/>
            </w:tabs>
            <w:rPr>
              <w:rFonts w:asciiTheme="minorHAnsi" w:eastAsiaTheme="minorEastAsia" w:hAnsiTheme="minorHAnsi"/>
              <w:noProof/>
            </w:rPr>
          </w:pPr>
          <w:hyperlink w:anchor="_Toc456451925" w:history="1">
            <w:r w:rsidR="00140A8D" w:rsidRPr="0023569D">
              <w:rPr>
                <w:rStyle w:val="Hyperlink"/>
                <w:noProof/>
              </w:rPr>
              <w:t>Japanese Proliferation Bad – Arms Race</w:t>
            </w:r>
            <w:r w:rsidR="00140A8D">
              <w:rPr>
                <w:noProof/>
                <w:webHidden/>
              </w:rPr>
              <w:tab/>
            </w:r>
            <w:r w:rsidR="00140A8D">
              <w:rPr>
                <w:noProof/>
                <w:webHidden/>
              </w:rPr>
              <w:fldChar w:fldCharType="begin"/>
            </w:r>
            <w:r w:rsidR="00140A8D">
              <w:rPr>
                <w:noProof/>
                <w:webHidden/>
              </w:rPr>
              <w:instrText xml:space="preserve"> PAGEREF _Toc456451925 \h </w:instrText>
            </w:r>
            <w:r w:rsidR="00140A8D">
              <w:rPr>
                <w:noProof/>
                <w:webHidden/>
              </w:rPr>
            </w:r>
            <w:r w:rsidR="00140A8D">
              <w:rPr>
                <w:noProof/>
                <w:webHidden/>
              </w:rPr>
              <w:fldChar w:fldCharType="separate"/>
            </w:r>
            <w:r w:rsidR="00E36414">
              <w:rPr>
                <w:noProof/>
                <w:webHidden/>
              </w:rPr>
              <w:t>86</w:t>
            </w:r>
            <w:r w:rsidR="00140A8D">
              <w:rPr>
                <w:noProof/>
                <w:webHidden/>
              </w:rPr>
              <w:fldChar w:fldCharType="end"/>
            </w:r>
          </w:hyperlink>
        </w:p>
        <w:p w14:paraId="42B4DDFD" w14:textId="7E234EC0" w:rsidR="00140A8D" w:rsidRDefault="00481E41">
          <w:pPr>
            <w:pStyle w:val="TOC3"/>
            <w:tabs>
              <w:tab w:val="right" w:leader="dot" w:pos="10790"/>
            </w:tabs>
            <w:rPr>
              <w:rFonts w:asciiTheme="minorHAnsi" w:eastAsiaTheme="minorEastAsia" w:hAnsiTheme="minorHAnsi"/>
              <w:noProof/>
            </w:rPr>
          </w:pPr>
          <w:hyperlink w:anchor="_Toc456451926" w:history="1">
            <w:r w:rsidR="00140A8D" w:rsidRPr="0023569D">
              <w:rPr>
                <w:rStyle w:val="Hyperlink"/>
                <w:noProof/>
              </w:rPr>
              <w:t>Japanese Proliferation Bad – Asian War</w:t>
            </w:r>
            <w:r w:rsidR="00140A8D">
              <w:rPr>
                <w:noProof/>
                <w:webHidden/>
              </w:rPr>
              <w:tab/>
            </w:r>
            <w:r w:rsidR="00140A8D">
              <w:rPr>
                <w:noProof/>
                <w:webHidden/>
              </w:rPr>
              <w:fldChar w:fldCharType="begin"/>
            </w:r>
            <w:r w:rsidR="00140A8D">
              <w:rPr>
                <w:noProof/>
                <w:webHidden/>
              </w:rPr>
              <w:instrText xml:space="preserve"> PAGEREF _Toc456451926 \h </w:instrText>
            </w:r>
            <w:r w:rsidR="00140A8D">
              <w:rPr>
                <w:noProof/>
                <w:webHidden/>
              </w:rPr>
            </w:r>
            <w:r w:rsidR="00140A8D">
              <w:rPr>
                <w:noProof/>
                <w:webHidden/>
              </w:rPr>
              <w:fldChar w:fldCharType="separate"/>
            </w:r>
            <w:r w:rsidR="00E36414">
              <w:rPr>
                <w:noProof/>
                <w:webHidden/>
              </w:rPr>
              <w:t>88</w:t>
            </w:r>
            <w:r w:rsidR="00140A8D">
              <w:rPr>
                <w:noProof/>
                <w:webHidden/>
              </w:rPr>
              <w:fldChar w:fldCharType="end"/>
            </w:r>
          </w:hyperlink>
        </w:p>
        <w:p w14:paraId="2FB5064F" w14:textId="7A1AE3AD" w:rsidR="00140A8D" w:rsidRDefault="00481E41">
          <w:pPr>
            <w:pStyle w:val="TOC3"/>
            <w:tabs>
              <w:tab w:val="right" w:leader="dot" w:pos="10790"/>
            </w:tabs>
            <w:rPr>
              <w:rFonts w:asciiTheme="minorHAnsi" w:eastAsiaTheme="minorEastAsia" w:hAnsiTheme="minorHAnsi"/>
              <w:noProof/>
            </w:rPr>
          </w:pPr>
          <w:hyperlink w:anchor="_Toc456451927" w:history="1">
            <w:r w:rsidR="00140A8D" w:rsidRPr="0023569D">
              <w:rPr>
                <w:rStyle w:val="Hyperlink"/>
                <w:noProof/>
              </w:rPr>
              <w:t>Japanese Proliferation Bad – Turns China</w:t>
            </w:r>
            <w:r w:rsidR="00140A8D">
              <w:rPr>
                <w:noProof/>
                <w:webHidden/>
              </w:rPr>
              <w:tab/>
            </w:r>
            <w:r w:rsidR="00140A8D">
              <w:rPr>
                <w:noProof/>
                <w:webHidden/>
              </w:rPr>
              <w:fldChar w:fldCharType="begin"/>
            </w:r>
            <w:r w:rsidR="00140A8D">
              <w:rPr>
                <w:noProof/>
                <w:webHidden/>
              </w:rPr>
              <w:instrText xml:space="preserve"> PAGEREF _Toc456451927 \h </w:instrText>
            </w:r>
            <w:r w:rsidR="00140A8D">
              <w:rPr>
                <w:noProof/>
                <w:webHidden/>
              </w:rPr>
            </w:r>
            <w:r w:rsidR="00140A8D">
              <w:rPr>
                <w:noProof/>
                <w:webHidden/>
              </w:rPr>
              <w:fldChar w:fldCharType="separate"/>
            </w:r>
            <w:r w:rsidR="00E36414">
              <w:rPr>
                <w:noProof/>
                <w:webHidden/>
              </w:rPr>
              <w:t>89</w:t>
            </w:r>
            <w:r w:rsidR="00140A8D">
              <w:rPr>
                <w:noProof/>
                <w:webHidden/>
              </w:rPr>
              <w:fldChar w:fldCharType="end"/>
            </w:r>
          </w:hyperlink>
        </w:p>
        <w:p w14:paraId="4EBFBE8B" w14:textId="53D506C0" w:rsidR="00140A8D" w:rsidRDefault="00481E41">
          <w:pPr>
            <w:pStyle w:val="TOC3"/>
            <w:tabs>
              <w:tab w:val="right" w:leader="dot" w:pos="10790"/>
            </w:tabs>
            <w:rPr>
              <w:rFonts w:asciiTheme="minorHAnsi" w:eastAsiaTheme="minorEastAsia" w:hAnsiTheme="minorHAnsi"/>
              <w:noProof/>
            </w:rPr>
          </w:pPr>
          <w:hyperlink w:anchor="_Toc456451928" w:history="1">
            <w:r w:rsidR="00140A8D" w:rsidRPr="0023569D">
              <w:rPr>
                <w:rStyle w:val="Hyperlink"/>
                <w:noProof/>
              </w:rPr>
              <w:t>Japanese Proliferation Bad – Accidents</w:t>
            </w:r>
            <w:r w:rsidR="00140A8D">
              <w:rPr>
                <w:noProof/>
                <w:webHidden/>
              </w:rPr>
              <w:tab/>
            </w:r>
            <w:r w:rsidR="00140A8D">
              <w:rPr>
                <w:noProof/>
                <w:webHidden/>
              </w:rPr>
              <w:fldChar w:fldCharType="begin"/>
            </w:r>
            <w:r w:rsidR="00140A8D">
              <w:rPr>
                <w:noProof/>
                <w:webHidden/>
              </w:rPr>
              <w:instrText xml:space="preserve"> PAGEREF _Toc456451928 \h </w:instrText>
            </w:r>
            <w:r w:rsidR="00140A8D">
              <w:rPr>
                <w:noProof/>
                <w:webHidden/>
              </w:rPr>
            </w:r>
            <w:r w:rsidR="00140A8D">
              <w:rPr>
                <w:noProof/>
                <w:webHidden/>
              </w:rPr>
              <w:fldChar w:fldCharType="separate"/>
            </w:r>
            <w:r w:rsidR="00E36414">
              <w:rPr>
                <w:noProof/>
                <w:webHidden/>
              </w:rPr>
              <w:t>91</w:t>
            </w:r>
            <w:r w:rsidR="00140A8D">
              <w:rPr>
                <w:noProof/>
                <w:webHidden/>
              </w:rPr>
              <w:fldChar w:fldCharType="end"/>
            </w:r>
          </w:hyperlink>
        </w:p>
        <w:p w14:paraId="2CFDBD07" w14:textId="380D7138" w:rsidR="00140A8D" w:rsidRDefault="00481E41">
          <w:pPr>
            <w:pStyle w:val="TOC3"/>
            <w:tabs>
              <w:tab w:val="right" w:leader="dot" w:pos="10790"/>
            </w:tabs>
            <w:rPr>
              <w:rFonts w:asciiTheme="minorHAnsi" w:eastAsiaTheme="minorEastAsia" w:hAnsiTheme="minorHAnsi"/>
              <w:noProof/>
            </w:rPr>
          </w:pPr>
          <w:hyperlink w:anchor="_Toc456451929" w:history="1">
            <w:r w:rsidR="00140A8D" w:rsidRPr="0023569D">
              <w:rPr>
                <w:rStyle w:val="Hyperlink"/>
                <w:noProof/>
              </w:rPr>
              <w:t>A2: Prolif is Stable</w:t>
            </w:r>
            <w:r w:rsidR="00140A8D">
              <w:rPr>
                <w:noProof/>
                <w:webHidden/>
              </w:rPr>
              <w:tab/>
            </w:r>
            <w:r w:rsidR="00140A8D">
              <w:rPr>
                <w:noProof/>
                <w:webHidden/>
              </w:rPr>
              <w:fldChar w:fldCharType="begin"/>
            </w:r>
            <w:r w:rsidR="00140A8D">
              <w:rPr>
                <w:noProof/>
                <w:webHidden/>
              </w:rPr>
              <w:instrText xml:space="preserve"> PAGEREF _Toc456451929 \h </w:instrText>
            </w:r>
            <w:r w:rsidR="00140A8D">
              <w:rPr>
                <w:noProof/>
                <w:webHidden/>
              </w:rPr>
            </w:r>
            <w:r w:rsidR="00140A8D">
              <w:rPr>
                <w:noProof/>
                <w:webHidden/>
              </w:rPr>
              <w:fldChar w:fldCharType="separate"/>
            </w:r>
            <w:r w:rsidR="00E36414">
              <w:rPr>
                <w:noProof/>
                <w:webHidden/>
              </w:rPr>
              <w:t>92</w:t>
            </w:r>
            <w:r w:rsidR="00140A8D">
              <w:rPr>
                <w:noProof/>
                <w:webHidden/>
              </w:rPr>
              <w:fldChar w:fldCharType="end"/>
            </w:r>
          </w:hyperlink>
        </w:p>
        <w:p w14:paraId="1D4989EA" w14:textId="55566EA0" w:rsidR="00140A8D" w:rsidRDefault="00481E41">
          <w:pPr>
            <w:pStyle w:val="TOC3"/>
            <w:tabs>
              <w:tab w:val="right" w:leader="dot" w:pos="10790"/>
            </w:tabs>
            <w:rPr>
              <w:rFonts w:asciiTheme="minorHAnsi" w:eastAsiaTheme="minorEastAsia" w:hAnsiTheme="minorHAnsi"/>
              <w:noProof/>
            </w:rPr>
          </w:pPr>
          <w:hyperlink w:anchor="_Toc456451930" w:history="1">
            <w:r w:rsidR="00140A8D" w:rsidRPr="0023569D">
              <w:rPr>
                <w:rStyle w:val="Hyperlink"/>
                <w:noProof/>
              </w:rPr>
              <w:t>A2 Prolif Stable - Multipolar</w:t>
            </w:r>
            <w:r w:rsidR="00140A8D">
              <w:rPr>
                <w:noProof/>
                <w:webHidden/>
              </w:rPr>
              <w:tab/>
            </w:r>
            <w:r w:rsidR="00140A8D">
              <w:rPr>
                <w:noProof/>
                <w:webHidden/>
              </w:rPr>
              <w:fldChar w:fldCharType="begin"/>
            </w:r>
            <w:r w:rsidR="00140A8D">
              <w:rPr>
                <w:noProof/>
                <w:webHidden/>
              </w:rPr>
              <w:instrText xml:space="preserve"> PAGEREF _Toc456451930 \h </w:instrText>
            </w:r>
            <w:r w:rsidR="00140A8D">
              <w:rPr>
                <w:noProof/>
                <w:webHidden/>
              </w:rPr>
            </w:r>
            <w:r w:rsidR="00140A8D">
              <w:rPr>
                <w:noProof/>
                <w:webHidden/>
              </w:rPr>
              <w:fldChar w:fldCharType="separate"/>
            </w:r>
            <w:r w:rsidR="00E36414">
              <w:rPr>
                <w:noProof/>
                <w:webHidden/>
              </w:rPr>
              <w:t>94</w:t>
            </w:r>
            <w:r w:rsidR="00140A8D">
              <w:rPr>
                <w:noProof/>
                <w:webHidden/>
              </w:rPr>
              <w:fldChar w:fldCharType="end"/>
            </w:r>
          </w:hyperlink>
        </w:p>
        <w:p w14:paraId="293C9DB7" w14:textId="54D3ADEA" w:rsidR="00140A8D" w:rsidRDefault="00481E41">
          <w:pPr>
            <w:pStyle w:val="TOC3"/>
            <w:tabs>
              <w:tab w:val="right" w:leader="dot" w:pos="10790"/>
            </w:tabs>
            <w:rPr>
              <w:rFonts w:asciiTheme="minorHAnsi" w:eastAsiaTheme="minorEastAsia" w:hAnsiTheme="minorHAnsi"/>
              <w:noProof/>
            </w:rPr>
          </w:pPr>
          <w:hyperlink w:anchor="_Toc456451931" w:history="1">
            <w:r w:rsidR="00140A8D" w:rsidRPr="0023569D">
              <w:rPr>
                <w:rStyle w:val="Hyperlink"/>
                <w:noProof/>
              </w:rPr>
              <w:t>A2 NPT Fails</w:t>
            </w:r>
            <w:r w:rsidR="00140A8D">
              <w:rPr>
                <w:noProof/>
                <w:webHidden/>
              </w:rPr>
              <w:tab/>
            </w:r>
            <w:r w:rsidR="00140A8D">
              <w:rPr>
                <w:noProof/>
                <w:webHidden/>
              </w:rPr>
              <w:fldChar w:fldCharType="begin"/>
            </w:r>
            <w:r w:rsidR="00140A8D">
              <w:rPr>
                <w:noProof/>
                <w:webHidden/>
              </w:rPr>
              <w:instrText xml:space="preserve"> PAGEREF _Toc456451931 \h </w:instrText>
            </w:r>
            <w:r w:rsidR="00140A8D">
              <w:rPr>
                <w:noProof/>
                <w:webHidden/>
              </w:rPr>
            </w:r>
            <w:r w:rsidR="00140A8D">
              <w:rPr>
                <w:noProof/>
                <w:webHidden/>
              </w:rPr>
              <w:fldChar w:fldCharType="separate"/>
            </w:r>
            <w:r w:rsidR="00E36414">
              <w:rPr>
                <w:noProof/>
                <w:webHidden/>
              </w:rPr>
              <w:t>95</w:t>
            </w:r>
            <w:r w:rsidR="00140A8D">
              <w:rPr>
                <w:noProof/>
                <w:webHidden/>
              </w:rPr>
              <w:fldChar w:fldCharType="end"/>
            </w:r>
          </w:hyperlink>
        </w:p>
        <w:p w14:paraId="157B48CE" w14:textId="0C76AAEC" w:rsidR="00140A8D" w:rsidRDefault="00481E41">
          <w:pPr>
            <w:pStyle w:val="TOC3"/>
            <w:tabs>
              <w:tab w:val="right" w:leader="dot" w:pos="10790"/>
            </w:tabs>
            <w:rPr>
              <w:rFonts w:asciiTheme="minorHAnsi" w:eastAsiaTheme="minorEastAsia" w:hAnsiTheme="minorHAnsi"/>
              <w:noProof/>
            </w:rPr>
          </w:pPr>
          <w:hyperlink w:anchor="_Toc456451932" w:history="1">
            <w:r w:rsidR="00140A8D" w:rsidRPr="0023569D">
              <w:rPr>
                <w:rStyle w:val="Hyperlink"/>
                <w:noProof/>
              </w:rPr>
              <w:t>Asian Prolif Turns Arms Control</w:t>
            </w:r>
            <w:r w:rsidR="00140A8D">
              <w:rPr>
                <w:noProof/>
                <w:webHidden/>
              </w:rPr>
              <w:tab/>
            </w:r>
            <w:r w:rsidR="00140A8D">
              <w:rPr>
                <w:noProof/>
                <w:webHidden/>
              </w:rPr>
              <w:fldChar w:fldCharType="begin"/>
            </w:r>
            <w:r w:rsidR="00140A8D">
              <w:rPr>
                <w:noProof/>
                <w:webHidden/>
              </w:rPr>
              <w:instrText xml:space="preserve"> PAGEREF _Toc456451932 \h </w:instrText>
            </w:r>
            <w:r w:rsidR="00140A8D">
              <w:rPr>
                <w:noProof/>
                <w:webHidden/>
              </w:rPr>
            </w:r>
            <w:r w:rsidR="00140A8D">
              <w:rPr>
                <w:noProof/>
                <w:webHidden/>
              </w:rPr>
              <w:fldChar w:fldCharType="separate"/>
            </w:r>
            <w:r w:rsidR="00E36414">
              <w:rPr>
                <w:noProof/>
                <w:webHidden/>
              </w:rPr>
              <w:t>96</w:t>
            </w:r>
            <w:r w:rsidR="00140A8D">
              <w:rPr>
                <w:noProof/>
                <w:webHidden/>
              </w:rPr>
              <w:fldChar w:fldCharType="end"/>
            </w:r>
          </w:hyperlink>
        </w:p>
        <w:p w14:paraId="35A4B9B7" w14:textId="57D2DAE5" w:rsidR="00140A8D" w:rsidRDefault="00481E41">
          <w:pPr>
            <w:pStyle w:val="TOC3"/>
            <w:tabs>
              <w:tab w:val="right" w:leader="dot" w:pos="10790"/>
            </w:tabs>
            <w:rPr>
              <w:rFonts w:asciiTheme="minorHAnsi" w:eastAsiaTheme="minorEastAsia" w:hAnsiTheme="minorHAnsi"/>
              <w:noProof/>
            </w:rPr>
          </w:pPr>
          <w:hyperlink w:anchor="_Toc456451933" w:history="1">
            <w:r w:rsidR="00140A8D" w:rsidRPr="0023569D">
              <w:rPr>
                <w:rStyle w:val="Hyperlink"/>
                <w:noProof/>
              </w:rPr>
              <w:t>Arms Control Fails (in Multipolarity)</w:t>
            </w:r>
            <w:r w:rsidR="00140A8D">
              <w:rPr>
                <w:noProof/>
                <w:webHidden/>
              </w:rPr>
              <w:tab/>
            </w:r>
            <w:r w:rsidR="00140A8D">
              <w:rPr>
                <w:noProof/>
                <w:webHidden/>
              </w:rPr>
              <w:fldChar w:fldCharType="begin"/>
            </w:r>
            <w:r w:rsidR="00140A8D">
              <w:rPr>
                <w:noProof/>
                <w:webHidden/>
              </w:rPr>
              <w:instrText xml:space="preserve"> PAGEREF _Toc456451933 \h </w:instrText>
            </w:r>
            <w:r w:rsidR="00140A8D">
              <w:rPr>
                <w:noProof/>
                <w:webHidden/>
              </w:rPr>
            </w:r>
            <w:r w:rsidR="00140A8D">
              <w:rPr>
                <w:noProof/>
                <w:webHidden/>
              </w:rPr>
              <w:fldChar w:fldCharType="separate"/>
            </w:r>
            <w:r w:rsidR="00E36414">
              <w:rPr>
                <w:noProof/>
                <w:webHidden/>
              </w:rPr>
              <w:t>97</w:t>
            </w:r>
            <w:r w:rsidR="00140A8D">
              <w:rPr>
                <w:noProof/>
                <w:webHidden/>
              </w:rPr>
              <w:fldChar w:fldCharType="end"/>
            </w:r>
          </w:hyperlink>
        </w:p>
        <w:p w14:paraId="0B7561C6" w14:textId="3FE6DB07" w:rsidR="00140A8D" w:rsidRDefault="00481E41">
          <w:pPr>
            <w:pStyle w:val="TOC3"/>
            <w:tabs>
              <w:tab w:val="right" w:leader="dot" w:pos="10790"/>
            </w:tabs>
            <w:rPr>
              <w:rFonts w:asciiTheme="minorHAnsi" w:eastAsiaTheme="minorEastAsia" w:hAnsiTheme="minorHAnsi"/>
              <w:noProof/>
            </w:rPr>
          </w:pPr>
          <w:hyperlink w:anchor="_Toc456451934" w:history="1">
            <w:r w:rsidR="00140A8D" w:rsidRPr="0023569D">
              <w:rPr>
                <w:rStyle w:val="Hyperlink"/>
                <w:noProof/>
              </w:rPr>
              <w:t>A2: MAD/Deterrence Prevents War</w:t>
            </w:r>
            <w:r w:rsidR="00140A8D">
              <w:rPr>
                <w:noProof/>
                <w:webHidden/>
              </w:rPr>
              <w:tab/>
            </w:r>
            <w:r w:rsidR="00140A8D">
              <w:rPr>
                <w:noProof/>
                <w:webHidden/>
              </w:rPr>
              <w:fldChar w:fldCharType="begin"/>
            </w:r>
            <w:r w:rsidR="00140A8D">
              <w:rPr>
                <w:noProof/>
                <w:webHidden/>
              </w:rPr>
              <w:instrText xml:space="preserve"> PAGEREF _Toc456451934 \h </w:instrText>
            </w:r>
            <w:r w:rsidR="00140A8D">
              <w:rPr>
                <w:noProof/>
                <w:webHidden/>
              </w:rPr>
            </w:r>
            <w:r w:rsidR="00140A8D">
              <w:rPr>
                <w:noProof/>
                <w:webHidden/>
              </w:rPr>
              <w:fldChar w:fldCharType="separate"/>
            </w:r>
            <w:r w:rsidR="00E36414">
              <w:rPr>
                <w:noProof/>
                <w:webHidden/>
              </w:rPr>
              <w:t>98</w:t>
            </w:r>
            <w:r w:rsidR="00140A8D">
              <w:rPr>
                <w:noProof/>
                <w:webHidden/>
              </w:rPr>
              <w:fldChar w:fldCharType="end"/>
            </w:r>
          </w:hyperlink>
        </w:p>
        <w:p w14:paraId="31349690" w14:textId="0128B7AC" w:rsidR="00140A8D" w:rsidRDefault="00481E41" w:rsidP="00140A8D">
          <w:pPr>
            <w:pStyle w:val="TOC2"/>
            <w:rPr>
              <w:rFonts w:asciiTheme="minorHAnsi" w:eastAsiaTheme="minorEastAsia" w:hAnsiTheme="minorHAnsi"/>
            </w:rPr>
          </w:pPr>
          <w:hyperlink w:anchor="_Toc456451935" w:history="1">
            <w:r w:rsidR="00140A8D" w:rsidRPr="0023569D">
              <w:rPr>
                <w:rStyle w:val="Hyperlink"/>
              </w:rPr>
              <w:t>Neg - Consultation Cards</w:t>
            </w:r>
            <w:r w:rsidR="00140A8D">
              <w:rPr>
                <w:webHidden/>
              </w:rPr>
              <w:tab/>
            </w:r>
            <w:r w:rsidR="00140A8D">
              <w:rPr>
                <w:webHidden/>
              </w:rPr>
              <w:fldChar w:fldCharType="begin"/>
            </w:r>
            <w:r w:rsidR="00140A8D">
              <w:rPr>
                <w:webHidden/>
              </w:rPr>
              <w:instrText xml:space="preserve"> PAGEREF _Toc456451935 \h </w:instrText>
            </w:r>
            <w:r w:rsidR="00140A8D">
              <w:rPr>
                <w:webHidden/>
              </w:rPr>
            </w:r>
            <w:r w:rsidR="00140A8D">
              <w:rPr>
                <w:webHidden/>
              </w:rPr>
              <w:fldChar w:fldCharType="separate"/>
            </w:r>
            <w:r w:rsidR="00E36414">
              <w:rPr>
                <w:webHidden/>
              </w:rPr>
              <w:t>99</w:t>
            </w:r>
            <w:r w:rsidR="00140A8D">
              <w:rPr>
                <w:webHidden/>
              </w:rPr>
              <w:fldChar w:fldCharType="end"/>
            </w:r>
          </w:hyperlink>
        </w:p>
        <w:p w14:paraId="4980DD8A" w14:textId="303CC725" w:rsidR="00140A8D" w:rsidRDefault="00481E41">
          <w:pPr>
            <w:pStyle w:val="TOC3"/>
            <w:tabs>
              <w:tab w:val="right" w:leader="dot" w:pos="10790"/>
            </w:tabs>
            <w:rPr>
              <w:rFonts w:asciiTheme="minorHAnsi" w:eastAsiaTheme="minorEastAsia" w:hAnsiTheme="minorHAnsi"/>
              <w:noProof/>
            </w:rPr>
          </w:pPr>
          <w:hyperlink w:anchor="_Toc456451936" w:history="1">
            <w:r w:rsidR="00140A8D" w:rsidRPr="0023569D">
              <w:rPr>
                <w:rStyle w:val="Hyperlink"/>
                <w:noProof/>
              </w:rPr>
              <w:t>Say Yes - Engagement</w:t>
            </w:r>
            <w:r w:rsidR="00140A8D">
              <w:rPr>
                <w:noProof/>
                <w:webHidden/>
              </w:rPr>
              <w:tab/>
            </w:r>
            <w:r w:rsidR="00140A8D">
              <w:rPr>
                <w:noProof/>
                <w:webHidden/>
              </w:rPr>
              <w:fldChar w:fldCharType="begin"/>
            </w:r>
            <w:r w:rsidR="00140A8D">
              <w:rPr>
                <w:noProof/>
                <w:webHidden/>
              </w:rPr>
              <w:instrText xml:space="preserve"> PAGEREF _Toc456451936 \h </w:instrText>
            </w:r>
            <w:r w:rsidR="00140A8D">
              <w:rPr>
                <w:noProof/>
                <w:webHidden/>
              </w:rPr>
            </w:r>
            <w:r w:rsidR="00140A8D">
              <w:rPr>
                <w:noProof/>
                <w:webHidden/>
              </w:rPr>
              <w:fldChar w:fldCharType="separate"/>
            </w:r>
            <w:r w:rsidR="00E36414">
              <w:rPr>
                <w:noProof/>
                <w:webHidden/>
              </w:rPr>
              <w:t>100</w:t>
            </w:r>
            <w:r w:rsidR="00140A8D">
              <w:rPr>
                <w:noProof/>
                <w:webHidden/>
              </w:rPr>
              <w:fldChar w:fldCharType="end"/>
            </w:r>
          </w:hyperlink>
        </w:p>
        <w:p w14:paraId="6FBFDF0E" w14:textId="5FFC4335" w:rsidR="00140A8D" w:rsidRDefault="00481E41">
          <w:pPr>
            <w:pStyle w:val="TOC3"/>
            <w:tabs>
              <w:tab w:val="right" w:leader="dot" w:pos="10790"/>
            </w:tabs>
            <w:rPr>
              <w:rFonts w:asciiTheme="minorHAnsi" w:eastAsiaTheme="minorEastAsia" w:hAnsiTheme="minorHAnsi"/>
              <w:noProof/>
            </w:rPr>
          </w:pPr>
          <w:hyperlink w:anchor="_Toc456451937" w:history="1">
            <w:r w:rsidR="00140A8D" w:rsidRPr="0023569D">
              <w:rPr>
                <w:rStyle w:val="Hyperlink"/>
                <w:noProof/>
              </w:rPr>
              <w:t>Say Yes – Consultation</w:t>
            </w:r>
            <w:r w:rsidR="00140A8D">
              <w:rPr>
                <w:noProof/>
                <w:webHidden/>
              </w:rPr>
              <w:tab/>
            </w:r>
            <w:r w:rsidR="00140A8D">
              <w:rPr>
                <w:noProof/>
                <w:webHidden/>
              </w:rPr>
              <w:fldChar w:fldCharType="begin"/>
            </w:r>
            <w:r w:rsidR="00140A8D">
              <w:rPr>
                <w:noProof/>
                <w:webHidden/>
              </w:rPr>
              <w:instrText xml:space="preserve"> PAGEREF _Toc456451937 \h </w:instrText>
            </w:r>
            <w:r w:rsidR="00140A8D">
              <w:rPr>
                <w:noProof/>
                <w:webHidden/>
              </w:rPr>
            </w:r>
            <w:r w:rsidR="00140A8D">
              <w:rPr>
                <w:noProof/>
                <w:webHidden/>
              </w:rPr>
              <w:fldChar w:fldCharType="separate"/>
            </w:r>
            <w:r w:rsidR="00E36414">
              <w:rPr>
                <w:noProof/>
                <w:webHidden/>
              </w:rPr>
              <w:t>101</w:t>
            </w:r>
            <w:r w:rsidR="00140A8D">
              <w:rPr>
                <w:noProof/>
                <w:webHidden/>
              </w:rPr>
              <w:fldChar w:fldCharType="end"/>
            </w:r>
          </w:hyperlink>
        </w:p>
        <w:p w14:paraId="2EDD19D1" w14:textId="206B874E" w:rsidR="00140A8D" w:rsidRDefault="00481E41">
          <w:pPr>
            <w:pStyle w:val="TOC3"/>
            <w:tabs>
              <w:tab w:val="right" w:leader="dot" w:pos="10790"/>
            </w:tabs>
            <w:rPr>
              <w:rFonts w:asciiTheme="minorHAnsi" w:eastAsiaTheme="minorEastAsia" w:hAnsiTheme="minorHAnsi"/>
              <w:noProof/>
            </w:rPr>
          </w:pPr>
          <w:hyperlink w:anchor="_Toc456451938" w:history="1">
            <w:r w:rsidR="00140A8D" w:rsidRPr="0023569D">
              <w:rPr>
                <w:rStyle w:val="Hyperlink"/>
                <w:noProof/>
              </w:rPr>
              <w:t>Consult Solves – Extended Deterrence/North Korea</w:t>
            </w:r>
            <w:r w:rsidR="00140A8D">
              <w:rPr>
                <w:noProof/>
                <w:webHidden/>
              </w:rPr>
              <w:tab/>
            </w:r>
            <w:r w:rsidR="00140A8D">
              <w:rPr>
                <w:noProof/>
                <w:webHidden/>
              </w:rPr>
              <w:fldChar w:fldCharType="begin"/>
            </w:r>
            <w:r w:rsidR="00140A8D">
              <w:rPr>
                <w:noProof/>
                <w:webHidden/>
              </w:rPr>
              <w:instrText xml:space="preserve"> PAGEREF _Toc456451938 \h </w:instrText>
            </w:r>
            <w:r w:rsidR="00140A8D">
              <w:rPr>
                <w:noProof/>
                <w:webHidden/>
              </w:rPr>
            </w:r>
            <w:r w:rsidR="00140A8D">
              <w:rPr>
                <w:noProof/>
                <w:webHidden/>
              </w:rPr>
              <w:fldChar w:fldCharType="separate"/>
            </w:r>
            <w:r w:rsidR="00E36414">
              <w:rPr>
                <w:noProof/>
                <w:webHidden/>
              </w:rPr>
              <w:t>102</w:t>
            </w:r>
            <w:r w:rsidR="00140A8D">
              <w:rPr>
                <w:noProof/>
                <w:webHidden/>
              </w:rPr>
              <w:fldChar w:fldCharType="end"/>
            </w:r>
          </w:hyperlink>
        </w:p>
        <w:p w14:paraId="733438F8" w14:textId="22DA6757" w:rsidR="00140A8D" w:rsidRDefault="00481E41">
          <w:pPr>
            <w:pStyle w:val="TOC3"/>
            <w:tabs>
              <w:tab w:val="right" w:leader="dot" w:pos="10790"/>
            </w:tabs>
            <w:rPr>
              <w:rFonts w:asciiTheme="minorHAnsi" w:eastAsiaTheme="minorEastAsia" w:hAnsiTheme="minorHAnsi"/>
              <w:noProof/>
            </w:rPr>
          </w:pPr>
          <w:hyperlink w:anchor="_Toc456451939" w:history="1">
            <w:r w:rsidR="00140A8D" w:rsidRPr="0023569D">
              <w:rPr>
                <w:rStyle w:val="Hyperlink"/>
                <w:noProof/>
              </w:rPr>
              <w:t>Consultation must be Prior and Binding</w:t>
            </w:r>
            <w:r w:rsidR="00140A8D">
              <w:rPr>
                <w:noProof/>
                <w:webHidden/>
              </w:rPr>
              <w:tab/>
            </w:r>
            <w:r w:rsidR="00140A8D">
              <w:rPr>
                <w:noProof/>
                <w:webHidden/>
              </w:rPr>
              <w:fldChar w:fldCharType="begin"/>
            </w:r>
            <w:r w:rsidR="00140A8D">
              <w:rPr>
                <w:noProof/>
                <w:webHidden/>
              </w:rPr>
              <w:instrText xml:space="preserve"> PAGEREF _Toc456451939 \h </w:instrText>
            </w:r>
            <w:r w:rsidR="00140A8D">
              <w:rPr>
                <w:noProof/>
                <w:webHidden/>
              </w:rPr>
            </w:r>
            <w:r w:rsidR="00140A8D">
              <w:rPr>
                <w:noProof/>
                <w:webHidden/>
              </w:rPr>
              <w:fldChar w:fldCharType="separate"/>
            </w:r>
            <w:r w:rsidR="00E36414">
              <w:rPr>
                <w:noProof/>
                <w:webHidden/>
              </w:rPr>
              <w:t>103</w:t>
            </w:r>
            <w:r w:rsidR="00140A8D">
              <w:rPr>
                <w:noProof/>
                <w:webHidden/>
              </w:rPr>
              <w:fldChar w:fldCharType="end"/>
            </w:r>
          </w:hyperlink>
        </w:p>
        <w:p w14:paraId="357A7E53" w14:textId="3A98B851" w:rsidR="00140A8D" w:rsidRDefault="00481E41">
          <w:pPr>
            <w:pStyle w:val="TOC3"/>
            <w:tabs>
              <w:tab w:val="right" w:leader="dot" w:pos="10790"/>
            </w:tabs>
            <w:rPr>
              <w:rFonts w:asciiTheme="minorHAnsi" w:eastAsiaTheme="minorEastAsia" w:hAnsiTheme="minorHAnsi"/>
              <w:noProof/>
            </w:rPr>
          </w:pPr>
          <w:hyperlink w:anchor="_Toc456451940" w:history="1">
            <w:r w:rsidR="00140A8D" w:rsidRPr="0023569D">
              <w:rPr>
                <w:rStyle w:val="Hyperlink"/>
                <w:noProof/>
              </w:rPr>
              <w:t>Consultation Key – China</w:t>
            </w:r>
            <w:r w:rsidR="00140A8D">
              <w:rPr>
                <w:noProof/>
                <w:webHidden/>
              </w:rPr>
              <w:tab/>
            </w:r>
            <w:r w:rsidR="00140A8D">
              <w:rPr>
                <w:noProof/>
                <w:webHidden/>
              </w:rPr>
              <w:fldChar w:fldCharType="begin"/>
            </w:r>
            <w:r w:rsidR="00140A8D">
              <w:rPr>
                <w:noProof/>
                <w:webHidden/>
              </w:rPr>
              <w:instrText xml:space="preserve"> PAGEREF _Toc456451940 \h </w:instrText>
            </w:r>
            <w:r w:rsidR="00140A8D">
              <w:rPr>
                <w:noProof/>
                <w:webHidden/>
              </w:rPr>
            </w:r>
            <w:r w:rsidR="00140A8D">
              <w:rPr>
                <w:noProof/>
                <w:webHidden/>
              </w:rPr>
              <w:fldChar w:fldCharType="separate"/>
            </w:r>
            <w:r w:rsidR="00E36414">
              <w:rPr>
                <w:noProof/>
                <w:webHidden/>
              </w:rPr>
              <w:t>105</w:t>
            </w:r>
            <w:r w:rsidR="00140A8D">
              <w:rPr>
                <w:noProof/>
                <w:webHidden/>
              </w:rPr>
              <w:fldChar w:fldCharType="end"/>
            </w:r>
          </w:hyperlink>
        </w:p>
        <w:p w14:paraId="374D1649" w14:textId="338D56F6" w:rsidR="00140A8D" w:rsidRDefault="00481E41">
          <w:pPr>
            <w:pStyle w:val="TOC3"/>
            <w:tabs>
              <w:tab w:val="right" w:leader="dot" w:pos="10790"/>
            </w:tabs>
            <w:rPr>
              <w:rFonts w:asciiTheme="minorHAnsi" w:eastAsiaTheme="minorEastAsia" w:hAnsiTheme="minorHAnsi"/>
              <w:noProof/>
            </w:rPr>
          </w:pPr>
          <w:hyperlink w:anchor="_Toc456451941" w:history="1">
            <w:r w:rsidR="00140A8D" w:rsidRPr="0023569D">
              <w:rPr>
                <w:rStyle w:val="Hyperlink"/>
                <w:noProof/>
              </w:rPr>
              <w:t>Consultation Key – Arctic</w:t>
            </w:r>
            <w:r w:rsidR="00140A8D">
              <w:rPr>
                <w:noProof/>
                <w:webHidden/>
              </w:rPr>
              <w:tab/>
            </w:r>
            <w:r w:rsidR="00140A8D">
              <w:rPr>
                <w:noProof/>
                <w:webHidden/>
              </w:rPr>
              <w:fldChar w:fldCharType="begin"/>
            </w:r>
            <w:r w:rsidR="00140A8D">
              <w:rPr>
                <w:noProof/>
                <w:webHidden/>
              </w:rPr>
              <w:instrText xml:space="preserve"> PAGEREF _Toc456451941 \h </w:instrText>
            </w:r>
            <w:r w:rsidR="00140A8D">
              <w:rPr>
                <w:noProof/>
                <w:webHidden/>
              </w:rPr>
            </w:r>
            <w:r w:rsidR="00140A8D">
              <w:rPr>
                <w:noProof/>
                <w:webHidden/>
              </w:rPr>
              <w:fldChar w:fldCharType="separate"/>
            </w:r>
            <w:r w:rsidR="00E36414">
              <w:rPr>
                <w:noProof/>
                <w:webHidden/>
              </w:rPr>
              <w:t>106</w:t>
            </w:r>
            <w:r w:rsidR="00140A8D">
              <w:rPr>
                <w:noProof/>
                <w:webHidden/>
              </w:rPr>
              <w:fldChar w:fldCharType="end"/>
            </w:r>
          </w:hyperlink>
        </w:p>
        <w:p w14:paraId="235CCA15" w14:textId="57E79965" w:rsidR="00140A8D" w:rsidRDefault="00481E41">
          <w:pPr>
            <w:pStyle w:val="TOC3"/>
            <w:tabs>
              <w:tab w:val="right" w:leader="dot" w:pos="10790"/>
            </w:tabs>
            <w:rPr>
              <w:rFonts w:asciiTheme="minorHAnsi" w:eastAsiaTheme="minorEastAsia" w:hAnsiTheme="minorHAnsi"/>
              <w:noProof/>
            </w:rPr>
          </w:pPr>
          <w:hyperlink w:anchor="_Toc456451942" w:history="1">
            <w:r w:rsidR="00140A8D" w:rsidRPr="0023569D">
              <w:rPr>
                <w:rStyle w:val="Hyperlink"/>
                <w:noProof/>
              </w:rPr>
              <w:t>Consultation key – Cyber</w:t>
            </w:r>
            <w:r w:rsidR="00140A8D">
              <w:rPr>
                <w:noProof/>
                <w:webHidden/>
              </w:rPr>
              <w:tab/>
            </w:r>
            <w:r w:rsidR="00140A8D">
              <w:rPr>
                <w:noProof/>
                <w:webHidden/>
              </w:rPr>
              <w:fldChar w:fldCharType="begin"/>
            </w:r>
            <w:r w:rsidR="00140A8D">
              <w:rPr>
                <w:noProof/>
                <w:webHidden/>
              </w:rPr>
              <w:instrText xml:space="preserve"> PAGEREF _Toc456451942 \h </w:instrText>
            </w:r>
            <w:r w:rsidR="00140A8D">
              <w:rPr>
                <w:noProof/>
                <w:webHidden/>
              </w:rPr>
            </w:r>
            <w:r w:rsidR="00140A8D">
              <w:rPr>
                <w:noProof/>
                <w:webHidden/>
              </w:rPr>
              <w:fldChar w:fldCharType="separate"/>
            </w:r>
            <w:r w:rsidR="00E36414">
              <w:rPr>
                <w:noProof/>
                <w:webHidden/>
              </w:rPr>
              <w:t>107</w:t>
            </w:r>
            <w:r w:rsidR="00140A8D">
              <w:rPr>
                <w:noProof/>
                <w:webHidden/>
              </w:rPr>
              <w:fldChar w:fldCharType="end"/>
            </w:r>
          </w:hyperlink>
        </w:p>
        <w:p w14:paraId="39C1601F" w14:textId="42776BFA" w:rsidR="00140A8D" w:rsidRDefault="00481E41">
          <w:pPr>
            <w:pStyle w:val="TOC3"/>
            <w:tabs>
              <w:tab w:val="right" w:leader="dot" w:pos="10790"/>
            </w:tabs>
            <w:rPr>
              <w:rFonts w:asciiTheme="minorHAnsi" w:eastAsiaTheme="minorEastAsia" w:hAnsiTheme="minorHAnsi"/>
              <w:noProof/>
            </w:rPr>
          </w:pPr>
          <w:hyperlink w:anchor="_Toc456451943" w:history="1">
            <w:r w:rsidR="00140A8D" w:rsidRPr="0023569D">
              <w:rPr>
                <w:rStyle w:val="Hyperlink"/>
                <w:noProof/>
              </w:rPr>
              <w:t>Consultation Key - Space</w:t>
            </w:r>
            <w:r w:rsidR="00140A8D">
              <w:rPr>
                <w:noProof/>
                <w:webHidden/>
              </w:rPr>
              <w:tab/>
            </w:r>
            <w:r w:rsidR="00140A8D">
              <w:rPr>
                <w:noProof/>
                <w:webHidden/>
              </w:rPr>
              <w:fldChar w:fldCharType="begin"/>
            </w:r>
            <w:r w:rsidR="00140A8D">
              <w:rPr>
                <w:noProof/>
                <w:webHidden/>
              </w:rPr>
              <w:instrText xml:space="preserve"> PAGEREF _Toc456451943 \h </w:instrText>
            </w:r>
            <w:r w:rsidR="00140A8D">
              <w:rPr>
                <w:noProof/>
                <w:webHidden/>
              </w:rPr>
            </w:r>
            <w:r w:rsidR="00140A8D">
              <w:rPr>
                <w:noProof/>
                <w:webHidden/>
              </w:rPr>
              <w:fldChar w:fldCharType="separate"/>
            </w:r>
            <w:r w:rsidR="00E36414">
              <w:rPr>
                <w:noProof/>
                <w:webHidden/>
              </w:rPr>
              <w:t>108</w:t>
            </w:r>
            <w:r w:rsidR="00140A8D">
              <w:rPr>
                <w:noProof/>
                <w:webHidden/>
              </w:rPr>
              <w:fldChar w:fldCharType="end"/>
            </w:r>
          </w:hyperlink>
        </w:p>
        <w:p w14:paraId="4A914C98" w14:textId="22574058" w:rsidR="00140A8D" w:rsidRDefault="00481E41">
          <w:pPr>
            <w:pStyle w:val="TOC3"/>
            <w:tabs>
              <w:tab w:val="right" w:leader="dot" w:pos="10790"/>
            </w:tabs>
            <w:rPr>
              <w:rFonts w:asciiTheme="minorHAnsi" w:eastAsiaTheme="minorEastAsia" w:hAnsiTheme="minorHAnsi"/>
              <w:noProof/>
            </w:rPr>
          </w:pPr>
          <w:hyperlink w:anchor="_Toc456451944" w:history="1">
            <w:r w:rsidR="00140A8D" w:rsidRPr="0023569D">
              <w:rPr>
                <w:rStyle w:val="Hyperlink"/>
                <w:rFonts w:eastAsia="Times New Roman"/>
                <w:noProof/>
              </w:rPr>
              <w:t>Consultation Key – North Korea</w:t>
            </w:r>
            <w:r w:rsidR="00140A8D">
              <w:rPr>
                <w:noProof/>
                <w:webHidden/>
              </w:rPr>
              <w:tab/>
            </w:r>
            <w:r w:rsidR="00140A8D">
              <w:rPr>
                <w:noProof/>
                <w:webHidden/>
              </w:rPr>
              <w:fldChar w:fldCharType="begin"/>
            </w:r>
            <w:r w:rsidR="00140A8D">
              <w:rPr>
                <w:noProof/>
                <w:webHidden/>
              </w:rPr>
              <w:instrText xml:space="preserve"> PAGEREF _Toc456451944 \h </w:instrText>
            </w:r>
            <w:r w:rsidR="00140A8D">
              <w:rPr>
                <w:noProof/>
                <w:webHidden/>
              </w:rPr>
            </w:r>
            <w:r w:rsidR="00140A8D">
              <w:rPr>
                <w:noProof/>
                <w:webHidden/>
              </w:rPr>
              <w:fldChar w:fldCharType="separate"/>
            </w:r>
            <w:r w:rsidR="00E36414">
              <w:rPr>
                <w:noProof/>
                <w:webHidden/>
              </w:rPr>
              <w:t>109</w:t>
            </w:r>
            <w:r w:rsidR="00140A8D">
              <w:rPr>
                <w:noProof/>
                <w:webHidden/>
              </w:rPr>
              <w:fldChar w:fldCharType="end"/>
            </w:r>
          </w:hyperlink>
        </w:p>
        <w:p w14:paraId="43343A10" w14:textId="70F4E4AA" w:rsidR="00140A8D" w:rsidRDefault="00481E41">
          <w:pPr>
            <w:pStyle w:val="TOC3"/>
            <w:tabs>
              <w:tab w:val="right" w:leader="dot" w:pos="10790"/>
            </w:tabs>
            <w:rPr>
              <w:rFonts w:asciiTheme="minorHAnsi" w:eastAsiaTheme="minorEastAsia" w:hAnsiTheme="minorHAnsi"/>
              <w:noProof/>
            </w:rPr>
          </w:pPr>
          <w:hyperlink w:anchor="_Toc456451945" w:history="1">
            <w:r w:rsidR="00140A8D" w:rsidRPr="0023569D">
              <w:rPr>
                <w:rStyle w:val="Hyperlink"/>
                <w:rFonts w:eastAsia="Times New Roman"/>
                <w:noProof/>
              </w:rPr>
              <w:t>Consult Good – AIIB</w:t>
            </w:r>
            <w:r w:rsidR="00140A8D">
              <w:rPr>
                <w:noProof/>
                <w:webHidden/>
              </w:rPr>
              <w:tab/>
            </w:r>
            <w:r w:rsidR="00140A8D">
              <w:rPr>
                <w:noProof/>
                <w:webHidden/>
              </w:rPr>
              <w:fldChar w:fldCharType="begin"/>
            </w:r>
            <w:r w:rsidR="00140A8D">
              <w:rPr>
                <w:noProof/>
                <w:webHidden/>
              </w:rPr>
              <w:instrText xml:space="preserve"> PAGEREF _Toc456451945 \h </w:instrText>
            </w:r>
            <w:r w:rsidR="00140A8D">
              <w:rPr>
                <w:noProof/>
                <w:webHidden/>
              </w:rPr>
            </w:r>
            <w:r w:rsidR="00140A8D">
              <w:rPr>
                <w:noProof/>
                <w:webHidden/>
              </w:rPr>
              <w:fldChar w:fldCharType="separate"/>
            </w:r>
            <w:r w:rsidR="00E36414">
              <w:rPr>
                <w:noProof/>
                <w:webHidden/>
              </w:rPr>
              <w:t>111</w:t>
            </w:r>
            <w:r w:rsidR="00140A8D">
              <w:rPr>
                <w:noProof/>
                <w:webHidden/>
              </w:rPr>
              <w:fldChar w:fldCharType="end"/>
            </w:r>
          </w:hyperlink>
        </w:p>
        <w:p w14:paraId="45A43F4B" w14:textId="42AC16EE" w:rsidR="00140A8D" w:rsidRDefault="00481E41">
          <w:pPr>
            <w:pStyle w:val="TOC3"/>
            <w:tabs>
              <w:tab w:val="right" w:leader="dot" w:pos="10790"/>
            </w:tabs>
            <w:rPr>
              <w:rFonts w:asciiTheme="minorHAnsi" w:eastAsiaTheme="minorEastAsia" w:hAnsiTheme="minorHAnsi"/>
              <w:noProof/>
            </w:rPr>
          </w:pPr>
          <w:hyperlink w:anchor="_Toc456451946" w:history="1">
            <w:r w:rsidR="00140A8D" w:rsidRPr="0023569D">
              <w:rPr>
                <w:rStyle w:val="Hyperlink"/>
                <w:noProof/>
              </w:rPr>
              <w:t>Consult Good – Climate</w:t>
            </w:r>
            <w:r w:rsidR="00140A8D">
              <w:rPr>
                <w:noProof/>
                <w:webHidden/>
              </w:rPr>
              <w:tab/>
            </w:r>
            <w:r w:rsidR="00140A8D">
              <w:rPr>
                <w:noProof/>
                <w:webHidden/>
              </w:rPr>
              <w:fldChar w:fldCharType="begin"/>
            </w:r>
            <w:r w:rsidR="00140A8D">
              <w:rPr>
                <w:noProof/>
                <w:webHidden/>
              </w:rPr>
              <w:instrText xml:space="preserve"> PAGEREF _Toc456451946 \h </w:instrText>
            </w:r>
            <w:r w:rsidR="00140A8D">
              <w:rPr>
                <w:noProof/>
                <w:webHidden/>
              </w:rPr>
            </w:r>
            <w:r w:rsidR="00140A8D">
              <w:rPr>
                <w:noProof/>
                <w:webHidden/>
              </w:rPr>
              <w:fldChar w:fldCharType="separate"/>
            </w:r>
            <w:r w:rsidR="00E36414">
              <w:rPr>
                <w:noProof/>
                <w:webHidden/>
              </w:rPr>
              <w:t>112</w:t>
            </w:r>
            <w:r w:rsidR="00140A8D">
              <w:rPr>
                <w:noProof/>
                <w:webHidden/>
              </w:rPr>
              <w:fldChar w:fldCharType="end"/>
            </w:r>
          </w:hyperlink>
        </w:p>
        <w:p w14:paraId="491D0506" w14:textId="7F01D1C3" w:rsidR="00140A8D" w:rsidRDefault="00481E41">
          <w:pPr>
            <w:pStyle w:val="TOC3"/>
            <w:tabs>
              <w:tab w:val="right" w:leader="dot" w:pos="10790"/>
            </w:tabs>
            <w:rPr>
              <w:rFonts w:asciiTheme="minorHAnsi" w:eastAsiaTheme="minorEastAsia" w:hAnsiTheme="minorHAnsi"/>
              <w:noProof/>
            </w:rPr>
          </w:pPr>
          <w:hyperlink w:anchor="_Toc456451947" w:history="1">
            <w:r w:rsidR="00140A8D" w:rsidRPr="0023569D">
              <w:rPr>
                <w:rStyle w:val="Hyperlink"/>
                <w:noProof/>
              </w:rPr>
              <w:t>Consult Good – Green Tech</w:t>
            </w:r>
            <w:r w:rsidR="00140A8D">
              <w:rPr>
                <w:noProof/>
                <w:webHidden/>
              </w:rPr>
              <w:tab/>
            </w:r>
            <w:r w:rsidR="00140A8D">
              <w:rPr>
                <w:noProof/>
                <w:webHidden/>
              </w:rPr>
              <w:fldChar w:fldCharType="begin"/>
            </w:r>
            <w:r w:rsidR="00140A8D">
              <w:rPr>
                <w:noProof/>
                <w:webHidden/>
              </w:rPr>
              <w:instrText xml:space="preserve"> PAGEREF _Toc456451947 \h </w:instrText>
            </w:r>
            <w:r w:rsidR="00140A8D">
              <w:rPr>
                <w:noProof/>
                <w:webHidden/>
              </w:rPr>
            </w:r>
            <w:r w:rsidR="00140A8D">
              <w:rPr>
                <w:noProof/>
                <w:webHidden/>
              </w:rPr>
              <w:fldChar w:fldCharType="separate"/>
            </w:r>
            <w:r w:rsidR="00E36414">
              <w:rPr>
                <w:noProof/>
                <w:webHidden/>
              </w:rPr>
              <w:t>113</w:t>
            </w:r>
            <w:r w:rsidR="00140A8D">
              <w:rPr>
                <w:noProof/>
                <w:webHidden/>
              </w:rPr>
              <w:fldChar w:fldCharType="end"/>
            </w:r>
          </w:hyperlink>
        </w:p>
        <w:p w14:paraId="79569CC7" w14:textId="3B3C5543" w:rsidR="00140A8D" w:rsidRDefault="00481E41">
          <w:pPr>
            <w:pStyle w:val="TOC3"/>
            <w:tabs>
              <w:tab w:val="right" w:leader="dot" w:pos="10790"/>
            </w:tabs>
            <w:rPr>
              <w:rFonts w:asciiTheme="minorHAnsi" w:eastAsiaTheme="minorEastAsia" w:hAnsiTheme="minorHAnsi"/>
              <w:noProof/>
            </w:rPr>
          </w:pPr>
          <w:hyperlink w:anchor="_Toc456451948" w:history="1">
            <w:r w:rsidR="00140A8D" w:rsidRPr="0023569D">
              <w:rPr>
                <w:rStyle w:val="Hyperlink"/>
                <w:noProof/>
              </w:rPr>
              <w:t>Consult Good – TPP</w:t>
            </w:r>
            <w:r w:rsidR="00140A8D">
              <w:rPr>
                <w:noProof/>
                <w:webHidden/>
              </w:rPr>
              <w:tab/>
            </w:r>
            <w:r w:rsidR="00140A8D">
              <w:rPr>
                <w:noProof/>
                <w:webHidden/>
              </w:rPr>
              <w:fldChar w:fldCharType="begin"/>
            </w:r>
            <w:r w:rsidR="00140A8D">
              <w:rPr>
                <w:noProof/>
                <w:webHidden/>
              </w:rPr>
              <w:instrText xml:space="preserve"> PAGEREF _Toc456451948 \h </w:instrText>
            </w:r>
            <w:r w:rsidR="00140A8D">
              <w:rPr>
                <w:noProof/>
                <w:webHidden/>
              </w:rPr>
            </w:r>
            <w:r w:rsidR="00140A8D">
              <w:rPr>
                <w:noProof/>
                <w:webHidden/>
              </w:rPr>
              <w:fldChar w:fldCharType="separate"/>
            </w:r>
            <w:r w:rsidR="00E36414">
              <w:rPr>
                <w:noProof/>
                <w:webHidden/>
              </w:rPr>
              <w:t>114</w:t>
            </w:r>
            <w:r w:rsidR="00140A8D">
              <w:rPr>
                <w:noProof/>
                <w:webHidden/>
              </w:rPr>
              <w:fldChar w:fldCharType="end"/>
            </w:r>
          </w:hyperlink>
        </w:p>
        <w:p w14:paraId="0AC98A30" w14:textId="50B5635F" w:rsidR="00140A8D" w:rsidRDefault="00481E41">
          <w:pPr>
            <w:pStyle w:val="TOC3"/>
            <w:tabs>
              <w:tab w:val="right" w:leader="dot" w:pos="10790"/>
            </w:tabs>
            <w:rPr>
              <w:rFonts w:asciiTheme="minorHAnsi" w:eastAsiaTheme="minorEastAsia" w:hAnsiTheme="minorHAnsi"/>
              <w:noProof/>
            </w:rPr>
          </w:pPr>
          <w:hyperlink w:anchor="_Toc456451949" w:history="1">
            <w:r w:rsidR="00140A8D" w:rsidRPr="0023569D">
              <w:rPr>
                <w:rStyle w:val="Hyperlink"/>
                <w:noProof/>
              </w:rPr>
              <w:t>Consultation Good – SCS</w:t>
            </w:r>
            <w:r w:rsidR="00140A8D">
              <w:rPr>
                <w:noProof/>
                <w:webHidden/>
              </w:rPr>
              <w:tab/>
            </w:r>
            <w:r w:rsidR="00140A8D">
              <w:rPr>
                <w:noProof/>
                <w:webHidden/>
              </w:rPr>
              <w:fldChar w:fldCharType="begin"/>
            </w:r>
            <w:r w:rsidR="00140A8D">
              <w:rPr>
                <w:noProof/>
                <w:webHidden/>
              </w:rPr>
              <w:instrText xml:space="preserve"> PAGEREF _Toc456451949 \h </w:instrText>
            </w:r>
            <w:r w:rsidR="00140A8D">
              <w:rPr>
                <w:noProof/>
                <w:webHidden/>
              </w:rPr>
            </w:r>
            <w:r w:rsidR="00140A8D">
              <w:rPr>
                <w:noProof/>
                <w:webHidden/>
              </w:rPr>
              <w:fldChar w:fldCharType="separate"/>
            </w:r>
            <w:r w:rsidR="00E36414">
              <w:rPr>
                <w:noProof/>
                <w:webHidden/>
              </w:rPr>
              <w:t>115</w:t>
            </w:r>
            <w:r w:rsidR="00140A8D">
              <w:rPr>
                <w:noProof/>
                <w:webHidden/>
              </w:rPr>
              <w:fldChar w:fldCharType="end"/>
            </w:r>
          </w:hyperlink>
        </w:p>
        <w:p w14:paraId="70C70BB5" w14:textId="227FBBC9" w:rsidR="00140A8D" w:rsidRDefault="00481E41">
          <w:pPr>
            <w:pStyle w:val="TOC3"/>
            <w:tabs>
              <w:tab w:val="right" w:leader="dot" w:pos="10790"/>
            </w:tabs>
            <w:rPr>
              <w:rFonts w:asciiTheme="minorHAnsi" w:eastAsiaTheme="minorEastAsia" w:hAnsiTheme="minorHAnsi"/>
              <w:noProof/>
            </w:rPr>
          </w:pPr>
          <w:hyperlink w:anchor="_Toc456451950" w:history="1">
            <w:r w:rsidR="00140A8D" w:rsidRPr="0023569D">
              <w:rPr>
                <w:rStyle w:val="Hyperlink"/>
                <w:noProof/>
              </w:rPr>
              <w:t>Consultation – All Areas</w:t>
            </w:r>
            <w:r w:rsidR="00140A8D">
              <w:rPr>
                <w:noProof/>
                <w:webHidden/>
              </w:rPr>
              <w:tab/>
            </w:r>
            <w:r w:rsidR="00140A8D">
              <w:rPr>
                <w:noProof/>
                <w:webHidden/>
              </w:rPr>
              <w:fldChar w:fldCharType="begin"/>
            </w:r>
            <w:r w:rsidR="00140A8D">
              <w:rPr>
                <w:noProof/>
                <w:webHidden/>
              </w:rPr>
              <w:instrText xml:space="preserve"> PAGEREF _Toc456451950 \h </w:instrText>
            </w:r>
            <w:r w:rsidR="00140A8D">
              <w:rPr>
                <w:noProof/>
                <w:webHidden/>
              </w:rPr>
            </w:r>
            <w:r w:rsidR="00140A8D">
              <w:rPr>
                <w:noProof/>
                <w:webHidden/>
              </w:rPr>
              <w:fldChar w:fldCharType="separate"/>
            </w:r>
            <w:r w:rsidR="00E36414">
              <w:rPr>
                <w:noProof/>
                <w:webHidden/>
              </w:rPr>
              <w:t>116</w:t>
            </w:r>
            <w:r w:rsidR="00140A8D">
              <w:rPr>
                <w:noProof/>
                <w:webHidden/>
              </w:rPr>
              <w:fldChar w:fldCharType="end"/>
            </w:r>
          </w:hyperlink>
        </w:p>
        <w:p w14:paraId="1F190868" w14:textId="41B962B1" w:rsidR="00140A8D" w:rsidRDefault="00481E41" w:rsidP="00140A8D">
          <w:pPr>
            <w:pStyle w:val="TOC1"/>
            <w:rPr>
              <w:rFonts w:asciiTheme="minorHAnsi" w:eastAsiaTheme="minorEastAsia" w:hAnsiTheme="minorHAnsi"/>
            </w:rPr>
          </w:pPr>
          <w:hyperlink w:anchor="_Toc456451951" w:history="1">
            <w:r w:rsidR="00140A8D" w:rsidRPr="0023569D">
              <w:rPr>
                <w:rStyle w:val="Hyperlink"/>
              </w:rPr>
              <w:t>Aff</w:t>
            </w:r>
            <w:r w:rsidR="00140A8D">
              <w:rPr>
                <w:webHidden/>
              </w:rPr>
              <w:tab/>
            </w:r>
            <w:r w:rsidR="00140A8D">
              <w:rPr>
                <w:webHidden/>
              </w:rPr>
              <w:fldChar w:fldCharType="begin"/>
            </w:r>
            <w:r w:rsidR="00140A8D">
              <w:rPr>
                <w:webHidden/>
              </w:rPr>
              <w:instrText xml:space="preserve"> PAGEREF _Toc456451951 \h </w:instrText>
            </w:r>
            <w:r w:rsidR="00140A8D">
              <w:rPr>
                <w:webHidden/>
              </w:rPr>
            </w:r>
            <w:r w:rsidR="00140A8D">
              <w:rPr>
                <w:webHidden/>
              </w:rPr>
              <w:fldChar w:fldCharType="separate"/>
            </w:r>
            <w:r w:rsidR="00E36414">
              <w:rPr>
                <w:webHidden/>
              </w:rPr>
              <w:t>117</w:t>
            </w:r>
            <w:r w:rsidR="00140A8D">
              <w:rPr>
                <w:webHidden/>
              </w:rPr>
              <w:fldChar w:fldCharType="end"/>
            </w:r>
          </w:hyperlink>
        </w:p>
        <w:p w14:paraId="1E6435C1" w14:textId="64CA7CCB" w:rsidR="00140A8D" w:rsidRDefault="00481E41" w:rsidP="00140A8D">
          <w:pPr>
            <w:pStyle w:val="TOC2"/>
            <w:rPr>
              <w:rFonts w:asciiTheme="minorHAnsi" w:eastAsiaTheme="minorEastAsia" w:hAnsiTheme="minorHAnsi"/>
            </w:rPr>
          </w:pPr>
          <w:hyperlink w:anchor="_Toc456451952" w:history="1">
            <w:r w:rsidR="00140A8D" w:rsidRPr="0023569D">
              <w:rPr>
                <w:rStyle w:val="Hyperlink"/>
              </w:rPr>
              <w:t>Uniqueness</w:t>
            </w:r>
            <w:r w:rsidR="00140A8D">
              <w:rPr>
                <w:webHidden/>
              </w:rPr>
              <w:tab/>
            </w:r>
            <w:r w:rsidR="00140A8D">
              <w:rPr>
                <w:webHidden/>
              </w:rPr>
              <w:fldChar w:fldCharType="begin"/>
            </w:r>
            <w:r w:rsidR="00140A8D">
              <w:rPr>
                <w:webHidden/>
              </w:rPr>
              <w:instrText xml:space="preserve"> PAGEREF _Toc456451952 \h </w:instrText>
            </w:r>
            <w:r w:rsidR="00140A8D">
              <w:rPr>
                <w:webHidden/>
              </w:rPr>
            </w:r>
            <w:r w:rsidR="00140A8D">
              <w:rPr>
                <w:webHidden/>
              </w:rPr>
              <w:fldChar w:fldCharType="separate"/>
            </w:r>
            <w:r w:rsidR="00E36414">
              <w:rPr>
                <w:webHidden/>
              </w:rPr>
              <w:t>118</w:t>
            </w:r>
            <w:r w:rsidR="00140A8D">
              <w:rPr>
                <w:webHidden/>
              </w:rPr>
              <w:fldChar w:fldCharType="end"/>
            </w:r>
          </w:hyperlink>
        </w:p>
        <w:p w14:paraId="056EFAE5" w14:textId="0E4CBC84" w:rsidR="00140A8D" w:rsidRDefault="00481E41">
          <w:pPr>
            <w:pStyle w:val="TOC3"/>
            <w:tabs>
              <w:tab w:val="right" w:leader="dot" w:pos="10790"/>
            </w:tabs>
            <w:rPr>
              <w:rFonts w:asciiTheme="minorHAnsi" w:eastAsiaTheme="minorEastAsia" w:hAnsiTheme="minorHAnsi"/>
              <w:noProof/>
            </w:rPr>
          </w:pPr>
          <w:hyperlink w:anchor="_Toc456451953" w:history="1">
            <w:r w:rsidR="00140A8D" w:rsidRPr="0023569D">
              <w:rPr>
                <w:rStyle w:val="Hyperlink"/>
                <w:noProof/>
              </w:rPr>
              <w:t>Alliance Fails Now</w:t>
            </w:r>
            <w:r w:rsidR="00140A8D">
              <w:rPr>
                <w:noProof/>
                <w:webHidden/>
              </w:rPr>
              <w:tab/>
            </w:r>
            <w:r w:rsidR="00140A8D">
              <w:rPr>
                <w:noProof/>
                <w:webHidden/>
              </w:rPr>
              <w:fldChar w:fldCharType="begin"/>
            </w:r>
            <w:r w:rsidR="00140A8D">
              <w:rPr>
                <w:noProof/>
                <w:webHidden/>
              </w:rPr>
              <w:instrText xml:space="preserve"> PAGEREF _Toc456451953 \h </w:instrText>
            </w:r>
            <w:r w:rsidR="00140A8D">
              <w:rPr>
                <w:noProof/>
                <w:webHidden/>
              </w:rPr>
            </w:r>
            <w:r w:rsidR="00140A8D">
              <w:rPr>
                <w:noProof/>
                <w:webHidden/>
              </w:rPr>
              <w:fldChar w:fldCharType="separate"/>
            </w:r>
            <w:r w:rsidR="00E36414">
              <w:rPr>
                <w:noProof/>
                <w:webHidden/>
              </w:rPr>
              <w:t>119</w:t>
            </w:r>
            <w:r w:rsidR="00140A8D">
              <w:rPr>
                <w:noProof/>
                <w:webHidden/>
              </w:rPr>
              <w:fldChar w:fldCharType="end"/>
            </w:r>
          </w:hyperlink>
        </w:p>
        <w:p w14:paraId="0D9BC523" w14:textId="6CC1BDEF" w:rsidR="00140A8D" w:rsidRDefault="00481E41">
          <w:pPr>
            <w:pStyle w:val="TOC3"/>
            <w:tabs>
              <w:tab w:val="right" w:leader="dot" w:pos="10790"/>
            </w:tabs>
            <w:rPr>
              <w:rFonts w:asciiTheme="minorHAnsi" w:eastAsiaTheme="minorEastAsia" w:hAnsiTheme="minorHAnsi"/>
              <w:noProof/>
            </w:rPr>
          </w:pPr>
          <w:hyperlink w:anchor="_Toc456451954" w:history="1">
            <w:r w:rsidR="00140A8D" w:rsidRPr="0023569D">
              <w:rPr>
                <w:rStyle w:val="Hyperlink"/>
                <w:noProof/>
              </w:rPr>
              <w:t>Alliance Fails – Trump</w:t>
            </w:r>
            <w:r w:rsidR="00140A8D">
              <w:rPr>
                <w:noProof/>
                <w:webHidden/>
              </w:rPr>
              <w:tab/>
            </w:r>
            <w:r w:rsidR="00140A8D">
              <w:rPr>
                <w:noProof/>
                <w:webHidden/>
              </w:rPr>
              <w:fldChar w:fldCharType="begin"/>
            </w:r>
            <w:r w:rsidR="00140A8D">
              <w:rPr>
                <w:noProof/>
                <w:webHidden/>
              </w:rPr>
              <w:instrText xml:space="preserve"> PAGEREF _Toc456451954 \h </w:instrText>
            </w:r>
            <w:r w:rsidR="00140A8D">
              <w:rPr>
                <w:noProof/>
                <w:webHidden/>
              </w:rPr>
            </w:r>
            <w:r w:rsidR="00140A8D">
              <w:rPr>
                <w:noProof/>
                <w:webHidden/>
              </w:rPr>
              <w:fldChar w:fldCharType="separate"/>
            </w:r>
            <w:r w:rsidR="00E36414">
              <w:rPr>
                <w:noProof/>
                <w:webHidden/>
              </w:rPr>
              <w:t>120</w:t>
            </w:r>
            <w:r w:rsidR="00140A8D">
              <w:rPr>
                <w:noProof/>
                <w:webHidden/>
              </w:rPr>
              <w:fldChar w:fldCharType="end"/>
            </w:r>
          </w:hyperlink>
        </w:p>
        <w:p w14:paraId="2BE68E0F" w14:textId="26F83870" w:rsidR="00140A8D" w:rsidRDefault="00481E41">
          <w:pPr>
            <w:pStyle w:val="TOC3"/>
            <w:tabs>
              <w:tab w:val="right" w:leader="dot" w:pos="10790"/>
            </w:tabs>
            <w:rPr>
              <w:rFonts w:asciiTheme="minorHAnsi" w:eastAsiaTheme="minorEastAsia" w:hAnsiTheme="minorHAnsi"/>
              <w:noProof/>
            </w:rPr>
          </w:pPr>
          <w:hyperlink w:anchor="_Toc456451955" w:history="1">
            <w:r w:rsidR="00140A8D" w:rsidRPr="0023569D">
              <w:rPr>
                <w:rStyle w:val="Hyperlink"/>
                <w:noProof/>
              </w:rPr>
              <w:t>Alliance Fails – Trump – A2 He’ll lose</w:t>
            </w:r>
            <w:r w:rsidR="00140A8D">
              <w:rPr>
                <w:noProof/>
                <w:webHidden/>
              </w:rPr>
              <w:tab/>
            </w:r>
            <w:r w:rsidR="00140A8D">
              <w:rPr>
                <w:noProof/>
                <w:webHidden/>
              </w:rPr>
              <w:fldChar w:fldCharType="begin"/>
            </w:r>
            <w:r w:rsidR="00140A8D">
              <w:rPr>
                <w:noProof/>
                <w:webHidden/>
              </w:rPr>
              <w:instrText xml:space="preserve"> PAGEREF _Toc456451955 \h </w:instrText>
            </w:r>
            <w:r w:rsidR="00140A8D">
              <w:rPr>
                <w:noProof/>
                <w:webHidden/>
              </w:rPr>
            </w:r>
            <w:r w:rsidR="00140A8D">
              <w:rPr>
                <w:noProof/>
                <w:webHidden/>
              </w:rPr>
              <w:fldChar w:fldCharType="separate"/>
            </w:r>
            <w:r w:rsidR="00E36414">
              <w:rPr>
                <w:noProof/>
                <w:webHidden/>
              </w:rPr>
              <w:t>122</w:t>
            </w:r>
            <w:r w:rsidR="00140A8D">
              <w:rPr>
                <w:noProof/>
                <w:webHidden/>
              </w:rPr>
              <w:fldChar w:fldCharType="end"/>
            </w:r>
          </w:hyperlink>
        </w:p>
        <w:p w14:paraId="46E48DB8" w14:textId="79B4A6AC" w:rsidR="00140A8D" w:rsidRDefault="00481E41">
          <w:pPr>
            <w:pStyle w:val="TOC3"/>
            <w:tabs>
              <w:tab w:val="right" w:leader="dot" w:pos="10790"/>
            </w:tabs>
            <w:rPr>
              <w:rFonts w:asciiTheme="minorHAnsi" w:eastAsiaTheme="minorEastAsia" w:hAnsiTheme="minorHAnsi"/>
              <w:noProof/>
            </w:rPr>
          </w:pPr>
          <w:hyperlink w:anchor="_Toc456451956" w:history="1">
            <w:r w:rsidR="00140A8D" w:rsidRPr="0023569D">
              <w:rPr>
                <w:rStyle w:val="Hyperlink"/>
                <w:noProof/>
              </w:rPr>
              <w:t>Alliance Fails – Okinawa</w:t>
            </w:r>
            <w:r w:rsidR="00140A8D">
              <w:rPr>
                <w:noProof/>
                <w:webHidden/>
              </w:rPr>
              <w:tab/>
            </w:r>
            <w:r w:rsidR="00140A8D">
              <w:rPr>
                <w:noProof/>
                <w:webHidden/>
              </w:rPr>
              <w:fldChar w:fldCharType="begin"/>
            </w:r>
            <w:r w:rsidR="00140A8D">
              <w:rPr>
                <w:noProof/>
                <w:webHidden/>
              </w:rPr>
              <w:instrText xml:space="preserve"> PAGEREF _Toc456451956 \h </w:instrText>
            </w:r>
            <w:r w:rsidR="00140A8D">
              <w:rPr>
                <w:noProof/>
                <w:webHidden/>
              </w:rPr>
            </w:r>
            <w:r w:rsidR="00140A8D">
              <w:rPr>
                <w:noProof/>
                <w:webHidden/>
              </w:rPr>
              <w:fldChar w:fldCharType="separate"/>
            </w:r>
            <w:r w:rsidR="00E36414">
              <w:rPr>
                <w:noProof/>
                <w:webHidden/>
              </w:rPr>
              <w:t>123</w:t>
            </w:r>
            <w:r w:rsidR="00140A8D">
              <w:rPr>
                <w:noProof/>
                <w:webHidden/>
              </w:rPr>
              <w:fldChar w:fldCharType="end"/>
            </w:r>
          </w:hyperlink>
        </w:p>
        <w:p w14:paraId="491DB57E" w14:textId="0210C996" w:rsidR="00140A8D" w:rsidRDefault="00481E41">
          <w:pPr>
            <w:pStyle w:val="TOC3"/>
            <w:tabs>
              <w:tab w:val="right" w:leader="dot" w:pos="10790"/>
            </w:tabs>
            <w:rPr>
              <w:rFonts w:asciiTheme="minorHAnsi" w:eastAsiaTheme="minorEastAsia" w:hAnsiTheme="minorHAnsi"/>
              <w:noProof/>
            </w:rPr>
          </w:pPr>
          <w:hyperlink w:anchor="_Toc456451957" w:history="1">
            <w:r w:rsidR="00140A8D" w:rsidRPr="0023569D">
              <w:rPr>
                <w:rStyle w:val="Hyperlink"/>
                <w:noProof/>
              </w:rPr>
              <w:t>Extended Deterrence Fails Now</w:t>
            </w:r>
            <w:r w:rsidR="00140A8D">
              <w:rPr>
                <w:noProof/>
                <w:webHidden/>
              </w:rPr>
              <w:tab/>
            </w:r>
            <w:r w:rsidR="00140A8D">
              <w:rPr>
                <w:noProof/>
                <w:webHidden/>
              </w:rPr>
              <w:fldChar w:fldCharType="begin"/>
            </w:r>
            <w:r w:rsidR="00140A8D">
              <w:rPr>
                <w:noProof/>
                <w:webHidden/>
              </w:rPr>
              <w:instrText xml:space="preserve"> PAGEREF _Toc456451957 \h </w:instrText>
            </w:r>
            <w:r w:rsidR="00140A8D">
              <w:rPr>
                <w:noProof/>
                <w:webHidden/>
              </w:rPr>
            </w:r>
            <w:r w:rsidR="00140A8D">
              <w:rPr>
                <w:noProof/>
                <w:webHidden/>
              </w:rPr>
              <w:fldChar w:fldCharType="separate"/>
            </w:r>
            <w:r w:rsidR="00E36414">
              <w:rPr>
                <w:noProof/>
                <w:webHidden/>
              </w:rPr>
              <w:t>124</w:t>
            </w:r>
            <w:r w:rsidR="00140A8D">
              <w:rPr>
                <w:noProof/>
                <w:webHidden/>
              </w:rPr>
              <w:fldChar w:fldCharType="end"/>
            </w:r>
          </w:hyperlink>
        </w:p>
        <w:p w14:paraId="13C880F6" w14:textId="2A3745E6" w:rsidR="00140A8D" w:rsidRDefault="00481E41">
          <w:pPr>
            <w:pStyle w:val="TOC3"/>
            <w:tabs>
              <w:tab w:val="right" w:leader="dot" w:pos="10790"/>
            </w:tabs>
            <w:rPr>
              <w:rFonts w:asciiTheme="minorHAnsi" w:eastAsiaTheme="minorEastAsia" w:hAnsiTheme="minorHAnsi"/>
              <w:noProof/>
            </w:rPr>
          </w:pPr>
          <w:hyperlink w:anchor="_Toc456451958" w:history="1">
            <w:r w:rsidR="00140A8D" w:rsidRPr="0023569D">
              <w:rPr>
                <w:rStyle w:val="Hyperlink"/>
                <w:noProof/>
              </w:rPr>
              <w:t>US Credibility Low Now</w:t>
            </w:r>
            <w:r w:rsidR="00140A8D">
              <w:rPr>
                <w:noProof/>
                <w:webHidden/>
              </w:rPr>
              <w:tab/>
            </w:r>
            <w:r w:rsidR="00140A8D">
              <w:rPr>
                <w:noProof/>
                <w:webHidden/>
              </w:rPr>
              <w:fldChar w:fldCharType="begin"/>
            </w:r>
            <w:r w:rsidR="00140A8D">
              <w:rPr>
                <w:noProof/>
                <w:webHidden/>
              </w:rPr>
              <w:instrText xml:space="preserve"> PAGEREF _Toc456451958 \h </w:instrText>
            </w:r>
            <w:r w:rsidR="00140A8D">
              <w:rPr>
                <w:noProof/>
                <w:webHidden/>
              </w:rPr>
            </w:r>
            <w:r w:rsidR="00140A8D">
              <w:rPr>
                <w:noProof/>
                <w:webHidden/>
              </w:rPr>
              <w:fldChar w:fldCharType="separate"/>
            </w:r>
            <w:r w:rsidR="00E36414">
              <w:rPr>
                <w:noProof/>
                <w:webHidden/>
              </w:rPr>
              <w:t>126</w:t>
            </w:r>
            <w:r w:rsidR="00140A8D">
              <w:rPr>
                <w:noProof/>
                <w:webHidden/>
              </w:rPr>
              <w:fldChar w:fldCharType="end"/>
            </w:r>
          </w:hyperlink>
        </w:p>
        <w:p w14:paraId="0E081D36" w14:textId="6DE82289" w:rsidR="00140A8D" w:rsidRDefault="00481E41">
          <w:pPr>
            <w:pStyle w:val="TOC3"/>
            <w:tabs>
              <w:tab w:val="right" w:leader="dot" w:pos="10790"/>
            </w:tabs>
            <w:rPr>
              <w:rFonts w:asciiTheme="minorHAnsi" w:eastAsiaTheme="minorEastAsia" w:hAnsiTheme="minorHAnsi"/>
              <w:noProof/>
            </w:rPr>
          </w:pPr>
          <w:hyperlink w:anchor="_Toc456451959" w:history="1">
            <w:r w:rsidR="00140A8D" w:rsidRPr="0023569D">
              <w:rPr>
                <w:rStyle w:val="Hyperlink"/>
                <w:noProof/>
              </w:rPr>
              <w:t>Japan Military Buildup Now</w:t>
            </w:r>
            <w:r w:rsidR="00140A8D">
              <w:rPr>
                <w:noProof/>
                <w:webHidden/>
              </w:rPr>
              <w:tab/>
            </w:r>
            <w:r w:rsidR="00140A8D">
              <w:rPr>
                <w:noProof/>
                <w:webHidden/>
              </w:rPr>
              <w:fldChar w:fldCharType="begin"/>
            </w:r>
            <w:r w:rsidR="00140A8D">
              <w:rPr>
                <w:noProof/>
                <w:webHidden/>
              </w:rPr>
              <w:instrText xml:space="preserve"> PAGEREF _Toc456451959 \h </w:instrText>
            </w:r>
            <w:r w:rsidR="00140A8D">
              <w:rPr>
                <w:noProof/>
                <w:webHidden/>
              </w:rPr>
            </w:r>
            <w:r w:rsidR="00140A8D">
              <w:rPr>
                <w:noProof/>
                <w:webHidden/>
              </w:rPr>
              <w:fldChar w:fldCharType="separate"/>
            </w:r>
            <w:r w:rsidR="00E36414">
              <w:rPr>
                <w:noProof/>
                <w:webHidden/>
              </w:rPr>
              <w:t>127</w:t>
            </w:r>
            <w:r w:rsidR="00140A8D">
              <w:rPr>
                <w:noProof/>
                <w:webHidden/>
              </w:rPr>
              <w:fldChar w:fldCharType="end"/>
            </w:r>
          </w:hyperlink>
        </w:p>
        <w:p w14:paraId="68554ACD" w14:textId="79513003" w:rsidR="00140A8D" w:rsidRDefault="00481E41">
          <w:pPr>
            <w:pStyle w:val="TOC3"/>
            <w:tabs>
              <w:tab w:val="right" w:leader="dot" w:pos="10790"/>
            </w:tabs>
            <w:rPr>
              <w:rFonts w:asciiTheme="minorHAnsi" w:eastAsiaTheme="minorEastAsia" w:hAnsiTheme="minorHAnsi"/>
              <w:noProof/>
            </w:rPr>
          </w:pPr>
          <w:hyperlink w:anchor="_Toc456451960" w:history="1">
            <w:r w:rsidR="00140A8D" w:rsidRPr="0023569D">
              <w:rPr>
                <w:rStyle w:val="Hyperlink"/>
                <w:noProof/>
              </w:rPr>
              <w:t>Japan Military Buildup Now – China Fear</w:t>
            </w:r>
            <w:r w:rsidR="00140A8D">
              <w:rPr>
                <w:noProof/>
                <w:webHidden/>
              </w:rPr>
              <w:tab/>
            </w:r>
            <w:r w:rsidR="00140A8D">
              <w:rPr>
                <w:noProof/>
                <w:webHidden/>
              </w:rPr>
              <w:fldChar w:fldCharType="begin"/>
            </w:r>
            <w:r w:rsidR="00140A8D">
              <w:rPr>
                <w:noProof/>
                <w:webHidden/>
              </w:rPr>
              <w:instrText xml:space="preserve"> PAGEREF _Toc456451960 \h </w:instrText>
            </w:r>
            <w:r w:rsidR="00140A8D">
              <w:rPr>
                <w:noProof/>
                <w:webHidden/>
              </w:rPr>
            </w:r>
            <w:r w:rsidR="00140A8D">
              <w:rPr>
                <w:noProof/>
                <w:webHidden/>
              </w:rPr>
              <w:fldChar w:fldCharType="separate"/>
            </w:r>
            <w:r w:rsidR="00E36414">
              <w:rPr>
                <w:noProof/>
                <w:webHidden/>
              </w:rPr>
              <w:t>128</w:t>
            </w:r>
            <w:r w:rsidR="00140A8D">
              <w:rPr>
                <w:noProof/>
                <w:webHidden/>
              </w:rPr>
              <w:fldChar w:fldCharType="end"/>
            </w:r>
          </w:hyperlink>
        </w:p>
        <w:p w14:paraId="2B237E6E" w14:textId="7004BCF0" w:rsidR="00140A8D" w:rsidRDefault="00481E41">
          <w:pPr>
            <w:pStyle w:val="TOC3"/>
            <w:tabs>
              <w:tab w:val="right" w:leader="dot" w:pos="10790"/>
            </w:tabs>
            <w:rPr>
              <w:rFonts w:asciiTheme="minorHAnsi" w:eastAsiaTheme="minorEastAsia" w:hAnsiTheme="minorHAnsi"/>
              <w:noProof/>
            </w:rPr>
          </w:pPr>
          <w:hyperlink w:anchor="_Toc456451961" w:history="1">
            <w:r w:rsidR="00140A8D" w:rsidRPr="0023569D">
              <w:rPr>
                <w:rStyle w:val="Hyperlink"/>
                <w:noProof/>
              </w:rPr>
              <w:t>Japan Military Buildup Now – Elections</w:t>
            </w:r>
            <w:r w:rsidR="00140A8D">
              <w:rPr>
                <w:noProof/>
                <w:webHidden/>
              </w:rPr>
              <w:tab/>
            </w:r>
            <w:r w:rsidR="00140A8D">
              <w:rPr>
                <w:noProof/>
                <w:webHidden/>
              </w:rPr>
              <w:fldChar w:fldCharType="begin"/>
            </w:r>
            <w:r w:rsidR="00140A8D">
              <w:rPr>
                <w:noProof/>
                <w:webHidden/>
              </w:rPr>
              <w:instrText xml:space="preserve"> PAGEREF _Toc456451961 \h </w:instrText>
            </w:r>
            <w:r w:rsidR="00140A8D">
              <w:rPr>
                <w:noProof/>
                <w:webHidden/>
              </w:rPr>
            </w:r>
            <w:r w:rsidR="00140A8D">
              <w:rPr>
                <w:noProof/>
                <w:webHidden/>
              </w:rPr>
              <w:fldChar w:fldCharType="separate"/>
            </w:r>
            <w:r w:rsidR="00E36414">
              <w:rPr>
                <w:noProof/>
                <w:webHidden/>
              </w:rPr>
              <w:t>129</w:t>
            </w:r>
            <w:r w:rsidR="00140A8D">
              <w:rPr>
                <w:noProof/>
                <w:webHidden/>
              </w:rPr>
              <w:fldChar w:fldCharType="end"/>
            </w:r>
          </w:hyperlink>
        </w:p>
        <w:p w14:paraId="0BB60147" w14:textId="75109C25" w:rsidR="00140A8D" w:rsidRDefault="00481E41">
          <w:pPr>
            <w:pStyle w:val="TOC3"/>
            <w:tabs>
              <w:tab w:val="right" w:leader="dot" w:pos="10790"/>
            </w:tabs>
            <w:rPr>
              <w:rFonts w:asciiTheme="minorHAnsi" w:eastAsiaTheme="minorEastAsia" w:hAnsiTheme="minorHAnsi"/>
              <w:noProof/>
            </w:rPr>
          </w:pPr>
          <w:hyperlink w:anchor="_Toc456451962" w:history="1">
            <w:r w:rsidR="00140A8D" w:rsidRPr="0023569D">
              <w:rPr>
                <w:rStyle w:val="Hyperlink"/>
                <w:noProof/>
              </w:rPr>
              <w:t>Japan Nuclearize Now</w:t>
            </w:r>
            <w:r w:rsidR="00140A8D">
              <w:rPr>
                <w:noProof/>
                <w:webHidden/>
              </w:rPr>
              <w:tab/>
            </w:r>
            <w:r w:rsidR="00140A8D">
              <w:rPr>
                <w:noProof/>
                <w:webHidden/>
              </w:rPr>
              <w:fldChar w:fldCharType="begin"/>
            </w:r>
            <w:r w:rsidR="00140A8D">
              <w:rPr>
                <w:noProof/>
                <w:webHidden/>
              </w:rPr>
              <w:instrText xml:space="preserve"> PAGEREF _Toc456451962 \h </w:instrText>
            </w:r>
            <w:r w:rsidR="00140A8D">
              <w:rPr>
                <w:noProof/>
                <w:webHidden/>
              </w:rPr>
            </w:r>
            <w:r w:rsidR="00140A8D">
              <w:rPr>
                <w:noProof/>
                <w:webHidden/>
              </w:rPr>
              <w:fldChar w:fldCharType="separate"/>
            </w:r>
            <w:r w:rsidR="00E36414">
              <w:rPr>
                <w:noProof/>
                <w:webHidden/>
              </w:rPr>
              <w:t>130</w:t>
            </w:r>
            <w:r w:rsidR="00140A8D">
              <w:rPr>
                <w:noProof/>
                <w:webHidden/>
              </w:rPr>
              <w:fldChar w:fldCharType="end"/>
            </w:r>
          </w:hyperlink>
        </w:p>
        <w:p w14:paraId="605BC6ED" w14:textId="43F9A3CC" w:rsidR="00140A8D" w:rsidRDefault="00481E41">
          <w:pPr>
            <w:pStyle w:val="TOC3"/>
            <w:tabs>
              <w:tab w:val="right" w:leader="dot" w:pos="10790"/>
            </w:tabs>
            <w:rPr>
              <w:rFonts w:asciiTheme="minorHAnsi" w:eastAsiaTheme="minorEastAsia" w:hAnsiTheme="minorHAnsi"/>
              <w:noProof/>
            </w:rPr>
          </w:pPr>
          <w:hyperlink w:anchor="_Toc456451963" w:history="1">
            <w:r w:rsidR="00140A8D" w:rsidRPr="0023569D">
              <w:rPr>
                <w:rStyle w:val="Hyperlink"/>
                <w:noProof/>
              </w:rPr>
              <w:t>Japan Amend Constitution Now</w:t>
            </w:r>
            <w:r w:rsidR="00140A8D">
              <w:rPr>
                <w:noProof/>
                <w:webHidden/>
              </w:rPr>
              <w:tab/>
            </w:r>
            <w:r w:rsidR="00140A8D">
              <w:rPr>
                <w:noProof/>
                <w:webHidden/>
              </w:rPr>
              <w:fldChar w:fldCharType="begin"/>
            </w:r>
            <w:r w:rsidR="00140A8D">
              <w:rPr>
                <w:noProof/>
                <w:webHidden/>
              </w:rPr>
              <w:instrText xml:space="preserve"> PAGEREF _Toc456451963 \h </w:instrText>
            </w:r>
            <w:r w:rsidR="00140A8D">
              <w:rPr>
                <w:noProof/>
                <w:webHidden/>
              </w:rPr>
            </w:r>
            <w:r w:rsidR="00140A8D">
              <w:rPr>
                <w:noProof/>
                <w:webHidden/>
              </w:rPr>
              <w:fldChar w:fldCharType="separate"/>
            </w:r>
            <w:r w:rsidR="00E36414">
              <w:rPr>
                <w:noProof/>
                <w:webHidden/>
              </w:rPr>
              <w:t>132</w:t>
            </w:r>
            <w:r w:rsidR="00140A8D">
              <w:rPr>
                <w:noProof/>
                <w:webHidden/>
              </w:rPr>
              <w:fldChar w:fldCharType="end"/>
            </w:r>
          </w:hyperlink>
        </w:p>
        <w:p w14:paraId="3BEB4C89" w14:textId="3567B37E" w:rsidR="00140A8D" w:rsidRDefault="00481E41">
          <w:pPr>
            <w:pStyle w:val="TOC3"/>
            <w:tabs>
              <w:tab w:val="right" w:leader="dot" w:pos="10790"/>
            </w:tabs>
            <w:rPr>
              <w:rFonts w:asciiTheme="minorHAnsi" w:eastAsiaTheme="minorEastAsia" w:hAnsiTheme="minorHAnsi"/>
              <w:noProof/>
            </w:rPr>
          </w:pPr>
          <w:hyperlink w:anchor="_Toc456451964" w:history="1">
            <w:r w:rsidR="00140A8D" w:rsidRPr="0023569D">
              <w:rPr>
                <w:rStyle w:val="Hyperlink"/>
                <w:noProof/>
              </w:rPr>
              <w:t>Japan-China Relations Improving</w:t>
            </w:r>
            <w:r w:rsidR="00140A8D">
              <w:rPr>
                <w:noProof/>
                <w:webHidden/>
              </w:rPr>
              <w:tab/>
            </w:r>
            <w:r w:rsidR="00140A8D">
              <w:rPr>
                <w:noProof/>
                <w:webHidden/>
              </w:rPr>
              <w:fldChar w:fldCharType="begin"/>
            </w:r>
            <w:r w:rsidR="00140A8D">
              <w:rPr>
                <w:noProof/>
                <w:webHidden/>
              </w:rPr>
              <w:instrText xml:space="preserve"> PAGEREF _Toc456451964 \h </w:instrText>
            </w:r>
            <w:r w:rsidR="00140A8D">
              <w:rPr>
                <w:noProof/>
                <w:webHidden/>
              </w:rPr>
            </w:r>
            <w:r w:rsidR="00140A8D">
              <w:rPr>
                <w:noProof/>
                <w:webHidden/>
              </w:rPr>
              <w:fldChar w:fldCharType="separate"/>
            </w:r>
            <w:r w:rsidR="00E36414">
              <w:rPr>
                <w:noProof/>
                <w:webHidden/>
              </w:rPr>
              <w:t>134</w:t>
            </w:r>
            <w:r w:rsidR="00140A8D">
              <w:rPr>
                <w:noProof/>
                <w:webHidden/>
              </w:rPr>
              <w:fldChar w:fldCharType="end"/>
            </w:r>
          </w:hyperlink>
        </w:p>
        <w:p w14:paraId="4CE406D3" w14:textId="35B23633" w:rsidR="00140A8D" w:rsidRDefault="00481E41">
          <w:pPr>
            <w:pStyle w:val="TOC3"/>
            <w:tabs>
              <w:tab w:val="right" w:leader="dot" w:pos="10790"/>
            </w:tabs>
            <w:rPr>
              <w:rFonts w:asciiTheme="minorHAnsi" w:eastAsiaTheme="minorEastAsia" w:hAnsiTheme="minorHAnsi"/>
              <w:noProof/>
            </w:rPr>
          </w:pPr>
          <w:hyperlink w:anchor="_Toc456451965" w:history="1">
            <w:r w:rsidR="00140A8D" w:rsidRPr="0023569D">
              <w:rPr>
                <w:rStyle w:val="Hyperlink"/>
                <w:noProof/>
              </w:rPr>
              <w:t>Japan-China Conflict Non-Unique</w:t>
            </w:r>
            <w:r w:rsidR="00140A8D">
              <w:rPr>
                <w:noProof/>
                <w:webHidden/>
              </w:rPr>
              <w:tab/>
            </w:r>
            <w:r w:rsidR="00140A8D">
              <w:rPr>
                <w:noProof/>
                <w:webHidden/>
              </w:rPr>
              <w:fldChar w:fldCharType="begin"/>
            </w:r>
            <w:r w:rsidR="00140A8D">
              <w:rPr>
                <w:noProof/>
                <w:webHidden/>
              </w:rPr>
              <w:instrText xml:space="preserve"> PAGEREF _Toc456451965 \h </w:instrText>
            </w:r>
            <w:r w:rsidR="00140A8D">
              <w:rPr>
                <w:noProof/>
                <w:webHidden/>
              </w:rPr>
            </w:r>
            <w:r w:rsidR="00140A8D">
              <w:rPr>
                <w:noProof/>
                <w:webHidden/>
              </w:rPr>
              <w:fldChar w:fldCharType="separate"/>
            </w:r>
            <w:r w:rsidR="00E36414">
              <w:rPr>
                <w:noProof/>
                <w:webHidden/>
              </w:rPr>
              <w:t>135</w:t>
            </w:r>
            <w:r w:rsidR="00140A8D">
              <w:rPr>
                <w:noProof/>
                <w:webHidden/>
              </w:rPr>
              <w:fldChar w:fldCharType="end"/>
            </w:r>
          </w:hyperlink>
        </w:p>
        <w:p w14:paraId="62E6AB6F" w14:textId="00673B32" w:rsidR="00140A8D" w:rsidRDefault="00481E41" w:rsidP="00140A8D">
          <w:pPr>
            <w:pStyle w:val="TOC2"/>
            <w:rPr>
              <w:rFonts w:asciiTheme="minorHAnsi" w:eastAsiaTheme="minorEastAsia" w:hAnsiTheme="minorHAnsi"/>
            </w:rPr>
          </w:pPr>
          <w:hyperlink w:anchor="_Toc456451966" w:history="1">
            <w:r w:rsidR="00140A8D" w:rsidRPr="0023569D">
              <w:rPr>
                <w:rStyle w:val="Hyperlink"/>
              </w:rPr>
              <w:t>Links</w:t>
            </w:r>
            <w:r w:rsidR="00140A8D">
              <w:rPr>
                <w:webHidden/>
              </w:rPr>
              <w:tab/>
            </w:r>
            <w:r w:rsidR="00140A8D">
              <w:rPr>
                <w:webHidden/>
              </w:rPr>
              <w:fldChar w:fldCharType="begin"/>
            </w:r>
            <w:r w:rsidR="00140A8D">
              <w:rPr>
                <w:webHidden/>
              </w:rPr>
              <w:instrText xml:space="preserve"> PAGEREF _Toc456451966 \h </w:instrText>
            </w:r>
            <w:r w:rsidR="00140A8D">
              <w:rPr>
                <w:webHidden/>
              </w:rPr>
            </w:r>
            <w:r w:rsidR="00140A8D">
              <w:rPr>
                <w:webHidden/>
              </w:rPr>
              <w:fldChar w:fldCharType="separate"/>
            </w:r>
            <w:r w:rsidR="00E36414">
              <w:rPr>
                <w:webHidden/>
              </w:rPr>
              <w:t>136</w:t>
            </w:r>
            <w:r w:rsidR="00140A8D">
              <w:rPr>
                <w:webHidden/>
              </w:rPr>
              <w:fldChar w:fldCharType="end"/>
            </w:r>
          </w:hyperlink>
        </w:p>
        <w:p w14:paraId="464BB8E9" w14:textId="7E015DE0" w:rsidR="00140A8D" w:rsidRDefault="00481E41">
          <w:pPr>
            <w:pStyle w:val="TOC3"/>
            <w:tabs>
              <w:tab w:val="right" w:leader="dot" w:pos="10790"/>
            </w:tabs>
            <w:rPr>
              <w:rFonts w:asciiTheme="minorHAnsi" w:eastAsiaTheme="minorEastAsia" w:hAnsiTheme="minorHAnsi"/>
              <w:noProof/>
            </w:rPr>
          </w:pPr>
          <w:hyperlink w:anchor="_Toc456451967" w:history="1">
            <w:r w:rsidR="00140A8D" w:rsidRPr="0023569D">
              <w:rPr>
                <w:rStyle w:val="Hyperlink"/>
                <w:noProof/>
              </w:rPr>
              <w:t>A2 Engagement – Link</w:t>
            </w:r>
            <w:r w:rsidR="00140A8D">
              <w:rPr>
                <w:noProof/>
                <w:webHidden/>
              </w:rPr>
              <w:tab/>
            </w:r>
            <w:r w:rsidR="00140A8D">
              <w:rPr>
                <w:noProof/>
                <w:webHidden/>
              </w:rPr>
              <w:fldChar w:fldCharType="begin"/>
            </w:r>
            <w:r w:rsidR="00140A8D">
              <w:rPr>
                <w:noProof/>
                <w:webHidden/>
              </w:rPr>
              <w:instrText xml:space="preserve"> PAGEREF _Toc456451967 \h </w:instrText>
            </w:r>
            <w:r w:rsidR="00140A8D">
              <w:rPr>
                <w:noProof/>
                <w:webHidden/>
              </w:rPr>
            </w:r>
            <w:r w:rsidR="00140A8D">
              <w:rPr>
                <w:noProof/>
                <w:webHidden/>
              </w:rPr>
              <w:fldChar w:fldCharType="separate"/>
            </w:r>
            <w:r w:rsidR="00E36414">
              <w:rPr>
                <w:noProof/>
                <w:webHidden/>
              </w:rPr>
              <w:t>137</w:t>
            </w:r>
            <w:r w:rsidR="00140A8D">
              <w:rPr>
                <w:noProof/>
                <w:webHidden/>
              </w:rPr>
              <w:fldChar w:fldCharType="end"/>
            </w:r>
          </w:hyperlink>
        </w:p>
        <w:p w14:paraId="62019896" w14:textId="39AF89A8" w:rsidR="00140A8D" w:rsidRDefault="00481E41">
          <w:pPr>
            <w:pStyle w:val="TOC3"/>
            <w:tabs>
              <w:tab w:val="right" w:leader="dot" w:pos="10790"/>
            </w:tabs>
            <w:rPr>
              <w:rFonts w:asciiTheme="minorHAnsi" w:eastAsiaTheme="minorEastAsia" w:hAnsiTheme="minorHAnsi"/>
              <w:noProof/>
            </w:rPr>
          </w:pPr>
          <w:hyperlink w:anchor="_Toc456451968" w:history="1">
            <w:r w:rsidR="00140A8D" w:rsidRPr="0023569D">
              <w:rPr>
                <w:rStyle w:val="Hyperlink"/>
                <w:noProof/>
              </w:rPr>
              <w:t>A2 Zero Sum – Link</w:t>
            </w:r>
            <w:r w:rsidR="00140A8D">
              <w:rPr>
                <w:noProof/>
                <w:webHidden/>
              </w:rPr>
              <w:tab/>
            </w:r>
            <w:r w:rsidR="00140A8D">
              <w:rPr>
                <w:noProof/>
                <w:webHidden/>
              </w:rPr>
              <w:fldChar w:fldCharType="begin"/>
            </w:r>
            <w:r w:rsidR="00140A8D">
              <w:rPr>
                <w:noProof/>
                <w:webHidden/>
              </w:rPr>
              <w:instrText xml:space="preserve"> PAGEREF _Toc456451968 \h </w:instrText>
            </w:r>
            <w:r w:rsidR="00140A8D">
              <w:rPr>
                <w:noProof/>
                <w:webHidden/>
              </w:rPr>
            </w:r>
            <w:r w:rsidR="00140A8D">
              <w:rPr>
                <w:noProof/>
                <w:webHidden/>
              </w:rPr>
              <w:fldChar w:fldCharType="separate"/>
            </w:r>
            <w:r w:rsidR="00E36414">
              <w:rPr>
                <w:noProof/>
                <w:webHidden/>
              </w:rPr>
              <w:t>139</w:t>
            </w:r>
            <w:r w:rsidR="00140A8D">
              <w:rPr>
                <w:noProof/>
                <w:webHidden/>
              </w:rPr>
              <w:fldChar w:fldCharType="end"/>
            </w:r>
          </w:hyperlink>
        </w:p>
        <w:p w14:paraId="72479971" w14:textId="370519BF" w:rsidR="00140A8D" w:rsidRDefault="00481E41">
          <w:pPr>
            <w:pStyle w:val="TOC3"/>
            <w:tabs>
              <w:tab w:val="right" w:leader="dot" w:pos="10790"/>
            </w:tabs>
            <w:rPr>
              <w:rFonts w:asciiTheme="minorHAnsi" w:eastAsiaTheme="minorEastAsia" w:hAnsiTheme="minorHAnsi"/>
              <w:noProof/>
            </w:rPr>
          </w:pPr>
          <w:hyperlink w:anchor="_Toc456451969" w:history="1">
            <w:r w:rsidR="00140A8D" w:rsidRPr="0023569D">
              <w:rPr>
                <w:rStyle w:val="Hyperlink"/>
                <w:noProof/>
              </w:rPr>
              <w:t>A2 Taiwan – Link</w:t>
            </w:r>
            <w:r w:rsidR="00140A8D">
              <w:rPr>
                <w:noProof/>
                <w:webHidden/>
              </w:rPr>
              <w:tab/>
            </w:r>
            <w:r w:rsidR="00140A8D">
              <w:rPr>
                <w:noProof/>
                <w:webHidden/>
              </w:rPr>
              <w:fldChar w:fldCharType="begin"/>
            </w:r>
            <w:r w:rsidR="00140A8D">
              <w:rPr>
                <w:noProof/>
                <w:webHidden/>
              </w:rPr>
              <w:instrText xml:space="preserve"> PAGEREF _Toc456451969 \h </w:instrText>
            </w:r>
            <w:r w:rsidR="00140A8D">
              <w:rPr>
                <w:noProof/>
                <w:webHidden/>
              </w:rPr>
            </w:r>
            <w:r w:rsidR="00140A8D">
              <w:rPr>
                <w:noProof/>
                <w:webHidden/>
              </w:rPr>
              <w:fldChar w:fldCharType="separate"/>
            </w:r>
            <w:r w:rsidR="00E36414">
              <w:rPr>
                <w:noProof/>
                <w:webHidden/>
              </w:rPr>
              <w:t>140</w:t>
            </w:r>
            <w:r w:rsidR="00140A8D">
              <w:rPr>
                <w:noProof/>
                <w:webHidden/>
              </w:rPr>
              <w:fldChar w:fldCharType="end"/>
            </w:r>
          </w:hyperlink>
        </w:p>
        <w:p w14:paraId="3FD673EB" w14:textId="3AFD21FF" w:rsidR="00140A8D" w:rsidRDefault="00481E41">
          <w:pPr>
            <w:pStyle w:val="TOC3"/>
            <w:tabs>
              <w:tab w:val="right" w:leader="dot" w:pos="10790"/>
            </w:tabs>
            <w:rPr>
              <w:rFonts w:asciiTheme="minorHAnsi" w:eastAsiaTheme="minorEastAsia" w:hAnsiTheme="minorHAnsi"/>
              <w:noProof/>
            </w:rPr>
          </w:pPr>
          <w:hyperlink w:anchor="_Toc456451970" w:history="1">
            <w:r w:rsidR="00140A8D" w:rsidRPr="0023569D">
              <w:rPr>
                <w:rStyle w:val="Hyperlink"/>
                <w:noProof/>
              </w:rPr>
              <w:t>A2 Trade – TPP Link</w:t>
            </w:r>
            <w:r w:rsidR="00140A8D">
              <w:rPr>
                <w:noProof/>
                <w:webHidden/>
              </w:rPr>
              <w:tab/>
            </w:r>
            <w:r w:rsidR="00140A8D">
              <w:rPr>
                <w:noProof/>
                <w:webHidden/>
              </w:rPr>
              <w:fldChar w:fldCharType="begin"/>
            </w:r>
            <w:r w:rsidR="00140A8D">
              <w:rPr>
                <w:noProof/>
                <w:webHidden/>
              </w:rPr>
              <w:instrText xml:space="preserve"> PAGEREF _Toc456451970 \h </w:instrText>
            </w:r>
            <w:r w:rsidR="00140A8D">
              <w:rPr>
                <w:noProof/>
                <w:webHidden/>
              </w:rPr>
            </w:r>
            <w:r w:rsidR="00140A8D">
              <w:rPr>
                <w:noProof/>
                <w:webHidden/>
              </w:rPr>
              <w:fldChar w:fldCharType="separate"/>
            </w:r>
            <w:r w:rsidR="00E36414">
              <w:rPr>
                <w:noProof/>
                <w:webHidden/>
              </w:rPr>
              <w:t>141</w:t>
            </w:r>
            <w:r w:rsidR="00140A8D">
              <w:rPr>
                <w:noProof/>
                <w:webHidden/>
              </w:rPr>
              <w:fldChar w:fldCharType="end"/>
            </w:r>
          </w:hyperlink>
        </w:p>
        <w:p w14:paraId="2129DF8E" w14:textId="63A0620C" w:rsidR="00140A8D" w:rsidRDefault="00481E41">
          <w:pPr>
            <w:pStyle w:val="TOC3"/>
            <w:tabs>
              <w:tab w:val="right" w:leader="dot" w:pos="10790"/>
            </w:tabs>
            <w:rPr>
              <w:rFonts w:asciiTheme="minorHAnsi" w:eastAsiaTheme="minorEastAsia" w:hAnsiTheme="minorHAnsi"/>
              <w:noProof/>
            </w:rPr>
          </w:pPr>
          <w:hyperlink w:anchor="_Toc456451971" w:history="1">
            <w:r w:rsidR="00140A8D" w:rsidRPr="0023569D">
              <w:rPr>
                <w:rStyle w:val="Hyperlink"/>
                <w:noProof/>
              </w:rPr>
              <w:t>A2 Cyberstuff – Link</w:t>
            </w:r>
            <w:r w:rsidR="00140A8D">
              <w:rPr>
                <w:noProof/>
                <w:webHidden/>
              </w:rPr>
              <w:tab/>
            </w:r>
            <w:r w:rsidR="00140A8D">
              <w:rPr>
                <w:noProof/>
                <w:webHidden/>
              </w:rPr>
              <w:fldChar w:fldCharType="begin"/>
            </w:r>
            <w:r w:rsidR="00140A8D">
              <w:rPr>
                <w:noProof/>
                <w:webHidden/>
              </w:rPr>
              <w:instrText xml:space="preserve"> PAGEREF _Toc456451971 \h </w:instrText>
            </w:r>
            <w:r w:rsidR="00140A8D">
              <w:rPr>
                <w:noProof/>
                <w:webHidden/>
              </w:rPr>
            </w:r>
            <w:r w:rsidR="00140A8D">
              <w:rPr>
                <w:noProof/>
                <w:webHidden/>
              </w:rPr>
              <w:fldChar w:fldCharType="separate"/>
            </w:r>
            <w:r w:rsidR="00E36414">
              <w:rPr>
                <w:noProof/>
                <w:webHidden/>
              </w:rPr>
              <w:t>143</w:t>
            </w:r>
            <w:r w:rsidR="00140A8D">
              <w:rPr>
                <w:noProof/>
                <w:webHidden/>
              </w:rPr>
              <w:fldChar w:fldCharType="end"/>
            </w:r>
          </w:hyperlink>
        </w:p>
        <w:p w14:paraId="5E72149D" w14:textId="6095D98B" w:rsidR="00140A8D" w:rsidRDefault="00481E41" w:rsidP="00140A8D">
          <w:pPr>
            <w:pStyle w:val="TOC2"/>
            <w:rPr>
              <w:rFonts w:asciiTheme="minorHAnsi" w:eastAsiaTheme="minorEastAsia" w:hAnsiTheme="minorHAnsi"/>
            </w:rPr>
          </w:pPr>
          <w:hyperlink w:anchor="_Toc456451972" w:history="1">
            <w:r w:rsidR="00140A8D" w:rsidRPr="0023569D">
              <w:rPr>
                <w:rStyle w:val="Hyperlink"/>
              </w:rPr>
              <w:t>Internal Links</w:t>
            </w:r>
            <w:r w:rsidR="00140A8D">
              <w:rPr>
                <w:webHidden/>
              </w:rPr>
              <w:tab/>
            </w:r>
            <w:r w:rsidR="00140A8D">
              <w:rPr>
                <w:webHidden/>
              </w:rPr>
              <w:fldChar w:fldCharType="begin"/>
            </w:r>
            <w:r w:rsidR="00140A8D">
              <w:rPr>
                <w:webHidden/>
              </w:rPr>
              <w:instrText xml:space="preserve"> PAGEREF _Toc456451972 \h </w:instrText>
            </w:r>
            <w:r w:rsidR="00140A8D">
              <w:rPr>
                <w:webHidden/>
              </w:rPr>
            </w:r>
            <w:r w:rsidR="00140A8D">
              <w:rPr>
                <w:webHidden/>
              </w:rPr>
              <w:fldChar w:fldCharType="separate"/>
            </w:r>
            <w:r w:rsidR="00E36414">
              <w:rPr>
                <w:webHidden/>
              </w:rPr>
              <w:t>144</w:t>
            </w:r>
            <w:r w:rsidR="00140A8D">
              <w:rPr>
                <w:webHidden/>
              </w:rPr>
              <w:fldChar w:fldCharType="end"/>
            </w:r>
          </w:hyperlink>
        </w:p>
        <w:p w14:paraId="598DB68E" w14:textId="578443B1" w:rsidR="00140A8D" w:rsidRDefault="00481E41">
          <w:pPr>
            <w:pStyle w:val="TOC3"/>
            <w:tabs>
              <w:tab w:val="right" w:leader="dot" w:pos="10790"/>
            </w:tabs>
            <w:rPr>
              <w:rFonts w:asciiTheme="minorHAnsi" w:eastAsiaTheme="minorEastAsia" w:hAnsiTheme="minorHAnsi"/>
              <w:noProof/>
            </w:rPr>
          </w:pPr>
          <w:hyperlink w:anchor="_Toc456451973" w:history="1">
            <w:r w:rsidR="00140A8D" w:rsidRPr="0023569D">
              <w:rPr>
                <w:rStyle w:val="Hyperlink"/>
                <w:noProof/>
              </w:rPr>
              <w:t>No Japan Rearm</w:t>
            </w:r>
            <w:r w:rsidR="00140A8D">
              <w:rPr>
                <w:noProof/>
                <w:webHidden/>
              </w:rPr>
              <w:tab/>
            </w:r>
            <w:r w:rsidR="00140A8D">
              <w:rPr>
                <w:noProof/>
                <w:webHidden/>
              </w:rPr>
              <w:fldChar w:fldCharType="begin"/>
            </w:r>
            <w:r w:rsidR="00140A8D">
              <w:rPr>
                <w:noProof/>
                <w:webHidden/>
              </w:rPr>
              <w:instrText xml:space="preserve"> PAGEREF _Toc456451973 \h </w:instrText>
            </w:r>
            <w:r w:rsidR="00140A8D">
              <w:rPr>
                <w:noProof/>
                <w:webHidden/>
              </w:rPr>
            </w:r>
            <w:r w:rsidR="00140A8D">
              <w:rPr>
                <w:noProof/>
                <w:webHidden/>
              </w:rPr>
              <w:fldChar w:fldCharType="separate"/>
            </w:r>
            <w:r w:rsidR="00E36414">
              <w:rPr>
                <w:noProof/>
                <w:webHidden/>
              </w:rPr>
              <w:t>145</w:t>
            </w:r>
            <w:r w:rsidR="00140A8D">
              <w:rPr>
                <w:noProof/>
                <w:webHidden/>
              </w:rPr>
              <w:fldChar w:fldCharType="end"/>
            </w:r>
          </w:hyperlink>
        </w:p>
        <w:p w14:paraId="2CA15887" w14:textId="2D484B36" w:rsidR="00140A8D" w:rsidRDefault="00481E41">
          <w:pPr>
            <w:pStyle w:val="TOC3"/>
            <w:tabs>
              <w:tab w:val="right" w:leader="dot" w:pos="10790"/>
            </w:tabs>
            <w:rPr>
              <w:rFonts w:asciiTheme="minorHAnsi" w:eastAsiaTheme="minorEastAsia" w:hAnsiTheme="minorHAnsi"/>
              <w:noProof/>
            </w:rPr>
          </w:pPr>
          <w:hyperlink w:anchor="_Toc456451974" w:history="1">
            <w:r w:rsidR="00140A8D" w:rsidRPr="0023569D">
              <w:rPr>
                <w:rStyle w:val="Hyperlink"/>
                <w:noProof/>
              </w:rPr>
              <w:t>No Japan Rearm – Economy</w:t>
            </w:r>
            <w:r w:rsidR="00140A8D">
              <w:rPr>
                <w:noProof/>
                <w:webHidden/>
              </w:rPr>
              <w:tab/>
            </w:r>
            <w:r w:rsidR="00140A8D">
              <w:rPr>
                <w:noProof/>
                <w:webHidden/>
              </w:rPr>
              <w:fldChar w:fldCharType="begin"/>
            </w:r>
            <w:r w:rsidR="00140A8D">
              <w:rPr>
                <w:noProof/>
                <w:webHidden/>
              </w:rPr>
              <w:instrText xml:space="preserve"> PAGEREF _Toc456451974 \h </w:instrText>
            </w:r>
            <w:r w:rsidR="00140A8D">
              <w:rPr>
                <w:noProof/>
                <w:webHidden/>
              </w:rPr>
            </w:r>
            <w:r w:rsidR="00140A8D">
              <w:rPr>
                <w:noProof/>
                <w:webHidden/>
              </w:rPr>
              <w:fldChar w:fldCharType="separate"/>
            </w:r>
            <w:r w:rsidR="00E36414">
              <w:rPr>
                <w:noProof/>
                <w:webHidden/>
              </w:rPr>
              <w:t>146</w:t>
            </w:r>
            <w:r w:rsidR="00140A8D">
              <w:rPr>
                <w:noProof/>
                <w:webHidden/>
              </w:rPr>
              <w:fldChar w:fldCharType="end"/>
            </w:r>
          </w:hyperlink>
        </w:p>
        <w:p w14:paraId="44CDFEF2" w14:textId="6F7F4BBA" w:rsidR="00140A8D" w:rsidRDefault="00481E41">
          <w:pPr>
            <w:pStyle w:val="TOC3"/>
            <w:tabs>
              <w:tab w:val="right" w:leader="dot" w:pos="10790"/>
            </w:tabs>
            <w:rPr>
              <w:rFonts w:asciiTheme="minorHAnsi" w:eastAsiaTheme="minorEastAsia" w:hAnsiTheme="minorHAnsi"/>
              <w:noProof/>
            </w:rPr>
          </w:pPr>
          <w:hyperlink w:anchor="_Toc456451975" w:history="1">
            <w:r w:rsidR="00140A8D" w:rsidRPr="0023569D">
              <w:rPr>
                <w:rStyle w:val="Hyperlink"/>
                <w:noProof/>
              </w:rPr>
              <w:t>A2 Japanese Rearm -&gt; Imperialism</w:t>
            </w:r>
            <w:r w:rsidR="00140A8D">
              <w:rPr>
                <w:noProof/>
                <w:webHidden/>
              </w:rPr>
              <w:tab/>
            </w:r>
            <w:r w:rsidR="00140A8D">
              <w:rPr>
                <w:noProof/>
                <w:webHidden/>
              </w:rPr>
              <w:fldChar w:fldCharType="begin"/>
            </w:r>
            <w:r w:rsidR="00140A8D">
              <w:rPr>
                <w:noProof/>
                <w:webHidden/>
              </w:rPr>
              <w:instrText xml:space="preserve"> PAGEREF _Toc456451975 \h </w:instrText>
            </w:r>
            <w:r w:rsidR="00140A8D">
              <w:rPr>
                <w:noProof/>
                <w:webHidden/>
              </w:rPr>
            </w:r>
            <w:r w:rsidR="00140A8D">
              <w:rPr>
                <w:noProof/>
                <w:webHidden/>
              </w:rPr>
              <w:fldChar w:fldCharType="separate"/>
            </w:r>
            <w:r w:rsidR="00E36414">
              <w:rPr>
                <w:noProof/>
                <w:webHidden/>
              </w:rPr>
              <w:t>147</w:t>
            </w:r>
            <w:r w:rsidR="00140A8D">
              <w:rPr>
                <w:noProof/>
                <w:webHidden/>
              </w:rPr>
              <w:fldChar w:fldCharType="end"/>
            </w:r>
          </w:hyperlink>
        </w:p>
        <w:p w14:paraId="2DBA63D4" w14:textId="0046D388" w:rsidR="00140A8D" w:rsidRDefault="00481E41">
          <w:pPr>
            <w:pStyle w:val="TOC3"/>
            <w:tabs>
              <w:tab w:val="right" w:leader="dot" w:pos="10790"/>
            </w:tabs>
            <w:rPr>
              <w:rFonts w:asciiTheme="minorHAnsi" w:eastAsiaTheme="minorEastAsia" w:hAnsiTheme="minorHAnsi"/>
              <w:noProof/>
            </w:rPr>
          </w:pPr>
          <w:hyperlink w:anchor="_Toc456451976" w:history="1">
            <w:r w:rsidR="00140A8D" w:rsidRPr="0023569D">
              <w:rPr>
                <w:rStyle w:val="Hyperlink"/>
                <w:noProof/>
              </w:rPr>
              <w:t>A2 Rearm -&gt; Nuclearization</w:t>
            </w:r>
            <w:r w:rsidR="00140A8D">
              <w:rPr>
                <w:noProof/>
                <w:webHidden/>
              </w:rPr>
              <w:tab/>
            </w:r>
            <w:r w:rsidR="00140A8D">
              <w:rPr>
                <w:noProof/>
                <w:webHidden/>
              </w:rPr>
              <w:fldChar w:fldCharType="begin"/>
            </w:r>
            <w:r w:rsidR="00140A8D">
              <w:rPr>
                <w:noProof/>
                <w:webHidden/>
              </w:rPr>
              <w:instrText xml:space="preserve"> PAGEREF _Toc456451976 \h </w:instrText>
            </w:r>
            <w:r w:rsidR="00140A8D">
              <w:rPr>
                <w:noProof/>
                <w:webHidden/>
              </w:rPr>
            </w:r>
            <w:r w:rsidR="00140A8D">
              <w:rPr>
                <w:noProof/>
                <w:webHidden/>
              </w:rPr>
              <w:fldChar w:fldCharType="separate"/>
            </w:r>
            <w:r w:rsidR="00E36414">
              <w:rPr>
                <w:noProof/>
                <w:webHidden/>
              </w:rPr>
              <w:t>148</w:t>
            </w:r>
            <w:r w:rsidR="00140A8D">
              <w:rPr>
                <w:noProof/>
                <w:webHidden/>
              </w:rPr>
              <w:fldChar w:fldCharType="end"/>
            </w:r>
          </w:hyperlink>
        </w:p>
        <w:p w14:paraId="629494A7" w14:textId="4D120FD5" w:rsidR="00140A8D" w:rsidRDefault="00481E41">
          <w:pPr>
            <w:pStyle w:val="TOC3"/>
            <w:tabs>
              <w:tab w:val="right" w:leader="dot" w:pos="10790"/>
            </w:tabs>
            <w:rPr>
              <w:rFonts w:asciiTheme="minorHAnsi" w:eastAsiaTheme="minorEastAsia" w:hAnsiTheme="minorHAnsi"/>
              <w:noProof/>
            </w:rPr>
          </w:pPr>
          <w:hyperlink w:anchor="_Toc456451977" w:history="1">
            <w:r w:rsidR="00140A8D" w:rsidRPr="0023569D">
              <w:rPr>
                <w:rStyle w:val="Hyperlink"/>
                <w:noProof/>
              </w:rPr>
              <w:t>A2 – US Withdrawal -&gt; Nuclearization</w:t>
            </w:r>
            <w:r w:rsidR="00140A8D">
              <w:rPr>
                <w:noProof/>
                <w:webHidden/>
              </w:rPr>
              <w:tab/>
            </w:r>
            <w:r w:rsidR="00140A8D">
              <w:rPr>
                <w:noProof/>
                <w:webHidden/>
              </w:rPr>
              <w:fldChar w:fldCharType="begin"/>
            </w:r>
            <w:r w:rsidR="00140A8D">
              <w:rPr>
                <w:noProof/>
                <w:webHidden/>
              </w:rPr>
              <w:instrText xml:space="preserve"> PAGEREF _Toc456451977 \h </w:instrText>
            </w:r>
            <w:r w:rsidR="00140A8D">
              <w:rPr>
                <w:noProof/>
                <w:webHidden/>
              </w:rPr>
            </w:r>
            <w:r w:rsidR="00140A8D">
              <w:rPr>
                <w:noProof/>
                <w:webHidden/>
              </w:rPr>
              <w:fldChar w:fldCharType="separate"/>
            </w:r>
            <w:r w:rsidR="00E36414">
              <w:rPr>
                <w:noProof/>
                <w:webHidden/>
              </w:rPr>
              <w:t>149</w:t>
            </w:r>
            <w:r w:rsidR="00140A8D">
              <w:rPr>
                <w:noProof/>
                <w:webHidden/>
              </w:rPr>
              <w:fldChar w:fldCharType="end"/>
            </w:r>
          </w:hyperlink>
        </w:p>
        <w:p w14:paraId="7917C64C" w14:textId="2B83AF3D" w:rsidR="00140A8D" w:rsidRDefault="00481E41">
          <w:pPr>
            <w:pStyle w:val="TOC3"/>
            <w:tabs>
              <w:tab w:val="right" w:leader="dot" w:pos="10790"/>
            </w:tabs>
            <w:rPr>
              <w:rFonts w:asciiTheme="minorHAnsi" w:eastAsiaTheme="minorEastAsia" w:hAnsiTheme="minorHAnsi"/>
              <w:noProof/>
            </w:rPr>
          </w:pPr>
          <w:hyperlink w:anchor="_Toc456451978" w:history="1">
            <w:r w:rsidR="00140A8D" w:rsidRPr="0023569D">
              <w:rPr>
                <w:rStyle w:val="Hyperlink"/>
                <w:noProof/>
              </w:rPr>
              <w:t>No Japan Nuclearization</w:t>
            </w:r>
            <w:r w:rsidR="00140A8D">
              <w:rPr>
                <w:noProof/>
                <w:webHidden/>
              </w:rPr>
              <w:tab/>
            </w:r>
            <w:r w:rsidR="00140A8D">
              <w:rPr>
                <w:noProof/>
                <w:webHidden/>
              </w:rPr>
              <w:fldChar w:fldCharType="begin"/>
            </w:r>
            <w:r w:rsidR="00140A8D">
              <w:rPr>
                <w:noProof/>
                <w:webHidden/>
              </w:rPr>
              <w:instrText xml:space="preserve"> PAGEREF _Toc456451978 \h </w:instrText>
            </w:r>
            <w:r w:rsidR="00140A8D">
              <w:rPr>
                <w:noProof/>
                <w:webHidden/>
              </w:rPr>
            </w:r>
            <w:r w:rsidR="00140A8D">
              <w:rPr>
                <w:noProof/>
                <w:webHidden/>
              </w:rPr>
              <w:fldChar w:fldCharType="separate"/>
            </w:r>
            <w:r w:rsidR="00E36414">
              <w:rPr>
                <w:noProof/>
                <w:webHidden/>
              </w:rPr>
              <w:t>150</w:t>
            </w:r>
            <w:r w:rsidR="00140A8D">
              <w:rPr>
                <w:noProof/>
                <w:webHidden/>
              </w:rPr>
              <w:fldChar w:fldCharType="end"/>
            </w:r>
          </w:hyperlink>
        </w:p>
        <w:p w14:paraId="201F4693" w14:textId="2602A4F4" w:rsidR="00140A8D" w:rsidRDefault="00481E41">
          <w:pPr>
            <w:pStyle w:val="TOC3"/>
            <w:tabs>
              <w:tab w:val="right" w:leader="dot" w:pos="10790"/>
            </w:tabs>
            <w:rPr>
              <w:rFonts w:asciiTheme="minorHAnsi" w:eastAsiaTheme="minorEastAsia" w:hAnsiTheme="minorHAnsi"/>
              <w:noProof/>
            </w:rPr>
          </w:pPr>
          <w:hyperlink w:anchor="_Toc456451979" w:history="1">
            <w:r w:rsidR="00140A8D" w:rsidRPr="0023569D">
              <w:rPr>
                <w:rStyle w:val="Hyperlink"/>
                <w:noProof/>
              </w:rPr>
              <w:t>No Japan Nuclearize – Public Opposition</w:t>
            </w:r>
            <w:r w:rsidR="00140A8D">
              <w:rPr>
                <w:noProof/>
                <w:webHidden/>
              </w:rPr>
              <w:tab/>
            </w:r>
            <w:r w:rsidR="00140A8D">
              <w:rPr>
                <w:noProof/>
                <w:webHidden/>
              </w:rPr>
              <w:fldChar w:fldCharType="begin"/>
            </w:r>
            <w:r w:rsidR="00140A8D">
              <w:rPr>
                <w:noProof/>
                <w:webHidden/>
              </w:rPr>
              <w:instrText xml:space="preserve"> PAGEREF _Toc456451979 \h </w:instrText>
            </w:r>
            <w:r w:rsidR="00140A8D">
              <w:rPr>
                <w:noProof/>
                <w:webHidden/>
              </w:rPr>
            </w:r>
            <w:r w:rsidR="00140A8D">
              <w:rPr>
                <w:noProof/>
                <w:webHidden/>
              </w:rPr>
              <w:fldChar w:fldCharType="separate"/>
            </w:r>
            <w:r w:rsidR="00E36414">
              <w:rPr>
                <w:noProof/>
                <w:webHidden/>
              </w:rPr>
              <w:t>152</w:t>
            </w:r>
            <w:r w:rsidR="00140A8D">
              <w:rPr>
                <w:noProof/>
                <w:webHidden/>
              </w:rPr>
              <w:fldChar w:fldCharType="end"/>
            </w:r>
          </w:hyperlink>
        </w:p>
        <w:p w14:paraId="6AE33DB5" w14:textId="77BF1452" w:rsidR="00140A8D" w:rsidRDefault="00481E41">
          <w:pPr>
            <w:pStyle w:val="TOC3"/>
            <w:tabs>
              <w:tab w:val="right" w:leader="dot" w:pos="10790"/>
            </w:tabs>
            <w:rPr>
              <w:rFonts w:asciiTheme="minorHAnsi" w:eastAsiaTheme="minorEastAsia" w:hAnsiTheme="minorHAnsi"/>
              <w:noProof/>
            </w:rPr>
          </w:pPr>
          <w:hyperlink w:anchor="_Toc456451980" w:history="1">
            <w:r w:rsidR="00140A8D" w:rsidRPr="0023569D">
              <w:rPr>
                <w:rStyle w:val="Hyperlink"/>
                <w:noProof/>
              </w:rPr>
              <w:t>No Japan Nuclearize – Tech Barriers</w:t>
            </w:r>
            <w:r w:rsidR="00140A8D">
              <w:rPr>
                <w:noProof/>
                <w:webHidden/>
              </w:rPr>
              <w:tab/>
            </w:r>
            <w:r w:rsidR="00140A8D">
              <w:rPr>
                <w:noProof/>
                <w:webHidden/>
              </w:rPr>
              <w:fldChar w:fldCharType="begin"/>
            </w:r>
            <w:r w:rsidR="00140A8D">
              <w:rPr>
                <w:noProof/>
                <w:webHidden/>
              </w:rPr>
              <w:instrText xml:space="preserve"> PAGEREF _Toc456451980 \h </w:instrText>
            </w:r>
            <w:r w:rsidR="00140A8D">
              <w:rPr>
                <w:noProof/>
                <w:webHidden/>
              </w:rPr>
            </w:r>
            <w:r w:rsidR="00140A8D">
              <w:rPr>
                <w:noProof/>
                <w:webHidden/>
              </w:rPr>
              <w:fldChar w:fldCharType="separate"/>
            </w:r>
            <w:r w:rsidR="00E36414">
              <w:rPr>
                <w:noProof/>
                <w:webHidden/>
              </w:rPr>
              <w:t>154</w:t>
            </w:r>
            <w:r w:rsidR="00140A8D">
              <w:rPr>
                <w:noProof/>
                <w:webHidden/>
              </w:rPr>
              <w:fldChar w:fldCharType="end"/>
            </w:r>
          </w:hyperlink>
        </w:p>
        <w:p w14:paraId="2AC32D76" w14:textId="34A7762E" w:rsidR="00140A8D" w:rsidRDefault="00481E41">
          <w:pPr>
            <w:pStyle w:val="TOC3"/>
            <w:tabs>
              <w:tab w:val="right" w:leader="dot" w:pos="10790"/>
            </w:tabs>
            <w:rPr>
              <w:rFonts w:asciiTheme="minorHAnsi" w:eastAsiaTheme="minorEastAsia" w:hAnsiTheme="minorHAnsi"/>
              <w:noProof/>
            </w:rPr>
          </w:pPr>
          <w:hyperlink w:anchor="_Toc456451981" w:history="1">
            <w:r w:rsidR="00140A8D" w:rsidRPr="0023569D">
              <w:rPr>
                <w:rStyle w:val="Hyperlink"/>
                <w:noProof/>
              </w:rPr>
              <w:t>Japan Prolif Slow</w:t>
            </w:r>
            <w:r w:rsidR="00140A8D">
              <w:rPr>
                <w:noProof/>
                <w:webHidden/>
              </w:rPr>
              <w:tab/>
            </w:r>
            <w:r w:rsidR="00140A8D">
              <w:rPr>
                <w:noProof/>
                <w:webHidden/>
              </w:rPr>
              <w:fldChar w:fldCharType="begin"/>
            </w:r>
            <w:r w:rsidR="00140A8D">
              <w:rPr>
                <w:noProof/>
                <w:webHidden/>
              </w:rPr>
              <w:instrText xml:space="preserve"> PAGEREF _Toc456451981 \h </w:instrText>
            </w:r>
            <w:r w:rsidR="00140A8D">
              <w:rPr>
                <w:noProof/>
                <w:webHidden/>
              </w:rPr>
            </w:r>
            <w:r w:rsidR="00140A8D">
              <w:rPr>
                <w:noProof/>
                <w:webHidden/>
              </w:rPr>
              <w:fldChar w:fldCharType="separate"/>
            </w:r>
            <w:r w:rsidR="00E36414">
              <w:rPr>
                <w:noProof/>
                <w:webHidden/>
              </w:rPr>
              <w:t>155</w:t>
            </w:r>
            <w:r w:rsidR="00140A8D">
              <w:rPr>
                <w:noProof/>
                <w:webHidden/>
              </w:rPr>
              <w:fldChar w:fldCharType="end"/>
            </w:r>
          </w:hyperlink>
        </w:p>
        <w:p w14:paraId="1CB3C024" w14:textId="618EF0BD" w:rsidR="00140A8D" w:rsidRDefault="00481E41" w:rsidP="00140A8D">
          <w:pPr>
            <w:pStyle w:val="TOC2"/>
            <w:rPr>
              <w:rFonts w:asciiTheme="minorHAnsi" w:eastAsiaTheme="minorEastAsia" w:hAnsiTheme="minorHAnsi"/>
            </w:rPr>
          </w:pPr>
          <w:hyperlink w:anchor="_Toc456451982" w:history="1">
            <w:r w:rsidR="00140A8D" w:rsidRPr="0023569D">
              <w:rPr>
                <w:rStyle w:val="Hyperlink"/>
              </w:rPr>
              <w:t>Impacts</w:t>
            </w:r>
            <w:r w:rsidR="00140A8D">
              <w:rPr>
                <w:webHidden/>
              </w:rPr>
              <w:tab/>
            </w:r>
            <w:r w:rsidR="00140A8D">
              <w:rPr>
                <w:webHidden/>
              </w:rPr>
              <w:fldChar w:fldCharType="begin"/>
            </w:r>
            <w:r w:rsidR="00140A8D">
              <w:rPr>
                <w:webHidden/>
              </w:rPr>
              <w:instrText xml:space="preserve"> PAGEREF _Toc456451982 \h </w:instrText>
            </w:r>
            <w:r w:rsidR="00140A8D">
              <w:rPr>
                <w:webHidden/>
              </w:rPr>
            </w:r>
            <w:r w:rsidR="00140A8D">
              <w:rPr>
                <w:webHidden/>
              </w:rPr>
              <w:fldChar w:fldCharType="separate"/>
            </w:r>
            <w:r w:rsidR="00E36414">
              <w:rPr>
                <w:webHidden/>
              </w:rPr>
              <w:t>156</w:t>
            </w:r>
            <w:r w:rsidR="00140A8D">
              <w:rPr>
                <w:webHidden/>
              </w:rPr>
              <w:fldChar w:fldCharType="end"/>
            </w:r>
          </w:hyperlink>
        </w:p>
        <w:p w14:paraId="36DEE85D" w14:textId="4AB3365F" w:rsidR="00140A8D" w:rsidRDefault="00481E41">
          <w:pPr>
            <w:pStyle w:val="TOC3"/>
            <w:tabs>
              <w:tab w:val="right" w:leader="dot" w:pos="10790"/>
            </w:tabs>
            <w:rPr>
              <w:rFonts w:asciiTheme="minorHAnsi" w:eastAsiaTheme="minorEastAsia" w:hAnsiTheme="minorHAnsi"/>
              <w:noProof/>
            </w:rPr>
          </w:pPr>
          <w:hyperlink w:anchor="_Toc456451983" w:history="1">
            <w:r w:rsidR="00140A8D" w:rsidRPr="0023569D">
              <w:rPr>
                <w:rStyle w:val="Hyperlink"/>
                <w:noProof/>
              </w:rPr>
              <w:t>Alliance Bad – Japanese Economy</w:t>
            </w:r>
            <w:r w:rsidR="00140A8D">
              <w:rPr>
                <w:noProof/>
                <w:webHidden/>
              </w:rPr>
              <w:tab/>
            </w:r>
            <w:r w:rsidR="00140A8D">
              <w:rPr>
                <w:noProof/>
                <w:webHidden/>
              </w:rPr>
              <w:fldChar w:fldCharType="begin"/>
            </w:r>
            <w:r w:rsidR="00140A8D">
              <w:rPr>
                <w:noProof/>
                <w:webHidden/>
              </w:rPr>
              <w:instrText xml:space="preserve"> PAGEREF _Toc456451983 \h </w:instrText>
            </w:r>
            <w:r w:rsidR="00140A8D">
              <w:rPr>
                <w:noProof/>
                <w:webHidden/>
              </w:rPr>
            </w:r>
            <w:r w:rsidR="00140A8D">
              <w:rPr>
                <w:noProof/>
                <w:webHidden/>
              </w:rPr>
              <w:fldChar w:fldCharType="separate"/>
            </w:r>
            <w:r w:rsidR="00E36414">
              <w:rPr>
                <w:noProof/>
                <w:webHidden/>
              </w:rPr>
              <w:t>157</w:t>
            </w:r>
            <w:r w:rsidR="00140A8D">
              <w:rPr>
                <w:noProof/>
                <w:webHidden/>
              </w:rPr>
              <w:fldChar w:fldCharType="end"/>
            </w:r>
          </w:hyperlink>
        </w:p>
        <w:p w14:paraId="208515F9" w14:textId="3A835E74" w:rsidR="00140A8D" w:rsidRDefault="00481E41">
          <w:pPr>
            <w:pStyle w:val="TOC3"/>
            <w:tabs>
              <w:tab w:val="right" w:leader="dot" w:pos="10790"/>
            </w:tabs>
            <w:rPr>
              <w:rFonts w:asciiTheme="minorHAnsi" w:eastAsiaTheme="minorEastAsia" w:hAnsiTheme="minorHAnsi"/>
              <w:noProof/>
            </w:rPr>
          </w:pPr>
          <w:hyperlink w:anchor="_Toc456451984" w:history="1">
            <w:r w:rsidR="00140A8D" w:rsidRPr="0023569D">
              <w:rPr>
                <w:rStyle w:val="Hyperlink"/>
                <w:noProof/>
              </w:rPr>
              <w:t>Alliance Bad – Instability</w:t>
            </w:r>
            <w:r w:rsidR="00140A8D">
              <w:rPr>
                <w:noProof/>
                <w:webHidden/>
              </w:rPr>
              <w:tab/>
            </w:r>
            <w:r w:rsidR="00140A8D">
              <w:rPr>
                <w:noProof/>
                <w:webHidden/>
              </w:rPr>
              <w:fldChar w:fldCharType="begin"/>
            </w:r>
            <w:r w:rsidR="00140A8D">
              <w:rPr>
                <w:noProof/>
                <w:webHidden/>
              </w:rPr>
              <w:instrText xml:space="preserve"> PAGEREF _Toc456451984 \h </w:instrText>
            </w:r>
            <w:r w:rsidR="00140A8D">
              <w:rPr>
                <w:noProof/>
                <w:webHidden/>
              </w:rPr>
            </w:r>
            <w:r w:rsidR="00140A8D">
              <w:rPr>
                <w:noProof/>
                <w:webHidden/>
              </w:rPr>
              <w:fldChar w:fldCharType="separate"/>
            </w:r>
            <w:r w:rsidR="00E36414">
              <w:rPr>
                <w:noProof/>
                <w:webHidden/>
              </w:rPr>
              <w:t>158</w:t>
            </w:r>
            <w:r w:rsidR="00140A8D">
              <w:rPr>
                <w:noProof/>
                <w:webHidden/>
              </w:rPr>
              <w:fldChar w:fldCharType="end"/>
            </w:r>
          </w:hyperlink>
        </w:p>
        <w:p w14:paraId="2CA8B14C" w14:textId="7E4A5095" w:rsidR="00140A8D" w:rsidRDefault="00481E41">
          <w:pPr>
            <w:pStyle w:val="TOC3"/>
            <w:tabs>
              <w:tab w:val="right" w:leader="dot" w:pos="10790"/>
            </w:tabs>
            <w:rPr>
              <w:rFonts w:asciiTheme="minorHAnsi" w:eastAsiaTheme="minorEastAsia" w:hAnsiTheme="minorHAnsi"/>
              <w:noProof/>
            </w:rPr>
          </w:pPr>
          <w:hyperlink w:anchor="_Toc456451985" w:history="1">
            <w:r w:rsidR="00140A8D" w:rsidRPr="0023569D">
              <w:rPr>
                <w:rStyle w:val="Hyperlink"/>
                <w:noProof/>
              </w:rPr>
              <w:t>Alliance Bad – South Korea</w:t>
            </w:r>
            <w:r w:rsidR="00140A8D">
              <w:rPr>
                <w:noProof/>
                <w:webHidden/>
              </w:rPr>
              <w:tab/>
            </w:r>
            <w:r w:rsidR="00140A8D">
              <w:rPr>
                <w:noProof/>
                <w:webHidden/>
              </w:rPr>
              <w:fldChar w:fldCharType="begin"/>
            </w:r>
            <w:r w:rsidR="00140A8D">
              <w:rPr>
                <w:noProof/>
                <w:webHidden/>
              </w:rPr>
              <w:instrText xml:space="preserve"> PAGEREF _Toc456451985 \h </w:instrText>
            </w:r>
            <w:r w:rsidR="00140A8D">
              <w:rPr>
                <w:noProof/>
                <w:webHidden/>
              </w:rPr>
            </w:r>
            <w:r w:rsidR="00140A8D">
              <w:rPr>
                <w:noProof/>
                <w:webHidden/>
              </w:rPr>
              <w:fldChar w:fldCharType="separate"/>
            </w:r>
            <w:r w:rsidR="00E36414">
              <w:rPr>
                <w:noProof/>
                <w:webHidden/>
              </w:rPr>
              <w:t>159</w:t>
            </w:r>
            <w:r w:rsidR="00140A8D">
              <w:rPr>
                <w:noProof/>
                <w:webHidden/>
              </w:rPr>
              <w:fldChar w:fldCharType="end"/>
            </w:r>
          </w:hyperlink>
        </w:p>
        <w:p w14:paraId="5EA68128" w14:textId="67EA43FD" w:rsidR="00140A8D" w:rsidRDefault="00481E41">
          <w:pPr>
            <w:pStyle w:val="TOC3"/>
            <w:tabs>
              <w:tab w:val="right" w:leader="dot" w:pos="10790"/>
            </w:tabs>
            <w:rPr>
              <w:rFonts w:asciiTheme="minorHAnsi" w:eastAsiaTheme="minorEastAsia" w:hAnsiTheme="minorHAnsi"/>
              <w:noProof/>
            </w:rPr>
          </w:pPr>
          <w:hyperlink w:anchor="_Toc456451986" w:history="1">
            <w:r w:rsidR="00140A8D" w:rsidRPr="0023569D">
              <w:rPr>
                <w:rStyle w:val="Hyperlink"/>
                <w:noProof/>
              </w:rPr>
              <w:t>Rearm Good – Heg</w:t>
            </w:r>
            <w:r w:rsidR="00140A8D">
              <w:rPr>
                <w:noProof/>
                <w:webHidden/>
              </w:rPr>
              <w:tab/>
            </w:r>
            <w:r w:rsidR="00140A8D">
              <w:rPr>
                <w:noProof/>
                <w:webHidden/>
              </w:rPr>
              <w:fldChar w:fldCharType="begin"/>
            </w:r>
            <w:r w:rsidR="00140A8D">
              <w:rPr>
                <w:noProof/>
                <w:webHidden/>
              </w:rPr>
              <w:instrText xml:space="preserve"> PAGEREF _Toc456451986 \h </w:instrText>
            </w:r>
            <w:r w:rsidR="00140A8D">
              <w:rPr>
                <w:noProof/>
                <w:webHidden/>
              </w:rPr>
            </w:r>
            <w:r w:rsidR="00140A8D">
              <w:rPr>
                <w:noProof/>
                <w:webHidden/>
              </w:rPr>
              <w:fldChar w:fldCharType="separate"/>
            </w:r>
            <w:r w:rsidR="00E36414">
              <w:rPr>
                <w:noProof/>
                <w:webHidden/>
              </w:rPr>
              <w:t>160</w:t>
            </w:r>
            <w:r w:rsidR="00140A8D">
              <w:rPr>
                <w:noProof/>
                <w:webHidden/>
              </w:rPr>
              <w:fldChar w:fldCharType="end"/>
            </w:r>
          </w:hyperlink>
        </w:p>
        <w:p w14:paraId="34B5BF7D" w14:textId="12082ED7" w:rsidR="00140A8D" w:rsidRDefault="00481E41" w:rsidP="00140A8D">
          <w:pPr>
            <w:pStyle w:val="TOC2"/>
            <w:rPr>
              <w:rFonts w:asciiTheme="minorHAnsi" w:eastAsiaTheme="minorEastAsia" w:hAnsiTheme="minorHAnsi"/>
            </w:rPr>
          </w:pPr>
          <w:hyperlink w:anchor="_Toc456451987" w:history="1">
            <w:r w:rsidR="00140A8D" w:rsidRPr="0023569D">
              <w:rPr>
                <w:rStyle w:val="Hyperlink"/>
              </w:rPr>
              <w:t>A2 Consultation</w:t>
            </w:r>
            <w:r w:rsidR="00140A8D">
              <w:rPr>
                <w:webHidden/>
              </w:rPr>
              <w:tab/>
            </w:r>
            <w:r w:rsidR="00140A8D">
              <w:rPr>
                <w:webHidden/>
              </w:rPr>
              <w:fldChar w:fldCharType="begin"/>
            </w:r>
            <w:r w:rsidR="00140A8D">
              <w:rPr>
                <w:webHidden/>
              </w:rPr>
              <w:instrText xml:space="preserve"> PAGEREF _Toc456451987 \h </w:instrText>
            </w:r>
            <w:r w:rsidR="00140A8D">
              <w:rPr>
                <w:webHidden/>
              </w:rPr>
            </w:r>
            <w:r w:rsidR="00140A8D">
              <w:rPr>
                <w:webHidden/>
              </w:rPr>
              <w:fldChar w:fldCharType="separate"/>
            </w:r>
            <w:r w:rsidR="00E36414">
              <w:rPr>
                <w:webHidden/>
              </w:rPr>
              <w:t>161</w:t>
            </w:r>
            <w:r w:rsidR="00140A8D">
              <w:rPr>
                <w:webHidden/>
              </w:rPr>
              <w:fldChar w:fldCharType="end"/>
            </w:r>
          </w:hyperlink>
        </w:p>
        <w:p w14:paraId="3B7FDDBA" w14:textId="2B98AD34" w:rsidR="00140A8D" w:rsidRDefault="00481E41">
          <w:pPr>
            <w:pStyle w:val="TOC3"/>
            <w:tabs>
              <w:tab w:val="right" w:leader="dot" w:pos="10790"/>
            </w:tabs>
            <w:rPr>
              <w:rFonts w:asciiTheme="minorHAnsi" w:eastAsiaTheme="minorEastAsia" w:hAnsiTheme="minorHAnsi"/>
              <w:noProof/>
            </w:rPr>
          </w:pPr>
          <w:hyperlink w:anchor="_Toc456451988" w:history="1">
            <w:r w:rsidR="00140A8D" w:rsidRPr="0023569D">
              <w:rPr>
                <w:rStyle w:val="Hyperlink"/>
                <w:noProof/>
              </w:rPr>
              <w:t>A2 Prior Consultation Key</w:t>
            </w:r>
            <w:r w:rsidR="00140A8D">
              <w:rPr>
                <w:noProof/>
                <w:webHidden/>
              </w:rPr>
              <w:tab/>
            </w:r>
            <w:r w:rsidR="00140A8D">
              <w:rPr>
                <w:noProof/>
                <w:webHidden/>
              </w:rPr>
              <w:fldChar w:fldCharType="begin"/>
            </w:r>
            <w:r w:rsidR="00140A8D">
              <w:rPr>
                <w:noProof/>
                <w:webHidden/>
              </w:rPr>
              <w:instrText xml:space="preserve"> PAGEREF _Toc456451988 \h </w:instrText>
            </w:r>
            <w:r w:rsidR="00140A8D">
              <w:rPr>
                <w:noProof/>
                <w:webHidden/>
              </w:rPr>
            </w:r>
            <w:r w:rsidR="00140A8D">
              <w:rPr>
                <w:noProof/>
                <w:webHidden/>
              </w:rPr>
              <w:fldChar w:fldCharType="separate"/>
            </w:r>
            <w:r w:rsidR="00E36414">
              <w:rPr>
                <w:noProof/>
                <w:webHidden/>
              </w:rPr>
              <w:t>162</w:t>
            </w:r>
            <w:r w:rsidR="00140A8D">
              <w:rPr>
                <w:noProof/>
                <w:webHidden/>
              </w:rPr>
              <w:fldChar w:fldCharType="end"/>
            </w:r>
          </w:hyperlink>
        </w:p>
        <w:p w14:paraId="3369EEB4" w14:textId="07E11D60" w:rsidR="00140A8D" w:rsidRDefault="00481E41">
          <w:pPr>
            <w:pStyle w:val="TOC3"/>
            <w:tabs>
              <w:tab w:val="right" w:leader="dot" w:pos="10790"/>
            </w:tabs>
            <w:rPr>
              <w:rFonts w:asciiTheme="minorHAnsi" w:eastAsiaTheme="minorEastAsia" w:hAnsiTheme="minorHAnsi"/>
              <w:noProof/>
            </w:rPr>
          </w:pPr>
          <w:hyperlink w:anchor="_Toc456451989" w:history="1">
            <w:r w:rsidR="00140A8D" w:rsidRPr="0023569D">
              <w:rPr>
                <w:rStyle w:val="Hyperlink"/>
                <w:noProof/>
              </w:rPr>
              <w:t>Aff – Leaks</w:t>
            </w:r>
            <w:r w:rsidR="00140A8D">
              <w:rPr>
                <w:noProof/>
                <w:webHidden/>
              </w:rPr>
              <w:tab/>
            </w:r>
            <w:r w:rsidR="00140A8D">
              <w:rPr>
                <w:noProof/>
                <w:webHidden/>
              </w:rPr>
              <w:fldChar w:fldCharType="begin"/>
            </w:r>
            <w:r w:rsidR="00140A8D">
              <w:rPr>
                <w:noProof/>
                <w:webHidden/>
              </w:rPr>
              <w:instrText xml:space="preserve"> PAGEREF _Toc456451989 \h </w:instrText>
            </w:r>
            <w:r w:rsidR="00140A8D">
              <w:rPr>
                <w:noProof/>
                <w:webHidden/>
              </w:rPr>
            </w:r>
            <w:r w:rsidR="00140A8D">
              <w:rPr>
                <w:noProof/>
                <w:webHidden/>
              </w:rPr>
              <w:fldChar w:fldCharType="separate"/>
            </w:r>
            <w:r w:rsidR="00E36414">
              <w:rPr>
                <w:noProof/>
                <w:webHidden/>
              </w:rPr>
              <w:t>163</w:t>
            </w:r>
            <w:r w:rsidR="00140A8D">
              <w:rPr>
                <w:noProof/>
                <w:webHidden/>
              </w:rPr>
              <w:fldChar w:fldCharType="end"/>
            </w:r>
          </w:hyperlink>
        </w:p>
        <w:p w14:paraId="01F749D5" w14:textId="001B9D53" w:rsidR="00140A8D" w:rsidRDefault="00481E41">
          <w:pPr>
            <w:pStyle w:val="TOC3"/>
            <w:tabs>
              <w:tab w:val="right" w:leader="dot" w:pos="10790"/>
            </w:tabs>
            <w:rPr>
              <w:rFonts w:asciiTheme="minorHAnsi" w:eastAsiaTheme="minorEastAsia" w:hAnsiTheme="minorHAnsi"/>
              <w:noProof/>
            </w:rPr>
          </w:pPr>
          <w:hyperlink w:anchor="_Toc456451990" w:history="1">
            <w:r w:rsidR="00140A8D" w:rsidRPr="0023569D">
              <w:rPr>
                <w:rStyle w:val="Hyperlink"/>
                <w:noProof/>
              </w:rPr>
              <w:t>Consultation Fails now</w:t>
            </w:r>
            <w:r w:rsidR="00140A8D">
              <w:rPr>
                <w:noProof/>
                <w:webHidden/>
              </w:rPr>
              <w:tab/>
            </w:r>
            <w:r w:rsidR="00140A8D">
              <w:rPr>
                <w:noProof/>
                <w:webHidden/>
              </w:rPr>
              <w:fldChar w:fldCharType="begin"/>
            </w:r>
            <w:r w:rsidR="00140A8D">
              <w:rPr>
                <w:noProof/>
                <w:webHidden/>
              </w:rPr>
              <w:instrText xml:space="preserve"> PAGEREF _Toc456451990 \h </w:instrText>
            </w:r>
            <w:r w:rsidR="00140A8D">
              <w:rPr>
                <w:noProof/>
                <w:webHidden/>
              </w:rPr>
            </w:r>
            <w:r w:rsidR="00140A8D">
              <w:rPr>
                <w:noProof/>
                <w:webHidden/>
              </w:rPr>
              <w:fldChar w:fldCharType="separate"/>
            </w:r>
            <w:r w:rsidR="00E36414">
              <w:rPr>
                <w:noProof/>
                <w:webHidden/>
              </w:rPr>
              <w:t>164</w:t>
            </w:r>
            <w:r w:rsidR="00140A8D">
              <w:rPr>
                <w:noProof/>
                <w:webHidden/>
              </w:rPr>
              <w:fldChar w:fldCharType="end"/>
            </w:r>
          </w:hyperlink>
        </w:p>
        <w:p w14:paraId="06D82D13" w14:textId="4C0137CA" w:rsidR="00140A8D" w:rsidRDefault="00481E41">
          <w:pPr>
            <w:pStyle w:val="TOC3"/>
            <w:tabs>
              <w:tab w:val="right" w:leader="dot" w:pos="10790"/>
            </w:tabs>
            <w:rPr>
              <w:rFonts w:asciiTheme="minorHAnsi" w:eastAsiaTheme="minorEastAsia" w:hAnsiTheme="minorHAnsi"/>
              <w:noProof/>
            </w:rPr>
          </w:pPr>
          <w:hyperlink w:anchor="_Toc456451991" w:history="1">
            <w:r w:rsidR="00140A8D" w:rsidRPr="0023569D">
              <w:rPr>
                <w:rStyle w:val="Hyperlink"/>
                <w:noProof/>
              </w:rPr>
              <w:t>Consultation = Normal Means</w:t>
            </w:r>
            <w:r w:rsidR="00140A8D">
              <w:rPr>
                <w:noProof/>
                <w:webHidden/>
              </w:rPr>
              <w:tab/>
            </w:r>
            <w:r w:rsidR="00140A8D">
              <w:rPr>
                <w:noProof/>
                <w:webHidden/>
              </w:rPr>
              <w:fldChar w:fldCharType="begin"/>
            </w:r>
            <w:r w:rsidR="00140A8D">
              <w:rPr>
                <w:noProof/>
                <w:webHidden/>
              </w:rPr>
              <w:instrText xml:space="preserve"> PAGEREF _Toc456451991 \h </w:instrText>
            </w:r>
            <w:r w:rsidR="00140A8D">
              <w:rPr>
                <w:noProof/>
                <w:webHidden/>
              </w:rPr>
            </w:r>
            <w:r w:rsidR="00140A8D">
              <w:rPr>
                <w:noProof/>
                <w:webHidden/>
              </w:rPr>
              <w:fldChar w:fldCharType="separate"/>
            </w:r>
            <w:r w:rsidR="00E36414">
              <w:rPr>
                <w:noProof/>
                <w:webHidden/>
              </w:rPr>
              <w:t>165</w:t>
            </w:r>
            <w:r w:rsidR="00140A8D">
              <w:rPr>
                <w:noProof/>
                <w:webHidden/>
              </w:rPr>
              <w:fldChar w:fldCharType="end"/>
            </w:r>
          </w:hyperlink>
        </w:p>
        <w:p w14:paraId="2E45EA54" w14:textId="7AA3FCFD" w:rsidR="00140A8D" w:rsidRDefault="00481E41">
          <w:pPr>
            <w:pStyle w:val="TOC3"/>
            <w:tabs>
              <w:tab w:val="right" w:leader="dot" w:pos="10790"/>
            </w:tabs>
            <w:rPr>
              <w:rFonts w:asciiTheme="minorHAnsi" w:eastAsiaTheme="minorEastAsia" w:hAnsiTheme="minorHAnsi"/>
              <w:noProof/>
            </w:rPr>
          </w:pPr>
          <w:hyperlink w:anchor="_Toc456451992" w:history="1">
            <w:r w:rsidR="00140A8D" w:rsidRPr="0023569D">
              <w:rPr>
                <w:rStyle w:val="Hyperlink"/>
                <w:noProof/>
              </w:rPr>
              <w:t>Consultation Normal Means – Senkaku</w:t>
            </w:r>
            <w:r w:rsidR="00140A8D">
              <w:rPr>
                <w:noProof/>
                <w:webHidden/>
              </w:rPr>
              <w:tab/>
            </w:r>
            <w:r w:rsidR="00140A8D">
              <w:rPr>
                <w:noProof/>
                <w:webHidden/>
              </w:rPr>
              <w:fldChar w:fldCharType="begin"/>
            </w:r>
            <w:r w:rsidR="00140A8D">
              <w:rPr>
                <w:noProof/>
                <w:webHidden/>
              </w:rPr>
              <w:instrText xml:space="preserve"> PAGEREF _Toc456451992 \h </w:instrText>
            </w:r>
            <w:r w:rsidR="00140A8D">
              <w:rPr>
                <w:noProof/>
                <w:webHidden/>
              </w:rPr>
            </w:r>
            <w:r w:rsidR="00140A8D">
              <w:rPr>
                <w:noProof/>
                <w:webHidden/>
              </w:rPr>
              <w:fldChar w:fldCharType="separate"/>
            </w:r>
            <w:r w:rsidR="00E36414">
              <w:rPr>
                <w:noProof/>
                <w:webHidden/>
              </w:rPr>
              <w:t>166</w:t>
            </w:r>
            <w:r w:rsidR="00140A8D">
              <w:rPr>
                <w:noProof/>
                <w:webHidden/>
              </w:rPr>
              <w:fldChar w:fldCharType="end"/>
            </w:r>
          </w:hyperlink>
        </w:p>
        <w:p w14:paraId="13C9C205" w14:textId="72C9AAB6" w:rsidR="00140A8D" w:rsidRDefault="00140A8D">
          <w:r>
            <w:rPr>
              <w:b/>
              <w:bCs/>
              <w:noProof/>
            </w:rPr>
            <w:fldChar w:fldCharType="end"/>
          </w:r>
        </w:p>
      </w:sdtContent>
    </w:sdt>
    <w:p w14:paraId="6C4BA899" w14:textId="77777777" w:rsidR="00E36414" w:rsidRDefault="00E36414" w:rsidP="00140A8D">
      <w:pPr>
        <w:sectPr w:rsidR="00E36414" w:rsidSect="00E36414">
          <w:type w:val="continuous"/>
          <w:pgSz w:w="12240" w:h="15840"/>
          <w:pgMar w:top="720" w:right="720" w:bottom="720" w:left="720" w:header="720" w:footer="720" w:gutter="0"/>
          <w:cols w:num="2" w:space="720"/>
          <w:docGrid w:linePitch="360"/>
        </w:sectPr>
      </w:pPr>
    </w:p>
    <w:p w14:paraId="030CE364" w14:textId="1ECAFCA9" w:rsidR="00140A8D" w:rsidRPr="00140A8D" w:rsidRDefault="00140A8D" w:rsidP="00140A8D"/>
    <w:p w14:paraId="2A7FEFB3" w14:textId="4E8E21E2" w:rsidR="00FF7C55" w:rsidRDefault="00FF7C55" w:rsidP="00FF7C55">
      <w:pPr>
        <w:pStyle w:val="Heading1"/>
      </w:pPr>
      <w:bookmarkStart w:id="2" w:name="_Toc456451865"/>
      <w:r>
        <w:lastRenderedPageBreak/>
        <w:t>Neg</w:t>
      </w:r>
      <w:r w:rsidR="00D11435">
        <w:t xml:space="preserve"> – Alliance DA</w:t>
      </w:r>
      <w:bookmarkEnd w:id="2"/>
    </w:p>
    <w:p w14:paraId="33C3E2C4" w14:textId="656BE5CD" w:rsidR="003466D3" w:rsidRDefault="003466D3" w:rsidP="00FF7C55">
      <w:pPr>
        <w:pStyle w:val="Heading2"/>
      </w:pPr>
      <w:bookmarkStart w:id="3" w:name="_Toc456451866"/>
      <w:r>
        <w:lastRenderedPageBreak/>
        <w:t>1NC</w:t>
      </w:r>
      <w:r w:rsidR="007759D5">
        <w:t xml:space="preserve"> – Japan Rearm DA</w:t>
      </w:r>
      <w:bookmarkEnd w:id="3"/>
    </w:p>
    <w:p w14:paraId="3C087644" w14:textId="16CB7E0E" w:rsidR="006F27F4" w:rsidRPr="006F27F4" w:rsidRDefault="0031709D" w:rsidP="006F27F4">
      <w:pPr>
        <w:pStyle w:val="Heading4"/>
      </w:pPr>
      <w:r>
        <w:t xml:space="preserve">A. </w:t>
      </w:r>
      <w:r w:rsidR="006F27F4">
        <w:t>The US Japan alliance is strong now.</w:t>
      </w:r>
    </w:p>
    <w:p w14:paraId="4996CFD0" w14:textId="77777777" w:rsidR="00CF5AC3" w:rsidRDefault="00CF5AC3" w:rsidP="00CF5AC3">
      <w:r w:rsidRPr="000C123B">
        <w:rPr>
          <w:rStyle w:val="Style13ptBold"/>
        </w:rPr>
        <w:t xml:space="preserve">Chanlett-Avery &amp; Rinehart </w:t>
      </w:r>
      <w:r w:rsidRPr="000C123B">
        <w:t>February 9,</w:t>
      </w:r>
      <w:r w:rsidRPr="000C123B">
        <w:rPr>
          <w:rStyle w:val="Style13ptBold"/>
        </w:rPr>
        <w:t xml:space="preserve"> 2016</w:t>
      </w:r>
      <w:r w:rsidRPr="009C5EA0">
        <w:t xml:space="preserve"> Congressional </w:t>
      </w:r>
      <w:r>
        <w:t>Research Service “</w:t>
      </w:r>
      <w:r w:rsidRPr="009C5EA0">
        <w:t>The U.S.-Japan Alliance</w:t>
      </w:r>
      <w:r>
        <w:t>”</w:t>
      </w:r>
      <w:r w:rsidRPr="009C5EA0">
        <w:t xml:space="preserve"> </w:t>
      </w:r>
      <w:r w:rsidRPr="00C65688">
        <w:t xml:space="preserve">The U.S.-Japan Alliance </w:t>
      </w:r>
      <w:r>
        <w:t>Emma Chanlett-Avery Specialist in Asian Affairs Ian E. Rinehart Analyst in Asian Affairs https://www.fas.org/sgp/crs/row/RL33740.pdf</w:t>
      </w:r>
    </w:p>
    <w:p w14:paraId="39AF412B" w14:textId="77777777" w:rsidR="00CF5AC3" w:rsidRPr="000C123B" w:rsidRDefault="00CF5AC3" w:rsidP="00CF5AC3">
      <w:pPr>
        <w:rPr>
          <w:sz w:val="16"/>
        </w:rPr>
      </w:pPr>
      <w:r w:rsidRPr="00FD7754">
        <w:rPr>
          <w:rStyle w:val="StyleUnderline"/>
        </w:rPr>
        <w:t xml:space="preserve">The </w:t>
      </w:r>
      <w:r w:rsidRPr="000C123B">
        <w:rPr>
          <w:sz w:val="16"/>
        </w:rPr>
        <w:t xml:space="preserve">asymmetric </w:t>
      </w:r>
      <w:r w:rsidRPr="00FD7754">
        <w:rPr>
          <w:rStyle w:val="StyleUnderline"/>
        </w:rPr>
        <w:t xml:space="preserve">arrangement of the U.S.-Japan </w:t>
      </w:r>
      <w:r w:rsidRPr="001136D6">
        <w:rPr>
          <w:rStyle w:val="StyleUnderline"/>
        </w:rPr>
        <w:t>alliance has</w:t>
      </w:r>
      <w:r w:rsidRPr="000C123B">
        <w:rPr>
          <w:sz w:val="16"/>
        </w:rPr>
        <w:t xml:space="preserve"> moved toward </w:t>
      </w:r>
      <w:r w:rsidRPr="001136D6">
        <w:rPr>
          <w:rStyle w:val="StyleUnderline"/>
        </w:rPr>
        <w:t>a more balanced security partnership</w:t>
      </w:r>
      <w:r w:rsidRPr="000C123B">
        <w:rPr>
          <w:sz w:val="16"/>
        </w:rPr>
        <w:t xml:space="preserve"> in the 21st century. Unlike 25 years ago</w:t>
      </w:r>
      <w:r w:rsidRPr="001136D6">
        <w:rPr>
          <w:rStyle w:val="StyleUnderline"/>
        </w:rPr>
        <w:t>, the SDF is now active in overseas missions</w:t>
      </w:r>
      <w:r w:rsidRPr="000C123B">
        <w:rPr>
          <w:sz w:val="16"/>
        </w:rPr>
        <w:t xml:space="preserve">, including efforts in the 2000s to support U.S.-led coalition operations in Afghanistan and the reconstruction of Iraq. </w:t>
      </w:r>
      <w:r w:rsidRPr="00A33183">
        <w:rPr>
          <w:rStyle w:val="StyleUnderline"/>
        </w:rPr>
        <w:t>Japanese military contributions to global operations</w:t>
      </w:r>
      <w:r w:rsidRPr="000C123B">
        <w:rPr>
          <w:sz w:val="16"/>
        </w:rPr>
        <w:t xml:space="preserve"> </w:t>
      </w:r>
      <w:r w:rsidRPr="00C67EB8">
        <w:rPr>
          <w:rStyle w:val="StyleUnderline"/>
        </w:rPr>
        <w:t>like counter- piracy patrols relieve some of the burden on the U.S. military to manage every security challenge.</w:t>
      </w:r>
      <w:r w:rsidRPr="000C123B">
        <w:rPr>
          <w:sz w:val="16"/>
        </w:rPr>
        <w:t xml:space="preserve"> </w:t>
      </w:r>
      <w:r w:rsidRPr="002A3BCF">
        <w:rPr>
          <w:rStyle w:val="StyleUnderline"/>
        </w:rPr>
        <w:t>Advances in SDF</w:t>
      </w:r>
      <w:r w:rsidRPr="000C123B">
        <w:rPr>
          <w:sz w:val="16"/>
        </w:rPr>
        <w:t xml:space="preserve"> capabilities </w:t>
      </w:r>
      <w:r w:rsidRPr="00C163BE">
        <w:rPr>
          <w:rStyle w:val="StyleUnderline"/>
        </w:rPr>
        <w:t>give Japan a</w:t>
      </w:r>
      <w:r w:rsidRPr="000C123B">
        <w:rPr>
          <w:sz w:val="16"/>
        </w:rPr>
        <w:t xml:space="preserve"> potent </w:t>
      </w:r>
      <w:r w:rsidRPr="00C163BE">
        <w:rPr>
          <w:rStyle w:val="StyleUnderline"/>
        </w:rPr>
        <w:t>deterrent force</w:t>
      </w:r>
      <w:r w:rsidRPr="000C123B">
        <w:rPr>
          <w:sz w:val="16"/>
        </w:rPr>
        <w:t xml:space="preserve"> </w:t>
      </w:r>
      <w:r w:rsidRPr="00DB45DF">
        <w:rPr>
          <w:rStyle w:val="StyleUnderline"/>
        </w:rPr>
        <w:t xml:space="preserve">that </w:t>
      </w:r>
      <w:r w:rsidRPr="00946F79">
        <w:rPr>
          <w:rStyle w:val="StyleUnderline"/>
        </w:rPr>
        <w:t>complements</w:t>
      </w:r>
      <w:r w:rsidRPr="000C123B">
        <w:rPr>
          <w:sz w:val="16"/>
        </w:rPr>
        <w:t xml:space="preserve"> the capabilities of </w:t>
      </w:r>
      <w:r w:rsidRPr="00946F79">
        <w:rPr>
          <w:rStyle w:val="StyleUnderline"/>
        </w:rPr>
        <w:t>U.S. forces</w:t>
      </w:r>
      <w:r w:rsidRPr="000C123B">
        <w:rPr>
          <w:sz w:val="16"/>
        </w:rPr>
        <w:t xml:space="preserve">, for example in anti-submarine warfare. Due to </w:t>
      </w:r>
      <w:r w:rsidRPr="00946F79">
        <w:rPr>
          <w:rStyle w:val="StyleUnderline"/>
        </w:rPr>
        <w:t>the co-location of U.S. and Japanese command</w:t>
      </w:r>
      <w:r w:rsidRPr="000C123B">
        <w:rPr>
          <w:sz w:val="16"/>
        </w:rPr>
        <w:t xml:space="preserve"> facilities in recent years, </w:t>
      </w:r>
      <w:r w:rsidRPr="00C44C6C">
        <w:rPr>
          <w:rStyle w:val="StyleUnderline"/>
        </w:rPr>
        <w:t>coordination and communication have become more integrated.</w:t>
      </w:r>
      <w:r w:rsidRPr="000C123B">
        <w:rPr>
          <w:sz w:val="16"/>
        </w:rPr>
        <w:t xml:space="preserve"> </w:t>
      </w:r>
      <w:r w:rsidRPr="006B34B1">
        <w:rPr>
          <w:rStyle w:val="StyleUnderline"/>
        </w:rPr>
        <w:t>The United States and Japan have been</w:t>
      </w:r>
      <w:r w:rsidRPr="000C123B">
        <w:rPr>
          <w:sz w:val="16"/>
        </w:rPr>
        <w:t xml:space="preserve"> steadily </w:t>
      </w:r>
      <w:r w:rsidRPr="002415CE">
        <w:rPr>
          <w:rStyle w:val="StyleUnderline"/>
        </w:rPr>
        <w:t>enhancing bilateral cooperation in many aspects of the alliance</w:t>
      </w:r>
      <w:r w:rsidRPr="000C123B">
        <w:rPr>
          <w:sz w:val="16"/>
        </w:rPr>
        <w:t xml:space="preserve">, </w:t>
      </w:r>
      <w:r w:rsidRPr="002415CE">
        <w:rPr>
          <w:rStyle w:val="Emphasis"/>
        </w:rPr>
        <w:t>such as ballistic missile defense, cybersecurity, and military use of space</w:t>
      </w:r>
      <w:r w:rsidRPr="000C123B">
        <w:rPr>
          <w:sz w:val="16"/>
        </w:rPr>
        <w:t xml:space="preserve">. As </w:t>
      </w:r>
      <w:r w:rsidRPr="00ED41BF">
        <w:rPr>
          <w:rStyle w:val="StyleUnderline"/>
        </w:rPr>
        <w:t>Japan sheds its self-imposed restrictions on the use of military force</w:t>
      </w:r>
      <w:r w:rsidRPr="000C123B">
        <w:rPr>
          <w:sz w:val="16"/>
        </w:rPr>
        <w:t xml:space="preserve"> (in particular the constraints on collective self-defense) and the two countries implement their revised bilateral defense guidelines, </w:t>
      </w:r>
      <w:r w:rsidRPr="000C123B">
        <w:rPr>
          <w:rStyle w:val="StyleUnderline"/>
        </w:rPr>
        <w:t>the opportunities for the U.S. and Japanese militaries to operate as a combined force will grow</w:t>
      </w:r>
      <w:r w:rsidRPr="000C123B">
        <w:rPr>
          <w:sz w:val="16"/>
        </w:rPr>
        <w:t xml:space="preserve">. </w:t>
      </w:r>
      <w:r w:rsidRPr="000C123B">
        <w:rPr>
          <w:rStyle w:val="StyleUnderline"/>
        </w:rPr>
        <w:t>Alongside these alliance improvements, Japan continues to pay nearly $2 billion per year to defray the cost of stationing U.S. forces in Japan.</w:t>
      </w:r>
      <w:r w:rsidRPr="000C123B">
        <w:rPr>
          <w:sz w:val="16"/>
        </w:rPr>
        <w:t xml:space="preserve"> In 2015, Japan and the United States agreed to maintain Japan’s host nation support at approximately the same level for the next five years. </w:t>
      </w:r>
    </w:p>
    <w:p w14:paraId="19400F47" w14:textId="77777777" w:rsidR="00CF5AC3" w:rsidRDefault="00CF5AC3" w:rsidP="007759D5"/>
    <w:p w14:paraId="65CBE7E8" w14:textId="79A70082" w:rsidR="003466D3" w:rsidRPr="009668B8" w:rsidRDefault="0031709D" w:rsidP="003466D3">
      <w:pPr>
        <w:pStyle w:val="Heading4"/>
      </w:pPr>
      <w:r>
        <w:t xml:space="preserve">B. </w:t>
      </w:r>
      <w:r w:rsidR="003466D3">
        <w:t>Increased engagement with C</w:t>
      </w:r>
      <w:r w:rsidR="003466D3" w:rsidRPr="009668B8">
        <w:t xml:space="preserve">hina fuels Japanese abandonment </w:t>
      </w:r>
      <w:r w:rsidR="003466D3">
        <w:t>fears.</w:t>
      </w:r>
      <w:r w:rsidR="003466D3" w:rsidRPr="009668B8">
        <w:t xml:space="preserve"> </w:t>
      </w:r>
    </w:p>
    <w:p w14:paraId="5A8C9A47" w14:textId="77777777" w:rsidR="003466D3" w:rsidRPr="001578AD" w:rsidRDefault="003466D3" w:rsidP="003466D3">
      <w:pPr>
        <w:rPr>
          <w:rStyle w:val="Style13ptBold"/>
        </w:rPr>
      </w:pPr>
      <w:r w:rsidRPr="009668B8">
        <w:rPr>
          <w:rStyle w:val="Style13ptBold"/>
        </w:rPr>
        <w:t>Atanassova-Cornelis</w:t>
      </w:r>
      <w:r>
        <w:t>, 3/23/</w:t>
      </w:r>
      <w:r w:rsidRPr="009668B8">
        <w:rPr>
          <w:rStyle w:val="Style13ptBold"/>
        </w:rPr>
        <w:t>16</w:t>
      </w:r>
      <w:r>
        <w:t xml:space="preserve"> Elena. Visiting Lecturer, Brussels School of International Studies University of Kent “Strategic Uncertainty in the Asia-Pacific: Drivers, Responses and the Evolving Security Order.” In PSA Annual Conference “Politics and the Good Life,” 2016. https://www.psa.ac.uk/sites/default/files/conference/papers/2016/Paper%20Elena%20Atanassova-Cornelis,%20PSA%202016.pdf.</w:t>
      </w:r>
    </w:p>
    <w:p w14:paraId="51CD92B3" w14:textId="77777777" w:rsidR="004A440A" w:rsidRPr="00D92E8A" w:rsidRDefault="004A440A" w:rsidP="004A440A">
      <w:pPr>
        <w:rPr>
          <w:rStyle w:val="StyleUnderline"/>
        </w:rPr>
      </w:pPr>
      <w:r w:rsidRPr="00B6215C">
        <w:rPr>
          <w:rStyle w:val="Emphasis"/>
        </w:rPr>
        <w:t>Japan</w:t>
      </w:r>
      <w:r w:rsidRPr="001F721C">
        <w:rPr>
          <w:rStyle w:val="StyleUnderline"/>
        </w:rPr>
        <w:t xml:space="preserve">, due to its position as the more dependent partner in the bilateral alliance, </w:t>
      </w:r>
      <w:r w:rsidRPr="00B6215C">
        <w:rPr>
          <w:rStyle w:val="Emphasis"/>
        </w:rPr>
        <w:t xml:space="preserve">has had long-standing anxieties about ‘abandonment’ amid possible US disengagement from Asia </w:t>
      </w:r>
      <w:r w:rsidRPr="0038535D">
        <w:rPr>
          <w:sz w:val="16"/>
        </w:rPr>
        <w:t xml:space="preserve">(Ashizawa 2014). Since the </w:t>
      </w:r>
      <w:r w:rsidRPr="001F721C">
        <w:rPr>
          <w:rStyle w:val="StyleUnderline"/>
        </w:rPr>
        <w:t>2008 financial crisis</w:t>
      </w:r>
      <w:r w:rsidRPr="0038535D">
        <w:rPr>
          <w:sz w:val="16"/>
        </w:rPr>
        <w:t>, in particular</w:t>
      </w:r>
      <w:r w:rsidRPr="001F721C">
        <w:rPr>
          <w:rStyle w:val="StyleUnderline"/>
        </w:rPr>
        <w:t>, Japan has worried about the sustainability of the US military commitments due to the growing fiscal and economic constraints</w:t>
      </w:r>
      <w:r w:rsidRPr="0038535D">
        <w:rPr>
          <w:sz w:val="16"/>
        </w:rPr>
        <w:t xml:space="preserve">, </w:t>
      </w:r>
      <w:r w:rsidRPr="001F721C">
        <w:rPr>
          <w:rStyle w:val="StyleUnderline"/>
        </w:rPr>
        <w:t xml:space="preserve">especially cuts in America’s </w:t>
      </w:r>
      <w:r w:rsidRPr="00B6215C">
        <w:rPr>
          <w:rStyle w:val="StyleUnderline"/>
        </w:rPr>
        <w:t>defence spending</w:t>
      </w:r>
      <w:r w:rsidRPr="0038535D">
        <w:rPr>
          <w:sz w:val="16"/>
        </w:rPr>
        <w:t>. Now, four years since the announcement of the rebalance</w:t>
      </w:r>
      <w:r w:rsidRPr="001F721C">
        <w:rPr>
          <w:rStyle w:val="StyleUnderline"/>
        </w:rPr>
        <w:t>, Tokyo’s concerns about Washington’s ability to fund the rebalance remain</w:t>
      </w:r>
      <w:r w:rsidRPr="0038535D">
        <w:rPr>
          <w:sz w:val="16"/>
        </w:rPr>
        <w:t xml:space="preserve">.4 </w:t>
      </w:r>
      <w:r w:rsidRPr="001F721C">
        <w:rPr>
          <w:rStyle w:val="StyleUnderline"/>
        </w:rPr>
        <w:t>The rise of Chinese power</w:t>
      </w:r>
      <w:r w:rsidRPr="0038535D">
        <w:rPr>
          <w:sz w:val="16"/>
        </w:rPr>
        <w:t xml:space="preserve">, and the implications this has for the US security commitments to Japan and, more broadly, to the Asia-Pacific </w:t>
      </w:r>
      <w:r w:rsidRPr="0038535D">
        <w:rPr>
          <w:rStyle w:val="StyleUnderline"/>
        </w:rPr>
        <w:t>have become</w:t>
      </w:r>
      <w:r w:rsidRPr="001F721C">
        <w:rPr>
          <w:rStyle w:val="StyleUnderline"/>
        </w:rPr>
        <w:t xml:space="preserve"> an additional source of Tokyo’s anxieties</w:t>
      </w:r>
      <w:r w:rsidRPr="0038535D">
        <w:rPr>
          <w:sz w:val="16"/>
        </w:rPr>
        <w:t xml:space="preserve">. As a grouping of small and middle powers, ASEAN’s strategic uncertainties are driven by the shifting balance of power in the Asia-Pacific, more specifically, by fears of America’s relative decline, and the implications this has for the organisation’s interests and position in the evolving regional order (Thayer 2014; He 2015b). As in </w:t>
      </w:r>
      <w:r w:rsidRPr="001F721C">
        <w:rPr>
          <w:rStyle w:val="StyleUnderline"/>
        </w:rPr>
        <w:t>Japan</w:t>
      </w:r>
      <w:r w:rsidRPr="0038535D">
        <w:rPr>
          <w:sz w:val="16"/>
        </w:rPr>
        <w:t xml:space="preserve">, many strategists in Southeast Asia </w:t>
      </w:r>
      <w:r w:rsidRPr="001F721C">
        <w:rPr>
          <w:rStyle w:val="StyleUnderline"/>
        </w:rPr>
        <w:t>remain unconvinced about Washington’s ability to sustain its mid- to long-term security commitments to the region.</w:t>
      </w:r>
      <w:r w:rsidRPr="0038535D">
        <w:rPr>
          <w:sz w:val="16"/>
        </w:rPr>
        <w:t xml:space="preserve"> Anxieties about the (staying) economic and military power of the US remain, and the rebalance does not seem to have achieved the desired reassurance and trust across Southeast Asia.5 Instead, the rebalance appears to have generated diverging concerns.6 On the one hand, there are </w:t>
      </w:r>
      <w:r w:rsidRPr="00FF779C">
        <w:rPr>
          <w:rStyle w:val="StyleUnderline"/>
        </w:rPr>
        <w:t>worries about a more pronounced US-China power struggle and its outcome</w:t>
      </w:r>
      <w:r w:rsidRPr="0038535D">
        <w:rPr>
          <w:sz w:val="16"/>
        </w:rPr>
        <w:t>. Indeed, many Asian states are economically dependent on the PRC, but rely on the US for security protection against the prospect of a more hostile China. For ASEAN</w:t>
      </w:r>
      <w:r w:rsidRPr="00A00815">
        <w:rPr>
          <w:rStyle w:val="StyleUnderline"/>
        </w:rPr>
        <w:t xml:space="preserve">, </w:t>
      </w:r>
      <w:r w:rsidRPr="00A00815">
        <w:rPr>
          <w:rStyle w:val="Emphasis"/>
        </w:rPr>
        <w:t>this raises</w:t>
      </w:r>
      <w:r w:rsidRPr="00A00815">
        <w:rPr>
          <w:rStyle w:val="StyleUnderline"/>
        </w:rPr>
        <w:t>,</w:t>
      </w:r>
      <w:r w:rsidRPr="0038535D">
        <w:rPr>
          <w:sz w:val="16"/>
        </w:rPr>
        <w:t xml:space="preserve"> what He (2015b) calls</w:t>
      </w:r>
      <w:r w:rsidRPr="00A00815">
        <w:rPr>
          <w:rStyle w:val="Emphasis"/>
        </w:rPr>
        <w:t>, the dilemma of ‘taking sides</w:t>
      </w:r>
      <w:r w:rsidRPr="00A00815">
        <w:rPr>
          <w:rStyle w:val="StyleUnderline"/>
        </w:rPr>
        <w:t>’ and is a long-standing concern</w:t>
      </w:r>
      <w:r w:rsidRPr="0038535D">
        <w:rPr>
          <w:sz w:val="16"/>
        </w:rPr>
        <w:t>. On the other hand, similarly to Tokyo</w:t>
      </w:r>
      <w:r w:rsidRPr="00FF779C">
        <w:rPr>
          <w:rStyle w:val="StyleUnderline"/>
        </w:rPr>
        <w:t>, there are fears of a</w:t>
      </w:r>
      <w:r w:rsidRPr="0038535D">
        <w:rPr>
          <w:sz w:val="16"/>
        </w:rPr>
        <w:t xml:space="preserve"> </w:t>
      </w:r>
      <w:r w:rsidRPr="00FF779C">
        <w:rPr>
          <w:rStyle w:val="StyleUnderline"/>
        </w:rPr>
        <w:t>reduction of US presence in the region</w:t>
      </w:r>
      <w:r w:rsidRPr="0038535D">
        <w:rPr>
          <w:sz w:val="16"/>
        </w:rPr>
        <w:t>, possibly as a result of Washington’s inability to fund the rebalance (and/or changes from 2017 on in US Asia policies under the new administration</w:t>
      </w:r>
      <w:r w:rsidRPr="00FF779C">
        <w:rPr>
          <w:rStyle w:val="StyleUnderline"/>
        </w:rPr>
        <w:t>), or of its decision to accommodate Beijing.</w:t>
      </w:r>
      <w:r w:rsidRPr="0038535D">
        <w:rPr>
          <w:sz w:val="16"/>
        </w:rPr>
        <w:t xml:space="preserve"> The latter aspect is a relatively recent concern directly related to regional perceptions of </w:t>
      </w:r>
      <w:r w:rsidRPr="00FF779C">
        <w:rPr>
          <w:rStyle w:val="StyleUnderline"/>
        </w:rPr>
        <w:t>American decline in the wake of the 2008 financial crisis and of the concomitant uncertainties</w:t>
      </w:r>
      <w:r w:rsidRPr="0038535D">
        <w:rPr>
          <w:sz w:val="16"/>
        </w:rPr>
        <w:t xml:space="preserve"> associated </w:t>
      </w:r>
      <w:r w:rsidRPr="00FF779C">
        <w:rPr>
          <w:rStyle w:val="StyleUnderline"/>
        </w:rPr>
        <w:t>with the transition towards a post-US regional security order</w:t>
      </w:r>
      <w:r w:rsidRPr="0038535D">
        <w:rPr>
          <w:sz w:val="16"/>
        </w:rPr>
        <w:t xml:space="preserve"> (that may or may not be dominated by China). </w:t>
      </w:r>
      <w:r w:rsidRPr="0038535D">
        <w:rPr>
          <w:rStyle w:val="Emphasis"/>
        </w:rPr>
        <w:t>Given Japan’s security over-reliance on America</w:t>
      </w:r>
      <w:r w:rsidRPr="0038535D">
        <w:rPr>
          <w:sz w:val="16"/>
        </w:rPr>
        <w:t xml:space="preserve">, </w:t>
      </w:r>
      <w:r w:rsidRPr="00A00815">
        <w:rPr>
          <w:rStyle w:val="Emphasis"/>
        </w:rPr>
        <w:t>Japanese strategists are particularly concerned about a possible ‘US-China co-management of Asia’ amid Washington’s future accommodation of Beijing, which may mean a certain degree of Sino-US strategic understanding at the expense of Tokyo.</w:t>
      </w:r>
      <w:r w:rsidRPr="0038535D">
        <w:rPr>
          <w:sz w:val="16"/>
        </w:rPr>
        <w:t xml:space="preserve"> </w:t>
      </w:r>
      <w:r w:rsidRPr="00FF779C">
        <w:rPr>
          <w:rStyle w:val="StyleUnderline"/>
        </w:rPr>
        <w:t xml:space="preserve">7 </w:t>
      </w:r>
      <w:r w:rsidRPr="00A00815">
        <w:rPr>
          <w:rStyle w:val="Emphasis"/>
        </w:rPr>
        <w:t>A source of these anxieties was the Obama administration’s emphasis on engagement of the PRC,</w:t>
      </w:r>
      <w:r w:rsidRPr="0038535D">
        <w:rPr>
          <w:sz w:val="16"/>
        </w:rPr>
        <w:t xml:space="preserve"> especially in 2009-2010, and </w:t>
      </w:r>
      <w:r w:rsidRPr="00FF779C">
        <w:rPr>
          <w:rStyle w:val="StyleUnderline"/>
        </w:rPr>
        <w:t>Obama’s positive response to the ‘new model of great power relations’ discourse of the Xi government</w:t>
      </w:r>
      <w:r w:rsidRPr="0038535D">
        <w:rPr>
          <w:sz w:val="16"/>
        </w:rPr>
        <w:t xml:space="preserve">. </w:t>
      </w:r>
      <w:r w:rsidRPr="00D92E8A">
        <w:rPr>
          <w:rStyle w:val="Emphasis"/>
        </w:rPr>
        <w:lastRenderedPageBreak/>
        <w:t>Japan’s ‘fear of abandonment’</w:t>
      </w:r>
      <w:r w:rsidRPr="00FF779C">
        <w:rPr>
          <w:rStyle w:val="StyleUnderline"/>
        </w:rPr>
        <w:t xml:space="preserve"> </w:t>
      </w:r>
      <w:r w:rsidRPr="00D92E8A">
        <w:rPr>
          <w:rStyle w:val="Emphasis"/>
        </w:rPr>
        <w:t>thus acquired a somewhat different dimension: a reduction of US commitment to Japan not due to American withdrawal from Asia per se, but due to a shift in Washington’s China policy</w:t>
      </w:r>
      <w:r w:rsidRPr="00FF779C">
        <w:rPr>
          <w:rStyle w:val="StyleUnderline"/>
        </w:rPr>
        <w:t>.</w:t>
      </w:r>
      <w:r w:rsidRPr="0038535D">
        <w:rPr>
          <w:sz w:val="16"/>
        </w:rPr>
        <w:t xml:space="preserve"> At the same time, Japanese strategists have recognised that the alliance with Japan has remained a main pillar of America’s continuing regional involvement under the rebalance. The Obama administration’s reaffirmation, on numerous occasions, that ‘our [US] treaty commitment to Japan’s security is absolute, and Article 5 covers all territories under Japan’s administration, including the Senkaku islands’ (Asahi Shimbun, 2014) has been a manifestation of the continuing value the US attaches to its alliance with Japan. Washington has also strongly supported Tokyo’s security initiatives under Abe, discussed below. Observers (e.g., Green and Cooper 2014) point out that Abe’s policies have reinforced the US-Japan alliance and have furthered the implementation of the rebalance. </w:t>
      </w:r>
      <w:r w:rsidRPr="006C3640">
        <w:rPr>
          <w:rStyle w:val="Emphasis"/>
        </w:rPr>
        <w:t>While Tokyo’s abandonment concerns may have subsided, they have remained latent. A US-China accommodation</w:t>
      </w:r>
      <w:r w:rsidRPr="0038535D">
        <w:rPr>
          <w:sz w:val="16"/>
        </w:rPr>
        <w:t xml:space="preserve">, however remote it may seem at the time of this writing (spring 2016), </w:t>
      </w:r>
      <w:r w:rsidRPr="006C3640">
        <w:rPr>
          <w:rStyle w:val="Emphasis"/>
        </w:rPr>
        <w:t>remains a distinct possibility.</w:t>
      </w:r>
    </w:p>
    <w:p w14:paraId="21134B1D" w14:textId="5BA99E35" w:rsidR="00CC0D03" w:rsidRDefault="0031709D" w:rsidP="00CC0D03">
      <w:pPr>
        <w:pStyle w:val="Heading4"/>
      </w:pPr>
      <w:r>
        <w:t>C</w:t>
      </w:r>
      <w:r w:rsidR="00CC0D03">
        <w:t xml:space="preserve">. </w:t>
      </w:r>
      <w:r w:rsidR="002B5632">
        <w:t>Lack of confidence is US security guarantees c</w:t>
      </w:r>
      <w:r w:rsidR="00CC0D03">
        <w:t>auses Japanese proliferation.</w:t>
      </w:r>
    </w:p>
    <w:p w14:paraId="4A59596F" w14:textId="161AE6C2" w:rsidR="00CC0D03" w:rsidRDefault="00CC0D03" w:rsidP="00CC0D03">
      <w:r w:rsidRPr="002732A8">
        <w:rPr>
          <w:rStyle w:val="Style13ptBold"/>
        </w:rPr>
        <w:t>Fitzpatrick</w:t>
      </w:r>
      <w:r>
        <w:rPr>
          <w:rStyle w:val="Style13ptBold"/>
        </w:rPr>
        <w:t>, 16</w:t>
      </w:r>
      <w:r>
        <w:t>, Mark Executive Director, The International Institute For Strategic Studies-Americas, previously US Department of State Deputy Assistant Secretary for Non-proliferation, Asia’s Latent Nuclear Powers: Japan, South Korea and Taiwan. Routledge, 2/12/2016. http://www.cpdnp.jp/pdf/disarmament/WS%20flyer-2016.02.12.pdf.</w:t>
      </w:r>
    </w:p>
    <w:p w14:paraId="60C8E58B" w14:textId="780E87AA" w:rsidR="00CC0D03" w:rsidRDefault="00CC0D03" w:rsidP="002B5632">
      <w:pPr>
        <w:rPr>
          <w:rStyle w:val="StyleUnderline"/>
        </w:rPr>
      </w:pPr>
      <w:r w:rsidRPr="00D8560B">
        <w:rPr>
          <w:rStyle w:val="StyleUnderline"/>
        </w:rPr>
        <w:t>The single-most important variable affecting Japan’s continued non-nuclear posture is the credibility of the US extended deterrence. Credibility is a highly subjective criterion, depending on perceptions more than reality</w:t>
      </w:r>
      <w:r w:rsidRPr="002B5632">
        <w:rPr>
          <w:sz w:val="16"/>
        </w:rPr>
        <w:t>. Over the years, US credibility in the eyes of some Japanese variously has been threatened by US loss in Vietnam, force reductions in the region, the Guam Doctrine, withdrawal from the Philippines, inability to prevent China from becoming nuclear-armed and failure to stop North Korea’s nuclear programme. Polls in 1969, 1971 and 1996 found that fewer than half of Japanese respondents believed the US would come to Japan’s defence if it were exposed to extreme danger.140 Most recently</w:t>
      </w:r>
      <w:r w:rsidRPr="00D8560B">
        <w:rPr>
          <w:rStyle w:val="StyleUnderline"/>
        </w:rPr>
        <w:t>, the credibility of the nuclear umbrella has come under question due to US defence budget austerity</w:t>
      </w:r>
      <w:r w:rsidRPr="002B5632">
        <w:rPr>
          <w:sz w:val="16"/>
        </w:rPr>
        <w:t xml:space="preserve">, a reduced emphasis on nuclear deterrence, </w:t>
      </w:r>
      <w:r w:rsidRPr="00D8560B">
        <w:rPr>
          <w:rStyle w:val="StyleUnderline"/>
        </w:rPr>
        <w:t>the failure to stop Russian aggression in Ukraine and Obama’s decision not to employ military force against Syria</w:t>
      </w:r>
      <w:r w:rsidRPr="002B5632">
        <w:rPr>
          <w:sz w:val="16"/>
        </w:rPr>
        <w:t xml:space="preserve"> after it ignored his red line on chemical weapons use. </w:t>
      </w:r>
      <w:r w:rsidRPr="00CC0D03">
        <w:rPr>
          <w:rStyle w:val="StyleUnderline"/>
        </w:rPr>
        <w:t>Japanese strategists understand that the Ukraine and Syria cases did not involve US security commitments</w:t>
      </w:r>
      <w:r w:rsidRPr="002B5632">
        <w:rPr>
          <w:sz w:val="16"/>
        </w:rPr>
        <w:t xml:space="preserve">. More analogous to Japan’s situation would be US failure to come to the assistance of a defence partner, such as if China threatened Taiwan. </w:t>
      </w:r>
      <w:r w:rsidRPr="002B5632">
        <w:rPr>
          <w:rStyle w:val="StyleUnderline"/>
        </w:rPr>
        <w:t>The concerning scenario need not involve conflict</w:t>
      </w:r>
      <w:r w:rsidRPr="002B5632">
        <w:rPr>
          <w:sz w:val="16"/>
        </w:rPr>
        <w:t xml:space="preserve">. </w:t>
      </w:r>
      <w:r w:rsidRPr="002B5632">
        <w:rPr>
          <w:rStyle w:val="StyleUnderline"/>
        </w:rPr>
        <w:t xml:space="preserve">If Washington were to cut Taiwan adrift </w:t>
      </w:r>
      <w:r w:rsidRPr="002B5632">
        <w:rPr>
          <w:sz w:val="16"/>
        </w:rPr>
        <w:t xml:space="preserve">in deference to greater US national interests, as some American pundits have argued (see Chapter Three), </w:t>
      </w:r>
      <w:r w:rsidRPr="002B5632">
        <w:rPr>
          <w:rStyle w:val="StyleUnderline"/>
        </w:rPr>
        <w:t xml:space="preserve">it would give the Japanese reason to question the durability of the US commitment </w:t>
      </w:r>
      <w:r w:rsidRPr="002B5632">
        <w:rPr>
          <w:sz w:val="16"/>
        </w:rPr>
        <w:t>in their own case. The fact that the US does not have a treaty commitment to defend Taiwan, as distinct from the commitment to Japan, would probably be lost in terms of perceptions.</w:t>
      </w:r>
      <w:r w:rsidRPr="00D8560B">
        <w:rPr>
          <w:rStyle w:val="StyleUnderline"/>
        </w:rPr>
        <w:t xml:space="preserve"> China’s ever-growing dominance as a US trade partner </w:t>
      </w:r>
      <w:r w:rsidRPr="002B5632">
        <w:rPr>
          <w:sz w:val="16"/>
        </w:rPr>
        <w:t>already</w:t>
      </w:r>
      <w:r w:rsidRPr="00D8560B">
        <w:rPr>
          <w:rStyle w:val="StyleUnderline"/>
        </w:rPr>
        <w:t xml:space="preserve"> gives rise to nightmares in Japan that the US might someday choose China over Japan.</w:t>
      </w:r>
    </w:p>
    <w:p w14:paraId="4DF01897" w14:textId="4C3061AB" w:rsidR="00A35B25" w:rsidRPr="00A35B25" w:rsidRDefault="00A35B25" w:rsidP="00A35B25">
      <w:pPr>
        <w:pStyle w:val="Heading4"/>
      </w:pPr>
      <w:r>
        <w:t xml:space="preserve">D. </w:t>
      </w:r>
      <w:r w:rsidRPr="00A35B25">
        <w:t>Impact—</w:t>
      </w:r>
      <w:r>
        <w:t>Japanese</w:t>
      </w:r>
      <w:r w:rsidRPr="00A35B25">
        <w:t xml:space="preserve"> prolif </w:t>
      </w:r>
      <w:r>
        <w:t>causes arms races in Asia</w:t>
      </w:r>
      <w:r w:rsidRPr="00A35B25">
        <w:t xml:space="preserve"> – leads to nuclear war</w:t>
      </w:r>
    </w:p>
    <w:p w14:paraId="0EEC4368" w14:textId="77777777" w:rsidR="00A35B25" w:rsidRPr="00333938" w:rsidRDefault="00A35B25" w:rsidP="00A35B25">
      <w:pPr>
        <w:rPr>
          <w:rFonts w:asciiTheme="minorHAnsi" w:eastAsia="Cambria" w:hAnsiTheme="minorHAnsi"/>
        </w:rPr>
      </w:pPr>
      <w:r w:rsidRPr="009A3821">
        <w:rPr>
          <w:rStyle w:val="Style13ptBold"/>
        </w:rPr>
        <w:t xml:space="preserve">Cimbala 15 </w:t>
      </w:r>
      <w:r w:rsidRPr="00333938">
        <w:rPr>
          <w:rFonts w:asciiTheme="minorHAnsi" w:eastAsia="Cambria" w:hAnsiTheme="minorHAnsi"/>
        </w:rPr>
        <w:t>(Stephen J. Cimba</w:t>
      </w:r>
      <w:r>
        <w:rPr>
          <w:rFonts w:asciiTheme="minorHAnsi" w:eastAsia="Cambria" w:hAnsiTheme="minorHAnsi"/>
        </w:rPr>
        <w:t>la</w:t>
      </w:r>
      <w:r w:rsidRPr="00333938">
        <w:rPr>
          <w:rFonts w:asciiTheme="minorHAnsi" w:eastAsia="Cambria" w:hAnsiTheme="minorHAnsi"/>
        </w:rPr>
        <w:t xml:space="preserve"> </w:t>
      </w:r>
      <w:r>
        <w:rPr>
          <w:rFonts w:asciiTheme="minorHAnsi" w:eastAsia="Cambria" w:hAnsiTheme="minorHAnsi"/>
        </w:rPr>
        <w:t>professor of Political Science,</w:t>
      </w:r>
      <w:r w:rsidRPr="00333938">
        <w:rPr>
          <w:rFonts w:asciiTheme="minorHAnsi" w:eastAsia="Cambria" w:hAnsiTheme="minorHAnsi"/>
        </w:rPr>
        <w:t xml:space="preserve"> Penn State Brandywine. “Nuclear Weapons and Anticipatory Attacks: Implications for Russia and the United States,” 16 March 2015, http://www.tandfonline.com/doi/full/10.1080/13518046.2015.998121)</w:t>
      </w:r>
    </w:p>
    <w:p w14:paraId="18E2AB80" w14:textId="77777777" w:rsidR="00A35B25" w:rsidRPr="00EB6C3F" w:rsidRDefault="00A35B25" w:rsidP="00A35B25">
      <w:pPr>
        <w:rPr>
          <w:sz w:val="16"/>
        </w:rPr>
      </w:pPr>
      <w:r w:rsidRPr="002E5F59">
        <w:rPr>
          <w:rStyle w:val="StyleUnderline"/>
          <w:rFonts w:asciiTheme="minorHAnsi" w:hAnsiTheme="minorHAnsi"/>
        </w:rPr>
        <w:t>The spread of nuclear weapons in Asia</w:t>
      </w:r>
      <w:r w:rsidRPr="00333938">
        <w:rPr>
          <w:rStyle w:val="StyleUnderline"/>
          <w:rFonts w:asciiTheme="minorHAnsi" w:hAnsiTheme="minorHAnsi"/>
        </w:rPr>
        <w:t xml:space="preserve"> (</w:t>
      </w:r>
      <w:r w:rsidRPr="00EB6C3F">
        <w:rPr>
          <w:sz w:val="16"/>
        </w:rPr>
        <w:t>including those parts of the Middle East with geostrategic proximity or reach into Asia)</w:t>
      </w:r>
      <w:r w:rsidRPr="00333938">
        <w:rPr>
          <w:rStyle w:val="StyleUnderline"/>
          <w:rFonts w:asciiTheme="minorHAnsi" w:hAnsiTheme="minorHAnsi"/>
        </w:rPr>
        <w:t xml:space="preserve"> </w:t>
      </w:r>
      <w:r w:rsidRPr="002E5F59">
        <w:rPr>
          <w:rStyle w:val="StyleUnderline"/>
          <w:rFonts w:asciiTheme="minorHAnsi" w:hAnsiTheme="minorHAnsi"/>
        </w:rPr>
        <w:t>presents a complicated mosaic</w:t>
      </w:r>
      <w:r w:rsidRPr="00333938">
        <w:rPr>
          <w:u w:val="single"/>
        </w:rPr>
        <w:t xml:space="preserve"> of </w:t>
      </w:r>
      <w:r w:rsidRPr="00333938">
        <w:rPr>
          <w:rStyle w:val="StyleUnderline"/>
          <w:rFonts w:asciiTheme="minorHAnsi" w:hAnsiTheme="minorHAnsi"/>
        </w:rPr>
        <w:t xml:space="preserve">possibilities </w:t>
      </w:r>
      <w:r w:rsidRPr="00EB6C3F">
        <w:rPr>
          <w:sz w:val="16"/>
        </w:rPr>
        <w:t>in this regard</w:t>
      </w:r>
      <w:r w:rsidRPr="00333938">
        <w:rPr>
          <w:rStyle w:val="StyleUnderline"/>
          <w:rFonts w:asciiTheme="minorHAnsi" w:hAnsiTheme="minorHAnsi"/>
        </w:rPr>
        <w:t xml:space="preserve">. </w:t>
      </w:r>
      <w:r w:rsidRPr="002E5F59">
        <w:rPr>
          <w:rStyle w:val="StyleUnderline"/>
          <w:rFonts w:asciiTheme="minorHAnsi" w:hAnsiTheme="minorHAnsi"/>
        </w:rPr>
        <w:t>States with</w:t>
      </w:r>
      <w:r w:rsidRPr="00333938">
        <w:rPr>
          <w:rStyle w:val="StyleUnderline"/>
          <w:rFonts w:asciiTheme="minorHAnsi" w:hAnsiTheme="minorHAnsi"/>
        </w:rPr>
        <w:t xml:space="preserve"> nuclear forces of </w:t>
      </w:r>
      <w:r w:rsidRPr="002E5F59">
        <w:rPr>
          <w:rStyle w:val="StyleUnderline"/>
          <w:rFonts w:asciiTheme="minorHAnsi" w:hAnsiTheme="minorHAnsi"/>
        </w:rPr>
        <w:t>variable force structure</w:t>
      </w:r>
      <w:r w:rsidRPr="00333938">
        <w:rPr>
          <w:rStyle w:val="StyleUnderline"/>
          <w:rFonts w:asciiTheme="minorHAnsi" w:hAnsiTheme="minorHAnsi"/>
        </w:rPr>
        <w:t xml:space="preserve">, </w:t>
      </w:r>
      <w:r w:rsidRPr="00EB6C3F">
        <w:rPr>
          <w:sz w:val="16"/>
        </w:rPr>
        <w:t>operational</w:t>
      </w:r>
      <w:r w:rsidRPr="00333938">
        <w:rPr>
          <w:rStyle w:val="StyleUnderline"/>
          <w:rFonts w:asciiTheme="minorHAnsi" w:hAnsiTheme="minorHAnsi"/>
        </w:rPr>
        <w:t xml:space="preserve"> experience, and command-control </w:t>
      </w:r>
      <w:r w:rsidRPr="00EB6C3F">
        <w:rPr>
          <w:sz w:val="16"/>
        </w:rPr>
        <w:t>systems</w:t>
      </w:r>
      <w:r w:rsidRPr="00333938">
        <w:rPr>
          <w:rStyle w:val="StyleUnderline"/>
          <w:rFonts w:asciiTheme="minorHAnsi" w:hAnsiTheme="minorHAnsi"/>
        </w:rPr>
        <w:t xml:space="preserve"> </w:t>
      </w:r>
      <w:r w:rsidRPr="002E5F59">
        <w:rPr>
          <w:rStyle w:val="StyleUnderline"/>
          <w:rFonts w:asciiTheme="minorHAnsi" w:hAnsiTheme="minorHAnsi"/>
        </w:rPr>
        <w:t>will be thrown into a matrix of</w:t>
      </w:r>
      <w:r w:rsidRPr="00333938">
        <w:rPr>
          <w:rStyle w:val="StyleUnderline"/>
          <w:rFonts w:asciiTheme="minorHAnsi" w:hAnsiTheme="minorHAnsi"/>
        </w:rPr>
        <w:t xml:space="preserve"> </w:t>
      </w:r>
      <w:r w:rsidRPr="00EB6C3F">
        <w:rPr>
          <w:sz w:val="16"/>
        </w:rPr>
        <w:t>complex political, social, and cultural</w:t>
      </w:r>
      <w:r w:rsidRPr="00333938">
        <w:rPr>
          <w:rStyle w:val="StyleUnderline"/>
          <w:rFonts w:asciiTheme="minorHAnsi" w:hAnsiTheme="minorHAnsi"/>
        </w:rPr>
        <w:t xml:space="preserve"> </w:t>
      </w:r>
      <w:r w:rsidRPr="002E5F59">
        <w:rPr>
          <w:rStyle w:val="StyleUnderline"/>
          <w:rFonts w:asciiTheme="minorHAnsi" w:hAnsiTheme="minorHAnsi"/>
        </w:rPr>
        <w:t>cross-currents</w:t>
      </w:r>
      <w:r w:rsidRPr="00333938">
        <w:rPr>
          <w:rStyle w:val="StyleUnderline"/>
          <w:rFonts w:asciiTheme="minorHAnsi" w:hAnsiTheme="minorHAnsi"/>
        </w:rPr>
        <w:t xml:space="preserve"> </w:t>
      </w:r>
      <w:r w:rsidRPr="00F46527">
        <w:rPr>
          <w:rStyle w:val="Emphasis"/>
        </w:rPr>
        <w:t>contributory to the possibility of war</w:t>
      </w:r>
      <w:r w:rsidRPr="00333938">
        <w:rPr>
          <w:rStyle w:val="StyleUnderline"/>
          <w:rFonts w:asciiTheme="minorHAnsi" w:hAnsiTheme="minorHAnsi"/>
        </w:rPr>
        <w:t xml:space="preserve">. </w:t>
      </w:r>
      <w:r w:rsidRPr="00EB6C3F">
        <w:rPr>
          <w:sz w:val="16"/>
        </w:rPr>
        <w:t>In addition to the existing nuclear powers in Asia</w:t>
      </w:r>
      <w:r w:rsidRPr="00333938">
        <w:rPr>
          <w:rStyle w:val="StyleUnderline"/>
          <w:rFonts w:asciiTheme="minorHAnsi" w:hAnsiTheme="minorHAnsi"/>
        </w:rPr>
        <w:t xml:space="preserve">, </w:t>
      </w:r>
      <w:r w:rsidRPr="002E5F59">
        <w:rPr>
          <w:rStyle w:val="StyleUnderline"/>
          <w:rFonts w:asciiTheme="minorHAnsi" w:hAnsiTheme="minorHAnsi"/>
        </w:rPr>
        <w:t>others may seek nuclear weapons</w:t>
      </w:r>
      <w:r w:rsidRPr="00333938">
        <w:rPr>
          <w:rStyle w:val="StyleUnderline"/>
          <w:rFonts w:asciiTheme="minorHAnsi" w:hAnsiTheme="minorHAnsi"/>
        </w:rPr>
        <w:t xml:space="preserve"> if they feel</w:t>
      </w:r>
      <w:r w:rsidRPr="00333938">
        <w:rPr>
          <w:u w:val="single"/>
        </w:rPr>
        <w:t xml:space="preserve"> threatened by regional rivals </w:t>
      </w:r>
      <w:r w:rsidRPr="00EB6C3F">
        <w:rPr>
          <w:sz w:val="16"/>
        </w:rPr>
        <w:t>or hostile</w:t>
      </w:r>
      <w:r w:rsidRPr="00EB6C3F">
        <w:rPr>
          <w:rStyle w:val="StyleUnderline"/>
        </w:rPr>
        <w:t xml:space="preserve"> </w:t>
      </w:r>
      <w:r w:rsidRPr="00EB6C3F">
        <w:rPr>
          <w:sz w:val="16"/>
        </w:rPr>
        <w:t>alliances. Containment of nuclear proliferation in Asia is a desirable political objective for all of the obvious reasons. Nevertheless</w:t>
      </w:r>
      <w:r w:rsidRPr="00EB6C3F">
        <w:rPr>
          <w:rStyle w:val="StyleUnderline"/>
        </w:rPr>
        <w:t>, the present</w:t>
      </w:r>
      <w:r w:rsidRPr="00EB6C3F">
        <w:rPr>
          <w:sz w:val="16"/>
        </w:rPr>
        <w:t xml:space="preserve"> century </w:t>
      </w:r>
      <w:r w:rsidRPr="00EB6C3F">
        <w:rPr>
          <w:rStyle w:val="StyleUnderline"/>
        </w:rPr>
        <w:t xml:space="preserve">is unlikely to see the nuclear </w:t>
      </w:r>
      <w:r w:rsidRPr="00EB6C3F">
        <w:rPr>
          <w:sz w:val="16"/>
        </w:rPr>
        <w:t xml:space="preserve">hesitancy or </w:t>
      </w:r>
      <w:r w:rsidRPr="00EB6C3F">
        <w:rPr>
          <w:rStyle w:val="StyleUnderline"/>
        </w:rPr>
        <w:t>risk aversion that marked the Cold War</w:t>
      </w:r>
      <w:r w:rsidRPr="00EB6C3F">
        <w:rPr>
          <w:sz w:val="16"/>
        </w:rPr>
        <w:t>, in part</w:t>
      </w:r>
      <w:r w:rsidRPr="00333938">
        <w:rPr>
          <w:rStyle w:val="StyleUnderline"/>
          <w:rFonts w:asciiTheme="minorHAnsi" w:hAnsiTheme="minorHAnsi"/>
        </w:rPr>
        <w:t xml:space="preserve"> because the military and political discipline imposed by the Cold War superpowers no longer exists </w:t>
      </w:r>
      <w:r w:rsidRPr="00EB6C3F">
        <w:rPr>
          <w:sz w:val="16"/>
        </w:rPr>
        <w:t xml:space="preserve">but also because </w:t>
      </w:r>
      <w:r w:rsidRPr="00333938">
        <w:rPr>
          <w:rStyle w:val="StyleUnderline"/>
          <w:rFonts w:asciiTheme="minorHAnsi" w:hAnsiTheme="minorHAnsi"/>
        </w:rPr>
        <w:t xml:space="preserve">states in Asia have new aspirations for </w:t>
      </w:r>
      <w:r w:rsidRPr="00EB6C3F">
        <w:rPr>
          <w:sz w:val="16"/>
        </w:rPr>
        <w:t>regional or</w:t>
      </w:r>
      <w:r w:rsidRPr="00333938">
        <w:rPr>
          <w:rStyle w:val="StyleUnderline"/>
          <w:rFonts w:asciiTheme="minorHAnsi" w:hAnsiTheme="minorHAnsi"/>
        </w:rPr>
        <w:t xml:space="preserve"> global respect.6</w:t>
      </w:r>
      <w:r>
        <w:rPr>
          <w:rStyle w:val="StyleUnderline"/>
          <w:rFonts w:asciiTheme="minorHAnsi" w:hAnsiTheme="minorHAnsi"/>
        </w:rPr>
        <w:t xml:space="preserve"> </w:t>
      </w:r>
      <w:r w:rsidRPr="00333938">
        <w:rPr>
          <w:rStyle w:val="StyleUnderline"/>
          <w:rFonts w:asciiTheme="minorHAnsi" w:hAnsiTheme="minorHAnsi"/>
        </w:rPr>
        <w:t xml:space="preserve">The spread of ballistic missiles and other nuclear-capable delivery systems in Asia, </w:t>
      </w:r>
      <w:r w:rsidRPr="00EB6C3F">
        <w:rPr>
          <w:sz w:val="16"/>
        </w:rPr>
        <w:t>or in the Middle East with reach into Asia,</w:t>
      </w:r>
      <w:r w:rsidRPr="00333938">
        <w:rPr>
          <w:rStyle w:val="StyleUnderline"/>
          <w:rFonts w:asciiTheme="minorHAnsi" w:hAnsiTheme="minorHAnsi"/>
        </w:rPr>
        <w:t xml:space="preserve"> is especially dangerous because </w:t>
      </w:r>
      <w:r w:rsidRPr="002E5F59">
        <w:rPr>
          <w:rStyle w:val="StyleUnderline"/>
          <w:rFonts w:asciiTheme="minorHAnsi" w:hAnsiTheme="minorHAnsi"/>
        </w:rPr>
        <w:t>plausible adversaries live close together</w:t>
      </w:r>
      <w:r w:rsidRPr="00333938">
        <w:rPr>
          <w:rStyle w:val="StyleUnderline"/>
          <w:rFonts w:asciiTheme="minorHAnsi" w:hAnsiTheme="minorHAnsi"/>
        </w:rPr>
        <w:t xml:space="preserve"> </w:t>
      </w:r>
      <w:r w:rsidRPr="00EB6C3F">
        <w:rPr>
          <w:sz w:val="16"/>
        </w:rPr>
        <w:t>and are already engaged</w:t>
      </w:r>
      <w:r w:rsidRPr="002E5F59">
        <w:rPr>
          <w:rStyle w:val="StyleUnderline"/>
          <w:rFonts w:asciiTheme="minorHAnsi" w:hAnsiTheme="minorHAnsi"/>
        </w:rPr>
        <w:t xml:space="preserve"> in </w:t>
      </w:r>
      <w:r w:rsidRPr="00333938">
        <w:rPr>
          <w:rStyle w:val="StyleUnderline"/>
          <w:rFonts w:asciiTheme="minorHAnsi" w:hAnsiTheme="minorHAnsi"/>
        </w:rPr>
        <w:t xml:space="preserve">ongoing </w:t>
      </w:r>
      <w:r w:rsidRPr="002E5F59">
        <w:rPr>
          <w:rStyle w:val="StyleUnderline"/>
          <w:rFonts w:asciiTheme="minorHAnsi" w:hAnsiTheme="minorHAnsi"/>
        </w:rPr>
        <w:t>disputes</w:t>
      </w:r>
      <w:r w:rsidRPr="00333938">
        <w:rPr>
          <w:rStyle w:val="StyleUnderline"/>
          <w:rFonts w:asciiTheme="minorHAnsi" w:hAnsiTheme="minorHAnsi"/>
        </w:rPr>
        <w:t xml:space="preserve"> </w:t>
      </w:r>
      <w:r w:rsidRPr="00EB6C3F">
        <w:rPr>
          <w:sz w:val="16"/>
        </w:rPr>
        <w:t xml:space="preserve">about territory or other issues. The Cold War Americans and Soviets required missiles and airborne delivery systems of intercontinental range to strike at one another’s vitals, but short-range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w:t>
      </w:r>
      <w:r w:rsidRPr="00333938">
        <w:rPr>
          <w:u w:val="single"/>
        </w:rPr>
        <w:t xml:space="preserve">The </w:t>
      </w:r>
      <w:r w:rsidRPr="002E5F59">
        <w:rPr>
          <w:rStyle w:val="StyleUnderline"/>
          <w:rFonts w:asciiTheme="minorHAnsi" w:hAnsiTheme="minorHAnsi"/>
        </w:rPr>
        <w:t>short flight times</w:t>
      </w:r>
      <w:r w:rsidRPr="00333938">
        <w:rPr>
          <w:u w:val="single"/>
        </w:rPr>
        <w:t xml:space="preserve"> of ballistic missiles </w:t>
      </w:r>
      <w:r w:rsidRPr="00EB6C3F">
        <w:rPr>
          <w:sz w:val="16"/>
        </w:rPr>
        <w:t>between the cities or military forces of contiguous states</w:t>
      </w:r>
      <w:r w:rsidRPr="00333938">
        <w:rPr>
          <w:u w:val="single"/>
        </w:rPr>
        <w:t xml:space="preserve"> </w:t>
      </w:r>
      <w:r w:rsidRPr="002E5F59">
        <w:rPr>
          <w:rStyle w:val="StyleUnderline"/>
          <w:rFonts w:asciiTheme="minorHAnsi" w:hAnsiTheme="minorHAnsi"/>
        </w:rPr>
        <w:t>means</w:t>
      </w:r>
      <w:r w:rsidRPr="00333938">
        <w:rPr>
          <w:u w:val="single"/>
        </w:rPr>
        <w:t xml:space="preserve"> that </w:t>
      </w:r>
      <w:r w:rsidRPr="00AC7F4D">
        <w:rPr>
          <w:rStyle w:val="Emphasis"/>
        </w:rPr>
        <w:t>very little time will be available</w:t>
      </w:r>
      <w:r w:rsidRPr="00333938">
        <w:rPr>
          <w:u w:val="single"/>
        </w:rPr>
        <w:t xml:space="preserve"> for warning </w:t>
      </w:r>
      <w:r w:rsidRPr="00EB6C3F">
        <w:rPr>
          <w:sz w:val="16"/>
        </w:rPr>
        <w:t>and attack assessment by the defender</w:t>
      </w:r>
      <w:r w:rsidRPr="00333938">
        <w:rPr>
          <w:rStyle w:val="StyleUnderline"/>
          <w:rFonts w:asciiTheme="minorHAnsi" w:hAnsiTheme="minorHAnsi"/>
        </w:rPr>
        <w:t xml:space="preserve">. </w:t>
      </w:r>
      <w:r w:rsidRPr="002E5F59">
        <w:rPr>
          <w:rStyle w:val="StyleUnderline"/>
          <w:rFonts w:asciiTheme="minorHAnsi" w:hAnsiTheme="minorHAnsi"/>
        </w:rPr>
        <w:t>Conventional</w:t>
      </w:r>
      <w:r w:rsidRPr="00333938">
        <w:rPr>
          <w:rStyle w:val="StyleUnderline"/>
          <w:rFonts w:asciiTheme="minorHAnsi" w:hAnsiTheme="minorHAnsi"/>
        </w:rPr>
        <w:t xml:space="preserve">ly armed </w:t>
      </w:r>
      <w:r w:rsidRPr="002E5F59">
        <w:rPr>
          <w:rStyle w:val="StyleUnderline"/>
          <w:rFonts w:asciiTheme="minorHAnsi" w:hAnsiTheme="minorHAnsi"/>
        </w:rPr>
        <w:t>missiles could</w:t>
      </w:r>
      <w:r w:rsidRPr="00333938">
        <w:rPr>
          <w:rStyle w:val="StyleUnderline"/>
          <w:rFonts w:asciiTheme="minorHAnsi" w:hAnsiTheme="minorHAnsi"/>
        </w:rPr>
        <w:t xml:space="preserve"> easily </w:t>
      </w:r>
      <w:r w:rsidRPr="002E5F59">
        <w:rPr>
          <w:rStyle w:val="StyleUnderline"/>
          <w:rFonts w:asciiTheme="minorHAnsi" w:hAnsiTheme="minorHAnsi"/>
        </w:rPr>
        <w:t>be mistaken for</w:t>
      </w:r>
      <w:r w:rsidRPr="00333938">
        <w:rPr>
          <w:rStyle w:val="StyleUnderline"/>
          <w:rFonts w:asciiTheme="minorHAnsi" w:hAnsiTheme="minorHAnsi"/>
        </w:rPr>
        <w:t xml:space="preserve"> a tactical </w:t>
      </w:r>
      <w:r w:rsidRPr="002E5F59">
        <w:rPr>
          <w:rStyle w:val="StyleUnderline"/>
          <w:rFonts w:asciiTheme="minorHAnsi" w:hAnsiTheme="minorHAnsi"/>
        </w:rPr>
        <w:t>nuclear first use.</w:t>
      </w:r>
      <w:r w:rsidRPr="00333938">
        <w:rPr>
          <w:rStyle w:val="StyleUnderline"/>
          <w:rFonts w:asciiTheme="minorHAnsi" w:hAnsiTheme="minorHAnsi"/>
        </w:rPr>
        <w:t xml:space="preserve"> </w:t>
      </w:r>
      <w:r w:rsidRPr="00EB6C3F">
        <w:rPr>
          <w:sz w:val="16"/>
        </w:rPr>
        <w:t>Fighter-bombers appearing over the horizon could just as easily be carrying nuclear weapons as conventional ordnance. In addition to the challenges posed by shorter flight times and uncertain weapons loads,</w:t>
      </w:r>
      <w:r w:rsidRPr="00333938">
        <w:rPr>
          <w:u w:val="single"/>
        </w:rPr>
        <w:t xml:space="preserve"> potential victims of nuclear attack in Asia may also </w:t>
      </w:r>
      <w:r w:rsidRPr="00333938">
        <w:rPr>
          <w:rStyle w:val="StyleUnderline"/>
          <w:rFonts w:asciiTheme="minorHAnsi" w:hAnsiTheme="minorHAnsi"/>
        </w:rPr>
        <w:t xml:space="preserve">have </w:t>
      </w:r>
      <w:r w:rsidRPr="002E5F59">
        <w:rPr>
          <w:rStyle w:val="StyleUnderline"/>
          <w:rFonts w:asciiTheme="minorHAnsi" w:hAnsiTheme="minorHAnsi"/>
        </w:rPr>
        <w:t>first-strike vulnerable forces</w:t>
      </w:r>
      <w:r w:rsidRPr="00333938">
        <w:rPr>
          <w:rStyle w:val="StyleUnderline"/>
          <w:rFonts w:asciiTheme="minorHAnsi" w:hAnsiTheme="minorHAnsi"/>
        </w:rPr>
        <w:t xml:space="preserve"> and command-control systems that </w:t>
      </w:r>
      <w:r w:rsidRPr="002E5F59">
        <w:rPr>
          <w:rStyle w:val="StyleUnderline"/>
          <w:rFonts w:asciiTheme="minorHAnsi" w:hAnsiTheme="minorHAnsi"/>
        </w:rPr>
        <w:t>increase</w:t>
      </w:r>
      <w:r w:rsidRPr="00333938">
        <w:rPr>
          <w:rStyle w:val="StyleUnderline"/>
          <w:rFonts w:asciiTheme="minorHAnsi" w:hAnsiTheme="minorHAnsi"/>
        </w:rPr>
        <w:t xml:space="preserve"> decision </w:t>
      </w:r>
      <w:r w:rsidRPr="002E5F59">
        <w:rPr>
          <w:rStyle w:val="StyleUnderline"/>
          <w:rFonts w:asciiTheme="minorHAnsi" w:hAnsiTheme="minorHAnsi"/>
        </w:rPr>
        <w:t>pressures for rapid</w:t>
      </w:r>
      <w:r w:rsidRPr="00333938">
        <w:rPr>
          <w:rStyle w:val="StyleUnderline"/>
          <w:rFonts w:asciiTheme="minorHAnsi" w:hAnsiTheme="minorHAnsi"/>
        </w:rPr>
        <w:t xml:space="preserve">, and possibly </w:t>
      </w:r>
      <w:r w:rsidRPr="002E5F59">
        <w:rPr>
          <w:rStyle w:val="StyleUnderline"/>
          <w:rFonts w:asciiTheme="minorHAnsi" w:hAnsiTheme="minorHAnsi"/>
        </w:rPr>
        <w:t>mistaken, retaliation</w:t>
      </w:r>
      <w:r w:rsidRPr="00333938">
        <w:rPr>
          <w:rStyle w:val="StyleUnderline"/>
          <w:rFonts w:asciiTheme="minorHAnsi" w:hAnsiTheme="minorHAnsi"/>
        </w:rPr>
        <w:t>.</w:t>
      </w:r>
      <w:r>
        <w:rPr>
          <w:u w:val="single"/>
        </w:rPr>
        <w:t xml:space="preserve"> </w:t>
      </w:r>
      <w:r w:rsidRPr="00333938">
        <w:rPr>
          <w:u w:val="single"/>
        </w:rPr>
        <w:t xml:space="preserve">This potpourri of possibilities challenges conventional </w:t>
      </w:r>
      <w:r w:rsidRPr="00333938">
        <w:rPr>
          <w:u w:val="single"/>
        </w:rPr>
        <w:lastRenderedPageBreak/>
        <w:t>wisdom about nuclear deterrence and proliferation on the part of policy makers and academic theorists</w:t>
      </w:r>
      <w:r w:rsidRPr="00EB6C3F">
        <w:rPr>
          <w:sz w:val="16"/>
        </w:rPr>
        <w:t xml:space="preserve">. For policy makers in the United States and NATO, </w:t>
      </w:r>
      <w:r w:rsidRPr="00333938">
        <w:rPr>
          <w:u w:val="single"/>
        </w:rPr>
        <w:t xml:space="preserve">spreading nuclear and other weapons of mass destruction in Asia could profoundly shift the geopolitics of mass destruction </w:t>
      </w:r>
      <w:r w:rsidRPr="00EB6C3F">
        <w:rPr>
          <w:sz w:val="16"/>
        </w:rPr>
        <w:t xml:space="preserve">from a European center of gravity (in the 20th century) to an Asian and/or Middle Eastern center of gravity (in the present century).7 </w:t>
      </w:r>
      <w:r w:rsidRPr="00333938">
        <w:rPr>
          <w:u w:val="single"/>
        </w:rPr>
        <w:t>This would profoundly shake up prognostications to the effect that wars of mass destruction are now passé</w:t>
      </w:r>
      <w:r w:rsidRPr="00EB6C3F">
        <w:rPr>
          <w:sz w:val="16"/>
        </w:rPr>
        <w:t>, on account of the emergence of the ‘Revolution in Military Affairs’ and its encouragement of information-based warfare.8 Together with this,</w:t>
      </w:r>
      <w:r w:rsidRPr="00333938">
        <w:rPr>
          <w:rStyle w:val="StyleUnderline"/>
          <w:rFonts w:asciiTheme="minorHAnsi" w:hAnsiTheme="minorHAnsi"/>
        </w:rPr>
        <w:t xml:space="preserve"> there has emerged the argument that large-scale war between states or coalitions of states</w:t>
      </w:r>
      <w:r w:rsidRPr="00EB6C3F">
        <w:rPr>
          <w:sz w:val="16"/>
        </w:rPr>
        <w:t xml:space="preserve">, as opposed to varieties of unconventional warfare and failed states, </w:t>
      </w:r>
      <w:r w:rsidRPr="006B6779">
        <w:rPr>
          <w:rStyle w:val="Emphasis"/>
        </w:rPr>
        <w:t>are exceptional and potentially obsolete</w:t>
      </w:r>
      <w:r w:rsidRPr="00333938">
        <w:rPr>
          <w:rStyle w:val="StyleUnderline"/>
          <w:rFonts w:asciiTheme="minorHAnsi" w:hAnsiTheme="minorHAnsi"/>
        </w:rPr>
        <w:t xml:space="preserve">.9 </w:t>
      </w:r>
      <w:r w:rsidRPr="006B6779">
        <w:rPr>
          <w:rStyle w:val="Emphasis"/>
        </w:rPr>
        <w:t>The spread of WMD and ballistic missiles in Asia could overturn these expectations for the obsolescence or marginalization of major interstate warfare</w:t>
      </w:r>
      <w:r w:rsidRPr="00333938">
        <w:rPr>
          <w:rStyle w:val="StyleUnderline"/>
          <w:rFonts w:asciiTheme="minorHAnsi" w:hAnsiTheme="minorHAnsi"/>
        </w:rPr>
        <w:t>.</w:t>
      </w:r>
      <w:r>
        <w:rPr>
          <w:rStyle w:val="StyleUnderline"/>
          <w:rFonts w:asciiTheme="minorHAnsi" w:hAnsiTheme="minorHAnsi"/>
        </w:rPr>
        <w:t xml:space="preserve"> </w:t>
      </w:r>
      <w:r w:rsidRPr="00EB6C3F">
        <w:rPr>
          <w:sz w:val="16"/>
        </w:rPr>
        <w:t xml:space="preserve">For theorists, the argument that the spread of nuclear weapons might be fully compatible with international stability, and perhaps even supportive of international security, may be less sustainable than hitherto.10 </w:t>
      </w:r>
      <w:r w:rsidRPr="006B6779">
        <w:rPr>
          <w:rStyle w:val="StyleUnderline"/>
        </w:rPr>
        <w:t>Theorists optimistic about the ability of the international order to accommodate the proliferation of nuclear weapons and delivery systems in the present century have made several plausible arguments based on international systems and deterrence theory.</w:t>
      </w:r>
      <w:r w:rsidRPr="00EB6C3F">
        <w:rPr>
          <w:sz w:val="16"/>
        </w:rPr>
        <w:t xml:space="preserve"> First, nuclear weapons may make states more risk averse as opposed to risk acceptant, with regard to brandishing military power in support of foreign policy objectives. Second, if states’ nuclear forces are second-strike survivable, they contribute to reduced fears of surprise attack. Third, the motives of states with respect to the existing international order are crucial. Revisionists will seek to use nuclear weapons to overturn the existing balance of power; status quo-oriented states will use nuclear forces to support the existing distribution of power, and therefore slow and peaceful change, as opposed to sudden and radical power transitions. </w:t>
      </w:r>
      <w:r w:rsidRPr="00333938">
        <w:rPr>
          <w:u w:val="single"/>
        </w:rPr>
        <w:t xml:space="preserve">These arguments, </w:t>
      </w:r>
      <w:r w:rsidRPr="00EB6C3F">
        <w:rPr>
          <w:sz w:val="16"/>
        </w:rPr>
        <w:t xml:space="preserve">for a less alarmist view of nuclear proliferation, </w:t>
      </w:r>
      <w:r w:rsidRPr="00333938">
        <w:rPr>
          <w:u w:val="single"/>
        </w:rPr>
        <w:t>take comfort from the history of nuclear policy in the ‘first nuclear age’ roughly corresponding to the Cold War</w:t>
      </w:r>
      <w:r w:rsidRPr="00EB6C3F">
        <w:rPr>
          <w:sz w:val="16"/>
        </w:rPr>
        <w:t xml:space="preserve">.11 Pessimists who predicted that some 30 or more states might have nuclear weapons by the end of the century were proved wrong. </w:t>
      </w:r>
      <w:r w:rsidRPr="00333938">
        <w:rPr>
          <w:u w:val="single"/>
        </w:rPr>
        <w:t xml:space="preserve">However, the Cold War is a </w:t>
      </w:r>
      <w:r w:rsidRPr="00AC7F4D">
        <w:rPr>
          <w:rStyle w:val="Emphasis"/>
        </w:rPr>
        <w:t>dubious precedent</w:t>
      </w:r>
      <w:r w:rsidRPr="00333938">
        <w:rPr>
          <w:u w:val="single"/>
        </w:rPr>
        <w:t xml:space="preserve"> for the control of nuclear weapons spread outside of Europe</w:t>
      </w:r>
      <w:r w:rsidRPr="00EB6C3F">
        <w:rPr>
          <w:sz w:val="16"/>
        </w:rPr>
        <w:t xml:space="preserve">. </w:t>
      </w:r>
      <w:r w:rsidRPr="00333938">
        <w:rPr>
          <w:u w:val="single"/>
        </w:rPr>
        <w:t xml:space="preserve">The military and security agenda of the Cold War was dominated by the United States and the Soviet Union—especially with regard to nuclear weapons. Ideas about mutual deterrence based on second-strike capability and the deterrence ‘rationality’ according to American or allied Western concepts might be </w:t>
      </w:r>
      <w:r w:rsidRPr="00AC7F4D">
        <w:rPr>
          <w:rStyle w:val="Emphasis"/>
        </w:rPr>
        <w:t>inaccurate</w:t>
      </w:r>
      <w:r w:rsidRPr="00333938">
        <w:rPr>
          <w:u w:val="single"/>
        </w:rPr>
        <w:t xml:space="preserve"> guides to the avoidance of war elsewhere</w:t>
      </w:r>
      <w:r w:rsidRPr="00EB6C3F">
        <w:rPr>
          <w:sz w:val="16"/>
        </w:rPr>
        <w:t>.12 In addition, powers favoring nuclear containment in general may fall short of disagreement in specific political cases. As Patrick M. Morgan has noted, there is ‘insufficient agreement among states on how serious it (nuclear proliferation) is and on what to do about it’.13</w:t>
      </w:r>
    </w:p>
    <w:p w14:paraId="60777872" w14:textId="77777777" w:rsidR="002B5632" w:rsidRDefault="002B5632" w:rsidP="002B5632">
      <w:pPr>
        <w:rPr>
          <w:rStyle w:val="StyleUnderline"/>
        </w:rPr>
      </w:pPr>
    </w:p>
    <w:p w14:paraId="1380FB52" w14:textId="105FE824" w:rsidR="00034820" w:rsidRDefault="00034820" w:rsidP="00A52B1B">
      <w:pPr>
        <w:rPr>
          <w:rStyle w:val="StyleUnderline"/>
        </w:rPr>
      </w:pPr>
    </w:p>
    <w:p w14:paraId="454E3ECC" w14:textId="77777777" w:rsidR="003466D3" w:rsidRPr="003466D3" w:rsidRDefault="003466D3" w:rsidP="003466D3"/>
    <w:p w14:paraId="091B62F3" w14:textId="7DB2145B" w:rsidR="00FF7C55" w:rsidRDefault="00FF7C55" w:rsidP="00FF7C55">
      <w:pPr>
        <w:pStyle w:val="Heading2"/>
      </w:pPr>
      <w:bookmarkStart w:id="4" w:name="_Toc456451867"/>
      <w:r>
        <w:lastRenderedPageBreak/>
        <w:t>Uniqueness</w:t>
      </w:r>
      <w:bookmarkEnd w:id="4"/>
    </w:p>
    <w:p w14:paraId="7AAFAB3D" w14:textId="4F4D075D" w:rsidR="00C6347B" w:rsidRDefault="00C6347B" w:rsidP="00C6347B">
      <w:pPr>
        <w:pStyle w:val="Heading3"/>
      </w:pPr>
      <w:bookmarkStart w:id="5" w:name="_Toc456451868"/>
      <w:r>
        <w:lastRenderedPageBreak/>
        <w:t>Alliance Strong Now</w:t>
      </w:r>
      <w:bookmarkEnd w:id="5"/>
    </w:p>
    <w:p w14:paraId="202373A0" w14:textId="77777777" w:rsidR="009316A6" w:rsidRDefault="009316A6" w:rsidP="009316A6">
      <w:pPr>
        <w:pStyle w:val="Heading4"/>
      </w:pPr>
      <w:r>
        <w:t xml:space="preserve">Uniqueness – the US and Japan are strengthening their alliance now – military integration. </w:t>
      </w:r>
    </w:p>
    <w:p w14:paraId="0B17719B" w14:textId="63A5D553" w:rsidR="009316A6" w:rsidRDefault="009316A6" w:rsidP="009316A6">
      <w:r w:rsidRPr="00BF187B">
        <w:rPr>
          <w:rStyle w:val="Style13ptBold"/>
        </w:rPr>
        <w:t>Pajon et al., 2016</w:t>
      </w:r>
      <w:r>
        <w:t xml:space="preserve"> Céline Research Fellow at the Center for Asian Studies, Ifri. She researches and analyses Japan’s foreign and defense policy for Ifri since 2008 « Japan and Its Alliance with the US. Structure, Dynamics and Evolution to 2030 », The Institut français des relations internationales (Ifri) is a research center and a forum for debate on major international political and economic issues. May 2016. Ifri </w:t>
      </w:r>
      <w:r w:rsidRPr="00A52B1B">
        <w:t>https://admin.ifri.org/en/publications/enotes/notes-de-lifri/us-japan-alliance-2030-structure-dynamics-evolution</w:t>
      </w:r>
    </w:p>
    <w:p w14:paraId="1D6E0ECB" w14:textId="77777777" w:rsidR="009316A6" w:rsidRDefault="009316A6" w:rsidP="009316A6">
      <w:pPr>
        <w:rPr>
          <w:sz w:val="16"/>
        </w:rPr>
      </w:pPr>
      <w:r w:rsidRPr="005C71B3">
        <w:rPr>
          <w:sz w:val="16"/>
        </w:rPr>
        <w:t xml:space="preserve">The Japan-US alliance seems nowadays to have taken measures to successfully adapt to the challenges of its time. </w:t>
      </w:r>
      <w:r w:rsidRPr="005C71B3">
        <w:rPr>
          <w:u w:val="single"/>
        </w:rPr>
        <w:t>The allies’ primary objective is to establish conditions for an increase in Chinese power that does not threaten their interests</w:t>
      </w:r>
      <w:r w:rsidRPr="005C71B3">
        <w:rPr>
          <w:sz w:val="16"/>
        </w:rPr>
        <w:t xml:space="preserve">. To do this, the alliance is strengthening its deterrence capability on the one hand, and its power of attraction on the other (soft power). </w:t>
      </w:r>
      <w:r w:rsidRPr="005C71B3">
        <w:rPr>
          <w:u w:val="single"/>
        </w:rPr>
        <w:t>Militarily, the allies are introducing an "integrated dynamic defense"</w:t>
      </w:r>
      <w:r w:rsidRPr="005C71B3">
        <w:rPr>
          <w:sz w:val="16"/>
        </w:rPr>
        <w:t xml:space="preserve"> involving a permanent mobilization of forces and an improvement in interoperability to respond to new issues raised by the maritime expansion of China on the one hand (mainly the pre-conflict "grey zone situations"), and anti-access/area-denial measures (A2/AD) taken by Beijing on the other. </w:t>
      </w:r>
      <w:r w:rsidRPr="005C71B3">
        <w:rPr>
          <w:u w:val="single"/>
        </w:rPr>
        <w:t>The alliance today can be mobilized in peacetime and wartime</w:t>
      </w:r>
      <w:r w:rsidRPr="005C71B3">
        <w:rPr>
          <w:sz w:val="16"/>
        </w:rPr>
        <w:t xml:space="preserve"> (a permanent coordination mechanism should help with this). </w:t>
      </w:r>
      <w:r w:rsidRPr="005C71B3">
        <w:rPr>
          <w:u w:val="single"/>
        </w:rPr>
        <w:t xml:space="preserve">It is also investing in the acquisition of critical capabilities and skills </w:t>
      </w:r>
      <w:r w:rsidRPr="005C71B3">
        <w:rPr>
          <w:sz w:val="16"/>
        </w:rPr>
        <w:t xml:space="preserve">(space, cyber, missile defense, and drones) </w:t>
      </w:r>
      <w:r w:rsidRPr="005C71B3">
        <w:rPr>
          <w:u w:val="single"/>
        </w:rPr>
        <w:t>in order to maintain</w:t>
      </w:r>
      <w:r w:rsidRPr="005C71B3">
        <w:rPr>
          <w:sz w:val="16"/>
        </w:rPr>
        <w:t xml:space="preserve"> for as long as possible </w:t>
      </w:r>
      <w:r w:rsidRPr="005C71B3">
        <w:rPr>
          <w:u w:val="single"/>
        </w:rPr>
        <w:t>its advantage over Chinese military capabilities</w:t>
      </w:r>
      <w:r w:rsidRPr="005C71B3">
        <w:rPr>
          <w:sz w:val="16"/>
        </w:rPr>
        <w:t xml:space="preserve"> (despite the rapid modernization of the latter), </w:t>
      </w:r>
      <w:r w:rsidRPr="005C71B3">
        <w:rPr>
          <w:u w:val="single"/>
        </w:rPr>
        <w:t>and to strengthen the credibility of extended deterrence</w:t>
      </w:r>
      <w:r w:rsidRPr="005C71B3">
        <w:rPr>
          <w:sz w:val="16"/>
        </w:rPr>
        <w:t xml:space="preserve">, which also continues to be based on a nuclear component. These developments are taking advantage of the security reforms adopted in Japan in recent years, which allow the SDF to provide a greater role, particularly in the exercise of collective self-defense, and to rebalance the alliance to some extent. Beyond military deterrence, </w:t>
      </w:r>
      <w:r w:rsidRPr="005C71B3">
        <w:rPr>
          <w:u w:val="single"/>
        </w:rPr>
        <w:t xml:space="preserve">the allies are also strengthening their power of attraction, by extending their cooperation in the fields of development assistance </w:t>
      </w:r>
      <w:r w:rsidRPr="005C71B3">
        <w:rPr>
          <w:sz w:val="16"/>
        </w:rPr>
        <w:t xml:space="preserve">(particularly for maritime capacity-building in countries in the region), </w:t>
      </w:r>
      <w:r w:rsidRPr="005C71B3">
        <w:rPr>
          <w:u w:val="single"/>
        </w:rPr>
        <w:t>humanitarian and disaster relief operations (</w:t>
      </w:r>
      <w:r w:rsidRPr="005C71B3">
        <w:rPr>
          <w:sz w:val="16"/>
        </w:rPr>
        <w:t xml:space="preserve">HA/DR) </w:t>
      </w:r>
      <w:r w:rsidRPr="005C71B3">
        <w:rPr>
          <w:u w:val="single"/>
        </w:rPr>
        <w:t>and promoting liberal norms, particularly in the commercial field</w:t>
      </w:r>
      <w:r w:rsidRPr="005C71B3">
        <w:rPr>
          <w:sz w:val="16"/>
        </w:rPr>
        <w:t xml:space="preserve"> (TPP). </w:t>
      </w:r>
      <w:r w:rsidRPr="005C71B3">
        <w:rPr>
          <w:u w:val="single"/>
        </w:rPr>
        <w:t>This expansion in bilateral cooperation allows for</w:t>
      </w:r>
      <w:r w:rsidRPr="005C71B3">
        <w:rPr>
          <w:sz w:val="16"/>
        </w:rPr>
        <w:t xml:space="preserve">, on the one hand, </w:t>
      </w:r>
      <w:r w:rsidRPr="005C71B3">
        <w:rPr>
          <w:u w:val="single"/>
        </w:rPr>
        <w:t>structural links within the alliance to be strengthened,</w:t>
      </w:r>
      <w:r w:rsidRPr="005C71B3">
        <w:rPr>
          <w:sz w:val="16"/>
        </w:rPr>
        <w:t xml:space="preserve"> </w:t>
      </w:r>
      <w:r w:rsidRPr="005C71B3">
        <w:rPr>
          <w:u w:val="single"/>
        </w:rPr>
        <w:t>but also</w:t>
      </w:r>
      <w:r w:rsidRPr="005C71B3">
        <w:rPr>
          <w:sz w:val="16"/>
        </w:rPr>
        <w:t xml:space="preserve"> and above all, </w:t>
      </w:r>
      <w:r w:rsidRPr="005C71B3">
        <w:rPr>
          <w:u w:val="single"/>
        </w:rPr>
        <w:t xml:space="preserve">the development of a web to be promoted, bringing together strategic partners in the region in a counterbalance approach to China. </w:t>
      </w:r>
      <w:r w:rsidRPr="005C71B3">
        <w:rPr>
          <w:sz w:val="16"/>
        </w:rPr>
        <w:t xml:space="preserve">Finally, </w:t>
      </w:r>
      <w:r w:rsidRPr="005C71B3">
        <w:rPr>
          <w:u w:val="single"/>
        </w:rPr>
        <w:t>this allows the allies to a certain extent to regain the initiative in Asia and to better set the agenda while seeking to integrate Beijing. This approach based on smart power</w:t>
      </w:r>
      <w:r w:rsidRPr="005C71B3">
        <w:rPr>
          <w:sz w:val="16"/>
        </w:rPr>
        <w:t xml:space="preserve"> (combination of hard and soft power) is well adapted to the Chinese challenge, which m</w:t>
      </w:r>
      <w:r w:rsidRPr="005C71B3">
        <w:rPr>
          <w:u w:val="single"/>
        </w:rPr>
        <w:t>ixes military assertion and economic and institutional activism in the region. It also fits into a rationale of efficiency and cost reduction in a tight budgetary context, enabling all available resources</w:t>
      </w:r>
      <w:r w:rsidRPr="005C71B3">
        <w:rPr>
          <w:sz w:val="16"/>
        </w:rPr>
        <w:t xml:space="preserve"> (military, economic, financial, etc.) </w:t>
      </w:r>
      <w:r w:rsidRPr="005C71B3">
        <w:rPr>
          <w:u w:val="single"/>
        </w:rPr>
        <w:t xml:space="preserve">to be mobilized to work towards the same objective </w:t>
      </w:r>
      <w:r w:rsidRPr="005C71B3">
        <w:rPr>
          <w:sz w:val="16"/>
        </w:rPr>
        <w:t xml:space="preserve">(all of government approach). </w:t>
      </w:r>
      <w:r w:rsidRPr="005C71B3">
        <w:rPr>
          <w:u w:val="single"/>
        </w:rPr>
        <w:t>This approach requires strong coordination between the governmental and bilateral actors</w:t>
      </w:r>
      <w:r w:rsidRPr="005C71B3">
        <w:rPr>
          <w:sz w:val="16"/>
        </w:rPr>
        <w:t xml:space="preserve">, particularly within the permanent coordination mechanism. </w:t>
      </w:r>
    </w:p>
    <w:p w14:paraId="223A402A" w14:textId="77777777" w:rsidR="009316A6" w:rsidRDefault="009316A6" w:rsidP="009316A6">
      <w:pPr>
        <w:rPr>
          <w:sz w:val="16"/>
        </w:rPr>
      </w:pPr>
    </w:p>
    <w:p w14:paraId="2FBC4A80" w14:textId="77777777" w:rsidR="009316A6" w:rsidRDefault="009316A6" w:rsidP="009316A6">
      <w:pPr>
        <w:rPr>
          <w:sz w:val="16"/>
        </w:rPr>
      </w:pPr>
    </w:p>
    <w:p w14:paraId="592048DC" w14:textId="77777777" w:rsidR="009316A6" w:rsidRPr="009316A6" w:rsidRDefault="009316A6" w:rsidP="009316A6"/>
    <w:p w14:paraId="3154BEE1" w14:textId="77777777" w:rsidR="00F3204F" w:rsidRPr="00AA3BCA" w:rsidRDefault="00F3204F" w:rsidP="00F3204F">
      <w:pPr>
        <w:pStyle w:val="Heading4"/>
      </w:pPr>
      <w:r w:rsidRPr="00AA3BCA">
        <w:t>Japan is on board with US international efforts, currently working to maintain stability in East Asia</w:t>
      </w:r>
    </w:p>
    <w:p w14:paraId="1B2B9123" w14:textId="77777777" w:rsidR="00F3204F" w:rsidRPr="00994176" w:rsidRDefault="00F3204F" w:rsidP="00F3204F">
      <w:r w:rsidRPr="00994176">
        <w:rPr>
          <w:rStyle w:val="Style13ptBold"/>
        </w:rPr>
        <w:t>Auslin 16</w:t>
      </w:r>
      <w:r>
        <w:t xml:space="preserve"> </w:t>
      </w:r>
      <w:r w:rsidRPr="00994176">
        <w:t>(Michael R., March 2016,</w:t>
      </w:r>
      <w:r w:rsidRPr="00C60BB6">
        <w:rPr>
          <w:rFonts w:ascii="Arial" w:hAnsi="Arial" w:cs="Arial"/>
          <w:color w:val="161818"/>
          <w:sz w:val="29"/>
          <w:szCs w:val="29"/>
          <w:shd w:val="clear" w:color="auto" w:fill="F9F9F9"/>
        </w:rPr>
        <w:t xml:space="preserve"> </w:t>
      </w:r>
      <w:r w:rsidRPr="00C60BB6">
        <w:t>Michael Auslin is a resident scholar and the director of Japan Studies at the American Enterprise Institute (AEI), where he specializes in Asian regiona</w:t>
      </w:r>
      <w:r>
        <w:t>l security and political issues, and former associate professor at Yale University</w:t>
      </w:r>
      <w:r w:rsidRPr="00994176">
        <w:t xml:space="preserve"> "An Evolving U.S.-Japan Alliance and Its Strategic Outlook," NIDS International Security Seminar, http://www.nids.go.jp/event/other/seminar/pdf/04.pdf)</w:t>
      </w:r>
    </w:p>
    <w:p w14:paraId="716BA58F" w14:textId="77777777" w:rsidR="00F3204F" w:rsidRPr="00AA3BCA" w:rsidRDefault="00F3204F" w:rsidP="00F3204F">
      <w:pPr>
        <w:rPr>
          <w:sz w:val="16"/>
        </w:rPr>
      </w:pPr>
      <w:r w:rsidRPr="00AA3BCA">
        <w:rPr>
          <w:sz w:val="16"/>
        </w:rPr>
        <w:t xml:space="preserve">Perhaps as significantly, </w:t>
      </w:r>
      <w:r w:rsidRPr="00857741">
        <w:rPr>
          <w:rStyle w:val="StyleUnderline"/>
        </w:rPr>
        <w:t>Abe has articulated his strategy in terms of upholding Asia’s</w:t>
      </w:r>
      <w:r w:rsidRPr="00AA3BCA">
        <w:rPr>
          <w:sz w:val="16"/>
        </w:rPr>
        <w:t xml:space="preserve"> rules-based </w:t>
      </w:r>
      <w:r w:rsidRPr="00857741">
        <w:rPr>
          <w:rStyle w:val="StyleUnderline"/>
        </w:rPr>
        <w:t>order</w:t>
      </w:r>
      <w:r w:rsidRPr="00AA3BCA">
        <w:rPr>
          <w:sz w:val="16"/>
        </w:rPr>
        <w:t xml:space="preserve">. In prominent speeches in Washington, D.C., Canberra, and Singapore, </w:t>
      </w:r>
      <w:r w:rsidRPr="003A2EFB">
        <w:rPr>
          <w:rStyle w:val="StyleUnderline"/>
        </w:rPr>
        <w:t>Abe has shared his vision of Japan’s role as a bulwark of</w:t>
      </w:r>
      <w:r w:rsidRPr="00AA3BCA">
        <w:rPr>
          <w:sz w:val="16"/>
        </w:rPr>
        <w:t xml:space="preserve"> the liberal </w:t>
      </w:r>
      <w:r w:rsidRPr="003A2EFB">
        <w:rPr>
          <w:rStyle w:val="StyleUnderline"/>
        </w:rPr>
        <w:t>international order.</w:t>
      </w:r>
      <w:r w:rsidRPr="00AA3BCA">
        <w:rPr>
          <w:sz w:val="16"/>
        </w:rPr>
        <w:t xml:space="preserve"> This has also meant </w:t>
      </w:r>
      <w:r w:rsidRPr="003A2EFB">
        <w:rPr>
          <w:rStyle w:val="StyleUnderline"/>
        </w:rPr>
        <w:t>weighing in on Asia’s territorial disputes</w:t>
      </w:r>
      <w:r w:rsidRPr="00AA3BCA">
        <w:rPr>
          <w:sz w:val="16"/>
        </w:rPr>
        <w:t xml:space="preserve">, at least rhetorically, by calling for a peaceful resolution and the rejection of coercion as a tool of statecraft. At the same time, </w:t>
      </w:r>
      <w:r w:rsidRPr="003A2EFB">
        <w:rPr>
          <w:rStyle w:val="StyleUnderline"/>
        </w:rPr>
        <w:t>there have been suggestions that Abe will go farther, and possibly join Southeast Asian nations and the U.S. Navy in South China Sea maritime patrols or confidence building exercises</w:t>
      </w:r>
      <w:r w:rsidRPr="00AA3BCA">
        <w:rPr>
          <w:sz w:val="16"/>
        </w:rPr>
        <w:t xml:space="preserve">. This would put Japan directly in the middle of Asia’s most heated disputes, something that the country traditionally has sought to avoid. </w:t>
      </w:r>
    </w:p>
    <w:p w14:paraId="683A22A4" w14:textId="77777777" w:rsidR="00C83E3E" w:rsidRPr="007A063F" w:rsidRDefault="00C83E3E" w:rsidP="00C83E3E">
      <w:pPr>
        <w:keepNext/>
        <w:keepLines/>
        <w:spacing w:before="40" w:after="0"/>
        <w:outlineLvl w:val="3"/>
        <w:rPr>
          <w:rFonts w:eastAsiaTheme="majorEastAsia" w:cstheme="majorBidi"/>
          <w:b/>
          <w:iCs/>
          <w:sz w:val="26"/>
        </w:rPr>
      </w:pPr>
      <w:r w:rsidRPr="007A063F">
        <w:rPr>
          <w:rFonts w:eastAsiaTheme="majorEastAsia" w:cstheme="majorBidi"/>
          <w:b/>
          <w:iCs/>
          <w:sz w:val="26"/>
        </w:rPr>
        <w:t>US-Japan Alliance extremely strong now – bipartisan US support in Japan</w:t>
      </w:r>
    </w:p>
    <w:p w14:paraId="194FE9E3" w14:textId="77777777" w:rsidR="00C83E3E" w:rsidRPr="007A063F" w:rsidRDefault="00C83E3E" w:rsidP="00C83E3E">
      <w:pPr>
        <w:autoSpaceDE w:val="0"/>
        <w:autoSpaceDN w:val="0"/>
        <w:adjustRightInd w:val="0"/>
        <w:spacing w:after="0" w:line="240" w:lineRule="auto"/>
      </w:pPr>
      <w:r w:rsidRPr="007A063F">
        <w:rPr>
          <w:b/>
          <w:bCs/>
          <w:sz w:val="26"/>
        </w:rPr>
        <w:t>Schoff 15</w:t>
      </w:r>
      <w:r w:rsidRPr="007A063F">
        <w:t xml:space="preserve"> (James L. Schoff, Senior Associate Asia Program, 7-16-2015, "Strengthening U.S. Alliances in Northeast Asia," Carnegie Endowment for International Peace, http://carnegieendowment.org/2015/07/16/strengthening-u.s.-alliances-in-northeast-asia/idhr)</w:t>
      </w:r>
    </w:p>
    <w:p w14:paraId="29CC6A0E" w14:textId="77777777" w:rsidR="00C83E3E" w:rsidRPr="007A063F" w:rsidRDefault="00C83E3E" w:rsidP="00C83E3E">
      <w:pPr>
        <w:autoSpaceDE w:val="0"/>
        <w:autoSpaceDN w:val="0"/>
        <w:adjustRightInd w:val="0"/>
        <w:spacing w:after="0" w:line="240" w:lineRule="auto"/>
        <w:rPr>
          <w:sz w:val="16"/>
        </w:rPr>
      </w:pPr>
      <w:r w:rsidRPr="007A063F">
        <w:rPr>
          <w:sz w:val="16"/>
        </w:rPr>
        <w:lastRenderedPageBreak/>
        <w:t xml:space="preserve">Overall, </w:t>
      </w:r>
      <w:r w:rsidRPr="007A063F">
        <w:rPr>
          <w:u w:val="single"/>
        </w:rPr>
        <w:t>the U.S.-Japan</w:t>
      </w:r>
      <w:r w:rsidRPr="007A063F">
        <w:rPr>
          <w:sz w:val="16"/>
        </w:rPr>
        <w:t xml:space="preserve"> and U.S.-ROK </w:t>
      </w:r>
      <w:r w:rsidRPr="007A063F">
        <w:rPr>
          <w:u w:val="single"/>
        </w:rPr>
        <w:t xml:space="preserve">alliances are in good shape today, thanks </w:t>
      </w:r>
      <w:r w:rsidRPr="007A063F">
        <w:t>in part</w:t>
      </w:r>
      <w:r w:rsidRPr="007A063F">
        <w:rPr>
          <w:u w:val="single"/>
        </w:rPr>
        <w:t xml:space="preserve"> to consistent bipartisan support from the U.S. government over the years </w:t>
      </w:r>
      <w:r w:rsidRPr="007A063F">
        <w:rPr>
          <w:sz w:val="16"/>
        </w:rPr>
        <w:t xml:space="preserve">and careful attention paid most recently by both the Bush and Obama administrations. </w:t>
      </w:r>
      <w:r w:rsidRPr="007A063F">
        <w:rPr>
          <w:u w:val="single"/>
        </w:rPr>
        <w:t xml:space="preserve">Polls show broad support on each </w:t>
      </w:r>
      <w:r w:rsidRPr="007A063F">
        <w:t>side</w:t>
      </w:r>
      <w:r w:rsidRPr="007A063F">
        <w:rPr>
          <w:u w:val="single"/>
        </w:rPr>
        <w:t xml:space="preserve"> of these</w:t>
      </w:r>
      <w:r w:rsidRPr="007A063F">
        <w:rPr>
          <w:sz w:val="16"/>
        </w:rPr>
        <w:t xml:space="preserve"> </w:t>
      </w:r>
      <w:r w:rsidRPr="007A063F">
        <w:rPr>
          <w:u w:val="single"/>
        </w:rPr>
        <w:t>two alliances</w:t>
      </w:r>
      <w:r w:rsidRPr="007A063F">
        <w:rPr>
          <w:sz w:val="16"/>
        </w:rPr>
        <w:t xml:space="preserve">, </w:t>
      </w:r>
      <w:r w:rsidRPr="007A063F">
        <w:rPr>
          <w:u w:val="single"/>
        </w:rPr>
        <w:t>and political change (back and forth)</w:t>
      </w:r>
      <w:r w:rsidRPr="007A063F">
        <w:rPr>
          <w:sz w:val="16"/>
        </w:rPr>
        <w:t xml:space="preserve"> in all three countries over the last two decades </w:t>
      </w:r>
      <w:r w:rsidRPr="007A063F">
        <w:rPr>
          <w:u w:val="single"/>
        </w:rPr>
        <w:t>has not disrupted their relationships</w:t>
      </w:r>
      <w:r w:rsidRPr="007A063F">
        <w:rPr>
          <w:sz w:val="16"/>
        </w:rPr>
        <w:t>.</w:t>
      </w:r>
      <w:r w:rsidRPr="007A063F">
        <w:rPr>
          <w:sz w:val="16"/>
          <w:vertAlign w:val="superscript"/>
        </w:rPr>
        <w:t>1</w:t>
      </w:r>
      <w:r w:rsidRPr="007A063F">
        <w:rPr>
          <w:sz w:val="16"/>
        </w:rPr>
        <w:t xml:space="preserve"> In fact, </w:t>
      </w:r>
      <w:r w:rsidRPr="007A063F">
        <w:rPr>
          <w:u w:val="single"/>
        </w:rPr>
        <w:t>the alliances are arguably as strong as they have ever been</w:t>
      </w:r>
      <w:r w:rsidRPr="007A063F">
        <w:rPr>
          <w:sz w:val="16"/>
        </w:rPr>
        <w:t xml:space="preserve">. </w:t>
      </w:r>
      <w:r w:rsidRPr="007A063F">
        <w:rPr>
          <w:u w:val="single"/>
        </w:rPr>
        <w:t>Quick and robust U.S. support for Japan in the aftermath of its 2011 tsunami and nuclear crisis was the right thing to do not only from a humanitarian perspective, but also from a U.S. strategic standpoint and as a close friend. Although</w:t>
      </w:r>
      <w:r w:rsidRPr="007A063F">
        <w:rPr>
          <w:sz w:val="16"/>
        </w:rPr>
        <w:t xml:space="preserve"> current Japanese Prime Minister Shinzo </w:t>
      </w:r>
      <w:r w:rsidRPr="007A063F">
        <w:rPr>
          <w:u w:val="single"/>
        </w:rPr>
        <w:t>Abe often remarks that his party’s return to power</w:t>
      </w:r>
      <w:r w:rsidRPr="007A063F">
        <w:rPr>
          <w:sz w:val="16"/>
        </w:rPr>
        <w:t xml:space="preserve"> in late 2012 </w:t>
      </w:r>
      <w:r w:rsidRPr="007A063F">
        <w:rPr>
          <w:u w:val="single"/>
        </w:rPr>
        <w:t>helped “repair” U.S.-Japan relations, the fact is that alliance cooperation was solid during the last two years the Democratic Party of Japan was in power, and this emerging “bipartisan” support for the relationship in Japan should be celebrated</w:t>
      </w:r>
      <w:r w:rsidRPr="007A063F">
        <w:rPr>
          <w:sz w:val="16"/>
        </w:rPr>
        <w:t xml:space="preserve">. It is a long-term asset for the alliance. </w:t>
      </w:r>
    </w:p>
    <w:p w14:paraId="220D6498" w14:textId="77777777" w:rsidR="00C83E3E" w:rsidRPr="00795A97" w:rsidRDefault="00C83E3E" w:rsidP="00C83E3E"/>
    <w:p w14:paraId="49BB417B" w14:textId="77777777" w:rsidR="00F3204F" w:rsidRPr="00795A97" w:rsidRDefault="00F3204F" w:rsidP="00F3204F"/>
    <w:p w14:paraId="63C6B30F" w14:textId="77777777" w:rsidR="00F3204F" w:rsidRPr="00F3204F" w:rsidRDefault="00F3204F" w:rsidP="00F3204F"/>
    <w:p w14:paraId="40492E62" w14:textId="2CF0203B" w:rsidR="009A44E3" w:rsidRDefault="009A44E3" w:rsidP="009A44E3">
      <w:pPr>
        <w:pStyle w:val="Heading3"/>
      </w:pPr>
      <w:bookmarkStart w:id="6" w:name="_Toc456451869"/>
      <w:r>
        <w:lastRenderedPageBreak/>
        <w:t>Alliance Strong Now – A2 Trump</w:t>
      </w:r>
      <w:bookmarkEnd w:id="6"/>
    </w:p>
    <w:p w14:paraId="34308B43" w14:textId="77777777" w:rsidR="001E2E6C" w:rsidRPr="00333938" w:rsidRDefault="001E2E6C" w:rsidP="001E2E6C">
      <w:pPr>
        <w:pStyle w:val="Heading4"/>
        <w:rPr>
          <w:rFonts w:asciiTheme="minorHAnsi" w:hAnsiTheme="minorHAnsi"/>
        </w:rPr>
      </w:pPr>
      <w:r w:rsidRPr="00333938">
        <w:rPr>
          <w:rFonts w:asciiTheme="minorHAnsi" w:hAnsiTheme="minorHAnsi"/>
        </w:rPr>
        <w:t>Trump is irrelevant to actual policy proposals that are strengthening the alliance in the squo – Japanese Prime Minister Confirms</w:t>
      </w:r>
    </w:p>
    <w:p w14:paraId="455B6188" w14:textId="7261B571" w:rsidR="001E2E6C" w:rsidRPr="00333938" w:rsidRDefault="001E2E6C" w:rsidP="001E2E6C">
      <w:pPr>
        <w:rPr>
          <w:rFonts w:asciiTheme="minorHAnsi" w:hAnsiTheme="minorHAnsi"/>
        </w:rPr>
      </w:pPr>
      <w:r w:rsidRPr="00333938">
        <w:rPr>
          <w:rStyle w:val="Style13ptBold"/>
          <w:rFonts w:asciiTheme="minorHAnsi" w:hAnsiTheme="minorHAnsi"/>
        </w:rPr>
        <w:t xml:space="preserve">East Asia Forum 16 </w:t>
      </w:r>
      <w:r w:rsidRPr="00333938">
        <w:rPr>
          <w:rFonts w:asciiTheme="minorHAnsi" w:hAnsiTheme="minorHAnsi"/>
        </w:rPr>
        <w:t xml:space="preserve">East Asia Forum is a platform for analysis and research on politics, economics, business, law, security, international relations and society relevant to public policy, centred on the Asia Pacific region, based out of the Crawford School of Public Policy at the Australian National University, the Forum is a joint initiative of two academic research networks: the East Asian Bureau of Economic Research (EABER) and the South Asian Bureau of Economic Research (SABER)(April 22, 2016, “Is the Japan-U.S. Relationship Stronger than Isolationist Rhetoric?” Economy Watch, </w:t>
      </w:r>
      <w:r w:rsidRPr="00A52B1B">
        <w:rPr>
          <w:rFonts w:asciiTheme="minorHAnsi" w:hAnsiTheme="minorHAnsi"/>
        </w:rPr>
        <w:t>http://www.economywatch.com/features/Is-the-Japan-US-Relationship-Stronger-than-Isolationist-Rhetoric0422.html</w:t>
      </w:r>
      <w:r w:rsidRPr="00333938">
        <w:rPr>
          <w:rFonts w:asciiTheme="minorHAnsi" w:hAnsiTheme="minorHAnsi"/>
        </w:rPr>
        <w:t>) AAB</w:t>
      </w:r>
    </w:p>
    <w:p w14:paraId="5DB9703A" w14:textId="77777777" w:rsidR="001E2E6C" w:rsidRPr="00333938" w:rsidRDefault="001E2E6C" w:rsidP="001E2E6C">
      <w:pPr>
        <w:rPr>
          <w:rStyle w:val="Style13ptBold"/>
          <w:rFonts w:asciiTheme="minorHAnsi" w:hAnsiTheme="minorHAnsi"/>
        </w:rPr>
      </w:pPr>
    </w:p>
    <w:p w14:paraId="2E134866" w14:textId="77777777" w:rsidR="001E2E6C" w:rsidRPr="00333938" w:rsidRDefault="001E2E6C" w:rsidP="001E2E6C">
      <w:pPr>
        <w:rPr>
          <w:rStyle w:val="Emphasis"/>
          <w:rFonts w:asciiTheme="minorHAnsi" w:hAnsiTheme="minorHAnsi"/>
        </w:rPr>
      </w:pPr>
      <w:r w:rsidRPr="00333938">
        <w:rPr>
          <w:rFonts w:asciiTheme="minorHAnsi" w:hAnsiTheme="minorHAnsi"/>
        </w:rPr>
        <w:t xml:space="preserve">Signed in 1951, </w:t>
      </w:r>
      <w:r w:rsidRPr="00333938">
        <w:rPr>
          <w:rStyle w:val="StyleUnderline"/>
          <w:rFonts w:asciiTheme="minorHAnsi" w:hAnsiTheme="minorHAnsi"/>
        </w:rPr>
        <w:t xml:space="preserve">the US–Japan Security Treaty and the alliance it established have endured for over six decades and continue to play an instrumental role in shaping the regional security order. However, with Republican presidential nominee frontrunner Donald Trump’s ‘America first’ isolationist foreign policy views gaining traction in the United States, concerns are mounting over the future of the alliance. </w:t>
      </w:r>
      <w:r w:rsidRPr="00333938">
        <w:rPr>
          <w:rFonts w:asciiTheme="minorHAnsi" w:hAnsiTheme="minorHAnsi"/>
        </w:rPr>
        <w:t xml:space="preserve">Trump has stated that he would not hesitate to reconsider America’s longstanding alliances with Japan and South Korea if they cease to be of benefit to the United States. He further adds that under his leadership, the United States would seek to renegotiate many one-sided yet fundamental treaties with American allies, including the one with Japan. So </w:t>
      </w:r>
      <w:r w:rsidRPr="00333938">
        <w:rPr>
          <w:rStyle w:val="StyleUnderline"/>
          <w:rFonts w:asciiTheme="minorHAnsi" w:hAnsiTheme="minorHAnsi"/>
        </w:rPr>
        <w:t>can the US–Japan alliance withstand this upshot in domestic criticism? Japanese Prime Minister Shinzo Abe has repeatedly stated that the US–Japan alliance will continue to be the cornerstone of Japan’s security policy. Strengthening the alliance is one of the three pillars of Japan’s new defence policy,</w:t>
      </w:r>
      <w:r w:rsidRPr="00333938">
        <w:rPr>
          <w:rFonts w:asciiTheme="minorHAnsi" w:hAnsiTheme="minorHAnsi"/>
        </w:rPr>
        <w:t xml:space="preserve"> alongside developing Japan’s own self-defence capabilities and actively promoting security cooperation with other countries to ensure international peace and security. </w:t>
      </w:r>
      <w:r w:rsidRPr="00333938">
        <w:rPr>
          <w:rStyle w:val="StyleUnderline"/>
          <w:rFonts w:asciiTheme="minorHAnsi" w:hAnsiTheme="minorHAnsi"/>
        </w:rPr>
        <w:t>For the United States, the alliance serves as the basis for its Asian ‘pivot’ strategy. Former secretary of state, and Democratic presidential hopeful, Hillary Clinton asserted that the US ‘treaty alliances with Japan,</w:t>
      </w:r>
      <w:r w:rsidRPr="00333938">
        <w:rPr>
          <w:rFonts w:asciiTheme="minorHAnsi" w:hAnsiTheme="minorHAnsi"/>
        </w:rPr>
        <w:t xml:space="preserve"> South Korea, Australia, the Philippines and Thailand </w:t>
      </w:r>
      <w:r w:rsidRPr="00333938">
        <w:rPr>
          <w:rStyle w:val="StyleUnderline"/>
          <w:rFonts w:asciiTheme="minorHAnsi" w:hAnsiTheme="minorHAnsi"/>
        </w:rPr>
        <w:t xml:space="preserve">are the fulcrum for the strategic turn to the Asia Pacific’. These alliances must be maintained in order to achieve the common vision of a stable regional order. In addition, </w:t>
      </w:r>
      <w:r w:rsidRPr="00333938">
        <w:rPr>
          <w:rStyle w:val="Emphasis"/>
          <w:rFonts w:asciiTheme="minorHAnsi" w:hAnsiTheme="minorHAnsi"/>
        </w:rPr>
        <w:t>they likely will be.</w:t>
      </w:r>
    </w:p>
    <w:p w14:paraId="34CD370A" w14:textId="77777777" w:rsidR="001E2E6C" w:rsidRPr="00333938" w:rsidRDefault="001E2E6C" w:rsidP="001E2E6C">
      <w:pPr>
        <w:rPr>
          <w:rStyle w:val="Emphasis"/>
          <w:rFonts w:asciiTheme="minorHAnsi" w:hAnsiTheme="minorHAnsi"/>
        </w:rPr>
      </w:pPr>
    </w:p>
    <w:p w14:paraId="79C4FEDF" w14:textId="77777777" w:rsidR="00713FB1" w:rsidRPr="00333938" w:rsidRDefault="00713FB1" w:rsidP="00713FB1">
      <w:pPr>
        <w:pStyle w:val="Heading4"/>
        <w:rPr>
          <w:rFonts w:asciiTheme="minorHAnsi" w:hAnsiTheme="minorHAnsi"/>
        </w:rPr>
      </w:pPr>
      <w:r w:rsidRPr="00333938">
        <w:rPr>
          <w:rFonts w:asciiTheme="minorHAnsi" w:hAnsiTheme="minorHAnsi"/>
        </w:rPr>
        <w:t>Japan not worried – can’t become foreign policy</w:t>
      </w:r>
    </w:p>
    <w:p w14:paraId="1572BC28" w14:textId="572AF828" w:rsidR="00713FB1" w:rsidRPr="00333938" w:rsidRDefault="00713FB1" w:rsidP="00713FB1">
      <w:pPr>
        <w:rPr>
          <w:rFonts w:asciiTheme="minorHAnsi" w:hAnsiTheme="minorHAnsi"/>
        </w:rPr>
      </w:pPr>
      <w:r w:rsidRPr="00333938">
        <w:rPr>
          <w:rStyle w:val="Style13ptBold"/>
          <w:rFonts w:asciiTheme="minorHAnsi" w:hAnsiTheme="minorHAnsi"/>
        </w:rPr>
        <w:t>Jiji 5/8/16</w:t>
      </w:r>
      <w:r w:rsidRPr="00333938">
        <w:rPr>
          <w:rFonts w:asciiTheme="minorHAnsi" w:hAnsiTheme="minorHAnsi"/>
        </w:rPr>
        <w:t xml:space="preserve"> staff writer for The Japan Times (“Trump proposals for Japan will not become U.S. policy, expert says,” The Japan Times, </w:t>
      </w:r>
      <w:r w:rsidRPr="00A52B1B">
        <w:rPr>
          <w:rFonts w:asciiTheme="minorHAnsi" w:hAnsiTheme="minorHAnsi"/>
        </w:rPr>
        <w:t>http://www.japantimes.co.jp/news/2016/05/08/national/politics-diplomacy/trump-proposals-japan-will-not-become-u-s-policy-expert-says/#.V2xS_7IrL5I</w:t>
      </w:r>
      <w:r w:rsidRPr="00333938">
        <w:rPr>
          <w:rFonts w:asciiTheme="minorHAnsi" w:hAnsiTheme="minorHAnsi"/>
        </w:rPr>
        <w:t>) AAB</w:t>
      </w:r>
    </w:p>
    <w:p w14:paraId="6DA909D8" w14:textId="77777777" w:rsidR="00713FB1" w:rsidRPr="00333938" w:rsidRDefault="00713FB1" w:rsidP="00713FB1">
      <w:pPr>
        <w:rPr>
          <w:rFonts w:asciiTheme="minorHAnsi" w:hAnsiTheme="minorHAnsi"/>
        </w:rPr>
      </w:pPr>
    </w:p>
    <w:p w14:paraId="08EB8FF8" w14:textId="77777777" w:rsidR="00713FB1" w:rsidRPr="00333938" w:rsidRDefault="00713FB1" w:rsidP="00713FB1">
      <w:pPr>
        <w:rPr>
          <w:rFonts w:asciiTheme="minorHAnsi" w:hAnsiTheme="minorHAnsi"/>
        </w:rPr>
      </w:pPr>
      <w:r w:rsidRPr="00333938">
        <w:rPr>
          <w:rFonts w:asciiTheme="minorHAnsi" w:hAnsiTheme="minorHAnsi"/>
        </w:rPr>
        <w:t xml:space="preserve">WASHINGTON – </w:t>
      </w:r>
      <w:r w:rsidRPr="00333938">
        <w:rPr>
          <w:rStyle w:val="StyleUnderline"/>
          <w:rFonts w:asciiTheme="minorHAnsi" w:hAnsiTheme="minorHAnsi"/>
        </w:rPr>
        <w:t>Suggestions about Japan by Donald Trump</w:t>
      </w:r>
      <w:r w:rsidRPr="00333938">
        <w:rPr>
          <w:rFonts w:asciiTheme="minorHAnsi" w:hAnsiTheme="minorHAnsi"/>
        </w:rPr>
        <w:t xml:space="preserve">, the presumptive U.S. Republican presidential nominee, </w:t>
      </w:r>
      <w:r w:rsidRPr="00333938">
        <w:rPr>
          <w:rStyle w:val="StyleUnderline"/>
          <w:rFonts w:asciiTheme="minorHAnsi" w:hAnsiTheme="minorHAnsi"/>
        </w:rPr>
        <w:t>are unlikely to become U.S. foreign policy even if he</w:t>
      </w:r>
      <w:r w:rsidRPr="00333938">
        <w:rPr>
          <w:rFonts w:asciiTheme="minorHAnsi" w:hAnsiTheme="minorHAnsi"/>
        </w:rPr>
        <w:t xml:space="preserve"> wins, Michael Green, former senior director for Asian affairs at the U.S. National Security Council, said in a recent interview. Referring to Trump’s foreign policy proposals such as the withdrawal of U.S. troops from Japan, Green said </w:t>
      </w:r>
      <w:r w:rsidRPr="00333938">
        <w:rPr>
          <w:rStyle w:val="StyleUnderline"/>
          <w:rFonts w:asciiTheme="minorHAnsi" w:hAnsiTheme="minorHAnsi"/>
        </w:rPr>
        <w:t>they are “based on emotions and not history, not any study of policy, not any real knowledge of economics or foreign policy.”</w:t>
      </w:r>
      <w:r w:rsidRPr="00333938">
        <w:rPr>
          <w:rFonts w:asciiTheme="minorHAnsi" w:hAnsiTheme="minorHAnsi"/>
          <w:sz w:val="24"/>
          <w:u w:val="single"/>
        </w:rPr>
        <w:t xml:space="preserve"> </w:t>
      </w:r>
      <w:r w:rsidRPr="00333938">
        <w:rPr>
          <w:rFonts w:asciiTheme="minorHAnsi" w:hAnsiTheme="minorHAnsi"/>
        </w:rPr>
        <w:t xml:space="preserve">Trump criticizes Japan because he probably had some emotional frustration with Japanese people over real estate transactions in New York in the 1980s, Green said. “I think it is worrisome to Americans, so it probably is worrisome to Japanese,” Green said of Trump’s proposals. “But … I </w:t>
      </w:r>
      <w:r w:rsidRPr="00333938">
        <w:rPr>
          <w:rStyle w:val="StyleUnderline"/>
          <w:rFonts w:asciiTheme="minorHAnsi" w:hAnsiTheme="minorHAnsi"/>
        </w:rPr>
        <w:t>think there are several reasons why what Trump said about Japan or alliances will not become American policy</w:t>
      </w:r>
      <w:r w:rsidRPr="00333938">
        <w:rPr>
          <w:rFonts w:asciiTheme="minorHAnsi" w:hAnsiTheme="minorHAnsi"/>
        </w:rPr>
        <w:t xml:space="preserve">,” Green said. “(The) No. 1 reason is </w:t>
      </w:r>
      <w:r w:rsidRPr="00333938">
        <w:rPr>
          <w:rStyle w:val="StyleUnderline"/>
          <w:rFonts w:asciiTheme="minorHAnsi" w:hAnsiTheme="minorHAnsi"/>
        </w:rPr>
        <w:t xml:space="preserve">there’s no constituency that really agrees with that, and no institution, think tank, government, military, business community who agrees and can help Trump implement that policy,” </w:t>
      </w:r>
      <w:r w:rsidRPr="00333938">
        <w:rPr>
          <w:rFonts w:asciiTheme="minorHAnsi" w:hAnsiTheme="minorHAnsi"/>
        </w:rPr>
        <w:t>he said. “</w:t>
      </w:r>
      <w:r w:rsidRPr="00333938">
        <w:rPr>
          <w:rStyle w:val="StyleUnderline"/>
          <w:rFonts w:asciiTheme="minorHAnsi" w:hAnsiTheme="minorHAnsi"/>
        </w:rPr>
        <w:t>There’s no institutional basis, no support, for his policies to be implemented, and lots of lots of institutions that will block him. Courts, Congress, think tanks, media, uniformed military, and our allies — there are many, many institutions that will be an obstacle to him,</w:t>
      </w:r>
      <w:r w:rsidRPr="00333938">
        <w:rPr>
          <w:rFonts w:asciiTheme="minorHAnsi" w:hAnsiTheme="minorHAnsi"/>
        </w:rPr>
        <w:t>” Green said.</w:t>
      </w:r>
    </w:p>
    <w:p w14:paraId="4FFED12B" w14:textId="77777777" w:rsidR="00713FB1" w:rsidRPr="00333938" w:rsidRDefault="00713FB1" w:rsidP="00713FB1">
      <w:pPr>
        <w:rPr>
          <w:rStyle w:val="Emphasis"/>
          <w:rFonts w:asciiTheme="minorHAnsi" w:hAnsiTheme="minorHAnsi"/>
        </w:rPr>
      </w:pPr>
    </w:p>
    <w:p w14:paraId="13114B0E" w14:textId="77777777" w:rsidR="001E2E6C" w:rsidRPr="001E2E6C" w:rsidRDefault="001E2E6C" w:rsidP="001E2E6C"/>
    <w:p w14:paraId="66AC9EC4" w14:textId="162B9204" w:rsidR="0004560A" w:rsidRDefault="0004560A" w:rsidP="0004560A">
      <w:pPr>
        <w:pStyle w:val="Heading3"/>
      </w:pPr>
      <w:bookmarkStart w:id="7" w:name="_Toc456451870"/>
      <w:r>
        <w:lastRenderedPageBreak/>
        <w:t>Alliance Strong Now – A2 Regional Threats</w:t>
      </w:r>
      <w:bookmarkEnd w:id="7"/>
    </w:p>
    <w:p w14:paraId="00FA82A7" w14:textId="77777777" w:rsidR="0004560A" w:rsidRPr="000A3513" w:rsidRDefault="0004560A" w:rsidP="0004560A">
      <w:pPr>
        <w:pStyle w:val="Heading4"/>
      </w:pPr>
      <w:r>
        <w:t>Regional threats don’t the alliance – they reinforce its value.</w:t>
      </w:r>
    </w:p>
    <w:p w14:paraId="2572F784" w14:textId="77777777" w:rsidR="0004560A" w:rsidRPr="00C623D1" w:rsidRDefault="0004560A" w:rsidP="0004560A">
      <w:r w:rsidRPr="00C623D1">
        <w:rPr>
          <w:rStyle w:val="Style13ptBold"/>
        </w:rPr>
        <w:t>Allen and Sugg 7/13/16</w:t>
      </w:r>
      <w:r>
        <w:t xml:space="preserve"> </w:t>
      </w:r>
      <w:r w:rsidRPr="00C623D1">
        <w:t xml:space="preserve">(John Allen is a senior fellow and co-director of the Brookings Institution’s Center for 21st Century Security and Intelligence. He is a retired four-star general and Benjamin Sugg is a research assistant at the Brookings Institution’s Center for 21st Century Security and Intelligence., </w:t>
      </w:r>
      <w:r>
        <w:t>http://www.brookings.edu/~/media/Research/Files/Papers/2016/07/asia-pacific-alliances-us-commitments/Paper-2v2.pdf?la=en</w:t>
      </w:r>
      <w:r w:rsidRPr="00C623D1">
        <w:t>, The U.S.-Japan Alliance,)sw</w:t>
      </w:r>
      <w:r>
        <w:t xml:space="preserve"> </w:t>
      </w:r>
    </w:p>
    <w:p w14:paraId="468E5B4B" w14:textId="77777777" w:rsidR="0004560A" w:rsidRPr="000A3513" w:rsidRDefault="0004560A" w:rsidP="0004560A">
      <w:pPr>
        <w:rPr>
          <w:sz w:val="16"/>
        </w:rPr>
      </w:pPr>
      <w:r w:rsidRPr="0030528A">
        <w:rPr>
          <w:rStyle w:val="StyleUnderline"/>
        </w:rPr>
        <w:t xml:space="preserve">Threats in Northeast Asia will most likely continue to diversify for the near future, </w:t>
      </w:r>
      <w:r w:rsidRPr="000A3513">
        <w:rPr>
          <w:sz w:val="16"/>
        </w:rPr>
        <w:t xml:space="preserve">and </w:t>
      </w:r>
      <w:r w:rsidRPr="0030528A">
        <w:rPr>
          <w:rStyle w:val="StyleUnderline"/>
        </w:rPr>
        <w:t>therefore the relevance of the U.S.-Japan alliance will only increase in maintaining regional stability</w:t>
      </w:r>
      <w:r w:rsidRPr="000A3513">
        <w:rPr>
          <w:sz w:val="16"/>
        </w:rPr>
        <w:t>. Since 1945 U.S.-</w:t>
      </w:r>
      <w:r w:rsidRPr="0030528A">
        <w:rPr>
          <w:rStyle w:val="StyleUnderline"/>
        </w:rPr>
        <w:t>Japanese relations have weathered numerous wars</w:t>
      </w:r>
      <w:r w:rsidRPr="000A3513">
        <w:rPr>
          <w:sz w:val="16"/>
        </w:rPr>
        <w:t xml:space="preserve"> (some of which took place in the region), the collapse of the Soviet Union, </w:t>
      </w:r>
      <w:r w:rsidRPr="0030528A">
        <w:rPr>
          <w:rStyle w:val="StyleUnderline"/>
        </w:rPr>
        <w:t>and the proliferation of transnational terrorism</w:t>
      </w:r>
      <w:r w:rsidRPr="000A3513">
        <w:rPr>
          <w:sz w:val="16"/>
        </w:rPr>
        <w:t xml:space="preserve">. As noted above, </w:t>
      </w:r>
      <w:r w:rsidRPr="0030528A">
        <w:rPr>
          <w:rStyle w:val="StyleUnderline"/>
        </w:rPr>
        <w:t>the tensions and disagreements that exist between the two countries on issues concerning basing</w:t>
      </w:r>
      <w:r w:rsidRPr="000A3513">
        <w:rPr>
          <w:sz w:val="16"/>
        </w:rPr>
        <w:t xml:space="preserve"> in Okinawa </w:t>
      </w:r>
      <w:r w:rsidRPr="0030528A">
        <w:rPr>
          <w:rStyle w:val="StyleUnderline"/>
        </w:rPr>
        <w:t>and</w:t>
      </w:r>
      <w:r w:rsidRPr="000A3513">
        <w:rPr>
          <w:sz w:val="16"/>
        </w:rPr>
        <w:t xml:space="preserve"> the </w:t>
      </w:r>
      <w:r w:rsidRPr="0030528A">
        <w:rPr>
          <w:rStyle w:val="StyleUnderline"/>
        </w:rPr>
        <w:t>asymmetry in defense spending are largely tactical and do not undermine the alliance</w:t>
      </w:r>
      <w:r w:rsidRPr="000A3513">
        <w:rPr>
          <w:sz w:val="16"/>
        </w:rPr>
        <w:t xml:space="preserve"> in any strategic sense. </w:t>
      </w:r>
      <w:r w:rsidRPr="0030528A">
        <w:rPr>
          <w:rStyle w:val="StyleUnderline"/>
        </w:rPr>
        <w:t>In the context of the current U.S. “rebalancing” to the Pacific, the alliance is imperative to addressing the rise of China and the provocations of North Korea</w:t>
      </w:r>
      <w:r w:rsidRPr="000A3513">
        <w:rPr>
          <w:rStyle w:val="StyleUnderline"/>
        </w:rPr>
        <w:t>. China’s rise</w:t>
      </w:r>
      <w:r w:rsidRPr="0030528A">
        <w:rPr>
          <w:rStyle w:val="StyleUnderline"/>
        </w:rPr>
        <w:t xml:space="preserve"> has produced a variety of geopolitical effects and consequences</w:t>
      </w:r>
      <w:r w:rsidRPr="004E162E">
        <w:rPr>
          <w:rStyle w:val="StyleUnderline"/>
          <w:sz w:val="18"/>
        </w:rPr>
        <w:t>.</w:t>
      </w:r>
      <w:r w:rsidRPr="000A3513">
        <w:rPr>
          <w:sz w:val="16"/>
        </w:rPr>
        <w:t xml:space="preserve"> As previously stated, </w:t>
      </w:r>
      <w:r w:rsidRPr="0030528A">
        <w:rPr>
          <w:rStyle w:val="StyleUnderline"/>
        </w:rPr>
        <w:t>its demeanor has become increasingly aggressive in its maritime operations in both the East and South China Seas. China’s emerging A2/AD strategy, coupled with its long-term and well-resourced military modernization</w:t>
      </w:r>
      <w:r w:rsidRPr="000A3513">
        <w:rPr>
          <w:sz w:val="16"/>
        </w:rPr>
        <w:t xml:space="preserve"> </w:t>
      </w:r>
      <w:r w:rsidRPr="0030528A">
        <w:rPr>
          <w:rStyle w:val="StyleUnderline"/>
        </w:rPr>
        <w:t>and</w:t>
      </w:r>
      <w:r w:rsidRPr="000A3513">
        <w:rPr>
          <w:sz w:val="16"/>
        </w:rPr>
        <w:t xml:space="preserve"> its </w:t>
      </w:r>
      <w:r w:rsidRPr="0030528A">
        <w:rPr>
          <w:rStyle w:val="StyleUnderline"/>
        </w:rPr>
        <w:t>territorial claims on the Senkaku Islands are of immediate concern for Japan</w:t>
      </w:r>
      <w:r w:rsidRPr="000A3513">
        <w:rPr>
          <w:sz w:val="16"/>
        </w:rPr>
        <w:t xml:space="preserve">. </w:t>
      </w:r>
      <w:r w:rsidRPr="0030528A">
        <w:rPr>
          <w:rStyle w:val="StyleUnderline"/>
        </w:rPr>
        <w:t>Additionally, North Korea’s nuclear and ballistic missile programs risk destabilizing the entire region</w:t>
      </w:r>
      <w:r w:rsidRPr="000A3513">
        <w:rPr>
          <w:sz w:val="16"/>
        </w:rPr>
        <w:t xml:space="preserve">. </w:t>
      </w:r>
      <w:r w:rsidRPr="0030528A">
        <w:rPr>
          <w:rStyle w:val="StyleUnderline"/>
        </w:rPr>
        <w:t>The regime’s opaque and hostile behavior acts as a constant and clear reminder of the importance for the U.S. to work on building trust and bridging relations between South Korean and Japanese governments</w:t>
      </w:r>
      <w:r w:rsidRPr="000A3513">
        <w:rPr>
          <w:sz w:val="16"/>
        </w:rPr>
        <w:t xml:space="preserve">. At a time when </w:t>
      </w:r>
      <w:r w:rsidRPr="000A3513">
        <w:rPr>
          <w:rStyle w:val="StyleUnderline"/>
        </w:rPr>
        <w:t>one of America’s closest allies is facing a variety of threats,</w:t>
      </w:r>
      <w:r w:rsidRPr="000A3513">
        <w:rPr>
          <w:sz w:val="16"/>
        </w:rPr>
        <w:t xml:space="preserve"> some of which are existential, </w:t>
      </w:r>
      <w:r w:rsidRPr="0030528A">
        <w:rPr>
          <w:rStyle w:val="StyleUnderline"/>
        </w:rPr>
        <w:t>there are few things more damaging than fostering The U.S.-Japan Alliance ambiguity about U.S. commitments to the maintenance of security and stability in the Asia Pacific</w:t>
      </w:r>
      <w:r w:rsidRPr="000A3513">
        <w:rPr>
          <w:sz w:val="16"/>
        </w:rPr>
        <w:t xml:space="preserve">. Fiscal and political constraints will undoubtedly influence future relations between both countries, </w:t>
      </w:r>
      <w:r w:rsidRPr="000A3513">
        <w:rPr>
          <w:rStyle w:val="StyleUnderline"/>
        </w:rPr>
        <w:t>but these inescapable forces should not hinder Washington’s ability to assure Japan that its security,</w:t>
      </w:r>
      <w:r w:rsidRPr="000A3513">
        <w:rPr>
          <w:sz w:val="16"/>
        </w:rPr>
        <w:t xml:space="preserve"> as well as the security of its neighbors, </w:t>
      </w:r>
      <w:r w:rsidRPr="000A3513">
        <w:rPr>
          <w:rStyle w:val="StyleUnderline"/>
        </w:rPr>
        <w:t>is deep-seated in U.S. grand strategy</w:t>
      </w:r>
      <w:r w:rsidRPr="000A3513">
        <w:rPr>
          <w:sz w:val="16"/>
        </w:rPr>
        <w:t xml:space="preserve"> and the balance of power in the region.</w:t>
      </w:r>
    </w:p>
    <w:p w14:paraId="208D51FC" w14:textId="77777777" w:rsidR="0004560A" w:rsidRPr="0004560A" w:rsidRDefault="0004560A" w:rsidP="0004560A"/>
    <w:p w14:paraId="1AAE749E" w14:textId="77777777" w:rsidR="0004560A" w:rsidRPr="0004560A" w:rsidRDefault="0004560A" w:rsidP="0004560A"/>
    <w:p w14:paraId="5C782860" w14:textId="0D0FA8F0" w:rsidR="00F83EF6" w:rsidRDefault="00F83EF6" w:rsidP="00F83EF6">
      <w:pPr>
        <w:pStyle w:val="Heading3"/>
      </w:pPr>
      <w:bookmarkStart w:id="8" w:name="_Toc456451871"/>
      <w:r>
        <w:lastRenderedPageBreak/>
        <w:t xml:space="preserve">Extended Deterrence </w:t>
      </w:r>
      <w:r w:rsidR="00B62213">
        <w:t>Strong</w:t>
      </w:r>
      <w:r>
        <w:t xml:space="preserve"> Now</w:t>
      </w:r>
      <w:bookmarkEnd w:id="8"/>
    </w:p>
    <w:p w14:paraId="5F2F726D" w14:textId="77777777" w:rsidR="00C8713E" w:rsidRDefault="00C8713E" w:rsidP="00C8713E">
      <w:pPr>
        <w:pStyle w:val="Heading4"/>
      </w:pPr>
      <w:r>
        <w:t>US extended deterrence assures Japan now, but can fail.</w:t>
      </w:r>
    </w:p>
    <w:p w14:paraId="3A45B157" w14:textId="77777777" w:rsidR="00C8713E" w:rsidRDefault="00C8713E" w:rsidP="00C8713E">
      <w:r w:rsidRPr="00AC41C3">
        <w:t>Baohui</w:t>
      </w:r>
      <w:r w:rsidRPr="00F47EEC">
        <w:rPr>
          <w:rStyle w:val="Style13ptBold"/>
        </w:rPr>
        <w:t xml:space="preserve"> Zhang 2015</w:t>
      </w:r>
      <w:r>
        <w:t xml:space="preserve"> Professor Political Science, Lingnan University (Hong Kong) China’s Assertive Nuclear Posture: State Security in an Anarchic International Order. China Policy Series. Taylor &amp; Francis, 2015. https://books.google.com/books?id=GE-hBgAAQBAJ.</w:t>
      </w:r>
    </w:p>
    <w:p w14:paraId="1EB1261B" w14:textId="77777777" w:rsidR="00C8713E" w:rsidRDefault="00C8713E" w:rsidP="00C8713E">
      <w:pPr>
        <w:rPr>
          <w:rStyle w:val="StyleUnderline"/>
        </w:rPr>
      </w:pPr>
      <w:r w:rsidRPr="00817A21">
        <w:rPr>
          <w:rStyle w:val="StyleUnderline"/>
        </w:rPr>
        <w:t>The recent and rapid expansion of Chinese nuclear capabilities,</w:t>
      </w:r>
      <w:r w:rsidRPr="005C7ABE">
        <w:rPr>
          <w:sz w:val="16"/>
        </w:rPr>
        <w:t xml:space="preserve"> which has made the above scenarios increasingly realistic, </w:t>
      </w:r>
      <w:r w:rsidRPr="00817A21">
        <w:rPr>
          <w:rStyle w:val="StyleUnderline"/>
        </w:rPr>
        <w:t>may push Japan toward the nuclear direction. According</w:t>
      </w:r>
      <w:r w:rsidRPr="005C7ABE">
        <w:rPr>
          <w:rStyle w:val="StyleUnderline"/>
        </w:rPr>
        <w:t xml:space="preserve"> to a 2013 study by Richard Samuels and James Scholl, the world "cannot dismiss a nuclear-armed Japan as a purely academic exercise</w:t>
      </w:r>
      <w:r w:rsidRPr="005C7ABE">
        <w:rPr>
          <w:sz w:val="16"/>
        </w:rPr>
        <w:t xml:space="preserve">. "70 For example they note that </w:t>
      </w:r>
      <w:r w:rsidRPr="005C7ABE">
        <w:rPr>
          <w:rStyle w:val="StyleUnderline"/>
        </w:rPr>
        <w:t>in 2013 Japan declined to join 74 other nations and sign a statement in advance of the next Nuclear Non-Proliferation Treaty review stating that nuclear weapons are inhumane</w:t>
      </w:r>
      <w:r w:rsidRPr="005C7ABE">
        <w:rPr>
          <w:sz w:val="16"/>
        </w:rPr>
        <w:t xml:space="preserve"> and should not be used under any circumstance. According to Samuels and Scholl, the Japanese government "does indeed believe that some circumstance might warrant the acquisition and use of nuclear weapons." Given the advancement of China's nuclear capabilities and increasing threats from a nuclear North Korea, Samuels and Scholl suggest that </w:t>
      </w:r>
      <w:r w:rsidRPr="005C7ABE">
        <w:rPr>
          <w:rStyle w:val="StyleUnderline"/>
        </w:rPr>
        <w:t xml:space="preserve">although they do not expect a Japanese nuclear breakout in the near term, the absence of adequate assurances by the USA about its extended deterrence could eventually push Japan toward the nuclear direction. </w:t>
      </w:r>
    </w:p>
    <w:p w14:paraId="7D430396" w14:textId="77777777" w:rsidR="00C8713E" w:rsidRPr="00C8713E" w:rsidRDefault="00C8713E" w:rsidP="00C8713E"/>
    <w:p w14:paraId="6450C642" w14:textId="29C92D22" w:rsidR="005A71D8" w:rsidRDefault="005A71D8" w:rsidP="007D1FE9">
      <w:pPr>
        <w:pStyle w:val="Heading3"/>
      </w:pPr>
      <w:bookmarkStart w:id="9" w:name="_Toc456451872"/>
      <w:r>
        <w:lastRenderedPageBreak/>
        <w:t>Now key – Alliance</w:t>
      </w:r>
      <w:bookmarkEnd w:id="9"/>
    </w:p>
    <w:p w14:paraId="69106234" w14:textId="77777777" w:rsidR="005A71D8" w:rsidRDefault="005A71D8" w:rsidP="005A71D8">
      <w:pPr>
        <w:pStyle w:val="Heading4"/>
      </w:pPr>
      <w:r>
        <w:t>Now is the key time for the alliance – increasing global challenges require US-Japan cooperation.</w:t>
      </w:r>
    </w:p>
    <w:p w14:paraId="3494416E" w14:textId="77777777" w:rsidR="005A71D8" w:rsidRPr="000012B6" w:rsidRDefault="005A71D8" w:rsidP="005A71D8">
      <w:r w:rsidRPr="000012B6">
        <w:rPr>
          <w:rStyle w:val="Style13ptBold"/>
        </w:rPr>
        <w:t>Hoff 2016</w:t>
      </w:r>
      <w:r>
        <w:t xml:space="preserve">  </w:t>
      </w:r>
      <w:r w:rsidRPr="000012B6">
        <w:t xml:space="preserve">(Rachel Hoff Director of Defense Analysis American Action Forum, Next Steps for U.S. Japan Security cooperation, </w:t>
      </w:r>
      <w:r>
        <w:t xml:space="preserve">June, </w:t>
      </w:r>
      <w:r w:rsidRPr="000012B6">
        <w:t>http://spfusa.org/wp-content/uploads/2016/06/Hoff-Next-steps-US-Japan-security-cooperation.pdf)sw</w:t>
      </w:r>
    </w:p>
    <w:p w14:paraId="369ED8F3" w14:textId="77777777" w:rsidR="005A71D8" w:rsidRPr="00912ACC" w:rsidRDefault="005A71D8" w:rsidP="005A71D8">
      <w:pPr>
        <w:rPr>
          <w:sz w:val="16"/>
        </w:rPr>
      </w:pPr>
      <w:r w:rsidRPr="00A81F51">
        <w:rPr>
          <w:rStyle w:val="StyleUnderline"/>
        </w:rPr>
        <w:t>This year is arguably one of the most important in the fifty-six-year history of the U.S.- Japan alliance</w:t>
      </w:r>
      <w:r w:rsidRPr="00912ACC">
        <w:rPr>
          <w:sz w:val="16"/>
        </w:rPr>
        <w:t xml:space="preserve">. In recent years, the alliance </w:t>
      </w:r>
      <w:r w:rsidRPr="00A81F51">
        <w:rPr>
          <w:rStyle w:val="StyleUnderline"/>
        </w:rPr>
        <w:t>realized three major accomplishments: the reinterpretation of the Japanese constitution, Japan’s passage of new security legislation, and the revision of the bilateral defense guidelines</w:t>
      </w:r>
      <w:r w:rsidRPr="00912ACC">
        <w:rPr>
          <w:sz w:val="16"/>
        </w:rPr>
        <w:t xml:space="preserve">. Together, </w:t>
      </w:r>
      <w:r w:rsidRPr="00A81F51">
        <w:rPr>
          <w:rStyle w:val="StyleUnderline"/>
        </w:rPr>
        <w:t xml:space="preserve">these breakthroughs have changed the landscape of the U.S.-Japan alliance and set the stage for </w:t>
      </w:r>
      <w:r w:rsidRPr="00244EE5">
        <w:rPr>
          <w:rStyle w:val="StyleUnderline"/>
        </w:rPr>
        <w:t>2016 to be a year of real progress toward deeper security cooperation. This opportunity</w:t>
      </w:r>
      <w:r w:rsidRPr="00912ACC">
        <w:rPr>
          <w:sz w:val="16"/>
        </w:rPr>
        <w:t xml:space="preserve"> for progress </w:t>
      </w:r>
      <w:r w:rsidRPr="00244EE5">
        <w:rPr>
          <w:rStyle w:val="StyleUnderline"/>
        </w:rPr>
        <w:t>comes at an important moment</w:t>
      </w:r>
      <w:r w:rsidRPr="00912ACC">
        <w:rPr>
          <w:sz w:val="16"/>
        </w:rPr>
        <w:t xml:space="preserve">. </w:t>
      </w:r>
      <w:r w:rsidRPr="00A81F51">
        <w:rPr>
          <w:rStyle w:val="StyleUnderline"/>
        </w:rPr>
        <w:t xml:space="preserve">The security environment in the Asia-Pacific faces an uncertain future, </w:t>
      </w:r>
      <w:r w:rsidRPr="00912ACC">
        <w:rPr>
          <w:sz w:val="16"/>
        </w:rPr>
        <w:t xml:space="preserve">particularly </w:t>
      </w:r>
      <w:r w:rsidRPr="00A81F51">
        <w:rPr>
          <w:rStyle w:val="StyleUnderline"/>
        </w:rPr>
        <w:t>with China’s military buildup, the North Korean nuclear and missile threats, and a revanchist Russia.</w:t>
      </w:r>
      <w:r w:rsidRPr="00912ACC">
        <w:rPr>
          <w:sz w:val="16"/>
        </w:rPr>
        <w:t xml:space="preserve"> Meanwhile, the </w:t>
      </w:r>
      <w:r w:rsidRPr="00A81F51">
        <w:rPr>
          <w:rStyle w:val="StyleUnderline"/>
        </w:rPr>
        <w:t>global security situation continues to deteriorate, with evolving terrorist threats, the proliferation of nuclear weapons, and relatively new challenges in the domains of cyber and outer space</w:t>
      </w:r>
      <w:r w:rsidRPr="00A81F51">
        <w:rPr>
          <w:rStyle w:val="Emphasis"/>
        </w:rPr>
        <w:t xml:space="preserve">. To meet these regional and global challenges, the U.S.-Japan alliance </w:t>
      </w:r>
      <w:r w:rsidRPr="00244EE5">
        <w:rPr>
          <w:rStyle w:val="Emphasis"/>
        </w:rPr>
        <w:t>remains crucial.</w:t>
      </w:r>
      <w:r w:rsidRPr="00912ACC">
        <w:rPr>
          <w:sz w:val="16"/>
        </w:rPr>
        <w:t xml:space="preserve"> Yet for years, Japan has been punching below its weight in international affairs. A combination of legal restrictions and structural realities has prohibited Japan from playing a larger role in the Asia-Pacific and beyond—despite its size, wealth, technological edge, and strategic importance. Japan’s internal constraints have also served as barriers to cooperation with the United States and diminished the strength of this critical alliance. </w:t>
      </w:r>
      <w:r w:rsidRPr="00A81F51">
        <w:rPr>
          <w:rStyle w:val="StyleUnderline"/>
        </w:rPr>
        <w:t>Recent progress to overcome those obstacles, however, has set the stage for a new era of defense cooperation</w:t>
      </w:r>
      <w:r w:rsidRPr="00912ACC">
        <w:rPr>
          <w:sz w:val="16"/>
        </w:rPr>
        <w:t>. While in one sense the greatest challenge for this new era is simply implementation, there remain several important limitations on U.S.-Japanese security cooperation in the years to come.</w:t>
      </w:r>
    </w:p>
    <w:p w14:paraId="06F5C0C4" w14:textId="77777777" w:rsidR="005A71D8" w:rsidRDefault="005A71D8" w:rsidP="005A71D8"/>
    <w:p w14:paraId="22BB2B0D" w14:textId="77777777" w:rsidR="005A71D8" w:rsidRPr="005A71D8" w:rsidRDefault="005A71D8" w:rsidP="005A71D8"/>
    <w:p w14:paraId="2BBF7982" w14:textId="1C96E80C" w:rsidR="007D1FE9" w:rsidRDefault="007D1FE9" w:rsidP="007D1FE9">
      <w:pPr>
        <w:pStyle w:val="Heading3"/>
      </w:pPr>
      <w:bookmarkStart w:id="10" w:name="_Toc456451873"/>
      <w:r>
        <w:lastRenderedPageBreak/>
        <w:t>Brink – Japan – China</w:t>
      </w:r>
      <w:r w:rsidR="00162F9F">
        <w:t xml:space="preserve"> Tensions</w:t>
      </w:r>
      <w:bookmarkEnd w:id="10"/>
    </w:p>
    <w:p w14:paraId="7B902AF6" w14:textId="77777777" w:rsidR="00DF37FA" w:rsidRPr="007926B5" w:rsidRDefault="00DF37FA" w:rsidP="00DF37FA">
      <w:pPr>
        <w:pStyle w:val="Heading4"/>
      </w:pPr>
      <w:r>
        <w:t>Tensions in Japan are high now –  Chinese actions in the SCS  and lack of communication, risk of conflict is rising.</w:t>
      </w:r>
    </w:p>
    <w:p w14:paraId="64CD0D23" w14:textId="77777777" w:rsidR="00DF37FA" w:rsidRPr="00C03734" w:rsidRDefault="00DF37FA" w:rsidP="00DF37FA">
      <w:r w:rsidRPr="00BF5543">
        <w:rPr>
          <w:rStyle w:val="Style13ptBold"/>
        </w:rPr>
        <w:t>Clover</w:t>
      </w:r>
      <w:r w:rsidRPr="00C03734">
        <w:rPr>
          <w:rStyle w:val="Style13ptBold"/>
        </w:rPr>
        <w:t>,</w:t>
      </w:r>
      <w:r w:rsidRPr="00BF5543">
        <w:rPr>
          <w:rStyle w:val="Style13ptBold"/>
        </w:rPr>
        <w:t xml:space="preserve"> 7-5</w:t>
      </w:r>
      <w:r w:rsidRPr="00C03734">
        <w:t xml:space="preserve">-2016,( Charles Clover  Financial Times, University of Michigan EducationThe Johns Hopkins University - Paul H. Nitze School of Advanced International Studies (SAIS)"Japan-China tensions after warplanes come close to dogfight — FT.com," </w:t>
      </w:r>
      <w:r>
        <w:t>Financial Times</w:t>
      </w:r>
      <w:r w:rsidRPr="00C03734">
        <w:t>, https://next.ft.com/content/bc87a5e0-4274-11e6-9b66-0712b3873ae1)sw</w:t>
      </w:r>
    </w:p>
    <w:p w14:paraId="297DD59A" w14:textId="77777777" w:rsidR="00DF37FA" w:rsidRPr="00667D9D" w:rsidRDefault="00DF37FA" w:rsidP="00DF37FA">
      <w:pPr>
        <w:rPr>
          <w:rFonts w:asciiTheme="minorHAnsi" w:hAnsiTheme="minorHAnsi"/>
          <w:sz w:val="16"/>
          <w:szCs w:val="20"/>
        </w:rPr>
      </w:pPr>
      <w:r w:rsidRPr="000A5D3C">
        <w:rPr>
          <w:rStyle w:val="StyleUnderline"/>
        </w:rPr>
        <w:t>A near dogfight between Japan and China</w:t>
      </w:r>
      <w:r w:rsidRPr="00C03734">
        <w:rPr>
          <w:sz w:val="16"/>
        </w:rPr>
        <w:t xml:space="preserve"> — according to the latter, </w:t>
      </w:r>
      <w:r w:rsidRPr="000A5D3C">
        <w:rPr>
          <w:rStyle w:val="StyleUnderline"/>
        </w:rPr>
        <w:t>involving the rare use of fire-control radar</w:t>
      </w:r>
      <w:r w:rsidRPr="00C03734">
        <w:rPr>
          <w:sz w:val="16"/>
        </w:rPr>
        <w:t xml:space="preserve"> to target its warplanes — has</w:t>
      </w:r>
      <w:r w:rsidRPr="000A5D3C">
        <w:rPr>
          <w:rStyle w:val="StyleUnderline"/>
        </w:rPr>
        <w:t xml:space="preserve"> further escalated tensions</w:t>
      </w:r>
      <w:r>
        <w:rPr>
          <w:rStyle w:val="StyleUnderline"/>
        </w:rPr>
        <w:t xml:space="preserve"> </w:t>
      </w:r>
      <w:r w:rsidRPr="000A5D3C">
        <w:rPr>
          <w:rStyle w:val="StyleUnderline"/>
        </w:rPr>
        <w:t>between the two powers amid fears that clashes are growing more provocative</w:t>
      </w:r>
      <w:r w:rsidRPr="00C03734">
        <w:rPr>
          <w:sz w:val="16"/>
        </w:rPr>
        <w:t xml:space="preserve">. </w:t>
      </w:r>
      <w:r w:rsidRPr="000A5D3C">
        <w:rPr>
          <w:rStyle w:val="StyleUnderline"/>
        </w:rPr>
        <w:t>China and Japan have spent much of the past two years embroiled in an increasingly heated dispute over territorial claims in the East China Sea, with both sides launching manoeuvres in support of this.</w:t>
      </w:r>
      <w:r w:rsidRPr="00C03734">
        <w:rPr>
          <w:sz w:val="16"/>
        </w:rPr>
        <w:t xml:space="preserve"> But the latest clash on June 17 threatened to turn dangerous, </w:t>
      </w:r>
      <w:r w:rsidRPr="000A5D3C">
        <w:rPr>
          <w:rStyle w:val="StyleUnderline"/>
        </w:rPr>
        <w:t>according</w:t>
      </w:r>
      <w:r w:rsidRPr="00C03734">
        <w:rPr>
          <w:sz w:val="16"/>
        </w:rPr>
        <w:t xml:space="preserve"> to a </w:t>
      </w:r>
      <w:r w:rsidRPr="000A5D3C">
        <w:rPr>
          <w:rStyle w:val="StyleUnderline"/>
        </w:rPr>
        <w:t>statement by China’s ministry of defence</w:t>
      </w:r>
      <w:r w:rsidRPr="00C03734">
        <w:rPr>
          <w:sz w:val="16"/>
        </w:rPr>
        <w:t xml:space="preserve"> on Monday, when</w:t>
      </w:r>
      <w:r w:rsidRPr="000A5D3C">
        <w:rPr>
          <w:rStyle w:val="StyleUnderline"/>
        </w:rPr>
        <w:t xml:space="preserve"> Japanese warplanes used fire-control radar to “light up” Chinese counterparts </w:t>
      </w:r>
      <w:r w:rsidRPr="00C03734">
        <w:rPr>
          <w:sz w:val="16"/>
        </w:rPr>
        <w:t>and released infrared flares during evasive manoeuvres. Japan’s deputy chief of cabinet on Tuesday denied China’s claims. Both sides agree a pair of Chinese SU-30 fighter-bombers encountered two Japanese F-15 fighters somewhere over the East China Sea, where China and Japan dispute ownership of a group of islands known in Japan as the Senkaku and China as the Diaoyu. The nations also claim overlapping Air Defence Identification Zones, which require foreign aircraft to identify themselves</w:t>
      </w:r>
      <w:r w:rsidRPr="000A5D3C">
        <w:rPr>
          <w:rStyle w:val="StyleUnderline"/>
        </w:rPr>
        <w:t xml:space="preserve">. Japanese officials say China has increased its military activity in the sea and air, obliging Japan to almost double its scrambling of aircraft to engage Chinese jets over the past three months. </w:t>
      </w:r>
      <w:r w:rsidRPr="00C03734">
        <w:rPr>
          <w:sz w:val="16"/>
        </w:rPr>
        <w:t>Yanmei Xie of NGO International Crisis Group in Beijing said the Chinese ministry of defence’s comments on Monday had probably been in response to a story last week in the Japanese press, which quoted an unnamed retired officer in Japan’s air force as saying Chinese aircraft had made threatening manoeuvres during the incident. The Japanese government denied the press reports. “The Japanese government put this back in a box,” said Ms Xie, “but the Chinese side suspects that Japan uses these unnamed officials to leak information to smear China, while not making an official accusation. So that may explain why China still felt they had to respond. “</w:t>
      </w:r>
      <w:r w:rsidRPr="00C03734">
        <w:rPr>
          <w:rStyle w:val="StyleUnderline"/>
        </w:rPr>
        <w:t>This kind of thing can degenerate into a ‘he said, she said’ situation, and it is very hard to verify what happened.”</w:t>
      </w:r>
      <w:r w:rsidRPr="00C03734">
        <w:rPr>
          <w:sz w:val="16"/>
        </w:rPr>
        <w:t xml:space="preserve"> Ian Storey, of the Institute of South East Asian Studies in Singapore, said </w:t>
      </w:r>
      <w:r w:rsidRPr="00C03734">
        <w:rPr>
          <w:rStyle w:val="StyleUnderline"/>
        </w:rPr>
        <w:t>a radar lock by either side would be a “very dangerous move” because the targeted plane would have seconds to decide whether it was under attack and how to respond. That raises the possibility of accidental fire</w:t>
      </w:r>
      <w:r w:rsidRPr="00C03734">
        <w:rPr>
          <w:sz w:val="16"/>
        </w:rPr>
        <w:t xml:space="preserve">, </w:t>
      </w:r>
      <w:r w:rsidRPr="00C03734">
        <w:rPr>
          <w:rStyle w:val="StyleUnderline"/>
        </w:rPr>
        <w:t xml:space="preserve">something military analysts see as a possible result of the growing </w:t>
      </w:r>
      <w:r w:rsidRPr="00281622">
        <w:rPr>
          <w:rStyle w:val="StyleUnderline"/>
        </w:rPr>
        <w:t>spats.</w:t>
      </w:r>
      <w:r w:rsidRPr="000A5D3C">
        <w:rPr>
          <w:rStyle w:val="StyleUnderline"/>
        </w:rPr>
        <w:t xml:space="preserve"> </w:t>
      </w:r>
      <w:r w:rsidRPr="00C03734">
        <w:rPr>
          <w:sz w:val="16"/>
        </w:rPr>
        <w:t xml:space="preserve">Japanese officials on Tuesday did not deny the claims that its aircraft had fired infrared decoy flares during the incident, a move that would be consistent with believing they were under attack. The last time fire-control radar was allegedly engaged in the East China Sea was in January 2013, when Japan’s defence ministry said a Chinese frigate had locked a weapons radar on to a Japanese destroyer, calling the incident “a unilateral, provocative act and extremely regrettable”. China denied the claim following an internal investigation. </w:t>
      </w:r>
      <w:r w:rsidRPr="00C03734">
        <w:rPr>
          <w:rStyle w:val="Emphasis"/>
        </w:rPr>
        <w:t xml:space="preserve">Maritime tensions in the western Pacific are edging higher </w:t>
      </w:r>
      <w:r w:rsidRPr="00C03734">
        <w:rPr>
          <w:sz w:val="16"/>
        </w:rPr>
        <w:t xml:space="preserve">a week </w:t>
      </w:r>
      <w:r w:rsidRPr="00C03734">
        <w:rPr>
          <w:rStyle w:val="StyleUnderline"/>
        </w:rPr>
        <w:t>ahead of an international ruling on a dispute between China and the Philippines</w:t>
      </w:r>
      <w:r w:rsidRPr="00C03734">
        <w:rPr>
          <w:sz w:val="16"/>
        </w:rPr>
        <w:t xml:space="preserve"> over sovereignty claims in the South China Sea. An arbitration court in The Hague is expected by analysts to rule in favour of the Philippines and invalidate many if not all of Chinese claims in the South China Sea. China has already rejected the arbitration proceedings.</w:t>
      </w:r>
    </w:p>
    <w:p w14:paraId="6553C7D7" w14:textId="77777777" w:rsidR="00DF37FA" w:rsidRPr="00DF37FA" w:rsidRDefault="00DF37FA" w:rsidP="00DF37FA"/>
    <w:p w14:paraId="34146217" w14:textId="77777777" w:rsidR="00162F9F" w:rsidRPr="00821B7A" w:rsidRDefault="00162F9F" w:rsidP="00162F9F">
      <w:pPr>
        <w:pStyle w:val="Heading4"/>
        <w:rPr>
          <w:rStyle w:val="Style13ptBold"/>
          <w:b/>
        </w:rPr>
      </w:pPr>
      <w:r w:rsidRPr="00821B7A">
        <w:rPr>
          <w:rStyle w:val="Style13ptBold"/>
          <w:b/>
        </w:rPr>
        <w:t>Tensions are escalating now- Chinese warship is perceived as a threat to Japan</w:t>
      </w:r>
    </w:p>
    <w:p w14:paraId="0D03D7E3" w14:textId="77777777" w:rsidR="00162F9F" w:rsidRDefault="00162F9F" w:rsidP="00162F9F">
      <w:r>
        <w:rPr>
          <w:rStyle w:val="Style13ptBold"/>
        </w:rPr>
        <w:t xml:space="preserve">Panda 16 </w:t>
      </w:r>
      <w:r>
        <w:t xml:space="preserve">(Ankit Panda </w:t>
      </w:r>
      <w:r w:rsidRPr="00867864">
        <w:t xml:space="preserve">is an editor at The Diplomat. He writes </w:t>
      </w:r>
      <w:r>
        <w:t xml:space="preserve">about a variety of different topics, especially </w:t>
      </w:r>
      <w:r w:rsidRPr="00867864">
        <w:t>on security, p</w:t>
      </w:r>
      <w:r>
        <w:t>olitics, economics, and culture</w:t>
      </w:r>
      <w:r w:rsidRPr="00867864">
        <w:t xml:space="preserve">, The Diplomat, </w:t>
      </w:r>
      <w:r>
        <w:t>June 15, 2016</w:t>
      </w:r>
      <w:r w:rsidRPr="00867864">
        <w:t xml:space="preserve">, "For First Time Since 2004, Chinese Warship Enters Japanese Territorial Sea in East China Sea," Diplomat, </w:t>
      </w:r>
      <w:r>
        <w:t>&lt;</w:t>
      </w:r>
      <w:r w:rsidRPr="00867864">
        <w:t>http://thediplomat.com/2016/06/for-first-time-since-2004-chinese-warship-enters-japanese-territorial-sea-in-east-china-sea/</w:t>
      </w:r>
      <w:r>
        <w:t>&gt; SK)</w:t>
      </w:r>
    </w:p>
    <w:p w14:paraId="677DD689" w14:textId="77777777" w:rsidR="00162F9F" w:rsidRPr="00DF37FA" w:rsidRDefault="00162F9F" w:rsidP="00162F9F">
      <w:pPr>
        <w:rPr>
          <w:sz w:val="16"/>
        </w:rPr>
      </w:pPr>
      <w:r w:rsidRPr="005D7D53">
        <w:rPr>
          <w:rStyle w:val="StyleUnderline"/>
        </w:rPr>
        <w:t xml:space="preserve">A Chinese </w:t>
      </w:r>
      <w:r w:rsidRPr="00DF37FA">
        <w:rPr>
          <w:sz w:val="16"/>
        </w:rPr>
        <w:t>People’s Liberation Army-Navy Type 815 Dongdiao-class</w:t>
      </w:r>
      <w:r w:rsidRPr="005D7D53">
        <w:rPr>
          <w:rStyle w:val="StyleUnderline"/>
        </w:rPr>
        <w:t xml:space="preserve"> spy ship entered Japanese territorial waters </w:t>
      </w:r>
      <w:r w:rsidRPr="00DF37FA">
        <w:rPr>
          <w:sz w:val="16"/>
        </w:rPr>
        <w:t>on Wednesday</w:t>
      </w:r>
      <w:r w:rsidRPr="005D7D53">
        <w:rPr>
          <w:rStyle w:val="StyleUnderline"/>
        </w:rPr>
        <w:t xml:space="preserve">, </w:t>
      </w:r>
      <w:r w:rsidRPr="00DF37FA">
        <w:rPr>
          <w:sz w:val="16"/>
        </w:rPr>
        <w:t xml:space="preserve">according to Japan’s defense ministry. </w:t>
      </w:r>
      <w:r w:rsidRPr="005D7D53">
        <w:rPr>
          <w:rStyle w:val="StyleUnderline"/>
        </w:rPr>
        <w:t xml:space="preserve">The move is the first of its kind since 2004, </w:t>
      </w:r>
      <w:r w:rsidRPr="00DF37FA">
        <w:rPr>
          <w:sz w:val="16"/>
        </w:rPr>
        <w:t>when a Chinese nuclear submarine entered Japan’s 12 nautical mile territorial sea near Sakishima Islands, in Okinawa prefecture. According to a Kyodo News report of the Wednesday’s incident, a “naval intelligence ship was spotted around 3:30 a.m. west of Kuchinoerabu Island.” The ship “left the territorial waters just a few hours later.” (Japan’s Defense Ministry notes that the ship left around 5 a.m.) Kuchinoerabu Island is approximately 38 nautical miles from the Japanese island of Kyushu, which is one of Japan’s four main islands along with Honshu, Hokkaido, and Shikoku</w:t>
      </w:r>
      <w:r w:rsidRPr="005D7D53">
        <w:rPr>
          <w:rStyle w:val="StyleUnderline"/>
        </w:rPr>
        <w:t>. Japan and China have a territorial dispute in the East China Sea over the sovereignty of the Senkaku/Diaoyu Islands, which are administered by Japan, but claimed by China.</w:t>
      </w:r>
      <w:r w:rsidRPr="00DF37FA">
        <w:rPr>
          <w:sz w:val="16"/>
        </w:rPr>
        <w:t xml:space="preserve"> Wednesday’s incident did not take place in the vicinity of these islands. (The Senkakus are approximately 450 nautical miles from Kuchinoerabu Island.) </w:t>
      </w:r>
      <w:r w:rsidRPr="005D7D53">
        <w:rPr>
          <w:rStyle w:val="StyleUnderline"/>
        </w:rPr>
        <w:t xml:space="preserve">Last week, </w:t>
      </w:r>
      <w:r w:rsidRPr="00DF37FA">
        <w:rPr>
          <w:sz w:val="16"/>
        </w:rPr>
        <w:t>however</w:t>
      </w:r>
      <w:r w:rsidRPr="005D7D53">
        <w:rPr>
          <w:rStyle w:val="StyleUnderline"/>
        </w:rPr>
        <w:t xml:space="preserve">, for the first time ever, a Chinese warship entered the contiguous zone of the Senkaku/Diaoyu Islands, in a move that highlights growing tensions between the two countries in the East China Sea. It’s unclear if Wednesday’s incident saw the Chinese warship comply with international law under the United Nations Convention on the Law of the Sea (UNCLOS), </w:t>
      </w:r>
      <w:r w:rsidRPr="00DF37FA">
        <w:rPr>
          <w:sz w:val="16"/>
        </w:rPr>
        <w:t xml:space="preserve">the international treaty on maritime law that both Japan and China have ratified. </w:t>
      </w:r>
      <w:r w:rsidRPr="005D7D53">
        <w:rPr>
          <w:rStyle w:val="StyleUnderline"/>
        </w:rPr>
        <w:t xml:space="preserve">Under Article 18 of UNCLOS, foreign warships are permitted “continuous and expeditious” passage through another state’s territorial sea provided they comply with the provisions governing “innocent passage,” detailed </w:t>
      </w:r>
      <w:r w:rsidRPr="005D7D53">
        <w:rPr>
          <w:rStyle w:val="StyleUnderline"/>
        </w:rPr>
        <w:lastRenderedPageBreak/>
        <w:t>in Article 19.</w:t>
      </w:r>
      <w:r>
        <w:rPr>
          <w:rStyle w:val="StyleUnderline"/>
        </w:rPr>
        <w:t xml:space="preserve"> </w:t>
      </w:r>
      <w:r w:rsidRPr="00DF37FA">
        <w:rPr>
          <w:sz w:val="16"/>
        </w:rPr>
        <w:t xml:space="preserve">One of the requirements of innocent passage is that ships traverse across the territorial sea without engaging in intelligence collection activities. </w:t>
      </w:r>
      <w:r w:rsidRPr="005D7D53">
        <w:rPr>
          <w:rStyle w:val="StyleUnderline"/>
        </w:rPr>
        <w:t>The fact that China sent the Dongdiao-class, an intelligence-gathering vessel, and lingered for what Kyodo described as a “few hours” suggests that Japan may have reason to believe that the PLAN vessel did not comply with innocent passage requirements.</w:t>
      </w:r>
      <w:r w:rsidRPr="00867864">
        <w:rPr>
          <w:rStyle w:val="StyleUnderline"/>
        </w:rPr>
        <w:t xml:space="preserve"> </w:t>
      </w:r>
      <w:r w:rsidRPr="00DF37FA">
        <w:rPr>
          <w:sz w:val="16"/>
        </w:rPr>
        <w:t xml:space="preserve">This, however, remains indeterminate based on what information the Japanese Defense Ministry has disclosed so far. </w:t>
      </w:r>
      <w:r w:rsidRPr="005D7D53">
        <w:rPr>
          <w:rStyle w:val="StyleUnderline"/>
        </w:rPr>
        <w:t>Wednesday’s incident reinforces the notion that the East China Sea is heating up this summer, potentially drawing some attention away from the South China Sea, which has been particularly fraught due to ongoing Chinese militarization and U.S.-China standoffs over freedom of navigation patrols and other activities.</w:t>
      </w:r>
      <w:r>
        <w:rPr>
          <w:rStyle w:val="StyleUnderline"/>
        </w:rPr>
        <w:t xml:space="preserve"> </w:t>
      </w:r>
      <w:r w:rsidRPr="00DF37FA">
        <w:rPr>
          <w:sz w:val="16"/>
        </w:rPr>
        <w:t>As I discussed last week, the entry of PLAN vessels into the contiguous zone around the Senkaku/Diaoyu Islands (accompanied by three Russian vessels) marked an unusual first in the East China Sea, particularly when China, along with several regional states, anticipates the verdict of the Permanent Court of Arbitration in Philippines v. China. (The case will rule on the status of several features in the South China Sea; not on sovereignty.)</w:t>
      </w:r>
    </w:p>
    <w:p w14:paraId="619C3303" w14:textId="77777777" w:rsidR="00162F9F" w:rsidRDefault="00162F9F" w:rsidP="00162F9F"/>
    <w:p w14:paraId="405DF3D9" w14:textId="77777777" w:rsidR="00162F9F" w:rsidRDefault="00162F9F" w:rsidP="00162F9F"/>
    <w:p w14:paraId="6F60AC0A" w14:textId="66162C03" w:rsidR="00162F9F" w:rsidRDefault="00224BCB" w:rsidP="00224BCB">
      <w:pPr>
        <w:pStyle w:val="Heading3"/>
      </w:pPr>
      <w:bookmarkStart w:id="11" w:name="_Toc456451874"/>
      <w:r>
        <w:lastRenderedPageBreak/>
        <w:t>Brink – Japan China – SCS</w:t>
      </w:r>
      <w:bookmarkEnd w:id="11"/>
    </w:p>
    <w:p w14:paraId="420A0E1B" w14:textId="77777777" w:rsidR="00224BCB" w:rsidRDefault="00224BCB" w:rsidP="00224BCB">
      <w:pPr>
        <w:pStyle w:val="Heading4"/>
      </w:pPr>
      <w:r>
        <w:t>Tensions between China and Japan are escalating now over claims in the South China Sea.</w:t>
      </w:r>
    </w:p>
    <w:p w14:paraId="16CBF6A1" w14:textId="77777777" w:rsidR="00224BCB" w:rsidRDefault="00224BCB" w:rsidP="00224BCB">
      <w:pPr>
        <w:rPr>
          <w:rStyle w:val="Style13ptBold"/>
          <w:b w:val="0"/>
          <w:sz w:val="22"/>
        </w:rPr>
      </w:pPr>
      <w:r>
        <w:rPr>
          <w:rStyle w:val="Style13ptBold"/>
        </w:rPr>
        <w:t xml:space="preserve">Ng 16 </w:t>
      </w:r>
      <w:r>
        <w:rPr>
          <w:rStyle w:val="Style13ptBold"/>
          <w:b w:val="0"/>
          <w:sz w:val="22"/>
        </w:rPr>
        <w:t>(</w:t>
      </w:r>
      <w:r w:rsidRPr="00FA444C">
        <w:rPr>
          <w:rStyle w:val="Style13ptBold"/>
          <w:b w:val="0"/>
          <w:sz w:val="22"/>
        </w:rPr>
        <w:t xml:space="preserve">Teddy </w:t>
      </w:r>
      <w:r>
        <w:rPr>
          <w:rStyle w:val="Style13ptBold"/>
          <w:b w:val="0"/>
          <w:sz w:val="22"/>
        </w:rPr>
        <w:t xml:space="preserve">Ng </w:t>
      </w:r>
      <w:r w:rsidRPr="00FA444C">
        <w:rPr>
          <w:rStyle w:val="Style13ptBold"/>
          <w:b w:val="0"/>
          <w:sz w:val="22"/>
        </w:rPr>
        <w:t>worked for various English newspapers after completing his journalism degree at Hong Kong Baptist University, covering local politics, education and medical news.</w:t>
      </w:r>
      <w:r>
        <w:rPr>
          <w:rStyle w:val="Style13ptBold"/>
          <w:b w:val="0"/>
          <w:sz w:val="22"/>
        </w:rPr>
        <w:t xml:space="preserve"> July 16, 2016, “China to Japan: Don’t get Involved in the South China Sea row,” South China Morning Post, &lt;</w:t>
      </w:r>
      <w:r w:rsidRPr="002F4A9F">
        <w:rPr>
          <w:rStyle w:val="Style13ptBold"/>
          <w:b w:val="0"/>
          <w:sz w:val="22"/>
        </w:rPr>
        <w:t>http://www.scmp.com/news/china/diplomacy-defence/article/1990349/china-japan-dont-get-involved-south-china-sea-row</w:t>
      </w:r>
      <w:r>
        <w:rPr>
          <w:rStyle w:val="Style13ptBold"/>
          <w:b w:val="0"/>
          <w:sz w:val="22"/>
        </w:rPr>
        <w:t>&gt; SK)</w:t>
      </w:r>
    </w:p>
    <w:p w14:paraId="29C149A5" w14:textId="77777777" w:rsidR="00224BCB" w:rsidRPr="00224BCB" w:rsidRDefault="00224BCB" w:rsidP="00224BCB">
      <w:pPr>
        <w:rPr>
          <w:rStyle w:val="Style13ptBold"/>
          <w:b w:val="0"/>
          <w:sz w:val="16"/>
        </w:rPr>
      </w:pPr>
      <w:r w:rsidRPr="00F1704F">
        <w:rPr>
          <w:rStyle w:val="StyleUnderline"/>
        </w:rPr>
        <w:t>China called on Japan not to get involved in the South China Sea disputes in a regional summit</w:t>
      </w:r>
      <w:r w:rsidRPr="00224BCB">
        <w:rPr>
          <w:rStyle w:val="Style13ptBold"/>
          <w:b w:val="0"/>
          <w:sz w:val="16"/>
        </w:rPr>
        <w:t xml:space="preserve"> on Friday, where Beijing is also attempting to get support for its stance towards the disputes after a ruling by an international court. </w:t>
      </w:r>
      <w:r w:rsidRPr="00F1704F">
        <w:rPr>
          <w:rStyle w:val="StyleUnderline"/>
        </w:rPr>
        <w:t>The exchanges between Premier Li Keqiang and Japanese Prime Minister Shinzo Abe came amid worries over tensions in the disputed waters after the Permanent Court of Arbitration in the Hague ruled against Beijing</w:t>
      </w:r>
      <w:r w:rsidRPr="00224BCB">
        <w:rPr>
          <w:rStyle w:val="Style13ptBold"/>
          <w:b w:val="0"/>
          <w:sz w:val="16"/>
        </w:rPr>
        <w:t xml:space="preserve">. </w:t>
      </w:r>
      <w:r w:rsidRPr="00F1704F">
        <w:rPr>
          <w:rStyle w:val="StyleUnderline"/>
        </w:rPr>
        <w:t>Li told Abe on the sideline</w:t>
      </w:r>
      <w:r w:rsidRPr="00224BCB">
        <w:rPr>
          <w:rStyle w:val="Style13ptBold"/>
          <w:b w:val="0"/>
          <w:sz w:val="16"/>
        </w:rPr>
        <w:t xml:space="preserve"> of the Asia-Europe Meeting (Asem) of about 50 nations in Ulan Bator, Mongolia, </w:t>
      </w:r>
      <w:r w:rsidRPr="00F1704F">
        <w:rPr>
          <w:rStyle w:val="StyleUnderline"/>
        </w:rPr>
        <w:t>that Tokyo should “stop hyping up and interfering in the South China Sea issue</w:t>
      </w:r>
      <w:r w:rsidRPr="00224BCB">
        <w:rPr>
          <w:rStyle w:val="Style13ptBold"/>
          <w:b w:val="0"/>
          <w:sz w:val="16"/>
        </w:rPr>
        <w:t xml:space="preserve">”, Xinhua reported. Li said the improvement of </w:t>
      </w:r>
      <w:r w:rsidRPr="00A94598">
        <w:rPr>
          <w:rStyle w:val="StyleUnderline"/>
        </w:rPr>
        <w:t>bilateral ties between the two nations had been slow because of “complicated disturbances”</w:t>
      </w:r>
      <w:r w:rsidRPr="00224BCB">
        <w:rPr>
          <w:rStyle w:val="Style13ptBold"/>
          <w:b w:val="0"/>
          <w:sz w:val="16"/>
        </w:rPr>
        <w:t xml:space="preserve">, and called on both to be more responsible in managing their relations. He added that the two nations should maintain dialogue and step up economic cooperation. </w:t>
      </w:r>
      <w:r w:rsidRPr="00A94598">
        <w:rPr>
          <w:rStyle w:val="StyleUnderline"/>
        </w:rPr>
        <w:t>China and Japan have had bitter disputes over sovereignty of the East China Sea</w:t>
      </w:r>
      <w:r w:rsidRPr="00224BCB">
        <w:rPr>
          <w:rStyle w:val="Style13ptBold"/>
          <w:b w:val="0"/>
          <w:sz w:val="16"/>
        </w:rPr>
        <w:t xml:space="preserve">, but Japan is not a claimant state of the South China Sea. </w:t>
      </w:r>
      <w:r w:rsidRPr="00A94598">
        <w:rPr>
          <w:rStyle w:val="StyleUnderline"/>
        </w:rPr>
        <w:t>Abe told Li that a rule-based international order must be respected</w:t>
      </w:r>
      <w:r w:rsidRPr="00224BCB">
        <w:rPr>
          <w:rStyle w:val="Style13ptBold"/>
          <w:b w:val="0"/>
          <w:sz w:val="16"/>
        </w:rPr>
        <w:t xml:space="preserve">, Japan’s Kyodo news agency quoted a senior Japanese official as saying. Japan and Vietnam also agreed that </w:t>
      </w:r>
      <w:r w:rsidRPr="008A09D8">
        <w:rPr>
          <w:rStyle w:val="StyleUnderline"/>
        </w:rPr>
        <w:t>the tribunal ruling must be observed</w:t>
      </w:r>
      <w:r w:rsidRPr="00224BCB">
        <w:rPr>
          <w:rStyle w:val="Style13ptBold"/>
          <w:b w:val="0"/>
          <w:sz w:val="16"/>
        </w:rPr>
        <w:t xml:space="preserve">. Officials including German Chancellor Angela Merkel (right) observe a moment of silence for the victims of the recent attack in Nice, France, at the beginning of the Asia-Europe Meeting in Ulan Bator, Mongolia on Friday. </w:t>
      </w:r>
      <w:r w:rsidRPr="008A09D8">
        <w:rPr>
          <w:rStyle w:val="StyleUnderline"/>
        </w:rPr>
        <w:t>The international tribunal ruled</w:t>
      </w:r>
      <w:r w:rsidRPr="00224BCB">
        <w:rPr>
          <w:rStyle w:val="Style13ptBold"/>
          <w:b w:val="0"/>
          <w:sz w:val="16"/>
        </w:rPr>
        <w:t xml:space="preserve"> on Tuesday </w:t>
      </w:r>
      <w:r w:rsidRPr="008A09D8">
        <w:rPr>
          <w:rStyle w:val="StyleUnderline"/>
        </w:rPr>
        <w:t>that China has no historic claims over the waters of the South China Sea and that it had violated Philippines sovereign rights with its actions.</w:t>
      </w:r>
      <w:r>
        <w:rPr>
          <w:rStyle w:val="StyleUnderline"/>
        </w:rPr>
        <w:t xml:space="preserve"> </w:t>
      </w:r>
      <w:r w:rsidRPr="008A09D8">
        <w:rPr>
          <w:rStyle w:val="StyleUnderline"/>
        </w:rPr>
        <w:t>Beijing made angry responses to the ruling, saying that China was determined to protect its territorial integrity</w:t>
      </w:r>
      <w:r w:rsidRPr="00224BCB">
        <w:rPr>
          <w:rStyle w:val="Style13ptBold"/>
          <w:b w:val="0"/>
          <w:sz w:val="16"/>
        </w:rPr>
        <w:t xml:space="preserve"> and the disputes should be resolved through bilateral negotiations with the countries directly involved.</w:t>
      </w:r>
    </w:p>
    <w:p w14:paraId="7732F988" w14:textId="77777777" w:rsidR="00224BCB" w:rsidRDefault="00224BCB" w:rsidP="00224BCB">
      <w:pPr>
        <w:rPr>
          <w:rStyle w:val="Style13ptBold"/>
          <w:b w:val="0"/>
          <w:sz w:val="22"/>
        </w:rPr>
      </w:pPr>
    </w:p>
    <w:p w14:paraId="34453311" w14:textId="77777777" w:rsidR="00224BCB" w:rsidRPr="00224BCB" w:rsidRDefault="00224BCB" w:rsidP="00224BCB"/>
    <w:p w14:paraId="6AB4DE29" w14:textId="77777777" w:rsidR="00162F9F" w:rsidRDefault="00162F9F" w:rsidP="00162F9F"/>
    <w:p w14:paraId="234C9150" w14:textId="77777777" w:rsidR="00A52B1B" w:rsidRDefault="00A52B1B" w:rsidP="00A52B1B">
      <w:pPr>
        <w:pStyle w:val="Heading3"/>
      </w:pPr>
      <w:bookmarkStart w:id="12" w:name="_Toc456451875"/>
      <w:r>
        <w:lastRenderedPageBreak/>
        <w:t>Japan won’t Amend Constitution Now</w:t>
      </w:r>
      <w:bookmarkEnd w:id="12"/>
    </w:p>
    <w:p w14:paraId="4B6F76F0" w14:textId="77777777" w:rsidR="00A52B1B" w:rsidRDefault="00A52B1B" w:rsidP="00A52B1B">
      <w:pPr>
        <w:pStyle w:val="Heading4"/>
      </w:pPr>
      <w:r>
        <w:t>Disagreements with allies will delay Abe’s constitutional revision.</w:t>
      </w:r>
    </w:p>
    <w:p w14:paraId="0E32BCF7" w14:textId="77777777" w:rsidR="00A52B1B" w:rsidRPr="005C7261" w:rsidRDefault="00A52B1B" w:rsidP="00A52B1B">
      <w:pPr>
        <w:rPr>
          <w:rStyle w:val="Style13ptBold"/>
          <w:b w:val="0"/>
          <w:sz w:val="22"/>
        </w:rPr>
      </w:pPr>
      <w:r>
        <w:rPr>
          <w:rStyle w:val="Style13ptBold"/>
        </w:rPr>
        <w:t xml:space="preserve">Harding 16 </w:t>
      </w:r>
      <w:r>
        <w:rPr>
          <w:rStyle w:val="Style13ptBold"/>
          <w:b w:val="0"/>
          <w:sz w:val="22"/>
        </w:rPr>
        <w:t>(Robin Harding</w:t>
      </w:r>
      <w:r w:rsidRPr="00864F02">
        <w:t xml:space="preserve"> </w:t>
      </w:r>
      <w:r>
        <w:t xml:space="preserve">is the </w:t>
      </w:r>
      <w:r w:rsidRPr="00864F02">
        <w:rPr>
          <w:rStyle w:val="Style13ptBold"/>
          <w:b w:val="0"/>
          <w:sz w:val="22"/>
        </w:rPr>
        <w:t>Tokyo bureau chief for the Financial Times.</w:t>
      </w:r>
      <w:r>
        <w:rPr>
          <w:rStyle w:val="Style13ptBold"/>
          <w:b w:val="0"/>
          <w:sz w:val="22"/>
        </w:rPr>
        <w:t xml:space="preserve"> July 14, 2016, “</w:t>
      </w:r>
      <w:r w:rsidRPr="00A849C4">
        <w:rPr>
          <w:rStyle w:val="Style13ptBold"/>
          <w:b w:val="0"/>
          <w:sz w:val="22"/>
        </w:rPr>
        <w:t>Abe’s constitution dream collides with Buddhist allies</w:t>
      </w:r>
      <w:r>
        <w:rPr>
          <w:rStyle w:val="Style13ptBold"/>
          <w:b w:val="0"/>
          <w:sz w:val="22"/>
        </w:rPr>
        <w:t>,” Financial Times, &lt;</w:t>
      </w:r>
      <w:r w:rsidRPr="00A52B1B">
        <w:t>http://www.ft.com/cms/s/0/ee27717a-48d2-11e6-b387-64ab0a67014c.html#axzz4EOfsnQ3C</w:t>
      </w:r>
      <w:r>
        <w:rPr>
          <w:rStyle w:val="Style13ptBold"/>
          <w:b w:val="0"/>
          <w:sz w:val="22"/>
        </w:rPr>
        <w:t>&gt; SK)</w:t>
      </w:r>
    </w:p>
    <w:p w14:paraId="4B881929" w14:textId="77777777" w:rsidR="00A52B1B" w:rsidRDefault="00A52B1B" w:rsidP="00A52B1B">
      <w:pPr>
        <w:rPr>
          <w:rStyle w:val="Style13ptBold"/>
          <w:b w:val="0"/>
          <w:sz w:val="22"/>
        </w:rPr>
      </w:pPr>
      <w:r w:rsidRPr="00B814D3">
        <w:rPr>
          <w:rStyle w:val="StyleUnderline"/>
        </w:rPr>
        <w:t>For a moment on Sunday night, it seemed like the dream of Japanese conservatives was in their grasp, as prime minister Shinzo Abe captured the two-thirds of parliament needed to revise the country’s pacifist constitution.</w:t>
      </w:r>
      <w:r>
        <w:rPr>
          <w:rStyle w:val="StyleUnderline"/>
        </w:rPr>
        <w:t xml:space="preserve"> </w:t>
      </w:r>
      <w:r w:rsidRPr="00B814D3">
        <w:rPr>
          <w:rStyle w:val="StyleUnderline"/>
        </w:rPr>
        <w:t>But there is a proviso: much of that two-thirds is</w:t>
      </w:r>
      <w:r w:rsidRPr="005C7261">
        <w:rPr>
          <w:rStyle w:val="Style13ptBold"/>
          <w:b w:val="0"/>
          <w:sz w:val="22"/>
        </w:rPr>
        <w:t xml:space="preserve"> Mr Abe’s coalition partners in Komeito, </w:t>
      </w:r>
      <w:r w:rsidRPr="00B814D3">
        <w:rPr>
          <w:rStyle w:val="StyleUnderline"/>
        </w:rPr>
        <w:t>a party of Buddhist pacifists who</w:t>
      </w:r>
      <w:r w:rsidRPr="005C7261">
        <w:rPr>
          <w:rStyle w:val="Style13ptBold"/>
          <w:b w:val="0"/>
          <w:sz w:val="22"/>
        </w:rPr>
        <w:t xml:space="preserve"> may be willing to revise the constitution, but </w:t>
      </w:r>
      <w:r w:rsidRPr="00B814D3">
        <w:rPr>
          <w:rStyle w:val="StyleUnderline"/>
        </w:rPr>
        <w:t>have totally different views</w:t>
      </w:r>
      <w:r w:rsidRPr="005C7261">
        <w:rPr>
          <w:rStyle w:val="Style13ptBold"/>
          <w:b w:val="0"/>
          <w:sz w:val="22"/>
        </w:rPr>
        <w:t xml:space="preserve"> about how.</w:t>
      </w:r>
      <w:r>
        <w:rPr>
          <w:rStyle w:val="Style13ptBold"/>
          <w:b w:val="0"/>
          <w:sz w:val="22"/>
        </w:rPr>
        <w:t xml:space="preserve"> </w:t>
      </w:r>
      <w:r w:rsidRPr="00B814D3">
        <w:rPr>
          <w:rStyle w:val="StyleUnderline"/>
        </w:rPr>
        <w:t>According to officials across the political spectrum, that means there is almost no chance of a change in the constitution’s war-renouncing Article 9 during this parliament.</w:t>
      </w:r>
      <w:r>
        <w:rPr>
          <w:rStyle w:val="StyleUnderline"/>
        </w:rPr>
        <w:t xml:space="preserve"> </w:t>
      </w:r>
      <w:r w:rsidRPr="00B814D3">
        <w:rPr>
          <w:rStyle w:val="StyleUnderline"/>
        </w:rPr>
        <w:t xml:space="preserve">Instead, there will be a prolonged debate about what reform is possible, and an “emergency powers” clause </w:t>
      </w:r>
      <w:r w:rsidRPr="00831A48">
        <w:rPr>
          <w:rStyle w:val="Style13ptBold"/>
          <w:b w:val="0"/>
          <w:sz w:val="22"/>
        </w:rPr>
        <w:t xml:space="preserve">— spelling out where authority lies in crises such as a large earthquake — </w:t>
      </w:r>
      <w:r w:rsidRPr="00B814D3">
        <w:rPr>
          <w:rStyle w:val="StyleUnderline"/>
        </w:rPr>
        <w:t>is likely to take centre stage</w:t>
      </w:r>
      <w:r w:rsidRPr="00831A48">
        <w:rPr>
          <w:rStyle w:val="Style13ptBold"/>
          <w:b w:val="0"/>
          <w:sz w:val="22"/>
        </w:rPr>
        <w:t>.</w:t>
      </w:r>
      <w:r>
        <w:rPr>
          <w:rStyle w:val="Style13ptBold"/>
          <w:b w:val="0"/>
          <w:sz w:val="22"/>
        </w:rPr>
        <w:t xml:space="preserve"> </w:t>
      </w:r>
      <w:r w:rsidRPr="00B814D3">
        <w:rPr>
          <w:rStyle w:val="StyleUnderline"/>
        </w:rPr>
        <w:t>“I don’t think we’re in a situation where we could put a constitutional revision to parliament this year</w:t>
      </w:r>
      <w:r w:rsidRPr="00831A48">
        <w:rPr>
          <w:rStyle w:val="Style13ptBold"/>
          <w:b w:val="0"/>
          <w:sz w:val="22"/>
        </w:rPr>
        <w:t>, for example,” says Yuhei Yamashita, an upper house parliamentarian in M</w:t>
      </w:r>
      <w:r>
        <w:rPr>
          <w:rStyle w:val="Style13ptBold"/>
          <w:b w:val="0"/>
          <w:sz w:val="22"/>
        </w:rPr>
        <w:t>r Abe’s Liberal Democratic P</w:t>
      </w:r>
      <w:r w:rsidRPr="00831A48">
        <w:rPr>
          <w:rStyle w:val="Style13ptBold"/>
          <w:b w:val="0"/>
          <w:sz w:val="22"/>
        </w:rPr>
        <w:t>arty, and member of its Constitutional Reform Promotion HQ.</w:t>
      </w:r>
    </w:p>
    <w:p w14:paraId="3F3A1409" w14:textId="77777777" w:rsidR="00A52B1B" w:rsidRDefault="00A52B1B" w:rsidP="00A52B1B"/>
    <w:p w14:paraId="321F6474" w14:textId="77777777" w:rsidR="00A52B1B" w:rsidRPr="0070345D" w:rsidRDefault="00A52B1B" w:rsidP="00A52B1B">
      <w:pPr>
        <w:pStyle w:val="Heading4"/>
        <w:rPr>
          <w:rStyle w:val="Style13ptBold"/>
          <w:b/>
        </w:rPr>
      </w:pPr>
      <w:r w:rsidRPr="0070345D">
        <w:rPr>
          <w:rStyle w:val="Style13ptBold"/>
          <w:b/>
        </w:rPr>
        <w:t>Reaching a two-thirds majority to amend the constitution will not occur</w:t>
      </w:r>
    </w:p>
    <w:p w14:paraId="795D7F0B" w14:textId="77777777" w:rsidR="00A52B1B" w:rsidRDefault="00A52B1B" w:rsidP="00A52B1B">
      <w:r w:rsidRPr="00BD6FDE">
        <w:rPr>
          <w:rStyle w:val="Style13ptBold"/>
        </w:rPr>
        <w:t>Sheila A. Smith</w:t>
      </w:r>
      <w:r w:rsidRPr="00A04B62">
        <w:t>, Senior Fellow for Japan Studies</w:t>
      </w:r>
      <w:r>
        <w:t xml:space="preserve"> CFR</w:t>
      </w:r>
      <w:r w:rsidRPr="00A04B62">
        <w:t xml:space="preserve">, </w:t>
      </w:r>
      <w:r w:rsidRPr="00BD6FDE">
        <w:rPr>
          <w:rStyle w:val="Style13ptBold"/>
        </w:rPr>
        <w:t>7-7-2016</w:t>
      </w:r>
      <w:r w:rsidRPr="00A04B62">
        <w:t xml:space="preserve">, "Asia Unbound » Will Japanese Change Their Constitution?," Council on Foreign Relations - Asia Unbound, </w:t>
      </w:r>
      <w:r w:rsidRPr="00A52B1B">
        <w:t>http://blogs.cfr.org/asia/2016/07/07/japans-constitution/</w:t>
      </w:r>
      <w:r>
        <w:t xml:space="preserve"> </w:t>
      </w:r>
    </w:p>
    <w:p w14:paraId="12DFBF16" w14:textId="77777777" w:rsidR="00A52B1B" w:rsidRDefault="00A52B1B" w:rsidP="00A52B1B">
      <w:r w:rsidRPr="00606AF2">
        <w:rPr>
          <w:rStyle w:val="StyleUnderline"/>
        </w:rPr>
        <w:t>All that is needed now is the requisite two-thirds majority in each of the Diet’s two chambers to begin deliberations on whether (and how) to amend the 1947 document.</w:t>
      </w:r>
      <w:r w:rsidRPr="0070345D">
        <w:t xml:space="preserve"> The LDP and its coalition partner, Komeito, comprise a two-thirds majority in the lower house of parliament, a comfortable margin for passing any legislation, but </w:t>
      </w:r>
      <w:r w:rsidRPr="00606AF2">
        <w:rPr>
          <w:rStyle w:val="StyleUnderline"/>
        </w:rPr>
        <w:t>gaining a similar majority in the Upper House has long been difficult. In the 2013 Upper House campaign, this prompted Abe and others to flirt with the notion of revising Article Ninety-six to bring the threshold down to one half of the members of both houses, yet this was roundly criticized and the prime minister dropped the idea.</w:t>
      </w:r>
      <w:r w:rsidRPr="0070345D">
        <w:t xml:space="preserve"> This Sunday will be Abe’s second chance to initiate formal deliberations on revision, realizing the LDP’s long held ambition to remove what many conservatives criticize as the last vestige of Japan’s postwar identity.</w:t>
      </w:r>
    </w:p>
    <w:p w14:paraId="2CB26CA9" w14:textId="77777777" w:rsidR="00A52B1B" w:rsidRDefault="00A52B1B" w:rsidP="00A52B1B"/>
    <w:p w14:paraId="53FF55AD" w14:textId="77777777" w:rsidR="00A52B1B" w:rsidRPr="0070345D" w:rsidRDefault="00A52B1B" w:rsidP="00A52B1B">
      <w:pPr>
        <w:pStyle w:val="Heading4"/>
      </w:pPr>
      <w:r w:rsidRPr="0070345D">
        <w:t>The Japanese public does not sufficiently support the amendment of the Japanese Constitution</w:t>
      </w:r>
    </w:p>
    <w:p w14:paraId="0586B63A" w14:textId="77777777" w:rsidR="00A52B1B" w:rsidRDefault="00A52B1B" w:rsidP="00A52B1B">
      <w:r>
        <w:rPr>
          <w:rStyle w:val="Style13ptBold"/>
        </w:rPr>
        <w:t xml:space="preserve">New York Times 7/10/16 </w:t>
      </w:r>
      <w:r w:rsidRPr="00AE4081">
        <w:t xml:space="preserve">(Motoko Rich staff writer for the New York Times, 7-10-2016, "Japan Vote Strengthens Shinzo Abe’s Goal to Change Constitution," New York Times, </w:t>
      </w:r>
      <w:r w:rsidRPr="00A52B1B">
        <w:t>http://www.nytimes.com/2016/07/11/world/asia/japan-vote-parliamentary-elections.html?_r=1</w:t>
      </w:r>
      <w:r w:rsidRPr="00AE4081">
        <w:t>)</w:t>
      </w:r>
    </w:p>
    <w:p w14:paraId="1C098386" w14:textId="77777777" w:rsidR="00A52B1B" w:rsidRDefault="00A52B1B" w:rsidP="00A52B1B">
      <w:pPr>
        <w:rPr>
          <w:b/>
          <w:u w:val="single"/>
        </w:rPr>
      </w:pPr>
      <w:r w:rsidRPr="00606AF2">
        <w:rPr>
          <w:rStyle w:val="StyleUnderline"/>
        </w:rPr>
        <w:t xml:space="preserve">The public remains split over constitutional revision. According to exit polls by NHK, about a third of voters said they supported some amendments, while another third said they saw no need to revise the governing document. Previous news media surveys showed even less support for constitutional revision. </w:t>
      </w:r>
      <w:r w:rsidRPr="00DD3144">
        <w:t>Although</w:t>
      </w:r>
      <w:r>
        <w:t xml:space="preserve"> </w:t>
      </w:r>
      <w:r w:rsidRPr="00DD3144">
        <w:t>the</w:t>
      </w:r>
      <w:r>
        <w:t xml:space="preserve"> </w:t>
      </w:r>
      <w:r w:rsidRPr="00DD3144">
        <w:t>governing</w:t>
      </w:r>
      <w:r>
        <w:t xml:space="preserve"> </w:t>
      </w:r>
      <w:r w:rsidRPr="00DD3144">
        <w:t>coalition</w:t>
      </w:r>
      <w:r>
        <w:t xml:space="preserve"> </w:t>
      </w:r>
      <w:r w:rsidRPr="00DD3144">
        <w:t>achieved</w:t>
      </w:r>
      <w:r>
        <w:t xml:space="preserve"> </w:t>
      </w:r>
      <w:r w:rsidRPr="00DD3144">
        <w:t>the</w:t>
      </w:r>
      <w:r>
        <w:t xml:space="preserve"> </w:t>
      </w:r>
      <w:r w:rsidRPr="00DD3144">
        <w:t>two­thirds</w:t>
      </w:r>
      <w:r>
        <w:t xml:space="preserve"> </w:t>
      </w:r>
      <w:r w:rsidRPr="00DD3144">
        <w:t>threshold</w:t>
      </w:r>
      <w:r>
        <w:t xml:space="preserve"> </w:t>
      </w:r>
      <w:r w:rsidRPr="00DD3144">
        <w:t>in Parliament</w:t>
      </w:r>
      <w:r w:rsidRPr="00606AF2">
        <w:rPr>
          <w:rStyle w:val="StyleUnderline"/>
        </w:rPr>
        <w:t>, it is not clear how quickly it could move to change the Constitution. The Liberal Democrats have also proposed amendments that could limit free speech deemed dangerous to the public interest and expand emergency powers for the prime minister.</w:t>
      </w:r>
      <w:r>
        <w:t xml:space="preserve"> </w:t>
      </w:r>
      <w:r w:rsidRPr="00DD3144">
        <w:t>The</w:t>
      </w:r>
      <w:r>
        <w:t xml:space="preserve"> </w:t>
      </w:r>
      <w:r w:rsidRPr="00DD3144">
        <w:t>Liberal</w:t>
      </w:r>
      <w:r>
        <w:t xml:space="preserve"> </w:t>
      </w:r>
      <w:r w:rsidRPr="00DD3144">
        <w:t>Democrats</w:t>
      </w:r>
      <w:r>
        <w:t xml:space="preserve"> </w:t>
      </w:r>
      <w:r w:rsidRPr="00DD3144">
        <w:t>will</w:t>
      </w:r>
      <w:r>
        <w:t xml:space="preserve"> </w:t>
      </w:r>
      <w:r w:rsidRPr="00DD3144">
        <w:t>have</w:t>
      </w:r>
      <w:r>
        <w:t xml:space="preserve"> </w:t>
      </w:r>
      <w:r w:rsidRPr="00DD3144">
        <w:t>to</w:t>
      </w:r>
      <w:r>
        <w:t xml:space="preserve"> </w:t>
      </w:r>
      <w:r w:rsidRPr="00DD3144">
        <w:t>work</w:t>
      </w:r>
      <w:r>
        <w:t xml:space="preserve"> </w:t>
      </w:r>
      <w:r w:rsidRPr="00DD3144">
        <w:t>with</w:t>
      </w:r>
      <w:r>
        <w:t xml:space="preserve"> </w:t>
      </w:r>
      <w:r w:rsidRPr="00DD3144">
        <w:t>their</w:t>
      </w:r>
      <w:r>
        <w:t xml:space="preserve"> </w:t>
      </w:r>
      <w:r w:rsidRPr="00DD3144">
        <w:t>coalition</w:t>
      </w:r>
      <w:r>
        <w:t xml:space="preserve"> </w:t>
      </w:r>
      <w:r w:rsidRPr="00DD3144">
        <w:t>partners</w:t>
      </w:r>
      <w:r>
        <w:t xml:space="preserve"> </w:t>
      </w:r>
      <w:r w:rsidRPr="00DD3144">
        <w:t>to</w:t>
      </w:r>
      <w:r>
        <w:t xml:space="preserve"> </w:t>
      </w:r>
      <w:r w:rsidRPr="00DD3144">
        <w:t>gain consensus</w:t>
      </w:r>
      <w:r>
        <w:t xml:space="preserve"> </w:t>
      </w:r>
      <w:r w:rsidRPr="00DD3144">
        <w:t>on</w:t>
      </w:r>
      <w:r>
        <w:t xml:space="preserve"> </w:t>
      </w:r>
      <w:r w:rsidRPr="00DD3144">
        <w:t>which</w:t>
      </w:r>
      <w:r>
        <w:t xml:space="preserve"> </w:t>
      </w:r>
      <w:r w:rsidRPr="00DD3144">
        <w:t>parts</w:t>
      </w:r>
      <w:r>
        <w:t xml:space="preserve"> </w:t>
      </w:r>
      <w:r w:rsidRPr="00DD3144">
        <w:t>of</w:t>
      </w:r>
      <w:r>
        <w:t xml:space="preserve"> </w:t>
      </w:r>
      <w:r w:rsidRPr="00DD3144">
        <w:t>the</w:t>
      </w:r>
      <w:r>
        <w:t xml:space="preserve"> </w:t>
      </w:r>
      <w:r w:rsidRPr="00DD3144">
        <w:t>governing</w:t>
      </w:r>
      <w:r>
        <w:t xml:space="preserve"> </w:t>
      </w:r>
      <w:r w:rsidRPr="00DD3144">
        <w:t>document</w:t>
      </w:r>
      <w:r>
        <w:t xml:space="preserve"> </w:t>
      </w:r>
      <w:r w:rsidRPr="00DD3144">
        <w:t>to</w:t>
      </w:r>
      <w:r>
        <w:t xml:space="preserve"> </w:t>
      </w:r>
      <w:r w:rsidRPr="00DD3144">
        <w:t>change</w:t>
      </w:r>
      <w:r w:rsidRPr="00DD3144">
        <w:rPr>
          <w:b/>
          <w:u w:val="single"/>
        </w:rPr>
        <w:t>.</w:t>
      </w:r>
      <w:r>
        <w:rPr>
          <w:b/>
          <w:u w:val="single"/>
        </w:rPr>
        <w:t xml:space="preserve"> </w:t>
      </w:r>
      <w:r w:rsidRPr="00DD3144">
        <w:rPr>
          <w:b/>
          <w:u w:val="single"/>
        </w:rPr>
        <w:t>Any</w:t>
      </w:r>
      <w:r>
        <w:rPr>
          <w:b/>
          <w:u w:val="single"/>
        </w:rPr>
        <w:t xml:space="preserve"> </w:t>
      </w:r>
      <w:r w:rsidRPr="00DD3144">
        <w:rPr>
          <w:b/>
          <w:u w:val="single"/>
        </w:rPr>
        <w:t>amendments must</w:t>
      </w:r>
      <w:r>
        <w:rPr>
          <w:b/>
          <w:u w:val="single"/>
        </w:rPr>
        <w:t xml:space="preserve"> </w:t>
      </w:r>
      <w:r w:rsidRPr="00DD3144">
        <w:rPr>
          <w:b/>
          <w:u w:val="single"/>
        </w:rPr>
        <w:t>also</w:t>
      </w:r>
      <w:r>
        <w:rPr>
          <w:b/>
          <w:u w:val="single"/>
        </w:rPr>
        <w:t xml:space="preserve"> </w:t>
      </w:r>
      <w:r w:rsidRPr="00DD3144">
        <w:rPr>
          <w:b/>
          <w:u w:val="single"/>
        </w:rPr>
        <w:t>be</w:t>
      </w:r>
      <w:r>
        <w:rPr>
          <w:b/>
          <w:u w:val="single"/>
        </w:rPr>
        <w:t xml:space="preserve"> </w:t>
      </w:r>
      <w:r w:rsidRPr="00DD3144">
        <w:rPr>
          <w:b/>
          <w:u w:val="single"/>
        </w:rPr>
        <w:t>approved</w:t>
      </w:r>
      <w:r>
        <w:rPr>
          <w:b/>
          <w:u w:val="single"/>
        </w:rPr>
        <w:t xml:space="preserve"> </w:t>
      </w:r>
      <w:r w:rsidRPr="00DD3144">
        <w:rPr>
          <w:b/>
          <w:u w:val="single"/>
        </w:rPr>
        <w:t>by</w:t>
      </w:r>
      <w:r>
        <w:rPr>
          <w:b/>
          <w:u w:val="single"/>
        </w:rPr>
        <w:t xml:space="preserve"> </w:t>
      </w:r>
      <w:r w:rsidRPr="00DD3144">
        <w:rPr>
          <w:b/>
          <w:u w:val="single"/>
        </w:rPr>
        <w:t>a</w:t>
      </w:r>
      <w:r>
        <w:rPr>
          <w:b/>
          <w:u w:val="single"/>
        </w:rPr>
        <w:t xml:space="preserve"> </w:t>
      </w:r>
      <w:r w:rsidRPr="00DD3144">
        <w:rPr>
          <w:b/>
          <w:u w:val="single"/>
        </w:rPr>
        <w:t>majority</w:t>
      </w:r>
      <w:r>
        <w:rPr>
          <w:b/>
          <w:u w:val="single"/>
        </w:rPr>
        <w:t xml:space="preserve"> </w:t>
      </w:r>
      <w:r w:rsidRPr="00DD3144">
        <w:rPr>
          <w:b/>
          <w:u w:val="single"/>
        </w:rPr>
        <w:t>in</w:t>
      </w:r>
      <w:r>
        <w:rPr>
          <w:b/>
          <w:u w:val="single"/>
        </w:rPr>
        <w:t xml:space="preserve"> </w:t>
      </w:r>
      <w:r w:rsidRPr="00DD3144">
        <w:rPr>
          <w:b/>
          <w:u w:val="single"/>
        </w:rPr>
        <w:t>a</w:t>
      </w:r>
      <w:r>
        <w:rPr>
          <w:b/>
          <w:u w:val="single"/>
        </w:rPr>
        <w:t xml:space="preserve"> </w:t>
      </w:r>
      <w:r w:rsidRPr="00DD3144">
        <w:rPr>
          <w:b/>
          <w:u w:val="single"/>
        </w:rPr>
        <w:t>nationwide</w:t>
      </w:r>
      <w:r>
        <w:rPr>
          <w:b/>
          <w:u w:val="single"/>
        </w:rPr>
        <w:t xml:space="preserve"> </w:t>
      </w:r>
      <w:r w:rsidRPr="00DD3144">
        <w:rPr>
          <w:b/>
          <w:u w:val="single"/>
        </w:rPr>
        <w:t>referendum.</w:t>
      </w:r>
    </w:p>
    <w:p w14:paraId="340764DA" w14:textId="77777777" w:rsidR="00A52B1B" w:rsidRPr="00AB0C46" w:rsidRDefault="00A52B1B" w:rsidP="00A52B1B"/>
    <w:p w14:paraId="1AB4C960" w14:textId="77777777" w:rsidR="00A52B1B" w:rsidRPr="00CA236C" w:rsidRDefault="00A52B1B" w:rsidP="00A52B1B">
      <w:pPr>
        <w:pStyle w:val="Heading4"/>
      </w:pPr>
      <w:r w:rsidRPr="00CA236C">
        <w:lastRenderedPageBreak/>
        <w:t>Constitution is unlikely to be amended – general uncertainty means referendum checks</w:t>
      </w:r>
    </w:p>
    <w:p w14:paraId="249E3AF9" w14:textId="77777777" w:rsidR="00A52B1B" w:rsidRPr="00CA236C" w:rsidRDefault="00A52B1B" w:rsidP="00A52B1B">
      <w:r w:rsidRPr="00CA236C">
        <w:rPr>
          <w:b/>
          <w:bCs/>
        </w:rPr>
        <w:t>Smith 16</w:t>
      </w:r>
      <w:r w:rsidRPr="00CA236C">
        <w:t xml:space="preserve"> (Sheila Smith, senior fellow at the Council on Foreign Relations, 7-13-2016, "Tweaking and tinkering will not fix Japan’s democracy," Financial Times, http://www.ft.com/cms/s/0/551f72b8-483f-11e6-8d68-72e9211e86ab.html#axzz4EOGcPSow)</w:t>
      </w:r>
    </w:p>
    <w:p w14:paraId="654926CA" w14:textId="77777777" w:rsidR="00A52B1B" w:rsidRPr="00CA236C" w:rsidRDefault="00A52B1B" w:rsidP="00A52B1B">
      <w:pPr>
        <w:rPr>
          <w:u w:val="single"/>
        </w:rPr>
      </w:pPr>
      <w:r w:rsidRPr="00CA236C">
        <w:rPr>
          <w:sz w:val="14"/>
        </w:rPr>
        <w:t xml:space="preserve">No one can be happier than Shinzo Abe that </w:t>
      </w:r>
      <w:r w:rsidRPr="00CA236C">
        <w:rPr>
          <w:u w:val="single"/>
        </w:rPr>
        <w:t xml:space="preserve">Sunday’s upper house election tipped the legislative balance in favour of lawmakers open to </w:t>
      </w:r>
      <w:r w:rsidRPr="00CA236C">
        <w:rPr>
          <w:rStyle w:val="StyleUnderline"/>
        </w:rPr>
        <w:t>revising Japan’s constitution</w:t>
      </w:r>
      <w:r w:rsidRPr="00CA236C">
        <w:rPr>
          <w:u w:val="single"/>
        </w:rPr>
        <w:t>.</w:t>
      </w:r>
      <w:r w:rsidRPr="00CA236C">
        <w:rPr>
          <w:sz w:val="14"/>
        </w:rPr>
        <w:t xml:space="preserve"> But throwing off the constraints that follo</w:t>
      </w:r>
      <w:r>
        <w:rPr>
          <w:sz w:val="14"/>
        </w:rPr>
        <w:tab/>
      </w:r>
      <w:r w:rsidRPr="00CA236C">
        <w:rPr>
          <w:sz w:val="14"/>
        </w:rPr>
        <w:t xml:space="preserve">wed military defeat and occupation, long an ambition of the prime minister, will be far less important than building a firm foundation for the nation’s future. A growing number of Japanese people seem taken with the notion that they should try crafting their own constitution. The 100 or so articles of the 1947 document, drafted under occupation by the Allied powers, offset the power of the prewar state by strengthening the individual rights that support popular sovereignty. They protect the choices — of religion, work, protest, due process — Japanese citizens today take for granted. As tensions intensify across Asia — in the </w:t>
      </w:r>
      <w:r w:rsidRPr="00A65111">
        <w:rPr>
          <w:sz w:val="14"/>
        </w:rPr>
        <w:t>South China Sea</w:t>
      </w:r>
      <w:r w:rsidRPr="00CA236C">
        <w:rPr>
          <w:sz w:val="14"/>
        </w:rPr>
        <w:t xml:space="preserve">, for example — the focus is largely on Article 9, the “no war” clause. </w:t>
      </w:r>
      <w:r w:rsidRPr="00A65111">
        <w:rPr>
          <w:sz w:val="14"/>
        </w:rPr>
        <w:t>Japan</w:t>
      </w:r>
      <w:r w:rsidRPr="00CA236C">
        <w:rPr>
          <w:sz w:val="14"/>
        </w:rPr>
        <w:t xml:space="preserve">’s military decisions are increasingly shaped by its neighbours’ rising capabilities. </w:t>
      </w:r>
      <w:r w:rsidRPr="00A65111">
        <w:rPr>
          <w:sz w:val="14"/>
        </w:rPr>
        <w:t>North Korea’s pursuit of nuclear weapons</w:t>
      </w:r>
      <w:r w:rsidRPr="00CA236C">
        <w:rPr>
          <w:sz w:val="14"/>
        </w:rPr>
        <w:t xml:space="preserve"> prompted Tokyo to invest heavily in ballistic missile defence. China’s growing maritime reach has drawn attention to Japan’s readiness to defend its waters and its islands. Last year Mr Abe’s cabinet reinterpreted the constitution to allow the military to co-operate with others, primarily the US, if its own security is threatened. Mr Abe’s push to revise the constitution is widely perceived as a way to free Japan’s Self-Defense Force from its postwar restrictions, but the debate is in fact about far more than this. Revising the constitution would equate to nothing less than weighing up the balance of forces that will sustain Japanese democracy throughout the 21st century. In 1947, the aim was to strip the aristocracy of its economic and political influence. One of the most progressive elements of the document was the establishment of rights for women. The state set up under the postwar constitution was a far cry from its predecessor. The version promulgated by the Emperor Meiji in 1889 created a state empowered to direct Japan’s modernisation — fusing economic, political and social power in the service of the national purpose, legitimised by an absolute monarchy. The later document decentralised power and divested the state of its military power. Will a new constitution once again seek to mend the social compact? Or will leaders set their sights lower, tinkering, tweaking language or amending the 1947 blueprint of their democracy to meet today’s social needs? It is too early to tell. The committee to revise the constitution has catalogued the changes Japan’s political parties think could improve their founding document. The governing Liberal Democratic party has a draft to share, as Mr Abe pointed out after the election, a draft he says could serve as a basis for legislative discussion. </w:t>
      </w:r>
      <w:r w:rsidRPr="00CA236C">
        <w:rPr>
          <w:u w:val="single"/>
        </w:rPr>
        <w:t>But it will take far more than the 242 legislators in the upper house — or even the roughly 700 in both houses — to determine what a new constitution might look like. Article 96 of the present document declares that two-thirds of all the members of each house of parliament must create a proposal for revision. After that, a national referendum must be held to gain approval.</w:t>
      </w:r>
      <w:r w:rsidRPr="00CA236C">
        <w:rPr>
          <w:sz w:val="14"/>
        </w:rPr>
        <w:t xml:space="preserve"> </w:t>
      </w:r>
      <w:r w:rsidRPr="00CA236C">
        <w:rPr>
          <w:u w:val="single"/>
        </w:rPr>
        <w:t xml:space="preserve">And </w:t>
      </w:r>
      <w:r w:rsidRPr="00CA236C">
        <w:rPr>
          <w:sz w:val="14"/>
        </w:rPr>
        <w:t xml:space="preserve">the fact is that, </w:t>
      </w:r>
      <w:r w:rsidRPr="00CA236C">
        <w:rPr>
          <w:u w:val="single"/>
        </w:rPr>
        <w:t xml:space="preserve">while voters have created an opening for those who advocate revision, they seem deeply ambivalent about the prospect of tampering with the document </w:t>
      </w:r>
      <w:r w:rsidRPr="00CA236C">
        <w:rPr>
          <w:sz w:val="14"/>
        </w:rPr>
        <w:t xml:space="preserve">that has supported their transition to democracy. Popular sovereignty brings agency to the people; it should not be abandoned easily. All the social institutions must claim a stake in the process and all citizens must take responsibility for the outcome. </w:t>
      </w:r>
      <w:r w:rsidRPr="00CA236C">
        <w:rPr>
          <w:u w:val="single"/>
        </w:rPr>
        <w:t xml:space="preserve">Revising simply for the sake of revising will only weaken confidence in Japan’s democracy, at home and abroad. </w:t>
      </w:r>
    </w:p>
    <w:p w14:paraId="42620666" w14:textId="77777777" w:rsidR="00A52B1B" w:rsidRDefault="00A52B1B" w:rsidP="00A52B1B">
      <w:pPr>
        <w:pStyle w:val="Heading4"/>
        <w:rPr>
          <w:rStyle w:val="Style13ptBold"/>
          <w:b/>
        </w:rPr>
      </w:pPr>
      <w:r w:rsidRPr="00A70BD6">
        <w:rPr>
          <w:rStyle w:val="Style13ptBold"/>
          <w:b/>
        </w:rPr>
        <w:t>Zero Chance of a constitutional amendment</w:t>
      </w:r>
    </w:p>
    <w:p w14:paraId="459C49ED" w14:textId="77777777" w:rsidR="00A52B1B" w:rsidRPr="00A70BD6" w:rsidRDefault="00A52B1B" w:rsidP="00A52B1B">
      <w:pPr>
        <w:rPr>
          <w:rStyle w:val="Style13ptBold"/>
          <w:b w:val="0"/>
        </w:rPr>
      </w:pPr>
      <w:r>
        <w:rPr>
          <w:rStyle w:val="Style13ptBold"/>
        </w:rPr>
        <w:t xml:space="preserve">Liff 7/11/16 </w:t>
      </w:r>
      <w:r>
        <w:rPr>
          <w:rStyle w:val="Style13ptBold"/>
          <w:b w:val="0"/>
        </w:rPr>
        <w:t>[Adam P. Liff,  Ph.D. and M.A. in Politics from Princeton University,  July 11, 2016, PacNet #56 – On the verge of history? Japan’s 2016 election and prospects for Article 9 revision / RA]</w:t>
      </w:r>
    </w:p>
    <w:p w14:paraId="17CCDEE5" w14:textId="77777777" w:rsidR="00A52B1B" w:rsidRPr="00CD3146" w:rsidRDefault="00A52B1B" w:rsidP="00A52B1B">
      <w:pPr>
        <w:rPr>
          <w:sz w:val="16"/>
        </w:rPr>
      </w:pPr>
      <w:r w:rsidRPr="00A70BD6">
        <w:rPr>
          <w:rStyle w:val="StyleUnderline"/>
        </w:rPr>
        <w:t>Although the election results mean the political stars may now be aligned, revision of the Constitution – much less Article 9 itself – is hardly a forgone conclusion.</w:t>
      </w:r>
      <w:r w:rsidRPr="00CD3146">
        <w:rPr>
          <w:sz w:val="16"/>
        </w:rPr>
        <w:t xml:space="preserve"> </w:t>
      </w:r>
      <w:r w:rsidRPr="00A70BD6">
        <w:rPr>
          <w:rStyle w:val="StyleUnderline"/>
        </w:rPr>
        <w:t>Numerous LDP prime ministers (including Abe, multiple times) have abandoned revision efforts in the face of domestic political and normative headwinds.</w:t>
      </w:r>
      <w:r w:rsidRPr="00CD3146">
        <w:rPr>
          <w:sz w:val="16"/>
        </w:rPr>
        <w:t xml:space="preserve"> Though opinion survey results are mixed, with some suggesting less public and opposition party resistance today than in the past, </w:t>
      </w:r>
      <w:r w:rsidRPr="00A70BD6">
        <w:rPr>
          <w:rStyle w:val="StyleUnderline"/>
        </w:rPr>
        <w:t xml:space="preserve">there is still little consensus on what to revise, or how to revise it. On the most contentious issues, there isn’t consensus within the LDP itself – on July 5, LDP VP Komura Masahiko said there was “zero possibility” of Article 9 being amended – much less between it and its Komeito junior coalition partner, which does not support Article 9 revision. </w:t>
      </w:r>
      <w:r w:rsidRPr="00CD3146">
        <w:rPr>
          <w:sz w:val="16"/>
        </w:rPr>
        <w:t xml:space="preserve">Meanwhile, </w:t>
      </w:r>
      <w:r w:rsidRPr="00A70BD6">
        <w:rPr>
          <w:rStyle w:val="StyleUnderline"/>
        </w:rPr>
        <w:t>a motley assortment of views pervade the opposition parties and the general public.</w:t>
      </w:r>
      <w:r w:rsidRPr="00CD3146">
        <w:rPr>
          <w:sz w:val="16"/>
        </w:rPr>
        <w:t xml:space="preserve"> </w:t>
      </w:r>
      <w:r w:rsidRPr="00A70BD6">
        <w:rPr>
          <w:rStyle w:val="StyleUnderline"/>
        </w:rPr>
        <w:t>Also underappreciated outside Japan, domestic debate over Constitutional revision is about much more than Article 9. Given domestic sensitivities, any revision effor</w:t>
      </w:r>
      <w:r>
        <w:rPr>
          <w:rStyle w:val="StyleUnderline"/>
        </w:rPr>
        <w:t xml:space="preserve">t is likely to start elsewhere. </w:t>
      </w:r>
      <w:r w:rsidRPr="00CD3146">
        <w:rPr>
          <w:sz w:val="16"/>
        </w:rPr>
        <w:t>Japan’s domestic debate over the highly-sensitive issue of Article 9 revision has long transcended straightforward discussion of national security concerns. Rather</w:t>
      </w:r>
      <w:r w:rsidRPr="00A70BD6">
        <w:rPr>
          <w:rStyle w:val="StyleUnderline"/>
        </w:rPr>
        <w:t>, it involves complicated issues concerning Japan’s democracy, constitutionalism, national sovereignty and independence, relationship with Washington, role in contributing to maintaining regional and global peace, security, and order, and – perhaps most fundamentally – national identity.</w:t>
      </w:r>
      <w:r w:rsidRPr="00CD3146">
        <w:rPr>
          <w:sz w:val="16"/>
        </w:rPr>
        <w:t xml:space="preserve"> How the ruling coalition proceeds will carry important implications for all of the above. </w:t>
      </w:r>
      <w:r w:rsidRPr="00A70BD6">
        <w:rPr>
          <w:rStyle w:val="StyleUnderline"/>
        </w:rPr>
        <w:t>Revision is by no means guaranteed</w:t>
      </w:r>
      <w:r w:rsidRPr="00CD3146">
        <w:rPr>
          <w:sz w:val="16"/>
        </w:rPr>
        <w:t>. Yet the 2016 election result is potentially historic. All interested observers should watch this space.</w:t>
      </w:r>
    </w:p>
    <w:p w14:paraId="298FA9D8" w14:textId="77777777" w:rsidR="00A52B1B" w:rsidRDefault="00A52B1B" w:rsidP="00A52B1B">
      <w:pPr>
        <w:pStyle w:val="Heading4"/>
      </w:pPr>
      <w:r>
        <w:t xml:space="preserve">Japan is not militarizing now – opponents to Abe’s constitutional revisions have the upper hand. </w:t>
      </w:r>
    </w:p>
    <w:p w14:paraId="07739538" w14:textId="77777777" w:rsidR="00A52B1B" w:rsidRPr="00E20193" w:rsidRDefault="00A52B1B" w:rsidP="00A52B1B">
      <w:r w:rsidRPr="0085497E">
        <w:rPr>
          <w:rStyle w:val="Style13ptBold"/>
        </w:rPr>
        <w:t>Glosserman</w:t>
      </w:r>
      <w:r>
        <w:t xml:space="preserve">, Executive Director of the Pacific Forum CSIS in Honolulu, </w:t>
      </w:r>
      <w:r w:rsidRPr="0085497E">
        <w:rPr>
          <w:rStyle w:val="Style13ptBold"/>
        </w:rPr>
        <w:t>2016</w:t>
      </w:r>
    </w:p>
    <w:p w14:paraId="78303F56" w14:textId="77777777" w:rsidR="00A52B1B" w:rsidRDefault="00A52B1B" w:rsidP="00A52B1B">
      <w:r>
        <w:t xml:space="preserve">(Brad, “SPECIAL REPORT: Peak Japan and its implications for regional security,” Australian Strategic Policy Institute, March 2016, </w:t>
      </w:r>
      <w:r w:rsidRPr="00A52B1B">
        <w:t>https://www.aspi.org.au/publications/peak-japan/SR86_Peak_Japan.pdf</w:t>
      </w:r>
      <w:r>
        <w:t>, accessed 7/14/16, ddi AV)</w:t>
      </w:r>
    </w:p>
    <w:p w14:paraId="6DFAB6B5" w14:textId="77777777" w:rsidR="00A52B1B" w:rsidRPr="00D37AD1" w:rsidRDefault="00A52B1B" w:rsidP="00A52B1B">
      <w:pPr>
        <w:rPr>
          <w:sz w:val="14"/>
        </w:rPr>
      </w:pPr>
      <w:r w:rsidRPr="00D37AD1">
        <w:rPr>
          <w:sz w:val="14"/>
        </w:rPr>
        <w:t>Finally</w:t>
      </w:r>
      <w:r w:rsidRPr="00F91ECA">
        <w:rPr>
          <w:u w:val="single"/>
        </w:rPr>
        <w:t>, there are the limits imposed by the new legislation</w:t>
      </w:r>
      <w:r w:rsidRPr="00D37AD1">
        <w:rPr>
          <w:sz w:val="14"/>
        </w:rPr>
        <w:t xml:space="preserve">. </w:t>
      </w:r>
      <w:r w:rsidRPr="00F91ECA">
        <w:rPr>
          <w:u w:val="single"/>
        </w:rPr>
        <w:t>Recall the three conditions</w:t>
      </w:r>
      <w:r w:rsidRPr="00D37AD1">
        <w:rPr>
          <w:sz w:val="14"/>
        </w:rPr>
        <w:t xml:space="preserve"> that must be met before the SDF can be deployed. During Diet debates on the legislation, </w:t>
      </w:r>
      <w:r w:rsidRPr="00F91ECA">
        <w:rPr>
          <w:u w:val="single"/>
        </w:rPr>
        <w:t xml:space="preserve">the Abe government emphasised those constraints, underscoring the need for ‘a direct threat’ to </w:t>
      </w:r>
      <w:r w:rsidRPr="00F91ECA">
        <w:rPr>
          <w:u w:val="single"/>
        </w:rPr>
        <w:lastRenderedPageBreak/>
        <w:t>Japan’s national security.</w:t>
      </w:r>
      <w:r w:rsidRPr="00D37AD1">
        <w:rPr>
          <w:sz w:val="14"/>
        </w:rPr>
        <w:t xml:space="preserve"> The final Bill also requires Diet approval before any dispatch. </w:t>
      </w:r>
      <w:r w:rsidRPr="00F91ECA">
        <w:rPr>
          <w:u w:val="single"/>
        </w:rPr>
        <w:t xml:space="preserve">Rhetoric and process have set a very high bar before Japan sends its military into harm’s way. </w:t>
      </w:r>
      <w:r w:rsidRPr="00D37AD1">
        <w:rPr>
          <w:sz w:val="14"/>
        </w:rPr>
        <w:t xml:space="preserve">In fact, the </w:t>
      </w:r>
      <w:r w:rsidRPr="00F91ECA">
        <w:rPr>
          <w:u w:val="single"/>
        </w:rPr>
        <w:t>real restraints on Japan’s use of force are more social and political than legal.</w:t>
      </w:r>
      <w:r w:rsidRPr="00D37AD1">
        <w:rPr>
          <w:sz w:val="14"/>
        </w:rPr>
        <w:t xml:space="preserve">61 </w:t>
      </w:r>
      <w:r w:rsidRPr="00F91ECA">
        <w:rPr>
          <w:u w:val="single"/>
        </w:rPr>
        <w:t>This is evident in the steady scaling back of Prime Minister Abe’s ambitions from constitutional revision</w:t>
      </w:r>
      <w:r w:rsidRPr="00D37AD1">
        <w:rPr>
          <w:sz w:val="14"/>
        </w:rPr>
        <w:t xml:space="preserve"> (during the campaign) </w:t>
      </w:r>
      <w:r w:rsidRPr="00F91ECA">
        <w:rPr>
          <w:u w:val="single"/>
        </w:rPr>
        <w:t>to settling for reinterpretation accompanied by tight conditions</w:t>
      </w:r>
      <w:r w:rsidRPr="00D37AD1">
        <w:rPr>
          <w:sz w:val="14"/>
        </w:rPr>
        <w:t xml:space="preserve">. </w:t>
      </w:r>
      <w:r w:rsidRPr="00F91ECA">
        <w:rPr>
          <w:u w:val="single"/>
        </w:rPr>
        <w:t>An important source of opposition to more far-reaching reform is Komeito, the LDP’s coalition partner, a pacifist Buddhist party that demanded the three conditions as the price of its support for the measure</w:t>
      </w:r>
      <w:r w:rsidRPr="00D37AD1">
        <w:rPr>
          <w:sz w:val="14"/>
        </w:rPr>
        <w:t xml:space="preserve">. While the LDP is building ever-larger majorities in the legislature and the opposition remains divided, </w:t>
      </w:r>
      <w:r w:rsidRPr="00F91ECA">
        <w:rPr>
          <w:u w:val="single"/>
        </w:rPr>
        <w:t>Komeito retains significant power within the coalition as a result of its ability to produce votes during elections</w:t>
      </w:r>
      <w:r w:rsidRPr="00D37AD1">
        <w:rPr>
          <w:sz w:val="14"/>
        </w:rPr>
        <w:t xml:space="preserve">.62 </w:t>
      </w:r>
      <w:r w:rsidRPr="00F91ECA">
        <w:rPr>
          <w:u w:val="single"/>
        </w:rPr>
        <w:t>The party’s moderating influence helps some voters swallow their concern and back the government, but widespread public resistance is evident in opinion polls that consistently show that more than 50% of the public opposes the reinterpretation of the exercise of the right of collective self-defence</w:t>
      </w:r>
      <w:r w:rsidRPr="00D37AD1">
        <w:rPr>
          <w:sz w:val="14"/>
        </w:rPr>
        <w:t>. The rhetoric used throughout the reinterpretation discussion and by Abe when he announced the initial cabinet decision to reinterpret that right highlights the power of social constraints</w:t>
      </w:r>
      <w:r w:rsidRPr="00F91ECA">
        <w:rPr>
          <w:u w:val="single"/>
        </w:rPr>
        <w:t>.</w:t>
      </w:r>
      <w:r w:rsidRPr="00D37AD1">
        <w:rPr>
          <w:sz w:val="14"/>
        </w:rPr>
        <w:t xml:space="preserve"> </w:t>
      </w:r>
      <w:r w:rsidRPr="00F91ECA">
        <w:rPr>
          <w:u w:val="single"/>
        </w:rPr>
        <w:t>Abe framed the move as consistent with Japan’s status as a ‘peace state’ and emphasised that any and all changes will be part of its strategy of ‘proactive pacifism’</w:t>
      </w:r>
      <w:r w:rsidRPr="00D37AD1">
        <w:rPr>
          <w:sz w:val="14"/>
        </w:rPr>
        <w:t>. While a sharp-eyed observer will note that the ‘fudge factor’ argument four paragraphs above suggests that such language is flexible if not empty—and the three conditions do leave ample room for interpretation—</w:t>
      </w:r>
      <w:r w:rsidRPr="00F91ECA">
        <w:rPr>
          <w:u w:val="single"/>
        </w:rPr>
        <w:t>this also highlights the need to respond to public opposition</w:t>
      </w:r>
      <w:r w:rsidRPr="00D37AD1">
        <w:rPr>
          <w:sz w:val="14"/>
        </w:rPr>
        <w:t>.</w:t>
      </w:r>
    </w:p>
    <w:p w14:paraId="46403052" w14:textId="77777777" w:rsidR="00A52B1B" w:rsidRDefault="00A52B1B" w:rsidP="00A52B1B"/>
    <w:p w14:paraId="278A894A" w14:textId="77777777" w:rsidR="00A52B1B" w:rsidRDefault="00A52B1B" w:rsidP="00A52B1B"/>
    <w:p w14:paraId="08C1AB03" w14:textId="77777777" w:rsidR="00A52B1B" w:rsidRDefault="00A52B1B" w:rsidP="00A52B1B"/>
    <w:p w14:paraId="08CA3E60" w14:textId="77777777" w:rsidR="00A52B1B" w:rsidRPr="00CA236C" w:rsidRDefault="00A52B1B" w:rsidP="00A52B1B"/>
    <w:p w14:paraId="51C7A9C3" w14:textId="77777777" w:rsidR="00A52B1B" w:rsidRPr="002E57E9" w:rsidRDefault="00A52B1B" w:rsidP="00A52B1B"/>
    <w:p w14:paraId="73C88337" w14:textId="77777777" w:rsidR="00A52B1B" w:rsidRPr="00FF7C55" w:rsidRDefault="00A52B1B" w:rsidP="00A52B1B"/>
    <w:p w14:paraId="53C5930B" w14:textId="23AE4546" w:rsidR="00162F9F" w:rsidRDefault="00A14F2C" w:rsidP="00A14F2C">
      <w:pPr>
        <w:pStyle w:val="Heading3"/>
      </w:pPr>
      <w:bookmarkStart w:id="13" w:name="_Toc456451876"/>
      <w:r>
        <w:lastRenderedPageBreak/>
        <w:t>A2 Japan Military Buildup Now</w:t>
      </w:r>
      <w:bookmarkEnd w:id="13"/>
    </w:p>
    <w:p w14:paraId="4F1B651A" w14:textId="1C6B0A29" w:rsidR="00A14F2C" w:rsidRPr="000C7C84" w:rsidRDefault="00A14F2C" w:rsidP="00A14F2C">
      <w:pPr>
        <w:pStyle w:val="Heading4"/>
        <w:rPr>
          <w:rStyle w:val="Style13ptBold"/>
          <w:b/>
        </w:rPr>
      </w:pPr>
      <w:r>
        <w:rPr>
          <w:rStyle w:val="Style13ptBold"/>
          <w:b/>
        </w:rPr>
        <w:t>Japanese military development strengthens the alliance.</w:t>
      </w:r>
    </w:p>
    <w:p w14:paraId="690271B5" w14:textId="77777777" w:rsidR="00A14F2C" w:rsidRDefault="00A14F2C" w:rsidP="00A14F2C">
      <w:r w:rsidRPr="000C7C84">
        <w:rPr>
          <w:rStyle w:val="Style13ptBold"/>
        </w:rPr>
        <w:t>Pajon et al., 2016</w:t>
      </w:r>
      <w:r w:rsidRPr="000C7C84">
        <w:t xml:space="preserve"> Céline Research Fellow at the Center for Asian Studies, Ifri. She researches and analyses Japan’s foreign and defense policy for Ifri since 2008 « Japan and Its Alliance with the US. Structure, Dynamics and Evolution to 2030 », The Institut français des relations internationales (Ifri) is a research center and a forum for debate on major international political and economic issues. May 2016. Ifri </w:t>
      </w:r>
      <w:r w:rsidRPr="009804AE">
        <w:t>https://admin.ifri.org/en/publications/enotes/notes-de-lifri/us-japan-alliance-2030-structure-dynamics-evolution /</w:t>
      </w:r>
      <w:r>
        <w:t xml:space="preserve"> RA</w:t>
      </w:r>
    </w:p>
    <w:p w14:paraId="1DD10FBD" w14:textId="72180661" w:rsidR="00A14F2C" w:rsidRDefault="00A14F2C" w:rsidP="00A14F2C">
      <w:pPr>
        <w:rPr>
          <w:rStyle w:val="StyleUnderline"/>
        </w:rPr>
      </w:pPr>
      <w:r w:rsidRPr="00384C8E">
        <w:rPr>
          <w:sz w:val="16"/>
        </w:rPr>
        <w:t xml:space="preserve">For Tokyo, the alliance is pivotal to its defense strategy in the region. At the same time, since the end of 2010 </w:t>
      </w:r>
      <w:r w:rsidRPr="00B4575E">
        <w:rPr>
          <w:rStyle w:val="Emphasis"/>
        </w:rPr>
        <w:t>Japan has</w:t>
      </w:r>
      <w:r>
        <w:rPr>
          <w:rStyle w:val="Emphasis"/>
        </w:rPr>
        <w:t xml:space="preserve"> </w:t>
      </w:r>
      <w:r w:rsidRPr="00B4575E">
        <w:rPr>
          <w:rStyle w:val="Emphasis"/>
        </w:rPr>
        <w:t>been accelerating</w:t>
      </w:r>
      <w:r w:rsidRPr="00B4575E">
        <w:rPr>
          <w:rStyle w:val="StyleUnderline"/>
        </w:rPr>
        <w:t xml:space="preserve"> the normalization of its </w:t>
      </w:r>
      <w:r w:rsidRPr="00B4575E">
        <w:rPr>
          <w:rStyle w:val="Emphasis"/>
        </w:rPr>
        <w:t>defense posture</w:t>
      </w:r>
      <w:r w:rsidRPr="00B4575E">
        <w:rPr>
          <w:rStyle w:val="StyleUnderline"/>
        </w:rPr>
        <w:t>, which</w:t>
      </w:r>
      <w:r>
        <w:rPr>
          <w:rStyle w:val="StyleUnderline"/>
        </w:rPr>
        <w:t xml:space="preserve"> </w:t>
      </w:r>
      <w:r w:rsidRPr="00B4575E">
        <w:rPr>
          <w:rStyle w:val="StyleUnderline"/>
        </w:rPr>
        <w:t>has been highly restricted by anti-militarist norms since 1945. In</w:t>
      </w:r>
      <w:r w:rsidRPr="00384C8E">
        <w:rPr>
          <w:sz w:val="16"/>
        </w:rPr>
        <w:t xml:space="preserve"> December </w:t>
      </w:r>
      <w:r w:rsidRPr="00B4575E">
        <w:rPr>
          <w:rStyle w:val="StyleUnderline"/>
        </w:rPr>
        <w:t>2013</w:t>
      </w:r>
      <w:r w:rsidRPr="00384C8E">
        <w:rPr>
          <w:sz w:val="16"/>
        </w:rPr>
        <w:t xml:space="preserve">, </w:t>
      </w:r>
      <w:r w:rsidRPr="00B4575E">
        <w:rPr>
          <w:rStyle w:val="StyleUnderline"/>
        </w:rPr>
        <w:t>the Abe administration adopted the country’s first National Security</w:t>
      </w:r>
      <w:r>
        <w:rPr>
          <w:rStyle w:val="StyleUnderline"/>
        </w:rPr>
        <w:t xml:space="preserve"> </w:t>
      </w:r>
      <w:r w:rsidRPr="00B4575E">
        <w:rPr>
          <w:rStyle w:val="StyleUnderline"/>
        </w:rPr>
        <w:t>Strategy (NSS)</w:t>
      </w:r>
      <w:r w:rsidRPr="00384C8E">
        <w:rPr>
          <w:sz w:val="16"/>
        </w:rPr>
        <w:t xml:space="preserve"> that will be implemented, among other tasks, by the newlyformed National Security Council (NSC). The new Defense Guidelines, revised simultaneously</w:t>
      </w:r>
      <w:r w:rsidRPr="00B4575E">
        <w:rPr>
          <w:rStyle w:val="StyleUnderline"/>
        </w:rPr>
        <w:t>, confirm the evolution of the Japanese defense</w:t>
      </w:r>
      <w:r>
        <w:rPr>
          <w:rStyle w:val="StyleUnderline"/>
        </w:rPr>
        <w:t xml:space="preserve"> </w:t>
      </w:r>
      <w:r w:rsidRPr="00B4575E">
        <w:rPr>
          <w:rStyle w:val="StyleUnderline"/>
        </w:rPr>
        <w:t>posture towards an "</w:t>
      </w:r>
      <w:r w:rsidRPr="00B4575E">
        <w:rPr>
          <w:rStyle w:val="Emphasis"/>
        </w:rPr>
        <w:t>integrated dynamic deterrence</w:t>
      </w:r>
      <w:r w:rsidRPr="00384C8E">
        <w:rPr>
          <w:sz w:val="16"/>
        </w:rPr>
        <w:t xml:space="preserve">", intended to maintain a </w:t>
      </w:r>
      <w:r w:rsidRPr="00B4575E">
        <w:rPr>
          <w:rStyle w:val="StyleUnderline"/>
        </w:rPr>
        <w:t>high level of performance for the Self-Defense Forces (SDF) in</w:t>
      </w:r>
      <w:r>
        <w:rPr>
          <w:rStyle w:val="StyleUnderline"/>
        </w:rPr>
        <w:t xml:space="preserve"> </w:t>
      </w:r>
      <w:r w:rsidRPr="00B4575E">
        <w:rPr>
          <w:rStyle w:val="StyleUnderline"/>
        </w:rPr>
        <w:t>peacetime by regularly mobilizing troops for integrated maneuvers</w:t>
      </w:r>
      <w:r w:rsidRPr="00384C8E">
        <w:rPr>
          <w:sz w:val="16"/>
        </w:rPr>
        <w:t xml:space="preserve">. In 2015, Shinzo Abe passed a legislative package allowing Japan to exercise in a limited manner its right of collective self-defense, and to facilitate the international deployment of the SDF, including providing rear-area support to US operations outside of the UN framework. Finally, the principle of prohibiting arms exports was lifted at the end of 2014. </w:t>
      </w:r>
      <w:r w:rsidRPr="00B4575E">
        <w:rPr>
          <w:rStyle w:val="Emphasis"/>
        </w:rPr>
        <w:t>Japan’s political and military normalization hence</w:t>
      </w:r>
      <w:r>
        <w:rPr>
          <w:rStyle w:val="Emphasis"/>
        </w:rPr>
        <w:t xml:space="preserve"> </w:t>
      </w:r>
      <w:r w:rsidRPr="00B4575E">
        <w:rPr>
          <w:rStyle w:val="Emphasis"/>
        </w:rPr>
        <w:t>significantly determines the alliance’s development</w:t>
      </w:r>
      <w:r w:rsidRPr="00B4575E">
        <w:rPr>
          <w:rStyle w:val="StyleUnderline"/>
        </w:rPr>
        <w:t>. Tokyo regards</w:t>
      </w:r>
      <w:r>
        <w:rPr>
          <w:rStyle w:val="StyleUnderline"/>
        </w:rPr>
        <w:t xml:space="preserve"> </w:t>
      </w:r>
      <w:r w:rsidRPr="00B4575E">
        <w:rPr>
          <w:rStyle w:val="StyleUnderline"/>
        </w:rPr>
        <w:t>the alliance as a key deterrent against the threats posed by China’s rise. In</w:t>
      </w:r>
      <w:r>
        <w:rPr>
          <w:rStyle w:val="StyleUnderline"/>
        </w:rPr>
        <w:t xml:space="preserve"> </w:t>
      </w:r>
      <w:r w:rsidRPr="00B4575E">
        <w:rPr>
          <w:rStyle w:val="StyleUnderline"/>
        </w:rPr>
        <w:t>addition, Japanese leaders consider that the country’s strategic</w:t>
      </w:r>
      <w:r>
        <w:rPr>
          <w:rStyle w:val="StyleUnderline"/>
        </w:rPr>
        <w:t xml:space="preserve"> </w:t>
      </w:r>
      <w:r w:rsidRPr="00B4575E">
        <w:rPr>
          <w:rStyle w:val="StyleUnderline"/>
        </w:rPr>
        <w:t>independence can only be preserved if the current international</w:t>
      </w:r>
      <w:r>
        <w:rPr>
          <w:rStyle w:val="StyleUnderline"/>
        </w:rPr>
        <w:t xml:space="preserve"> </w:t>
      </w:r>
      <w:r w:rsidRPr="00B4575E">
        <w:rPr>
          <w:rStyle w:val="StyleUnderline"/>
        </w:rPr>
        <w:t>order supported by the United States is maintained, and a longterm</w:t>
      </w:r>
      <w:r>
        <w:rPr>
          <w:rStyle w:val="StyleUnderline"/>
        </w:rPr>
        <w:t xml:space="preserve"> </w:t>
      </w:r>
      <w:r w:rsidRPr="00B4575E">
        <w:rPr>
          <w:rStyle w:val="StyleUnderline"/>
        </w:rPr>
        <w:t>US political and military presence is ensured in the AsiaPacific</w:t>
      </w:r>
      <w:r>
        <w:rPr>
          <w:rStyle w:val="StyleUnderline"/>
        </w:rPr>
        <w:t xml:space="preserve"> </w:t>
      </w:r>
      <w:r w:rsidRPr="00B4575E">
        <w:rPr>
          <w:rStyle w:val="StyleUnderline"/>
        </w:rPr>
        <w:t>region. To do this, Tokyo is increasing initiatives to keep</w:t>
      </w:r>
      <w:r>
        <w:rPr>
          <w:rStyle w:val="StyleUnderline"/>
        </w:rPr>
        <w:t xml:space="preserve"> </w:t>
      </w:r>
      <w:r w:rsidRPr="00B4575E">
        <w:rPr>
          <w:rStyle w:val="StyleUnderline"/>
        </w:rPr>
        <w:t>Washington engaged in Asia</w:t>
      </w:r>
      <w:r w:rsidRPr="00384C8E">
        <w:rPr>
          <w:sz w:val="16"/>
        </w:rPr>
        <w:t xml:space="preserve">, </w:t>
      </w:r>
      <w:r w:rsidRPr="00B4575E">
        <w:rPr>
          <w:rStyle w:val="StyleUnderline"/>
        </w:rPr>
        <w:t>particularly by building a network of security</w:t>
      </w:r>
      <w:r>
        <w:rPr>
          <w:rStyle w:val="StyleUnderline"/>
        </w:rPr>
        <w:t xml:space="preserve"> </w:t>
      </w:r>
      <w:r w:rsidRPr="00B4575E">
        <w:rPr>
          <w:rStyle w:val="StyleUnderline"/>
        </w:rPr>
        <w:t>partners.</w:t>
      </w:r>
      <w:r>
        <w:rPr>
          <w:rStyle w:val="StyleUnderline"/>
        </w:rPr>
        <w:t xml:space="preserve"> </w:t>
      </w:r>
      <w:r w:rsidRPr="00384C8E">
        <w:rPr>
          <w:sz w:val="16"/>
        </w:rPr>
        <w:t xml:space="preserve">The revision of the bilateral Defense Cooperation Guidelines in April 2015 is designed to allow the alliance to adapt to the new security environment in Asia. They incorporate the significant security reforms undertaken by Prime Minister Abe and confirm a greater contribution by Japan. The alliance is permanently activated, from peacetime to wartime, and has a permanent coordination mechanism. The allies have further agreed to extend their cooperation in the space and cyber domains, in non-combat defense missions, in development assistance and the promotion of liberal norms, particularly in the commercial field. Finally, </w:t>
      </w:r>
      <w:r w:rsidRPr="00B4575E">
        <w:rPr>
          <w:rStyle w:val="StyleUnderline"/>
        </w:rPr>
        <w:t>the alliance is "globalizing" itself as it seeks to</w:t>
      </w:r>
      <w:r>
        <w:rPr>
          <w:rStyle w:val="StyleUnderline"/>
        </w:rPr>
        <w:t xml:space="preserve"> </w:t>
      </w:r>
      <w:r w:rsidRPr="00B4575E">
        <w:rPr>
          <w:rStyle w:val="StyleUnderline"/>
        </w:rPr>
        <w:t>develop a network of security partners and as Japan is now more willing to</w:t>
      </w:r>
      <w:r>
        <w:rPr>
          <w:rStyle w:val="StyleUnderline"/>
        </w:rPr>
        <w:t xml:space="preserve"> </w:t>
      </w:r>
      <w:r w:rsidRPr="00B4575E">
        <w:rPr>
          <w:rStyle w:val="StyleUnderline"/>
        </w:rPr>
        <w:t>support, albeit conditionally, US operations outside Asia.</w:t>
      </w:r>
    </w:p>
    <w:p w14:paraId="1EB9B904" w14:textId="55FB9901" w:rsidR="00094A75" w:rsidRDefault="00094A75" w:rsidP="00A14F2C">
      <w:pPr>
        <w:rPr>
          <w:rStyle w:val="StyleUnderline"/>
        </w:rPr>
      </w:pPr>
    </w:p>
    <w:p w14:paraId="28914811" w14:textId="77777777" w:rsidR="00094A75" w:rsidRDefault="00094A75" w:rsidP="00094A75">
      <w:pPr>
        <w:pStyle w:val="Heading4"/>
      </w:pPr>
      <w:r>
        <w:t>Japanese militarization through the change in article 9 will bolster the US-Japan alliance, but threaten China.</w:t>
      </w:r>
    </w:p>
    <w:p w14:paraId="68866B3D" w14:textId="77777777" w:rsidR="00094A75" w:rsidRDefault="00094A75" w:rsidP="00094A75">
      <w:r w:rsidRPr="00614A41">
        <w:rPr>
          <w:rStyle w:val="Style13ptBold"/>
        </w:rPr>
        <w:t xml:space="preserve">Knight 2016, </w:t>
      </w:r>
      <w:r w:rsidRPr="00597502">
        <w:t>Sophie</w:t>
      </w:r>
      <w:r>
        <w:t>,</w:t>
      </w:r>
      <w:r w:rsidRPr="00597502">
        <w:t xml:space="preserve"> freelance journalist specialising in Japan and based in Amsterdam., 7-9-2016, "How Japan’s election could change the shaky balance of military power in Asia," Quartz, http://qz.com/727825/why-japans-election-could-change-the-shaky-balance-of-military-power-in-asia/</w:t>
      </w:r>
    </w:p>
    <w:p w14:paraId="07CCE129" w14:textId="77777777" w:rsidR="00094A75" w:rsidRDefault="00094A75" w:rsidP="00094A75">
      <w:pPr>
        <w:rPr>
          <w:u w:val="single"/>
        </w:rPr>
      </w:pPr>
      <w:r>
        <w:t>Such a move is not without precedent, at least not from Abe’s LDP party. After the last Upper House election in 2013, the Liberal Democratic Party pushed through a state secrets law that it had not mentioned in its election manifesto. And after winning a Lower House election in December 2014 on the back of economic rhetoric</w:t>
      </w:r>
      <w:r w:rsidRPr="00614A41">
        <w:rPr>
          <w:u w:val="single"/>
        </w:rPr>
        <w:t>, the LDP defied public protests to push through a security bill that allows “collective self-defense,” meaning Japanese troops can now fight overseas if it or a close ally is attacked and Japan feels threatened. Abe’s military ambitions have already provoked anger in China,</w:t>
      </w:r>
      <w:r>
        <w:t xml:space="preserve"> which accuses him of sabre-rattling. </w:t>
      </w:r>
      <w:r w:rsidRPr="00614A41">
        <w:rPr>
          <w:u w:val="single"/>
        </w:rPr>
        <w:t xml:space="preserve">Relations between the two countries have soured since 2010, as arguments over disputed islands spark scuffles between Chinese and Japanese boats and Japanese’s air force scramble Chinese jets amid “escalating” military activity. </w:t>
      </w:r>
      <w:r>
        <w:t xml:space="preserve">How badly </w:t>
      </w:r>
      <w:r w:rsidRPr="00614A41">
        <w:rPr>
          <w:u w:val="single"/>
        </w:rPr>
        <w:t>China</w:t>
      </w:r>
      <w:r>
        <w:t xml:space="preserve"> would react to a remilitarized Japan is not clear, but it </w:t>
      </w:r>
      <w:r w:rsidRPr="00614A41">
        <w:rPr>
          <w:u w:val="single"/>
        </w:rPr>
        <w:t>is exceedingly unlikely to ignore such a clear challenge to its dominance.</w:t>
      </w:r>
      <w:r>
        <w:t xml:space="preserve"> Globally, a change could lead to Japanese troops joining Western coalitions in the Middle East and other hot spots. </w:t>
      </w:r>
      <w:r w:rsidRPr="00F75D77">
        <w:rPr>
          <w:u w:val="single"/>
        </w:rPr>
        <w:t>“If you have a revision of the constitution and Article 9,</w:t>
      </w:r>
      <w:r>
        <w:t xml:space="preserve"> </w:t>
      </w:r>
      <w:r w:rsidRPr="00E037D1">
        <w:rPr>
          <w:u w:val="single"/>
        </w:rPr>
        <w:t>Americans would perhaps expect, although maybe not immediately, Japan to play the role that the UK does on the global stage,” says Nakano, referencing a 2012 report that concluded greater military cooperation during “peacetime, tension, crisis and war” would deepen the US-Japan alliance.</w:t>
      </w:r>
    </w:p>
    <w:p w14:paraId="59E6A388" w14:textId="77777777" w:rsidR="00094A75" w:rsidRDefault="00094A75" w:rsidP="00094A75"/>
    <w:p w14:paraId="3029B14D" w14:textId="77777777" w:rsidR="00094A75" w:rsidRPr="00B4575E" w:rsidRDefault="00094A75" w:rsidP="00A14F2C">
      <w:pPr>
        <w:rPr>
          <w:rStyle w:val="StyleUnderline"/>
        </w:rPr>
      </w:pPr>
    </w:p>
    <w:p w14:paraId="6FA44221" w14:textId="77777777" w:rsidR="00A14F2C" w:rsidRPr="00A14F2C" w:rsidRDefault="00A14F2C" w:rsidP="00A14F2C"/>
    <w:p w14:paraId="6BA547AA" w14:textId="58466150" w:rsidR="00C6347B" w:rsidRDefault="00B45D37" w:rsidP="00C6347B">
      <w:pPr>
        <w:pStyle w:val="Heading3"/>
      </w:pPr>
      <w:bookmarkStart w:id="14" w:name="_Toc456451877"/>
      <w:r>
        <w:lastRenderedPageBreak/>
        <w:t xml:space="preserve">No </w:t>
      </w:r>
      <w:r w:rsidR="00CF2E4A">
        <w:t>Japan Rearm Now</w:t>
      </w:r>
      <w:bookmarkEnd w:id="14"/>
    </w:p>
    <w:p w14:paraId="4AF373EB" w14:textId="77777777" w:rsidR="009A5CFE" w:rsidRDefault="009A5CFE" w:rsidP="009A5CFE">
      <w:pPr>
        <w:pStyle w:val="Heading4"/>
      </w:pPr>
      <w:r>
        <w:t xml:space="preserve">Japan is not militarizing now – Japan is only expanding its defense capabilities – Abe’s actions are just a continuation of the previous government’s policy. </w:t>
      </w:r>
    </w:p>
    <w:p w14:paraId="78B2DD27" w14:textId="77777777" w:rsidR="009A5CFE" w:rsidRPr="00E20193" w:rsidRDefault="009A5CFE" w:rsidP="009A5CFE">
      <w:r w:rsidRPr="0085497E">
        <w:rPr>
          <w:rStyle w:val="Style13ptBold"/>
        </w:rPr>
        <w:t>Glosserman</w:t>
      </w:r>
      <w:r>
        <w:t xml:space="preserve">, Executive Director of the Pacific Forum CSIS in Honolulu, </w:t>
      </w:r>
      <w:r w:rsidRPr="0085497E">
        <w:rPr>
          <w:rStyle w:val="Style13ptBold"/>
        </w:rPr>
        <w:t>2016</w:t>
      </w:r>
    </w:p>
    <w:p w14:paraId="00DB18C2" w14:textId="70D4CC1A" w:rsidR="009A5CFE" w:rsidRDefault="009A5CFE" w:rsidP="009A5CFE">
      <w:r>
        <w:t xml:space="preserve">(Brad, “SPECIAL REPORT: Peak Japan and its implications for regional security,” Australian Strategic Policy Institute, March 2016, </w:t>
      </w:r>
      <w:r w:rsidRPr="00A52B1B">
        <w:t>https://www.aspi.org.au/publications/peak-japan/SR86_Peak_Japan.pdf</w:t>
      </w:r>
      <w:r>
        <w:t>, accessed 7/14/16, ddi AV)</w:t>
      </w:r>
    </w:p>
    <w:p w14:paraId="70517A0E" w14:textId="77777777" w:rsidR="009A5CFE" w:rsidRDefault="009A5CFE" w:rsidP="009A5CFE">
      <w:pPr>
        <w:rPr>
          <w:sz w:val="16"/>
        </w:rPr>
      </w:pPr>
      <w:r w:rsidRPr="00A1242B">
        <w:rPr>
          <w:u w:val="single"/>
        </w:rPr>
        <w:t>It’s another thing to claim that Japan is remilitarising, as some insist</w:t>
      </w:r>
      <w:r w:rsidRPr="00A1242B">
        <w:rPr>
          <w:sz w:val="16"/>
        </w:rPr>
        <w:t xml:space="preserve">. Typical of this view is a Xinhua comment that ‘Abe is manipulating a dangerous coup to overturn the country’s post-war pacifism and democratic ideals, as he hones [sic] in on releasing the shackles of the nation’s legally tethered military and war will from its war-renouncing Constitution.’52 </w:t>
      </w:r>
      <w:r w:rsidRPr="00A1242B">
        <w:rPr>
          <w:u w:val="single"/>
        </w:rPr>
        <w:t>The deputy chief of the PLA’s General Staff pointed to a resurgence of Japanese militarism and efforts to accelerate Japan’s ‘military buildup’ and ‘to destroy the post-war international order’.</w:t>
      </w:r>
      <w:r w:rsidRPr="00A1242B">
        <w:rPr>
          <w:sz w:val="16"/>
        </w:rPr>
        <w:t xml:space="preserve">53 </w:t>
      </w:r>
      <w:r w:rsidRPr="00A1242B">
        <w:rPr>
          <w:u w:val="single"/>
        </w:rPr>
        <w:t>The Chinese Foreign Ministry was more restrained when it urged Japan ‘to earnestly respect legitimate security concerns of its Asian neighbors, deal with relevant issues with discretion, not to harm the national sovereignty and security interests of China and not to undermine regional peace and stability’.</w:t>
      </w:r>
      <w:r w:rsidRPr="00A1242B">
        <w:rPr>
          <w:sz w:val="16"/>
        </w:rPr>
        <w:t xml:space="preserve"> Nevertheless, </w:t>
      </w:r>
      <w:r w:rsidRPr="00A1242B">
        <w:rPr>
          <w:u w:val="single"/>
        </w:rPr>
        <w:t xml:space="preserve">the statement implies that Japan could use its new power to upset regional stability, </w:t>
      </w:r>
      <w:r w:rsidRPr="00A1242B">
        <w:rPr>
          <w:sz w:val="16"/>
        </w:rPr>
        <w:t xml:space="preserve">and the assertion that the legislation was merely ‘rubber-stamped’ by the Diet suggests a dangerous tendency that is not subject to internal checks.54 </w:t>
      </w:r>
      <w:r w:rsidRPr="00A1242B">
        <w:rPr>
          <w:rStyle w:val="Emphasis"/>
        </w:rPr>
        <w:t xml:space="preserve">The truth is considerably more mundane. </w:t>
      </w:r>
      <w:r w:rsidRPr="00A1242B">
        <w:rPr>
          <w:u w:val="single"/>
        </w:rPr>
        <w:t>Japan is expanding its defence capabilities and has set up the legal and bureaucratic infrastructure that will allow it to exercise them</w:t>
      </w:r>
      <w:r w:rsidRPr="00A1242B">
        <w:rPr>
          <w:sz w:val="16"/>
        </w:rPr>
        <w:t xml:space="preserve">, but there’s less going on here than meets the eye. While the Abe government has ‘dramatically accelerated Japan’s adaptation to the evolution in security challenges’,55 </w:t>
      </w:r>
      <w:r w:rsidRPr="00A1242B">
        <w:rPr>
          <w:u w:val="single"/>
        </w:rPr>
        <w:t>it’s still an adaptation and an evolutionary process</w:t>
      </w:r>
      <w:r w:rsidRPr="00A1242B">
        <w:rPr>
          <w:sz w:val="16"/>
        </w:rPr>
        <w:t xml:space="preserve">. For example, </w:t>
      </w:r>
      <w:r w:rsidRPr="00A1242B">
        <w:rPr>
          <w:u w:val="single"/>
        </w:rPr>
        <w:t>many of the ideas that reached fruition under Abe were articulated in the previous Democratic Party of Japan</w:t>
      </w:r>
      <w:r w:rsidRPr="00A1242B">
        <w:rPr>
          <w:sz w:val="16"/>
        </w:rPr>
        <w:t xml:space="preserve"> (DPJ) </w:t>
      </w:r>
      <w:r w:rsidRPr="00A1242B">
        <w:rPr>
          <w:u w:val="single"/>
        </w:rPr>
        <w:t>government.</w:t>
      </w:r>
      <w:r w:rsidRPr="00A1242B">
        <w:rPr>
          <w:sz w:val="16"/>
        </w:rPr>
        <w:t xml:space="preserve"> </w:t>
      </w:r>
      <w:r w:rsidRPr="00A1242B">
        <w:rPr>
          <w:u w:val="single"/>
        </w:rPr>
        <w:t>The DPJ was first to lift restrictions on defence exports and introduced the concept of ‘dynamic defence’.</w:t>
      </w:r>
      <w:r w:rsidRPr="00A1242B">
        <w:rPr>
          <w:sz w:val="16"/>
        </w:rPr>
        <w:t xml:space="preserve">56 </w:t>
      </w:r>
      <w:r w:rsidRPr="00A1242B">
        <w:rPr>
          <w:u w:val="single"/>
        </w:rPr>
        <w:t>DPJ Prime Minister Yoshihiko Noda even favoured Japan exercising the right of collective self-defence.</w:t>
      </w:r>
      <w:r w:rsidRPr="00A1242B">
        <w:rPr>
          <w:sz w:val="16"/>
        </w:rPr>
        <w:t>57</w:t>
      </w:r>
    </w:p>
    <w:p w14:paraId="00C4520B" w14:textId="77777777" w:rsidR="009A5CFE" w:rsidRPr="001D0A59" w:rsidRDefault="009A5CFE" w:rsidP="009A5CFE"/>
    <w:p w14:paraId="068C1EAE" w14:textId="77777777" w:rsidR="009A5CFE" w:rsidRPr="001D0A59" w:rsidRDefault="009A5CFE" w:rsidP="009A5CFE"/>
    <w:p w14:paraId="1F10152D" w14:textId="77777777" w:rsidR="009A5CFE" w:rsidRPr="009A5CFE" w:rsidRDefault="009A5CFE" w:rsidP="009A5CFE"/>
    <w:p w14:paraId="3EBB43FD" w14:textId="77777777" w:rsidR="00B45D37" w:rsidRDefault="00B45D37" w:rsidP="00B45D37">
      <w:pPr>
        <w:pStyle w:val="Heading3"/>
      </w:pPr>
      <w:bookmarkStart w:id="15" w:name="_Toc456451878"/>
      <w:r>
        <w:lastRenderedPageBreak/>
        <w:t>No Japan Rearm Now – A2 Elections</w:t>
      </w:r>
      <w:bookmarkEnd w:id="15"/>
    </w:p>
    <w:p w14:paraId="312C04DF" w14:textId="77777777" w:rsidR="00B45D37" w:rsidRPr="00F51C15" w:rsidRDefault="00B45D37" w:rsidP="00B45D37">
      <w:pPr>
        <w:pStyle w:val="Heading4"/>
      </w:pPr>
      <w:r>
        <w:t>Japanese constitutional revision won’t happen immediately</w:t>
      </w:r>
    </w:p>
    <w:p w14:paraId="00C3AF30" w14:textId="4710B1AF" w:rsidR="00B45D37" w:rsidRDefault="00B45D37" w:rsidP="00B45D37">
      <w:r w:rsidRPr="00DA21C5">
        <w:rPr>
          <w:rStyle w:val="Style13ptBold"/>
        </w:rPr>
        <w:t>New York Times, 7-11-2016</w:t>
      </w:r>
      <w:r w:rsidRPr="00DA21C5">
        <w:t xml:space="preserve">, </w:t>
      </w:r>
      <w:r>
        <w:t>(</w:t>
      </w:r>
      <w:r w:rsidRPr="00DA21C5">
        <w:t xml:space="preserve">Motoko Rich "Japan Election, a Landslide for Abe, Could Allow a Bolder Military," New York Times, </w:t>
      </w:r>
      <w:r w:rsidRPr="00A52B1B">
        <w:t>http://www.nytimes.com/2016/07/12/world/asia/japan-election-shinzo-abe.html?_r=0</w:t>
      </w:r>
      <w:r w:rsidRPr="00DA21C5">
        <w:t>)  GS</w:t>
      </w:r>
    </w:p>
    <w:p w14:paraId="6E24858C" w14:textId="77777777" w:rsidR="00B45D37" w:rsidRPr="00224BCB" w:rsidRDefault="00B45D37" w:rsidP="00B45D37">
      <w:pPr>
        <w:rPr>
          <w:sz w:val="16"/>
        </w:rPr>
      </w:pPr>
      <w:r w:rsidRPr="00224BCB">
        <w:rPr>
          <w:sz w:val="16"/>
        </w:rPr>
        <w:t xml:space="preserve">Experts say that Mr. Abe’s </w:t>
      </w:r>
      <w:r w:rsidRPr="0041138A">
        <w:rPr>
          <w:rStyle w:val="StyleUnderline"/>
        </w:rPr>
        <w:t xml:space="preserve">governing coalition will not be able to push through constitutional revisions immediately, given that some of the partners have differing opinions on what needs to be amended and how. </w:t>
      </w:r>
      <w:r w:rsidRPr="00224BCB">
        <w:rPr>
          <w:sz w:val="16"/>
        </w:rPr>
        <w:t xml:space="preserve">For example, </w:t>
      </w:r>
      <w:r w:rsidRPr="0041138A">
        <w:rPr>
          <w:rStyle w:val="StyleUnderline"/>
        </w:rPr>
        <w:t>the Liberal Democrats’ main ally, a small Buddhist party, has said that it opposes changes to the clause that renounces war</w:t>
      </w:r>
      <w:r w:rsidRPr="00224BCB">
        <w:rPr>
          <w:sz w:val="16"/>
        </w:rPr>
        <w:t xml:space="preserve">. At a news conference on Monday, Mr. Abe said that he intended to press for debate on constitutional revision, though he acknowledged that “it’s not so easy” and added, “I expect the discussion will be deepened.” Mr. Abe’s party, in a draft proposal of a revised Constitution, has also recommended amendments to the clause on freedom of speech and the press that could limit these rights in cases deemed dangerous to the public interest. Another proposal would expand emergency powers for the prime minister. </w:t>
      </w:r>
      <w:r w:rsidRPr="0041138A">
        <w:rPr>
          <w:rStyle w:val="StyleUnderline"/>
        </w:rPr>
        <w:t>Any revision would need to be approved by a majority in a public referendum</w:t>
      </w:r>
      <w:r w:rsidRPr="00224BCB">
        <w:rPr>
          <w:sz w:val="16"/>
        </w:rPr>
        <w:t xml:space="preserve">. But </w:t>
      </w:r>
      <w:r w:rsidRPr="00001073">
        <w:rPr>
          <w:rStyle w:val="StyleUnderline"/>
        </w:rPr>
        <w:t>the party’s victory on Sunday appears to have less to do with its proposals and more to do with the disarray in the opposition Democratic Party</w:t>
      </w:r>
      <w:r w:rsidRPr="00224BCB">
        <w:rPr>
          <w:sz w:val="16"/>
        </w:rPr>
        <w:t xml:space="preserve">. “The people’s distrust towards the Democratic Party is very high,” said Lully Miura, a lecturer on international politics at Tokyo University. “In 2009, the Democratic Party won the government, but they failed and failed and failed, and even once-supporters of the Democratic Party now distrust them.” Some analysts said the opposition may have overestimated the public’s worries about Mr. Abe’s constitutional agenda at a time when so </w:t>
      </w:r>
      <w:r w:rsidRPr="00001073">
        <w:rPr>
          <w:rStyle w:val="StyleUnderline"/>
        </w:rPr>
        <w:t>many remain concerned about Japan’s weak economy</w:t>
      </w:r>
      <w:r w:rsidRPr="00224BCB">
        <w:rPr>
          <w:sz w:val="16"/>
        </w:rPr>
        <w:t xml:space="preserve">. Mr. </w:t>
      </w:r>
      <w:r w:rsidRPr="00001073">
        <w:rPr>
          <w:rStyle w:val="StyleUnderline"/>
        </w:rPr>
        <w:t>Abe</w:t>
      </w:r>
      <w:r w:rsidRPr="00224BCB">
        <w:rPr>
          <w:sz w:val="16"/>
        </w:rPr>
        <w:t xml:space="preserve">, for his part, </w:t>
      </w:r>
      <w:r w:rsidRPr="00001073">
        <w:rPr>
          <w:rStyle w:val="StyleUnderline"/>
        </w:rPr>
        <w:t>spent most of his time on the campaign trail exhorting voters to allow his economic plan</w:t>
      </w:r>
      <w:r w:rsidRPr="00224BCB">
        <w:rPr>
          <w:sz w:val="16"/>
        </w:rPr>
        <w:t xml:space="preserve"> — called Abenomics — to continue, </w:t>
      </w:r>
      <w:r w:rsidRPr="00001073">
        <w:rPr>
          <w:rStyle w:val="StyleUnderline"/>
        </w:rPr>
        <w:t>and he barely mentioned the Constitution.</w:t>
      </w:r>
      <w:r w:rsidRPr="00224BCB">
        <w:rPr>
          <w:sz w:val="16"/>
        </w:rPr>
        <w:t xml:space="preserve"> </w:t>
      </w:r>
    </w:p>
    <w:p w14:paraId="0A244626" w14:textId="77777777" w:rsidR="00555A37" w:rsidRDefault="00555A37" w:rsidP="00555A37">
      <w:pPr>
        <w:pStyle w:val="Heading4"/>
      </w:pPr>
      <w:r>
        <w:t>Japan won’t amend the constitution – the polls are skewed because ‘Revision’ has a positive connotation in Japan.</w:t>
      </w:r>
    </w:p>
    <w:p w14:paraId="2CA3C93E" w14:textId="02550132" w:rsidR="00555A37" w:rsidRPr="00DA21C5" w:rsidRDefault="00555A37" w:rsidP="00555A37">
      <w:r w:rsidRPr="00DA21C5">
        <w:rPr>
          <w:rStyle w:val="Style13ptBold"/>
        </w:rPr>
        <w:t>New York Times, 7-11-2016</w:t>
      </w:r>
      <w:r w:rsidRPr="00DA21C5">
        <w:t xml:space="preserve">, </w:t>
      </w:r>
      <w:r>
        <w:t>(</w:t>
      </w:r>
      <w:r w:rsidRPr="00DA21C5">
        <w:t xml:space="preserve">Motoko Rich "Japan Election, a Landslide for Abe, Could Allow a Bolder Military," New York Times, </w:t>
      </w:r>
      <w:r w:rsidRPr="00A52B1B">
        <w:t>http://www.nytimes.com/2016/07/12/world/asia/japan-election-shinzo-abe.html?_r=0</w:t>
      </w:r>
      <w:r w:rsidRPr="00DA21C5">
        <w:t>) GS</w:t>
      </w:r>
    </w:p>
    <w:p w14:paraId="226C1429" w14:textId="77777777" w:rsidR="00555A37" w:rsidRPr="00224BCB" w:rsidRDefault="00555A37" w:rsidP="00555A37">
      <w:pPr>
        <w:rPr>
          <w:sz w:val="16"/>
        </w:rPr>
      </w:pPr>
      <w:r w:rsidRPr="00627122">
        <w:rPr>
          <w:rStyle w:val="StyleUnderline"/>
        </w:rPr>
        <w:t>Opinion polls show a majority of respondents in Japan oppose Mr. Abe’s security policies</w:t>
      </w:r>
      <w:r w:rsidRPr="00224BCB">
        <w:rPr>
          <w:sz w:val="16"/>
        </w:rPr>
        <w:t xml:space="preserve">. But </w:t>
      </w:r>
      <w:r w:rsidRPr="00627122">
        <w:rPr>
          <w:rStyle w:val="StyleUnderline"/>
        </w:rPr>
        <w:t>when the news media conducts these surveys, the questions are often vague. “The opinion polls ask whether there is a need to revise the Constitution at all,”</w:t>
      </w:r>
      <w:r w:rsidRPr="00224BCB">
        <w:rPr>
          <w:sz w:val="16"/>
        </w:rPr>
        <w:t xml:space="preserve"> said Yasuo Hasebe, a constitutional scholar at Waseda University. “This is quite a strange question. People can’t answer that question before knowing which clause and in what way this change will be made.” </w:t>
      </w:r>
      <w:r w:rsidRPr="00627122">
        <w:rPr>
          <w:rStyle w:val="StyleUnderline"/>
        </w:rPr>
        <w:t xml:space="preserve">The very language used to describe constitutional revision may also confuse voters. </w:t>
      </w:r>
      <w:r w:rsidRPr="00224BCB">
        <w:rPr>
          <w:sz w:val="16"/>
        </w:rPr>
        <w:t>“</w:t>
      </w:r>
      <w:r w:rsidRPr="00627122">
        <w:rPr>
          <w:rStyle w:val="StyleUnderline"/>
        </w:rPr>
        <w:t>In Japanese, the word for revise, ‘kaisei,’ gives an impression that something is improved or made better</w:t>
      </w:r>
      <w:r w:rsidRPr="00224BCB">
        <w:rPr>
          <w:sz w:val="16"/>
        </w:rPr>
        <w:t xml:space="preserve">,” said Minako Saigo, 28, a mother of three children in Kyoto who founded Mothers Against War last July to protest legislation that gave the military some powers to fight in foreign conflicts for the first time since World War II. “People stop thinking,” Ms. Saigo added. “They don’t question what will happen next.” </w:t>
      </w:r>
    </w:p>
    <w:p w14:paraId="274E2B0F" w14:textId="77777777" w:rsidR="00555A37" w:rsidRDefault="00555A37" w:rsidP="00B45D37"/>
    <w:p w14:paraId="7CD6A0D5" w14:textId="77777777" w:rsidR="00B45D37" w:rsidRPr="00B45D37" w:rsidRDefault="00B45D37" w:rsidP="00B45D37"/>
    <w:p w14:paraId="50E50908" w14:textId="77777777" w:rsidR="00B45D37" w:rsidRPr="00B45D37" w:rsidRDefault="00B45D37" w:rsidP="00B45D37"/>
    <w:p w14:paraId="2A0B6C00" w14:textId="77777777" w:rsidR="00A95652" w:rsidRDefault="00FF7C55" w:rsidP="00FF7C55">
      <w:pPr>
        <w:pStyle w:val="Heading2"/>
      </w:pPr>
      <w:bookmarkStart w:id="16" w:name="_Toc456451879"/>
      <w:r>
        <w:lastRenderedPageBreak/>
        <w:t>Links</w:t>
      </w:r>
      <w:bookmarkEnd w:id="16"/>
    </w:p>
    <w:p w14:paraId="133B0E80" w14:textId="08589290" w:rsidR="00FF7C55" w:rsidRDefault="00FF7C55" w:rsidP="00FF7C55">
      <w:pPr>
        <w:pStyle w:val="Heading3"/>
      </w:pPr>
      <w:bookmarkStart w:id="17" w:name="_Toc456451880"/>
      <w:r>
        <w:lastRenderedPageBreak/>
        <w:t>Engagement</w:t>
      </w:r>
      <w:r w:rsidRPr="00FF7C55">
        <w:t xml:space="preserve"> </w:t>
      </w:r>
      <w:r w:rsidR="00322F8C">
        <w:t xml:space="preserve">– </w:t>
      </w:r>
      <w:r>
        <w:t>Link</w:t>
      </w:r>
      <w:bookmarkEnd w:id="17"/>
    </w:p>
    <w:p w14:paraId="650CC0E1" w14:textId="77777777" w:rsidR="00F63CE6" w:rsidRDefault="00F63CE6" w:rsidP="00F63CE6">
      <w:pPr>
        <w:pStyle w:val="Heading4"/>
      </w:pPr>
      <w:r>
        <w:t>Engagement with China causes Japan to think that the US will abandon them.</w:t>
      </w:r>
    </w:p>
    <w:p w14:paraId="35506775" w14:textId="77777777" w:rsidR="00F63CE6" w:rsidRPr="009B04A2" w:rsidRDefault="00F63CE6" w:rsidP="00F63CE6">
      <w:r w:rsidRPr="00CA44C1">
        <w:rPr>
          <w:rStyle w:val="Style13ptBold"/>
        </w:rPr>
        <w:t>Pajon et al., 2016</w:t>
      </w:r>
      <w:r w:rsidRPr="009F696D">
        <w:t xml:space="preserve"> </w:t>
      </w:r>
      <w:r>
        <w:t>(</w:t>
      </w:r>
      <w:r w:rsidRPr="009F696D">
        <w:t xml:space="preserve">Céline Research Fellow at the Center for Asian Studies, Ifri. She researches and analyses Japan’s foreign and defense policy for Ifri since 2008 « Japan and Its Alliance with the US. Structure, Dynamics and Evolution to 2030 », The Institut français des relations internationales (Ifri) is a research center and a forum for debate on major international political and economic issues. May 2016. Ifri </w:t>
      </w:r>
      <w:r>
        <w:t>&lt;</w:t>
      </w:r>
      <w:r w:rsidRPr="009F696D">
        <w:t>https://admin.ifri.org/en/publications/enotes/notes-de-lifri/us-japan-alliance-2030-structure-dynamics-evolution</w:t>
      </w:r>
      <w:r>
        <w:t>&gt; SK)</w:t>
      </w:r>
    </w:p>
    <w:p w14:paraId="689DC6AC" w14:textId="77777777" w:rsidR="00F63CE6" w:rsidRPr="002F04FD" w:rsidRDefault="00F63CE6" w:rsidP="00F63CE6">
      <w:pPr>
        <w:rPr>
          <w:sz w:val="26"/>
          <w:u w:val="single"/>
        </w:rPr>
      </w:pPr>
      <w:r w:rsidRPr="00733E2B">
        <w:rPr>
          <w:rStyle w:val="Emphasis"/>
        </w:rPr>
        <w:t>Faced with increasing Chinese power, the Japanese concern of a decoupling of US and Japanese interests in Asia is significant, with the temptation for Washington to strike a grand bargain with Beijing. Tokyo has the image of an American political actor</w:t>
      </w:r>
      <w:r w:rsidRPr="009B04A2">
        <w:rPr>
          <w:rStyle w:val="StyleUnderline"/>
        </w:rPr>
        <w:t xml:space="preserve"> that is more versatile and ideological, and </w:t>
      </w:r>
      <w:r w:rsidRPr="00733E2B">
        <w:rPr>
          <w:rStyle w:val="Emphasis"/>
        </w:rPr>
        <w:t>whose structural development is not favorable to Japanese interests. A concern voiced by some in Japan focuses on demographic changes</w:t>
      </w:r>
      <w:r w:rsidRPr="009B04A2">
        <w:rPr>
          <w:rStyle w:val="StyleUnderline"/>
        </w:rPr>
        <w:t xml:space="preserve"> under way in the United States</w:t>
      </w:r>
      <w:r w:rsidRPr="00D0343A">
        <w:rPr>
          <w:sz w:val="16"/>
        </w:rPr>
        <w:t xml:space="preserve"> (decline in so-called WASPs – white, Anglo-Saxon and protestant – and rise of Hispanics and Asian-Americans) </w:t>
      </w:r>
      <w:r w:rsidRPr="003206CE">
        <w:rPr>
          <w:rStyle w:val="Emphasis"/>
        </w:rPr>
        <w:t>that may result in</w:t>
      </w:r>
      <w:r w:rsidRPr="00733E2B">
        <w:rPr>
          <w:rStyle w:val="StyleUnderline"/>
        </w:rPr>
        <w:t xml:space="preserve"> either </w:t>
      </w:r>
      <w:r w:rsidRPr="003206CE">
        <w:rPr>
          <w:rStyle w:val="Emphasis"/>
        </w:rPr>
        <w:t>a lack of interest</w:t>
      </w:r>
      <w:r w:rsidRPr="00733E2B">
        <w:rPr>
          <w:rStyle w:val="StyleUnderline"/>
        </w:rPr>
        <w:t xml:space="preserve"> with regard to Asia</w:t>
      </w:r>
      <w:r w:rsidRPr="00D0343A">
        <w:rPr>
          <w:sz w:val="16"/>
        </w:rPr>
        <w:t xml:space="preserve"> (with a Hispanic-American president coming to office for example), </w:t>
      </w:r>
      <w:r w:rsidRPr="00733E2B">
        <w:rPr>
          <w:rStyle w:val="StyleUnderline"/>
        </w:rPr>
        <w:t xml:space="preserve">or an Asia policy determined more importantly by the Asian-American electorate </w:t>
      </w:r>
      <w:r w:rsidRPr="00D0343A">
        <w:rPr>
          <w:sz w:val="16"/>
        </w:rPr>
        <w:t>(mainly of Korean and Chinese origin): "In think tanks and MOFA, people begin to look at the future of the US with 2 concerns: 1/ the strategic retreat issue, 2/ the demography. […] Beyond 2040, the share of white people will decline while Latino and Asian people will grow. These Asian-American (esp. Chinese or Korean) will have more impact on the US policymaking."</w:t>
      </w:r>
    </w:p>
    <w:p w14:paraId="48FB5D67" w14:textId="77777777" w:rsidR="00F63CE6" w:rsidRPr="00F63CE6" w:rsidRDefault="00F63CE6" w:rsidP="00F63CE6"/>
    <w:p w14:paraId="558FF514" w14:textId="7720DD99" w:rsidR="001E660C" w:rsidRDefault="001E660C" w:rsidP="001E660C">
      <w:pPr>
        <w:pStyle w:val="Heading4"/>
      </w:pPr>
      <w:r>
        <w:t xml:space="preserve">US pivot away from East Asia stokes Japanese fears and security concerns. </w:t>
      </w:r>
    </w:p>
    <w:p w14:paraId="0EB9D0AB" w14:textId="78F55118" w:rsidR="001E660C" w:rsidRDefault="001E660C" w:rsidP="001E660C">
      <w:r w:rsidRPr="0085497E">
        <w:rPr>
          <w:rStyle w:val="Style13ptBold"/>
        </w:rPr>
        <w:t>Glosserman</w:t>
      </w:r>
      <w:r>
        <w:t xml:space="preserve">, Executive Director of the Pacific Forum CSIS in Honolulu, </w:t>
      </w:r>
      <w:r w:rsidRPr="0085497E">
        <w:rPr>
          <w:rStyle w:val="Style13ptBold"/>
        </w:rPr>
        <w:t>2016</w:t>
      </w:r>
      <w:r>
        <w:t xml:space="preserve"> (Brad, “SPECIAL REPORT: Peak Japan and its implications for regional security,” Australian Strategic Policy Institute, March 2016, </w:t>
      </w:r>
      <w:r w:rsidRPr="00A52B1B">
        <w:t>https://www.aspi.org.au/publications/peak-japan/SR86_Peak_Japan.pdf</w:t>
      </w:r>
      <w:r>
        <w:t>, accessed 7/14/16, ddi AV)</w:t>
      </w:r>
    </w:p>
    <w:p w14:paraId="0986DFC7" w14:textId="77777777" w:rsidR="001E660C" w:rsidRPr="00A52A33" w:rsidRDefault="001E660C" w:rsidP="001E660C">
      <w:pPr>
        <w:rPr>
          <w:sz w:val="16"/>
        </w:rPr>
      </w:pPr>
      <w:r w:rsidRPr="00A52A33">
        <w:rPr>
          <w:sz w:val="16"/>
        </w:rPr>
        <w:t xml:space="preserve">The second concern is related but nevertheless distinct: </w:t>
      </w:r>
      <w:r w:rsidRPr="00A52A33">
        <w:rPr>
          <w:u w:val="single"/>
        </w:rPr>
        <w:t>the prospect of a shift in the regional balance of power</w:t>
      </w:r>
      <w:r w:rsidRPr="00A52A33">
        <w:rPr>
          <w:sz w:val="16"/>
        </w:rPr>
        <w:t>. The 2015 Defense White Paper discussion of US security policy noted the ‘severe financial situation’, ‘deep cuts in spending’ and the impact of the 2013 congressional sequester.26 It concluded, laconically, that ‘</w:t>
      </w:r>
      <w:r w:rsidRPr="00A52A33">
        <w:rPr>
          <w:u w:val="single"/>
        </w:rPr>
        <w:t>Much attention will be paid to how the mandatory sequestration cuts in defense spending will impact the US defense strategies and security policies outlined in the</w:t>
      </w:r>
      <w:r w:rsidRPr="00A52A33">
        <w:rPr>
          <w:sz w:val="16"/>
        </w:rPr>
        <w:t xml:space="preserve"> [</w:t>
      </w:r>
      <w:r w:rsidRPr="00A52A33">
        <w:rPr>
          <w:u w:val="single"/>
        </w:rPr>
        <w:t>Quadrennial Defense Review] and other documents.’</w:t>
      </w:r>
      <w:r w:rsidRPr="00A52A33">
        <w:rPr>
          <w:sz w:val="16"/>
        </w:rPr>
        <w:t xml:space="preserve">27 These straitened circumstances are a stark contrast to the largesse enjoyed by the PLA; not surprisingly, </w:t>
      </w:r>
      <w:r w:rsidRPr="00A52A33">
        <w:rPr>
          <w:u w:val="single"/>
        </w:rPr>
        <w:t>the Defense Ministry’s assessment of the Asia–Pacific regional security environment focuses on shifts in the balance of power and the rising influence of China and Russia on the international community.</w:t>
      </w:r>
      <w:r w:rsidRPr="00A52A33">
        <w:rPr>
          <w:sz w:val="16"/>
        </w:rPr>
        <w:t xml:space="preserve"> </w:t>
      </w:r>
      <w:r w:rsidRPr="00A52A33">
        <w:rPr>
          <w:rStyle w:val="Emphasis"/>
        </w:rPr>
        <w:t>Worries about US defence spending are compounded by fears that Washington will be distracted by crises elsewhere in the world</w:t>
      </w:r>
      <w:r w:rsidRPr="00A52A33">
        <w:rPr>
          <w:sz w:val="16"/>
        </w:rPr>
        <w:t xml:space="preserve">. </w:t>
      </w:r>
      <w:r w:rsidRPr="00A52A33">
        <w:rPr>
          <w:u w:val="single"/>
        </w:rPr>
        <w:t>Chaos in the Middle East—the civil war in Syria, the emergence of ISIS, the deterioration of Iraq and Libya—along with Russia’s muscle flexing on its European periphery have prompted concern that Obama’s ‘rebalance’ to Asia may yet prove to be a ‘pivot’ and that US attention will shift once again to more traditional theatres</w:t>
      </w:r>
      <w:r w:rsidRPr="00A52A33">
        <w:rPr>
          <w:sz w:val="16"/>
        </w:rPr>
        <w:t>. Japanese efforts contribute to its own defence, parry US complaints (typically voiced during election campaigns) that Japan isn’t pulling its weight as an ally, and thicken the weave of ties to make any disengagement more difficult.</w:t>
      </w:r>
    </w:p>
    <w:p w14:paraId="0864216A" w14:textId="77777777" w:rsidR="00EB6479" w:rsidRDefault="00EB6479" w:rsidP="00EB6479">
      <w:pPr>
        <w:pStyle w:val="Heading4"/>
      </w:pPr>
      <w:r>
        <w:t>Japan wants to maintain their relationship with the US and distance themselves from China.</w:t>
      </w:r>
    </w:p>
    <w:p w14:paraId="046288CC" w14:textId="77777777" w:rsidR="00EB6479" w:rsidRDefault="00EB6479" w:rsidP="00EB6479">
      <w:r w:rsidRPr="00CA44C1">
        <w:rPr>
          <w:rStyle w:val="Style13ptBold"/>
        </w:rPr>
        <w:t>Pajon et al., 2016</w:t>
      </w:r>
      <w:r w:rsidRPr="009F696D">
        <w:t xml:space="preserve"> </w:t>
      </w:r>
      <w:r>
        <w:t>(</w:t>
      </w:r>
      <w:r w:rsidRPr="009F696D">
        <w:t xml:space="preserve">Céline Research Fellow at the Center for Asian Studies, Ifri. She researches and analyses Japan’s foreign and defense policy for Ifri since 2008 « Japan and Its Alliance with the US. Structure, Dynamics and Evolution to 2030 », The Institut français des relations internationales (Ifri) is a research center and a forum for debate on major international political and economic issues. May 2016. Ifri </w:t>
      </w:r>
      <w:r>
        <w:t>&lt;</w:t>
      </w:r>
      <w:r w:rsidRPr="009F696D">
        <w:t>https://admin.ifri.org/en/publications/enotes/notes-de-lifri/us-japan-alliance-2030-structure-dynamics-evolution</w:t>
      </w:r>
      <w:r>
        <w:t>&gt; SK)</w:t>
      </w:r>
    </w:p>
    <w:p w14:paraId="5326B0CE" w14:textId="77777777" w:rsidR="00EB6479" w:rsidRPr="00A41C01" w:rsidRDefault="00EB6479" w:rsidP="00EB6479">
      <w:pPr>
        <w:rPr>
          <w:sz w:val="16"/>
        </w:rPr>
      </w:pPr>
      <w:r w:rsidRPr="00A41C01">
        <w:rPr>
          <w:sz w:val="16"/>
        </w:rPr>
        <w:t xml:space="preserve">Finally, </w:t>
      </w:r>
      <w:r w:rsidRPr="00A41C01">
        <w:rPr>
          <w:rStyle w:val="StyleUnderline"/>
        </w:rPr>
        <w:t>supporters of the US option, favoring a close relationship with the United States and a distancing from China are motivated by defending liberal values</w:t>
      </w:r>
      <w:r w:rsidRPr="00A41C01">
        <w:rPr>
          <w:sz w:val="16"/>
        </w:rPr>
        <w:t xml:space="preserve">, </w:t>
      </w:r>
      <w:r w:rsidRPr="00A41C01">
        <w:rPr>
          <w:rStyle w:val="StyleUnderline"/>
        </w:rPr>
        <w:t>and</w:t>
      </w:r>
      <w:r w:rsidRPr="00A41C01">
        <w:rPr>
          <w:sz w:val="16"/>
        </w:rPr>
        <w:t xml:space="preserve"> above all, united by </w:t>
      </w:r>
      <w:r w:rsidRPr="00A41C01">
        <w:rPr>
          <w:rStyle w:val="StyleUnderline"/>
        </w:rPr>
        <w:t>a threatening vision of the Chinese neighbor</w:t>
      </w:r>
      <w:r w:rsidRPr="00A41C01">
        <w:rPr>
          <w:sz w:val="16"/>
        </w:rPr>
        <w:t xml:space="preserve">. Analysis of the development of Chinese power and </w:t>
      </w:r>
      <w:r w:rsidRPr="00A41C01">
        <w:rPr>
          <w:rStyle w:val="StyleUnderline"/>
        </w:rPr>
        <w:t>the possibility of cordial and genuine cooperation are pessimistic: the policy of eng</w:t>
      </w:r>
      <w:r w:rsidRPr="00A41C01">
        <w:rPr>
          <w:rStyle w:val="Emphasis"/>
        </w:rPr>
        <w:t>agement is considered as a failure</w:t>
      </w:r>
      <w:r w:rsidRPr="00A41C01">
        <w:rPr>
          <w:sz w:val="16"/>
        </w:rPr>
        <w:t xml:space="preserve"> and should nowadays give way to a policy of deterrence and hedging108: "We have already failed to accommodate China."109 </w:t>
      </w:r>
      <w:r w:rsidRPr="00603604">
        <w:rPr>
          <w:rStyle w:val="StyleUnderline"/>
        </w:rPr>
        <w:t xml:space="preserve">Finally, </w:t>
      </w:r>
      <w:r w:rsidRPr="00A714BA">
        <w:rPr>
          <w:rStyle w:val="Emphasis"/>
        </w:rPr>
        <w:t xml:space="preserve">supporters of the US option, favoring a close relationship with the United States and a distancing from China are </w:t>
      </w:r>
      <w:r w:rsidRPr="00603604">
        <w:rPr>
          <w:rStyle w:val="StyleUnderline"/>
        </w:rPr>
        <w:t xml:space="preserve">motivated by defending liberal values, and </w:t>
      </w:r>
      <w:r w:rsidRPr="00A714BA">
        <w:rPr>
          <w:rStyle w:val="Emphasis"/>
        </w:rPr>
        <w:t>above all, united by a threatening vision of the Chinese neighbor</w:t>
      </w:r>
      <w:r w:rsidRPr="00603604">
        <w:rPr>
          <w:rStyle w:val="StyleUnderline"/>
        </w:rPr>
        <w:t xml:space="preserve">. Analysis of the development of Chinese power and the possibility of cordial and genuine cooperation are pessimistic: the </w:t>
      </w:r>
      <w:r w:rsidRPr="00603604">
        <w:rPr>
          <w:rStyle w:val="StyleUnderline"/>
        </w:rPr>
        <w:lastRenderedPageBreak/>
        <w:t>policy of engagement is considered as a failure and should nowadays give way to a policy of deterrence and hedging: "</w:t>
      </w:r>
      <w:r w:rsidRPr="00A714BA">
        <w:rPr>
          <w:rStyle w:val="Emphasis"/>
        </w:rPr>
        <w:t>We have already failed to accommodate China</w:t>
      </w:r>
      <w:r w:rsidRPr="00603604">
        <w:rPr>
          <w:rStyle w:val="StyleUnderline"/>
        </w:rPr>
        <w:t>."</w:t>
      </w:r>
      <w:r w:rsidRPr="00A41C01">
        <w:rPr>
          <w:sz w:val="16"/>
        </w:rPr>
        <w:t xml:space="preserve"> At the same time, American superiority over China economically, politically, and militarily is taken for granted at least until 2030, the date when the Chinese catch-up militarily is predicted. Indeed, if the results of the Pew Research Center’s investigation conducted last June are examined, Japan appears as one of the few countries (with the Philippines and Vietnam) that believe China will not replace the United States. "In terms of military capability, US will continue to overwhelm China in the next 20 years." </w:t>
      </w:r>
      <w:r w:rsidRPr="00A714BA">
        <w:rPr>
          <w:rStyle w:val="StyleUnderline"/>
        </w:rPr>
        <w:t xml:space="preserve">In this context, </w:t>
      </w:r>
      <w:r w:rsidRPr="003716DE">
        <w:rPr>
          <w:rStyle w:val="Emphasis"/>
        </w:rPr>
        <w:t>the deepening of the alliance</w:t>
      </w:r>
      <w:r w:rsidRPr="00A714BA">
        <w:rPr>
          <w:rStyle w:val="StyleUnderline"/>
        </w:rPr>
        <w:t xml:space="preserve"> (to deter China) </w:t>
      </w:r>
      <w:r w:rsidRPr="003716DE">
        <w:rPr>
          <w:rStyle w:val="Emphasis"/>
        </w:rPr>
        <w:t>and the maintenance of the liberal international order</w:t>
      </w:r>
      <w:r w:rsidRPr="00A714BA">
        <w:rPr>
          <w:rStyle w:val="StyleUnderline"/>
        </w:rPr>
        <w:t xml:space="preserve"> (to shape China’s behavior) </w:t>
      </w:r>
      <w:r w:rsidRPr="003716DE">
        <w:rPr>
          <w:rStyle w:val="Emphasis"/>
        </w:rPr>
        <w:t>are considered as</w:t>
      </w:r>
      <w:r w:rsidRPr="00A714BA">
        <w:rPr>
          <w:rStyle w:val="StyleUnderline"/>
        </w:rPr>
        <w:t xml:space="preserve"> the best – in the present context, in reality, </w:t>
      </w:r>
      <w:r w:rsidRPr="003716DE">
        <w:rPr>
          <w:rStyle w:val="Emphasis"/>
        </w:rPr>
        <w:t>the only – option to ensure Japan’s strategic independence</w:t>
      </w:r>
      <w:r w:rsidRPr="00A714BA">
        <w:rPr>
          <w:rStyle w:val="StyleUnderline"/>
        </w:rPr>
        <w:t xml:space="preserve"> in the medium term – even if it means making concessions to the United States</w:t>
      </w:r>
      <w:r w:rsidRPr="00A41C01">
        <w:rPr>
          <w:sz w:val="16"/>
        </w:rPr>
        <w:t xml:space="preserve"> (still more acceptable and less risky than doing this vis-à-vis China). "Basically, in 2030, the US will still be predominant, with a network of partners, while China is likely to be isolated, and still pushing regularly its interests. […] </w:t>
      </w:r>
      <w:r w:rsidRPr="003716DE">
        <w:rPr>
          <w:rStyle w:val="Emphasis"/>
        </w:rPr>
        <w:t>The strengthening of the alliance is the only option given the high level of unpredictability of the future regional environment</w:t>
      </w:r>
      <w:r w:rsidRPr="00A714BA">
        <w:rPr>
          <w:rStyle w:val="StyleUnderline"/>
        </w:rPr>
        <w:t>."</w:t>
      </w:r>
      <w:r>
        <w:rPr>
          <w:rStyle w:val="StyleUnderline"/>
        </w:rPr>
        <w:t xml:space="preserve"> </w:t>
      </w:r>
      <w:r w:rsidRPr="00A41C01">
        <w:rPr>
          <w:sz w:val="16"/>
        </w:rPr>
        <w:t xml:space="preserve">However, </w:t>
      </w:r>
      <w:r w:rsidRPr="00BD72FF">
        <w:rPr>
          <w:rStyle w:val="StyleUnderline"/>
        </w:rPr>
        <w:t>the perception of relative American decline and persistent doubts about the United States’ military engagement</w:t>
      </w:r>
      <w:r w:rsidRPr="00A41C01">
        <w:rPr>
          <w:sz w:val="16"/>
        </w:rPr>
        <w:t xml:space="preserve"> in Asia and </w:t>
      </w:r>
      <w:r w:rsidRPr="00BD72FF">
        <w:rPr>
          <w:rStyle w:val="StyleUnderline"/>
        </w:rPr>
        <w:t>for Japan’s defense</w:t>
      </w:r>
      <w:r w:rsidRPr="00A41C01">
        <w:rPr>
          <w:sz w:val="16"/>
        </w:rPr>
        <w:t xml:space="preserve"> explain actions taken by members of this group (namely, military normalization, rebalancing of the alliance and establishing a network of strategic partners) </w:t>
      </w:r>
      <w:r w:rsidRPr="00BD72FF">
        <w:rPr>
          <w:rStyle w:val="StyleUnderline"/>
        </w:rPr>
        <w:t>intended to both strengthen the current alliance system,</w:t>
      </w:r>
      <w:r w:rsidRPr="00A41C01">
        <w:rPr>
          <w:sz w:val="16"/>
        </w:rPr>
        <w:t xml:space="preserve"> but also to guard against its failure or its retrenchment via its own defense capacity-building, maintaining a defense industry base, and diversifying its security partners. The concern about a possible strategic retreat by the United States led Tokyo to offer its ally a maximum number of incentives to ensure its engagement on the archipelago’s behalf: a greater sharing of the burden (clarification of Japan’s responsibility to intervene in grey zone situations, increase in the defense budget, and its own capacity-building); better security guarantees (collective self-defense, measures to increase the resilience of troops and US facilities in Japan, opening up civilian air and port platforms in emergencies); logistic military support for US operations without geographical restriction (globalization of the alliance); </w:t>
      </w:r>
      <w:r w:rsidRPr="00FB4DF2">
        <w:rPr>
          <w:rStyle w:val="StyleUnderline"/>
        </w:rPr>
        <w:t>coordination with close strategic partners of the United States; and support for the promotion of the free trade mega-agreements (TPP):</w:t>
      </w:r>
      <w:r w:rsidRPr="00A41C01">
        <w:rPr>
          <w:sz w:val="16"/>
        </w:rPr>
        <w:t xml:space="preserve"> </w:t>
      </w:r>
      <w:r w:rsidRPr="00FB4DF2">
        <w:rPr>
          <w:rStyle w:val="StyleUnderline"/>
        </w:rPr>
        <w:t>"So the role of Japan is to engage the US as far as possible, by offering a lot of incentives</w:t>
      </w:r>
      <w:r w:rsidRPr="00A41C01">
        <w:rPr>
          <w:sz w:val="16"/>
        </w:rPr>
        <w:t xml:space="preserve"> […] </w:t>
      </w:r>
      <w:r w:rsidRPr="00FB4DF2">
        <w:rPr>
          <w:rStyle w:val="StyleUnderline"/>
        </w:rPr>
        <w:t>These incentives are based on this message from Japan to the US: ‘</w:t>
      </w:r>
      <w:r w:rsidRPr="00FB4DF2">
        <w:rPr>
          <w:rStyle w:val="Emphasis"/>
        </w:rPr>
        <w:t>You should never think that you could make a departure from this part of the world’</w:t>
      </w:r>
      <w:r w:rsidRPr="00FB4DF2">
        <w:rPr>
          <w:rStyle w:val="StyleUnderline"/>
        </w:rPr>
        <w:t>.</w:t>
      </w:r>
      <w:r w:rsidRPr="00A41C01">
        <w:rPr>
          <w:sz w:val="16"/>
        </w:rPr>
        <w:t>"112 However, while the alliance is rebalancing militarily in favor of Japan</w:t>
      </w:r>
      <w:r w:rsidRPr="00FB4DF2">
        <w:rPr>
          <w:rStyle w:val="StyleUnderline"/>
        </w:rPr>
        <w:t xml:space="preserve">, Tokyo should also be able to assert its interests, even if they are not consistent with those of its ally. </w:t>
      </w:r>
      <w:r w:rsidRPr="00A41C01">
        <w:rPr>
          <w:sz w:val="16"/>
        </w:rPr>
        <w:t>This is the case particularly for Japan’s Arab policy, which continues to favor Palestine over Israel, and a special relationship with Iran and Russia.</w:t>
      </w:r>
    </w:p>
    <w:p w14:paraId="4C3B2EB0" w14:textId="77777777" w:rsidR="00362B71" w:rsidRPr="00333938" w:rsidRDefault="00362B71" w:rsidP="00362B71">
      <w:pPr>
        <w:pStyle w:val="Heading4"/>
        <w:rPr>
          <w:rFonts w:asciiTheme="minorHAnsi" w:hAnsiTheme="minorHAnsi"/>
        </w:rPr>
      </w:pPr>
      <w:r w:rsidRPr="00333938">
        <w:rPr>
          <w:rFonts w:asciiTheme="minorHAnsi" w:hAnsiTheme="minorHAnsi"/>
        </w:rPr>
        <w:t>Policy towards China is divisive between America and Japan—America is considered too engage-oriented</w:t>
      </w:r>
    </w:p>
    <w:p w14:paraId="157AFBD8" w14:textId="20000C01" w:rsidR="00362B71" w:rsidRPr="000A6C3B" w:rsidRDefault="00362B71" w:rsidP="00362B71">
      <w:r w:rsidRPr="000A6C3B">
        <w:rPr>
          <w:rStyle w:val="Style13ptBold"/>
        </w:rPr>
        <w:t>Griswold 16</w:t>
      </w:r>
      <w:r>
        <w:t xml:space="preserve"> </w:t>
      </w:r>
      <w:r w:rsidRPr="000A6C3B">
        <w:t xml:space="preserve"> Lisa Griswold joined the Walter H. Shorenstein Asia-Pacific Research Center as the Communications &amp; Outreach Coordinator “China poses "most strategic challenge" for US-Japan relationship, Funabashi says,” 5/10/16.. </w:t>
      </w:r>
      <w:r w:rsidRPr="00A52B1B">
        <w:t>http://aparc.fsi.stanford.edu/news/china-poses-most-strategic-challenge-us-japan-relationship-funabashi-says</w:t>
      </w:r>
      <w:r w:rsidRPr="000A6C3B">
        <w:t>]</w:t>
      </w:r>
    </w:p>
    <w:p w14:paraId="2A1C4225" w14:textId="77777777" w:rsidR="00362B71" w:rsidRPr="00333938" w:rsidRDefault="00362B71" w:rsidP="00362B71">
      <w:pPr>
        <w:rPr>
          <w:rStyle w:val="StyleUnderline"/>
          <w:rFonts w:asciiTheme="minorHAnsi" w:hAnsiTheme="minorHAnsi"/>
        </w:rPr>
      </w:pPr>
      <w:r w:rsidRPr="002E5F59">
        <w:rPr>
          <w:rStyle w:val="StyleUnderline"/>
          <w:rFonts w:asciiTheme="minorHAnsi" w:hAnsiTheme="minorHAnsi"/>
        </w:rPr>
        <w:t>China has</w:t>
      </w:r>
      <w:r w:rsidRPr="00333938">
        <w:rPr>
          <w:rStyle w:val="StyleUnderline"/>
          <w:rFonts w:asciiTheme="minorHAnsi" w:hAnsiTheme="minorHAnsi"/>
        </w:rPr>
        <w:t xml:space="preserve"> historically </w:t>
      </w:r>
      <w:r w:rsidRPr="002E5F59">
        <w:rPr>
          <w:rStyle w:val="StyleUnderline"/>
          <w:rFonts w:asciiTheme="minorHAnsi" w:hAnsiTheme="minorHAnsi"/>
        </w:rPr>
        <w:t>been the “most divisive element” in the U.S.-Japan relationship</w:t>
      </w:r>
      <w:r w:rsidRPr="00333938">
        <w:rPr>
          <w:rFonts w:asciiTheme="minorHAnsi" w:hAnsiTheme="minorHAnsi"/>
          <w:sz w:val="14"/>
        </w:rPr>
        <w:t>, Yoichi Funabashi, a former editor-in-chief of the Asahi Shimbun, told a Stanford audience last Friday at a panel discussion hosted by the Shorenstein Asia-Pacific Research Center (APARC). Funabashi said in his keynote speech that despite the past, “we are in a much, much better position now” as tensions between Japan and the United States have been contained lately</w:t>
      </w:r>
      <w:r w:rsidRPr="00333938">
        <w:rPr>
          <w:rStyle w:val="StyleUnderline"/>
          <w:rFonts w:asciiTheme="minorHAnsi" w:hAnsiTheme="minorHAnsi"/>
        </w:rPr>
        <w:t xml:space="preserve">. However, </w:t>
      </w:r>
      <w:r w:rsidRPr="002E5F59">
        <w:rPr>
          <w:rStyle w:val="StyleUnderline"/>
          <w:rFonts w:asciiTheme="minorHAnsi" w:hAnsiTheme="minorHAnsi"/>
        </w:rPr>
        <w:t>misperceptions between Washington and Tokyo over their approaches to China could challenge the positive trajectory</w:t>
      </w:r>
      <w:r w:rsidRPr="00333938">
        <w:rPr>
          <w:rStyle w:val="StyleUnderline"/>
          <w:rFonts w:asciiTheme="minorHAnsi" w:hAnsiTheme="minorHAnsi"/>
        </w:rPr>
        <w:t xml:space="preserve"> we see now, Funabashi warned. </w:t>
      </w:r>
      <w:r w:rsidRPr="00333938">
        <w:rPr>
          <w:rFonts w:asciiTheme="minorHAnsi" w:hAnsiTheme="minorHAnsi"/>
          <w:sz w:val="14"/>
        </w:rPr>
        <w:t xml:space="preserve">The discussion titled, “Continuity and Change in the U.S.-Japan Alliance,” was part of the Shorenstein Journalism Award ceremonies at the Freeman Spogli Institute, an annual honor that recognizes an accomplished journalist who is committed to critical reporting, and who has helped unravel the complexities of Asia through his or her writing. Fourteen journalists have received the prestigious award since its founding in 2002. Funabashi, the 2015 award recipient, was joined by a distinguished panel of Japan experts. Susan Chira, a deputy executive editor at the New York Times, and Michael Armacost, a Stanford distinguished fellow and former U.S. ambassador to Japan, provided comments to Funabashi’s remarks, and Daniel Sneider, associate director for research at Shorenstein APARC, moderated the discussion. </w:t>
      </w:r>
      <w:r w:rsidRPr="00333938">
        <w:rPr>
          <w:rStyle w:val="StyleUnderline"/>
          <w:rFonts w:asciiTheme="minorHAnsi" w:hAnsiTheme="minorHAnsi"/>
        </w:rPr>
        <w:t xml:space="preserve">The United States views Japan’s approach to China as “too balance-oriented,” while </w:t>
      </w:r>
      <w:r w:rsidRPr="002E5F59">
        <w:rPr>
          <w:rStyle w:val="StyleUnderline"/>
          <w:rFonts w:asciiTheme="minorHAnsi" w:hAnsiTheme="minorHAnsi"/>
        </w:rPr>
        <w:t>Japan thinks the U.S.</w:t>
      </w:r>
      <w:r w:rsidRPr="00333938">
        <w:rPr>
          <w:rStyle w:val="StyleUnderline"/>
          <w:rFonts w:asciiTheme="minorHAnsi" w:hAnsiTheme="minorHAnsi"/>
        </w:rPr>
        <w:t xml:space="preserve"> administration under Barack </w:t>
      </w:r>
      <w:r w:rsidRPr="002E5F59">
        <w:rPr>
          <w:rStyle w:val="StyleUnderline"/>
          <w:rFonts w:asciiTheme="minorHAnsi" w:hAnsiTheme="minorHAnsi"/>
        </w:rPr>
        <w:t>Obama is “more engage-oriented</w:t>
      </w:r>
      <w:r w:rsidRPr="00333938">
        <w:rPr>
          <w:rStyle w:val="StyleUnderline"/>
          <w:rFonts w:asciiTheme="minorHAnsi" w:hAnsiTheme="minorHAnsi"/>
        </w:rPr>
        <w:t xml:space="preserve">,” Funabashi said. </w:t>
      </w:r>
      <w:r w:rsidRPr="002E5F59">
        <w:rPr>
          <w:rStyle w:val="StyleUnderline"/>
          <w:rFonts w:asciiTheme="minorHAnsi" w:hAnsiTheme="minorHAnsi"/>
        </w:rPr>
        <w:t>This disjuncture has caused some</w:t>
      </w:r>
      <w:r w:rsidRPr="00333938">
        <w:rPr>
          <w:rStyle w:val="StyleUnderline"/>
          <w:rFonts w:asciiTheme="minorHAnsi" w:hAnsiTheme="minorHAnsi"/>
        </w:rPr>
        <w:t xml:space="preserve"> observers </w:t>
      </w:r>
      <w:r w:rsidRPr="002E5F59">
        <w:rPr>
          <w:rStyle w:val="StyleUnderline"/>
          <w:rFonts w:asciiTheme="minorHAnsi" w:hAnsiTheme="minorHAnsi"/>
        </w:rPr>
        <w:t>to describe China’s relationship</w:t>
      </w:r>
      <w:r w:rsidRPr="00333938">
        <w:rPr>
          <w:rStyle w:val="StyleUnderline"/>
          <w:rFonts w:asciiTheme="minorHAnsi" w:hAnsiTheme="minorHAnsi"/>
        </w:rPr>
        <w:t xml:space="preserve"> with the West </w:t>
      </w:r>
      <w:r w:rsidRPr="002E5F59">
        <w:rPr>
          <w:rStyle w:val="StyleUnderline"/>
          <w:rFonts w:asciiTheme="minorHAnsi" w:hAnsiTheme="minorHAnsi"/>
        </w:rPr>
        <w:t>as</w:t>
      </w:r>
      <w:r w:rsidRPr="00333938">
        <w:rPr>
          <w:rStyle w:val="StyleUnderline"/>
          <w:rFonts w:asciiTheme="minorHAnsi" w:hAnsiTheme="minorHAnsi"/>
        </w:rPr>
        <w:t xml:space="preserve"> having already entered </w:t>
      </w:r>
      <w:r w:rsidRPr="002E5F59">
        <w:rPr>
          <w:rStyle w:val="StyleUnderline"/>
          <w:rFonts w:asciiTheme="minorHAnsi" w:hAnsiTheme="minorHAnsi"/>
        </w:rPr>
        <w:t>a “new Cold War</w:t>
      </w:r>
      <w:r w:rsidRPr="00333938">
        <w:rPr>
          <w:rStyle w:val="StyleUnderline"/>
          <w:rFonts w:asciiTheme="minorHAnsi" w:hAnsiTheme="minorHAnsi"/>
        </w:rPr>
        <w:t xml:space="preserve">,” he said. </w:t>
      </w:r>
      <w:r w:rsidRPr="00333938">
        <w:rPr>
          <w:rFonts w:asciiTheme="minorHAnsi" w:hAnsiTheme="minorHAnsi"/>
          <w:sz w:val="14"/>
        </w:rPr>
        <w:t xml:space="preserve">Funabashi quickly dismissed that idea, saying, “I do not think [we’ve] entered into a new Cold War,” and recognized that Japan, the United States and others around the world must identify ways of working with China despite differences. Funabashi said Japan “can offset the prospect or danger of China and Russia ganging up against Japan” through its strategic engagement with both countries, but that the United States would require some reassurance and understanding of how Japan views its relationship with Moscow and Beijing. </w:t>
      </w:r>
      <w:r w:rsidRPr="00333938">
        <w:rPr>
          <w:rStyle w:val="StyleUnderline"/>
          <w:rFonts w:asciiTheme="minorHAnsi" w:hAnsiTheme="minorHAnsi"/>
        </w:rPr>
        <w:t>“</w:t>
      </w:r>
      <w:r w:rsidRPr="002E5F59">
        <w:rPr>
          <w:rStyle w:val="StyleUnderline"/>
          <w:rFonts w:asciiTheme="minorHAnsi" w:hAnsiTheme="minorHAnsi"/>
        </w:rPr>
        <w:t>The approach to China will remain the most crucial factor to</w:t>
      </w:r>
      <w:r w:rsidRPr="00333938">
        <w:rPr>
          <w:rStyle w:val="StyleUnderline"/>
          <w:rFonts w:asciiTheme="minorHAnsi" w:hAnsiTheme="minorHAnsi"/>
        </w:rPr>
        <w:t xml:space="preserve"> managing </w:t>
      </w:r>
      <w:r w:rsidRPr="002E5F59">
        <w:rPr>
          <w:rStyle w:val="StyleUnderline"/>
          <w:rFonts w:asciiTheme="minorHAnsi" w:hAnsiTheme="minorHAnsi"/>
        </w:rPr>
        <w:t>the U.S.-Japan relationship</w:t>
      </w:r>
      <w:r w:rsidRPr="00333938">
        <w:rPr>
          <w:rStyle w:val="StyleUnderline"/>
          <w:rFonts w:asciiTheme="minorHAnsi" w:hAnsiTheme="minorHAnsi"/>
        </w:rPr>
        <w:t>,” he said.</w:t>
      </w:r>
    </w:p>
    <w:p w14:paraId="598C601C" w14:textId="77777777" w:rsidR="001E660C" w:rsidRPr="001E660C" w:rsidRDefault="001E660C" w:rsidP="001E660C"/>
    <w:p w14:paraId="45804F85" w14:textId="49314F2A" w:rsidR="001E7D96" w:rsidRDefault="001E7D96" w:rsidP="001E7D96">
      <w:pPr>
        <w:pStyle w:val="Heading3"/>
      </w:pPr>
      <w:bookmarkStart w:id="18" w:name="_Toc456451881"/>
      <w:r>
        <w:lastRenderedPageBreak/>
        <w:t>Abandonment – Link</w:t>
      </w:r>
      <w:bookmarkEnd w:id="18"/>
    </w:p>
    <w:p w14:paraId="58826CCD" w14:textId="77777777" w:rsidR="00F63CE6" w:rsidRDefault="00F63CE6" w:rsidP="00F63CE6">
      <w:pPr>
        <w:pStyle w:val="Heading4"/>
      </w:pPr>
      <w:r>
        <w:t>Japan doesn’t want the US to abandon them- it’s one of their main objectives.</w:t>
      </w:r>
    </w:p>
    <w:p w14:paraId="1E94C818" w14:textId="77777777" w:rsidR="00F63CE6" w:rsidRDefault="00F63CE6" w:rsidP="00F63CE6">
      <w:r w:rsidRPr="00CA44C1">
        <w:rPr>
          <w:rStyle w:val="Style13ptBold"/>
        </w:rPr>
        <w:t>Pajon et al., 2016</w:t>
      </w:r>
      <w:r w:rsidRPr="009F696D">
        <w:t xml:space="preserve"> </w:t>
      </w:r>
      <w:r>
        <w:t>(</w:t>
      </w:r>
      <w:r w:rsidRPr="009F696D">
        <w:t xml:space="preserve">Céline Research Fellow at the Center for Asian Studies, Ifri. She researches and analyses Japan’s foreign and defense policy for Ifri since 2008 « Japan and Its Alliance with the US. Structure, Dynamics and Evolution to 2030 », The Institut français des relations internationales (Ifri) is a research center and a forum for debate on major international political and economic issues. May 2016. Ifri </w:t>
      </w:r>
      <w:r>
        <w:t>&lt;</w:t>
      </w:r>
      <w:r w:rsidRPr="009F696D">
        <w:t>https://admin.ifri.org/en/publications/enotes/notes-de-lifri/us-japan-alliance-2030-structure-dynamics-evolution</w:t>
      </w:r>
      <w:r>
        <w:t>&gt; SK)</w:t>
      </w:r>
    </w:p>
    <w:p w14:paraId="4CCD0F78" w14:textId="77777777" w:rsidR="00F63CE6" w:rsidRDefault="00F63CE6" w:rsidP="00F63CE6">
      <w:r>
        <w:t xml:space="preserve">The </w:t>
      </w:r>
      <w:r w:rsidRPr="0018191E">
        <w:t xml:space="preserve">debate on </w:t>
      </w:r>
      <w:r w:rsidRPr="00CA44C1">
        <w:rPr>
          <w:rStyle w:val="StyleUnderline"/>
        </w:rPr>
        <w:t>Japanese defense policy is one of the crucial factors shaping the alliance and its development</w:t>
      </w:r>
      <w:r w:rsidRPr="0018191E">
        <w:t xml:space="preserve">. In 2004, William </w:t>
      </w:r>
      <w:r w:rsidRPr="0041518D">
        <w:rPr>
          <w:rStyle w:val="StyleUnderline"/>
        </w:rPr>
        <w:t>Rapp identified three national objectives</w:t>
      </w:r>
      <w:r w:rsidRPr="0018191E">
        <w:t xml:space="preserve"> to be reconciled</w:t>
      </w:r>
      <w:r>
        <w:t xml:space="preserve"> in the 21st century for Japan</w:t>
      </w:r>
      <w:r w:rsidRPr="0018191E">
        <w:t xml:space="preserve"> (see the diagram below). </w:t>
      </w:r>
      <w:r w:rsidRPr="0041518D">
        <w:rPr>
          <w:rStyle w:val="StyleUnderline"/>
        </w:rPr>
        <w:t>The first objective</w:t>
      </w:r>
      <w:r w:rsidRPr="0018191E">
        <w:t xml:space="preserve">, shared by the older generation of actors and the pacifists, </w:t>
      </w:r>
      <w:r w:rsidRPr="0041518D">
        <w:rPr>
          <w:rStyle w:val="StyleUnderline"/>
        </w:rPr>
        <w:t>is to avoid being dragged into a war (avoid entrapment</w:t>
      </w:r>
      <w:r w:rsidRPr="0018191E">
        <w:t xml:space="preserve">). </w:t>
      </w:r>
      <w:r w:rsidRPr="0041518D">
        <w:rPr>
          <w:rStyle w:val="Emphasis"/>
        </w:rPr>
        <w:t>The second</w:t>
      </w:r>
      <w:r w:rsidRPr="0018191E">
        <w:t>, that of the younger and more realistic actors</w:t>
      </w:r>
      <w:r>
        <w:t>,</w:t>
      </w:r>
      <w:r w:rsidRPr="0041518D">
        <w:rPr>
          <w:rStyle w:val="Emphasis"/>
        </w:rPr>
        <w:t xml:space="preserve"> is to prevent abandonment by the United States</w:t>
      </w:r>
      <w:r w:rsidRPr="0018191E">
        <w:t xml:space="preserve"> by granting concessions to its ally, </w:t>
      </w:r>
      <w:r w:rsidRPr="00C110AF">
        <w:rPr>
          <w:rStyle w:val="StyleUnderline"/>
        </w:rPr>
        <w:t>particularly by</w:t>
      </w:r>
      <w:r w:rsidRPr="0018191E">
        <w:t xml:space="preserve"> rearming, expanding SDF missions and a </w:t>
      </w:r>
      <w:r w:rsidRPr="00C110AF">
        <w:rPr>
          <w:rStyle w:val="StyleUnderline"/>
        </w:rPr>
        <w:t xml:space="preserve">broader engagement on its </w:t>
      </w:r>
      <w:r w:rsidRPr="0089358A">
        <w:rPr>
          <w:rStyle w:val="StyleUnderline"/>
        </w:rPr>
        <w:t>part (to avoid abandonment). T</w:t>
      </w:r>
      <w:r w:rsidRPr="0041518D">
        <w:rPr>
          <w:rStyle w:val="StyleUnderline"/>
        </w:rPr>
        <w:t>he third</w:t>
      </w:r>
      <w:r w:rsidRPr="0018191E">
        <w:t>, supported by the nationalist forces</w:t>
      </w:r>
      <w:r w:rsidRPr="0041518D">
        <w:rPr>
          <w:rStyle w:val="StyleUnderline"/>
        </w:rPr>
        <w:t>, is to pursue a self-determination strategy</w:t>
      </w:r>
      <w:r w:rsidRPr="0018191E">
        <w:t xml:space="preserve"> by increasing the conditions of the country’s strategic independence economically, politically, and militarily (to increase strategic independence).</w:t>
      </w:r>
    </w:p>
    <w:p w14:paraId="71D744C2" w14:textId="77777777" w:rsidR="00F63CE6" w:rsidRDefault="00F63CE6" w:rsidP="00F63CE6"/>
    <w:p w14:paraId="66776D4B" w14:textId="77777777" w:rsidR="001E7D96" w:rsidRPr="00944874" w:rsidRDefault="001E7D96" w:rsidP="001E7D96">
      <w:pPr>
        <w:pStyle w:val="Heading4"/>
      </w:pPr>
      <w:r>
        <w:t>If Japan thinks that the US is choosing China over Japan – they’ll withdraw from the alliance.</w:t>
      </w:r>
    </w:p>
    <w:p w14:paraId="0EA8B722" w14:textId="77777777" w:rsidR="001E7D96" w:rsidRPr="006E1056" w:rsidRDefault="001E7D96" w:rsidP="001E7D96">
      <w:r w:rsidRPr="00B83422">
        <w:rPr>
          <w:rStyle w:val="Style13ptBold"/>
        </w:rPr>
        <w:t>Saunders and Fearey. 2015,</w:t>
      </w:r>
      <w:r>
        <w:rPr>
          <w:rFonts w:ascii="Arial" w:hAnsi="Arial" w:cs="Arial"/>
          <w:color w:val="222222"/>
          <w:sz w:val="20"/>
          <w:szCs w:val="20"/>
          <w:shd w:val="clear" w:color="auto" w:fill="F8F8F8"/>
        </w:rPr>
        <w:t xml:space="preserve"> </w:t>
      </w:r>
      <w:r w:rsidRPr="006E1056">
        <w:t>Emily Cura, and Bryan L.  PhD candidate in political science at Claremont Graduate University's School of Politics and Economics, Senior Science &amp; Policy Advisor for DASD(P)(NMD), Nuclear Deterrence Policy, "To Pursue an Independent Nuclear Deterrent or Not? Japan’s and South Korea’s Nuclear Decision Making Models." Nuclear Threats and Security Challenges. Springer Netherlands, 2015. 23-43.</w:t>
      </w:r>
    </w:p>
    <w:p w14:paraId="79864181" w14:textId="2C5A55D8" w:rsidR="001E7D96" w:rsidRDefault="001E7D96" w:rsidP="001E7D96">
      <w:pPr>
        <w:rPr>
          <w:rStyle w:val="Emphasis"/>
        </w:rPr>
      </w:pPr>
      <w:r w:rsidRPr="009C3D6F">
        <w:rPr>
          <w:sz w:val="16"/>
        </w:rPr>
        <w:t>Like the United States-South Korea relationship</w:t>
      </w:r>
      <w:r w:rsidRPr="006E1056">
        <w:rPr>
          <w:u w:val="single"/>
        </w:rPr>
        <w:t>, the Japan-United States relationship is complicated, and at times, convergent. This relationship is both politically and strategically important for both sides. There are many sources of tension that could lead Japan to lose faith in the extended nuclear deterrent provided by the United States, namely, United States-Sino relations,</w:t>
      </w:r>
      <w:r w:rsidRPr="009C3D6F">
        <w:rPr>
          <w:sz w:val="16"/>
        </w:rPr>
        <w:t xml:space="preserve"> how the United States deals with the North Korean situation, and the 2010 NPR</w:t>
      </w:r>
      <w:r w:rsidRPr="00446658">
        <w:rPr>
          <w:u w:val="single"/>
        </w:rPr>
        <w:t>. A major security concern for Japan is a rising China, both in its military strength and economic policies. The Japanese worry that their economic edge of the 1980s has been in decline due to competition with China, and as a result, China is becoming competitive vis-à-vis regional economic dominance.</w:t>
      </w:r>
      <w:r w:rsidRPr="009C3D6F">
        <w:rPr>
          <w:sz w:val="16"/>
        </w:rPr>
        <w:t xml:space="preserve"> The Center for Strategic and International Studies hosted a Third US-Japan Strategic Dialogue forum in which they note, “</w:t>
      </w:r>
      <w:r w:rsidRPr="00446658">
        <w:rPr>
          <w:u w:val="single"/>
        </w:rPr>
        <w:t xml:space="preserve">Japan is seriously studying the American strategic posture in this region. Will the US choose Japan or China as a strategic partner? Will it choose neither? Unless the US chooses to promote the Japan-US relationship to a level like that of the Anglo-American special relationship, Japan may withdraw from the alliance and the US may find itself an isolated power in the Pacific.”58 </w:t>
      </w:r>
      <w:r w:rsidRPr="00446658">
        <w:rPr>
          <w:b/>
          <w:u w:val="single"/>
        </w:rPr>
        <w:t xml:space="preserve">This relationship needs to be carefully considered when thinking about Japan’s </w:t>
      </w:r>
      <w:r w:rsidRPr="002C6CD3">
        <w:rPr>
          <w:rStyle w:val="Emphasis"/>
        </w:rPr>
        <w:t>potential nuclear.</w:t>
      </w:r>
    </w:p>
    <w:p w14:paraId="209C13C4" w14:textId="132E35B7" w:rsidR="002C6CD3" w:rsidRDefault="002C6CD3" w:rsidP="002C6CD3">
      <w:pPr>
        <w:pStyle w:val="Heading3"/>
      </w:pPr>
      <w:bookmarkStart w:id="19" w:name="_Toc456451882"/>
      <w:r>
        <w:lastRenderedPageBreak/>
        <w:t>Prior Communication – Link</w:t>
      </w:r>
      <w:bookmarkEnd w:id="19"/>
    </w:p>
    <w:p w14:paraId="7D151190" w14:textId="77777777" w:rsidR="002C6CD3" w:rsidRPr="00061538" w:rsidRDefault="002C6CD3" w:rsidP="002C6CD3">
      <w:pPr>
        <w:keepNext/>
        <w:keepLines/>
        <w:spacing w:before="40" w:after="0"/>
        <w:outlineLvl w:val="3"/>
        <w:rPr>
          <w:rFonts w:eastAsia="Times New Roman" w:cs="Times New Roman"/>
          <w:b/>
          <w:iCs/>
          <w:sz w:val="26"/>
        </w:rPr>
      </w:pPr>
      <w:r w:rsidRPr="00061538">
        <w:rPr>
          <w:rFonts w:eastAsia="Times New Roman" w:cs="Times New Roman"/>
          <w:b/>
          <w:iCs/>
          <w:sz w:val="26"/>
        </w:rPr>
        <w:t>The Plans Failure to communicate with Japan destroys US credibility and makes Japan fear abandonment – Empirics prove</w:t>
      </w:r>
    </w:p>
    <w:p w14:paraId="2C4FB06F" w14:textId="77777777" w:rsidR="002C6CD3" w:rsidRPr="005E4748" w:rsidRDefault="002C6CD3" w:rsidP="002C6CD3">
      <w:r w:rsidRPr="005E4748">
        <w:rPr>
          <w:rStyle w:val="Style13ptBold"/>
          <w:rFonts w:hint="eastAsia"/>
        </w:rPr>
        <w:t>Ito</w:t>
      </w:r>
      <w:r w:rsidRPr="005E4748">
        <w:rPr>
          <w:rStyle w:val="Style13ptBold"/>
        </w:rPr>
        <w:t xml:space="preserve"> ’03 </w:t>
      </w:r>
      <w:r>
        <w:rPr>
          <w:rStyle w:val="Style13ptBold"/>
          <w:b w:val="0"/>
        </w:rPr>
        <w:t>[</w:t>
      </w:r>
      <w:r w:rsidRPr="005E4748">
        <w:t xml:space="preserve">2003, </w:t>
      </w:r>
      <w:r w:rsidRPr="005E4748">
        <w:rPr>
          <w:rFonts w:hint="eastAsia"/>
        </w:rPr>
        <w:t>Go</w:t>
      </w:r>
      <w:r w:rsidRPr="005E4748">
        <w:t xml:space="preserve"> Tsuyoshi Ito. Is an expert on US – China – Japan relations; IR theory; U.S. Strategy toward East Asia; and Japanese Security policy. He is also a professor of International Relations at Meiji University – Dept of Political Science “Alliance in Anxiety; Détente and the Sino-American-Jap</w:t>
      </w:r>
      <w:r>
        <w:t xml:space="preserve">anese Triangle”, 49-50/ RA </w:t>
      </w:r>
      <w:r w:rsidRPr="005E4748">
        <w:t>]</w:t>
      </w:r>
    </w:p>
    <w:p w14:paraId="08305431" w14:textId="77777777" w:rsidR="002C6CD3" w:rsidRPr="00C03A96" w:rsidRDefault="002C6CD3" w:rsidP="002C6CD3">
      <w:pPr>
        <w:rPr>
          <w:rStyle w:val="StyleUnderline"/>
        </w:rPr>
      </w:pPr>
      <w:r w:rsidRPr="00C03A96">
        <w:rPr>
          <w:sz w:val="16"/>
        </w:rPr>
        <w:t>Premier Chou En-lai and Dr. Henry Kissinger held talks in Peking from July 9 to Il, 1971. Knowing of</w:t>
      </w:r>
      <w:r w:rsidRPr="00C03A96">
        <w:rPr>
          <w:rStyle w:val="StyleUnderline"/>
        </w:rPr>
        <w:t xml:space="preserve"> President Nixon's expressed desire to visit the People's Republic of China</w:t>
      </w:r>
      <w:r w:rsidRPr="00C03A96">
        <w:rPr>
          <w:sz w:val="16"/>
        </w:rPr>
        <w:t xml:space="preserve">, Premier Chou En-lai, on behalf of the People's Republic of China, has extended an invitation to President Nixon to visit China ... </w:t>
      </w:r>
      <w:r w:rsidRPr="00C03A96">
        <w:rPr>
          <w:rStyle w:val="StyleUnderline"/>
        </w:rPr>
        <w:t>The meeting between the leaders of China and the U.S. is to seek the normalization of relations between the two coun- tries</w:t>
      </w:r>
      <w:r w:rsidRPr="00C03A96">
        <w:rPr>
          <w:sz w:val="16"/>
        </w:rPr>
        <w:t xml:space="preserve"> </w:t>
      </w:r>
      <w:r w:rsidRPr="00C03A96">
        <w:rPr>
          <w:rStyle w:val="StyleUnderline"/>
        </w:rPr>
        <w:t>and also to exchange views on questions of concern to the two sides</w:t>
      </w:r>
      <w:r w:rsidRPr="00C03A96">
        <w:rPr>
          <w:sz w:val="16"/>
        </w:rPr>
        <w:t xml:space="preserve">.l Premier Sato received the news three minutes before the announcement. </w:t>
      </w:r>
      <w:r w:rsidRPr="00C03A96">
        <w:rPr>
          <w:rStyle w:val="StyleUnderline"/>
        </w:rPr>
        <w:t>Except for the Japanese</w:t>
      </w:r>
      <w:r w:rsidRPr="00C03A96">
        <w:rPr>
          <w:sz w:val="16"/>
        </w:rPr>
        <w:t xml:space="preserve"> Ambassador to the United States Nobuhiko Ushiba, who had a phone call on this announcement from Under Secretary of State Alexis Johnson about an hour before, </w:t>
      </w:r>
      <w:r w:rsidRPr="00C03A96">
        <w:rPr>
          <w:rStyle w:val="StyleUnderline"/>
        </w:rPr>
        <w:t>there was nobody in the Japanese government previously informed of this U.S. radical shift.</w:t>
      </w:r>
      <w:r w:rsidRPr="00C03A96">
        <w:rPr>
          <w:sz w:val="16"/>
        </w:rPr>
        <w:t xml:space="preserve">2 Some Diet members, upset at the sudden announcement, rushed to the Foreign Ministry, </w:t>
      </w:r>
      <w:r w:rsidRPr="00C03A96">
        <w:rPr>
          <w:rStyle w:val="StyleUnderline"/>
        </w:rPr>
        <w:t>shouting at the officials there for not having anticipated the U.S. approach to the PRC</w:t>
      </w:r>
      <w:r w:rsidRPr="00C03A96">
        <w:rPr>
          <w:sz w:val="16"/>
        </w:rPr>
        <w:t xml:space="preserve">.3 At press conferences on July 16, the Japanese government announced no specific criticisms against the Sino-U.S. accommodation. Although looking upset, Sato only stated that the Japanese government welcomed a relax- ation of tensions between the United States and the PRC.4 A few days later when the special Diet session started, the Premier repeated a similar state- ment, saying that the easing of tensions between the two countries would promote peace in Indochina. With Nixon's announcement, he recognized a need to contact Chinese leaders with an eye to resuming Japan's diplomatic relations with the PRC, but hesitated to do so as long as </w:t>
      </w:r>
      <w:r w:rsidRPr="00C03A96">
        <w:rPr>
          <w:rStyle w:val="StyleUnderline"/>
        </w:rPr>
        <w:t>the Japanese gov- ernment did not know the real U.S. intention behind the accommodation</w:t>
      </w:r>
      <w:r w:rsidRPr="00C03A96">
        <w:rPr>
          <w:sz w:val="16"/>
        </w:rPr>
        <w:t xml:space="preserve">. Rather than approaching Chinese leaders, Sato sought to discuss with the Nixon administration the issue of the Chinese seat in the United Nations. That is, nothing was decided in the Japanese government but to verify U.S. intentions. </w:t>
      </w:r>
      <w:r w:rsidRPr="00C03A96">
        <w:rPr>
          <w:rStyle w:val="StyleUnderline"/>
        </w:rPr>
        <w:t>Despite the calmness of the official statements</w:t>
      </w:r>
      <w:r w:rsidRPr="00C03A96">
        <w:rPr>
          <w:sz w:val="16"/>
        </w:rPr>
        <w:t xml:space="preserve">, however, Nixon's an- nouncement </w:t>
      </w:r>
      <w:r w:rsidRPr="00C03A96">
        <w:rPr>
          <w:rStyle w:val="StyleUnderline"/>
        </w:rPr>
        <w:t>stirred up the feelings of Japanese leaders.</w:t>
      </w:r>
      <w:r w:rsidRPr="00C03A96">
        <w:rPr>
          <w:sz w:val="16"/>
        </w:rPr>
        <w:t xml:space="preserve"> </w:t>
      </w:r>
      <w:r w:rsidRPr="00C03A96">
        <w:rPr>
          <w:rStyle w:val="StyleUnderline"/>
        </w:rPr>
        <w:t>The primary fear was abandonment.</w:t>
      </w:r>
      <w:r w:rsidRPr="00C03A96">
        <w:rPr>
          <w:sz w:val="16"/>
        </w:rPr>
        <w:t xml:space="preserve"> </w:t>
      </w:r>
      <w:r w:rsidRPr="00C03A96">
        <w:rPr>
          <w:rStyle w:val="StyleUnderline"/>
        </w:rPr>
        <w:t>Although</w:t>
      </w:r>
      <w:r w:rsidRPr="00C03A96">
        <w:rPr>
          <w:sz w:val="16"/>
        </w:rPr>
        <w:t xml:space="preserve"> Under Secretary Johnson told Ushiba that </w:t>
      </w:r>
      <w:r w:rsidRPr="00C03A96">
        <w:rPr>
          <w:rStyle w:val="StyleUnderline"/>
        </w:rPr>
        <w:t>the U.S. government did not intend to alter its policy toward Japan, Ushiba doubted the truth of his answer</w:t>
      </w:r>
      <w:r w:rsidRPr="00C03A96">
        <w:rPr>
          <w:sz w:val="16"/>
        </w:rPr>
        <w:t xml:space="preserve">.5 He and major Foreign Ministry officials suspected that Nixon's real intention was to admit the PRC into the United Nations instead of Taiwan as the only legitimate Chinese representative. Given the fact that successive U.S. administrations had forced the Japanese not to establish a diplomatic relationship with the PRC, </w:t>
      </w:r>
      <w:r w:rsidRPr="00C03A96">
        <w:rPr>
          <w:rStyle w:val="StyleUnderline"/>
        </w:rPr>
        <w:t>Japanese leaders emotionally opposed Washington's abrupt policy change, criticizing the United States for its heartless disregard for its moral obligations to its ally</w:t>
      </w:r>
      <w:r w:rsidRPr="00C03A96">
        <w:rPr>
          <w:sz w:val="16"/>
        </w:rPr>
        <w:t xml:space="preserve">.6 </w:t>
      </w:r>
      <w:r w:rsidRPr="00C03A96">
        <w:rPr>
          <w:rStyle w:val="StyleUnderline"/>
        </w:rPr>
        <w:t>Leaders in Japan put the credibility of the security treaty into question for the first time in postwar history. Along with the fear of abandonment, the "shock" stemmed from Japan- ese leaders' particular feelings toward China</w:t>
      </w:r>
      <w:r w:rsidRPr="00C03A96">
        <w:rPr>
          <w:sz w:val="16"/>
        </w:rPr>
        <w:t xml:space="preserve"> as a market. In the 1950's, Secretary of State John F. Dulles had forced the Japanese government to have diplomatic relations with Taiwan instead of mainland China. Succes- sive Japanese prime ministers, however, had more or less sought to culti- vate economic ties with the PRC within the limits of U.S. permission. Given that fact, Nixon's </w:t>
      </w:r>
      <w:r w:rsidRPr="00C03A96">
        <w:rPr>
          <w:rStyle w:val="StyleUnderline"/>
        </w:rPr>
        <w:t xml:space="preserve">failure to provide advance notice made the Japan- ese feel betrayed regarding Japan's foreign policy toward a neighboring country. </w:t>
      </w:r>
    </w:p>
    <w:p w14:paraId="46337F7F" w14:textId="77777777" w:rsidR="002C6CD3" w:rsidRPr="002C6CD3" w:rsidRDefault="002C6CD3" w:rsidP="002C6CD3"/>
    <w:p w14:paraId="2E8BEDDF" w14:textId="77777777" w:rsidR="001E7D96" w:rsidRPr="00854B82" w:rsidRDefault="001E7D96" w:rsidP="001E7D96"/>
    <w:p w14:paraId="5BA7F773" w14:textId="308ADA4C" w:rsidR="00537B2C" w:rsidRDefault="00537B2C" w:rsidP="00537B2C">
      <w:pPr>
        <w:pStyle w:val="Heading3"/>
      </w:pPr>
      <w:bookmarkStart w:id="20" w:name="_Toc456451883"/>
      <w:r>
        <w:lastRenderedPageBreak/>
        <w:t>Coordination – Link</w:t>
      </w:r>
      <w:bookmarkEnd w:id="20"/>
    </w:p>
    <w:p w14:paraId="55CCE465" w14:textId="77777777" w:rsidR="00537B2C" w:rsidRPr="00A3143C" w:rsidRDefault="00537B2C" w:rsidP="00537B2C">
      <w:pPr>
        <w:pStyle w:val="Heading4"/>
      </w:pPr>
      <w:r>
        <w:t>American-Japanese coordination key to engagement with China</w:t>
      </w:r>
    </w:p>
    <w:p w14:paraId="3062ECEE" w14:textId="32B7B0B4" w:rsidR="00537B2C" w:rsidRDefault="00537B2C" w:rsidP="00537B2C">
      <w:r w:rsidRPr="00DA21C5">
        <w:rPr>
          <w:rStyle w:val="Style13ptBold"/>
        </w:rPr>
        <w:t>U.S.-Japan Commission on the Future of the Alliance</w:t>
      </w:r>
      <w:r>
        <w:rPr>
          <w:rStyle w:val="Style13ptBold"/>
        </w:rPr>
        <w:t xml:space="preserve">, 16 </w:t>
      </w:r>
      <w:r w:rsidRPr="00DA21C5">
        <w:rPr>
          <w:sz w:val="20"/>
          <w:szCs w:val="20"/>
        </w:rPr>
        <w:t xml:space="preserve">U.S. Commissioners: Japanese Commissioners Richard Armitage, President, Armitage International L.C.; CSIS Trustee (Co-Chair) Dennis C. Blair, CEO and Chairman of the Board, Sasakawa Peace Foundation USA Aaron Friedberg, Professor of Politics and International Affairs, Princeton University Michael Green, Senior Vice President for Asia and Japan Chair, CSIS; Chair in Modern and Contemporary Japanese Politics and Foreign Policy, Georgetown University John Hamre, President, CEO, and Pritzker Chair, CSIS (Co-Chair) Joseph Nye Jr., University Distinguished Service Professor, John F. Kennedy School of Government, Harvard University; CSIS Trustee Jiro Hanyu, Chairman, The Sasakawa Peace Foundation Ryozo Kato, former Ambassador of Japan to the United States (Co-Chair) Masashi Nishihara, President, Research Institute for Peace and Security Yukio Okamoto, President, Okamoto Associates Ryouichi Oriki, former Chief of Staff, Joint Staff Koji Tanami, former Administrative Vice Minister, Ministry of Finance; former President, Japan Bank for International Cooperation Noboru Yamaguchi, Professor, International University of Japan Research Institute; Advisor, The Sasakawa Peace Foundation, Published by Sasakawa USA &amp; CSIS, 2-29-2016, ("The U.S.-Japan Alliance to 2030: Power and Principle," </w:t>
      </w:r>
      <w:r w:rsidRPr="00A52B1B">
        <w:rPr>
          <w:sz w:val="20"/>
          <w:szCs w:val="20"/>
        </w:rPr>
        <w:t>http://spfusa.org/research/the-us-japan-alliance-to-2030-power-and-principle/</w:t>
      </w:r>
      <w:r w:rsidRPr="00DA21C5">
        <w:rPr>
          <w:sz w:val="20"/>
          <w:szCs w:val="20"/>
        </w:rPr>
        <w:t>) GS</w:t>
      </w:r>
    </w:p>
    <w:p w14:paraId="5E283210" w14:textId="77777777" w:rsidR="00537B2C" w:rsidRPr="00FB3D5F" w:rsidRDefault="00537B2C" w:rsidP="00537B2C">
      <w:pPr>
        <w:rPr>
          <w:sz w:val="16"/>
        </w:rPr>
      </w:pPr>
      <w:r w:rsidRPr="00C251F8">
        <w:rPr>
          <w:rStyle w:val="Emphasis"/>
        </w:rPr>
        <w:t>The primary geopolitical test for the Alliance is China’s rise, which requires that the two countries to develop a coordinated China strategy</w:t>
      </w:r>
      <w:r w:rsidRPr="00FB3D5F">
        <w:rPr>
          <w:sz w:val="16"/>
        </w:rPr>
        <w:t xml:space="preserve">. The contested and uncertain future strategic environment will require action in two major areas: first, </w:t>
      </w:r>
      <w:r w:rsidRPr="00F5461F">
        <w:rPr>
          <w:rStyle w:val="StyleUnderline"/>
        </w:rPr>
        <w:t xml:space="preserve">updating the current U.S.-Japan strategy to meet the more competitive international environment, especially the challenge from China, </w:t>
      </w:r>
      <w:r w:rsidRPr="00C251F8">
        <w:rPr>
          <w:rStyle w:val="Emphasis"/>
        </w:rPr>
        <w:t>through a coordinated China strategy</w:t>
      </w:r>
      <w:r w:rsidRPr="00F5461F">
        <w:rPr>
          <w:rStyle w:val="StyleUnderline"/>
        </w:rPr>
        <w:t xml:space="preserve">; </w:t>
      </w:r>
      <w:r w:rsidRPr="001C256E">
        <w:rPr>
          <w:rStyle w:val="Emphasis"/>
        </w:rPr>
        <w:t xml:space="preserve">and second, increasing the credibility and effectiveness of the Alliance through measures for deepening, broadening, and sustaining the </w:t>
      </w:r>
      <w:r w:rsidRPr="00FB3D5F">
        <w:rPr>
          <w:rStyle w:val="Emphasis"/>
        </w:rPr>
        <w:t>Alliance.</w:t>
      </w:r>
      <w:r w:rsidRPr="00FB3D5F">
        <w:rPr>
          <w:sz w:val="16"/>
        </w:rPr>
        <w:t xml:space="preserve">. </w:t>
      </w:r>
      <w:r w:rsidRPr="00FB3D5F">
        <w:rPr>
          <w:rStyle w:val="StyleUnderline"/>
        </w:rPr>
        <w:t xml:space="preserve">The Commission’s baseline projection for China over the next 15 years is that Beijing will continue to grow more powerful and </w:t>
      </w:r>
      <w:r w:rsidRPr="00FB3D5F">
        <w:rPr>
          <w:sz w:val="16"/>
        </w:rPr>
        <w:t xml:space="preserve">somewhat </w:t>
      </w:r>
      <w:r w:rsidRPr="00FB3D5F">
        <w:rPr>
          <w:rStyle w:val="StyleUnderline"/>
        </w:rPr>
        <w:t>more aggressive</w:t>
      </w:r>
      <w:r w:rsidRPr="00FB3D5F">
        <w:rPr>
          <w:sz w:val="16"/>
        </w:rPr>
        <w:t xml:space="preserve"> than in the past, but it does not rule out more significant discontinuities or a wide variety of different future scenarios. Under such circumstances, </w:t>
      </w:r>
      <w:r w:rsidRPr="00F5461F">
        <w:rPr>
          <w:rStyle w:val="StyleUnderline"/>
        </w:rPr>
        <w:t xml:space="preserve">the United States and Japan cannot base Alliance strategy simply on a binary path of encouraging </w:t>
      </w:r>
      <w:r w:rsidRPr="00C251F8">
        <w:rPr>
          <w:rStyle w:val="Emphasis"/>
        </w:rPr>
        <w:t>the pursuit of common economic and diplomatic interests with Beijing</w:t>
      </w:r>
      <w:r w:rsidRPr="00C251F8">
        <w:rPr>
          <w:rStyle w:val="StyleUnderline"/>
        </w:rPr>
        <w:t xml:space="preserve"> </w:t>
      </w:r>
      <w:r w:rsidRPr="00F5461F">
        <w:rPr>
          <w:rStyle w:val="StyleUnderline"/>
        </w:rPr>
        <w:t>while maintaining military deterrence in case China chooses a more aggressive path. This approach will be particularly ineffective in an environment in which China is seeking to alter the status quo through “grey zone”</w:t>
      </w:r>
      <w:r w:rsidRPr="00FB3D5F">
        <w:rPr>
          <w:sz w:val="16"/>
        </w:rPr>
        <w:t xml:space="preserve"> coercion that neither undermines economic cooperation nor triggers military confrontation. While the United States and Japan are limited in their ability to influence the future of China itself, much more can and should be done to reinforce those institutions and arrangements that have underpinned the prosperous regional and global order while seeking ways to cooperate with China within that framework. </w:t>
      </w:r>
      <w:r w:rsidRPr="00F5461F">
        <w:rPr>
          <w:rStyle w:val="StyleUnderline"/>
        </w:rPr>
        <w:t xml:space="preserve">The coordinated strategy for China that the Commission proposes includes four components: </w:t>
      </w:r>
      <w:r w:rsidRPr="00F5461F">
        <w:rPr>
          <w:rStyle w:val="Emphasis"/>
        </w:rPr>
        <w:t>better-integrated American and Japanese policy towards China</w:t>
      </w:r>
      <w:r w:rsidRPr="00FB3D5F">
        <w:rPr>
          <w:sz w:val="16"/>
        </w:rPr>
        <w:t xml:space="preserve">; realistic economic relations with China; </w:t>
      </w:r>
      <w:r w:rsidRPr="00F5461F">
        <w:rPr>
          <w:rStyle w:val="StyleUnderline"/>
        </w:rPr>
        <w:t>stronger combined military capability;</w:t>
      </w:r>
      <w:r w:rsidRPr="00FB3D5F">
        <w:rPr>
          <w:sz w:val="16"/>
        </w:rPr>
        <w:t xml:space="preserve"> </w:t>
      </w:r>
      <w:r w:rsidRPr="00F5461F">
        <w:rPr>
          <w:rStyle w:val="StyleUnderline"/>
        </w:rPr>
        <w:t>and more effective counters to Chinese aggression in the East and South China Seas. To deepen the Alliance and address increasingly complex security challenges, the</w:t>
      </w:r>
      <w:r w:rsidRPr="00FB3D5F">
        <w:rPr>
          <w:sz w:val="16"/>
        </w:rPr>
        <w:t xml:space="preserve"> </w:t>
      </w:r>
      <w:r w:rsidRPr="00F5461F">
        <w:rPr>
          <w:rStyle w:val="StyleUnderline"/>
        </w:rPr>
        <w:t xml:space="preserve">United States and Japan will have to develop a more integrated Alliance capable of </w:t>
      </w:r>
      <w:r w:rsidRPr="00A3143C">
        <w:rPr>
          <w:rStyle w:val="Emphasis"/>
        </w:rPr>
        <w:t>making rapid decisions</w:t>
      </w:r>
      <w:r w:rsidRPr="00FB3D5F">
        <w:rPr>
          <w:sz w:val="16"/>
        </w:rPr>
        <w:t xml:space="preserve">. In the Commission’s view, five steps are necessary: </w:t>
      </w:r>
      <w:r w:rsidRPr="00F5461F">
        <w:rPr>
          <w:rStyle w:val="StyleUnderline"/>
        </w:rPr>
        <w:t>increasing strategic dialogue and coordination across the two governments</w:t>
      </w:r>
      <w:r w:rsidRPr="00FB3D5F">
        <w:rPr>
          <w:sz w:val="16"/>
        </w:rPr>
        <w:t xml:space="preserve">; </w:t>
      </w:r>
      <w:r w:rsidRPr="00F5461F">
        <w:rPr>
          <w:rStyle w:val="StyleUnderline"/>
        </w:rPr>
        <w:t>establishing and substantiating the Alliance Coordination Mechanism</w:t>
      </w:r>
      <w:r w:rsidRPr="00FB3D5F">
        <w:rPr>
          <w:sz w:val="16"/>
        </w:rPr>
        <w:t xml:space="preserve">; updating command and control mechanisms; further strengthening interoperability between Japanese and U.S. forces; and promoting defense industrial cooperation. </w:t>
      </w:r>
      <w:r w:rsidRPr="00F5461F">
        <w:rPr>
          <w:rStyle w:val="StyleUnderline"/>
        </w:rPr>
        <w:t>The U.S.-Japan Alliance has an admirable past and a bright future.</w:t>
      </w:r>
      <w:r w:rsidRPr="00FB3D5F">
        <w:rPr>
          <w:sz w:val="16"/>
        </w:rPr>
        <w:t xml:space="preserve"> The recommendations proposed by the Commission are intended to help the Alliance live up to its potential and manage emerging challenges in the decades ahead. To broaden the Alliance, the </w:t>
      </w:r>
      <w:r w:rsidRPr="00C251F8">
        <w:rPr>
          <w:rStyle w:val="Emphasis"/>
        </w:rPr>
        <w:t>Commission recommends that the United States and Japan at least coordinate,</w:t>
      </w:r>
      <w:r w:rsidRPr="00F5461F">
        <w:rPr>
          <w:rStyle w:val="StyleUnderline"/>
        </w:rPr>
        <w:t xml:space="preserve"> and if possible integrate, </w:t>
      </w:r>
      <w:r w:rsidRPr="00C251F8">
        <w:rPr>
          <w:rStyle w:val="Emphasis"/>
        </w:rPr>
        <w:t>their policies and actions elsewhere in Asia and beyond</w:t>
      </w:r>
      <w:r w:rsidRPr="00FB3D5F">
        <w:rPr>
          <w:sz w:val="16"/>
        </w:rPr>
        <w:t xml:space="preserve">. Doing so can increase the effectiveness of both Allies in achieving shared objectives and can support their vision of the world in 2030. The Commission makes specific recommendations in a number of geographic areas (including the Korean Peninsula, Southeast Asia, Russia and the Arctic, and Australia and India) as well as functional areas (such as counterterrorism, cybersecurity, space, climate change, the environment, energy, and the United Nations). </w:t>
      </w:r>
      <w:r w:rsidRPr="00F5461F">
        <w:rPr>
          <w:rStyle w:val="StyleUnderline"/>
        </w:rPr>
        <w:t xml:space="preserve">To sustain the Alliance and maintain public support, it will be important to continue to solve, </w:t>
      </w:r>
      <w:r w:rsidRPr="00C251F8">
        <w:rPr>
          <w:rStyle w:val="Emphasis"/>
        </w:rPr>
        <w:t>or even better to anticipate</w:t>
      </w:r>
      <w:r w:rsidRPr="00F5461F">
        <w:rPr>
          <w:rStyle w:val="StyleUnderline"/>
        </w:rPr>
        <w:t xml:space="preserve">, </w:t>
      </w:r>
      <w:r w:rsidRPr="00FB3D5F">
        <w:rPr>
          <w:sz w:val="16"/>
        </w:rPr>
        <w:t>basing issues and to establish basing arrangements that minimize</w:t>
      </w:r>
      <w:r w:rsidRPr="00F5461F">
        <w:rPr>
          <w:rStyle w:val="StyleUnderline"/>
        </w:rPr>
        <w:t xml:space="preserve"> areas of friction. </w:t>
      </w:r>
      <w:r w:rsidRPr="00FB3D5F">
        <w:rPr>
          <w:sz w:val="16"/>
        </w:rPr>
        <w:t xml:space="preserve">In the future, American military access in Japan should be carried out as a tenant on Japanese-flagged bases where Japanese forces are also stationed. Both allies will need to take significant steps to achieve this goal, but it should inform all decisions on bases going forward. The commission proposes four elements to better sustain the Alliance and to gain stronger public support: building on shared common values; accelerating the relocation of U.S. forces on Okinawa; addressing environmental and legal issues related to U.S. forces stationed in Japan; and building human resources as a foundation for long-term ties. The U.S.-Japan Alliance has an admirable past and a bright future. The recommendations proposed by the Commission are intended to help the Alliance live up to its potential and manage emerging challenges in the decades ahead. The Commission concludes that the next 15 years will be one of the most testing times in the entire history of the Alliance. </w:t>
      </w:r>
      <w:r w:rsidRPr="00F5461F">
        <w:rPr>
          <w:rStyle w:val="StyleUnderline"/>
        </w:rPr>
        <w:t>The United States and Japan do not seek to contain China’s growing economic and political ties across Asia, only to offer an attractive alternative and the opportunity for states to make their choices freely</w:t>
      </w:r>
      <w:r w:rsidRPr="00FB3D5F">
        <w:rPr>
          <w:sz w:val="16"/>
        </w:rPr>
        <w:t xml:space="preserve">. </w:t>
      </w:r>
    </w:p>
    <w:p w14:paraId="47157437" w14:textId="77777777" w:rsidR="00537B2C" w:rsidRPr="00537B2C" w:rsidRDefault="00537B2C" w:rsidP="00537B2C"/>
    <w:p w14:paraId="1D184B1B" w14:textId="2DA90FFA" w:rsidR="00FF7C55" w:rsidRDefault="00FF7C55" w:rsidP="00FF7C55">
      <w:pPr>
        <w:pStyle w:val="Heading3"/>
      </w:pPr>
      <w:bookmarkStart w:id="21" w:name="_Toc456451884"/>
      <w:r>
        <w:lastRenderedPageBreak/>
        <w:t>Economic Engagement</w:t>
      </w:r>
      <w:r w:rsidR="00322F8C" w:rsidRPr="00FF7C55">
        <w:t xml:space="preserve"> </w:t>
      </w:r>
      <w:r w:rsidR="00322F8C">
        <w:t xml:space="preserve">– </w:t>
      </w:r>
      <w:r>
        <w:t>Link</w:t>
      </w:r>
      <w:bookmarkEnd w:id="21"/>
    </w:p>
    <w:p w14:paraId="2E702BE0" w14:textId="77777777" w:rsidR="00613569" w:rsidRDefault="00613569" w:rsidP="00613569">
      <w:pPr>
        <w:pStyle w:val="Heading4"/>
      </w:pPr>
      <w:r>
        <w:t>US-China cooperation on economic policy undermines the Alliance.</w:t>
      </w:r>
    </w:p>
    <w:p w14:paraId="204FEE31" w14:textId="3C6B2F4D" w:rsidR="00613569" w:rsidRDefault="00613569" w:rsidP="00613569">
      <w:r w:rsidRPr="00CA0AE4">
        <w:rPr>
          <w:rStyle w:val="Style13ptBold"/>
        </w:rPr>
        <w:t>Funabashi 2016</w:t>
      </w:r>
      <w:r w:rsidRPr="00205BE9">
        <w:t>,</w:t>
      </w:r>
      <w:r>
        <w:t xml:space="preserve"> </w:t>
      </w:r>
      <w:r w:rsidRPr="00205BE9">
        <w:t>Yoichi</w:t>
      </w:r>
      <w:r>
        <w:t>,</w:t>
      </w:r>
      <w:r w:rsidRPr="00205BE9">
        <w:t xml:space="preserve"> chairman of the Rebuild Japan Initiative Foundation and former editor-in-chief of the Asahi Shimbun., 6-10-2016, "The gap in 'China policies'," Japan Times, </w:t>
      </w:r>
      <w:r w:rsidRPr="00A52B1B">
        <w:t>http://www.japantimes.co.jp/opinion/2016/06/10/commentary/japan-commentary/gap-china-policies/#.V4ezVxUrK02</w:t>
      </w:r>
    </w:p>
    <w:p w14:paraId="3571A205" w14:textId="77777777" w:rsidR="00613569" w:rsidRPr="00BF1D64" w:rsidRDefault="00613569" w:rsidP="00613569">
      <w:pPr>
        <w:rPr>
          <w:sz w:val="14"/>
        </w:rPr>
      </w:pPr>
      <w:r w:rsidRPr="00BF1D64">
        <w:rPr>
          <w:rStyle w:val="StyleUnderline"/>
        </w:rPr>
        <w:t>The U.S. and China seem to have begun coordinating on macroeconomic policy</w:t>
      </w:r>
      <w:r w:rsidRPr="00BF1D64">
        <w:rPr>
          <w:sz w:val="14"/>
        </w:rPr>
        <w:t xml:space="preserve">. </w:t>
      </w:r>
      <w:r w:rsidRPr="00BF1D64">
        <w:rPr>
          <w:rStyle w:val="Emphasis"/>
        </w:rPr>
        <w:t>Were that to be the case, a U.S.-China G-2 currency system could form that would cause deep concern in Japan.</w:t>
      </w:r>
      <w:r w:rsidRPr="00BF1D64">
        <w:rPr>
          <w:sz w:val="14"/>
        </w:rPr>
        <w:t xml:space="preserve"> Specifically, it is quite possible that Federal Reserve Board Chairwoman Janet Yellen and People’s Bank of China Gov. Zhou Xiaochuan have agreed to avoid significantly raising interest rates or drastically devaluing the Chinese yuan, respectively — at least through the U.S. presidential election in November. </w:t>
      </w:r>
      <w:r w:rsidRPr="00BF1D64">
        <w:rPr>
          <w:rStyle w:val="StyleUnderline"/>
        </w:rPr>
        <w:t>Any such arrangement would limit Japanese attempts at further quantitative easing, and as a byproduct, constrain the yen’s depreciation.</w:t>
      </w:r>
      <w:r>
        <w:rPr>
          <w:rStyle w:val="StyleUnderline"/>
        </w:rPr>
        <w:t xml:space="preserve"> </w:t>
      </w:r>
      <w:r w:rsidRPr="00BF1D64">
        <w:rPr>
          <w:sz w:val="14"/>
        </w:rPr>
        <w:t xml:space="preserve">Within this context, </w:t>
      </w:r>
      <w:r w:rsidRPr="00411E71">
        <w:rPr>
          <w:rStyle w:val="StyleUnderline"/>
        </w:rPr>
        <w:t>the challenge for Japan will be to refrain from jumping to the conclusion</w:t>
      </w:r>
      <w:r w:rsidRPr="00BF1D64">
        <w:rPr>
          <w:sz w:val="14"/>
        </w:rPr>
        <w:t xml:space="preserve"> — or giving the impression — </w:t>
      </w:r>
      <w:r w:rsidRPr="00411E71">
        <w:rPr>
          <w:rStyle w:val="StyleUnderline"/>
        </w:rPr>
        <w:t xml:space="preserve">that a “new Cold War” is underway between Japan and China, or between China and the U.S. </w:t>
      </w:r>
      <w:r w:rsidRPr="00B23E52">
        <w:rPr>
          <w:u w:val="single"/>
        </w:rPr>
        <w:t>The Obama administration has taken the two-pronged approach to China of “engagement and balance.”</w:t>
      </w:r>
      <w:r w:rsidRPr="00BF1D64">
        <w:rPr>
          <w:sz w:val="14"/>
        </w:rPr>
        <w:t xml:space="preserve"> When the U.S. and Chinese heads of state met alongside the Nuclear Security Summit in Washington, the substance of their meeting was the exchange of a sort of “war-renouncing oath,” as </w:t>
      </w:r>
      <w:r w:rsidRPr="00B23E52">
        <w:rPr>
          <w:u w:val="single"/>
        </w:rPr>
        <w:t>they agreed that “the U.S. and China will avoid military confrontation.” Japan equally has no choice but to pursue a policy of “engagement and balance” with China</w:t>
      </w:r>
      <w:r w:rsidRPr="00BF1D64">
        <w:rPr>
          <w:sz w:val="14"/>
        </w:rPr>
        <w:t xml:space="preserve">. Meanwhile, </w:t>
      </w:r>
      <w:r w:rsidRPr="00734D0A">
        <w:rPr>
          <w:rStyle w:val="StyleUnderline"/>
        </w:rPr>
        <w:t>the challenge facing the U.S. is to ensure that the next administration will not reduce its involvement in the Asia-Pacific region</w:t>
      </w:r>
      <w:r w:rsidRPr="00BF1D64">
        <w:rPr>
          <w:sz w:val="14"/>
        </w:rPr>
        <w:t xml:space="preserve"> in order to ingratiate itself to protectionist and isolationist forces in domestic politics. And for both the U.S. and Japan, the ratification of the Trans-Pacific Partnership by Congress and the Diet must serve as the opening act to the full-scale development of their rebalancing strategy. </w:t>
      </w:r>
      <w:r w:rsidRPr="00734D0A">
        <w:rPr>
          <w:rStyle w:val="StyleUnderline"/>
        </w:rPr>
        <w:t>China has always been the thorn in the side of the Japan-U.S. relationship</w:t>
      </w:r>
      <w:r w:rsidRPr="00BF1D64">
        <w:rPr>
          <w:sz w:val="14"/>
        </w:rPr>
        <w:t xml:space="preserve">. In the 20th century, the prewar Manchurian Incident of 1931 and President Richard Nixon’s 1972 visit to China in the postwar period shook Japan-U.S. relations to the core. </w:t>
      </w:r>
      <w:r w:rsidRPr="00734D0A">
        <w:rPr>
          <w:rStyle w:val="StyleUnderline"/>
        </w:rPr>
        <w:t>If China does set out to decisively upend the regional order and balance of power in the Asia-Pacific region, a shared perspective on China, and a shared approach, will be a matter of life and death for both Japan and the U.S.</w:t>
      </w:r>
    </w:p>
    <w:p w14:paraId="636179F3" w14:textId="77777777" w:rsidR="00613569" w:rsidRDefault="00613569" w:rsidP="00613569"/>
    <w:p w14:paraId="2D903AD7" w14:textId="77777777" w:rsidR="00613569" w:rsidRDefault="00613569" w:rsidP="00613569"/>
    <w:p w14:paraId="49D6BFD6" w14:textId="77777777" w:rsidR="00613569" w:rsidRPr="00613569" w:rsidRDefault="00613569" w:rsidP="00613569"/>
    <w:p w14:paraId="398F8EDC" w14:textId="77777777" w:rsidR="00F21104" w:rsidRPr="00F21104" w:rsidRDefault="00F21104" w:rsidP="00F21104"/>
    <w:p w14:paraId="1D486012" w14:textId="5362F307" w:rsidR="00C6347B" w:rsidRDefault="00C6347B" w:rsidP="00C6347B">
      <w:pPr>
        <w:pStyle w:val="Heading3"/>
      </w:pPr>
      <w:bookmarkStart w:id="22" w:name="_Toc456451885"/>
      <w:r>
        <w:lastRenderedPageBreak/>
        <w:t>Sino-US Relations – Link</w:t>
      </w:r>
      <w:bookmarkEnd w:id="22"/>
    </w:p>
    <w:p w14:paraId="7FCD16EB" w14:textId="77777777" w:rsidR="00E10C16" w:rsidRPr="0009137E" w:rsidRDefault="00E10C16" w:rsidP="00E10C16">
      <w:pPr>
        <w:pStyle w:val="Heading4"/>
      </w:pPr>
      <w:r>
        <w:t>The plan’s accommodation of China destabilizes the alliance.</w:t>
      </w:r>
    </w:p>
    <w:p w14:paraId="79F54109" w14:textId="77777777" w:rsidR="00E10C16" w:rsidRPr="007224F8" w:rsidRDefault="00E10C16" w:rsidP="00E10C16">
      <w:r w:rsidRPr="00CA44C1">
        <w:rPr>
          <w:rStyle w:val="Style13ptBold"/>
        </w:rPr>
        <w:t>Pajon et al., 2016</w:t>
      </w:r>
      <w:r w:rsidRPr="009F696D">
        <w:t xml:space="preserve"> </w:t>
      </w:r>
      <w:r>
        <w:t>(</w:t>
      </w:r>
      <w:r w:rsidRPr="009F696D">
        <w:t xml:space="preserve">Céline Research Fellow at the Center for Asian Studies, Ifri. She researches and analyses Japan’s foreign and defense policy for Ifri since 2008 « Japan and Its Alliance with the US. Structure, Dynamics and Evolution to 2030 », The Institut français des relations internationales (Ifri) is a research center and a forum for debate on major international political and economic issues. May 2016. Ifri </w:t>
      </w:r>
      <w:r>
        <w:t>&lt;</w:t>
      </w:r>
      <w:r w:rsidRPr="009F696D">
        <w:t>https://admin.ifri.org/en/publications/enotes/notes-de-lifri/us-japan-alliance-2030-structure-dynamics-evolution</w:t>
      </w:r>
      <w:r>
        <w:t>&gt; SK)</w:t>
      </w:r>
    </w:p>
    <w:p w14:paraId="50CCE649" w14:textId="77777777" w:rsidR="00E10C16" w:rsidRPr="0009137E" w:rsidRDefault="00E10C16" w:rsidP="00E10C16">
      <w:pPr>
        <w:rPr>
          <w:sz w:val="16"/>
        </w:rPr>
      </w:pPr>
      <w:r w:rsidRPr="0009137E">
        <w:rPr>
          <w:sz w:val="16"/>
        </w:rPr>
        <w:t xml:space="preserve">Beyond the strict military challenge, </w:t>
      </w:r>
      <w:r w:rsidRPr="005056EE">
        <w:rPr>
          <w:rStyle w:val="StyleUnderline"/>
        </w:rPr>
        <w:t>Chinese expansion</w:t>
      </w:r>
      <w:r w:rsidRPr="0009137E">
        <w:rPr>
          <w:sz w:val="16"/>
        </w:rPr>
        <w:t xml:space="preserve"> also </w:t>
      </w:r>
      <w:r w:rsidRPr="005056EE">
        <w:rPr>
          <w:rStyle w:val="StyleUnderline"/>
        </w:rPr>
        <w:t>poses a political and strategic challenge for the allies</w:t>
      </w:r>
      <w:r w:rsidRPr="0009137E">
        <w:rPr>
          <w:sz w:val="16"/>
        </w:rPr>
        <w:t xml:space="preserve">. </w:t>
      </w:r>
      <w:r w:rsidRPr="005056EE">
        <w:rPr>
          <w:rStyle w:val="StyleUnderline"/>
        </w:rPr>
        <w:t>By causing problems</w:t>
      </w:r>
      <w:r w:rsidRPr="0009137E">
        <w:rPr>
          <w:sz w:val="16"/>
        </w:rPr>
        <w:t xml:space="preserve"> over the Senkaku islands for Japan, </w:t>
      </w:r>
      <w:r w:rsidRPr="005056EE">
        <w:rPr>
          <w:rStyle w:val="StyleUnderline"/>
        </w:rPr>
        <w:t>Beijing also sought to test the strength of the alliance</w:t>
      </w:r>
      <w:r w:rsidRPr="0009137E">
        <w:rPr>
          <w:sz w:val="16"/>
        </w:rPr>
        <w:t xml:space="preserve">, </w:t>
      </w:r>
      <w:r w:rsidRPr="005056EE">
        <w:rPr>
          <w:rStyle w:val="StyleUnderline"/>
        </w:rPr>
        <w:t>while doubts emerged about the willingness of</w:t>
      </w:r>
      <w:r w:rsidRPr="0009137E">
        <w:rPr>
          <w:sz w:val="16"/>
        </w:rPr>
        <w:t xml:space="preserve"> the </w:t>
      </w:r>
      <w:r w:rsidRPr="005056EE">
        <w:rPr>
          <w:rStyle w:val="StyleUnderline"/>
        </w:rPr>
        <w:t>Obama</w:t>
      </w:r>
      <w:r w:rsidRPr="0009137E">
        <w:rPr>
          <w:sz w:val="16"/>
        </w:rPr>
        <w:t xml:space="preserve"> </w:t>
      </w:r>
      <w:r w:rsidRPr="005056EE">
        <w:rPr>
          <w:rStyle w:val="StyleUnderline"/>
        </w:rPr>
        <w:t xml:space="preserve">administration to intervene </w:t>
      </w:r>
      <w:r w:rsidRPr="0009137E">
        <w:rPr>
          <w:sz w:val="16"/>
        </w:rPr>
        <w:t xml:space="preserve">in areas where US interests were not directly threatened. </w:t>
      </w:r>
      <w:r w:rsidRPr="005056EE">
        <w:rPr>
          <w:rStyle w:val="StyleUnderline"/>
        </w:rPr>
        <w:t>Beijing’s proposal to forge a "new type of great power relations"</w:t>
      </w:r>
      <w:r w:rsidRPr="0009137E">
        <w:rPr>
          <w:sz w:val="16"/>
        </w:rPr>
        <w:t xml:space="preserve"> with Washington </w:t>
      </w:r>
      <w:r w:rsidRPr="005056EE">
        <w:rPr>
          <w:rStyle w:val="Emphasis"/>
        </w:rPr>
        <w:t>based on the recognition</w:t>
      </w:r>
      <w:r w:rsidRPr="0009137E">
        <w:rPr>
          <w:sz w:val="16"/>
        </w:rPr>
        <w:t xml:space="preserve"> and respect </w:t>
      </w:r>
      <w:r w:rsidRPr="005056EE">
        <w:rPr>
          <w:rStyle w:val="Emphasis"/>
        </w:rPr>
        <w:t>of Chinese core interests</w:t>
      </w:r>
      <w:r w:rsidRPr="0009137E">
        <w:rPr>
          <w:sz w:val="16"/>
        </w:rPr>
        <w:t xml:space="preserve"> in the Asia-Pacific </w:t>
      </w:r>
      <w:r w:rsidRPr="005056EE">
        <w:rPr>
          <w:rStyle w:val="Emphasis"/>
        </w:rPr>
        <w:t>is similarly intended to destabilize the alliance and has caused serious concerns in Japan</w:t>
      </w:r>
      <w:r w:rsidRPr="0009137E">
        <w:rPr>
          <w:sz w:val="16"/>
        </w:rPr>
        <w:t xml:space="preserve">. Finally, </w:t>
      </w:r>
      <w:r w:rsidRPr="0009137E">
        <w:rPr>
          <w:rStyle w:val="StyleUnderline"/>
        </w:rPr>
        <w:t>China is presented</w:t>
      </w:r>
      <w:r w:rsidRPr="0009137E">
        <w:rPr>
          <w:sz w:val="16"/>
        </w:rPr>
        <w:t xml:space="preserve"> nowadays by Japan, and increasingly by the United States, </w:t>
      </w:r>
      <w:r w:rsidRPr="0009137E">
        <w:rPr>
          <w:rStyle w:val="StyleUnderline"/>
        </w:rPr>
        <w:t>as a revisionist power whose attempts to change the status quo by force</w:t>
      </w:r>
      <w:r w:rsidRPr="0009137E">
        <w:rPr>
          <w:sz w:val="16"/>
        </w:rPr>
        <w:t xml:space="preserve"> "</w:t>
      </w:r>
      <w:r w:rsidRPr="0009137E">
        <w:rPr>
          <w:rStyle w:val="StyleUnderline"/>
        </w:rPr>
        <w:t>are inconsistent with the existing order</w:t>
      </w:r>
      <w:r w:rsidRPr="0009137E">
        <w:rPr>
          <w:sz w:val="16"/>
        </w:rPr>
        <w:t xml:space="preserve"> in terms of international law." 14 More fundamentally, Tokyo and Washington fear that the rise of a new hegemon may be reflected, firstly, by a change in the norms, values, and international institutions that have favored their prosperity and influence since 1945, and secondly, by inevitable frictions or even a conflict, as predicted by realist theorists. </w:t>
      </w:r>
      <w:r w:rsidRPr="0009137E">
        <w:rPr>
          <w:rStyle w:val="StyleUnderline"/>
        </w:rPr>
        <w:t xml:space="preserve">As expressed in the April 2015 US-Japan Joint Vision Statement: "State actions </w:t>
      </w:r>
      <w:r w:rsidRPr="0009137E">
        <w:rPr>
          <w:sz w:val="16"/>
        </w:rPr>
        <w:t xml:space="preserve">that undermine respect for sovereignty and territorial integrity by attempting </w:t>
      </w:r>
      <w:r w:rsidRPr="0009137E">
        <w:rPr>
          <w:rStyle w:val="StyleUnderline"/>
        </w:rPr>
        <w:t>to unilaterally change the status quo by force or coercion pose challenges to the international order. Such threats put at risk much that we have built."</w:t>
      </w:r>
      <w:r w:rsidRPr="0009137E">
        <w:rPr>
          <w:sz w:val="16"/>
        </w:rPr>
        <w:t xml:space="preserve"> 15</w:t>
      </w:r>
    </w:p>
    <w:p w14:paraId="09355988" w14:textId="77777777" w:rsidR="00BB7918" w:rsidRPr="00980BF0" w:rsidRDefault="00BB7918" w:rsidP="00BB7918">
      <w:pPr>
        <w:pStyle w:val="Heading4"/>
        <w:rPr>
          <w:rStyle w:val="Style13ptBold"/>
          <w:b/>
        </w:rPr>
      </w:pPr>
      <w:r>
        <w:rPr>
          <w:rStyle w:val="Style13ptBold"/>
          <w:b/>
        </w:rPr>
        <w:t>Accommodating China jeopardizes Japanese confidence is US security commitments.</w:t>
      </w:r>
    </w:p>
    <w:p w14:paraId="5EB87EA3" w14:textId="77777777" w:rsidR="00BB7918" w:rsidRDefault="00BB7918" w:rsidP="00BB7918">
      <w:r w:rsidRPr="00165A46">
        <w:rPr>
          <w:rStyle w:val="Style13ptBold"/>
        </w:rPr>
        <w:t>Oros &amp; Zagoria 15</w:t>
      </w:r>
      <w:r>
        <w:t>, The Changing Balance of Power in the Asia-Pacific And Its Impact on the U.S., Japan and China https://www.ncafp.org/2016/wp-content/uploads/2016/02/NCAFP-Trilateral-Report-Changing-Balance-of-Power-June-2015.pdf</w:t>
      </w:r>
    </w:p>
    <w:p w14:paraId="66DF10F3" w14:textId="77777777" w:rsidR="00BB7918" w:rsidRPr="00E1237B" w:rsidRDefault="00BB7918" w:rsidP="00BB7918">
      <w:pPr>
        <w:rPr>
          <w:rStyle w:val="StyleUnderline"/>
        </w:rPr>
      </w:pPr>
      <w:r w:rsidRPr="00980BF0">
        <w:rPr>
          <w:rStyle w:val="StyleUnderline"/>
        </w:rPr>
        <w:t>Two other major Japanese concerns expressed at the trilateral were, first, the geographic reality of Japan living forever "in the shadow of China,"</w:t>
      </w:r>
      <w:r w:rsidRPr="00E1237B">
        <w:rPr>
          <w:sz w:val="16"/>
        </w:rPr>
        <w:t xml:space="preserve"> and second, </w:t>
      </w:r>
      <w:r w:rsidRPr="00980BF0">
        <w:rPr>
          <w:rStyle w:val="StyleUnderline"/>
        </w:rPr>
        <w:t>the growing rhetoric among</w:t>
      </w:r>
      <w:r w:rsidRPr="00E1237B">
        <w:rPr>
          <w:sz w:val="16"/>
        </w:rPr>
        <w:t xml:space="preserve"> a few Australian and </w:t>
      </w:r>
      <w:r w:rsidRPr="00980BF0">
        <w:rPr>
          <w:rStyle w:val="StyleUnderline"/>
        </w:rPr>
        <w:t>American scholars about a need to "accommodate" China. Several Japanese participants expressed concern about what such "accommodation" would mean—with the implicit worry that it might jeopardize Japanese security</w:t>
      </w:r>
      <w:r w:rsidRPr="00E1237B">
        <w:rPr>
          <w:sz w:val="16"/>
        </w:rPr>
        <w:t xml:space="preserve">. In addition, and </w:t>
      </w:r>
      <w:r w:rsidRPr="00E1237B">
        <w:rPr>
          <w:rStyle w:val="StyleUnderline"/>
        </w:rPr>
        <w:t>along similar lines, several Japanese asked whether the U.S. would seek to maintain its primacy in the Pacific region. They explained the expansion of Japan's security roles as a sort of "hedging" strategy to respond both to concerns about China's increased military activities in the region as well as to concerns about the long-term staying power of the United States.</w:t>
      </w:r>
    </w:p>
    <w:p w14:paraId="5FAB6DA3" w14:textId="77777777" w:rsidR="00E10C16" w:rsidRDefault="00E10C16" w:rsidP="00E10C16"/>
    <w:p w14:paraId="10E216EA" w14:textId="77777777" w:rsidR="00BB7918" w:rsidRPr="00980BF0" w:rsidRDefault="00BB7918" w:rsidP="00BB7918">
      <w:pPr>
        <w:pStyle w:val="Heading4"/>
        <w:rPr>
          <w:rStyle w:val="Style13ptBold"/>
          <w:b/>
        </w:rPr>
      </w:pPr>
      <w:r>
        <w:rPr>
          <w:rStyle w:val="Style13ptBold"/>
          <w:b/>
        </w:rPr>
        <w:t>Accommodating China jeopardizes Japanese confidence is US security commitments.</w:t>
      </w:r>
    </w:p>
    <w:p w14:paraId="4C95C867" w14:textId="77777777" w:rsidR="00BB7918" w:rsidRDefault="00BB7918" w:rsidP="00BB7918">
      <w:r w:rsidRPr="00165A46">
        <w:rPr>
          <w:rStyle w:val="Style13ptBold"/>
        </w:rPr>
        <w:t>Oros &amp; Zagoria 15</w:t>
      </w:r>
      <w:r>
        <w:t>, The Changing Balance of Power in the Asia-Pacific And Its Impact on the U.S., Japan and China https://www.ncafp.org/2016/wp-content/uploads/2016/02/NCAFP-Trilateral-Report-Changing-Balance-of-Power-June-2015.pdf</w:t>
      </w:r>
    </w:p>
    <w:p w14:paraId="2935F681" w14:textId="77777777" w:rsidR="00BB7918" w:rsidRPr="00E1237B" w:rsidRDefault="00BB7918" w:rsidP="00BB7918">
      <w:pPr>
        <w:rPr>
          <w:rStyle w:val="StyleUnderline"/>
        </w:rPr>
      </w:pPr>
      <w:r w:rsidRPr="00980BF0">
        <w:rPr>
          <w:rStyle w:val="StyleUnderline"/>
        </w:rPr>
        <w:t>Two other major Japanese concerns expressed at the trilateral were, first, the geographic reality of Japan living forever "in the shadow of China,"</w:t>
      </w:r>
      <w:r w:rsidRPr="00E1237B">
        <w:rPr>
          <w:sz w:val="16"/>
        </w:rPr>
        <w:t xml:space="preserve"> and second, </w:t>
      </w:r>
      <w:r w:rsidRPr="00980BF0">
        <w:rPr>
          <w:rStyle w:val="StyleUnderline"/>
        </w:rPr>
        <w:t>the growing rhetoric among</w:t>
      </w:r>
      <w:r w:rsidRPr="00E1237B">
        <w:rPr>
          <w:sz w:val="16"/>
        </w:rPr>
        <w:t xml:space="preserve"> a few Australian and </w:t>
      </w:r>
      <w:r w:rsidRPr="00980BF0">
        <w:rPr>
          <w:rStyle w:val="StyleUnderline"/>
        </w:rPr>
        <w:t>American scholars about a need to "accommodate" China. Several Japanese participants expressed concern about what such "accommodation" would mean—with the implicit worry that it might jeopardize Japanese security</w:t>
      </w:r>
      <w:r w:rsidRPr="00E1237B">
        <w:rPr>
          <w:sz w:val="16"/>
        </w:rPr>
        <w:t xml:space="preserve">. In addition, and </w:t>
      </w:r>
      <w:r w:rsidRPr="00E1237B">
        <w:rPr>
          <w:rStyle w:val="StyleUnderline"/>
        </w:rPr>
        <w:t>along similar lines, several Japanese asked whether the U.S. would seek to maintain its primacy in the Pacific region. They explained the expansion of Japan's security roles as a sort of "hedging" strategy to respond both to concerns about China's increased military activities in the region as well as to concerns about the long-term staying power of the United States.</w:t>
      </w:r>
    </w:p>
    <w:p w14:paraId="79A09648" w14:textId="77777777" w:rsidR="00BB7918" w:rsidRDefault="00BB7918" w:rsidP="00BB7918"/>
    <w:p w14:paraId="161222D2" w14:textId="77777777" w:rsidR="00E10C16" w:rsidRPr="00E10C16" w:rsidRDefault="00E10C16" w:rsidP="00E10C16"/>
    <w:p w14:paraId="61B070B1" w14:textId="77777777" w:rsidR="00362B71" w:rsidRPr="00333938" w:rsidRDefault="00362B71" w:rsidP="00362B71">
      <w:pPr>
        <w:pStyle w:val="Heading4"/>
        <w:rPr>
          <w:rFonts w:asciiTheme="minorHAnsi" w:hAnsiTheme="minorHAnsi"/>
        </w:rPr>
      </w:pPr>
      <w:r w:rsidRPr="00333938">
        <w:rPr>
          <w:rFonts w:asciiTheme="minorHAnsi" w:hAnsiTheme="minorHAnsi"/>
        </w:rPr>
        <w:lastRenderedPageBreak/>
        <w:t>Partnerships and cooperation send signals of abandonment to Japan</w:t>
      </w:r>
    </w:p>
    <w:p w14:paraId="48E0336E" w14:textId="77777777" w:rsidR="00362B71" w:rsidRPr="00333938" w:rsidRDefault="00362B71" w:rsidP="00362B71">
      <w:pPr>
        <w:rPr>
          <w:rStyle w:val="Style13ptBold"/>
          <w:rFonts w:asciiTheme="minorHAnsi" w:hAnsiTheme="minorHAnsi"/>
        </w:rPr>
      </w:pPr>
      <w:r w:rsidRPr="00333938">
        <w:rPr>
          <w:rStyle w:val="Style13ptBold"/>
          <w:rFonts w:asciiTheme="minorHAnsi" w:hAnsiTheme="minorHAnsi"/>
        </w:rPr>
        <w:t xml:space="preserve">Glosserman 13 </w:t>
      </w:r>
      <w:r w:rsidRPr="00333938">
        <w:rPr>
          <w:rStyle w:val="Style13ptBold"/>
          <w:rFonts w:asciiTheme="minorHAnsi" w:hAnsiTheme="minorHAnsi"/>
          <w:b w:val="0"/>
          <w:sz w:val="14"/>
          <w:szCs w:val="14"/>
        </w:rPr>
        <w:t>[In “The China challenge and the US-Japan alliance,” https://csis-prod.s3.amazonaws.com/s3fs-public/legacy_files/files/publication/Pac1383.pdf. Brad Glosserman is executive director of the Pacific Forum CSIS in Honolulu]</w:t>
      </w:r>
    </w:p>
    <w:p w14:paraId="5C21E9D6" w14:textId="77777777" w:rsidR="00362B71" w:rsidRPr="00333938" w:rsidRDefault="00362B71" w:rsidP="00362B71">
      <w:pPr>
        <w:rPr>
          <w:rFonts w:asciiTheme="minorHAnsi" w:hAnsiTheme="minorHAnsi"/>
          <w:sz w:val="14"/>
        </w:rPr>
      </w:pPr>
      <w:r w:rsidRPr="002E5F59">
        <w:rPr>
          <w:rStyle w:val="StyleUnderline"/>
          <w:rFonts w:asciiTheme="minorHAnsi" w:hAnsiTheme="minorHAnsi"/>
        </w:rPr>
        <w:t>The biggest issue for the US-Japan alliance is China. Washington and Tokyo must address</w:t>
      </w:r>
      <w:r w:rsidRPr="00333938">
        <w:rPr>
          <w:rStyle w:val="StyleUnderline"/>
          <w:rFonts w:asciiTheme="minorHAnsi" w:hAnsiTheme="minorHAnsi"/>
        </w:rPr>
        <w:t xml:space="preserve"> the direct challenges that Beijing poses to regional security as well as manage the impact of </w:t>
      </w:r>
      <w:r w:rsidRPr="002E5F59">
        <w:rPr>
          <w:rStyle w:val="StyleUnderline"/>
          <w:rFonts w:asciiTheme="minorHAnsi" w:hAnsiTheme="minorHAnsi"/>
        </w:rPr>
        <w:t>China’s rise on their bilateral relationship</w:t>
      </w:r>
      <w:r w:rsidRPr="00333938">
        <w:rPr>
          <w:rStyle w:val="StyleUnderline"/>
          <w:rFonts w:asciiTheme="minorHAnsi" w:hAnsiTheme="minorHAnsi"/>
        </w:rPr>
        <w:t xml:space="preserve">. The latter is the more difficult of the two assignments: while there is considerable common ground in the two countries’ assessment of China, </w:t>
      </w:r>
      <w:r w:rsidRPr="002E5F59">
        <w:rPr>
          <w:rStyle w:val="StyleUnderline"/>
          <w:rFonts w:asciiTheme="minorHAnsi" w:hAnsiTheme="minorHAnsi"/>
        </w:rPr>
        <w:t xml:space="preserve">there is a </w:t>
      </w:r>
      <w:r w:rsidRPr="00333938">
        <w:rPr>
          <w:rStyle w:val="StyleUnderline"/>
          <w:rFonts w:asciiTheme="minorHAnsi" w:hAnsiTheme="minorHAnsi"/>
        </w:rPr>
        <w:t xml:space="preserve">growing </w:t>
      </w:r>
      <w:r w:rsidRPr="002E5F59">
        <w:rPr>
          <w:rStyle w:val="StyleUnderline"/>
          <w:rFonts w:asciiTheme="minorHAnsi" w:hAnsiTheme="minorHAnsi"/>
        </w:rPr>
        <w:t xml:space="preserve">gap between </w:t>
      </w:r>
      <w:r w:rsidRPr="00333938">
        <w:rPr>
          <w:rStyle w:val="StyleUnderline"/>
          <w:rFonts w:asciiTheme="minorHAnsi" w:hAnsiTheme="minorHAnsi"/>
        </w:rPr>
        <w:t xml:space="preserve">Americans and Japanese on </w:t>
      </w:r>
      <w:r w:rsidRPr="002E5F59">
        <w:rPr>
          <w:rStyle w:val="StyleUnderline"/>
          <w:rFonts w:asciiTheme="minorHAnsi" w:hAnsiTheme="minorHAnsi"/>
        </w:rPr>
        <w:t>how to respond to Chinese behavior</w:t>
      </w:r>
      <w:r w:rsidRPr="00333938">
        <w:rPr>
          <w:rStyle w:val="StyleUnderline"/>
          <w:rFonts w:asciiTheme="minorHAnsi" w:hAnsiTheme="minorHAnsi"/>
        </w:rPr>
        <w:t xml:space="preserve">. </w:t>
      </w:r>
      <w:r w:rsidRPr="00333938">
        <w:rPr>
          <w:rFonts w:asciiTheme="minorHAnsi" w:hAnsiTheme="minorHAnsi"/>
          <w:sz w:val="14"/>
        </w:rPr>
        <w:t xml:space="preserve">On paper, the two countries are in lockstep when it comes to China. The language of the last Security Consultative Committee meeting (the SCC, usually called the “2+2”) is explicit: The US and Japan “continue to encourage China to play a responsible and constructive role in regional stability and prosperity, to adhere to international norms of behavior, as well as to improve openness and transparency in its military modernization with its rapid expanding military investments.” It sounds like boilerplate, but it hits the right notes, identifying concerns and telling Beijing what they expect it to do. But beneath this concord, there is discord. </w:t>
      </w:r>
      <w:r w:rsidRPr="00333938">
        <w:rPr>
          <w:rStyle w:val="StyleUnderline"/>
          <w:rFonts w:asciiTheme="minorHAnsi" w:hAnsiTheme="minorHAnsi"/>
        </w:rPr>
        <w:t xml:space="preserve">When it comes to China, </w:t>
      </w:r>
      <w:r w:rsidRPr="002E5F59">
        <w:rPr>
          <w:rStyle w:val="StyleUnderline"/>
          <w:rFonts w:asciiTheme="minorHAnsi" w:hAnsiTheme="minorHAnsi"/>
        </w:rPr>
        <w:t>Japan is channeling the spirit</w:t>
      </w:r>
      <w:r w:rsidRPr="00333938">
        <w:rPr>
          <w:rStyle w:val="StyleUnderline"/>
          <w:rFonts w:asciiTheme="minorHAnsi" w:hAnsiTheme="minorHAnsi"/>
        </w:rPr>
        <w:t xml:space="preserve"> of Margaret </w:t>
      </w:r>
      <w:r w:rsidRPr="002E5F59">
        <w:rPr>
          <w:rStyle w:val="StyleUnderline"/>
          <w:rFonts w:asciiTheme="minorHAnsi" w:hAnsiTheme="minorHAnsi"/>
        </w:rPr>
        <w:t>Thatcher</w:t>
      </w:r>
      <w:r w:rsidRPr="00333938">
        <w:rPr>
          <w:rStyle w:val="StyleUnderline"/>
          <w:rFonts w:asciiTheme="minorHAnsi" w:hAnsiTheme="minorHAnsi"/>
        </w:rPr>
        <w:t xml:space="preserve">, who once warned President George HW Bush to “not go wobbly” when dealing with the Soviets. Japanese experts and officials voice two concerns. The first is a </w:t>
      </w:r>
      <w:r w:rsidRPr="002E5F59">
        <w:rPr>
          <w:rStyle w:val="StyleUnderline"/>
          <w:rFonts w:asciiTheme="minorHAnsi" w:hAnsiTheme="minorHAnsi"/>
        </w:rPr>
        <w:t>fear of “decoupling” the US and Japan</w:t>
      </w:r>
      <w:r w:rsidRPr="00333938">
        <w:rPr>
          <w:rStyle w:val="StyleUnderline"/>
          <w:rFonts w:asciiTheme="minorHAnsi" w:hAnsiTheme="minorHAnsi"/>
        </w:rPr>
        <w:t xml:space="preserve">, a worry since President Bill Clinton overflew Tokyo twice on his way to and from Beijing. Japanese </w:t>
      </w:r>
      <w:r w:rsidRPr="002E5F59">
        <w:rPr>
          <w:rStyle w:val="StyleUnderline"/>
          <w:rFonts w:asciiTheme="minorHAnsi" w:hAnsiTheme="minorHAnsi"/>
        </w:rPr>
        <w:t>worry that they have been eclipsed by China as the US’s preferred partner</w:t>
      </w:r>
      <w:r w:rsidRPr="00333938">
        <w:rPr>
          <w:rStyle w:val="StyleUnderline"/>
          <w:rFonts w:asciiTheme="minorHAnsi" w:hAnsiTheme="minorHAnsi"/>
        </w:rPr>
        <w:t xml:space="preserve"> in Asia</w:t>
      </w:r>
      <w:r w:rsidRPr="00333938">
        <w:rPr>
          <w:rFonts w:asciiTheme="minorHAnsi" w:hAnsiTheme="minorHAnsi"/>
          <w:sz w:val="14"/>
        </w:rPr>
        <w:t xml:space="preserve">. There is teeth gnashing in Tokyo every time the US-China Strategic &amp; Economic Dialogue convenes, and Prime Minister Abe Shinzo is still waiting for his shirt-sleeves Sunnylands summit with President Obama. Fears of decoupling have receded – but haven’t vanished – </w:t>
      </w:r>
      <w:r w:rsidRPr="00333938">
        <w:rPr>
          <w:rStyle w:val="StyleUnderline"/>
          <w:rFonts w:asciiTheme="minorHAnsi" w:hAnsiTheme="minorHAnsi"/>
        </w:rPr>
        <w:t xml:space="preserve">and </w:t>
      </w:r>
      <w:r w:rsidRPr="002E5F59">
        <w:rPr>
          <w:rStyle w:val="StyleUnderline"/>
          <w:rFonts w:asciiTheme="minorHAnsi" w:hAnsiTheme="minorHAnsi"/>
        </w:rPr>
        <w:t>Tokyo now frets over “mutual vulnerability”</w:t>
      </w:r>
      <w:r w:rsidRPr="00333938">
        <w:rPr>
          <w:rStyle w:val="StyleUnderline"/>
          <w:rFonts w:asciiTheme="minorHAnsi" w:hAnsiTheme="minorHAnsi"/>
        </w:rPr>
        <w:t xml:space="preserve"> (sometimes called “strategic stability”), a world in </w:t>
      </w:r>
      <w:r w:rsidRPr="002E5F59">
        <w:rPr>
          <w:rStyle w:val="StyleUnderline"/>
          <w:rFonts w:asciiTheme="minorHAnsi" w:hAnsiTheme="minorHAnsi"/>
        </w:rPr>
        <w:t>which</w:t>
      </w:r>
      <w:r w:rsidRPr="00333938">
        <w:rPr>
          <w:rStyle w:val="StyleUnderline"/>
          <w:rFonts w:asciiTheme="minorHAnsi" w:hAnsiTheme="minorHAnsi"/>
        </w:rPr>
        <w:t xml:space="preserve"> China’s nuclear arsenal </w:t>
      </w:r>
      <w:r w:rsidRPr="002E5F59">
        <w:rPr>
          <w:rStyle w:val="StyleUnderline"/>
          <w:rFonts w:asciiTheme="minorHAnsi" w:hAnsiTheme="minorHAnsi"/>
        </w:rPr>
        <w:t>makes Washington hesitant to respond</w:t>
      </w:r>
      <w:r w:rsidRPr="00333938">
        <w:rPr>
          <w:rStyle w:val="StyleUnderline"/>
          <w:rFonts w:asciiTheme="minorHAnsi" w:hAnsiTheme="minorHAnsi"/>
        </w:rPr>
        <w:t xml:space="preserve"> to Chinese aggression. This leads to a “stability-instability paradox”: a situation in which the prospect of mutual pain creates stability at the strategic level (MAD provided this during the Cold War) but invites small-scale provocations or aggression locally. The geographic focus of this particular fear is </w:t>
      </w:r>
      <w:r w:rsidRPr="002E5F59">
        <w:rPr>
          <w:rStyle w:val="StyleUnderline"/>
          <w:rFonts w:asciiTheme="minorHAnsi" w:hAnsiTheme="minorHAnsi"/>
        </w:rPr>
        <w:t>the Senkaku Islands</w:t>
      </w:r>
      <w:r w:rsidRPr="00333938">
        <w:rPr>
          <w:rStyle w:val="StyleUnderline"/>
          <w:rFonts w:asciiTheme="minorHAnsi" w:hAnsiTheme="minorHAnsi"/>
        </w:rPr>
        <w:t xml:space="preserve">, uninhabited islets in the East China Sea that are held by Japan and claimed by China (and called the Daioyu in Chinese), that </w:t>
      </w:r>
      <w:r w:rsidRPr="002E5F59">
        <w:rPr>
          <w:rStyle w:val="StyleUnderline"/>
          <w:rFonts w:asciiTheme="minorHAnsi" w:hAnsiTheme="minorHAnsi"/>
        </w:rPr>
        <w:t>have become the locus of tensions</w:t>
      </w:r>
      <w:r w:rsidRPr="00333938">
        <w:rPr>
          <w:rStyle w:val="StyleUnderline"/>
          <w:rFonts w:asciiTheme="minorHAnsi" w:hAnsiTheme="minorHAnsi"/>
        </w:rPr>
        <w:t xml:space="preserve"> in the Japan- China relationship. Even though </w:t>
      </w:r>
      <w:r w:rsidRPr="002E5F59">
        <w:rPr>
          <w:rStyle w:val="StyleUnderline"/>
          <w:rFonts w:asciiTheme="minorHAnsi" w:hAnsiTheme="minorHAnsi"/>
        </w:rPr>
        <w:t>the US has insisted</w:t>
      </w:r>
      <w:r w:rsidRPr="00333938">
        <w:rPr>
          <w:rStyle w:val="StyleUnderline"/>
          <w:rFonts w:asciiTheme="minorHAnsi" w:hAnsiTheme="minorHAnsi"/>
        </w:rPr>
        <w:t xml:space="preserve"> for years that </w:t>
      </w:r>
      <w:r w:rsidRPr="002E5F59">
        <w:rPr>
          <w:rStyle w:val="StyleUnderline"/>
          <w:rFonts w:asciiTheme="minorHAnsi" w:hAnsiTheme="minorHAnsi"/>
        </w:rPr>
        <w:t>the islands are covered under the</w:t>
      </w:r>
      <w:r w:rsidRPr="00333938">
        <w:rPr>
          <w:rStyle w:val="StyleUnderline"/>
          <w:rFonts w:asciiTheme="minorHAnsi" w:hAnsiTheme="minorHAnsi"/>
        </w:rPr>
        <w:t xml:space="preserve"> US-Japan Security </w:t>
      </w:r>
      <w:r w:rsidRPr="002E5F59">
        <w:rPr>
          <w:rStyle w:val="StyleUnderline"/>
          <w:rFonts w:asciiTheme="minorHAnsi" w:hAnsiTheme="minorHAnsi"/>
        </w:rPr>
        <w:t>Treaty, Japanese are not mollified</w:t>
      </w:r>
      <w:r w:rsidRPr="00333938">
        <w:rPr>
          <w:rFonts w:asciiTheme="minorHAnsi" w:hAnsiTheme="minorHAnsi"/>
          <w:sz w:val="14"/>
        </w:rPr>
        <w:t xml:space="preserve">. The standard US response is that the “US takes no stand on the claims to disputed territory, but the Senkakus are covered under Article 5 of the treaty as ‘territory administered by Japan.’” Japanese experts and officials urge the US to be more forward leaning, actually backing Japan’s claim to the islands as well as chastising China for threatening instability in the region. They prefer language from the Trilateral Security Dialogue (which includes the US, Japan and Australia), released a day after the SCC statement, which decries “coercive or unilateral actions that could change the status quo in the East China Sea,” wording more explicit than that in the 2+2 declaration. </w:t>
      </w:r>
      <w:r w:rsidRPr="00333938">
        <w:rPr>
          <w:rStyle w:val="StyleUnderline"/>
          <w:rFonts w:asciiTheme="minorHAnsi" w:hAnsiTheme="minorHAnsi"/>
        </w:rPr>
        <w:t xml:space="preserve">What accounts for the </w:t>
      </w:r>
      <w:r w:rsidRPr="002E5F59">
        <w:rPr>
          <w:rStyle w:val="StyleUnderline"/>
          <w:rFonts w:asciiTheme="minorHAnsi" w:hAnsiTheme="minorHAnsi"/>
        </w:rPr>
        <w:t>gap in perspectives</w:t>
      </w:r>
      <w:r w:rsidRPr="00333938">
        <w:rPr>
          <w:rStyle w:val="StyleUnderline"/>
          <w:rFonts w:asciiTheme="minorHAnsi" w:hAnsiTheme="minorHAnsi"/>
        </w:rPr>
        <w:t>? One difference is obvious</w:t>
      </w:r>
      <w:r w:rsidRPr="002E5F59">
        <w:rPr>
          <w:rStyle w:val="StyleUnderline"/>
          <w:rFonts w:asciiTheme="minorHAnsi" w:hAnsiTheme="minorHAnsi"/>
        </w:rPr>
        <w:t>: Japan feels threatened</w:t>
      </w:r>
      <w:r w:rsidRPr="00333938">
        <w:rPr>
          <w:rStyle w:val="StyleUnderline"/>
          <w:rFonts w:asciiTheme="minorHAnsi" w:hAnsiTheme="minorHAnsi"/>
        </w:rPr>
        <w:t xml:space="preserve"> now </w:t>
      </w:r>
      <w:r w:rsidRPr="002E5F59">
        <w:rPr>
          <w:rStyle w:val="StyleUnderline"/>
          <w:rFonts w:asciiTheme="minorHAnsi" w:hAnsiTheme="minorHAnsi"/>
        </w:rPr>
        <w:t>by Chinese actions</w:t>
      </w:r>
      <w:r w:rsidRPr="00333938">
        <w:rPr>
          <w:rStyle w:val="StyleUnderline"/>
          <w:rFonts w:asciiTheme="minorHAnsi" w:hAnsiTheme="minorHAnsi"/>
        </w:rPr>
        <w:t xml:space="preserve">. As a Japanese scholar explained, “this is the first occasion in which the Japanese people really sense the possibility that </w:t>
      </w:r>
      <w:r w:rsidRPr="002E5F59">
        <w:rPr>
          <w:rStyle w:val="StyleUnderline"/>
          <w:rFonts w:asciiTheme="minorHAnsi" w:hAnsiTheme="minorHAnsi"/>
        </w:rPr>
        <w:t>Japanese territory</w:t>
      </w:r>
      <w:r w:rsidRPr="00333938">
        <w:rPr>
          <w:rStyle w:val="StyleUnderline"/>
          <w:rFonts w:asciiTheme="minorHAnsi" w:hAnsiTheme="minorHAnsi"/>
        </w:rPr>
        <w:t xml:space="preserve"> under control of their government </w:t>
      </w:r>
      <w:r w:rsidRPr="002E5F59">
        <w:rPr>
          <w:rStyle w:val="StyleUnderline"/>
          <w:rFonts w:asciiTheme="minorHAnsi" w:hAnsiTheme="minorHAnsi"/>
        </w:rPr>
        <w:t>may be menaced by an external enemy.” The US is</w:t>
      </w:r>
      <w:r w:rsidRPr="00333938">
        <w:rPr>
          <w:rStyle w:val="StyleUnderline"/>
          <w:rFonts w:asciiTheme="minorHAnsi" w:hAnsiTheme="minorHAnsi"/>
        </w:rPr>
        <w:t xml:space="preserve"> also </w:t>
      </w:r>
      <w:r w:rsidRPr="002E5F59">
        <w:rPr>
          <w:rStyle w:val="StyleUnderline"/>
          <w:rFonts w:asciiTheme="minorHAnsi" w:hAnsiTheme="minorHAnsi"/>
        </w:rPr>
        <w:t>worried</w:t>
      </w:r>
      <w:r w:rsidRPr="00333938">
        <w:rPr>
          <w:rStyle w:val="StyleUnderline"/>
          <w:rFonts w:asciiTheme="minorHAnsi" w:hAnsiTheme="minorHAnsi"/>
        </w:rPr>
        <w:t xml:space="preserve"> by Chinese behavior, </w:t>
      </w:r>
      <w:r w:rsidRPr="002E5F59">
        <w:rPr>
          <w:rStyle w:val="StyleUnderline"/>
          <w:rFonts w:asciiTheme="minorHAnsi" w:hAnsiTheme="minorHAnsi"/>
        </w:rPr>
        <w:t>but the threat is more distant</w:t>
      </w:r>
      <w:r w:rsidRPr="00333938">
        <w:rPr>
          <w:rStyle w:val="StyleUnderline"/>
          <w:rFonts w:asciiTheme="minorHAnsi" w:hAnsiTheme="minorHAnsi"/>
        </w:rPr>
        <w:t xml:space="preserve">, both in terms of geography and time, and more abstract (typically framed in regard to a shifting balance of power). </w:t>
      </w:r>
      <w:r w:rsidRPr="00333938">
        <w:rPr>
          <w:rFonts w:asciiTheme="minorHAnsi" w:hAnsiTheme="minorHAnsi"/>
          <w:sz w:val="14"/>
        </w:rPr>
        <w:t xml:space="preserve">This reflects a second difference: how each country ranks security threats. China tops Japan’s list, while the US identifies North Korea as its immediate regional concern. The US may be dragged into conflict in both cases, but Pyongyang is considered a more belligerent and unpredictable force than Beijing. Third, there is the context in which each country frames relations with China. China is among both countries’ top trading partners and the destination of considerable investment from both. </w:t>
      </w:r>
      <w:r w:rsidRPr="00333938">
        <w:rPr>
          <w:rStyle w:val="StyleUnderline"/>
          <w:rFonts w:asciiTheme="minorHAnsi" w:hAnsiTheme="minorHAnsi"/>
        </w:rPr>
        <w:t xml:space="preserve">But </w:t>
      </w:r>
      <w:r w:rsidRPr="002E5F59">
        <w:rPr>
          <w:rStyle w:val="StyleUnderline"/>
          <w:rFonts w:asciiTheme="minorHAnsi" w:hAnsiTheme="minorHAnsi"/>
        </w:rPr>
        <w:t>Washington sees relations with Beijing more broadly, engaging it as a partner</w:t>
      </w:r>
      <w:r w:rsidRPr="00333938">
        <w:rPr>
          <w:rStyle w:val="StyleUnderline"/>
          <w:rFonts w:asciiTheme="minorHAnsi" w:hAnsiTheme="minorHAnsi"/>
        </w:rPr>
        <w:t xml:space="preserve"> across a range of endeavors, while </w:t>
      </w:r>
      <w:r w:rsidRPr="002E5F59">
        <w:rPr>
          <w:rStyle w:val="StyleUnderline"/>
          <w:rFonts w:asciiTheme="minorHAnsi" w:hAnsiTheme="minorHAnsi"/>
        </w:rPr>
        <w:t xml:space="preserve">Japan’s perspective is narrower – it sees China </w:t>
      </w:r>
      <w:r w:rsidRPr="00333938">
        <w:rPr>
          <w:rStyle w:val="StyleUnderline"/>
          <w:rFonts w:asciiTheme="minorHAnsi" w:hAnsiTheme="minorHAnsi"/>
        </w:rPr>
        <w:t xml:space="preserve">primarily </w:t>
      </w:r>
      <w:r w:rsidRPr="002E5F59">
        <w:rPr>
          <w:rStyle w:val="StyleUnderline"/>
          <w:rFonts w:asciiTheme="minorHAnsi" w:hAnsiTheme="minorHAnsi"/>
        </w:rPr>
        <w:t>as a threat. US references to a</w:t>
      </w:r>
      <w:r w:rsidRPr="00333938">
        <w:rPr>
          <w:rStyle w:val="StyleUnderline"/>
          <w:rFonts w:asciiTheme="minorHAnsi" w:hAnsiTheme="minorHAnsi"/>
        </w:rPr>
        <w:t xml:space="preserve"> strategic </w:t>
      </w:r>
      <w:r w:rsidRPr="002E5F59">
        <w:rPr>
          <w:rStyle w:val="StyleUnderline"/>
          <w:rFonts w:asciiTheme="minorHAnsi" w:hAnsiTheme="minorHAnsi"/>
        </w:rPr>
        <w:t>partnership, or</w:t>
      </w:r>
      <w:r w:rsidRPr="00333938">
        <w:rPr>
          <w:rStyle w:val="StyleUnderline"/>
          <w:rFonts w:asciiTheme="minorHAnsi" w:hAnsiTheme="minorHAnsi"/>
        </w:rPr>
        <w:t xml:space="preserve"> sometimes even </w:t>
      </w:r>
      <w:r w:rsidRPr="002E5F59">
        <w:rPr>
          <w:rStyle w:val="StyleUnderline"/>
          <w:rFonts w:asciiTheme="minorHAnsi" w:hAnsiTheme="minorHAnsi"/>
        </w:rPr>
        <w:t>cooperation, with China raise temperatures in Tokyo</w:t>
      </w:r>
      <w:r w:rsidRPr="00333938">
        <w:rPr>
          <w:rStyle w:val="StyleUnderline"/>
          <w:rFonts w:asciiTheme="minorHAnsi" w:hAnsiTheme="minorHAnsi"/>
        </w:rPr>
        <w:t xml:space="preserve">. </w:t>
      </w:r>
      <w:r w:rsidRPr="00333938">
        <w:rPr>
          <w:rFonts w:asciiTheme="minorHAnsi" w:hAnsiTheme="minorHAnsi"/>
          <w:sz w:val="14"/>
        </w:rPr>
        <w:t xml:space="preserve">Other factors tug on the alliance. The bitter, bloody history of Japan-China relations during the 20th century distinguishes regional analysis in Tokyo and Washington, creating expectations and obstacles for Japan that the US doesn’t face. (Ironically, in the 1980s, this history pushed Tokyo closer to Beijing than the US liked.) Beijing is quick to widen perceived gaps in thinking between Washington and Tokyo, playing up the image of an irresponsible US or an irresolute Japan. Some Japanese hawk a China threat because it supports their political agenda, whether increasing military spending or loosening constitutional restrictions on the Self-Defense Forces. Highlighting a China threat also reinforces the message that Tokyo is a serious ally, ready to pull its weight on regional security concerns. Unfortunately, while many in the US back these moves, Japanese messaging has been ham fisted, arguing that Tokyo must change the interpretation of the right of collective self-defense because in some cases Japan might not be able to defend its own territory, an argument that inadvertently plays up the image of an irresponsible ally. </w:t>
      </w:r>
      <w:r w:rsidRPr="00333938">
        <w:rPr>
          <w:rStyle w:val="StyleUnderline"/>
          <w:rFonts w:asciiTheme="minorHAnsi" w:hAnsiTheme="minorHAnsi"/>
        </w:rPr>
        <w:t xml:space="preserve">Some insist that </w:t>
      </w:r>
      <w:r w:rsidRPr="002E5F59">
        <w:rPr>
          <w:rStyle w:val="StyleUnderline"/>
          <w:rFonts w:asciiTheme="minorHAnsi" w:hAnsiTheme="minorHAnsi"/>
        </w:rPr>
        <w:t>problems in the</w:t>
      </w:r>
      <w:r w:rsidRPr="00333938">
        <w:rPr>
          <w:rStyle w:val="StyleUnderline"/>
          <w:rFonts w:asciiTheme="minorHAnsi" w:hAnsiTheme="minorHAnsi"/>
        </w:rPr>
        <w:t xml:space="preserve"> US-Japan </w:t>
      </w:r>
      <w:r w:rsidRPr="002E5F59">
        <w:rPr>
          <w:rStyle w:val="StyleUnderline"/>
          <w:rFonts w:asciiTheme="minorHAnsi" w:hAnsiTheme="minorHAnsi"/>
        </w:rPr>
        <w:t>relationship spring from</w:t>
      </w:r>
      <w:r w:rsidRPr="00333938">
        <w:rPr>
          <w:rStyle w:val="StyleUnderline"/>
          <w:rFonts w:asciiTheme="minorHAnsi" w:hAnsiTheme="minorHAnsi"/>
        </w:rPr>
        <w:t xml:space="preserve"> Japanese </w:t>
      </w:r>
      <w:r w:rsidRPr="002E5F59">
        <w:rPr>
          <w:rStyle w:val="StyleUnderline"/>
          <w:rFonts w:asciiTheme="minorHAnsi" w:hAnsiTheme="minorHAnsi"/>
        </w:rPr>
        <w:t>insecurities</w:t>
      </w:r>
      <w:r w:rsidRPr="00333938">
        <w:rPr>
          <w:rStyle w:val="StyleUnderline"/>
          <w:rFonts w:asciiTheme="minorHAnsi" w:hAnsiTheme="minorHAnsi"/>
        </w:rPr>
        <w:t xml:space="preserve">. That is true – up to a point. But those </w:t>
      </w:r>
      <w:r w:rsidRPr="002E5F59">
        <w:rPr>
          <w:rStyle w:val="StyleUnderline"/>
          <w:rFonts w:asciiTheme="minorHAnsi" w:hAnsiTheme="minorHAnsi"/>
        </w:rPr>
        <w:t>insecurities, real or imagined, are a problem for the alliance and need to be deflated</w:t>
      </w:r>
      <w:r w:rsidRPr="00333938">
        <w:rPr>
          <w:rFonts w:asciiTheme="minorHAnsi" w:hAnsiTheme="minorHAnsi"/>
          <w:sz w:val="14"/>
        </w:rPr>
        <w:t>. As a start, while pursuing cooperation with China, and urging Tokyo to do the same, Americans must push back against the notion that there is an equilateral triangle among Washington, Tokyo, and Beijing. Our alliance fundamentally distinguishes the US-Japan relationship from that of the US and China.</w:t>
      </w:r>
    </w:p>
    <w:p w14:paraId="1C149FA5" w14:textId="77777777" w:rsidR="00362B71" w:rsidRDefault="00362B71" w:rsidP="00362B71"/>
    <w:p w14:paraId="5E3D3BCE" w14:textId="77777777" w:rsidR="00362B71" w:rsidRPr="009B3148" w:rsidRDefault="00362B71" w:rsidP="00362B71"/>
    <w:p w14:paraId="7C9A426A" w14:textId="5C93AF22" w:rsidR="00453DF8" w:rsidRDefault="00453DF8" w:rsidP="00453DF8">
      <w:pPr>
        <w:pStyle w:val="Heading3"/>
      </w:pPr>
      <w:bookmarkStart w:id="23" w:name="_Toc456451886"/>
      <w:r>
        <w:lastRenderedPageBreak/>
        <w:t>Sino-US Relations – Link – Zero Sum</w:t>
      </w:r>
      <w:bookmarkEnd w:id="23"/>
    </w:p>
    <w:p w14:paraId="3B8704E8" w14:textId="77777777" w:rsidR="009B3148" w:rsidRDefault="009B3148" w:rsidP="009B3148">
      <w:pPr>
        <w:pStyle w:val="Heading4"/>
      </w:pPr>
      <w:r>
        <w:t>Relations with Japan and China are zero-sum.</w:t>
      </w:r>
    </w:p>
    <w:p w14:paraId="45D40CBA" w14:textId="77777777" w:rsidR="009B3148" w:rsidRDefault="009B3148" w:rsidP="009B3148">
      <w:r w:rsidRPr="00673824">
        <w:rPr>
          <w:rStyle w:val="Style13ptBold"/>
        </w:rPr>
        <w:t>Smith, 2015</w:t>
      </w:r>
      <w:r>
        <w:t xml:space="preserve"> Sheila A.</w:t>
      </w:r>
      <w:r w:rsidRPr="00673824">
        <w:t xml:space="preserve"> </w:t>
      </w:r>
      <w:r>
        <w:t>expert on Japanese politics and foreign policy and is senior fellow for Japan studies at the Council on Foreign Relations (CFR). "Asia’s Great Powers and Regional Stability: A New Trilateral Dynamic Between the United States, China, and Japan." American Foreign Policy Interests 37.5-6 (2015): 303-310.</w:t>
      </w:r>
    </w:p>
    <w:p w14:paraId="72F90A3E" w14:textId="77777777" w:rsidR="009B3148" w:rsidRPr="00720212" w:rsidRDefault="009B3148" w:rsidP="009B3148">
      <w:pPr>
        <w:rPr>
          <w:rStyle w:val="StyleUnderline"/>
        </w:rPr>
      </w:pPr>
      <w:r>
        <w:t xml:space="preserve">First, </w:t>
      </w:r>
      <w:r w:rsidRPr="00720212">
        <w:rPr>
          <w:rStyle w:val="StyleUnderline"/>
        </w:rPr>
        <w:t xml:space="preserve">the security dilemma suggests that strategic distrust will be difficult to diminish </w:t>
      </w:r>
      <w:r>
        <w:t xml:space="preserve">through bilateral diplomatic effort alone. Moreover, </w:t>
      </w:r>
      <w:r w:rsidRPr="00720212">
        <w:rPr>
          <w:rStyle w:val="Emphasis"/>
        </w:rPr>
        <w:t xml:space="preserve">discord in one bilateral often spills over to affect the health of another. </w:t>
      </w:r>
      <w:r w:rsidRPr="00720212">
        <w:rPr>
          <w:rStyle w:val="StyleUnderline"/>
        </w:rPr>
        <w:t>When Japan-China relations deteriorated, U.S.-China relations were also affected</w:t>
      </w:r>
      <w:r>
        <w:t>. Similarly</w:t>
      </w:r>
      <w:r w:rsidRPr="00720212">
        <w:rPr>
          <w:rStyle w:val="StyleUnderline"/>
        </w:rPr>
        <w:t>, when U.S.-China relations are strained, it puts stress on Japan-China diplomacy.</w:t>
      </w:r>
      <w:r>
        <w:t xml:space="preserve"> While all three major powers may not be in sync at all times, </w:t>
      </w:r>
      <w:r w:rsidRPr="00720212">
        <w:rPr>
          <w:rStyle w:val="StyleUnderline"/>
        </w:rPr>
        <w:t>the relationships have become much more sensitive to each other and the fluidity of the balance of power</w:t>
      </w:r>
      <w:r>
        <w:t xml:space="preserve"> </w:t>
      </w:r>
      <w:r w:rsidRPr="00720212">
        <w:rPr>
          <w:rStyle w:val="StyleUnderline"/>
        </w:rPr>
        <w:t xml:space="preserve">increases the propensity for policymakers in all three states to see their interests sacrificed in the service of improvements in the other bilateral. </w:t>
      </w:r>
      <w:r>
        <w:t xml:space="preserve">Our conversation in Beijing revealed </w:t>
      </w:r>
      <w:r w:rsidRPr="00720212">
        <w:rPr>
          <w:rStyle w:val="StyleUnderline"/>
        </w:rPr>
        <w:t>that experts from all three of these nations continue to view each other with considerable skepticism, and view the bilateral relations of the other two nations as potentially harmful to their interests. This kind of zero sum dynamic within the triangle of Japan-China-U.S. relations can only be mitigated through sustained attention to lessening the causes of the security dilemma.</w:t>
      </w:r>
    </w:p>
    <w:p w14:paraId="346E9F6A" w14:textId="797C8E1A" w:rsidR="00FF7C55" w:rsidRDefault="00FF7C55" w:rsidP="00FF7C55">
      <w:pPr>
        <w:pStyle w:val="Heading3"/>
      </w:pPr>
      <w:bookmarkStart w:id="24" w:name="_Toc456451887"/>
      <w:r>
        <w:lastRenderedPageBreak/>
        <w:t>Taiwan</w:t>
      </w:r>
      <w:r w:rsidR="00322F8C" w:rsidRPr="00FF7C55">
        <w:t xml:space="preserve"> </w:t>
      </w:r>
      <w:r w:rsidR="00322F8C">
        <w:t>–</w:t>
      </w:r>
      <w:r>
        <w:t xml:space="preserve"> Link</w:t>
      </w:r>
      <w:bookmarkEnd w:id="24"/>
    </w:p>
    <w:p w14:paraId="3299E967" w14:textId="77777777" w:rsidR="00150733" w:rsidRPr="00A76CE7" w:rsidRDefault="00150733" w:rsidP="00150733">
      <w:pPr>
        <w:pStyle w:val="Heading4"/>
        <w:rPr>
          <w:rStyle w:val="Style13ptBold"/>
          <w:b/>
        </w:rPr>
      </w:pPr>
      <w:r>
        <w:rPr>
          <w:rStyle w:val="Style13ptBold"/>
          <w:b/>
        </w:rPr>
        <w:t>If the US were to abandon Taiwan, Japan would lose faith in the US commitment to its defense – causes proliferation.</w:t>
      </w:r>
    </w:p>
    <w:p w14:paraId="559BE57D" w14:textId="77777777" w:rsidR="00150733" w:rsidRDefault="00150733" w:rsidP="00150733">
      <w:r w:rsidRPr="002732A8">
        <w:rPr>
          <w:rStyle w:val="Style13ptBold"/>
        </w:rPr>
        <w:t>Fitzpatrick</w:t>
      </w:r>
      <w:r>
        <w:rPr>
          <w:rStyle w:val="Style13ptBold"/>
        </w:rPr>
        <w:t>, 16</w:t>
      </w:r>
      <w:r>
        <w:t>, Mark Executive Director, The International Institute For Strategic Studies-Americas, previously US Department of State Deputy Assistant Secretary for Non-proliferation, Asia’s Latent Nuclear Powers: Japan, South Korea and Taiwan. Routledge, 2/12/2016. http://www.cpdnp.jp/pdf/disarmament/WS%20flyer-2016.02.12.pdf.</w:t>
      </w:r>
    </w:p>
    <w:p w14:paraId="58BFDAC7" w14:textId="77777777" w:rsidR="00150733" w:rsidRDefault="00150733" w:rsidP="00150733">
      <w:r w:rsidRPr="00D8560B">
        <w:rPr>
          <w:rStyle w:val="StyleUnderline"/>
        </w:rPr>
        <w:t>The single-most important variable affecting Japan’s continued non-nuclear posture is the credibility of the US extended deterrence. Credibility is a highly subjective criterion, depending on perceptions more than reality</w:t>
      </w:r>
      <w:r>
        <w:t xml:space="preserve">. </w:t>
      </w:r>
      <w:r w:rsidRPr="00D8560B">
        <w:rPr>
          <w:rStyle w:val="StyleUnderline"/>
        </w:rPr>
        <w:t>Over the years, US credibility in the eyes of some Japanese variously has been threatened by US loss in Vietnam</w:t>
      </w:r>
      <w:r>
        <w:t>, force reductions in the region, the Guam Doctrine, withdrawal from the Philippines, inability to prevent China from becoming nuclear-armed and failure to stop North Korea’s nuclear programme. Polls in 1969, 1971 and 1996 found that fewer than half of Japanese respondents believed the US would come to Japan’s defence if it were exposed to extreme danger.140 Most recently</w:t>
      </w:r>
      <w:r w:rsidRPr="00D8560B">
        <w:rPr>
          <w:rStyle w:val="StyleUnderline"/>
        </w:rPr>
        <w:t>, the credibility of the nuclear umbrella has come under question due to US defence budget austerity</w:t>
      </w:r>
      <w:r>
        <w:t xml:space="preserve">, a reduced emphasis on nuclear deterrence, </w:t>
      </w:r>
      <w:r w:rsidRPr="00D8560B">
        <w:rPr>
          <w:rStyle w:val="StyleUnderline"/>
        </w:rPr>
        <w:t>the failure to stop Russian aggression in Ukraine and Obama’s decision not to employ military force against Syria</w:t>
      </w:r>
      <w:r>
        <w:t xml:space="preserve"> after it ignored his red line on chemical weapons use.</w:t>
      </w:r>
    </w:p>
    <w:p w14:paraId="5338F37C" w14:textId="3C34AD3C" w:rsidR="00150733" w:rsidRDefault="00150733" w:rsidP="00150733">
      <w:pPr>
        <w:rPr>
          <w:rStyle w:val="StyleUnderline"/>
        </w:rPr>
      </w:pPr>
      <w:r w:rsidRPr="00D8560B">
        <w:rPr>
          <w:rStyle w:val="Emphasis"/>
        </w:rPr>
        <w:t>Japanese strategists understand that the Ukraine and Syria cases did not involve US security commitments</w:t>
      </w:r>
      <w:r>
        <w:t xml:space="preserve">. </w:t>
      </w:r>
      <w:r w:rsidRPr="00D8560B">
        <w:rPr>
          <w:rStyle w:val="Emphasis"/>
        </w:rPr>
        <w:t>More analogous to Japan’s situation would be US failure to come to the assistance of a defence partner, such as if China threatened Taiwan</w:t>
      </w:r>
      <w:r>
        <w:t xml:space="preserve">. </w:t>
      </w:r>
      <w:r w:rsidRPr="00D8560B">
        <w:rPr>
          <w:rStyle w:val="StyleUnderline"/>
        </w:rPr>
        <w:t>The concerning scenario need not involve conflict</w:t>
      </w:r>
      <w:r>
        <w:t xml:space="preserve">. </w:t>
      </w:r>
      <w:r w:rsidRPr="00D8560B">
        <w:rPr>
          <w:rStyle w:val="Emphasis"/>
        </w:rPr>
        <w:t>If Washington were to cut Taiwan adrift in deference to greater US national interests, as some American pundits have argued</w:t>
      </w:r>
      <w:r>
        <w:t xml:space="preserve"> (see Chapter Three), </w:t>
      </w:r>
      <w:r w:rsidRPr="00D8560B">
        <w:rPr>
          <w:rStyle w:val="StyleUnderline"/>
        </w:rPr>
        <w:t>it would give the Japanese reason to question the durability of the US commitment in their own case</w:t>
      </w:r>
      <w:r>
        <w:t xml:space="preserve">. </w:t>
      </w:r>
      <w:r w:rsidRPr="00D8560B">
        <w:rPr>
          <w:rStyle w:val="StyleUnderline"/>
        </w:rPr>
        <w:t>The fact that the US does not have a treaty commitment to defend Taiwan, as distinct from the commitment to Japan, would probably be lost in terms of perceptions. China’s ever-growing dominance as a US trade partner already gives rise to nightmares in Japan that the US might someday choose China over Japan.</w:t>
      </w:r>
    </w:p>
    <w:p w14:paraId="7719FC62" w14:textId="77777777" w:rsidR="004B357C" w:rsidRPr="00CC2E01" w:rsidRDefault="004B357C" w:rsidP="004B357C">
      <w:pPr>
        <w:pStyle w:val="Heading4"/>
      </w:pPr>
      <w:r>
        <w:t>Ceding Taiwan jeopardizes the US Japan alliance.</w:t>
      </w:r>
    </w:p>
    <w:p w14:paraId="3AF42B78" w14:textId="77777777" w:rsidR="004B357C" w:rsidRDefault="004B357C" w:rsidP="004B357C">
      <w:r w:rsidRPr="0030261F">
        <w:rPr>
          <w:rStyle w:val="Style13ptBold"/>
        </w:rPr>
        <w:t>Ermito 16</w:t>
      </w:r>
      <w:r>
        <w:t>, Daniele Ermito holds a BA (Hons) in International Relations from the University of Bologna and a MSc in Asian Politics from the School of Oriental and African Studies., 7-14-2016, "Tsai Administration Faces New Tensions With Beijing," Foreign Policy Blogs, http://foreignpolicyblogs.com/2016/07/14/tsai-administration-tensions-beijing/</w:t>
      </w:r>
    </w:p>
    <w:p w14:paraId="44347BC7" w14:textId="77777777" w:rsidR="004B357C" w:rsidRPr="006F502A" w:rsidRDefault="004B357C" w:rsidP="004B357C">
      <w:pPr>
        <w:rPr>
          <w:sz w:val="16"/>
        </w:rPr>
      </w:pPr>
      <w:r w:rsidRPr="00500C03">
        <w:rPr>
          <w:rStyle w:val="StyleUnderline"/>
        </w:rPr>
        <w:t xml:space="preserve">Obama Administration’s attempt to encourage Beijing to act as a responsible stakeholder has produced limited results </w:t>
      </w:r>
      <w:r w:rsidRPr="006F502A">
        <w:rPr>
          <w:sz w:val="16"/>
        </w:rPr>
        <w:t xml:space="preserve">so far and the massive expansion of the Chinese maritime power in the region represents the most evident threat to a large number of the ASEAN nations. Since 2012, when Hu Jintao formulated a new maritime power doctrine, Taiwan has become the pivotal point of the Chinese strategic interest and the main gate to expand its power projection to the South China Sea, currently claimed by Beijing. </w:t>
      </w:r>
      <w:r w:rsidRPr="00993778">
        <w:rPr>
          <w:rStyle w:val="StyleUnderline"/>
        </w:rPr>
        <w:t>Chinese leaders consider the reunification of Taiwan to the motherland a strategic goal that could substantially enhance the PLAN presence in the region</w:t>
      </w:r>
      <w:r w:rsidRPr="006F502A">
        <w:rPr>
          <w:sz w:val="16"/>
        </w:rPr>
        <w:t xml:space="preserve">, far beyond the first island chain and toward the fulfillment of Beijing’s territorial claims over the South China Sea. </w:t>
      </w:r>
      <w:r w:rsidRPr="00993778">
        <w:rPr>
          <w:rStyle w:val="StyleUnderline"/>
        </w:rPr>
        <w:t>This would have seriously affected the regional security architecture supported by Washington and it would increase the sense of insecurity and entanglement of valuable allies such as Japan</w:t>
      </w:r>
      <w:r w:rsidRPr="006F502A">
        <w:rPr>
          <w:sz w:val="16"/>
        </w:rPr>
        <w:t xml:space="preserve"> and Korea, not to mention, frustrating Obama Administration’s attempt to expand the US-ASEAN strategic cooperation in response to Beijing’s land reclamation and infrastructure building projects in the South China Sea. Therefore, </w:t>
      </w:r>
      <w:r w:rsidRPr="00993778">
        <w:rPr>
          <w:rStyle w:val="StyleUnderline"/>
        </w:rPr>
        <w:t>losing Taiwan would be perceived as a direct threat not only to Washington’s strategic interest in the region, but it would also jeopardize the core structure of the American regional security system</w:t>
      </w:r>
      <w:r w:rsidRPr="006F502A">
        <w:rPr>
          <w:sz w:val="16"/>
        </w:rPr>
        <w:t xml:space="preserve">. </w:t>
      </w:r>
      <w:r w:rsidRPr="006F502A">
        <w:rPr>
          <w:rStyle w:val="StyleUnderline"/>
        </w:rPr>
        <w:t>The confrontation between Beijing and Taiwan is not an issue that merely affects the cross-strait relations, but it is characterized by wider geo-strategic implications for the region</w:t>
      </w:r>
      <w:r w:rsidRPr="006F502A">
        <w:rPr>
          <w:sz w:val="16"/>
        </w:rPr>
        <w:t xml:space="preserve"> and remains one of the most central points in the Sino-American relations. While in the last few years, Washington has maintained an ambiguous position in the attempt to not alienate Beijing’s leadership and its calls for the development of “A New Type of Great Power Relationship”, the ties with Taiwan have downgraded.</w:t>
      </w:r>
    </w:p>
    <w:p w14:paraId="4C7B586A" w14:textId="77777777" w:rsidR="0055277C" w:rsidRDefault="0055277C" w:rsidP="0055277C">
      <w:pPr>
        <w:pStyle w:val="Heading4"/>
      </w:pPr>
      <w:r>
        <w:t>Japan perceives US support of Taiwan as essential to alliance credibility.</w:t>
      </w:r>
    </w:p>
    <w:p w14:paraId="32FBAA88" w14:textId="77777777" w:rsidR="0055277C" w:rsidRDefault="0055277C" w:rsidP="0055277C">
      <w:r w:rsidRPr="00092326">
        <w:rPr>
          <w:rStyle w:val="Style13ptBold"/>
        </w:rPr>
        <w:t>Sachs 16</w:t>
      </w:r>
      <w:r>
        <w:t>, Natan Sachs is a fellow in the Center for Middle East Policy. His work focuses on Israeli foreign policy, domestic politics, the Arab-Israeli conflict, and U.S.-Israeli relations, 5-31-2016, "Whose side are you on? Alliance credibility in the Middle East and Japan," Brookings Institution, http://www.brookings.edu/blogs/order-from-chaos/posts/2016/05/31-us-allies-japan-middle-east-sachs?rssid=Order+from+Chaos</w:t>
      </w:r>
    </w:p>
    <w:p w14:paraId="7BC9FCF1" w14:textId="77777777" w:rsidR="0055277C" w:rsidRPr="00295CAB" w:rsidRDefault="0055277C" w:rsidP="0055277C">
      <w:pPr>
        <w:rPr>
          <w:sz w:val="16"/>
        </w:rPr>
      </w:pPr>
      <w:r w:rsidRPr="00295CAB">
        <w:rPr>
          <w:sz w:val="16"/>
        </w:rPr>
        <w:lastRenderedPageBreak/>
        <w:t xml:space="preserve">In the Middle East, many now complain that the United States has lost credibility as an ally. After 30 years of supporting Mubarak, the refrain goes, the United States abandoned him in a matter of weeks. Notwithstanding the fact that the United States gives more material support to some of its allies than it ever has, in the form of aid or arms sales (to Saudi Arabia and Israel, for example), </w:t>
      </w:r>
      <w:r w:rsidRPr="00183E95">
        <w:rPr>
          <w:rStyle w:val="StyleUnderline"/>
        </w:rPr>
        <w:t>the perception of a declining U.S. alliance is strong and pervasive</w:t>
      </w:r>
      <w:r w:rsidRPr="00295CAB">
        <w:rPr>
          <w:sz w:val="16"/>
        </w:rPr>
        <w:t xml:space="preserve">. </w:t>
      </w:r>
      <w:r w:rsidRPr="00183E95">
        <w:rPr>
          <w:rStyle w:val="StyleUnderline"/>
        </w:rPr>
        <w:t>Does this worry carry overseas? Does U.S. behavior in one region affect alliances elsewhere?</w:t>
      </w:r>
      <w:r w:rsidRPr="00295CAB">
        <w:rPr>
          <w:sz w:val="16"/>
        </w:rPr>
        <w:t xml:space="preserve"> The conversations I had in Japan (not a representative sample) certainly suggested so. Facing their own challenges—in a word, China—many of our interlocutors seemed anxious about U.S. commitments in their region and referenced U.S. policy in the Middle East to buttress their concerns. </w:t>
      </w:r>
      <w:r w:rsidRPr="00183E95">
        <w:rPr>
          <w:rStyle w:val="StyleUnderline"/>
        </w:rPr>
        <w:t>I asked several people I met in Japan what their country would want from a new U.S. president, assuming he or she is still interested in productive U.S. engagement in the world</w:t>
      </w:r>
      <w:r w:rsidRPr="00295CAB">
        <w:rPr>
          <w:sz w:val="16"/>
        </w:rPr>
        <w:t xml:space="preserve"> (so, "she"). While I'm sure many in Japan greatly appreciate the Hiroshima visit, </w:t>
      </w:r>
      <w:r w:rsidRPr="00183E95">
        <w:rPr>
          <w:rStyle w:val="StyleUnderline"/>
        </w:rPr>
        <w:t>I heard two</w:t>
      </w:r>
      <w:r w:rsidRPr="00295CAB">
        <w:rPr>
          <w:sz w:val="16"/>
        </w:rPr>
        <w:t xml:space="preserve"> other </w:t>
      </w:r>
      <w:r w:rsidRPr="00183E95">
        <w:rPr>
          <w:rStyle w:val="Emphasis"/>
        </w:rPr>
        <w:t>requests, both related to alliance credibility and to China:</w:t>
      </w:r>
      <w:r>
        <w:rPr>
          <w:rStyle w:val="Emphasis"/>
        </w:rPr>
        <w:t xml:space="preserve"> </w:t>
      </w:r>
      <w:r w:rsidRPr="00183E95">
        <w:rPr>
          <w:rStyle w:val="Emphasis"/>
        </w:rPr>
        <w:t>1. The new president should make a gesture of visible, material support to Taiwan</w:t>
      </w:r>
      <w:r w:rsidRPr="00183E95">
        <w:rPr>
          <w:rStyle w:val="StyleUnderline"/>
        </w:rPr>
        <w:t>, the front-line, as they called it, facing China; and</w:t>
      </w:r>
      <w:r>
        <w:rPr>
          <w:rStyle w:val="StyleUnderline"/>
        </w:rPr>
        <w:t xml:space="preserve"> </w:t>
      </w:r>
      <w:r w:rsidRPr="00183E95">
        <w:rPr>
          <w:rStyle w:val="StyleUnderline"/>
        </w:rPr>
        <w:t>2. The first presidential visit in the region can include any number of allied capitals, but it should not include Beijing.</w:t>
      </w:r>
      <w:r w:rsidRPr="00295CAB">
        <w:rPr>
          <w:sz w:val="16"/>
        </w:rPr>
        <w:t xml:space="preserve"> In essence, </w:t>
      </w:r>
      <w:r w:rsidRPr="00183E95">
        <w:rPr>
          <w:rStyle w:val="Emphasis"/>
        </w:rPr>
        <w:t>they wanted reassurance that the United States was still committed to their side of the regional rivalry; that the U.S. president would choose sides, and choose their side</w:t>
      </w:r>
      <w:r w:rsidRPr="00295CAB">
        <w:rPr>
          <w:sz w:val="16"/>
        </w:rPr>
        <w:t>.</w:t>
      </w:r>
    </w:p>
    <w:p w14:paraId="1F40909E" w14:textId="77777777" w:rsidR="00641332" w:rsidRDefault="00641332" w:rsidP="00641332">
      <w:pPr>
        <w:pStyle w:val="Heading4"/>
      </w:pPr>
      <w:r>
        <w:t xml:space="preserve">Taiwan security guarantees are a key part of the US-Japan alliance. </w:t>
      </w:r>
    </w:p>
    <w:p w14:paraId="0AF8D033" w14:textId="77777777" w:rsidR="00641332" w:rsidRDefault="00641332" w:rsidP="00641332">
      <w:r w:rsidRPr="00EC2069">
        <w:rPr>
          <w:rStyle w:val="Style13ptBold"/>
        </w:rPr>
        <w:t>Yang</w:t>
      </w:r>
      <w:r>
        <w:t xml:space="preserve">, Lecturer and Postdoctoral researcher in Marxist theory at the School of Political Science and Public Management, Southwest University, China, </w:t>
      </w:r>
      <w:r w:rsidRPr="00EC2069">
        <w:rPr>
          <w:rStyle w:val="Style13ptBold"/>
        </w:rPr>
        <w:t>2014</w:t>
      </w:r>
    </w:p>
    <w:p w14:paraId="0657DCFE" w14:textId="08BA2D71" w:rsidR="00641332" w:rsidRDefault="00641332" w:rsidP="00641332">
      <w:r>
        <w:t>(Yang, “</w:t>
      </w:r>
      <w:r w:rsidRPr="00EC2069">
        <w:t>The Adjustment of Japan-US Alliance and the Strategic Options for Chinese</w:t>
      </w:r>
      <w:r>
        <w:t xml:space="preserve"> </w:t>
      </w:r>
      <w:r w:rsidRPr="00EC2069">
        <w:t>Foreign Policy</w:t>
      </w:r>
      <w:r>
        <w:t xml:space="preserve">,” Canadian Social Science, Vol. 10, No. 1, 2014, pp. 72-75, </w:t>
      </w:r>
      <w:r w:rsidRPr="00A52B1B">
        <w:t>http://www.cscanada.net/index.php/css/article/viewFile/j.css.1923669720141001.4140/pdf_3</w:t>
      </w:r>
      <w:r>
        <w:t xml:space="preserve">, accessed 7/15/16, ddi AV) </w:t>
      </w:r>
    </w:p>
    <w:p w14:paraId="73C5B30B" w14:textId="77777777" w:rsidR="00641332" w:rsidRPr="00E95776" w:rsidRDefault="00641332" w:rsidP="00641332">
      <w:pPr>
        <w:rPr>
          <w:u w:val="single"/>
        </w:rPr>
      </w:pPr>
      <w:r w:rsidRPr="00E95776">
        <w:rPr>
          <w:u w:val="single"/>
        </w:rPr>
        <w:t>Japan-US Alliance also set its interests on the Taiwan issue and utilize it to prevent China’s peaceful reunification</w:t>
      </w:r>
      <w:r w:rsidRPr="00E95776">
        <w:rPr>
          <w:sz w:val="16"/>
        </w:rPr>
        <w:t xml:space="preserve">. </w:t>
      </w:r>
      <w:r w:rsidRPr="00E95776">
        <w:rPr>
          <w:u w:val="single"/>
        </w:rPr>
        <w:t>The Law Concerning Measures to Ensure the Peace and Security of Japan in Situations in Areas Surrounding Japan (</w:t>
      </w:r>
      <w:r w:rsidRPr="00E95776">
        <w:rPr>
          <w:sz w:val="16"/>
        </w:rPr>
        <w:t xml:space="preserve">1999) </w:t>
      </w:r>
      <w:r w:rsidRPr="00E95776">
        <w:rPr>
          <w:u w:val="single"/>
        </w:rPr>
        <w:t>expanded their cooperation area to include South China Sea and the Taiwan Straits.</w:t>
      </w:r>
      <w:r w:rsidRPr="00E95776">
        <w:rPr>
          <w:sz w:val="16"/>
        </w:rPr>
        <w:t xml:space="preserve"> On December 10, 2004, Japan published the new National Defense Program Outline to list the Korean Peninsula and the Taiwan Straits as factors of “obscurity and uncertainty”. On February 19, 2005, in the Joint Statement of US-Japan Security Consultative Committee, </w:t>
      </w:r>
      <w:r w:rsidRPr="00E95776">
        <w:rPr>
          <w:u w:val="single"/>
        </w:rPr>
        <w:t>the Taiwan Straits was labeled a “common strategic goal” for the two countries</w:t>
      </w:r>
      <w:r w:rsidRPr="00E95776">
        <w:rPr>
          <w:sz w:val="16"/>
        </w:rPr>
        <w:t>. In April 2005, Japanese Foreign Minister Nobutaka Machimura openly claimed, “</w:t>
      </w:r>
      <w:r w:rsidRPr="00E95776">
        <w:rPr>
          <w:u w:val="single"/>
        </w:rPr>
        <w:t>Taiwan has always been part of Japan-US security arrangements “. And what’s moer,</w:t>
      </w:r>
      <w:r w:rsidRPr="00E95776">
        <w:rPr>
          <w:sz w:val="16"/>
        </w:rPr>
        <w:t xml:space="preserve"> “</w:t>
      </w:r>
      <w:r w:rsidRPr="00E95776">
        <w:rPr>
          <w:u w:val="single"/>
        </w:rPr>
        <w:t>The Japanese government only uses clearer language to reiterate Bush Administration’s resolute but prudent determination to defend Taiwan</w:t>
      </w:r>
      <w:r w:rsidRPr="00E95776">
        <w:rPr>
          <w:sz w:val="16"/>
        </w:rPr>
        <w:t xml:space="preserve">.” </w:t>
      </w:r>
      <w:r w:rsidRPr="00E95776">
        <w:rPr>
          <w:u w:val="single"/>
        </w:rPr>
        <w:t>Japan and US designation of Taiwan as their common strategic objective poses a serious challenge to the Chinese efforts to settle the Taiwan issue.</w:t>
      </w:r>
    </w:p>
    <w:p w14:paraId="0272A4BC" w14:textId="77777777" w:rsidR="00641332" w:rsidRDefault="00641332" w:rsidP="00641332"/>
    <w:p w14:paraId="077A50C9" w14:textId="77777777" w:rsidR="00AA70D3" w:rsidRDefault="00AA70D3" w:rsidP="00AA70D3">
      <w:pPr>
        <w:pStyle w:val="Heading4"/>
      </w:pPr>
      <w:r>
        <w:t>Abandoning Taiwan makes Japan extremely vulnerable</w:t>
      </w:r>
    </w:p>
    <w:p w14:paraId="7A79E976" w14:textId="77777777" w:rsidR="00AA70D3" w:rsidRPr="00EE2749" w:rsidRDefault="00AA70D3" w:rsidP="00AA70D3">
      <w:r>
        <w:rPr>
          <w:rStyle w:val="Style13ptBold"/>
        </w:rPr>
        <w:t>Easton</w:t>
      </w:r>
      <w:r w:rsidRPr="000C7C84">
        <w:rPr>
          <w:rStyle w:val="Style13ptBold"/>
        </w:rPr>
        <w:t xml:space="preserve"> </w:t>
      </w:r>
      <w:r>
        <w:rPr>
          <w:rStyle w:val="Style13ptBold"/>
        </w:rPr>
        <w:t xml:space="preserve">16 </w:t>
      </w:r>
      <w:r>
        <w:t xml:space="preserve">Ian Easton, March 2016, Strategic Standoff “The U.S – China Rivalry and Taiwan” Ian Easton studies defense and security issues in Asia, M.A in Chinese studies from National Chengchi University in Taipei and a B.A from University of Illinois, </w:t>
      </w:r>
      <w:r w:rsidRPr="00EE2749">
        <w:t xml:space="preserve">http://www.project2049.net/documents/Strategic%20Standoff_US_China_Rivalry_Taiwan.pdf </w:t>
      </w:r>
      <w:r>
        <w:t>[</w:t>
      </w:r>
      <w:r w:rsidRPr="000664B6">
        <w:t>RA]</w:t>
      </w:r>
    </w:p>
    <w:p w14:paraId="31FE47C8" w14:textId="77777777" w:rsidR="00AA70D3" w:rsidRPr="00EE2749" w:rsidRDefault="00AA70D3" w:rsidP="00AA70D3">
      <w:pPr>
        <w:rPr>
          <w:rStyle w:val="StyleUnderline"/>
        </w:rPr>
      </w:pPr>
      <w:r>
        <w:t xml:space="preserve">Nor is the U.S. likely to sell Taiwan out, another remarkably popular myth.20 The American commitment to Taiwan is enshrined in U.S. Public Law 96-8, the Taiwan Relations Act.21 This legal instrument is founded on bedrock judgments of national interest. </w:t>
      </w:r>
      <w:r w:rsidRPr="00EE2749">
        <w:rPr>
          <w:rStyle w:val="StyleUnderline"/>
        </w:rPr>
        <w:t>Every professional American strategist since Admiral Nimitz and General MacArthur has recognized that Taiwan is a center of gravity in the Asia-Pacific</w:t>
      </w:r>
      <w:r>
        <w:t xml:space="preserve">.22 The </w:t>
      </w:r>
      <w:r w:rsidRPr="00EE2749">
        <w:rPr>
          <w:rStyle w:val="StyleUnderline"/>
        </w:rPr>
        <w:t>island sits astride the world's busiest maritime and air superhighways</w:t>
      </w:r>
      <w:r>
        <w:t xml:space="preserve">, right </w:t>
      </w:r>
      <w:r w:rsidRPr="00EE2749">
        <w:rPr>
          <w:rStyle w:val="StyleUnderline"/>
        </w:rPr>
        <w:t>in the middle of the first island chain</w:t>
      </w:r>
      <w:r>
        <w:t xml:space="preserve">, a defensive barrier for keeping Chinese naval power in check. 23 </w:t>
      </w:r>
      <w:r w:rsidRPr="00EE2749">
        <w:rPr>
          <w:rStyle w:val="StyleUnderline"/>
        </w:rPr>
        <w:t>America</w:t>
      </w:r>
      <w:r>
        <w:t xml:space="preserve"> does not need Taiwan as a base for its soldiers, marines, sailors, or airmen, but it </w:t>
      </w:r>
      <w:r w:rsidRPr="00EE2749">
        <w:rPr>
          <w:rStyle w:val="StyleUnderline"/>
        </w:rPr>
        <w:t xml:space="preserve">does require that the island remain in the hands of a friendly government. If Taiwan were lost, </w:t>
      </w:r>
      <w:r w:rsidRPr="00EE2749">
        <w:rPr>
          <w:rStyle w:val="Emphasis"/>
        </w:rPr>
        <w:t>Japan</w:t>
      </w:r>
      <w:r w:rsidRPr="00EE2749">
        <w:rPr>
          <w:rStyle w:val="StyleUnderline"/>
        </w:rPr>
        <w:t xml:space="preserve">, South Korea, and the Philippines </w:t>
      </w:r>
      <w:r w:rsidRPr="00EE2749">
        <w:rPr>
          <w:rStyle w:val="Emphasis"/>
        </w:rPr>
        <w:t>would become extremely vulnerable to the threat of Chinese naval blockades and air assaults</w:t>
      </w:r>
      <w:r w:rsidRPr="00EE2749">
        <w:rPr>
          <w:rStyle w:val="StyleUnderline"/>
        </w:rPr>
        <w:t>.</w:t>
      </w:r>
      <w:r>
        <w:t xml:space="preserve"> For this reason (and many others), </w:t>
      </w:r>
      <w:r w:rsidRPr="00EE2749">
        <w:rPr>
          <w:rStyle w:val="StyleUnderline"/>
        </w:rPr>
        <w:t>any PRC attempt to gain control of Taiwan would almost certainly be regarded as an attack on the vital interests of the United States, and therefore repelled by any means necessary, including military force.</w:t>
      </w:r>
    </w:p>
    <w:p w14:paraId="03149D80" w14:textId="77777777" w:rsidR="00AA70D3" w:rsidRPr="00A2446C" w:rsidRDefault="00AA70D3" w:rsidP="00AA70D3"/>
    <w:p w14:paraId="48EAE2CF" w14:textId="77777777" w:rsidR="00AA70D3" w:rsidRPr="00A714BA" w:rsidRDefault="00AA70D3" w:rsidP="00AA70D3">
      <w:pPr>
        <w:rPr>
          <w:rStyle w:val="StyleUnderline"/>
        </w:rPr>
      </w:pPr>
    </w:p>
    <w:p w14:paraId="03267DF8" w14:textId="77777777" w:rsidR="00641332" w:rsidRDefault="00641332" w:rsidP="00641332"/>
    <w:p w14:paraId="0EF9AC14" w14:textId="77777777" w:rsidR="0055277C" w:rsidRDefault="0055277C" w:rsidP="0055277C"/>
    <w:p w14:paraId="1B4B3EEE" w14:textId="77777777" w:rsidR="0055277C" w:rsidRPr="0030261F" w:rsidRDefault="0055277C" w:rsidP="0055277C"/>
    <w:p w14:paraId="4BE6AA7E" w14:textId="77777777" w:rsidR="004B357C" w:rsidRPr="00D8560B" w:rsidRDefault="004B357C" w:rsidP="00150733">
      <w:pPr>
        <w:rPr>
          <w:rStyle w:val="StyleUnderline"/>
        </w:rPr>
      </w:pPr>
    </w:p>
    <w:p w14:paraId="3A6471FC" w14:textId="755C8DBF" w:rsidR="00150733" w:rsidRDefault="001606A0" w:rsidP="001606A0">
      <w:pPr>
        <w:pStyle w:val="Heading3"/>
      </w:pPr>
      <w:bookmarkStart w:id="25" w:name="_Toc456451888"/>
      <w:r>
        <w:lastRenderedPageBreak/>
        <w:t xml:space="preserve">A2- Taiwan Link Turn </w:t>
      </w:r>
      <w:r w:rsidR="00C87DC1">
        <w:t>–</w:t>
      </w:r>
      <w:r>
        <w:t xml:space="preserve"> Glaser</w:t>
      </w:r>
      <w:bookmarkEnd w:id="25"/>
    </w:p>
    <w:p w14:paraId="7AB6CD90" w14:textId="4FDF433A" w:rsidR="00427105" w:rsidRPr="00427105" w:rsidRDefault="00927F9E" w:rsidP="00427105">
      <w:pPr>
        <w:pStyle w:val="Heading4"/>
      </w:pPr>
      <w:r>
        <w:t>Abandoning Taiwan would be an unprecedented blow to US credibility – Japan would rearm, regardless of US diplomacy.</w:t>
      </w:r>
    </w:p>
    <w:p w14:paraId="6AB55A3C" w14:textId="4F77F67C" w:rsidR="00C87DC1" w:rsidRDefault="00C87DC1" w:rsidP="00C87DC1">
      <w:r w:rsidRPr="009B7FF7">
        <w:rPr>
          <w:rStyle w:val="Style13ptBold"/>
        </w:rPr>
        <w:t>Easley,</w:t>
      </w:r>
      <w:r w:rsidR="009B7FF7" w:rsidRPr="009B7FF7">
        <w:rPr>
          <w:rStyle w:val="Style13ptBold"/>
        </w:rPr>
        <w:t xml:space="preserve"> 16</w:t>
      </w:r>
      <w:r>
        <w:t xml:space="preserve"> Leif-Eric, Assistant Professor in the Division of International Studies at Ewha University and Research</w:t>
      </w:r>
      <w:r w:rsidR="009B7FF7">
        <w:t xml:space="preserve"> </w:t>
      </w:r>
      <w:r>
        <w:t>Fellow at the Asan Institute for Policy Studies in Seoul "Correspondence: Grand Bargain or Bad Idea? US Relations with China and Taiwan." International Security 40.4 (</w:t>
      </w:r>
      <w:r w:rsidR="009B7FF7">
        <w:t xml:space="preserve">Spring </w:t>
      </w:r>
      <w:r>
        <w:t>2016): 178-191.</w:t>
      </w:r>
    </w:p>
    <w:p w14:paraId="27C94869" w14:textId="03DAA0EE" w:rsidR="00C87DC1" w:rsidRPr="00427105" w:rsidRDefault="00C87DC1" w:rsidP="00C87DC1">
      <w:pPr>
        <w:rPr>
          <w:sz w:val="16"/>
        </w:rPr>
      </w:pPr>
      <w:r w:rsidRPr="00427105">
        <w:rPr>
          <w:rStyle w:val="StyleUnderline"/>
        </w:rPr>
        <w:t>Glaser</w:t>
      </w:r>
      <w:r w:rsidRPr="00427105">
        <w:rPr>
          <w:sz w:val="16"/>
        </w:rPr>
        <w:t xml:space="preserve"> not only </w:t>
      </w:r>
      <w:r w:rsidRPr="00427105">
        <w:rPr>
          <w:rStyle w:val="StyleUnderline"/>
        </w:rPr>
        <w:t>sets aside</w:t>
      </w:r>
      <w:r w:rsidRPr="00427105">
        <w:rPr>
          <w:sz w:val="16"/>
        </w:rPr>
        <w:t xml:space="preserve"> Taiwan’s ability to affect outcomes; he does not consider </w:t>
      </w:r>
      <w:r w:rsidRPr="00427105">
        <w:rPr>
          <w:rStyle w:val="StyleUnderline"/>
        </w:rPr>
        <w:t xml:space="preserve">the roles of other states in Asia. Japanese, Indian, and Southeast Asian strategists doubt that China’s territorial goals are limited, </w:t>
      </w:r>
      <w:r w:rsidRPr="00427105">
        <w:rPr>
          <w:sz w:val="16"/>
        </w:rPr>
        <w:t xml:space="preserve">based on their observation of China’s expanding power projection capabilities and resource needs. Glaser writes that Taiwan is the only dispute important enough to bring the United States and China into conflict, but the divided Korean Peninsula remains an area where the two could clash in, for example, a contingency precipitated by a North Korean attack or a race to secure nuclear weapons and fissile material during post-collapse stabilization missions. </w:t>
      </w:r>
      <w:r w:rsidRPr="00427105">
        <w:rPr>
          <w:rStyle w:val="StyleUnderline"/>
        </w:rPr>
        <w:t>When political change comes to North Korea, China should be integral to processes of peaceful denuclearization, economic integration, and eventual unification, but Washington’s interests will be tied to close cooperation with Seoul and Tokyo. It would be extremely counterproductive if damaged U.S. credibility motivated leaders in Beijing to expect (and those in Seoul and Tokyo to fear) a U.S.-China deal to seal the fate of Korea</w:t>
      </w:r>
      <w:r w:rsidRPr="00427105">
        <w:rPr>
          <w:sz w:val="16"/>
        </w:rPr>
        <w:t>.</w:t>
      </w:r>
      <w:r w:rsidR="00427105" w:rsidRPr="00427105">
        <w:rPr>
          <w:sz w:val="16"/>
        </w:rPr>
        <w:t xml:space="preserve"> </w:t>
      </w:r>
      <w:r w:rsidRPr="00427105">
        <w:rPr>
          <w:rStyle w:val="Emphasis"/>
        </w:rPr>
        <w:t xml:space="preserve">Abandonment of Taiwan would be a greater shock for U.S. credibility than the 2008 financial crisis, Arab Spring, Syrian civil war, or Ukrainian conflict because it would contradict decades of U.S. policy, be a </w:t>
      </w:r>
      <w:r w:rsidRPr="009A3821">
        <w:rPr>
          <w:rStyle w:val="Emphasis"/>
        </w:rPr>
        <w:t>sin of commission rather than omission</w:t>
      </w:r>
      <w:r w:rsidRPr="00427105">
        <w:rPr>
          <w:rStyle w:val="Emphasis"/>
        </w:rPr>
        <w:t>, and have greater direct relevance to Asia’s geopolitics</w:t>
      </w:r>
      <w:r w:rsidRPr="00427105">
        <w:rPr>
          <w:sz w:val="16"/>
        </w:rPr>
        <w:t xml:space="preserve">. </w:t>
      </w:r>
      <w:r w:rsidRPr="00427105">
        <w:rPr>
          <w:rStyle w:val="StyleUnderline"/>
        </w:rPr>
        <w:t>A grand bargain with China would not only degrade U.S. soft power and alliances; it could drive Asian countries to unilaterally enhance their own defenses</w:t>
      </w:r>
      <w:r w:rsidRPr="00427105">
        <w:rPr>
          <w:sz w:val="16"/>
        </w:rPr>
        <w:t xml:space="preserve">, </w:t>
      </w:r>
      <w:r w:rsidRPr="00427105">
        <w:rPr>
          <w:rStyle w:val="StyleUnderline"/>
        </w:rPr>
        <w:t>fueling an arms race and further diminishing security in the region</w:t>
      </w:r>
      <w:r w:rsidRPr="00427105">
        <w:rPr>
          <w:sz w:val="16"/>
        </w:rPr>
        <w:t xml:space="preserve">. </w:t>
      </w:r>
      <w:r w:rsidRPr="00427105">
        <w:rPr>
          <w:rStyle w:val="StyleUnderline"/>
        </w:rPr>
        <w:t>Glaser suggests that</w:t>
      </w:r>
      <w:r w:rsidRPr="00427105">
        <w:rPr>
          <w:sz w:val="16"/>
        </w:rPr>
        <w:t xml:space="preserve"> </w:t>
      </w:r>
      <w:r w:rsidRPr="00427105">
        <w:rPr>
          <w:rStyle w:val="StyleUnderline"/>
        </w:rPr>
        <w:t>such dynamics could be avoided if U.S. leaders visit Japan</w:t>
      </w:r>
      <w:r w:rsidRPr="00427105">
        <w:rPr>
          <w:sz w:val="16"/>
        </w:rPr>
        <w:t xml:space="preserve"> and South Korea </w:t>
      </w:r>
      <w:r w:rsidRPr="00427105">
        <w:rPr>
          <w:rStyle w:val="StyleUnderline"/>
        </w:rPr>
        <w:t xml:space="preserve">with security treaties in hand and clarify why those countries are different from Taiwan. </w:t>
      </w:r>
      <w:r w:rsidRPr="00427105">
        <w:rPr>
          <w:rStyle w:val="Emphasis"/>
        </w:rPr>
        <w:t>Alliances among democracies are based not only on treaties and national interests</w:t>
      </w:r>
      <w:r w:rsidRPr="00427105">
        <w:rPr>
          <w:sz w:val="16"/>
        </w:rPr>
        <w:t xml:space="preserve">, however, but </w:t>
      </w:r>
      <w:r w:rsidRPr="00427105">
        <w:rPr>
          <w:rStyle w:val="Emphasis"/>
        </w:rPr>
        <w:t>also on shared values and popular support</w:t>
      </w:r>
      <w:r w:rsidRPr="00427105">
        <w:rPr>
          <w:sz w:val="16"/>
        </w:rPr>
        <w:t xml:space="preserve">. </w:t>
      </w:r>
      <w:r w:rsidRPr="00427105">
        <w:rPr>
          <w:rStyle w:val="StyleUnderline"/>
        </w:rPr>
        <w:t>Perceptions of reliability affect how people vote and can redirect democratic processes behind alliance cooperation</w:t>
      </w:r>
      <w:r w:rsidRPr="00427105">
        <w:rPr>
          <w:sz w:val="16"/>
        </w:rPr>
        <w:t>.</w:t>
      </w:r>
    </w:p>
    <w:p w14:paraId="7AD12E66" w14:textId="77777777" w:rsidR="004A02FA" w:rsidRDefault="004A02FA" w:rsidP="004A02FA">
      <w:pPr>
        <w:pStyle w:val="Heading4"/>
        <w:rPr>
          <w:rStyle w:val="StyleUnderline"/>
          <w:sz w:val="26"/>
          <w:szCs w:val="26"/>
          <w:u w:val="none"/>
        </w:rPr>
      </w:pPr>
      <w:r>
        <w:rPr>
          <w:rStyle w:val="StyleUnderline"/>
          <w:sz w:val="26"/>
          <w:szCs w:val="26"/>
          <w:u w:val="none"/>
        </w:rPr>
        <w:t>Abandoning Taiwan would deal a fatal blow to the US – Japan alliance and South Korea follows</w:t>
      </w:r>
    </w:p>
    <w:p w14:paraId="45EE03D4" w14:textId="77777777" w:rsidR="004A02FA" w:rsidRDefault="004A02FA" w:rsidP="004A02FA">
      <w:r>
        <w:rPr>
          <w:rStyle w:val="Style13ptBold"/>
        </w:rPr>
        <w:t xml:space="preserve">Tucker &amp; Glaser </w:t>
      </w:r>
      <w:r w:rsidRPr="000C7C84">
        <w:rPr>
          <w:rStyle w:val="Style13ptBold"/>
        </w:rPr>
        <w:t>201</w:t>
      </w:r>
      <w:r>
        <w:rPr>
          <w:rStyle w:val="Style13ptBold"/>
        </w:rPr>
        <w:t>1</w:t>
      </w:r>
      <w:r w:rsidRPr="000C7C84">
        <w:t xml:space="preserve"> </w:t>
      </w:r>
      <w:r w:rsidRPr="000664B6">
        <w:t xml:space="preserve">Nancy Bernkopf Tucker and Bonnie Glaser, “should the United States abandon Taiwan?” Nancy Bernkopf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w:t>
      </w:r>
      <w:r w:rsidRPr="009804AE">
        <w:t>https://www.ciaonet.org/attachments/19262/uploads/</w:t>
      </w:r>
      <w:r w:rsidRPr="000664B6">
        <w:t xml:space="preserve"> [RA]</w:t>
      </w:r>
    </w:p>
    <w:p w14:paraId="5715BF25" w14:textId="77777777" w:rsidR="004A02FA" w:rsidRDefault="004A02FA" w:rsidP="004A02FA">
      <w:pPr>
        <w:rPr>
          <w:rStyle w:val="StyleUnderline"/>
        </w:rPr>
      </w:pPr>
      <w:r w:rsidRPr="004A2CBE">
        <w:rPr>
          <w:sz w:val="16"/>
        </w:rPr>
        <w:t xml:space="preserve">Forsaking Taiwan would likely have the opposite effect. </w:t>
      </w:r>
      <w:r w:rsidRPr="000664B6">
        <w:rPr>
          <w:rStyle w:val="Emphasis"/>
        </w:rPr>
        <w:t>A U.S. decision to abandon Taiwan</w:t>
      </w:r>
      <w:r w:rsidRPr="004A2CBE">
        <w:rPr>
          <w:sz w:val="16"/>
        </w:rPr>
        <w:t xml:space="preserve"> leading to unification of an unwilling Taiwan with China </w:t>
      </w:r>
      <w:r w:rsidRPr="000664B6">
        <w:rPr>
          <w:rStyle w:val="Emphasis"/>
        </w:rPr>
        <w:t>would be particularly alarming to Japan.</w:t>
      </w:r>
      <w:r w:rsidRPr="004A2CBE">
        <w:rPr>
          <w:sz w:val="16"/>
        </w:rPr>
        <w:t xml:space="preserve"> </w:t>
      </w:r>
      <w:r w:rsidRPr="000664B6">
        <w:rPr>
          <w:rStyle w:val="StyleUnderline"/>
        </w:rPr>
        <w:t xml:space="preserve">Tension between China and Japan remains high, and the resolution of chronic economic, security, and history problems in the foreseeable future appears unlikely. </w:t>
      </w:r>
      <w:r w:rsidRPr="004A2CBE">
        <w:rPr>
          <w:sz w:val="16"/>
        </w:rPr>
        <w:t xml:space="preserve">Dependent on sea lanes of supply and communication which pass close to </w:t>
      </w:r>
      <w:r w:rsidRPr="000664B6">
        <w:rPr>
          <w:rStyle w:val="StyleUnderline"/>
        </w:rPr>
        <w:t>Taiwan, Tokyo would consider itself to be more vulnerable, and it would be. Japan would also be outflanked should China decide to use Taiwan as a military platform.</w:t>
      </w:r>
      <w:r w:rsidRPr="004A2CBE">
        <w:rPr>
          <w:sz w:val="16"/>
        </w:rPr>
        <w:t xml:space="preserve"> </w:t>
      </w:r>
      <w:r w:rsidRPr="000664B6">
        <w:rPr>
          <w:rStyle w:val="StyleUnderline"/>
        </w:rPr>
        <w:t>Contested claims</w:t>
      </w:r>
      <w:r w:rsidRPr="004A2CBE">
        <w:rPr>
          <w:sz w:val="16"/>
        </w:rPr>
        <w:t xml:space="preserve"> </w:t>
      </w:r>
      <w:r w:rsidRPr="000664B6">
        <w:rPr>
          <w:rStyle w:val="StyleUnderline"/>
        </w:rPr>
        <w:t xml:space="preserve">to oil fields and islands in the East and South China Seas would be more difficult to defend. If Japan began to doubt U.S. reliability, that could </w:t>
      </w:r>
      <w:r w:rsidRPr="000664B6">
        <w:rPr>
          <w:rStyle w:val="Emphasis"/>
        </w:rPr>
        <w:t>deal a fatal blow to the U.S.—Japan alliance.</w:t>
      </w:r>
      <w:r w:rsidRPr="004A2CBE">
        <w:rPr>
          <w:sz w:val="16"/>
        </w:rPr>
        <w:t xml:space="preserve"> Moreover, adding to Japan’s dismay, </w:t>
      </w:r>
      <w:r w:rsidRPr="000664B6">
        <w:rPr>
          <w:rStyle w:val="Emphasis"/>
        </w:rPr>
        <w:t>South Korea</w:t>
      </w:r>
      <w:r w:rsidRPr="004A2CBE">
        <w:rPr>
          <w:sz w:val="16"/>
        </w:rPr>
        <w:t xml:space="preserve">, increasingly reliant on its burgeoning economic ties with China, </w:t>
      </w:r>
      <w:r w:rsidRPr="000664B6">
        <w:rPr>
          <w:rStyle w:val="Emphasis"/>
        </w:rPr>
        <w:t>might calculate that if the United States can sever ties to Taiwan, Seoul could be safer renouncing its security alliance with Washington and aligning with Beijing.</w:t>
      </w:r>
      <w:r w:rsidRPr="004A2CBE">
        <w:rPr>
          <w:sz w:val="16"/>
        </w:rPr>
        <w:t xml:space="preserve"> The </w:t>
      </w:r>
      <w:r w:rsidRPr="000664B6">
        <w:rPr>
          <w:rStyle w:val="StyleUnderline"/>
        </w:rPr>
        <w:t xml:space="preserve">current urge to seek protection against a potentially powerful and abusive China has made the United States more welcome across Southeast Asia. </w:t>
      </w:r>
      <w:r w:rsidRPr="004A2CBE">
        <w:rPr>
          <w:sz w:val="16"/>
        </w:rPr>
        <w:t xml:space="preserve">Aware that they cannot effectively hedge against China without U.S. collaboration, Southeast Asian nations have quietly repaired rifts and reinvigorated cooperation with Washington. They welcomed Secretary of State Hillary Clinton’s declaration in Thailand in 2009 that ‘‘the United States is back’’ in Asia. Although they don’t share Tokyo’s view of Taiwan’s geostrategic importance, </w:t>
      </w:r>
      <w:r w:rsidRPr="000664B6">
        <w:rPr>
          <w:rStyle w:val="StyleUnderline"/>
        </w:rPr>
        <w:t xml:space="preserve">they do worry about freedom of navigation and resource claims in the South China Sea. They would likely interpret a shift in </w:t>
      </w:r>
      <w:r w:rsidRPr="000664B6">
        <w:rPr>
          <w:rStyle w:val="Emphasis"/>
        </w:rPr>
        <w:t>U.S. policy away from Taiwan as a signal of U.S. surrender to Chinese interests</w:t>
      </w:r>
      <w:r w:rsidRPr="000664B6">
        <w:rPr>
          <w:rStyle w:val="StyleUnderline"/>
        </w:rPr>
        <w:t>, and eventually follow suit.</w:t>
      </w:r>
    </w:p>
    <w:p w14:paraId="1D01AFB3" w14:textId="77777777" w:rsidR="00C87DC1" w:rsidRPr="00C87DC1" w:rsidRDefault="00C87DC1" w:rsidP="00C87DC1"/>
    <w:p w14:paraId="12E66FB1" w14:textId="77777777" w:rsidR="00A76199" w:rsidRPr="00A76199" w:rsidRDefault="00A76199" w:rsidP="00A76199">
      <w:pPr>
        <w:pStyle w:val="Heading4"/>
      </w:pPr>
      <w:r>
        <w:lastRenderedPageBreak/>
        <w:t>Abandoning Taiwan would reinforce Japanese fears about US credibility – causes rearm.</w:t>
      </w:r>
    </w:p>
    <w:p w14:paraId="2D578609" w14:textId="77777777" w:rsidR="00A343F7" w:rsidRDefault="00A343F7" w:rsidP="00A343F7">
      <w:r w:rsidRPr="004E5A52">
        <w:rPr>
          <w:rStyle w:val="Style13ptBold"/>
        </w:rPr>
        <w:t>Roy 15</w:t>
      </w:r>
      <w:r>
        <w:t>, 6-23-2015,</w:t>
      </w:r>
      <w:r w:rsidR="004E5A52">
        <w:t xml:space="preserve"> Denny</w:t>
      </w:r>
      <w:r>
        <w:t xml:space="preserve"> Senior Fellow and Supervisor of POSCO Fellowship Program, Research Program, East West Center</w:t>
      </w:r>
      <w:r w:rsidR="004E5A52">
        <w:t xml:space="preserve"> </w:t>
      </w:r>
      <w:r>
        <w:t>"Trading Away Taiwan Is No Bargain For The Usa," Pacnet #37, https://www.csis.org/analysis/pacnet-37-trading-away-taiwan-no-bargain-usa</w:t>
      </w:r>
    </w:p>
    <w:p w14:paraId="11BDCB9B" w14:textId="77777777" w:rsidR="00A343F7" w:rsidRPr="00A76199" w:rsidRDefault="00A343F7" w:rsidP="00A343F7">
      <w:pPr>
        <w:rPr>
          <w:sz w:val="16"/>
        </w:rPr>
      </w:pPr>
      <w:r w:rsidRPr="00A76199">
        <w:rPr>
          <w:rStyle w:val="StyleUnderline"/>
        </w:rPr>
        <w:t>Abandoning staunch, long-time friend like Taiwan would</w:t>
      </w:r>
      <w:r w:rsidR="004E5A52" w:rsidRPr="00A76199">
        <w:rPr>
          <w:rStyle w:val="StyleUnderline"/>
        </w:rPr>
        <w:t xml:space="preserve"> </w:t>
      </w:r>
      <w:r w:rsidRPr="00A76199">
        <w:rPr>
          <w:rStyle w:val="StyleUnderline"/>
        </w:rPr>
        <w:t>damage US credibility in the eyes of other regional</w:t>
      </w:r>
      <w:r w:rsidR="004E5A52" w:rsidRPr="00A76199">
        <w:rPr>
          <w:rStyle w:val="StyleUnderline"/>
        </w:rPr>
        <w:t xml:space="preserve"> </w:t>
      </w:r>
      <w:r w:rsidRPr="00A76199">
        <w:rPr>
          <w:rStyle w:val="StyleUnderline"/>
        </w:rPr>
        <w:t>governments</w:t>
      </w:r>
      <w:r w:rsidRPr="00A76199">
        <w:rPr>
          <w:sz w:val="16"/>
        </w:rPr>
        <w:t xml:space="preserve">. </w:t>
      </w:r>
      <w:r w:rsidRPr="000B0EDB">
        <w:rPr>
          <w:rStyle w:val="Emphasis"/>
        </w:rPr>
        <w:t>Glaser</w:t>
      </w:r>
      <w:r w:rsidRPr="001606A0">
        <w:rPr>
          <w:rStyle w:val="StyleUnderline"/>
        </w:rPr>
        <w:t xml:space="preserve"> argues that in the case of Japan, this</w:t>
      </w:r>
      <w:r w:rsidR="004E5A52" w:rsidRPr="001606A0">
        <w:rPr>
          <w:rStyle w:val="StyleUnderline"/>
        </w:rPr>
        <w:t xml:space="preserve"> </w:t>
      </w:r>
      <w:r w:rsidRPr="001606A0">
        <w:rPr>
          <w:rStyle w:val="StyleUnderline"/>
        </w:rPr>
        <w:t>damage would be containable</w:t>
      </w:r>
      <w:r w:rsidRPr="00A76199">
        <w:rPr>
          <w:sz w:val="16"/>
        </w:rPr>
        <w:t xml:space="preserve">. </w:t>
      </w:r>
      <w:r w:rsidRPr="001606A0">
        <w:rPr>
          <w:rStyle w:val="StyleUnderline"/>
        </w:rPr>
        <w:t>Tokyo realizes that compared</w:t>
      </w:r>
      <w:r w:rsidR="004E5A52" w:rsidRPr="001606A0">
        <w:rPr>
          <w:rStyle w:val="StyleUnderline"/>
        </w:rPr>
        <w:t xml:space="preserve"> </w:t>
      </w:r>
      <w:r w:rsidRPr="001606A0">
        <w:rPr>
          <w:rStyle w:val="StyleUnderline"/>
        </w:rPr>
        <w:t>to Taipei, its relationship with Washington is more strongly</w:t>
      </w:r>
      <w:r w:rsidR="004E5A52" w:rsidRPr="001606A0">
        <w:rPr>
          <w:rStyle w:val="StyleUnderline"/>
        </w:rPr>
        <w:t xml:space="preserve"> </w:t>
      </w:r>
      <w:r w:rsidRPr="001606A0">
        <w:rPr>
          <w:rStyle w:val="StyleUnderline"/>
        </w:rPr>
        <w:t xml:space="preserve">institutionalized. </w:t>
      </w:r>
      <w:r w:rsidRPr="00A76199">
        <w:rPr>
          <w:rStyle w:val="StyleUnderline"/>
        </w:rPr>
        <w:t>Japan also has nowhere else to go, he says,</w:t>
      </w:r>
      <w:r w:rsidR="004E5A52" w:rsidRPr="00A76199">
        <w:rPr>
          <w:rStyle w:val="StyleUnderline"/>
        </w:rPr>
        <w:t xml:space="preserve"> </w:t>
      </w:r>
      <w:r w:rsidRPr="00A76199">
        <w:rPr>
          <w:rStyle w:val="StyleUnderline"/>
        </w:rPr>
        <w:t>other than sticking with the United States. This is probably</w:t>
      </w:r>
      <w:r w:rsidR="004E5A52" w:rsidRPr="00A76199">
        <w:rPr>
          <w:rStyle w:val="StyleUnderline"/>
        </w:rPr>
        <w:t xml:space="preserve"> </w:t>
      </w:r>
      <w:r w:rsidRPr="00A76199">
        <w:rPr>
          <w:rStyle w:val="StyleUnderline"/>
        </w:rPr>
        <w:t>true, although US abandonment of Taiwan would reinforce</w:t>
      </w:r>
      <w:r w:rsidR="004E5A52" w:rsidRPr="00A76199">
        <w:rPr>
          <w:rStyle w:val="StyleUnderline"/>
        </w:rPr>
        <w:t xml:space="preserve"> </w:t>
      </w:r>
      <w:r w:rsidRPr="00A76199">
        <w:rPr>
          <w:rStyle w:val="StyleUnderline"/>
        </w:rPr>
        <w:t>Japan’s fear regarding the long-term US reliability</w:t>
      </w:r>
      <w:r w:rsidRPr="00A76199">
        <w:rPr>
          <w:sz w:val="16"/>
        </w:rPr>
        <w:t xml:space="preserve"> to stand up</w:t>
      </w:r>
      <w:r w:rsidR="004E5A52" w:rsidRPr="00A76199">
        <w:rPr>
          <w:sz w:val="16"/>
        </w:rPr>
        <w:t xml:space="preserve"> </w:t>
      </w:r>
      <w:r w:rsidRPr="00A76199">
        <w:rPr>
          <w:sz w:val="16"/>
        </w:rPr>
        <w:t xml:space="preserve">to a strengthening China. </w:t>
      </w:r>
      <w:r w:rsidRPr="00A76199">
        <w:rPr>
          <w:rStyle w:val="StyleUnderline"/>
        </w:rPr>
        <w:t>This would embolden Japanese</w:t>
      </w:r>
      <w:r w:rsidR="004E5A52" w:rsidRPr="00A76199">
        <w:rPr>
          <w:rStyle w:val="StyleUnderline"/>
        </w:rPr>
        <w:t xml:space="preserve"> </w:t>
      </w:r>
      <w:r w:rsidRPr="00A76199">
        <w:rPr>
          <w:rStyle w:val="StyleUnderline"/>
        </w:rPr>
        <w:t>advocates of</w:t>
      </w:r>
      <w:r w:rsidRPr="00A76199">
        <w:rPr>
          <w:sz w:val="16"/>
        </w:rPr>
        <w:t xml:space="preserve"> accommodating China, as well as those who call</w:t>
      </w:r>
      <w:r w:rsidR="004E5A52" w:rsidRPr="00A76199">
        <w:rPr>
          <w:sz w:val="16"/>
        </w:rPr>
        <w:t xml:space="preserve"> </w:t>
      </w:r>
      <w:r w:rsidRPr="00A76199">
        <w:rPr>
          <w:sz w:val="16"/>
        </w:rPr>
        <w:t xml:space="preserve">for </w:t>
      </w:r>
      <w:r w:rsidRPr="00A76199">
        <w:rPr>
          <w:rStyle w:val="StyleUnderline"/>
        </w:rPr>
        <w:t>a militarily strong Japan unleashed from the alliance</w:t>
      </w:r>
      <w:r w:rsidRPr="00A76199">
        <w:rPr>
          <w:sz w:val="16"/>
        </w:rPr>
        <w:t>.</w:t>
      </w:r>
      <w:r w:rsidR="004E5A52" w:rsidRPr="00A76199">
        <w:rPr>
          <w:sz w:val="16"/>
        </w:rPr>
        <w:t xml:space="preserve"> </w:t>
      </w:r>
      <w:r w:rsidRPr="00A76199">
        <w:rPr>
          <w:sz w:val="16"/>
        </w:rPr>
        <w:t>What about the damage to the reputation of the US among</w:t>
      </w:r>
      <w:r w:rsidR="004E5A52" w:rsidRPr="00A76199">
        <w:rPr>
          <w:sz w:val="16"/>
        </w:rPr>
        <w:t xml:space="preserve"> </w:t>
      </w:r>
      <w:r w:rsidRPr="00A76199">
        <w:rPr>
          <w:sz w:val="16"/>
        </w:rPr>
        <w:t>friends in Seoul, Canberra, Manila, and elsewhere? Glaser</w:t>
      </w:r>
      <w:r w:rsidR="004E5A52" w:rsidRPr="00A76199">
        <w:rPr>
          <w:sz w:val="16"/>
        </w:rPr>
        <w:t xml:space="preserve"> </w:t>
      </w:r>
      <w:r w:rsidRPr="00A76199">
        <w:rPr>
          <w:sz w:val="16"/>
        </w:rPr>
        <w:t>mentions only Tokyo, the relatively easy case.</w:t>
      </w:r>
    </w:p>
    <w:p w14:paraId="3D62F6B7" w14:textId="77777777" w:rsidR="001C0FE8" w:rsidRDefault="00FF7C55" w:rsidP="00FF7C55">
      <w:pPr>
        <w:pStyle w:val="Heading3"/>
      </w:pPr>
      <w:bookmarkStart w:id="26" w:name="_Toc456451889"/>
      <w:r>
        <w:lastRenderedPageBreak/>
        <w:t>Nuclear</w:t>
      </w:r>
      <w:r w:rsidR="00322F8C" w:rsidRPr="00FF7C55">
        <w:t xml:space="preserve"> </w:t>
      </w:r>
      <w:r w:rsidR="001C0FE8">
        <w:t>Arms Control</w:t>
      </w:r>
      <w:r w:rsidR="00322F8C">
        <w:t>–</w:t>
      </w:r>
      <w:r w:rsidRPr="00FF7C55">
        <w:t xml:space="preserve"> </w:t>
      </w:r>
      <w:r>
        <w:t>Link</w:t>
      </w:r>
      <w:bookmarkEnd w:id="26"/>
    </w:p>
    <w:p w14:paraId="3938C5F6" w14:textId="6F40372E" w:rsidR="00FF7C55" w:rsidRDefault="001C0FE8" w:rsidP="001C0FE8">
      <w:pPr>
        <w:pStyle w:val="Heading4"/>
      </w:pPr>
      <w:r>
        <w:t>Bilateral Arms Control with China destroys Japan’s perception of US extended deterrence.</w:t>
      </w:r>
    </w:p>
    <w:p w14:paraId="387DCBAE" w14:textId="77777777" w:rsidR="001C0FE8" w:rsidRDefault="001C0FE8" w:rsidP="001C0FE8">
      <w:r w:rsidRPr="00AC41C3">
        <w:t>Baohui</w:t>
      </w:r>
      <w:r w:rsidRPr="00F47EEC">
        <w:rPr>
          <w:rStyle w:val="Style13ptBold"/>
        </w:rPr>
        <w:t xml:space="preserve"> Zhang 2015</w:t>
      </w:r>
      <w:r>
        <w:t xml:space="preserve"> Professor Political Science, Lingnan University (Hong Kong) China’s Assertive Nuclear Posture: State Security in an Anarchic International Order. China Policy Series. Taylor &amp; Francis, 2015. https://books.google.com/books?id=GE-hBgAAQBAJ.</w:t>
      </w:r>
    </w:p>
    <w:p w14:paraId="4CFB9559" w14:textId="77777777" w:rsidR="001C0FE8" w:rsidRPr="00AC41C3" w:rsidRDefault="001C0FE8" w:rsidP="001C0FE8">
      <w:pPr>
        <w:rPr>
          <w:rStyle w:val="StyleUnderline"/>
        </w:rPr>
      </w:pPr>
      <w:r w:rsidRPr="00AC41C3">
        <w:rPr>
          <w:sz w:val="16"/>
        </w:rPr>
        <w:t xml:space="preserve">Japan's nuclear prospects In the above context, it is important to examine Japan's prospects of pursuing the nuclear option. </w:t>
      </w:r>
      <w:r w:rsidRPr="00844A10">
        <w:rPr>
          <w:rStyle w:val="StyleUnderline"/>
        </w:rPr>
        <w:t xml:space="preserve">The declining credibility </w:t>
      </w:r>
      <w:r>
        <w:rPr>
          <w:rStyle w:val="StyleUnderline"/>
        </w:rPr>
        <w:t>o</w:t>
      </w:r>
      <w:r w:rsidRPr="00844A10">
        <w:rPr>
          <w:rStyle w:val="StyleUnderline"/>
        </w:rPr>
        <w:t>f US extended deterrence as a consequence of the rise of China's nuclear capabilities should indicate mounting pressure on Japan to shift toward a self-help posture</w:t>
      </w:r>
      <w:r w:rsidRPr="00AC41C3">
        <w:rPr>
          <w:sz w:val="16"/>
        </w:rPr>
        <w:t xml:space="preserve">. </w:t>
      </w:r>
      <w:r w:rsidRPr="00844A10">
        <w:rPr>
          <w:rStyle w:val="StyleUnderline"/>
        </w:rPr>
        <w:t>If so, pursuing nuclear capabilities represents an important strategic option for Japan.</w:t>
      </w:r>
      <w:r>
        <w:rPr>
          <w:rStyle w:val="StyleUnderline"/>
        </w:rPr>
        <w:t xml:space="preserve"> </w:t>
      </w:r>
      <w:r w:rsidRPr="00AC41C3">
        <w:rPr>
          <w:sz w:val="16"/>
        </w:rPr>
        <w:t xml:space="preserve">In a study of global nuclear proliferation, including scenarios that involve US allies and partners, Kurt Campell and Robert Einhorn made the following observation: "The case studies suggest that </w:t>
      </w:r>
      <w:r w:rsidRPr="00844A10">
        <w:rPr>
          <w:rStyle w:val="StyleUnderline"/>
        </w:rPr>
        <w:t xml:space="preserve">the perceived reliability of US security assurance will be a critical factor, if not the critical factor, in whether such countries as Japan, </w:t>
      </w:r>
      <w:r w:rsidRPr="00AC41C3">
        <w:rPr>
          <w:sz w:val="16"/>
        </w:rPr>
        <w:t xml:space="preserve">Saudi Arabia, South Korea, Taiwan, and Turkey </w:t>
      </w:r>
      <w:r w:rsidRPr="00844A10">
        <w:rPr>
          <w:rStyle w:val="StyleUnderline"/>
        </w:rPr>
        <w:t>reconsider their nuclear options</w:t>
      </w:r>
      <w:r w:rsidRPr="00AC41C3">
        <w:rPr>
          <w:sz w:val="16"/>
        </w:rPr>
        <w:t xml:space="preserve">." 68 Unfortunately for Japan, </w:t>
      </w:r>
      <w:r w:rsidRPr="00844A10">
        <w:rPr>
          <w:rStyle w:val="StyleUnderline"/>
        </w:rPr>
        <w:t>the rise of Chinese nuclear capabilities is rendering US extended deterrence increasingly less reliable. This prospect inevitably causes concerns in Tokyo.</w:t>
      </w:r>
      <w:r w:rsidRPr="00AC41C3">
        <w:rPr>
          <w:sz w:val="16"/>
        </w:rPr>
        <w:t xml:space="preserve"> As observed by Michael Green and Katsuhisa Furukawa: National security </w:t>
      </w:r>
      <w:r w:rsidRPr="00844A10">
        <w:rPr>
          <w:rStyle w:val="StyleUnderline"/>
        </w:rPr>
        <w:t>officials in Tokyo have expressed particular concern that China may decide to Step beyond its current nuclear posture Of minimum deterrence and decide to develop a robust second-strike capability, perhaps with Japan as a primary target.</w:t>
      </w:r>
      <w:r w:rsidRPr="00AC41C3">
        <w:rPr>
          <w:sz w:val="16"/>
        </w:rPr>
        <w:t xml:space="preserve"> Simultaneously, some Japanese experts worry that US absolute supremacy in nuclear forces may erode in the future... </w:t>
      </w:r>
      <w:r w:rsidRPr="00AC41C3">
        <w:rPr>
          <w:rStyle w:val="StyleUnderline"/>
        </w:rPr>
        <w:t xml:space="preserve">The worst case scenario for these strategic thinkers is that increase in Chinese capabilities and decreases in US capabilities may lead the USA to conclude a bilateral arms control agreement with Beijing that endorses the protection Of a Chinese limited nuclear strike capability against the USA, with a decoupling effect that would be devastating for Japan. </w:t>
      </w:r>
    </w:p>
    <w:p w14:paraId="4B0C78A9" w14:textId="77777777" w:rsidR="001C0FE8" w:rsidRPr="001C0FE8" w:rsidRDefault="001C0FE8" w:rsidP="001C0FE8"/>
    <w:p w14:paraId="7A97F3E6" w14:textId="77777777" w:rsidR="004C47C8" w:rsidRDefault="004C47C8" w:rsidP="004C47C8">
      <w:pPr>
        <w:pStyle w:val="Heading4"/>
      </w:pPr>
      <w:r>
        <w:t xml:space="preserve">Link – questions about the nuclear umbrella hurt extended deterrence and assurance to Japan. </w:t>
      </w:r>
    </w:p>
    <w:p w14:paraId="3274B372" w14:textId="77777777" w:rsidR="004C47C8" w:rsidRPr="00047886" w:rsidRDefault="004C47C8" w:rsidP="004C47C8">
      <w:r w:rsidRPr="00547079">
        <w:rPr>
          <w:rStyle w:val="Style13ptBold"/>
        </w:rPr>
        <w:t>Pilat</w:t>
      </w:r>
      <w:r>
        <w:t xml:space="preserve">, Program Manager in the National Security Office of the Los Alamos National Laboratory and Global Fellow at the Woodrow Wilson International Center for Scholars, </w:t>
      </w:r>
      <w:r w:rsidRPr="00547079">
        <w:rPr>
          <w:rStyle w:val="Style13ptBold"/>
        </w:rPr>
        <w:t>2016</w:t>
      </w:r>
      <w:r>
        <w:rPr>
          <w:rStyle w:val="Style13ptBold"/>
        </w:rPr>
        <w:t xml:space="preserve"> </w:t>
      </w:r>
    </w:p>
    <w:p w14:paraId="4214DDAD" w14:textId="77777777" w:rsidR="004C47C8" w:rsidRPr="00047886" w:rsidRDefault="004C47C8" w:rsidP="004C47C8">
      <w:r>
        <w:t>(Joseph F., “A Reversal Of Fortunes? Extended Deterrence And Assurance In Europe And East Asia,” The Journal Of Strategic Studies, 2016 Vol. 39, No. 4, 580–591, http://dx.doi.org/10.1080/01402390.2016.1168016., accessed 7/14/16, ddi AV)</w:t>
      </w:r>
    </w:p>
    <w:p w14:paraId="358917B4" w14:textId="7D321103" w:rsidR="004C47C8" w:rsidRDefault="004C47C8" w:rsidP="004C47C8">
      <w:pPr>
        <w:rPr>
          <w:u w:val="single"/>
        </w:rPr>
      </w:pPr>
      <w:r w:rsidRPr="00CB6425">
        <w:rPr>
          <w:u w:val="single"/>
        </w:rPr>
        <w:t>Extending deterrence to and assuring US allies are central, and dialogues with Japan and South Korea have begun and have been valuable. A tailored nuclear component remains essential to regional deterrence and assurance.</w:t>
      </w:r>
      <w:r w:rsidRPr="00F36D5A">
        <w:rPr>
          <w:sz w:val="16"/>
        </w:rPr>
        <w:t xml:space="preserve"> Cooperation on the non-nuclear components of a tailored deterrence strategy in these relationships should also be pursued in light of the rising value of other tools, including missile defenses, conventional capabilities, and other non-nuclear components of deterrence and assurance. </w:t>
      </w:r>
      <w:r w:rsidRPr="00CB6425">
        <w:rPr>
          <w:u w:val="single"/>
        </w:rPr>
        <w:t>It will be increasingly difficult for the United States to continue to address deterrence and defense requirements under budgetary pressures</w:t>
      </w:r>
      <w:r w:rsidRPr="00F36D5A">
        <w:rPr>
          <w:sz w:val="16"/>
        </w:rPr>
        <w:t xml:space="preserve">. </w:t>
      </w:r>
      <w:r w:rsidRPr="00CB6425">
        <w:rPr>
          <w:u w:val="single"/>
        </w:rPr>
        <w:t>At a time when questions about the credibility of the US nuclear umbrella are being debated in Japan and South Korea, and there are reports of Japanese concern about the retirement of the Tomahawk Land Attack Missile - Nuclear</w:t>
      </w:r>
      <w:r w:rsidRPr="00F36D5A">
        <w:rPr>
          <w:sz w:val="16"/>
        </w:rPr>
        <w:t xml:space="preserve"> (TLAM-N) </w:t>
      </w:r>
      <w:r w:rsidRPr="00CB6425">
        <w:rPr>
          <w:u w:val="single"/>
        </w:rPr>
        <w:t>system</w:t>
      </w:r>
      <w:r w:rsidRPr="00F36D5A">
        <w:rPr>
          <w:sz w:val="16"/>
        </w:rPr>
        <w:t xml:space="preserve">,17 </w:t>
      </w:r>
      <w:r w:rsidRPr="00CB6425">
        <w:rPr>
          <w:u w:val="single"/>
        </w:rPr>
        <w:t xml:space="preserve">the public debate in the United States over stockpile stewardship and infrastructure funding and other issues that raise concerns about the long-term credibility of the deterrent may be potentially harmful to extended deterrence and assurance. </w:t>
      </w:r>
    </w:p>
    <w:p w14:paraId="04C39881" w14:textId="5EBE3C71" w:rsidR="0089158C" w:rsidRDefault="0089158C" w:rsidP="004C47C8">
      <w:pPr>
        <w:rPr>
          <w:u w:val="single"/>
        </w:rPr>
      </w:pPr>
    </w:p>
    <w:p w14:paraId="41A9F8B6" w14:textId="77777777" w:rsidR="0089158C" w:rsidRPr="00DD44CD" w:rsidRDefault="0089158C" w:rsidP="0089158C">
      <w:pPr>
        <w:keepNext/>
        <w:keepLines/>
        <w:spacing w:before="40" w:after="0"/>
        <w:outlineLvl w:val="3"/>
        <w:rPr>
          <w:rFonts w:eastAsiaTheme="majorEastAsia" w:cstheme="majorBidi"/>
          <w:b/>
          <w:iCs/>
          <w:sz w:val="26"/>
        </w:rPr>
      </w:pPr>
      <w:r w:rsidRPr="00DD44CD">
        <w:rPr>
          <w:rFonts w:eastAsiaTheme="majorEastAsia" w:cstheme="majorBidi"/>
          <w:b/>
          <w:iCs/>
          <w:sz w:val="26"/>
        </w:rPr>
        <w:t xml:space="preserve">Japan </w:t>
      </w:r>
      <w:r>
        <w:rPr>
          <w:rFonts w:eastAsiaTheme="majorEastAsia" w:cstheme="majorBidi"/>
          <w:b/>
          <w:iCs/>
          <w:sz w:val="26"/>
        </w:rPr>
        <w:t xml:space="preserve">needs constant reassurance of the </w:t>
      </w:r>
      <w:r w:rsidRPr="00DD44CD">
        <w:rPr>
          <w:rFonts w:eastAsiaTheme="majorEastAsia" w:cstheme="majorBidi"/>
          <w:b/>
          <w:iCs/>
          <w:sz w:val="26"/>
        </w:rPr>
        <w:t>US commitment to nuclear deterrence on their behalf</w:t>
      </w:r>
    </w:p>
    <w:p w14:paraId="30B72D8B" w14:textId="77777777" w:rsidR="0089158C" w:rsidRPr="00DD44CD" w:rsidRDefault="0089158C" w:rsidP="0089158C">
      <w:pPr>
        <w:rPr>
          <w:rFonts w:eastAsiaTheme="majorEastAsia" w:cstheme="majorBidi"/>
          <w:bCs/>
          <w:iCs/>
          <w:sz w:val="20"/>
          <w:szCs w:val="20"/>
        </w:rPr>
      </w:pPr>
      <w:r w:rsidRPr="00DD44CD">
        <w:rPr>
          <w:b/>
          <w:bCs/>
          <w:sz w:val="26"/>
        </w:rPr>
        <w:t>Tønnesson 15</w:t>
      </w:r>
      <w:r w:rsidRPr="00DD44CD">
        <w:rPr>
          <w:rFonts w:eastAsiaTheme="majorEastAsia" w:cstheme="majorBidi"/>
          <w:bCs/>
          <w:iCs/>
          <w:sz w:val="20"/>
          <w:szCs w:val="20"/>
        </w:rPr>
        <w:t xml:space="preserve"> (Stein TøNnesson, Leader of programme on the East Asian peace, Uppsala University; Research Professor, Peace Research Institute Oslo (PRIO), 9-1-2015, "Deterrence, Interdependence And Sino–Us Peace," International Area Studies Review, http://ias.sagepub.com/content/18/3/297.abstract)</w:t>
      </w:r>
    </w:p>
    <w:p w14:paraId="7E5AF5A6" w14:textId="77777777" w:rsidR="0089158C" w:rsidRPr="00DD44CD" w:rsidRDefault="0089158C" w:rsidP="0089158C">
      <w:pPr>
        <w:rPr>
          <w:sz w:val="16"/>
        </w:rPr>
      </w:pPr>
      <w:r w:rsidRPr="00DD44CD">
        <w:rPr>
          <w:sz w:val="16"/>
        </w:rPr>
        <w:t xml:space="preserve">Andrew O’Neil’s Asia, the US and Extended Nuclear Deterrence: Atomic Umbrellas in the 21st Century (2013) claims, somewhat counter-intuitively, that </w:t>
      </w:r>
      <w:r w:rsidRPr="00DD44CD">
        <w:rPr>
          <w:u w:val="single"/>
        </w:rPr>
        <w:t>nuclear deterrence is increasing its importance in Asia</w:t>
      </w:r>
      <w:r w:rsidRPr="00DD44CD">
        <w:rPr>
          <w:sz w:val="16"/>
        </w:rPr>
        <w:t xml:space="preserve">. What he means, however, is that it is called into question, so O’Neil actually confirms rather than refutes White’s claim. O’Neil demonstrates how South Korea, </w:t>
      </w:r>
      <w:r w:rsidRPr="00DD44CD">
        <w:rPr>
          <w:u w:val="single"/>
        </w:rPr>
        <w:t>Japan</w:t>
      </w:r>
      <w:r w:rsidRPr="00DD44CD">
        <w:rPr>
          <w:sz w:val="16"/>
        </w:rPr>
        <w:t xml:space="preserve"> and Australia </w:t>
      </w:r>
      <w:r w:rsidRPr="00844C5A">
        <w:rPr>
          <w:rStyle w:val="Emphasis"/>
        </w:rPr>
        <w:t xml:space="preserve">constantly seek to verify the credibility of US nuclear </w:t>
      </w:r>
      <w:r w:rsidRPr="00844C5A">
        <w:rPr>
          <w:rStyle w:val="Emphasis"/>
        </w:rPr>
        <w:lastRenderedPageBreak/>
        <w:t>deterrence</w:t>
      </w:r>
      <w:r w:rsidRPr="00DD44CD">
        <w:rPr>
          <w:u w:val="single"/>
        </w:rPr>
        <w:t>, which is becoming ‘more, not less, central’ to their strategic relationships with Washington</w:t>
      </w:r>
      <w:r w:rsidRPr="00DD44CD">
        <w:rPr>
          <w:sz w:val="16"/>
        </w:rPr>
        <w:t xml:space="preserve">. </w:t>
      </w:r>
      <w:r w:rsidRPr="00DD44CD">
        <w:rPr>
          <w:u w:val="single"/>
        </w:rPr>
        <w:t>This is partly due to China’s rise and partly to North Korea’s nuclear programme</w:t>
      </w:r>
      <w:r w:rsidRPr="00DD44CD">
        <w:rPr>
          <w:sz w:val="16"/>
        </w:rPr>
        <w:t xml:space="preserve">. </w:t>
      </w:r>
      <w:r w:rsidRPr="00DD44CD">
        <w:rPr>
          <w:u w:val="single"/>
        </w:rPr>
        <w:t>During the Cold War it was more generally accepted that the US would use whatever it took to counter a Soviet or Chinese attack on a US ally.</w:t>
      </w:r>
      <w:r w:rsidRPr="00DD44CD">
        <w:rPr>
          <w:sz w:val="16"/>
        </w:rPr>
        <w:t xml:space="preserve"> </w:t>
      </w:r>
      <w:r w:rsidRPr="00DD44CD">
        <w:rPr>
          <w:u w:val="single"/>
        </w:rPr>
        <w:t>Hence America’s Asian allies did not develop nuclear weapons of their own</w:t>
      </w:r>
      <w:r w:rsidRPr="00DD44CD">
        <w:rPr>
          <w:sz w:val="16"/>
        </w:rPr>
        <w:t xml:space="preserve">. The US, however, has always hesitated to officially confirm any extension of its nuclear deterrence, and has done so explicitly only for Japan. South Korea, Australia, Taiwan, Thailand, Indonesia and the Philippines are not covered by any confirmed nuclear umbrella. The question of whether or not an attack on these territories would unleash a US nuclear response is thus open. Although O’Neil finds that the US commitment to extended nuclear deterrence on behalf of South Korea has become ‘more conspicuous than ever’ he does not think it can deter ‘provocations from Pyongyang below the level of war’ (O’Neil, 2013: 4, 68–69), and there is always a risk that such provocations could lead to a response unleashing all-out war. </w:t>
      </w:r>
      <w:r w:rsidRPr="00DD44CD">
        <w:rPr>
          <w:u w:val="single"/>
        </w:rPr>
        <w:t>As for Japan, O’Neil finds it paradoxical that with its anti-nuclear public posture it is more pro-nuclear than any country when it comes to US extended deterrence</w:t>
      </w:r>
      <w:r w:rsidRPr="00DD44CD">
        <w:rPr>
          <w:sz w:val="16"/>
        </w:rPr>
        <w:t xml:space="preserve">. </w:t>
      </w:r>
      <w:r w:rsidRPr="00DD44CD">
        <w:rPr>
          <w:u w:val="single"/>
        </w:rPr>
        <w:t>Japan’s staunch defence of the Senkaku Islands against Chinese encroachments,</w:t>
      </w:r>
      <w:r w:rsidRPr="00DD44CD">
        <w:rPr>
          <w:sz w:val="16"/>
        </w:rPr>
        <w:t xml:space="preserve"> defying US cautionary advice, </w:t>
      </w:r>
      <w:r w:rsidRPr="00DD44CD">
        <w:rPr>
          <w:u w:val="single"/>
        </w:rPr>
        <w:t>may have to do with Tokyo’s need to reconfirm the US commitment to prevent China from attacking Japan.</w:t>
      </w:r>
      <w:r w:rsidRPr="00DD44CD">
        <w:rPr>
          <w:sz w:val="16"/>
        </w:rPr>
        <w:t xml:space="preserve"> In order to avoid getting into a situation where it must threaten to use nuclear weapons, the US will, however, hesitate to intervene on behalf of its allies. The threshold for US intervention has thus been lifted, and this increases the risk of a limited war, which could escalate.</w:t>
      </w:r>
    </w:p>
    <w:p w14:paraId="2CBF39B9" w14:textId="77777777" w:rsidR="00A802D5" w:rsidRPr="00954DC1" w:rsidRDefault="00A802D5" w:rsidP="00A802D5">
      <w:pPr>
        <w:keepNext/>
        <w:keepLines/>
        <w:spacing w:before="40" w:after="0"/>
        <w:outlineLvl w:val="3"/>
        <w:rPr>
          <w:rFonts w:eastAsiaTheme="majorEastAsia" w:cstheme="majorBidi"/>
          <w:b/>
          <w:iCs/>
          <w:sz w:val="26"/>
        </w:rPr>
      </w:pPr>
      <w:r w:rsidRPr="00954DC1">
        <w:rPr>
          <w:rFonts w:eastAsiaTheme="majorEastAsia" w:cstheme="majorBidi"/>
          <w:b/>
          <w:iCs/>
          <w:sz w:val="26"/>
        </w:rPr>
        <w:t xml:space="preserve">US </w:t>
      </w:r>
      <w:r>
        <w:rPr>
          <w:rFonts w:eastAsiaTheme="majorEastAsia" w:cstheme="majorBidi"/>
          <w:b/>
          <w:iCs/>
          <w:sz w:val="26"/>
        </w:rPr>
        <w:t xml:space="preserve">nuclear </w:t>
      </w:r>
      <w:r w:rsidRPr="00954DC1">
        <w:rPr>
          <w:rFonts w:eastAsiaTheme="majorEastAsia" w:cstheme="majorBidi"/>
          <w:b/>
          <w:iCs/>
          <w:sz w:val="26"/>
        </w:rPr>
        <w:t>engagement with China is zero-sum –trades off with the security of allies</w:t>
      </w:r>
    </w:p>
    <w:p w14:paraId="3F16298D" w14:textId="77777777" w:rsidR="00A802D5" w:rsidRPr="00954DC1" w:rsidRDefault="00A802D5" w:rsidP="00A802D5">
      <w:pPr>
        <w:rPr>
          <w:b/>
        </w:rPr>
      </w:pPr>
      <w:r w:rsidRPr="00D42025">
        <w:rPr>
          <w:rStyle w:val="Style13ptBold"/>
        </w:rPr>
        <w:t>Futter &amp; Zala 15</w:t>
      </w:r>
      <w:r w:rsidRPr="00954DC1">
        <w:t xml:space="preserve"> (Andrew Futter &amp; Benjamin Zala, Senior Lecturer in International Politics at the University of Leicester &amp; Politics and International Relations at Leicester</w:t>
      </w:r>
      <w:r w:rsidRPr="00954DC1">
        <w:rPr>
          <w:b/>
        </w:rPr>
        <w:t xml:space="preserve">, </w:t>
      </w:r>
      <w:r w:rsidRPr="00954DC1">
        <w:t>3-4-2015, "Coordinating The Arm Swing With The Pivot: Nuclear Deterrence, Stability And Us Strategy In The Asia-Pacific," The Pacific Review, http://www.tandfonline.com/doi/full/10.1080/09512748.2015.1011210)</w:t>
      </w:r>
    </w:p>
    <w:p w14:paraId="5044DAAB" w14:textId="77777777" w:rsidR="00A802D5" w:rsidRPr="00F26F21" w:rsidRDefault="00A802D5" w:rsidP="00A802D5">
      <w:pPr>
        <w:rPr>
          <w:sz w:val="16"/>
        </w:rPr>
      </w:pPr>
      <w:r w:rsidRPr="00954DC1">
        <w:rPr>
          <w:u w:val="single"/>
        </w:rPr>
        <w:t xml:space="preserve">Pivoting towards the Asia-Pacific region </w:t>
      </w:r>
      <w:r w:rsidRPr="00F26F21">
        <w:rPr>
          <w:sz w:val="16"/>
        </w:rPr>
        <w:t xml:space="preserve">undoubtedly </w:t>
      </w:r>
      <w:r w:rsidRPr="00954DC1">
        <w:rPr>
          <w:u w:val="single"/>
        </w:rPr>
        <w:t>offers great possibilities for the United States</w:t>
      </w:r>
      <w:r w:rsidRPr="00F26F21">
        <w:rPr>
          <w:sz w:val="16"/>
        </w:rPr>
        <w:t xml:space="preserve"> as it seeks to re-align itself to changing international strategic realities, and may even be the key to halting a narrative of ‘decline’. </w:t>
      </w:r>
      <w:r w:rsidRPr="00954DC1">
        <w:rPr>
          <w:u w:val="single"/>
        </w:rPr>
        <w:t>But it is also a region that will provide many complex challenges that could well be exacerbated by US policy choices and actions in the near future</w:t>
      </w:r>
      <w:r w:rsidRPr="00F26F21">
        <w:rPr>
          <w:sz w:val="16"/>
        </w:rPr>
        <w:t xml:space="preserve">. </w:t>
      </w:r>
      <w:r w:rsidRPr="00AA4F1D">
        <w:rPr>
          <w:rStyle w:val="StyleUnderline"/>
        </w:rPr>
        <w:t>The current US answer to this appears to be an amalgam of traditional nuclear extended deterrence,</w:t>
      </w:r>
      <w:r w:rsidRPr="00F26F21">
        <w:rPr>
          <w:sz w:val="16"/>
        </w:rPr>
        <w:t xml:space="preserve"> the deployment of advanced conventional weaponry - both offensive and defensive in the region - </w:t>
      </w:r>
      <w:r w:rsidRPr="00AA4F1D">
        <w:rPr>
          <w:rStyle w:val="StyleUnderline"/>
        </w:rPr>
        <w:t>combined with rhetoric about trust-building measures and engagement. This is a complicated combination</w:t>
      </w:r>
      <w:r w:rsidRPr="00F26F21">
        <w:rPr>
          <w:sz w:val="16"/>
        </w:rPr>
        <w:t xml:space="preserve">, and </w:t>
      </w:r>
      <w:r w:rsidRPr="00AA4F1D">
        <w:rPr>
          <w:rStyle w:val="StyleUnderline"/>
        </w:rPr>
        <w:t>it is far from clear that all US objectives can be achieved at the same time</w:t>
      </w:r>
      <w:r w:rsidRPr="00F26F21">
        <w:rPr>
          <w:sz w:val="16"/>
        </w:rPr>
        <w:t xml:space="preserve">. In this sense, it could be that </w:t>
      </w:r>
      <w:r w:rsidRPr="00954DC1">
        <w:rPr>
          <w:u w:val="single"/>
        </w:rPr>
        <w:t>the US needs to make a choice about its key strategic objectives</w:t>
      </w:r>
      <w:r w:rsidRPr="00F26F21">
        <w:rPr>
          <w:sz w:val="16"/>
        </w:rPr>
        <w:t xml:space="preserve">; </w:t>
      </w:r>
      <w:r w:rsidRPr="00954DC1">
        <w:rPr>
          <w:u w:val="single"/>
        </w:rPr>
        <w:t>if it is</w:t>
      </w:r>
      <w:r w:rsidRPr="00F26F21">
        <w:rPr>
          <w:sz w:val="16"/>
        </w:rPr>
        <w:t xml:space="preserve"> dealing with North Korea and </w:t>
      </w:r>
      <w:r w:rsidRPr="00954DC1">
        <w:rPr>
          <w:u w:val="single"/>
        </w:rPr>
        <w:t>protecting US allies in the region, then relations with China may suffer. This in turn is likely to undermine the wider nuclear-non-proliferation agenda. If securing better relations with China is the key policy objective, then this could leave US allies in the region feeling insecure</w:t>
      </w:r>
      <w:r w:rsidRPr="00F26F21">
        <w:rPr>
          <w:sz w:val="16"/>
        </w:rPr>
        <w:t xml:space="preserve"> - particularly if diplomatic approaches to North Korea fail to bear fruit - but might aid the wider nuclear non-proliferation agenda though measures such as a Fissile Material Cut-off Treaty or a Comprehensive Test Ban Treaty. Consequently - and in many ways similar to Europe - the US needs to strive for a balance between short-term and long-term security requirements in the region, in the hope of pursuing a more stable and peaceful regional dynamic in the future. However, the reality may actually be that the United States finds itself increasingly unable to decide the fate of the region, and that consequently </w:t>
      </w:r>
      <w:r w:rsidRPr="00AA4F1D">
        <w:rPr>
          <w:rStyle w:val="StyleUnderline"/>
        </w:rPr>
        <w:t>the US may be forced to accept strategic circumstances</w:t>
      </w:r>
      <w:r w:rsidRPr="00F26F21">
        <w:rPr>
          <w:sz w:val="16"/>
        </w:rPr>
        <w:t xml:space="preserve">, and react to the changing regional defence and deterrence dynamics, </w:t>
      </w:r>
      <w:r w:rsidRPr="00AA4F1D">
        <w:rPr>
          <w:rStyle w:val="StyleUnderline"/>
        </w:rPr>
        <w:t>rather than driving through with their own preferred agenda</w:t>
      </w:r>
      <w:r w:rsidRPr="00F26F21">
        <w:rPr>
          <w:sz w:val="16"/>
        </w:rPr>
        <w:t xml:space="preserve">. In this sense, </w:t>
      </w:r>
      <w:r w:rsidRPr="00AA4F1D">
        <w:rPr>
          <w:rStyle w:val="StyleUnderline"/>
        </w:rPr>
        <w:t xml:space="preserve">it could well be that at least in the short-term a strategic freeze, and even a reassertion of the role of traditional nuclear-centric deterrence, is the least-worst option for US policy in the region. </w:t>
      </w:r>
      <w:r w:rsidRPr="00F26F21">
        <w:rPr>
          <w:sz w:val="16"/>
        </w:rPr>
        <w:t xml:space="preserve">While this will clearly cause problems for wider nuclear non-proliferation efforts, it could - if done with care to publically accept that nuclear reductions will be done through an acceptance of mutual vulnerability and increased trust rather than unilateral conventional superiority - provide a more stable and credible basis from which future security-building discussions can be launched. </w:t>
      </w:r>
      <w:r w:rsidRPr="00AA4F1D">
        <w:rPr>
          <w:rStyle w:val="StyleUnderline"/>
        </w:rPr>
        <w:t>In the meantime, a strategy - either by design or out of necessity - which stabilizes the current complex dynamics in the Asia-Pacific region appears a far more sensible move than one that seeks higher goals but undermines confidence, balances and stability.</w:t>
      </w:r>
      <w:r w:rsidRPr="00F26F21">
        <w:rPr>
          <w:sz w:val="16"/>
        </w:rPr>
        <w:t xml:space="preserve"> As a result, </w:t>
      </w:r>
      <w:r w:rsidRPr="00954DC1">
        <w:rPr>
          <w:u w:val="single"/>
        </w:rPr>
        <w:t>the US must play a delicate game of power politics in the region</w:t>
      </w:r>
      <w:r w:rsidRPr="00F26F21">
        <w:rPr>
          <w:sz w:val="16"/>
        </w:rPr>
        <w:t xml:space="preserve">, bolstering nuclear deterrence and conventional capabilities while at the same time attempting to engage Pyongyang and build a cooperative relationship with Beijing. </w:t>
      </w:r>
      <w:r w:rsidRPr="00F26F21">
        <w:rPr>
          <w:rStyle w:val="StyleUnderline"/>
        </w:rPr>
        <w:t>Achieving the confidence-building measures and security guarantees necessary to accomplish these feats will clearly not be easy, but the growing importance of the region for the US, and for the wider world, means that a sustained engagement and proactive plan for stability must be at the top of Washington’s agenda</w:t>
      </w:r>
      <w:r w:rsidRPr="00F26F21">
        <w:rPr>
          <w:sz w:val="16"/>
        </w:rPr>
        <w:t>. Whether this is compatible with wider non-proliferation and nuclear security agenda’s in the short run is questionable, but in the long run, it is possible to see a more secure region where traditional power politics and nuclear weapons play less of a role.</w:t>
      </w:r>
    </w:p>
    <w:p w14:paraId="4321A201" w14:textId="77777777" w:rsidR="0089158C" w:rsidRDefault="0089158C" w:rsidP="004C47C8">
      <w:pPr>
        <w:rPr>
          <w:u w:val="single"/>
        </w:rPr>
      </w:pPr>
    </w:p>
    <w:p w14:paraId="520F413D" w14:textId="71935678" w:rsidR="006A3E7C" w:rsidRDefault="006A3E7C" w:rsidP="006A3E7C">
      <w:pPr>
        <w:pStyle w:val="Heading3"/>
      </w:pPr>
      <w:bookmarkStart w:id="27" w:name="_Toc456451890"/>
      <w:r>
        <w:lastRenderedPageBreak/>
        <w:t>Trade – Link</w:t>
      </w:r>
      <w:bookmarkEnd w:id="27"/>
    </w:p>
    <w:p w14:paraId="3582FC84" w14:textId="77777777" w:rsidR="00D853A8" w:rsidRPr="007754A6" w:rsidRDefault="00D853A8" w:rsidP="00D853A8">
      <w:pPr>
        <w:pStyle w:val="Heading4"/>
      </w:pPr>
      <w:r w:rsidRPr="007754A6">
        <w:t>Japan is concerned about Chinese trade domination.</w:t>
      </w:r>
    </w:p>
    <w:p w14:paraId="7D1E185C" w14:textId="77777777" w:rsidR="00D853A8" w:rsidRPr="0021137D" w:rsidRDefault="00D853A8" w:rsidP="00D853A8">
      <w:pPr>
        <w:rPr>
          <w:rStyle w:val="Style13ptBold"/>
          <w:b w:val="0"/>
          <w:sz w:val="22"/>
        </w:rPr>
      </w:pPr>
      <w:r>
        <w:rPr>
          <w:rStyle w:val="Style13ptBold"/>
        </w:rPr>
        <w:t xml:space="preserve">Cornett 16 </w:t>
      </w:r>
      <w:r>
        <w:rPr>
          <w:rStyle w:val="Style13ptBold"/>
          <w:b w:val="0"/>
          <w:sz w:val="22"/>
        </w:rPr>
        <w:t>(</w:t>
      </w:r>
      <w:r w:rsidRPr="00BF0A66">
        <w:rPr>
          <w:rStyle w:val="Style13ptBold"/>
          <w:b w:val="0"/>
          <w:sz w:val="22"/>
        </w:rPr>
        <w:t>Peter G. Cornett is a former SPF (Non-resident) Fel</w:t>
      </w:r>
      <w:r>
        <w:rPr>
          <w:rStyle w:val="Style13ptBold"/>
          <w:b w:val="0"/>
          <w:sz w:val="22"/>
        </w:rPr>
        <w:t xml:space="preserve">low with CSIS and a Postgraduate </w:t>
      </w:r>
      <w:r w:rsidRPr="00BF0A66">
        <w:rPr>
          <w:rStyle w:val="Style13ptBold"/>
          <w:b w:val="0"/>
          <w:sz w:val="22"/>
        </w:rPr>
        <w:t>Fellow with the Royal Geographical Society. Hi</w:t>
      </w:r>
      <w:r>
        <w:rPr>
          <w:rStyle w:val="Style13ptBold"/>
          <w:b w:val="0"/>
          <w:sz w:val="22"/>
        </w:rPr>
        <w:t xml:space="preserve">s research interests range from </w:t>
      </w:r>
      <w:r w:rsidRPr="00BF0A66">
        <w:rPr>
          <w:rStyle w:val="Style13ptBold"/>
          <w:b w:val="0"/>
          <w:sz w:val="22"/>
        </w:rPr>
        <w:t>geopolitics and grand strategy to propaganda and space security.</w:t>
      </w:r>
      <w:r>
        <w:rPr>
          <w:rStyle w:val="Style13ptBold"/>
          <w:b w:val="0"/>
          <w:sz w:val="22"/>
        </w:rPr>
        <w:t xml:space="preserve"> June 3, 2016, “China’s ‘New Silk Road’</w:t>
      </w:r>
      <w:r w:rsidRPr="00ED1BA2">
        <w:rPr>
          <w:rStyle w:val="Style13ptBold"/>
          <w:b w:val="0"/>
          <w:sz w:val="22"/>
        </w:rPr>
        <w:t xml:space="preserve"> and</w:t>
      </w:r>
      <w:r>
        <w:rPr>
          <w:rStyle w:val="Style13ptBold"/>
          <w:b w:val="0"/>
          <w:sz w:val="22"/>
        </w:rPr>
        <w:t xml:space="preserve"> US-Japan Alliance Geostrategy: </w:t>
      </w:r>
      <w:r w:rsidRPr="00ED1BA2">
        <w:rPr>
          <w:rStyle w:val="Style13ptBold"/>
          <w:b w:val="0"/>
          <w:sz w:val="22"/>
        </w:rPr>
        <w:t>Challenges and Opportunities</w:t>
      </w:r>
      <w:r>
        <w:rPr>
          <w:rStyle w:val="Style13ptBold"/>
          <w:b w:val="0"/>
          <w:sz w:val="22"/>
        </w:rPr>
        <w:t>,” Center for Strategic and International Studies [CSIS], &lt;</w:t>
      </w:r>
      <w:r w:rsidRPr="0021137D">
        <w:rPr>
          <w:rStyle w:val="Style13ptBold"/>
          <w:b w:val="0"/>
          <w:sz w:val="22"/>
        </w:rPr>
        <w:t>https://www.csis.org/analysis/issues-insights-vol-16-no-10-china%E2%80%99s-%E2%80%9Cnew-silk-road%E2%80%9D-and-us-japan-alliance-geostrategy</w:t>
      </w:r>
      <w:r>
        <w:rPr>
          <w:rStyle w:val="Style13ptBold"/>
          <w:b w:val="0"/>
          <w:sz w:val="22"/>
        </w:rPr>
        <w:t>&gt; SK)</w:t>
      </w:r>
    </w:p>
    <w:p w14:paraId="06997B69" w14:textId="77777777" w:rsidR="00D853A8" w:rsidRPr="00A94C40" w:rsidRDefault="00D853A8" w:rsidP="00D853A8">
      <w:pPr>
        <w:rPr>
          <w:rStyle w:val="StyleUnderline"/>
        </w:rPr>
      </w:pPr>
      <w:r w:rsidRPr="007A22CF">
        <w:rPr>
          <w:rStyle w:val="StyleUnderline"/>
        </w:rPr>
        <w:t>The US and Japan have an interest in addressing the expansion of Chinese power as an alliance rather than independently</w:t>
      </w:r>
      <w:r w:rsidRPr="007754A6">
        <w:rPr>
          <w:sz w:val="16"/>
        </w:rPr>
        <w:t xml:space="preserve">. As explained in an earlier section of this study, </w:t>
      </w:r>
      <w:r w:rsidRPr="00A94C40">
        <w:rPr>
          <w:rStyle w:val="StyleUnderline"/>
        </w:rPr>
        <w:t>both Japan and the US have a shared interest in preventing the expansion of Chinese power and the emergence of a Chinese regional hegemony</w:t>
      </w:r>
      <w:r w:rsidRPr="007754A6">
        <w:rPr>
          <w:sz w:val="16"/>
        </w:rPr>
        <w:t xml:space="preserve">. In so doing, </w:t>
      </w:r>
      <w:r w:rsidRPr="00A94C40">
        <w:rPr>
          <w:rStyle w:val="StyleUnderline"/>
        </w:rPr>
        <w:t xml:space="preserve">the alliance approach is preferable to independent attempts to constrain the expansion of Chinese power </w:t>
      </w:r>
      <w:r w:rsidRPr="007754A6">
        <w:rPr>
          <w:rStyle w:val="StyleUnderline"/>
        </w:rPr>
        <w:t xml:space="preserve">because it would ensure a more unified foreign policy position and one that is less susceptible to divisions </w:t>
      </w:r>
      <w:r w:rsidRPr="007754A6">
        <w:rPr>
          <w:sz w:val="16"/>
        </w:rPr>
        <w:t xml:space="preserve">that will inevitably emerge due to differing strategic priorities. For instance, though the alliance as a whole has an interest in engaging with Iran on infrastructure issues (as it will be argued later in this section), the US and Japan have different regional priorities. Understood independently from alliance interests, recent US foreign policy prior to the Obama administration has been hostile to reinvigorating ties with Iran, while Japanese foreign policy has desired the cautious improvement of economic ties with Iran, particularly in the energy sector. This is largely because US policy tends to emphasize Iran’s desire to become a nuclear power, while </w:t>
      </w:r>
      <w:r w:rsidRPr="00A94C40">
        <w:rPr>
          <w:rStyle w:val="StyleUnderline"/>
        </w:rPr>
        <w:t>Japan is “concerned that China will end up dominating trade and natural-resources markets across the Eurasian continent</w:t>
      </w:r>
      <w:r w:rsidRPr="007754A6">
        <w:rPr>
          <w:sz w:val="16"/>
        </w:rPr>
        <w:t xml:space="preserve">.”67 </w:t>
      </w:r>
      <w:r w:rsidRPr="007754A6">
        <w:rPr>
          <w:rStyle w:val="StyleUnderline"/>
        </w:rPr>
        <w:t>A joint alliance</w:t>
      </w:r>
      <w:r w:rsidRPr="00A94C40">
        <w:rPr>
          <w:rStyle w:val="StyleUnderline"/>
        </w:rPr>
        <w:t xml:space="preserve"> approach</w:t>
      </w:r>
      <w:r w:rsidRPr="007754A6">
        <w:rPr>
          <w:sz w:val="16"/>
        </w:rPr>
        <w:t xml:space="preserve"> that seeks to address the Eurasian balance of power will ensure that relevant issues are framed within a geopolitical context and </w:t>
      </w:r>
      <w:r w:rsidRPr="00A94C40">
        <w:rPr>
          <w:rStyle w:val="StyleUnderline"/>
        </w:rPr>
        <w:t xml:space="preserve">will provide the opportunity to coordinate joint foreign policy responses </w:t>
      </w:r>
      <w:r w:rsidRPr="007754A6">
        <w:rPr>
          <w:sz w:val="16"/>
        </w:rPr>
        <w:t>toward the strategic end of maintaining the Eurasian balance.</w:t>
      </w:r>
    </w:p>
    <w:p w14:paraId="49201388" w14:textId="77777777" w:rsidR="00D853A8" w:rsidRDefault="00D853A8" w:rsidP="00D853A8"/>
    <w:p w14:paraId="6E9A1E92" w14:textId="77777777" w:rsidR="00D853A8" w:rsidRDefault="00D853A8" w:rsidP="00D853A8"/>
    <w:p w14:paraId="3C692232" w14:textId="77777777" w:rsidR="00D853A8" w:rsidRPr="00D853A8" w:rsidRDefault="00D853A8" w:rsidP="00D853A8"/>
    <w:p w14:paraId="6519E7A7" w14:textId="7F02BD6A" w:rsidR="00FF7C55" w:rsidRDefault="00FF7C55" w:rsidP="00FF7C55">
      <w:pPr>
        <w:pStyle w:val="Heading3"/>
      </w:pPr>
      <w:bookmarkStart w:id="28" w:name="_Toc456451891"/>
      <w:r>
        <w:lastRenderedPageBreak/>
        <w:t>Trade – TPP Link</w:t>
      </w:r>
      <w:bookmarkEnd w:id="28"/>
    </w:p>
    <w:p w14:paraId="75C84437" w14:textId="77777777" w:rsidR="00CF0CB4" w:rsidRPr="000C7C84" w:rsidRDefault="00CF0CB4" w:rsidP="00CF0CB4">
      <w:pPr>
        <w:pStyle w:val="Heading4"/>
        <w:rPr>
          <w:rStyle w:val="Style13ptBold"/>
          <w:b/>
        </w:rPr>
      </w:pPr>
      <w:r>
        <w:rPr>
          <w:rStyle w:val="Style13ptBold"/>
          <w:b/>
        </w:rPr>
        <w:t>TPP strengthens US – Japan alliances, and inviting China would ruin its strategic value</w:t>
      </w:r>
    </w:p>
    <w:p w14:paraId="1EEDEF7D" w14:textId="77777777" w:rsidR="00CF0CB4" w:rsidRDefault="00CF0CB4" w:rsidP="00CF0CB4">
      <w:r w:rsidRPr="000C7C84">
        <w:rPr>
          <w:rStyle w:val="Style13ptBold"/>
        </w:rPr>
        <w:t>Pajon et al., 2016</w:t>
      </w:r>
      <w:r w:rsidRPr="000C7C84">
        <w:t xml:space="preserve"> Céline Research Fellow at the Center for Asian Studies, Ifri. She researches and analyses Japan’s foreign and defense policy for Ifri since 2008 « Japan and Its Alliance with the US. Structure, Dynamics and Evolution to 2030 », The Institut français des relations internationales (Ifri) is a research center and a forum for debate on major international political and economic issues. May 2016. Ifri </w:t>
      </w:r>
      <w:r w:rsidRPr="009804AE">
        <w:t>https://admin.ifri.org/en/publications/enotes/notes-de-lifri/us-japan-alliance-2030-structure-dynamics-evolution /</w:t>
      </w:r>
      <w:r>
        <w:t xml:space="preserve"> RA</w:t>
      </w:r>
    </w:p>
    <w:p w14:paraId="29094B7A" w14:textId="77777777" w:rsidR="00CF0CB4" w:rsidRDefault="00CF0CB4" w:rsidP="00CF0CB4">
      <w:pPr>
        <w:rPr>
          <w:rStyle w:val="StyleUnderline"/>
        </w:rPr>
      </w:pPr>
      <w:r w:rsidRPr="00D62BD9">
        <w:rPr>
          <w:sz w:val="16"/>
        </w:rPr>
        <w:t xml:space="preserve">In the commercial sector, </w:t>
      </w:r>
      <w:r w:rsidRPr="00283B2A">
        <w:rPr>
          <w:rStyle w:val="StyleUnderline"/>
        </w:rPr>
        <w:t>even if China is now a major economic partner for each of them, the United States and Japan have committed to developing a very ambitious mega free-trade agreement (the Trans-Pacific Partnership</w:t>
      </w:r>
      <w:r w:rsidRPr="00D62BD9">
        <w:rPr>
          <w:sz w:val="16"/>
        </w:rPr>
        <w:t xml:space="preserve">, or TPP).62 Japan only joined the negotiations in 2013, but this step considerably changed the nature and significance of TPP, if only because the bloc of 12 participating countries represent 40% of world GDP (as opposed to 34% without Japan). For the allies, </w:t>
      </w:r>
      <w:r w:rsidRPr="00172ABF">
        <w:rPr>
          <w:rStyle w:val="StyleUnderline"/>
        </w:rPr>
        <w:t>the TPP is an opportunity to develop their trade relationship; indeed no bilateral freetrade agreement had yet existed between them.</w:t>
      </w:r>
      <w:r w:rsidRPr="00D62BD9">
        <w:rPr>
          <w:sz w:val="16"/>
        </w:rPr>
        <w:t xml:space="preserve"> It will also serve to develop production networks with other member countries. Apart from the economic interests, </w:t>
      </w:r>
      <w:r w:rsidRPr="00172ABF">
        <w:rPr>
          <w:rStyle w:val="StyleUnderline"/>
        </w:rPr>
        <w:t>the TPP</w:t>
      </w:r>
      <w:r w:rsidRPr="00D62BD9">
        <w:rPr>
          <w:sz w:val="16"/>
        </w:rPr>
        <w:t xml:space="preserve">, which was signed on 4 February 2016 in Auckland but is still undergoing ratification processes in a number of capitals, including Washington, also </w:t>
      </w:r>
      <w:r w:rsidRPr="00172ABF">
        <w:rPr>
          <w:rStyle w:val="StyleUnderline"/>
        </w:rPr>
        <w:t>reflects a willingness to strengthen the common interests of the two partners, particularly</w:t>
      </w:r>
      <w:r w:rsidRPr="00D62BD9">
        <w:rPr>
          <w:sz w:val="16"/>
        </w:rPr>
        <w:t xml:space="preserve"> vis-à-vis </w:t>
      </w:r>
      <w:r w:rsidRPr="00172ABF">
        <w:rPr>
          <w:rStyle w:val="StyleUnderline"/>
        </w:rPr>
        <w:t>China.</w:t>
      </w:r>
      <w:r w:rsidRPr="00D62BD9">
        <w:rPr>
          <w:sz w:val="16"/>
        </w:rPr>
        <w:t xml:space="preserve"> Given the level of entry requirements imposed by the TPP, </w:t>
      </w:r>
      <w:r w:rsidRPr="00172ABF">
        <w:rPr>
          <w:rStyle w:val="Emphasis"/>
        </w:rPr>
        <w:t>China is currently not able to join</w:t>
      </w:r>
      <w:r w:rsidRPr="00D62BD9">
        <w:rPr>
          <w:sz w:val="16"/>
        </w:rPr>
        <w:t xml:space="preserve">. From now on, two interpretations can be provided: </w:t>
      </w:r>
      <w:r w:rsidRPr="00172ABF">
        <w:rPr>
          <w:rStyle w:val="StyleUnderline"/>
        </w:rPr>
        <w:t>either the TPP is a way of isolating China, or it is a tool to pressure Beijing to accelerate structural reforms.</w:t>
      </w:r>
    </w:p>
    <w:p w14:paraId="20B11D41" w14:textId="77777777" w:rsidR="00CF0CB4" w:rsidRDefault="00CF0CB4" w:rsidP="00CF0CB4">
      <w:pPr>
        <w:pStyle w:val="Heading4"/>
        <w:rPr>
          <w:rStyle w:val="StyleUnderline"/>
          <w:sz w:val="26"/>
          <w:szCs w:val="26"/>
          <w:u w:val="none"/>
        </w:rPr>
      </w:pPr>
      <w:r>
        <w:rPr>
          <w:rStyle w:val="StyleUnderline"/>
          <w:sz w:val="26"/>
          <w:szCs w:val="26"/>
          <w:u w:val="none"/>
        </w:rPr>
        <w:t>TPP is the economic NATO which stops Chinese efforts to destabilize the region</w:t>
      </w:r>
    </w:p>
    <w:p w14:paraId="45BC1C42" w14:textId="77777777" w:rsidR="00CF0CB4" w:rsidRPr="00172ABF" w:rsidRDefault="00CF0CB4" w:rsidP="00CF0CB4">
      <w:r w:rsidRPr="000C7C84">
        <w:rPr>
          <w:rStyle w:val="Style13ptBold"/>
        </w:rPr>
        <w:t>Pajon et al., 2016</w:t>
      </w:r>
      <w:r w:rsidRPr="000C7C84">
        <w:t xml:space="preserve"> Céline Research Fellow at the Center for Asian Studies, Ifri. She researches and analyses Japan’s foreign and defense policy for Ifri since 2008 « Japan and Its Alliance with the US. Structure, Dynamics and Evolution to 2030 », The Institut français des relations internationales (Ifri) is a research center and a forum for debate on major international political and economic issues. May 2016. Ifri </w:t>
      </w:r>
      <w:r w:rsidRPr="009804AE">
        <w:t>https://admin.ifri.org/en/publications/enotes/notes-de-lifri/us-japan-alliance-2030-structure-dynamics-evolution /</w:t>
      </w:r>
      <w:r>
        <w:t xml:space="preserve"> RA</w:t>
      </w:r>
    </w:p>
    <w:p w14:paraId="5C94DB0E" w14:textId="77777777" w:rsidR="00CF0CB4" w:rsidRDefault="00CF0CB4" w:rsidP="00CF0CB4">
      <w:pPr>
        <w:rPr>
          <w:rStyle w:val="StyleUnderline"/>
        </w:rPr>
      </w:pPr>
      <w:r w:rsidRPr="00D62BD9">
        <w:rPr>
          <w:sz w:val="16"/>
        </w:rPr>
        <w:t xml:space="preserve"> However, the </w:t>
      </w:r>
      <w:r w:rsidRPr="00172ABF">
        <w:rPr>
          <w:rStyle w:val="StyleUnderline"/>
        </w:rPr>
        <w:t xml:space="preserve">TPP becomes especially important in terms of defining the rules of the game in international trade. </w:t>
      </w:r>
      <w:r w:rsidRPr="00D62BD9">
        <w:rPr>
          <w:sz w:val="16"/>
        </w:rPr>
        <w:t xml:space="preserve">In addition, the agreement cannot be dissociated from the other mega-agreement currently being negotiated by the United States with the European Union (the Transatlantic Trade and Investment Partnership – TTIP). The strategic interaction between these two agreements is absolutely critical to consider, since it will redefine the governance of all world trade. As such, the TPP can be justifiably interpreted as an undertaking for defining norms, which differentiates it from other intended projects in the region. </w:t>
      </w:r>
      <w:r w:rsidRPr="00172ABF">
        <w:rPr>
          <w:rStyle w:val="StyleUnderline"/>
        </w:rPr>
        <w:t>The normative dimension of the TPP and its strategic value in relation to China have also been clearly expressed by US and Japanese leaders</w:t>
      </w:r>
      <w:r w:rsidRPr="00D62BD9">
        <w:rPr>
          <w:sz w:val="16"/>
        </w:rPr>
        <w:t xml:space="preserve"> during their meeting in April 2015. With President Obama stating: "</w:t>
      </w:r>
      <w:r w:rsidRPr="00172ABF">
        <w:rPr>
          <w:rStyle w:val="Emphasis"/>
        </w:rPr>
        <w:t>If we don’t write the rules, China will write the rules out in that region</w:t>
      </w:r>
      <w:r w:rsidRPr="00D62BD9">
        <w:rPr>
          <w:sz w:val="16"/>
        </w:rPr>
        <w:t xml:space="preserve">." 63 Prime Minister </w:t>
      </w:r>
      <w:r w:rsidRPr="00172ABF">
        <w:rPr>
          <w:rStyle w:val="StyleUnderline"/>
        </w:rPr>
        <w:t>Abe</w:t>
      </w:r>
      <w:r w:rsidRPr="00D62BD9">
        <w:rPr>
          <w:sz w:val="16"/>
        </w:rPr>
        <w:t xml:space="preserve">, for his part, </w:t>
      </w:r>
      <w:r w:rsidRPr="00172ABF">
        <w:rPr>
          <w:rStyle w:val="StyleUnderline"/>
        </w:rPr>
        <w:t>emphasized</w:t>
      </w:r>
      <w:r w:rsidRPr="00D62BD9">
        <w:rPr>
          <w:sz w:val="16"/>
        </w:rPr>
        <w:t xml:space="preserve"> during his speech to the US Congress: "</w:t>
      </w:r>
      <w:r w:rsidRPr="00172ABF">
        <w:rPr>
          <w:rStyle w:val="StyleUnderline"/>
        </w:rPr>
        <w:t>The TPP goes far beyond just economic benefits. It is also about our security. Long-term, its strategic value is awesome</w:t>
      </w:r>
      <w:r w:rsidRPr="00D62BD9">
        <w:rPr>
          <w:sz w:val="16"/>
        </w:rPr>
        <w:t>. We should never forget that." 64 A few weeks earlier, the US Defense Secretary, Ashton Carter, also stated that "</w:t>
      </w:r>
      <w:r w:rsidRPr="00D62BD9">
        <w:rPr>
          <w:rStyle w:val="StyleUnderline"/>
        </w:rPr>
        <w:t>passing the TPP is as important to me as another aircraft carrier</w:t>
      </w:r>
      <w:r w:rsidRPr="00D62BD9">
        <w:rPr>
          <w:sz w:val="16"/>
        </w:rPr>
        <w:t xml:space="preserve">." 65 The Japanese Minister of State for Economic Revitalization, Akira Amari, who negotiated the agreement, had also repeatedly emphasized that </w:t>
      </w:r>
      <w:r w:rsidRPr="00A1365C">
        <w:rPr>
          <w:rStyle w:val="StyleUnderline"/>
        </w:rPr>
        <w:t xml:space="preserve">the TPP is a way to anchor the United States in the region and to prevent, through its presence, Chinese armament efforts destabilizing the region. </w:t>
      </w:r>
      <w:r w:rsidRPr="00D62BD9">
        <w:rPr>
          <w:sz w:val="16"/>
        </w:rPr>
        <w:t xml:space="preserve">This strategic dimension is well </w:t>
      </w:r>
      <w:r w:rsidRPr="00A1365C">
        <w:rPr>
          <w:rStyle w:val="StyleUnderline"/>
        </w:rPr>
        <w:t>understood by China</w:t>
      </w:r>
      <w:r w:rsidRPr="00D62BD9">
        <w:rPr>
          <w:sz w:val="16"/>
        </w:rPr>
        <w:t xml:space="preserve">: some </w:t>
      </w:r>
      <w:r w:rsidRPr="00A1365C">
        <w:rPr>
          <w:rStyle w:val="StyleUnderline"/>
        </w:rPr>
        <w:t>Chinese analysts</w:t>
      </w:r>
      <w:r w:rsidRPr="00D62BD9">
        <w:rPr>
          <w:sz w:val="16"/>
        </w:rPr>
        <w:t xml:space="preserve"> have even </w:t>
      </w:r>
      <w:r w:rsidRPr="00A1365C">
        <w:rPr>
          <w:rStyle w:val="StyleUnderline"/>
        </w:rPr>
        <w:t>described</w:t>
      </w:r>
      <w:r w:rsidRPr="00D62BD9">
        <w:rPr>
          <w:sz w:val="16"/>
        </w:rPr>
        <w:t xml:space="preserve"> the </w:t>
      </w:r>
      <w:r w:rsidRPr="00A1365C">
        <w:rPr>
          <w:rStyle w:val="Emphasis"/>
        </w:rPr>
        <w:t>TPP as an "economic NATO",</w:t>
      </w:r>
      <w:r w:rsidRPr="00D62BD9">
        <w:rPr>
          <w:sz w:val="16"/>
        </w:rPr>
        <w:t xml:space="preserve"> considering that it was </w:t>
      </w:r>
      <w:r w:rsidRPr="00A1365C">
        <w:rPr>
          <w:rStyle w:val="StyleUnderline"/>
        </w:rPr>
        <w:t>explicitly intended to isolate China.</w:t>
      </w:r>
      <w:r w:rsidRPr="00D62BD9">
        <w:rPr>
          <w:sz w:val="16"/>
        </w:rPr>
        <w:t xml:space="preserve"> 66 In return</w:t>
      </w:r>
      <w:r w:rsidRPr="00A1365C">
        <w:rPr>
          <w:rStyle w:val="StyleUnderline"/>
        </w:rPr>
        <w:t xml:space="preserve">, Chinese initiatives such as </w:t>
      </w:r>
      <w:r w:rsidRPr="00D62BD9">
        <w:rPr>
          <w:sz w:val="16"/>
        </w:rPr>
        <w:t xml:space="preserve">reviving the FTAAP, the "One Belt, One Road" project or even </w:t>
      </w:r>
      <w:r w:rsidRPr="00A1365C">
        <w:rPr>
          <w:rStyle w:val="StyleUnderline"/>
        </w:rPr>
        <w:t>the Asian Infrastructure Investment Bank – AIIB</w:t>
      </w:r>
      <w:r w:rsidRPr="00D62BD9">
        <w:rPr>
          <w:sz w:val="16"/>
        </w:rPr>
        <w:t xml:space="preserve"> (which Japan and the United States have refused to join to date) could be </w:t>
      </w:r>
      <w:r w:rsidRPr="00A1365C">
        <w:rPr>
          <w:rStyle w:val="StyleUnderline"/>
        </w:rPr>
        <w:t>analyzed as attempts to address US activism and regain control of the agenda in terms of regional integration.</w:t>
      </w:r>
    </w:p>
    <w:p w14:paraId="2729996D" w14:textId="77777777" w:rsidR="00CF0CB4" w:rsidRPr="00CF0CB4" w:rsidRDefault="00CF0CB4" w:rsidP="00CF0CB4"/>
    <w:p w14:paraId="2DD8E9C8" w14:textId="6DF8A902" w:rsidR="00FF7C55" w:rsidRDefault="00FF7C55" w:rsidP="00FF7C55">
      <w:pPr>
        <w:pStyle w:val="Heading3"/>
      </w:pPr>
      <w:bookmarkStart w:id="29" w:name="_Toc456451892"/>
      <w:r>
        <w:lastRenderedPageBreak/>
        <w:t>Space</w:t>
      </w:r>
      <w:r w:rsidR="00322F8C" w:rsidRPr="00FF7C55">
        <w:t xml:space="preserve"> </w:t>
      </w:r>
      <w:r w:rsidR="00F1143C">
        <w:t>Cooperation</w:t>
      </w:r>
      <w:r w:rsidR="00322F8C">
        <w:t>–</w:t>
      </w:r>
      <w:r>
        <w:t xml:space="preserve"> Link</w:t>
      </w:r>
      <w:bookmarkEnd w:id="29"/>
    </w:p>
    <w:p w14:paraId="777897C7" w14:textId="6863966A" w:rsidR="00F1143C" w:rsidRDefault="00F1143C" w:rsidP="00F1143C"/>
    <w:p w14:paraId="5C903C7C" w14:textId="77777777" w:rsidR="00F1143C" w:rsidRDefault="00F1143C" w:rsidP="00F1143C">
      <w:pPr>
        <w:pStyle w:val="Heading4"/>
      </w:pPr>
      <w:r>
        <w:t>Bilateral cooperation on space key to the alliance.</w:t>
      </w:r>
    </w:p>
    <w:p w14:paraId="246D5710" w14:textId="77777777" w:rsidR="00F1143C" w:rsidRPr="000012B6" w:rsidRDefault="00F1143C" w:rsidP="00F1143C">
      <w:r w:rsidRPr="000012B6">
        <w:rPr>
          <w:rStyle w:val="Style13ptBold"/>
        </w:rPr>
        <w:t>Hoff 2016</w:t>
      </w:r>
      <w:r>
        <w:t xml:space="preserve">  </w:t>
      </w:r>
      <w:r w:rsidRPr="000012B6">
        <w:t xml:space="preserve">(Rachel Hoff Director of Defense Analysis American Action Forum, Next Steps for U.S. Japan Security cooperation, </w:t>
      </w:r>
      <w:r>
        <w:t xml:space="preserve">June, </w:t>
      </w:r>
      <w:r w:rsidRPr="000012B6">
        <w:t>http://spfusa.org/wp-content/uploads/2016/06/Hoff-Next-steps-US-Japan-security-cooperation.pdf)sw</w:t>
      </w:r>
    </w:p>
    <w:p w14:paraId="4F8E5AB7" w14:textId="3EC8D92C" w:rsidR="00F1143C" w:rsidRPr="00F1143C" w:rsidRDefault="00F1143C" w:rsidP="00F1143C">
      <w:r>
        <w:t>In addition to these</w:t>
      </w:r>
      <w:r w:rsidRPr="00AF5DD9">
        <w:rPr>
          <w:rStyle w:val="StyleUnderline"/>
        </w:rPr>
        <w:t xml:space="preserve"> rising regional challenges, new threats have emerged in cyber and outer space</w:t>
      </w:r>
      <w:r>
        <w:t xml:space="preserve">. The </w:t>
      </w:r>
      <w:r w:rsidRPr="00AF5DD9">
        <w:rPr>
          <w:rStyle w:val="StyleUnderline"/>
        </w:rPr>
        <w:t>threats in these two domains have changed dramatically since the U.S.-Japan defense guidelines were last revised in the 1990s. T</w:t>
      </w:r>
      <w:r>
        <w:t xml:space="preserve">he </w:t>
      </w:r>
      <w:r w:rsidRPr="00AF5DD9">
        <w:rPr>
          <w:rStyle w:val="StyleUnderline"/>
        </w:rPr>
        <w:t>dependence upon information systems and consequent vulnerability of critical infrastructure to cyber-attack present new concerns</w:t>
      </w:r>
      <w:r>
        <w:t xml:space="preserve">, </w:t>
      </w:r>
      <w:r w:rsidRPr="00AF5DD9">
        <w:rPr>
          <w:rStyle w:val="StyleUnderline"/>
        </w:rPr>
        <w:t>both for governments and for private industry</w:t>
      </w:r>
      <w:r>
        <w:t xml:space="preserve">, as both state and non-state actors engage in malicious behavior. </w:t>
      </w:r>
      <w:r w:rsidRPr="00AF5DD9">
        <w:rPr>
          <w:rStyle w:val="StyleUnderline"/>
        </w:rPr>
        <w:t>Space-based assets provide critical support</w:t>
      </w:r>
      <w:r>
        <w:rPr>
          <w:rStyle w:val="StyleUnderline"/>
        </w:rPr>
        <w:t xml:space="preserve"> </w:t>
      </w:r>
      <w:r w:rsidRPr="00AF5DD9">
        <w:rPr>
          <w:rStyle w:val="StyleUnderline"/>
        </w:rPr>
        <w:t>to security surveillance and intelligence operations</w:t>
      </w:r>
      <w:r>
        <w:t xml:space="preserve">. </w:t>
      </w:r>
      <w:r w:rsidRPr="00AF5DD9">
        <w:rPr>
          <w:rStyle w:val="StyleUnderline"/>
        </w:rPr>
        <w:t>Counter-space and anti-satellite threats aimed to deny access to these important assets pose a major threat to a wide range of capabilities</w:t>
      </w:r>
      <w:r>
        <w:t xml:space="preserve">. </w:t>
      </w:r>
      <w:r w:rsidRPr="00AF5DD9">
        <w:rPr>
          <w:rStyle w:val="StyleUnderline"/>
        </w:rPr>
        <w:t>Each of these situations demands greater bilateral efforts from the United States and Japan to deter mutual threats and secure shared interests.</w:t>
      </w:r>
      <w:r>
        <w:t xml:space="preserve"> Both regionally and in the global commons, the deteriorating security environment has added new urgency to overcoming obstacles to greater cooperation between these two important allies.</w:t>
      </w:r>
    </w:p>
    <w:p w14:paraId="3FFB6C23" w14:textId="77777777" w:rsidR="00AB4E48" w:rsidRDefault="00AB4E48" w:rsidP="00AB4E48">
      <w:pPr>
        <w:pStyle w:val="Heading4"/>
      </w:pPr>
      <w:r>
        <w:t>US-Japan collaboration is strong in space- new security framework has been established.</w:t>
      </w:r>
    </w:p>
    <w:p w14:paraId="2B704352" w14:textId="77777777" w:rsidR="00AB4E48" w:rsidRPr="000717F4" w:rsidRDefault="00AB4E48" w:rsidP="00AB4E48">
      <w:pPr>
        <w:rPr>
          <w:rStyle w:val="Style13ptBold"/>
          <w:b w:val="0"/>
        </w:rPr>
      </w:pPr>
      <w:r>
        <w:rPr>
          <w:rStyle w:val="Style13ptBold"/>
        </w:rPr>
        <w:t xml:space="preserve">NIDS 16 </w:t>
      </w:r>
      <w:r w:rsidRPr="00821B7A">
        <w:rPr>
          <w:rStyle w:val="Style13ptBold"/>
          <w:b w:val="0"/>
          <w:sz w:val="22"/>
        </w:rPr>
        <w:t>(The National Institute for Defense Studies (NIDS) is the Ministry of Defense’s core policy research arm, conducting research and studies with a policy orientation primarily on security and military history, while also serving as a strategic college-level educational institution for the training of high-level officers of the Self-Defense Forces. In addition, NIDS engages in such activities as the administration of military and naval documents, records and publications, and is considered to be the nation’s foremost military history research center. January 22, 2016, “Chapter 1- Space Security: Global Trends and Japan’s Efforts” pages 31-33, National Institute for Defense Studies (NIDS), &lt;</w:t>
      </w:r>
      <w:r w:rsidRPr="00821B7A" w:rsidDel="00800A27">
        <w:rPr>
          <w:rStyle w:val="Style13ptBold"/>
          <w:b w:val="0"/>
          <w:sz w:val="22"/>
        </w:rPr>
        <w:t xml:space="preserve"> </w:t>
      </w:r>
      <w:r w:rsidRPr="00821B7A">
        <w:rPr>
          <w:rStyle w:val="Style13ptBold"/>
          <w:b w:val="0"/>
          <w:sz w:val="22"/>
        </w:rPr>
        <w:t>http://www.nids.go.jp/english/publication/east-asian/pdf/2016/east-asian_e2016_01.pdf</w:t>
      </w:r>
      <w:r w:rsidRPr="00821B7A" w:rsidDel="00800A27">
        <w:rPr>
          <w:rStyle w:val="Style13ptBold"/>
          <w:b w:val="0"/>
          <w:sz w:val="22"/>
        </w:rPr>
        <w:t xml:space="preserve"> </w:t>
      </w:r>
      <w:r w:rsidRPr="00821B7A">
        <w:rPr>
          <w:rStyle w:val="Style13ptBold"/>
          <w:b w:val="0"/>
          <w:sz w:val="22"/>
        </w:rPr>
        <w:t>&gt; SK)</w:t>
      </w:r>
    </w:p>
    <w:p w14:paraId="0CD37B02" w14:textId="77777777" w:rsidR="00AB4E48" w:rsidRDefault="00AB4E48" w:rsidP="00AB4E48">
      <w:r w:rsidRPr="000E5A8F">
        <w:rPr>
          <w:rStyle w:val="StyleUnderline"/>
        </w:rPr>
        <w:t xml:space="preserve">The utilization of space for security purposes, which is necessary for Japan to ensure its security, is not something the country can accomplish by itself. The </w:t>
      </w:r>
      <w:r w:rsidRPr="005D7D53">
        <w:rPr>
          <w:rStyle w:val="StyleUnderline"/>
        </w:rPr>
        <w:t>item</w:t>
      </w:r>
      <w:r w:rsidRPr="000717F4">
        <w:t xml:space="preserve"> that ought to be considered in that regard </w:t>
      </w:r>
      <w:r w:rsidRPr="000E5A8F">
        <w:rPr>
          <w:rStyle w:val="StyleUnderline"/>
        </w:rPr>
        <w:t xml:space="preserve">is deepening cooperation in space with the United States within the Japan-US security framework. </w:t>
      </w:r>
      <w:r w:rsidRPr="005D7D53">
        <w:t xml:space="preserve">For example, as far as SSA is concerned, </w:t>
      </w:r>
      <w:r w:rsidRPr="000E5A8F">
        <w:rPr>
          <w:rStyle w:val="StyleUnderline"/>
        </w:rPr>
        <w:t xml:space="preserve">Japan can </w:t>
      </w:r>
      <w:r w:rsidRPr="005D7D53">
        <w:t>augment and</w:t>
      </w:r>
      <w:r w:rsidRPr="000E5A8F">
        <w:rPr>
          <w:rStyle w:val="StyleUnderline"/>
        </w:rPr>
        <w:t xml:space="preserve"> supplement </w:t>
      </w:r>
      <w:r w:rsidRPr="005D7D53">
        <w:t xml:space="preserve">the segment of </w:t>
      </w:r>
      <w:r w:rsidRPr="009F2399">
        <w:rPr>
          <w:rStyle w:val="StyleUnderline"/>
        </w:rPr>
        <w:t>the</w:t>
      </w:r>
      <w:r w:rsidRPr="005D7D53">
        <w:t xml:space="preserve"> </w:t>
      </w:r>
      <w:r w:rsidRPr="000E5A8F">
        <w:rPr>
          <w:rStyle w:val="StyleUnderline"/>
        </w:rPr>
        <w:t>US global surveillance network that lies within East Asia, one effective approach being the construction of an SSA system based on Japan-US coordination.</w:t>
      </w:r>
      <w:r w:rsidRPr="000717F4">
        <w:t xml:space="preserve"> Related appropriations for that have been sought in the budgetary reque</w:t>
      </w:r>
      <w:r>
        <w:t>st for fiscal 2016 as well.149).</w:t>
      </w:r>
      <w:r w:rsidRPr="009F2399">
        <w:t xml:space="preserve"> </w:t>
      </w:r>
      <w:r w:rsidRPr="005D7D53">
        <w:t xml:space="preserve">The format and number of SSA sensors to be developed will become clarified in the overall design of the system that is planned for fiscal 2016 (see Figure 1.2). </w:t>
      </w:r>
      <w:r w:rsidRPr="000E5A8F">
        <w:rPr>
          <w:rStyle w:val="StyleUnderline"/>
        </w:rPr>
        <w:t xml:space="preserve">Also, there are ways for the United States and Japan to mutually cooperate in MDA, which aims to develop appropriate methods to deal with maritime security, the securing of safe navigation, and appropriate responses to natural disasters and environmental pollution. </w:t>
      </w:r>
      <w:r w:rsidRPr="005D7D53">
        <w:t>Currently, all large shipping vessels are required to be equipped with an Automatic Identification System (AIS), which transmits such basic information as identification signals, position, and speed.</w:t>
      </w:r>
      <w:r w:rsidRPr="000E5A8F">
        <w:rPr>
          <w:rStyle w:val="StyleUnderline"/>
        </w:rPr>
        <w:t xml:space="preserve"> However, since AIS uses the very high frequency band for radio waves, it is only able, </w:t>
      </w:r>
      <w:r w:rsidRPr="005D7D53">
        <w:t>on land</w:t>
      </w:r>
      <w:r w:rsidRPr="000E5A8F">
        <w:rPr>
          <w:rStyle w:val="StyleUnderline"/>
        </w:rPr>
        <w:t>, to receive signals from vessels lying within fifty kilometers or so from shore.</w:t>
      </w:r>
      <w:r w:rsidRPr="000717F4">
        <w:t xml:space="preserve"> </w:t>
      </w:r>
      <w:r w:rsidRPr="005D7D53">
        <w:rPr>
          <w:rStyle w:val="StyleUnderline"/>
        </w:rPr>
        <w:t>If the radio waves are received in space, taking advantage the fact that radio waves also extend in the vertical direction, it will become possible to ascertain globally the position of ships sending out AIS signals</w:t>
      </w:r>
      <w:r w:rsidRPr="000717F4">
        <w:t xml:space="preserve">. </w:t>
      </w:r>
      <w:r w:rsidRPr="000E5A8F">
        <w:rPr>
          <w:rStyle w:val="StyleUnderline"/>
        </w:rPr>
        <w:t xml:space="preserve">Although the United States has led efforts in the field, Japan’s JAXA and others are also actively engaging in tests, </w:t>
      </w:r>
      <w:r w:rsidRPr="00821B7A">
        <w:rPr>
          <w:rStyle w:val="StyleUnderline"/>
        </w:rPr>
        <w:t>meaning that in the future, cooperation between Japan and the United States may enable law-enforcement agencies and others to detect and track the movements of a variety of shipping vessels, combined with other kinds of data besides AIS.</w:t>
      </w:r>
      <w:r w:rsidRPr="000717F4">
        <w:t xml:space="preserve"> </w:t>
      </w:r>
    </w:p>
    <w:p w14:paraId="250647CD" w14:textId="77777777" w:rsidR="00AB4E48" w:rsidRPr="00AB4E48" w:rsidRDefault="00AB4E48" w:rsidP="00AB4E48"/>
    <w:p w14:paraId="758D57A6" w14:textId="11509BF4" w:rsidR="00FF7C55" w:rsidRDefault="00FF7C55" w:rsidP="00FF7C55">
      <w:pPr>
        <w:pStyle w:val="Heading3"/>
      </w:pPr>
      <w:bookmarkStart w:id="30" w:name="_Toc456451893"/>
      <w:r>
        <w:lastRenderedPageBreak/>
        <w:t>Climate</w:t>
      </w:r>
      <w:r w:rsidR="00322F8C" w:rsidRPr="00FF7C55">
        <w:t xml:space="preserve"> </w:t>
      </w:r>
      <w:r w:rsidR="00322F8C">
        <w:t>–</w:t>
      </w:r>
      <w:r w:rsidRPr="00FF7C55">
        <w:t xml:space="preserve"> </w:t>
      </w:r>
      <w:r>
        <w:t>Link</w:t>
      </w:r>
      <w:bookmarkEnd w:id="30"/>
    </w:p>
    <w:p w14:paraId="59337EEA" w14:textId="77777777" w:rsidR="00C41900" w:rsidRPr="00013E28" w:rsidRDefault="00C41900" w:rsidP="00C41900">
      <w:pPr>
        <w:pStyle w:val="Heading4"/>
        <w:rPr>
          <w:rStyle w:val="Style13ptBold"/>
          <w:b/>
        </w:rPr>
      </w:pPr>
      <w:r>
        <w:rPr>
          <w:rStyle w:val="Style13ptBold"/>
          <w:b/>
        </w:rPr>
        <w:t>Japan is does not like US cooperation with China on climate, because it seems like the US isn’t responding to Chinese aggression forcefully.</w:t>
      </w:r>
    </w:p>
    <w:p w14:paraId="2798C17C" w14:textId="77777777" w:rsidR="00C41900" w:rsidRDefault="00C41900" w:rsidP="00C41900">
      <w:r w:rsidRPr="00CA0AE4">
        <w:rPr>
          <w:rStyle w:val="Style13ptBold"/>
        </w:rPr>
        <w:t>Funabashi 2016</w:t>
      </w:r>
      <w:r w:rsidRPr="00205BE9">
        <w:t>,</w:t>
      </w:r>
      <w:r>
        <w:t xml:space="preserve"> </w:t>
      </w:r>
      <w:r w:rsidRPr="00205BE9">
        <w:t>Yoichi</w:t>
      </w:r>
      <w:r>
        <w:t>,</w:t>
      </w:r>
      <w:r w:rsidRPr="00205BE9">
        <w:t xml:space="preserve"> chairman of the Rebuild Japan Initiative Foundation and former editor-in-chief of the Asahi Shimbun., 6-10-2016, "The gap in 'China policies'," Japan Times, </w:t>
      </w:r>
      <w:r w:rsidRPr="00275893">
        <w:t>http://www.japantimes.co.jp/opinion/2016/06/10/commentary/japan-commentary/gap-china-policies/#.V4ezVxUrK02</w:t>
      </w:r>
    </w:p>
    <w:p w14:paraId="2A4369CC" w14:textId="77777777" w:rsidR="00C41900" w:rsidRPr="00275893" w:rsidRDefault="00C41900" w:rsidP="00C41900">
      <w:pPr>
        <w:rPr>
          <w:sz w:val="16"/>
        </w:rPr>
      </w:pPr>
      <w:r w:rsidRPr="00355045">
        <w:rPr>
          <w:rStyle w:val="StyleUnderline"/>
        </w:rPr>
        <w:t>Within the U.S. government, there are two schools of thought</w:t>
      </w:r>
      <w:r w:rsidRPr="00275893">
        <w:rPr>
          <w:sz w:val="16"/>
        </w:rPr>
        <w:t xml:space="preserve"> on the proper approach to China. </w:t>
      </w:r>
      <w:r w:rsidRPr="00C950A7">
        <w:rPr>
          <w:rStyle w:val="StyleUnderline"/>
        </w:rPr>
        <w:t xml:space="preserve">On one hand, the </w:t>
      </w:r>
      <w:r w:rsidRPr="00355045">
        <w:rPr>
          <w:rStyle w:val="StyleUnderline"/>
        </w:rPr>
        <w:t>Pentagon</w:t>
      </w:r>
      <w:r w:rsidRPr="00275893">
        <w:rPr>
          <w:sz w:val="16"/>
        </w:rPr>
        <w:t xml:space="preserve"> </w:t>
      </w:r>
      <w:r w:rsidRPr="00275893">
        <w:rPr>
          <w:rStyle w:val="StyleUnderline"/>
        </w:rPr>
        <w:t>and</w:t>
      </w:r>
      <w:r w:rsidRPr="00275893">
        <w:rPr>
          <w:sz w:val="16"/>
        </w:rPr>
        <w:t xml:space="preserve"> the headquarters of the U.S. Pacific Command (</w:t>
      </w:r>
      <w:r w:rsidRPr="00275893">
        <w:rPr>
          <w:rStyle w:val="StyleUnderline"/>
        </w:rPr>
        <w:t>PACOM</w:t>
      </w:r>
      <w:r w:rsidRPr="00275893">
        <w:rPr>
          <w:sz w:val="16"/>
        </w:rPr>
        <w:t xml:space="preserve">) </w:t>
      </w:r>
      <w:r w:rsidRPr="00275893">
        <w:rPr>
          <w:rStyle w:val="StyleUnderline"/>
        </w:rPr>
        <w:t>are pushing for a stronger</w:t>
      </w:r>
      <w:r w:rsidRPr="00275893">
        <w:rPr>
          <w:sz w:val="16"/>
        </w:rPr>
        <w:t xml:space="preserve"> and clearer </w:t>
      </w:r>
      <w:r w:rsidRPr="00275893">
        <w:rPr>
          <w:rStyle w:val="StyleUnderline"/>
        </w:rPr>
        <w:t>response to China’s aggressive actions</w:t>
      </w:r>
      <w:r w:rsidRPr="00275893">
        <w:rPr>
          <w:sz w:val="16"/>
        </w:rPr>
        <w:t xml:space="preserve"> in the South China Sea. </w:t>
      </w:r>
      <w:r w:rsidRPr="00C950A7">
        <w:rPr>
          <w:rStyle w:val="StyleUnderline"/>
        </w:rPr>
        <w:t>Meanwhile</w:t>
      </w:r>
      <w:r w:rsidRPr="00355045">
        <w:rPr>
          <w:rStyle w:val="StyleUnderline"/>
        </w:rPr>
        <w:t>, the White House would like to stabilize relations with China across all areas, including cybersecurity and the global environment.</w:t>
      </w:r>
      <w:r>
        <w:rPr>
          <w:rStyle w:val="StyleUnderline"/>
        </w:rPr>
        <w:t xml:space="preserve"> </w:t>
      </w:r>
      <w:r w:rsidRPr="00355045">
        <w:rPr>
          <w:rStyle w:val="StyleUnderline"/>
        </w:rPr>
        <w:t>Many</w:t>
      </w:r>
      <w:r w:rsidRPr="00275893">
        <w:rPr>
          <w:sz w:val="16"/>
        </w:rPr>
        <w:t xml:space="preserve"> in the U.S. government have come to </w:t>
      </w:r>
      <w:r w:rsidRPr="00355045">
        <w:rPr>
          <w:rStyle w:val="StyleUnderline"/>
        </w:rPr>
        <w:t>believe that deepening cooperation with China on</w:t>
      </w:r>
      <w:r w:rsidRPr="00275893">
        <w:rPr>
          <w:sz w:val="16"/>
        </w:rPr>
        <w:t xml:space="preserve"> global issues such as </w:t>
      </w:r>
      <w:r w:rsidRPr="00355045">
        <w:rPr>
          <w:rStyle w:val="StyleUnderline"/>
        </w:rPr>
        <w:t>climate change will</w:t>
      </w:r>
      <w:r w:rsidRPr="00275893">
        <w:rPr>
          <w:sz w:val="16"/>
        </w:rPr>
        <w:t xml:space="preserve"> directly </w:t>
      </w:r>
      <w:r w:rsidRPr="00355045">
        <w:rPr>
          <w:rStyle w:val="StyleUnderline"/>
        </w:rPr>
        <w:t>benefit their management of</w:t>
      </w:r>
      <w:r w:rsidRPr="00275893">
        <w:rPr>
          <w:sz w:val="16"/>
        </w:rPr>
        <w:t xml:space="preserve"> other </w:t>
      </w:r>
      <w:r w:rsidRPr="00355045">
        <w:rPr>
          <w:rStyle w:val="StyleUnderline"/>
        </w:rPr>
        <w:t>regional geopolitical challenges</w:t>
      </w:r>
      <w:r w:rsidRPr="00275893">
        <w:rPr>
          <w:sz w:val="16"/>
        </w:rPr>
        <w:t xml:space="preserve">. Apparently Secretary of State John Kerry still belongs to this school of thought. </w:t>
      </w:r>
      <w:r w:rsidRPr="00355045">
        <w:rPr>
          <w:rStyle w:val="Emphasis"/>
        </w:rPr>
        <w:t>Japan, however, believes that even if these sets of issues could be linked, it is doubtful that it would encourage China to exercise restraint</w:t>
      </w:r>
      <w:r w:rsidRPr="00275893">
        <w:rPr>
          <w:sz w:val="16"/>
        </w:rPr>
        <w:t xml:space="preserve"> in the geopolitical sphere. </w:t>
      </w:r>
      <w:r w:rsidRPr="00C950A7">
        <w:rPr>
          <w:rStyle w:val="StyleUnderline"/>
        </w:rPr>
        <w:t>Indeed</w:t>
      </w:r>
      <w:r w:rsidRPr="00355045">
        <w:rPr>
          <w:rStyle w:val="StyleUnderline"/>
        </w:rPr>
        <w:t>, Japan acutely feels nakedly exposed to China’s assertiveness</w:t>
      </w:r>
      <w:r w:rsidRPr="00275893">
        <w:rPr>
          <w:sz w:val="16"/>
        </w:rPr>
        <w:t xml:space="preserve"> </w:t>
      </w:r>
      <w:r w:rsidRPr="00355045">
        <w:rPr>
          <w:rStyle w:val="StyleUnderline"/>
        </w:rPr>
        <w:t>and is concerned that this unease is not sufficiently shared</w:t>
      </w:r>
      <w:r w:rsidRPr="00275893">
        <w:rPr>
          <w:sz w:val="16"/>
        </w:rPr>
        <w:t xml:space="preserve"> by the Obama administration. </w:t>
      </w:r>
      <w:r w:rsidRPr="00355045">
        <w:rPr>
          <w:rStyle w:val="StyleUnderline"/>
        </w:rPr>
        <w:t>The Abe administration’s approach to China is similar to that of the Pentagon and PACOM,</w:t>
      </w:r>
      <w:r w:rsidRPr="00275893">
        <w:rPr>
          <w:sz w:val="16"/>
        </w:rPr>
        <w:t xml:space="preserve"> while the White House feels hemmed in by the Pentagon-Japan alliance. The fact that the U.S. National Security Council (NSC) and Japan’s National Security Secretariat (NSS) are not working well together at present is a reflection of this state of affairs.</w:t>
      </w:r>
    </w:p>
    <w:p w14:paraId="03E87386" w14:textId="77777777" w:rsidR="00C265CE" w:rsidRDefault="00C265CE" w:rsidP="00C265CE">
      <w:pPr>
        <w:pStyle w:val="Heading4"/>
      </w:pPr>
      <w:r>
        <w:t>US-Japan cooperation key to low-carbon Asian energy growth</w:t>
      </w:r>
    </w:p>
    <w:p w14:paraId="07A496E0" w14:textId="77777777" w:rsidR="00C265CE" w:rsidRDefault="00C265CE" w:rsidP="00C265CE">
      <w:pPr>
        <w:rPr>
          <w:sz w:val="20"/>
          <w:szCs w:val="20"/>
        </w:rPr>
      </w:pPr>
      <w:r w:rsidRPr="00DA21C5">
        <w:rPr>
          <w:rStyle w:val="Style13ptBold"/>
        </w:rPr>
        <w:t>U.S.-Japan Commission on the Future of the Alliance</w:t>
      </w:r>
      <w:r>
        <w:rPr>
          <w:rStyle w:val="Style13ptBold"/>
        </w:rPr>
        <w:t xml:space="preserve">, 16 </w:t>
      </w:r>
      <w:r>
        <w:rPr>
          <w:rStyle w:val="Style13ptBold"/>
          <w:b w:val="0"/>
        </w:rPr>
        <w:t>(</w:t>
      </w:r>
      <w:r w:rsidRPr="00DA21C5">
        <w:rPr>
          <w:sz w:val="20"/>
          <w:szCs w:val="20"/>
        </w:rPr>
        <w:t xml:space="preserve">U.S. Commissioners: Japanese Commissioners Richard Armitage, President, Armitage International L.C.; CSIS Trustee (Co-Chair) Dennis C. Blair, CEO and Chairman of the Board, Sasakawa Peace Foundation USA Aaron Friedberg, Professor of Politics and International Affairs, Princeton University Michael Green, Senior Vice President for Asia and Japan Chair, CSIS; Chair in Modern and Contemporary Japanese Politics and Foreign Policy, Georgetown University John Hamre, President, CEO, and Pritzker Chair, CSIS (Co-Chair) Joseph Nye Jr., University Distinguished Service Professor, John F. Kennedy School of Government, Harvard University; CSIS Trustee Jiro Hanyu, Chairman, The Sasakawa Peace Foundation Ryozo Kato, former Ambassador of Japan to the United States (Co-Chair) Masashi Nishihara, President, Research Institute for Peace and Security Yukio Okamoto, President, Okamoto Associates Ryouichi Oriki, former Chief of Staff, Joint Staff Koji Tanami, former Administrative Vice Minister, Ministry of Finance; former President, Japan Bank for International Cooperation Noboru Yamaguchi, Professor, International University of Japan Research Institute; Advisor, The Sasakawa Peace Foundation, Published by Sasakawa USA &amp; CSIS, 2-29-2016, ("The U.S.-Japan Alliance to 2030: Power and Principle," </w:t>
      </w:r>
      <w:r w:rsidRPr="009804AE">
        <w:rPr>
          <w:sz w:val="20"/>
          <w:szCs w:val="20"/>
        </w:rPr>
        <w:t>http://spfusa.org/research/the-us-japan-alliance-to-2030-power-and-principle/</w:t>
      </w:r>
      <w:r w:rsidRPr="00DA21C5">
        <w:rPr>
          <w:sz w:val="20"/>
          <w:szCs w:val="20"/>
        </w:rPr>
        <w:t>) GS</w:t>
      </w:r>
    </w:p>
    <w:p w14:paraId="503CD5E2" w14:textId="77777777" w:rsidR="00C265CE" w:rsidRPr="000A00CC" w:rsidRDefault="00C265CE" w:rsidP="00C265CE">
      <w:pPr>
        <w:rPr>
          <w:sz w:val="16"/>
        </w:rPr>
      </w:pPr>
      <w:r w:rsidRPr="00447A38">
        <w:rPr>
          <w:rStyle w:val="StyleUnderline"/>
        </w:rPr>
        <w:t>Climate change and environmental degradation remain major concerns for both the United States and Japan. Poor and deteriorating air and water quality in China has put pressure on the government to take serious remedial action</w:t>
      </w:r>
      <w:r w:rsidRPr="000A00CC">
        <w:rPr>
          <w:sz w:val="16"/>
        </w:rPr>
        <w:t xml:space="preserve">. The potential social and economic effects of climate change are substantial, particularly in heavily populated coastal areas. Climate change may also lead to the destruction of millions of acres of arable land and increase the frequency and severity of natural disasters in the Asia-Pacific and globally, requiring greater investments in humanitarian assistance and disaster relief. Through 2030 environmental issues will offer a powerful incentive for international cooperation, offsetting some of the many issues in the region that cause competition, mistrust, and even conflict. </w:t>
      </w:r>
      <w:r w:rsidRPr="00C3659D">
        <w:rPr>
          <w:rStyle w:val="StyleUnderline"/>
        </w:rPr>
        <w:t>There are encouraging signs recently of U.S. and Chinese initiatives to curb greenhouse gas emissions, but they may not be sufficient to avoid major climate change impacts</w:t>
      </w:r>
      <w:r w:rsidRPr="000A00CC">
        <w:rPr>
          <w:sz w:val="16"/>
        </w:rPr>
        <w:t xml:space="preserve">. Closely related to environmental issues is the future of energy. As Asia continues to develop, demand for electricity and transportation fuels will increase. The challenge is to meet these demands without exceeding prudent levels of carbon dioxide and other greenhouse gas emissions. This will mean embracing alternatives to coal-fired power plants and gasoline powered vehicles. </w:t>
      </w:r>
      <w:r w:rsidRPr="00C36EFE">
        <w:rPr>
          <w:rStyle w:val="StyleUnderline"/>
        </w:rPr>
        <w:t>The United States, as a major exporter of coal and liquefied natural gas, and both the United States and Japan, as leading exporters of power plants and automobiles and major supporters of energy research and development, can play important roles in supporting low-carbon Asian energy growth</w:t>
      </w:r>
      <w:r w:rsidRPr="000A00CC">
        <w:rPr>
          <w:sz w:val="16"/>
        </w:rPr>
        <w:t xml:space="preserve">. Current policies in both countries are inadequate, and in many cases developing countries are turning to cheaper and dirtier solutions for their energy needs. </w:t>
      </w:r>
    </w:p>
    <w:p w14:paraId="773E6FFA" w14:textId="77777777" w:rsidR="00C41900" w:rsidRDefault="00C41900" w:rsidP="00C41900"/>
    <w:p w14:paraId="315AC4DB" w14:textId="77777777" w:rsidR="00C41900" w:rsidRPr="007675EF" w:rsidRDefault="00C41900" w:rsidP="00C41900"/>
    <w:p w14:paraId="5C7B8F98" w14:textId="77777777" w:rsidR="00C41900" w:rsidRPr="00C41900" w:rsidRDefault="00C41900" w:rsidP="00C41900"/>
    <w:p w14:paraId="4A686BC6" w14:textId="602F4AAC" w:rsidR="00537B2C" w:rsidRDefault="00537B2C" w:rsidP="00537B2C">
      <w:pPr>
        <w:pStyle w:val="Heading4"/>
      </w:pPr>
      <w:r>
        <w:lastRenderedPageBreak/>
        <w:t xml:space="preserve">Japan </w:t>
      </w:r>
      <w:r w:rsidR="00C41900">
        <w:t>wants to be a leader in</w:t>
      </w:r>
      <w:r>
        <w:t xml:space="preserve"> clean technology and energy efficiency</w:t>
      </w:r>
    </w:p>
    <w:p w14:paraId="22FB5722" w14:textId="66C956FD" w:rsidR="00537B2C" w:rsidRPr="00DA21C5" w:rsidRDefault="00537B2C" w:rsidP="00537B2C">
      <w:pPr>
        <w:rPr>
          <w:sz w:val="20"/>
          <w:szCs w:val="20"/>
        </w:rPr>
      </w:pPr>
      <w:r w:rsidRPr="00DA21C5">
        <w:rPr>
          <w:rStyle w:val="Style13ptBold"/>
        </w:rPr>
        <w:t>U.S.-Japan Commission on the Future of the Alliance</w:t>
      </w:r>
      <w:r>
        <w:rPr>
          <w:rStyle w:val="Style13ptBold"/>
        </w:rPr>
        <w:t xml:space="preserve">, 16 </w:t>
      </w:r>
      <w:r w:rsidRPr="00AB4E48">
        <w:t>(U.S</w:t>
      </w:r>
      <w:r w:rsidRPr="00DA21C5">
        <w:rPr>
          <w:sz w:val="20"/>
          <w:szCs w:val="20"/>
        </w:rPr>
        <w:t xml:space="preserve">. Commissioners: Japanese Commissioners Richard Armitage, President, Armitage International L.C.; CSIS Trustee (Co-Chair) Dennis C. Blair, CEO and Chairman of the Board, Sasakawa Peace Foundation USA Aaron Friedberg, Professor of Politics and International Affairs, Princeton University Michael Green, Senior Vice President for Asia and Japan Chair, CSIS; Chair in Modern and Contemporary Japanese Politics and Foreign Policy, Georgetown University John Hamre, President, CEO, and Pritzker Chair, CSIS (Co-Chair) Joseph Nye Jr., University Distinguished Service Professor, John F. Kennedy School of Government, Harvard University; CSIS Trustee Jiro Hanyu, Chairman, The Sasakawa Peace Foundation Ryozo Kato, former Ambassador of Japan to the United States (Co-Chair) Masashi Nishihara, President, Research Institute for Peace and Security Yukio Okamoto, President, Okamoto Associates Ryouichi Oriki, former Chief of Staff, Joint Staff Koji Tanami, former Administrative Vice Minister, Ministry of Finance; former President, Japan Bank for International Cooperation Noboru Yamaguchi, Professor, International University of Japan Research Institute; Advisor, The Sasakawa Peace Foundation, Published by Sasakawa USA &amp; CSIS, 2-29-2016, ("The U.S.-Japan Alliance to 2030: Power and Principle," </w:t>
      </w:r>
      <w:r w:rsidRPr="00A52B1B">
        <w:rPr>
          <w:sz w:val="20"/>
          <w:szCs w:val="20"/>
        </w:rPr>
        <w:t>http://spfusa.org/research/the-us-japan-alliance-to-2030-power-and-principle/</w:t>
      </w:r>
      <w:r w:rsidRPr="00DA21C5">
        <w:rPr>
          <w:sz w:val="20"/>
          <w:szCs w:val="20"/>
        </w:rPr>
        <w:t>) GS</w:t>
      </w:r>
    </w:p>
    <w:p w14:paraId="1F4A82C7" w14:textId="77777777" w:rsidR="00537B2C" w:rsidRPr="004A10D3" w:rsidRDefault="00537B2C" w:rsidP="00537B2C">
      <w:r w:rsidRPr="004A10D3">
        <w:t xml:space="preserve">Beyond these economic concerns the dangers of climate change and ecological degradation threaten the region. The ability of the major Asia-Pacific economies to cooperate in the face of all these transnational challenges will have important implications for the future strategic environment. </w:t>
      </w:r>
      <w:r w:rsidRPr="004A10D3">
        <w:rPr>
          <w:rStyle w:val="StyleUnderline"/>
        </w:rPr>
        <w:t>While China and the United States are the world’s leading emitters of greenhouse gases (in that order), Japan is the world’s superpower in clean technology and energy efficiency</w:t>
      </w:r>
      <w:r w:rsidRPr="004A10D3">
        <w:t xml:space="preserve">. There are encouraging signs of U.S. and Chinese initiatives to curb greenhouse gas emissions as well as the recent agreement at the 2015 Paris Climate Conference, but these </w:t>
      </w:r>
      <w:r w:rsidRPr="004A10D3">
        <w:rPr>
          <w:rStyle w:val="StyleUnderline"/>
        </w:rPr>
        <w:t>promises remain aspirational and unenforceable, requiring further efforts at bilateral, regional, and global cooperation to reduce carbon emissions</w:t>
      </w:r>
      <w:r w:rsidRPr="004A10D3">
        <w:t>.</w:t>
      </w:r>
    </w:p>
    <w:p w14:paraId="1EC5FB71" w14:textId="77777777" w:rsidR="005671ED" w:rsidRDefault="005671ED" w:rsidP="005671ED">
      <w:pPr>
        <w:pStyle w:val="Heading3"/>
      </w:pPr>
      <w:bookmarkStart w:id="31" w:name="_Toc456451894"/>
      <w:r>
        <w:lastRenderedPageBreak/>
        <w:t>Nuclear power – Link</w:t>
      </w:r>
      <w:bookmarkEnd w:id="31"/>
    </w:p>
    <w:p w14:paraId="2C4BDF3D" w14:textId="77777777" w:rsidR="005671ED" w:rsidRDefault="005671ED" w:rsidP="005671ED">
      <w:pPr>
        <w:pStyle w:val="Heading4"/>
      </w:pPr>
      <w:r>
        <w:t>US-Japan nuclear energy cooperation key to non-proliferation security architecture</w:t>
      </w:r>
    </w:p>
    <w:p w14:paraId="75C0020C" w14:textId="77777777" w:rsidR="005671ED" w:rsidRDefault="005671ED" w:rsidP="005671ED">
      <w:pPr>
        <w:rPr>
          <w:sz w:val="20"/>
          <w:szCs w:val="20"/>
        </w:rPr>
      </w:pPr>
      <w:r w:rsidRPr="00DA21C5">
        <w:rPr>
          <w:rStyle w:val="Style13ptBold"/>
        </w:rPr>
        <w:t>U.S.-Japan Commission on the Future of the Alliance</w:t>
      </w:r>
      <w:r>
        <w:rPr>
          <w:rStyle w:val="Style13ptBold"/>
        </w:rPr>
        <w:t xml:space="preserve">, 16 </w:t>
      </w:r>
      <w:r>
        <w:rPr>
          <w:rStyle w:val="Style13ptBold"/>
          <w:b w:val="0"/>
        </w:rPr>
        <w:t>(</w:t>
      </w:r>
      <w:r w:rsidRPr="00DA21C5">
        <w:rPr>
          <w:sz w:val="20"/>
          <w:szCs w:val="20"/>
        </w:rPr>
        <w:t xml:space="preserve">U.S. Commissioners: Japanese Commissioners Richard Armitage, President, Armitage International L.C.; CSIS Trustee (Co-Chair) Dennis C. Blair, CEO and Chairman of the Board, Sasakawa Peace Foundation USA Aaron Friedberg, Professor of Politics and International Affairs, Princeton University Michael Green, Senior Vice President for Asia and Japan Chair, CSIS; Chair in Modern and Contemporary Japanese Politics and Foreign Policy, Georgetown University John Hamre, President, CEO, and Pritzker Chair, CSIS (Co-Chair) Joseph Nye Jr., University Distinguished Service Professor, John F. Kennedy School of Government, Harvard University; CSIS Trustee Jiro Hanyu, Chairman, The Sasakawa Peace Foundation Ryozo Kato, former Ambassador of Japan to the United States (Co-Chair) Masashi Nishihara, President, Research Institute for Peace and Security Yukio Okamoto, President, Okamoto Associates Ryouichi Oriki, former Chief of Staff, Joint Staff Koji Tanami, former Administrative Vice Minister, Ministry of Finance; former President, Japan Bank for International Cooperation Noboru Yamaguchi, Professor, International University of Japan Research Institute; Advisor, The Sasakawa Peace Foundation, Published by Sasakawa USA &amp; CSIS, 2-29-2016, ("The U.S.-Japan Alliance to 2030: Power and Principle," </w:t>
      </w:r>
      <w:r w:rsidRPr="009804AE">
        <w:rPr>
          <w:sz w:val="20"/>
          <w:szCs w:val="20"/>
        </w:rPr>
        <w:t>http://spfusa.org/research/the-us-japan-alliance-to-2030-power-and-principle/</w:t>
      </w:r>
      <w:r w:rsidRPr="00DA21C5">
        <w:rPr>
          <w:sz w:val="20"/>
          <w:szCs w:val="20"/>
        </w:rPr>
        <w:t>) GS</w:t>
      </w:r>
    </w:p>
    <w:p w14:paraId="621B6CDC" w14:textId="77777777" w:rsidR="005671ED" w:rsidRPr="00E4648F" w:rsidRDefault="005671ED" w:rsidP="005671ED"/>
    <w:p w14:paraId="512C2058" w14:textId="77777777" w:rsidR="005671ED" w:rsidRDefault="005671ED" w:rsidP="005671ED">
      <w:r w:rsidRPr="009E6701">
        <w:t xml:space="preserve">Nearly five years after the triple disasters of March 11, 2011, Japan is still seeking a path to energy security. The shutdown of Japan’s 50 nuclear power plants, which prior to the Fukushima disaster comprised approximately 29 percent of Japan’s electricity generation, necessitated a scramble to secure baseload energy supply in the form of increased dependence on coal and natural gas imports. A newly established Nuclear Regulatory Authority has since approved the resumption of nuclear power generation on a small scale—a welcome development as the government develops strategies to realize a proposed energy mix for 2030 that also features natural gas, coal, oil, and renewable resources. </w:t>
      </w:r>
      <w:r w:rsidRPr="00D82724">
        <w:rPr>
          <w:rStyle w:val="StyleUnderline"/>
        </w:rPr>
        <w:t>Japan’s energy security is fundamentally in the U.S. interest and the shale gas revolution in the continental United States presents a unique opportunity to promote liquefied natural gas (LNG) exports. To contain its rising energy costs, Japan needs to eliminate or reduce the very expensive Asian natural gas premium on long-term oil-linked contracts, while diversifying its energy sources</w:t>
      </w:r>
      <w:r w:rsidRPr="009E6701">
        <w:t xml:space="preserve">. Such an initiative would involve an East Asian natural gas hub, a cooperative project with other Asian gas-importing countries, such as the Republic of Korea and China. </w:t>
      </w:r>
    </w:p>
    <w:p w14:paraId="24E1A371" w14:textId="77777777" w:rsidR="005671ED" w:rsidRPr="000F26AB" w:rsidRDefault="005671ED" w:rsidP="005671ED">
      <w:pPr>
        <w:rPr>
          <w:u w:val="single"/>
        </w:rPr>
      </w:pPr>
      <w:r w:rsidRPr="009E6701">
        <w:t xml:space="preserve">Beyond the important issues of supporting economic growth and prosperity, the Commission believes it is essential that Japan and the United States remain international leaders in the field of commercial nuclear power. The foundation of any nuclear weapons program is generally a domestic commercial nuclear energy industry. Understanding this, </w:t>
      </w:r>
      <w:r w:rsidRPr="00E92533">
        <w:rPr>
          <w:rStyle w:val="StyleUnderline"/>
        </w:rPr>
        <w:t>the United States and Japan have long championed international regulation and monitoring of commercial nuclear power. Japan and the United States have been the international leaders in the global campaign to prevent proliferation of nuclear weapons</w:t>
      </w:r>
      <w:r w:rsidRPr="009E6701">
        <w:t xml:space="preserve">. The Non-Proliferation Treaty establishes the policy framework for proliferation prevention, and establishes a framework for international inspection. </w:t>
      </w:r>
      <w:r w:rsidRPr="00C36EFE">
        <w:rPr>
          <w:rStyle w:val="StyleUnderline"/>
        </w:rPr>
        <w:t>The United States and Japan must remain global leaders in this campaign, but their shared authority and power in this effort will greatly diminish if Japan fails to restart its domestic nuclear power enterprise, and if the United States continues to neglect its nuclear power enterprise. A strong commercial nuclear ecosystem in both Japan and the United States is an essential element of their shared commitment to global norms and to the monitoring of an expanding universe of commercial nuclear power.</w:t>
      </w:r>
      <w:r w:rsidRPr="009E6701">
        <w:t xml:space="preserve"> Russia, China, India, and South Korea are growing as suppliers of commercial nuclear power plants and enriched nuclear materials. None of these four countries have been champions of non-proliferation. </w:t>
      </w:r>
      <w:r w:rsidRPr="00AB3164">
        <w:rPr>
          <w:rStyle w:val="StyleUnderline"/>
        </w:rPr>
        <w:t>It is essential that the two greatest champions—Japan and the United States—remain global leaders in the industry so that they can shape the non-proliferation security architecture.</w:t>
      </w:r>
    </w:p>
    <w:p w14:paraId="0887D474" w14:textId="77777777" w:rsidR="00537B2C" w:rsidRDefault="00537B2C" w:rsidP="00537B2C"/>
    <w:p w14:paraId="5DEE168B" w14:textId="77777777" w:rsidR="00537B2C" w:rsidRPr="00537B2C" w:rsidRDefault="00537B2C" w:rsidP="00537B2C"/>
    <w:p w14:paraId="11E3B960" w14:textId="449F88E0" w:rsidR="00FF7C55" w:rsidRDefault="00FF7C55" w:rsidP="00FF7C55">
      <w:pPr>
        <w:pStyle w:val="Heading3"/>
      </w:pPr>
      <w:bookmarkStart w:id="32" w:name="_Toc456451895"/>
      <w:r>
        <w:lastRenderedPageBreak/>
        <w:t>Human Rights</w:t>
      </w:r>
      <w:r w:rsidR="00322F8C" w:rsidRPr="00FF7C55">
        <w:t xml:space="preserve"> </w:t>
      </w:r>
      <w:r w:rsidR="00322F8C">
        <w:t>–</w:t>
      </w:r>
      <w:r>
        <w:t xml:space="preserve"> Link</w:t>
      </w:r>
      <w:bookmarkEnd w:id="32"/>
    </w:p>
    <w:p w14:paraId="1E8B7EC4" w14:textId="77777777" w:rsidR="00016318" w:rsidRPr="00061538" w:rsidRDefault="00016318" w:rsidP="00016318">
      <w:pPr>
        <w:keepNext/>
        <w:keepLines/>
        <w:spacing w:before="40" w:after="0"/>
        <w:outlineLvl w:val="3"/>
        <w:rPr>
          <w:rFonts w:eastAsia="Times New Roman" w:cs="Times New Roman"/>
          <w:b/>
          <w:iCs/>
          <w:sz w:val="26"/>
        </w:rPr>
      </w:pPr>
      <w:r>
        <w:rPr>
          <w:rFonts w:eastAsia="Times New Roman" w:cs="Times New Roman"/>
          <w:b/>
          <w:iCs/>
          <w:sz w:val="26"/>
        </w:rPr>
        <w:t>The Plan’s policy over human rights makes impossible the necessary setting of Chinese international isolation</w:t>
      </w:r>
    </w:p>
    <w:p w14:paraId="688AEE42" w14:textId="77777777" w:rsidR="00016318" w:rsidRPr="00C36EFE" w:rsidRDefault="00016318" w:rsidP="00016318">
      <w:r w:rsidRPr="00C03A96">
        <w:rPr>
          <w:rStyle w:val="Style13ptBold"/>
        </w:rPr>
        <w:t>Vogel and Rozman ’03</w:t>
      </w:r>
      <w:r w:rsidRPr="00C36EFE">
        <w:t xml:space="preserve"> [July - 2003, Ezra F. Vogel and Gilbert Rozman. Degree’s obtained from Harvard and Princeton University; Awards for Guggenheim Fellowship for Social Sciences, US &amp; Canada “Sino-Japaneese Relations: Mutal images and the balance between Globalization and Regionalism”, 9/ RA - DDI]</w:t>
      </w:r>
    </w:p>
    <w:p w14:paraId="34E337A3" w14:textId="77777777" w:rsidR="00016318" w:rsidRPr="00C36EFE" w:rsidRDefault="00016318" w:rsidP="00016318">
      <w:pPr>
        <w:rPr>
          <w:rStyle w:val="StyleUnderline"/>
        </w:rPr>
      </w:pPr>
      <w:r w:rsidRPr="00C36EFE">
        <w:rPr>
          <w:rStyle w:val="StyleUnderline"/>
        </w:rPr>
        <w:t>Japan</w:t>
      </w:r>
      <w:r w:rsidRPr="007E2BB1">
        <w:rPr>
          <w:sz w:val="16"/>
        </w:rPr>
        <w:t xml:space="preserve">ese </w:t>
      </w:r>
      <w:r w:rsidRPr="00C36EFE">
        <w:rPr>
          <w:rStyle w:val="StyleUnderline"/>
        </w:rPr>
        <w:t>counted on China’s international isolation</w:t>
      </w:r>
      <w:r w:rsidRPr="007E2BB1">
        <w:rPr>
          <w:sz w:val="16"/>
        </w:rPr>
        <w:t xml:space="preserve"> and continued need for economic growth—as a basis for legitimacy at a time of collapsing world communism—</w:t>
      </w:r>
      <w:r w:rsidRPr="00C36EFE">
        <w:rPr>
          <w:rStyle w:val="StyleUnderline"/>
        </w:rPr>
        <w:t>to give their country</w:t>
      </w:r>
      <w:r w:rsidRPr="007E2BB1">
        <w:rPr>
          <w:sz w:val="16"/>
        </w:rPr>
        <w:t xml:space="preserve"> unprecedented </w:t>
      </w:r>
      <w:r w:rsidRPr="00C36EFE">
        <w:rPr>
          <w:rStyle w:val="StyleUnderline"/>
        </w:rPr>
        <w:t>leverage.</w:t>
      </w:r>
      <w:r w:rsidRPr="007E2BB1">
        <w:rPr>
          <w:sz w:val="16"/>
        </w:rPr>
        <w:t xml:space="preserve"> While </w:t>
      </w:r>
      <w:r w:rsidRPr="00C36EFE">
        <w:rPr>
          <w:rStyle w:val="StyleUnderline"/>
        </w:rPr>
        <w:t>to the extent necessary Japan</w:t>
      </w:r>
      <w:r w:rsidRPr="007E2BB1">
        <w:rPr>
          <w:sz w:val="16"/>
        </w:rPr>
        <w:t xml:space="preserve"> imposed sanctions and </w:t>
      </w:r>
      <w:r w:rsidRPr="00C36EFE">
        <w:rPr>
          <w:rStyle w:val="StyleUnderline"/>
        </w:rPr>
        <w:t>criticized human rights abuses</w:t>
      </w:r>
      <w:r w:rsidRPr="007E2BB1">
        <w:rPr>
          <w:sz w:val="16"/>
        </w:rPr>
        <w:t xml:space="preserve">, more energy went into </w:t>
      </w:r>
      <w:r w:rsidRPr="00C36EFE">
        <w:rPr>
          <w:rStyle w:val="StyleUnderline"/>
        </w:rPr>
        <w:t>positioning itself in the middle between China and the U.S.</w:t>
      </w:r>
      <w:r w:rsidRPr="007E2BB1">
        <w:rPr>
          <w:sz w:val="16"/>
        </w:rPr>
        <w:t xml:space="preserve"> observers, and even top Japanese politicians spoke of an Asian developmental path, prioritizing political stability over rapid democratization. </w:t>
      </w:r>
      <w:r w:rsidRPr="00C36EFE">
        <w:rPr>
          <w:rStyle w:val="StyleUnderline"/>
        </w:rPr>
        <w:t>Japanese expected to become indispensable to China and win regional trust without tempering nationalism.</w:t>
      </w:r>
      <w:r w:rsidRPr="007E2BB1">
        <w:rPr>
          <w:sz w:val="16"/>
        </w:rPr>
        <w:t xml:space="preserve"> Meanwhile, Chinese communists decided to revive their nationalist credentials through making their country the center of regionalism. Predicting success in regional leadership, they had to disparage Japan’s ambitions.3 The two sides could not find a common outlook as regional or global partners. In 1992, after Deng Xiaoping reinvigorated economic reforms, Chinese and Japanese drew opposite conclusions.The Chinese calculated that economic gains could be achieved independent of political dependency, while warning that Japan was scheming to convert its economic power into the means to become a political and even a military great power. It was time for greater vigilance against Japan’s leadership plans. In contrast, the Japanese accepted China’s invitation for the emperor to visit with raised hopes that this would become a final step in putting history behind them and creating momentum for much closer ties. Just as Eastern Europe was drawing closer to the West to share in its prosperity, </w:t>
      </w:r>
      <w:r w:rsidRPr="00C36EFE">
        <w:rPr>
          <w:rStyle w:val="StyleUnderline"/>
        </w:rPr>
        <w:t>China woul</w:t>
      </w:r>
      <w:r>
        <w:rPr>
          <w:rStyle w:val="StyleUnderline"/>
        </w:rPr>
        <w:tab/>
      </w:r>
      <w:r w:rsidRPr="00C36EFE">
        <w:rPr>
          <w:rStyle w:val="StyleUnderline"/>
        </w:rPr>
        <w:t>d elect to draw closer to Japan, whose abundant capital and advanced technology would be indispensable to China’s future.</w:t>
      </w:r>
    </w:p>
    <w:p w14:paraId="3752C188" w14:textId="77777777" w:rsidR="00016318" w:rsidRPr="00016318" w:rsidRDefault="00016318" w:rsidP="00016318"/>
    <w:p w14:paraId="684B5A69" w14:textId="58F181F5" w:rsidR="00FF7C55" w:rsidRDefault="00FF7C55" w:rsidP="00FF7C55">
      <w:pPr>
        <w:pStyle w:val="Heading3"/>
      </w:pPr>
      <w:bookmarkStart w:id="33" w:name="_Toc456451896"/>
      <w:r>
        <w:lastRenderedPageBreak/>
        <w:t>Uighurs</w:t>
      </w:r>
      <w:r w:rsidR="00322F8C" w:rsidRPr="00FF7C55">
        <w:t xml:space="preserve"> </w:t>
      </w:r>
      <w:r w:rsidR="00322F8C">
        <w:t>–</w:t>
      </w:r>
      <w:r>
        <w:t xml:space="preserve"> Link</w:t>
      </w:r>
      <w:bookmarkEnd w:id="33"/>
    </w:p>
    <w:p w14:paraId="257B5BAC" w14:textId="77777777" w:rsidR="00CD1D0E" w:rsidRDefault="00CD1D0E" w:rsidP="00CD1D0E">
      <w:pPr>
        <w:pStyle w:val="Heading4"/>
      </w:pPr>
      <w:r>
        <w:t>Japan perceives Muslims as terrorists due to cultural dissonance – the plan exposes a gulf between US and Japanese thought</w:t>
      </w:r>
    </w:p>
    <w:p w14:paraId="08789F84" w14:textId="77777777" w:rsidR="00CD1D0E" w:rsidRPr="008D4A76" w:rsidRDefault="00CD1D0E" w:rsidP="00CD1D0E">
      <w:pPr>
        <w:autoSpaceDE w:val="0"/>
        <w:autoSpaceDN w:val="0"/>
        <w:adjustRightInd w:val="0"/>
        <w:spacing w:after="0" w:line="240" w:lineRule="auto"/>
      </w:pPr>
      <w:r w:rsidRPr="00EA1047">
        <w:rPr>
          <w:rStyle w:val="Style13ptBold"/>
        </w:rPr>
        <w:t>Robertson 16</w:t>
      </w:r>
      <w:r>
        <w:t xml:space="preserve"> (</w:t>
      </w:r>
      <w:r w:rsidRPr="008D4A76">
        <w:t xml:space="preserve">Douglas Robertson, </w:t>
      </w:r>
      <w:r>
        <w:t xml:space="preserve">Regular Contributor for the Independent, </w:t>
      </w:r>
      <w:r w:rsidRPr="008D4A76">
        <w:t>7-1-2016, "Japan has ruled to spy on all Muslims – after living there, this is no surprise," Independent, http://www.independent.co.uk/voices/muslims-japan-government-surveillance-im-not-surprised-islamophobia-a7113051.html</w:t>
      </w:r>
      <w:r>
        <w:t>)</w:t>
      </w:r>
    </w:p>
    <w:p w14:paraId="168C501D" w14:textId="77777777" w:rsidR="00CD1D0E" w:rsidRDefault="00CD1D0E" w:rsidP="00CD1D0E">
      <w:pPr>
        <w:autoSpaceDE w:val="0"/>
        <w:autoSpaceDN w:val="0"/>
        <w:adjustRightInd w:val="0"/>
        <w:spacing w:after="0" w:line="240" w:lineRule="auto"/>
        <w:rPr>
          <w:sz w:val="16"/>
        </w:rPr>
      </w:pPr>
      <w:r w:rsidRPr="00D41558">
        <w:rPr>
          <w:sz w:val="16"/>
        </w:rPr>
        <w:t>The difficulty with that approach is that we are applying a word describing a phenomenon we understand – Islamophobia – to a society that barely recognises this type of specific racism as a concept</w:t>
      </w:r>
      <w:r w:rsidRPr="00D41558">
        <w:rPr>
          <w:rStyle w:val="StyleUnderline"/>
        </w:rPr>
        <w:t>. In Japan</w:t>
      </w:r>
      <w:r w:rsidRPr="00D41558">
        <w:rPr>
          <w:sz w:val="16"/>
        </w:rPr>
        <w:t>, one is either Japanese or they are not. Viewed through this lens, it’s no longer perhaps as surprising that, domestically at least, this is a non-story. In casual discussions with friends, </w:t>
      </w:r>
      <w:r w:rsidRPr="00D41558">
        <w:rPr>
          <w:rStyle w:val="StyleUnderline"/>
        </w:rPr>
        <w:t>it's not so much the rise of terrorism as the global “rise of Islam” that is cited as a problem, with the distinction between organisations such as Isis and the religion of Islam often missed altogether</w:t>
      </w:r>
      <w:r w:rsidRPr="00D41558">
        <w:rPr>
          <w:sz w:val="16"/>
        </w:rPr>
        <w:t xml:space="preserve"> (not to mention, of course, that terrorism is widely perpetrated in the name of other religions or world views).</w:t>
      </w:r>
      <w:r>
        <w:rPr>
          <w:sz w:val="16"/>
        </w:rPr>
        <w:t xml:space="preserve"> </w:t>
      </w:r>
      <w:r w:rsidRPr="00D41558">
        <w:rPr>
          <w:sz w:val="16"/>
        </w:rPr>
        <w:t xml:space="preserve">Yet </w:t>
      </w:r>
      <w:r w:rsidRPr="00D41558">
        <w:rPr>
          <w:rStyle w:val="StyleUnderline"/>
        </w:rPr>
        <w:t>the ruling is Islamophobic</w:t>
      </w:r>
      <w:r w:rsidRPr="00D41558">
        <w:rPr>
          <w:sz w:val="16"/>
        </w:rPr>
        <w:t xml:space="preserve">, in the most literal sense, borne at least in part of an irrational fear or phobia of Islam. I believe, however, that </w:t>
      </w:r>
      <w:r w:rsidRPr="00D41558">
        <w:rPr>
          <w:rStyle w:val="StyleUnderline"/>
        </w:rPr>
        <w:t>it is symptomatic of a much wider, deeply-rooted and historical attitude that is present in all corners and crevasses of Japanese society and culture</w:t>
      </w:r>
      <w:r w:rsidRPr="00D41558">
        <w:rPr>
          <w:sz w:val="16"/>
        </w:rPr>
        <w:t>. In a country where even the concept of racism is still seen by many as a foreign idea, inapplicable to Japanese society, it's surprising that there isn’t </w:t>
      </w:r>
      <w:r w:rsidRPr="00D41558">
        <w:rPr>
          <w:i/>
          <w:iCs/>
          <w:sz w:val="16"/>
        </w:rPr>
        <w:t>more </w:t>
      </w:r>
      <w:r w:rsidRPr="00D41558">
        <w:rPr>
          <w:sz w:val="16"/>
        </w:rPr>
        <w:t>discriminatory legislation such as this in place.</w:t>
      </w:r>
      <w:r>
        <w:rPr>
          <w:sz w:val="16"/>
        </w:rPr>
        <w:t xml:space="preserve"> </w:t>
      </w:r>
    </w:p>
    <w:p w14:paraId="1FEA351D" w14:textId="77777777" w:rsidR="00CD1D0E" w:rsidRDefault="00CD1D0E" w:rsidP="00CD1D0E">
      <w:pPr>
        <w:autoSpaceDE w:val="0"/>
        <w:autoSpaceDN w:val="0"/>
        <w:adjustRightInd w:val="0"/>
        <w:spacing w:after="0" w:line="240" w:lineRule="auto"/>
        <w:rPr>
          <w:sz w:val="16"/>
        </w:rPr>
      </w:pPr>
    </w:p>
    <w:p w14:paraId="7704656F" w14:textId="77777777" w:rsidR="00CD1D0E" w:rsidRPr="00B55AD5" w:rsidRDefault="00CD1D0E" w:rsidP="00CD1D0E"/>
    <w:p w14:paraId="44137A22" w14:textId="77777777" w:rsidR="00CD1D0E" w:rsidRPr="00CD1D0E" w:rsidRDefault="00CD1D0E" w:rsidP="00CD1D0E"/>
    <w:p w14:paraId="2DD85360" w14:textId="6F466918" w:rsidR="00FF7C55" w:rsidRDefault="00F1143C" w:rsidP="00FF7C55">
      <w:pPr>
        <w:pStyle w:val="Heading3"/>
      </w:pPr>
      <w:bookmarkStart w:id="34" w:name="_Toc456451897"/>
      <w:r>
        <w:lastRenderedPageBreak/>
        <w:t>Cyber Cooperation</w:t>
      </w:r>
      <w:r w:rsidR="00322F8C" w:rsidRPr="00FF7C55">
        <w:t xml:space="preserve"> </w:t>
      </w:r>
      <w:r w:rsidR="00322F8C">
        <w:t>–</w:t>
      </w:r>
      <w:r w:rsidR="00FF7C55">
        <w:t xml:space="preserve"> Link</w:t>
      </w:r>
      <w:bookmarkEnd w:id="34"/>
    </w:p>
    <w:p w14:paraId="4E2D8EE7" w14:textId="4D212CE8" w:rsidR="0031494C" w:rsidRPr="00EE2C97" w:rsidRDefault="0031494C" w:rsidP="0031494C">
      <w:pPr>
        <w:pStyle w:val="Heading4"/>
      </w:pPr>
      <w:r>
        <w:t>The United States and Japan need to cooperate cyber security policies in order to advance security, economic interests, science, and individual freedoms.</w:t>
      </w:r>
    </w:p>
    <w:p w14:paraId="44D023F0" w14:textId="77777777" w:rsidR="0031494C" w:rsidRDefault="0031494C" w:rsidP="0031494C">
      <w:r w:rsidRPr="00DB4D63">
        <w:rPr>
          <w:rStyle w:val="Style13ptBold"/>
        </w:rPr>
        <w:t>Maeda, 2016,</w:t>
      </w:r>
      <w:r w:rsidRPr="00DB4D63">
        <w:t xml:space="preserve"> </w:t>
      </w:r>
      <w:r w:rsidRPr="00606AF2">
        <w:t>Hiroko</w:t>
      </w:r>
      <w:r w:rsidRPr="00DB4D63">
        <w:rPr>
          <w:rStyle w:val="Style13ptBold"/>
        </w:rPr>
        <w:t xml:space="preserve"> </w:t>
      </w:r>
      <w:r w:rsidRPr="00DB4D63">
        <w:t>Visiting Fellow at Sasakawa USA with an emphasis on China’s impact on the U.S.-Japan relationship. Her expertise includes Diplomacy in modern China; international relations in East Asia; and security studies., "The Nature of China’s Rise and Why It Matters to the U.S. and Japan: A Japanese Perspective," Sasakawa USA,</w:t>
      </w:r>
      <w:r>
        <w:t xml:space="preserve"> </w:t>
      </w:r>
      <w:r w:rsidRPr="00606AF2">
        <w:t>1-19</w:t>
      </w:r>
      <w:r w:rsidRPr="00DB4D63">
        <w:t xml:space="preserve"> </w:t>
      </w:r>
      <w:r w:rsidRPr="00275893">
        <w:t>http://spfusa.org/research/the-nature-of-chinas-rise-and-why-it-matters-to-the-u-s-and-japan-a-japanese-perspective/</w:t>
      </w:r>
    </w:p>
    <w:p w14:paraId="7FFF76DD" w14:textId="1D6EB7C3" w:rsidR="0031494C" w:rsidRDefault="0031494C" w:rsidP="0031494C">
      <w:pPr>
        <w:rPr>
          <w:u w:val="single"/>
        </w:rPr>
      </w:pPr>
      <w:r w:rsidRPr="00952701">
        <w:rPr>
          <w:b/>
          <w:u w:val="single"/>
        </w:rPr>
        <w:t xml:space="preserve">The cooperation in new fields such as cyber and space is extremely important not only for security but also for economic interests, </w:t>
      </w:r>
      <w:r w:rsidRPr="00797549">
        <w:rPr>
          <w:sz w:val="16"/>
        </w:rPr>
        <w:t>scientific development, and individual freedom. Additionally, it would be easier to garner more public support in deploying various efforts and increasing the budget in these new fields rather than raising budgets for a military buildup</w:t>
      </w:r>
      <w:r w:rsidRPr="00952701">
        <w:rPr>
          <w:u w:val="single"/>
        </w:rPr>
        <w:t>.</w:t>
      </w:r>
      <w:r w:rsidRPr="00797549">
        <w:rPr>
          <w:sz w:val="16"/>
        </w:rPr>
        <w:t xml:space="preserve"> </w:t>
      </w:r>
      <w:r w:rsidRPr="00952701">
        <w:rPr>
          <w:u w:val="single"/>
        </w:rPr>
        <w:t xml:space="preserve">Despite the importance of cooperating in new security fields, </w:t>
      </w:r>
      <w:r w:rsidRPr="00797549">
        <w:rPr>
          <w:sz w:val="16"/>
        </w:rPr>
        <w:t>the domestic and international legislation related to this sphere is quite underdeveloped thus far</w:t>
      </w:r>
      <w:r w:rsidRPr="00952701">
        <w:rPr>
          <w:u w:val="single"/>
        </w:rPr>
        <w:t>.</w:t>
      </w:r>
      <w:r w:rsidRPr="00797549">
        <w:rPr>
          <w:sz w:val="16"/>
        </w:rPr>
        <w:t xml:space="preserve"> </w:t>
      </w:r>
      <w:r w:rsidRPr="00CC3564">
        <w:rPr>
          <w:rStyle w:val="StyleUnderline"/>
        </w:rPr>
        <w:t>The U.S. and Japan should be quick to lead the international discussion</w:t>
      </w:r>
      <w:r w:rsidRPr="00797549">
        <w:rPr>
          <w:sz w:val="16"/>
        </w:rPr>
        <w:t xml:space="preserve"> and establish rules. </w:t>
      </w:r>
      <w:r w:rsidRPr="00952701">
        <w:rPr>
          <w:u w:val="single"/>
        </w:rPr>
        <w:t xml:space="preserve">In regards to cyber security, the Japanese government needs to examine the necessary conditions to invoke </w:t>
      </w:r>
      <w:r w:rsidRPr="00797549">
        <w:rPr>
          <w:sz w:val="16"/>
        </w:rPr>
        <w:t xml:space="preserve">the right of self-defense or </w:t>
      </w:r>
      <w:r w:rsidRPr="00952701">
        <w:rPr>
          <w:u w:val="single"/>
        </w:rPr>
        <w:t xml:space="preserve">collective self-defense; </w:t>
      </w:r>
      <w:r w:rsidRPr="00797549">
        <w:rPr>
          <w:sz w:val="16"/>
        </w:rPr>
        <w:t>which would have implications for determining the classification for state-sponsored cyber attacks and help determine the authorization needed for the use of countermeasures</w:t>
      </w:r>
      <w:r w:rsidRPr="00952701">
        <w:rPr>
          <w:u w:val="single"/>
        </w:rPr>
        <w:t xml:space="preserve">. </w:t>
      </w:r>
      <w:r w:rsidRPr="00797549">
        <w:rPr>
          <w:sz w:val="16"/>
        </w:rPr>
        <w:t>4</w:t>
      </w:r>
      <w:r w:rsidRPr="00952701">
        <w:rPr>
          <w:u w:val="single"/>
        </w:rPr>
        <w:t xml:space="preserve"> Both governments (especially Japan) should put more efforts toward training experts who can connect their expertise to foreign and security policies</w:t>
      </w:r>
    </w:p>
    <w:p w14:paraId="3B8C690A" w14:textId="14A67D20" w:rsidR="00285DBC" w:rsidRDefault="00285DBC" w:rsidP="0031494C">
      <w:pPr>
        <w:rPr>
          <w:u w:val="single"/>
        </w:rPr>
      </w:pPr>
    </w:p>
    <w:p w14:paraId="37E4C603" w14:textId="77777777" w:rsidR="00285DBC" w:rsidRPr="00780836" w:rsidRDefault="00285DBC" w:rsidP="00285DBC">
      <w:pPr>
        <w:pStyle w:val="Heading4"/>
        <w:rPr>
          <w:rStyle w:val="Style13ptBold"/>
          <w:b/>
          <w:sz w:val="28"/>
          <w:szCs w:val="28"/>
        </w:rPr>
      </w:pPr>
      <w:r>
        <w:rPr>
          <w:rStyle w:val="Style13ptBold"/>
          <w:b/>
          <w:sz w:val="28"/>
          <w:szCs w:val="28"/>
        </w:rPr>
        <w:t>US-Japanese co-op in cybersecurity is vital.</w:t>
      </w:r>
    </w:p>
    <w:p w14:paraId="5E8D3D1A" w14:textId="293EC13D" w:rsidR="00285DBC" w:rsidRDefault="00285DBC" w:rsidP="00285DBC">
      <w:pPr>
        <w:jc w:val="both"/>
      </w:pPr>
      <w:r w:rsidRPr="00EE6A15">
        <w:rPr>
          <w:rStyle w:val="Style13ptBold"/>
        </w:rPr>
        <w:t xml:space="preserve">Admiral Blair </w:t>
      </w:r>
      <w:r>
        <w:rPr>
          <w:rStyle w:val="Style13ptBold"/>
        </w:rPr>
        <w:t>7/1/</w:t>
      </w:r>
      <w:r w:rsidRPr="00EE6A15">
        <w:rPr>
          <w:rStyle w:val="Style13ptBold"/>
        </w:rPr>
        <w:t>16</w:t>
      </w:r>
      <w:r w:rsidRPr="00EE6A15">
        <w:t xml:space="preserve">, Dennis Chairman of the Board and CEO at Sasakawa USA and a renowned expert on Asia Pacific policy and issues., 7-1-2016, "Continued cooperation between U.S. and Japan needed to strengthen cybersecurity," Sasakawa USA, </w:t>
      </w:r>
      <w:r w:rsidRPr="00A52B1B">
        <w:t>http://spfusa.org/chairmans-message/continued-cooperation-us-japan-needed-cybersecurity/</w:t>
      </w:r>
    </w:p>
    <w:p w14:paraId="6B6DEA61" w14:textId="77777777" w:rsidR="00285DBC" w:rsidRPr="00922268" w:rsidRDefault="00285DBC" w:rsidP="00285DBC">
      <w:pPr>
        <w:rPr>
          <w:sz w:val="16"/>
        </w:rPr>
      </w:pPr>
      <w:r w:rsidRPr="00EE6A15">
        <w:rPr>
          <w:rStyle w:val="StyleUnderline"/>
        </w:rPr>
        <w:t>The information technology revolution continues</w:t>
      </w:r>
      <w:r w:rsidRPr="003B27C5">
        <w:rPr>
          <w:u w:val="single"/>
        </w:rPr>
        <w:t xml:space="preserve"> to transform</w:t>
      </w:r>
      <w:r w:rsidRPr="00922268">
        <w:rPr>
          <w:sz w:val="16"/>
        </w:rPr>
        <w:t xml:space="preserve"> the way people in the U.S. and Japan live their </w:t>
      </w:r>
      <w:r w:rsidRPr="003B27C5">
        <w:rPr>
          <w:u w:val="single"/>
        </w:rPr>
        <w:t>lives</w:t>
      </w:r>
      <w:r w:rsidRPr="00922268">
        <w:rPr>
          <w:sz w:val="16"/>
        </w:rPr>
        <w:t xml:space="preserve">, the way businesses operate in both countries, and the way both countries protect their national security. </w:t>
      </w:r>
      <w:r w:rsidRPr="003B27C5">
        <w:rPr>
          <w:u w:val="single"/>
        </w:rPr>
        <w:t>The convenience, precision, and usefulness of information are dramatically improving as more personal, corporate, and government information and processes move to networks. Online, we stay in touch with family and friends, shop, and plan travel in new and more convenient ways. Businesses serve</w:t>
      </w:r>
      <w:r w:rsidRPr="00922268">
        <w:rPr>
          <w:sz w:val="16"/>
        </w:rPr>
        <w:t xml:space="preserve"> their customers </w:t>
      </w:r>
      <w:r w:rsidRPr="003B27C5">
        <w:rPr>
          <w:u w:val="single"/>
        </w:rPr>
        <w:t>better, collaborate more</w:t>
      </w:r>
      <w:r w:rsidRPr="00922268">
        <w:rPr>
          <w:sz w:val="16"/>
        </w:rPr>
        <w:t xml:space="preserve"> closely with other businesses, </w:t>
      </w:r>
      <w:r w:rsidRPr="003B27C5">
        <w:rPr>
          <w:u w:val="single"/>
        </w:rPr>
        <w:t>and find entirely new areas for growth.</w:t>
      </w:r>
      <w:r w:rsidRPr="00922268">
        <w:rPr>
          <w:sz w:val="16"/>
        </w:rPr>
        <w:t xml:space="preserve"> Governments better understand their citizens’ needs, target programs to meet those needs, make their defense forces more powerful, and gain a better understanding of their adversaries. </w:t>
      </w:r>
      <w:r w:rsidRPr="003B27C5">
        <w:rPr>
          <w:u w:val="single"/>
        </w:rPr>
        <w:t>However, with these improvements also comes a dramatic increase in</w:t>
      </w:r>
      <w:r w:rsidRPr="00922268">
        <w:rPr>
          <w:sz w:val="16"/>
        </w:rPr>
        <w:t xml:space="preserve"> the </w:t>
      </w:r>
      <w:r w:rsidRPr="003B27C5">
        <w:rPr>
          <w:u w:val="single"/>
        </w:rPr>
        <w:t>vulnerability</w:t>
      </w:r>
      <w:r w:rsidRPr="00922268">
        <w:rPr>
          <w:sz w:val="16"/>
        </w:rPr>
        <w:t xml:space="preserve"> of information to theft and misuse. Malicious private citizens, criminal organizations, and hostile governments can now much more easily damage and inflict losses on American and Japanese citizens, businesses, governments, and defense forces. In recent months</w:t>
      </w:r>
      <w:r w:rsidRPr="00922268">
        <w:rPr>
          <w:rStyle w:val="StyleUnderline"/>
        </w:rPr>
        <w:t>, I have been involved in several U.S.-Japan conferences on cybersecurity</w:t>
      </w:r>
      <w:r w:rsidRPr="00922268">
        <w:rPr>
          <w:sz w:val="16"/>
        </w:rPr>
        <w:t xml:space="preserve">. </w:t>
      </w:r>
      <w:r w:rsidRPr="00922268">
        <w:rPr>
          <w:rStyle w:val="StyleUnderline"/>
        </w:rPr>
        <w:t>The objective has been to find better ways for the two allies to cooperate in preserving the advantages that information technology gives us while making our networks more secure.</w:t>
      </w:r>
      <w:r w:rsidRPr="00922268">
        <w:rPr>
          <w:sz w:val="16"/>
        </w:rPr>
        <w:t xml:space="preserve"> </w:t>
      </w:r>
      <w:r w:rsidRPr="003B27C5">
        <w:rPr>
          <w:u w:val="single"/>
        </w:rPr>
        <w:t>Cybersecurity professionals in the U</w:t>
      </w:r>
      <w:r w:rsidRPr="00922268">
        <w:rPr>
          <w:sz w:val="16"/>
        </w:rPr>
        <w:t xml:space="preserve">nited </w:t>
      </w:r>
      <w:r w:rsidRPr="003B27C5">
        <w:rPr>
          <w:u w:val="single"/>
        </w:rPr>
        <w:t>S</w:t>
      </w:r>
      <w:r w:rsidRPr="00922268">
        <w:rPr>
          <w:sz w:val="16"/>
        </w:rPr>
        <w:t xml:space="preserve">tates </w:t>
      </w:r>
      <w:r w:rsidRPr="003B27C5">
        <w:rPr>
          <w:u w:val="single"/>
        </w:rPr>
        <w:t>and Japan are not satisfied with the state of security</w:t>
      </w:r>
      <w:r w:rsidRPr="00922268">
        <w:rPr>
          <w:sz w:val="16"/>
        </w:rPr>
        <w:t xml:space="preserve"> in either country. </w:t>
      </w:r>
      <w:r w:rsidRPr="003B27C5">
        <w:rPr>
          <w:u w:val="single"/>
        </w:rPr>
        <w:t>The U</w:t>
      </w:r>
      <w:r w:rsidRPr="00922268">
        <w:rPr>
          <w:sz w:val="16"/>
        </w:rPr>
        <w:t xml:space="preserve">nited </w:t>
      </w:r>
      <w:r w:rsidRPr="003B27C5">
        <w:rPr>
          <w:u w:val="single"/>
        </w:rPr>
        <w:t>S</w:t>
      </w:r>
      <w:r w:rsidRPr="00922268">
        <w:rPr>
          <w:sz w:val="16"/>
        </w:rPr>
        <w:t xml:space="preserve">tates </w:t>
      </w:r>
      <w:r w:rsidRPr="003B27C5">
        <w:rPr>
          <w:u w:val="single"/>
        </w:rPr>
        <w:t>was a few years earlier than Japan in realizing these dangers and</w:t>
      </w:r>
      <w:r w:rsidRPr="00922268">
        <w:rPr>
          <w:sz w:val="16"/>
        </w:rPr>
        <w:t xml:space="preserve"> in </w:t>
      </w:r>
      <w:r w:rsidRPr="003B27C5">
        <w:rPr>
          <w:u w:val="single"/>
        </w:rPr>
        <w:t>taking precautionary actions</w:t>
      </w:r>
      <w:r w:rsidRPr="00922268">
        <w:rPr>
          <w:sz w:val="16"/>
        </w:rPr>
        <w:t xml:space="preserve">, but </w:t>
      </w:r>
      <w:r w:rsidRPr="003B27C5">
        <w:rPr>
          <w:u w:val="single"/>
        </w:rPr>
        <w:t>Japan is now fully aware of its vulnerabilities and is moving quickly</w:t>
      </w:r>
      <w:r w:rsidRPr="00922268">
        <w:rPr>
          <w:sz w:val="16"/>
        </w:rPr>
        <w:t xml:space="preserve"> to take actions to protect its networks, both public and private. In both countries, </w:t>
      </w:r>
      <w:r w:rsidRPr="00EA6777">
        <w:rPr>
          <w:u w:val="single"/>
        </w:rPr>
        <w:t xml:space="preserve">the </w:t>
      </w:r>
      <w:r w:rsidRPr="006730B8">
        <w:rPr>
          <w:u w:val="single"/>
        </w:rPr>
        <w:t>most important requirement is more skilled personnel.</w:t>
      </w:r>
      <w:r w:rsidRPr="00922268">
        <w:rPr>
          <w:sz w:val="16"/>
        </w:rPr>
        <w:t xml:space="preserve"> According to recent estimates, </w:t>
      </w:r>
      <w:r w:rsidRPr="006730B8">
        <w:rPr>
          <w:u w:val="single"/>
        </w:rPr>
        <w:t>the U</w:t>
      </w:r>
      <w:r w:rsidRPr="00922268">
        <w:rPr>
          <w:sz w:val="16"/>
        </w:rPr>
        <w:t xml:space="preserve">nited </w:t>
      </w:r>
      <w:r w:rsidRPr="006730B8">
        <w:rPr>
          <w:u w:val="single"/>
        </w:rPr>
        <w:t>S</w:t>
      </w:r>
      <w:r w:rsidRPr="00922268">
        <w:rPr>
          <w:sz w:val="16"/>
        </w:rPr>
        <w:t xml:space="preserve">tates </w:t>
      </w:r>
      <w:r w:rsidRPr="006730B8">
        <w:rPr>
          <w:u w:val="single"/>
        </w:rPr>
        <w:t>needs at least 1,000,000 more cybersecurity professionals in the next few years</w:t>
      </w:r>
      <w:r w:rsidRPr="00922268">
        <w:rPr>
          <w:sz w:val="16"/>
        </w:rPr>
        <w:t xml:space="preserve"> while </w:t>
      </w:r>
      <w:r w:rsidRPr="006730B8">
        <w:rPr>
          <w:u w:val="single"/>
        </w:rPr>
        <w:t>Japan needs</w:t>
      </w:r>
      <w:r w:rsidRPr="00922268">
        <w:rPr>
          <w:sz w:val="16"/>
        </w:rPr>
        <w:t xml:space="preserve"> at least </w:t>
      </w:r>
      <w:r w:rsidRPr="006730B8">
        <w:rPr>
          <w:u w:val="single"/>
        </w:rPr>
        <w:t>300,000.</w:t>
      </w:r>
    </w:p>
    <w:p w14:paraId="72C58691" w14:textId="77777777" w:rsidR="00285DBC" w:rsidRPr="00B55AD5" w:rsidRDefault="00285DBC" w:rsidP="00285DBC"/>
    <w:p w14:paraId="521AFBF5" w14:textId="77777777" w:rsidR="00285DBC" w:rsidRDefault="00285DBC" w:rsidP="0031494C">
      <w:pPr>
        <w:rPr>
          <w:u w:val="single"/>
        </w:rPr>
      </w:pPr>
    </w:p>
    <w:p w14:paraId="7D0583DB" w14:textId="77777777" w:rsidR="00F1143C" w:rsidRDefault="00F1143C" w:rsidP="00F1143C">
      <w:pPr>
        <w:pStyle w:val="Heading4"/>
      </w:pPr>
      <w:r>
        <w:t>Bilateral cooperation on cyber threats key to the alliance.</w:t>
      </w:r>
    </w:p>
    <w:p w14:paraId="57A05E0C" w14:textId="77777777" w:rsidR="00F1143C" w:rsidRPr="000012B6" w:rsidRDefault="00F1143C" w:rsidP="00F1143C">
      <w:r w:rsidRPr="000012B6">
        <w:rPr>
          <w:rStyle w:val="Style13ptBold"/>
        </w:rPr>
        <w:t>Hoff 2016</w:t>
      </w:r>
      <w:r>
        <w:t xml:space="preserve">  </w:t>
      </w:r>
      <w:r w:rsidRPr="000012B6">
        <w:t xml:space="preserve">(Rachel Hoff Director of Defense Analysis American Action Forum, Next Steps for U.S. Japan Security cooperation, </w:t>
      </w:r>
      <w:r>
        <w:t xml:space="preserve">June, </w:t>
      </w:r>
      <w:r w:rsidRPr="000012B6">
        <w:t>http://spfusa.org/wp-content/uploads/2016/06/Hoff-Next-steps-US-Japan-security-cooperation.pdf)sw</w:t>
      </w:r>
    </w:p>
    <w:p w14:paraId="3E44C501" w14:textId="77777777" w:rsidR="00F1143C" w:rsidRDefault="00F1143C" w:rsidP="00F1143C">
      <w:r>
        <w:lastRenderedPageBreak/>
        <w:t>In addition to these</w:t>
      </w:r>
      <w:r w:rsidRPr="00AF5DD9">
        <w:rPr>
          <w:rStyle w:val="StyleUnderline"/>
        </w:rPr>
        <w:t xml:space="preserve"> rising regional challenges, new threats have emerged in cyber and outer space</w:t>
      </w:r>
      <w:r>
        <w:t xml:space="preserve">. The </w:t>
      </w:r>
      <w:r w:rsidRPr="00AF5DD9">
        <w:rPr>
          <w:rStyle w:val="StyleUnderline"/>
        </w:rPr>
        <w:t>threats in these two domains have changed dramatically since the U.S.-Japan defense guidelines were last revised in the 1990s. T</w:t>
      </w:r>
      <w:r>
        <w:t xml:space="preserve">he </w:t>
      </w:r>
      <w:r w:rsidRPr="00AF5DD9">
        <w:rPr>
          <w:rStyle w:val="StyleUnderline"/>
        </w:rPr>
        <w:t>dependence upon information systems and consequent vulnerability of critical infrastructure to cyber-attack present new concerns</w:t>
      </w:r>
      <w:r>
        <w:t xml:space="preserve">, </w:t>
      </w:r>
      <w:r w:rsidRPr="00AF5DD9">
        <w:rPr>
          <w:rStyle w:val="StyleUnderline"/>
        </w:rPr>
        <w:t>both for governments and for private industry</w:t>
      </w:r>
      <w:r>
        <w:t xml:space="preserve">, as both state and non-state actors engage in malicious behavior. </w:t>
      </w:r>
      <w:r w:rsidRPr="00AF5DD9">
        <w:rPr>
          <w:rStyle w:val="StyleUnderline"/>
        </w:rPr>
        <w:t>Space-based assets provide critical support</w:t>
      </w:r>
      <w:r>
        <w:rPr>
          <w:rStyle w:val="StyleUnderline"/>
        </w:rPr>
        <w:t xml:space="preserve"> </w:t>
      </w:r>
      <w:r w:rsidRPr="00AF5DD9">
        <w:rPr>
          <w:rStyle w:val="StyleUnderline"/>
        </w:rPr>
        <w:t>to security surveillance and intelligence operations</w:t>
      </w:r>
      <w:r>
        <w:t xml:space="preserve">. </w:t>
      </w:r>
      <w:r w:rsidRPr="00AF5DD9">
        <w:rPr>
          <w:rStyle w:val="StyleUnderline"/>
        </w:rPr>
        <w:t>Counter-space and anti-satellite threats aimed to deny access to these important assets pose a major threat to a wide range of capabilities</w:t>
      </w:r>
      <w:r>
        <w:t xml:space="preserve">. </w:t>
      </w:r>
      <w:r w:rsidRPr="00AF5DD9">
        <w:rPr>
          <w:rStyle w:val="StyleUnderline"/>
        </w:rPr>
        <w:t>Each of these situations demands greater bilateral efforts from the United States and Japan to deter mutual threats and secure shared interests.</w:t>
      </w:r>
      <w:r>
        <w:t xml:space="preserve"> Both regionally and in the global commons, the deteriorating security environment has added new urgency to overcoming obstacles to greater cooperation between these two important allies.</w:t>
      </w:r>
    </w:p>
    <w:p w14:paraId="6F469E9D" w14:textId="77777777" w:rsidR="00F1143C" w:rsidRDefault="00F1143C" w:rsidP="00F1143C"/>
    <w:p w14:paraId="033FD26B" w14:textId="77777777" w:rsidR="00F1143C" w:rsidRDefault="00F1143C" w:rsidP="00F1143C"/>
    <w:p w14:paraId="4277FD35" w14:textId="77777777" w:rsidR="00F1143C" w:rsidRDefault="00F1143C" w:rsidP="00F1143C"/>
    <w:p w14:paraId="13256B7E" w14:textId="77777777" w:rsidR="00F1143C" w:rsidRDefault="00F1143C" w:rsidP="0031494C">
      <w:pPr>
        <w:rPr>
          <w:u w:val="single"/>
        </w:rPr>
      </w:pPr>
    </w:p>
    <w:p w14:paraId="7BDC5172" w14:textId="77777777" w:rsidR="0031494C" w:rsidRPr="0031494C" w:rsidRDefault="0031494C" w:rsidP="0031494C"/>
    <w:p w14:paraId="1C9CFD1E" w14:textId="77777777" w:rsidR="00FF7C55" w:rsidRDefault="00FF7C55" w:rsidP="00FF7C55">
      <w:pPr>
        <w:pStyle w:val="Heading2"/>
      </w:pPr>
      <w:bookmarkStart w:id="35" w:name="_Toc456451898"/>
      <w:r>
        <w:lastRenderedPageBreak/>
        <w:t>Internal Links</w:t>
      </w:r>
      <w:bookmarkEnd w:id="35"/>
    </w:p>
    <w:p w14:paraId="4DA72258" w14:textId="5DFDA006" w:rsidR="00453DF8" w:rsidRDefault="00453DF8" w:rsidP="00453DF8">
      <w:pPr>
        <w:pStyle w:val="Heading3"/>
      </w:pPr>
      <w:bookmarkStart w:id="36" w:name="_Toc456451899"/>
      <w:r>
        <w:lastRenderedPageBreak/>
        <w:t>Perception Magnifies Link</w:t>
      </w:r>
      <w:bookmarkEnd w:id="36"/>
    </w:p>
    <w:p w14:paraId="363F840A" w14:textId="77777777" w:rsidR="00954FD2" w:rsidRPr="00333938" w:rsidRDefault="00954FD2" w:rsidP="00954FD2">
      <w:pPr>
        <w:pStyle w:val="Heading4"/>
        <w:rPr>
          <w:rFonts w:asciiTheme="minorHAnsi" w:hAnsiTheme="minorHAnsi"/>
        </w:rPr>
      </w:pPr>
      <w:r w:rsidRPr="00333938">
        <w:rPr>
          <w:rFonts w:asciiTheme="minorHAnsi" w:hAnsiTheme="minorHAnsi"/>
        </w:rPr>
        <w:t>Any change in the US’s Asia posture triggers Japanese fears, causes military build-up</w:t>
      </w:r>
    </w:p>
    <w:p w14:paraId="3DB95377" w14:textId="77777777" w:rsidR="00954FD2" w:rsidRPr="00333938" w:rsidRDefault="00954FD2" w:rsidP="00540A9F">
      <w:pPr>
        <w:rPr>
          <w:rStyle w:val="Style13ptBold"/>
          <w:rFonts w:asciiTheme="minorHAnsi" w:hAnsiTheme="minorHAnsi"/>
        </w:rPr>
      </w:pPr>
      <w:r w:rsidRPr="00333938">
        <w:rPr>
          <w:rStyle w:val="Style13ptBold"/>
          <w:rFonts w:asciiTheme="minorHAnsi" w:hAnsiTheme="minorHAnsi"/>
        </w:rPr>
        <w:t xml:space="preserve">Anderson 16 </w:t>
      </w:r>
      <w:r w:rsidRPr="00333938">
        <w:rPr>
          <w:rStyle w:val="Style13ptBold"/>
          <w:rFonts w:asciiTheme="minorHAnsi" w:hAnsiTheme="minorHAnsi"/>
          <w:b w:val="0"/>
          <w:sz w:val="14"/>
          <w:szCs w:val="14"/>
        </w:rPr>
        <w:t>[In “Anarchic threats and hegemonic assurances: Japan’s security production in the postwar era," on irap.oxfordjournals.org/content/early/2016/05/26/irap.lcw005.full, International Relations of the Asia-Pacific, Volume 16, Issue 2, 3/3/16. Nicholas Anderson received a B.A. in political science and international relations from the University of British Columbia and a M.A. in security studies from Georgetown’s School of Foreign Service. He is pursuing his doctoral at Yale and is a visiting researcher at Georgetown University]</w:t>
      </w:r>
    </w:p>
    <w:p w14:paraId="09C3E249" w14:textId="77777777" w:rsidR="00954FD2" w:rsidRPr="00333938" w:rsidRDefault="00954FD2" w:rsidP="00954FD2">
      <w:pPr>
        <w:rPr>
          <w:rFonts w:asciiTheme="minorHAnsi" w:hAnsiTheme="minorHAnsi"/>
          <w:sz w:val="14"/>
        </w:rPr>
      </w:pPr>
      <w:r w:rsidRPr="00333938">
        <w:rPr>
          <w:rStyle w:val="StyleUnderline"/>
          <w:rFonts w:asciiTheme="minorHAnsi" w:hAnsiTheme="minorHAnsi"/>
        </w:rPr>
        <w:t xml:space="preserve">The second </w:t>
      </w:r>
      <w:r w:rsidRPr="002E5F59">
        <w:rPr>
          <w:rStyle w:val="StyleUnderline"/>
          <w:rFonts w:asciiTheme="minorHAnsi" w:hAnsiTheme="minorHAnsi"/>
        </w:rPr>
        <w:t>key variable shaping</w:t>
      </w:r>
      <w:r w:rsidRPr="00333938">
        <w:rPr>
          <w:rStyle w:val="StyleUnderline"/>
          <w:rFonts w:asciiTheme="minorHAnsi" w:hAnsiTheme="minorHAnsi"/>
        </w:rPr>
        <w:t xml:space="preserve"> the context of decision for </w:t>
      </w:r>
      <w:r w:rsidRPr="002E5F59">
        <w:rPr>
          <w:rStyle w:val="StyleUnderline"/>
          <w:rFonts w:asciiTheme="minorHAnsi" w:hAnsiTheme="minorHAnsi"/>
        </w:rPr>
        <w:t>Japanese policymakers is the strength of commitment from their external, security</w:t>
      </w:r>
      <w:r w:rsidRPr="00333938">
        <w:rPr>
          <w:rStyle w:val="StyleUnderline"/>
          <w:rFonts w:asciiTheme="minorHAnsi" w:hAnsiTheme="minorHAnsi"/>
        </w:rPr>
        <w:t xml:space="preserve">-providing </w:t>
      </w:r>
      <w:r w:rsidRPr="002E5F59">
        <w:rPr>
          <w:rStyle w:val="StyleUnderline"/>
          <w:rFonts w:asciiTheme="minorHAnsi" w:hAnsiTheme="minorHAnsi"/>
        </w:rPr>
        <w:t>patron</w:t>
      </w:r>
      <w:r w:rsidRPr="00333938">
        <w:rPr>
          <w:rStyle w:val="StyleUnderline"/>
          <w:rFonts w:asciiTheme="minorHAnsi" w:hAnsiTheme="minorHAnsi"/>
        </w:rPr>
        <w:t xml:space="preserve"> (Cha, 2000). </w:t>
      </w:r>
      <w:r w:rsidRPr="002E5F59">
        <w:rPr>
          <w:rStyle w:val="StyleUnderline"/>
          <w:rFonts w:asciiTheme="minorHAnsi" w:hAnsiTheme="minorHAnsi"/>
        </w:rPr>
        <w:t>Changes in commitment</w:t>
      </w:r>
      <w:r w:rsidRPr="00333938">
        <w:rPr>
          <w:rStyle w:val="StyleUnderline"/>
          <w:rFonts w:asciiTheme="minorHAnsi" w:hAnsiTheme="minorHAnsi"/>
        </w:rPr>
        <w:t xml:space="preserve"> strength are operationalized here as US policies that either </w:t>
      </w:r>
      <w:r w:rsidRPr="002E5F59">
        <w:rPr>
          <w:rStyle w:val="StyleUnderline"/>
          <w:rFonts w:asciiTheme="minorHAnsi" w:hAnsiTheme="minorHAnsi"/>
        </w:rPr>
        <w:t>ameliorate or exacerbate abandonment fears among Japan’s</w:t>
      </w:r>
      <w:r w:rsidRPr="00333938">
        <w:rPr>
          <w:rStyle w:val="StyleUnderline"/>
          <w:rFonts w:asciiTheme="minorHAnsi" w:hAnsiTheme="minorHAnsi"/>
        </w:rPr>
        <w:t xml:space="preserve"> ruling </w:t>
      </w:r>
      <w:r w:rsidRPr="002E5F59">
        <w:rPr>
          <w:rStyle w:val="StyleUnderline"/>
          <w:rFonts w:asciiTheme="minorHAnsi" w:hAnsiTheme="minorHAnsi"/>
        </w:rPr>
        <w:t>foreign policy</w:t>
      </w:r>
      <w:r w:rsidRPr="00333938">
        <w:rPr>
          <w:rStyle w:val="StyleUnderline"/>
          <w:rFonts w:asciiTheme="minorHAnsi" w:hAnsiTheme="minorHAnsi"/>
        </w:rPr>
        <w:t xml:space="preserve"> elite. The sort of </w:t>
      </w:r>
      <w:r w:rsidRPr="002E5F59">
        <w:rPr>
          <w:rStyle w:val="StyleUnderline"/>
          <w:rFonts w:asciiTheme="minorHAnsi" w:hAnsiTheme="minorHAnsi"/>
        </w:rPr>
        <w:t>policies that have this effect are treaty commitments, changes in</w:t>
      </w:r>
      <w:r w:rsidRPr="00333938">
        <w:rPr>
          <w:rStyle w:val="StyleUnderline"/>
          <w:rFonts w:asciiTheme="minorHAnsi" w:hAnsiTheme="minorHAnsi"/>
        </w:rPr>
        <w:t xml:space="preserve"> regional </w:t>
      </w:r>
      <w:r w:rsidRPr="002E5F59">
        <w:rPr>
          <w:rStyle w:val="StyleUnderline"/>
          <w:rFonts w:asciiTheme="minorHAnsi" w:hAnsiTheme="minorHAnsi"/>
        </w:rPr>
        <w:t>military personnel or spending</w:t>
      </w:r>
      <w:r w:rsidRPr="00333938">
        <w:rPr>
          <w:rStyle w:val="StyleUnderline"/>
          <w:rFonts w:asciiTheme="minorHAnsi" w:hAnsiTheme="minorHAnsi"/>
        </w:rPr>
        <w:t xml:space="preserve">, policy or </w:t>
      </w:r>
      <w:r w:rsidRPr="002E5F59">
        <w:rPr>
          <w:rStyle w:val="StyleUnderline"/>
          <w:rFonts w:asciiTheme="minorHAnsi" w:hAnsiTheme="minorHAnsi"/>
        </w:rPr>
        <w:t>doctrinal change</w:t>
      </w:r>
      <w:r w:rsidRPr="00333938">
        <w:rPr>
          <w:rStyle w:val="StyleUnderline"/>
          <w:rFonts w:asciiTheme="minorHAnsi" w:hAnsiTheme="minorHAnsi"/>
        </w:rPr>
        <w:t xml:space="preserve">, personal and public </w:t>
      </w:r>
      <w:r w:rsidRPr="002E5F59">
        <w:rPr>
          <w:rStyle w:val="StyleUnderline"/>
          <w:rFonts w:asciiTheme="minorHAnsi" w:hAnsiTheme="minorHAnsi"/>
        </w:rPr>
        <w:t>verbal assurances, and changes in regional partnerships and alliances</w:t>
      </w:r>
      <w:r w:rsidRPr="00333938">
        <w:rPr>
          <w:rStyle w:val="StyleUnderline"/>
          <w:rFonts w:asciiTheme="minorHAnsi" w:hAnsiTheme="minorHAnsi"/>
        </w:rPr>
        <w:t xml:space="preserve">. </w:t>
      </w:r>
      <w:r w:rsidRPr="00333938">
        <w:rPr>
          <w:rFonts w:asciiTheme="minorHAnsi" w:hAnsiTheme="minorHAnsi"/>
          <w:sz w:val="14"/>
        </w:rPr>
        <w:t xml:space="preserve">The US’s commitment is seen as critical because it allows Japan to forego military spending and to pursue other goals, such as economic development or domestic welfare spending. 3 Threats, assurances, and the production of security </w:t>
      </w:r>
      <w:r w:rsidRPr="00333938">
        <w:rPr>
          <w:rStyle w:val="StyleUnderline"/>
          <w:rFonts w:asciiTheme="minorHAnsi" w:hAnsiTheme="minorHAnsi"/>
        </w:rPr>
        <w:t xml:space="preserve">Thus, the </w:t>
      </w:r>
      <w:r w:rsidRPr="002E5F59">
        <w:rPr>
          <w:rStyle w:val="StyleUnderline"/>
          <w:rFonts w:asciiTheme="minorHAnsi" w:hAnsiTheme="minorHAnsi"/>
        </w:rPr>
        <w:t>primary factors shaping the</w:t>
      </w:r>
      <w:r w:rsidRPr="00333938">
        <w:rPr>
          <w:rStyle w:val="StyleUnderline"/>
          <w:rFonts w:asciiTheme="minorHAnsi" w:hAnsiTheme="minorHAnsi"/>
        </w:rPr>
        <w:t xml:space="preserve"> context of </w:t>
      </w:r>
      <w:r w:rsidRPr="002E5F59">
        <w:rPr>
          <w:rStyle w:val="StyleUnderline"/>
          <w:rFonts w:asciiTheme="minorHAnsi" w:hAnsiTheme="minorHAnsi"/>
        </w:rPr>
        <w:t>security production in Japan are</w:t>
      </w:r>
      <w:r w:rsidRPr="00333938">
        <w:rPr>
          <w:rStyle w:val="StyleUnderline"/>
          <w:rFonts w:asciiTheme="minorHAnsi" w:hAnsiTheme="minorHAnsi"/>
        </w:rPr>
        <w:t xml:space="preserve"> perceptions of external threat and </w:t>
      </w:r>
      <w:r w:rsidRPr="002E5F59">
        <w:rPr>
          <w:rStyle w:val="StyleUnderline"/>
          <w:rFonts w:asciiTheme="minorHAnsi" w:hAnsiTheme="minorHAnsi"/>
        </w:rPr>
        <w:t>the assurances of their patron</w:t>
      </w:r>
      <w:r w:rsidRPr="00333938">
        <w:rPr>
          <w:rFonts w:asciiTheme="minorHAnsi" w:hAnsiTheme="minorHAnsi"/>
          <w:sz w:val="14"/>
        </w:rPr>
        <w:t xml:space="preserve">. These are the independent variables of the argument that follows. In examining when Japan decides to provide more or less its own defense, we should expect the level of external threat to be positively related to its propensity to produce security. That is, an abundance of factors which are perceived as threatening by leading members of Japan’s foreign policy elite – such as territorial conflict, regional military buildups, or missile tests – should lead them to be more inclined to produce security. When these external threats subside, there should be less support for independent security production. We should expect the opposite to hold true for patron assurances: higher levels of US security commitment should result in lower levels of Japanese security production. That is, </w:t>
      </w:r>
      <w:r w:rsidRPr="00333938">
        <w:rPr>
          <w:rStyle w:val="StyleUnderline"/>
          <w:rFonts w:asciiTheme="minorHAnsi" w:hAnsiTheme="minorHAnsi"/>
        </w:rPr>
        <w:t xml:space="preserve">an abundance of </w:t>
      </w:r>
      <w:r w:rsidRPr="002E5F59">
        <w:rPr>
          <w:rStyle w:val="StyleUnderline"/>
          <w:rFonts w:asciiTheme="minorHAnsi" w:hAnsiTheme="minorHAnsi"/>
        </w:rPr>
        <w:t>US behaviors which ameliorate abandonment fears</w:t>
      </w:r>
      <w:r w:rsidRPr="00333938">
        <w:rPr>
          <w:rStyle w:val="StyleUnderline"/>
          <w:rFonts w:asciiTheme="minorHAnsi" w:hAnsiTheme="minorHAnsi"/>
        </w:rPr>
        <w:t xml:space="preserve"> among Japan’s policymakers – such as firm alliance commitments, verbal assurances, and military spending – should </w:t>
      </w:r>
      <w:r w:rsidRPr="002E5F59">
        <w:rPr>
          <w:rStyle w:val="StyleUnderline"/>
          <w:rFonts w:asciiTheme="minorHAnsi" w:hAnsiTheme="minorHAnsi"/>
        </w:rPr>
        <w:t>lead to less support for security production. Yet when the U</w:t>
      </w:r>
      <w:r w:rsidRPr="00333938">
        <w:rPr>
          <w:rStyle w:val="StyleUnderline"/>
          <w:rFonts w:asciiTheme="minorHAnsi" w:hAnsiTheme="minorHAnsi"/>
        </w:rPr>
        <w:t xml:space="preserve">nited </w:t>
      </w:r>
      <w:r w:rsidRPr="002E5F59">
        <w:rPr>
          <w:rStyle w:val="StyleUnderline"/>
          <w:rFonts w:asciiTheme="minorHAnsi" w:hAnsiTheme="minorHAnsi"/>
        </w:rPr>
        <w:t>S</w:t>
      </w:r>
      <w:r w:rsidRPr="00333938">
        <w:rPr>
          <w:rStyle w:val="StyleUnderline"/>
          <w:rFonts w:asciiTheme="minorHAnsi" w:hAnsiTheme="minorHAnsi"/>
        </w:rPr>
        <w:t xml:space="preserve">tates decides to </w:t>
      </w:r>
      <w:r w:rsidRPr="002E5F59">
        <w:rPr>
          <w:rStyle w:val="StyleUnderline"/>
          <w:rFonts w:asciiTheme="minorHAnsi" w:hAnsiTheme="minorHAnsi"/>
        </w:rPr>
        <w:t>provide less certain guarantees, Japan should</w:t>
      </w:r>
      <w:r w:rsidRPr="00333938">
        <w:rPr>
          <w:rStyle w:val="StyleUnderline"/>
          <w:rFonts w:asciiTheme="minorHAnsi" w:hAnsiTheme="minorHAnsi"/>
        </w:rPr>
        <w:t xml:space="preserve"> be incentivized to </w:t>
      </w:r>
      <w:r w:rsidRPr="002E5F59">
        <w:rPr>
          <w:rStyle w:val="StyleUnderline"/>
          <w:rFonts w:asciiTheme="minorHAnsi" w:hAnsiTheme="minorHAnsi"/>
        </w:rPr>
        <w:t>produce more of its own security</w:t>
      </w:r>
      <w:r w:rsidRPr="00333938">
        <w:rPr>
          <w:rFonts w:asciiTheme="minorHAnsi" w:hAnsiTheme="minorHAnsi"/>
          <w:sz w:val="14"/>
        </w:rPr>
        <w:t>. Finally, greater or lesser variation in either of these causal variables (threats; assurances) should lead to more or less variation in outcomes (security production). With the level of external threat being positively related to the propensity of Japan to produce security, and patron security commitments being negatively related to the propensity for it to do so, the combination of the two should lead to distinct patterns of behavior. For analytical purposes, these two independent variables can be conceived of as dichotomous: external threats can be seen as either ‘higher’ or ‘lower’, and patron security commitments either ‘stronger’ or ‘weaker’. Obviously both variables are far more subtle and varied than these dichotomies allow, but this analytical simplification enables us to construct a highly useful and reasonably accurate explanatory typology. As can be seen above (see Fig. 1), this typology combines these two dichotomous independent variables to determine Japan’s net level of security, and the three resultant modes of behavior that follow from it. And the start and end dates of the empirical cases that will follow are determined by important shifts in one or both of these two key variables.</w:t>
      </w:r>
    </w:p>
    <w:p w14:paraId="65F0F42C" w14:textId="77777777" w:rsidR="00954FD2" w:rsidRPr="00954FD2" w:rsidRDefault="00954FD2" w:rsidP="00954FD2"/>
    <w:p w14:paraId="1FDD5786" w14:textId="53B9A3A3" w:rsidR="00537B2C" w:rsidRDefault="00537B2C" w:rsidP="001E125B">
      <w:pPr>
        <w:pStyle w:val="Heading3"/>
      </w:pPr>
      <w:bookmarkStart w:id="37" w:name="_Toc456451900"/>
      <w:r>
        <w:lastRenderedPageBreak/>
        <w:t xml:space="preserve">Extended Deterrence </w:t>
      </w:r>
      <w:r w:rsidR="00812AE2">
        <w:t>Solve</w:t>
      </w:r>
      <w:r w:rsidR="0043623A">
        <w:t>s</w:t>
      </w:r>
      <w:r w:rsidR="00812AE2">
        <w:t xml:space="preserve"> Japan </w:t>
      </w:r>
      <w:r>
        <w:t>Prolif</w:t>
      </w:r>
      <w:bookmarkEnd w:id="37"/>
    </w:p>
    <w:p w14:paraId="09736316" w14:textId="77777777" w:rsidR="00C251F8" w:rsidRPr="00F51C15" w:rsidRDefault="00C251F8" w:rsidP="00C251F8">
      <w:pPr>
        <w:pStyle w:val="Heading4"/>
      </w:pPr>
      <w:r>
        <w:t>The success or failure of US extended deterrence will determine if Japan rearms.</w:t>
      </w:r>
    </w:p>
    <w:p w14:paraId="2AACE756" w14:textId="77777777" w:rsidR="00C251F8" w:rsidRDefault="00C251F8" w:rsidP="00C251F8">
      <w:r w:rsidRPr="00696AA2">
        <w:rPr>
          <w:rStyle w:val="Style13ptBold"/>
        </w:rPr>
        <w:t>Hoey</w:t>
      </w:r>
      <w:r>
        <w:rPr>
          <w:rStyle w:val="Style13ptBold"/>
        </w:rPr>
        <w:t xml:space="preserve"> 4/21/16</w:t>
      </w:r>
      <w:r w:rsidRPr="00696AA2">
        <w:t>, Fintan.</w:t>
      </w:r>
      <w:r>
        <w:t xml:space="preserve"> Assistant Professor, Department of History, Franklin University Switzerland,</w:t>
      </w:r>
      <w:r w:rsidRPr="00696AA2">
        <w:t xml:space="preserve"> </w:t>
      </w:r>
      <w:r>
        <w:t>(</w:t>
      </w:r>
      <w:r w:rsidRPr="00696AA2">
        <w:t>“Japan and Extended Nuclear Deterrence: Security and Non-Proliferation.” Journal of Strategic Studies 39, no. 4 (2016): 484–501.</w:t>
      </w:r>
      <w:r w:rsidR="00D33156">
        <w:t xml:space="preserve"> </w:t>
      </w:r>
      <w:r w:rsidRPr="00696AA2">
        <w:t xml:space="preserve">http://dx.doi.org/10.1080/01402390.2016.1168010. </w:t>
      </w:r>
      <w:r>
        <w:t xml:space="preserve">) </w:t>
      </w:r>
      <w:r w:rsidR="00D33156" w:rsidRPr="00C251F8">
        <w:rPr>
          <w:rStyle w:val="StyleUnderline"/>
        </w:rPr>
        <w:t>END = extended nuclear deterrent</w:t>
      </w:r>
      <w:r w:rsidR="00D33156">
        <w:t xml:space="preserve">  </w:t>
      </w:r>
      <w:r>
        <w:t>GS</w:t>
      </w:r>
    </w:p>
    <w:p w14:paraId="46338564" w14:textId="77777777" w:rsidR="00C251F8" w:rsidRPr="00212D03" w:rsidRDefault="00C251F8" w:rsidP="00C251F8">
      <w:pPr>
        <w:rPr>
          <w:rStyle w:val="StyleUnderline"/>
        </w:rPr>
      </w:pPr>
      <w:r w:rsidRPr="00212D03">
        <w:rPr>
          <w:sz w:val="16"/>
        </w:rPr>
        <w:t xml:space="preserve">Indeed </w:t>
      </w:r>
      <w:r w:rsidRPr="006743FB">
        <w:rPr>
          <w:rStyle w:val="StyleUnderline"/>
        </w:rPr>
        <w:t xml:space="preserve">Japan’s </w:t>
      </w:r>
      <w:r w:rsidRPr="00212D03">
        <w:rPr>
          <w:sz w:val="16"/>
        </w:rPr>
        <w:t xml:space="preserve">entire response to the thorny issue of nuclear weapons – its disavowal of an independent deterrent, its activities in favour of global disarmament, its paradoxical (though not contradictory) </w:t>
      </w:r>
      <w:r w:rsidRPr="006743FB">
        <w:rPr>
          <w:rStyle w:val="StyleUnderline"/>
        </w:rPr>
        <w:t>status as a nonnuclear state</w:t>
      </w:r>
      <w:r w:rsidRPr="00212D03">
        <w:rPr>
          <w:sz w:val="16"/>
        </w:rPr>
        <w:t xml:space="preserve">, its ‘rhetorical’ nuclear hedging – is </w:t>
      </w:r>
      <w:r w:rsidRPr="00CB220C">
        <w:rPr>
          <w:rStyle w:val="StyleUnderline"/>
        </w:rPr>
        <w:t>made possible by the extended deterrence provided by the United States</w:t>
      </w:r>
      <w:r w:rsidRPr="00212D03">
        <w:rPr>
          <w:sz w:val="16"/>
        </w:rPr>
        <w:t xml:space="preserve">. Along with the </w:t>
      </w:r>
      <w:r w:rsidRPr="00CB220C">
        <w:rPr>
          <w:rStyle w:val="StyleUnderline"/>
        </w:rPr>
        <w:t>US– Japanese alliance it has remained a key component of the regional security architecture for decades</w:t>
      </w:r>
      <w:r w:rsidRPr="00212D03">
        <w:rPr>
          <w:sz w:val="16"/>
        </w:rPr>
        <w:t xml:space="preserve">. The </w:t>
      </w:r>
      <w:r w:rsidRPr="00CB220C">
        <w:rPr>
          <w:rStyle w:val="StyleUnderline"/>
        </w:rPr>
        <w:t>process by which Japan came to adopt this strategy was not easy</w:t>
      </w:r>
      <w:r w:rsidRPr="00212D03">
        <w:rPr>
          <w:sz w:val="16"/>
        </w:rPr>
        <w:t xml:space="preserve"> or inevitable and Japan’s policy-making processes were affected by a number of factors. </w:t>
      </w:r>
      <w:r w:rsidRPr="00CB220C">
        <w:rPr>
          <w:rStyle w:val="StyleUnderline"/>
        </w:rPr>
        <w:t>These include public opinion and questions of national prestige, American security and non-proliferation policies, and official perceptions of Japan’s security needs. What made Japan’s decision possible was extended deterrence</w:t>
      </w:r>
      <w:r w:rsidRPr="00212D03">
        <w:rPr>
          <w:sz w:val="16"/>
        </w:rPr>
        <w:t xml:space="preserve">. Without this key addition to </w:t>
      </w:r>
      <w:r w:rsidRPr="00CB220C">
        <w:rPr>
          <w:rStyle w:val="StyleUnderline"/>
        </w:rPr>
        <w:t>America’s security guarantee Japan would have faced a much more dangerous security environment following China’s successful nuclear test in 1964</w:t>
      </w:r>
      <w:r w:rsidRPr="00212D03">
        <w:rPr>
          <w:sz w:val="16"/>
        </w:rPr>
        <w:t xml:space="preserve"> and might have had to cross the nuclear Rubicon and incurred all the negative reactions – both foreign and domestic – that this would have entailed. Instead Japan was able to forge a middle path between the total renunciation of nuclear weapons, on the one hand, and the development of an independent deterrent, on the other. Taking this line ensured that a great deal of upheaval – mass protests at home, heightened global and regional tension – was avoided. Despite significant changes in recent decades, not least of which have been the end of the Cold War and China’s leaps in economic and military power, Japan’s current security environment is similar to that of the 1960s and 1970s. Then, as now, it was faced with a rogue and unfriendly neighbour bent on arming itself with nuclear weapons. (Where once it was the PRC now it is North Korea that presents a potential threat.) Japan’s nuclear strategy has remained consistent, something not readily apparent from the conflicting statements made by Japanese officials right up to today regarding non-proliferation and the hedging strategy of a latent deterrent. </w:t>
      </w:r>
      <w:r w:rsidRPr="00212D03">
        <w:rPr>
          <w:rStyle w:val="StyleUnderline"/>
        </w:rPr>
        <w:t>At the core of Japan’s approach has been the reliance on the extended deterrent which has been a source of stability and continuity for Japan and for Northeast Asia over the long term</w:t>
      </w:r>
      <w:r w:rsidRPr="00212D03">
        <w:rPr>
          <w:sz w:val="16"/>
        </w:rPr>
        <w:t xml:space="preserve">. </w:t>
      </w:r>
      <w:r w:rsidRPr="00212D03">
        <w:rPr>
          <w:rStyle w:val="StyleUnderline"/>
        </w:rPr>
        <w:t>However, in an increasingly multipolar and uncertain world it is essential that the credibility of extended deterrence is retained and enhanced by Washington.</w:t>
      </w:r>
      <w:r w:rsidRPr="00212D03">
        <w:rPr>
          <w:sz w:val="16"/>
        </w:rPr>
        <w:t xml:space="preserve">61 </w:t>
      </w:r>
      <w:r w:rsidRPr="00212D03">
        <w:rPr>
          <w:rStyle w:val="StyleUnderline"/>
        </w:rPr>
        <w:t>The success or failure of this will strongly influence whether Japan continues its traditional posture or embarks on a more adventurous course.</w:t>
      </w:r>
    </w:p>
    <w:p w14:paraId="41911B2E" w14:textId="77777777" w:rsidR="00C251F8" w:rsidRPr="00C251F8" w:rsidRDefault="00C251F8" w:rsidP="00C251F8"/>
    <w:p w14:paraId="76CC82FB" w14:textId="77777777" w:rsidR="00537B2C" w:rsidRDefault="00537B2C" w:rsidP="00537B2C">
      <w:pPr>
        <w:pStyle w:val="Heading4"/>
      </w:pPr>
      <w:r>
        <w:t>US Extended deterrence is core of Japan’s security and prevents Japanese proliferation</w:t>
      </w:r>
    </w:p>
    <w:p w14:paraId="1EC9DE22" w14:textId="77777777" w:rsidR="00D33156" w:rsidRDefault="00D33156" w:rsidP="00D33156">
      <w:r w:rsidRPr="00696AA2">
        <w:rPr>
          <w:rStyle w:val="Style13ptBold"/>
        </w:rPr>
        <w:t>Hoey</w:t>
      </w:r>
      <w:r>
        <w:rPr>
          <w:rStyle w:val="Style13ptBold"/>
        </w:rPr>
        <w:t xml:space="preserve"> 4/21/16</w:t>
      </w:r>
      <w:r w:rsidRPr="00696AA2">
        <w:t>, Fintan.</w:t>
      </w:r>
      <w:r>
        <w:t xml:space="preserve"> Assistant Professor, Department of History, Franklin University Switzerland,</w:t>
      </w:r>
      <w:r w:rsidRPr="00696AA2">
        <w:t xml:space="preserve"> </w:t>
      </w:r>
      <w:r>
        <w:t>(</w:t>
      </w:r>
      <w:r w:rsidRPr="00696AA2">
        <w:t>“Japan and Extended Nuclear Deterrence: Security and Non-Proliferation.” Journal of Strategic Studies 39, no. 4 (2016): 484–501.</w:t>
      </w:r>
      <w:r>
        <w:t xml:space="preserve"> </w:t>
      </w:r>
      <w:r w:rsidRPr="00696AA2">
        <w:t xml:space="preserve">http://dx.doi.org/10.1080/01402390.2016.1168010. </w:t>
      </w:r>
      <w:r>
        <w:t xml:space="preserve">) </w:t>
      </w:r>
      <w:r w:rsidRPr="00C251F8">
        <w:rPr>
          <w:rStyle w:val="StyleUnderline"/>
        </w:rPr>
        <w:t>END = extended nuclear deterrent</w:t>
      </w:r>
      <w:r>
        <w:t xml:space="preserve">  GS</w:t>
      </w:r>
    </w:p>
    <w:p w14:paraId="415B7713" w14:textId="13C7858D" w:rsidR="00537B2C" w:rsidRDefault="00537B2C" w:rsidP="00537B2C">
      <w:pPr>
        <w:rPr>
          <w:sz w:val="16"/>
        </w:rPr>
      </w:pPr>
      <w:r w:rsidRPr="00F5461F">
        <w:rPr>
          <w:rStyle w:val="StyleUnderline"/>
        </w:rPr>
        <w:t>Japan’s nuclear weapons policy is a complex tapestry of apparently contradictory elements</w:t>
      </w:r>
      <w:r w:rsidRPr="00191378">
        <w:rPr>
          <w:sz w:val="16"/>
        </w:rPr>
        <w:t xml:space="preserve"> as reflected in the varying policy pronouncements quoted above. </w:t>
      </w:r>
      <w:r w:rsidRPr="00F5461F">
        <w:rPr>
          <w:rStyle w:val="StyleUnderline"/>
        </w:rPr>
        <w:t xml:space="preserve">There’s the reliance on America’s extended nuclear deterrent (END), </w:t>
      </w:r>
      <w:r w:rsidRPr="00F5461F">
        <w:rPr>
          <w:sz w:val="16"/>
        </w:rPr>
        <w:t xml:space="preserve">the acknowledgement of its role in both Japan’s own security and that of the region, </w:t>
      </w:r>
      <w:r w:rsidRPr="00F5461F">
        <w:rPr>
          <w:rStyle w:val="StyleUnderline"/>
        </w:rPr>
        <w:t>and the close US–Japanese cooperation in recent years</w:t>
      </w:r>
      <w:r w:rsidRPr="00191378">
        <w:rPr>
          <w:sz w:val="16"/>
        </w:rPr>
        <w:t xml:space="preserve"> </w:t>
      </w:r>
      <w:r w:rsidRPr="00F5461F">
        <w:rPr>
          <w:rStyle w:val="StyleUnderline"/>
        </w:rPr>
        <w:t>to enhance the deterrent’s credibility and Japan’s involvement in its conventional aspects</w:t>
      </w:r>
      <w:r w:rsidRPr="00191378">
        <w:rPr>
          <w:sz w:val="16"/>
        </w:rPr>
        <w:t xml:space="preserve">.4 There’s also the </w:t>
      </w:r>
      <w:r w:rsidRPr="00F5461F">
        <w:rPr>
          <w:rStyle w:val="StyleUnderline"/>
        </w:rPr>
        <w:t>high-minded commitment to and responsibility for global disarmament and non-proliferation from the only country to have experienced the apocalyptic effects of nuclear warfare</w:t>
      </w:r>
      <w:r w:rsidRPr="00191378">
        <w:rPr>
          <w:sz w:val="16"/>
        </w:rPr>
        <w:t xml:space="preserve">. Finally there’s the increasingly open acknowledgement of a latent deterrent, i.e. the maintenance of the ability to develop quickly a nuclear deterrent. In fact these three disparate elements form a coherent, if complex, posture. </w:t>
      </w:r>
      <w:r w:rsidRPr="00F5461F">
        <w:rPr>
          <w:rStyle w:val="StyleUnderline"/>
        </w:rPr>
        <w:t>The central pillar,</w:t>
      </w:r>
      <w:r w:rsidRPr="00191378">
        <w:rPr>
          <w:sz w:val="16"/>
        </w:rPr>
        <w:t xml:space="preserve"> however, </w:t>
      </w:r>
      <w:r w:rsidRPr="00F5461F">
        <w:rPr>
          <w:rStyle w:val="StyleUnderline"/>
        </w:rPr>
        <w:t>is the reliance on the US END</w:t>
      </w:r>
      <w:r w:rsidRPr="00191378">
        <w:rPr>
          <w:sz w:val="16"/>
        </w:rPr>
        <w:t xml:space="preserve">. Even the high-flown rhetoric on disarmament in the Ministry of Foreign Affairs document quoted above is quickly followed by the statement that ‘nuclear weapons still exist and … they serve as a deterrent’. 5 In April 2013 Japan’s permanent representative to the Geneva Conference on Disarmament declined to endorse a joint statement urging that nuclear weapons never be used in any circumstance given Japan’s reliance upon the US END.6 Furthermore, Japan can maintain a latent or tacit deterrent (as outlined in the above statement by former defence minister Ishiba Shigeru in 2011) rather than a fully developed one because of the security guaranteed by the US END. Moreover, </w:t>
      </w:r>
      <w:r w:rsidRPr="00F5461F">
        <w:rPr>
          <w:rStyle w:val="StyleUnderline"/>
        </w:rPr>
        <w:t>END was offered by US policy-makers concerned about the global proliferation of nuclear weapons states (NWSs) as a means of ensuring that Japan did not develop its own nuclear weapons</w:t>
      </w:r>
      <w:r w:rsidRPr="00191378">
        <w:rPr>
          <w:sz w:val="16"/>
        </w:rPr>
        <w:t xml:space="preserve">. In the context of the gulf between Japanese public opinion, which is largely ill-disposed towards nuclear weapons and security hawks at the elite level eager to push back against this ‘nuclear allergy’ </w:t>
      </w:r>
      <w:r w:rsidRPr="00F5461F">
        <w:rPr>
          <w:rStyle w:val="StyleUnderline"/>
        </w:rPr>
        <w:t>the END offered and continues to offer a neat and practical solution</w:t>
      </w:r>
      <w:r w:rsidRPr="00191378">
        <w:rPr>
          <w:sz w:val="16"/>
        </w:rPr>
        <w:t xml:space="preserve">. </w:t>
      </w:r>
      <w:r w:rsidRPr="00F5461F">
        <w:rPr>
          <w:rStyle w:val="StyleUnderline"/>
        </w:rPr>
        <w:t>It keeps nuclear weapons away from view and from public consciousness while also acting as a guarantor of Japan’s securit</w:t>
      </w:r>
      <w:r w:rsidRPr="00191378">
        <w:rPr>
          <w:sz w:val="16"/>
        </w:rPr>
        <w:t xml:space="preserve">y and a deterrent against nuclear attack and/or blackmail. </w:t>
      </w:r>
      <w:r w:rsidRPr="00C251F8">
        <w:rPr>
          <w:rStyle w:val="Emphasis"/>
        </w:rPr>
        <w:t>The US END has a major stabilising influence in the alliance and in the region as a whole</w:t>
      </w:r>
      <w:r w:rsidRPr="00191378">
        <w:rPr>
          <w:sz w:val="16"/>
        </w:rPr>
        <w:t xml:space="preserve">. It avoids placing Japan and is neighbours in an awkward ‘security dilemma’ over the implications of an independent Japanese deterrent. This neat solution is not without challenges, however, since successive Japanese governments have felt it necessary to conceal the true nature of Japan’s facilitation of America’s nuclear strategy. The provision of and reliance on the END was not the only option open to Japanese or American policy-makers. As this article describes, other alternatives, ranging from an independent deterrent to nuclear-sharing options, were seriously explored in a crucial period from 1964 (when China successfully exploded a nuclear device) to Japan’s ratification </w:t>
      </w:r>
      <w:r w:rsidRPr="00191378">
        <w:rPr>
          <w:sz w:val="16"/>
        </w:rPr>
        <w:lastRenderedPageBreak/>
        <w:t xml:space="preserve">of the NPT in 1976. In addition the intersecting elements of the negotiations over the reversion of Okinawa and US anti-proliferation policy were brought to bear on this question. Understanding the decisions taken in this period is crucial to understanding one of the key and enduring elements of US security policy in Northeast Asia and its continued importance. The scholarly literature on Japanese security and the potential for an independent deterrent can be divided into two schools of thought. One stresses the inevitability or at least strong likelihood that Japan will match its economic power with military power, including the development of an independent nuclear option.7 The other notes how Japan’s peculiar history – as the only country to date which has been attacked with nuclear weapons – and its longstanding ‘nuclear allergy’ preclude that option from ever being an option.8 There is also a body of scholarship that condemns Japan’s ‘nuclear duality’, that is, the espousing of anti-nuclear sentiments while simultaneously relying on America’s extended deterrent.9 However, </w:t>
      </w:r>
      <w:r w:rsidRPr="00F5461F">
        <w:rPr>
          <w:rStyle w:val="StyleUnderline"/>
        </w:rPr>
        <w:t>this complex and paradoxical position is both understandable and necessary given Japan’s unique history and its security concerns.</w:t>
      </w:r>
      <w:r w:rsidRPr="00191378">
        <w:rPr>
          <w:sz w:val="16"/>
        </w:rPr>
        <w:t xml:space="preserve"> </w:t>
      </w:r>
      <w:r w:rsidRPr="00F5461F">
        <w:rPr>
          <w:rStyle w:val="StyleUnderline"/>
        </w:rPr>
        <w:t>Other works point to the importance of the END, amongst other factors, in preventing Japan from developing an independent deterrent</w:t>
      </w:r>
      <w:r w:rsidRPr="00191378">
        <w:rPr>
          <w:sz w:val="16"/>
        </w:rPr>
        <w:t xml:space="preserve">.10 Although this is crucial, </w:t>
      </w:r>
      <w:r w:rsidRPr="00F5461F">
        <w:rPr>
          <w:rStyle w:val="Emphasis"/>
        </w:rPr>
        <w:t>the END is more than a non-proliferation tool and should also be seen as an integral part of Japan’s security policy.</w:t>
      </w:r>
      <w:r w:rsidRPr="00191378">
        <w:rPr>
          <w:sz w:val="16"/>
        </w:rPr>
        <w:t xml:space="preserve"> Recent historical studies, drawing on an expanding pool of available primary sources, have highlighted the inner workings of Japanese policy-making and how various options were fully explored and a complex set of decisions taken.11 </w:t>
      </w:r>
      <w:r w:rsidRPr="00F5461F">
        <w:rPr>
          <w:rStyle w:val="StyleUnderline"/>
        </w:rPr>
        <w:t>This article</w:t>
      </w:r>
      <w:r w:rsidRPr="00191378">
        <w:rPr>
          <w:sz w:val="16"/>
        </w:rPr>
        <w:t xml:space="preserve"> follows on from these historical studies and </w:t>
      </w:r>
      <w:r w:rsidRPr="00F5461F">
        <w:rPr>
          <w:rStyle w:val="StyleUnderline"/>
        </w:rPr>
        <w:t>argues for the centrality of the END – which should be understood as an important aspect of both American security and non-proliferation policies – in Japanese strategic calculations and alliance policy</w:t>
      </w:r>
      <w:r w:rsidRPr="00191378">
        <w:rPr>
          <w:sz w:val="16"/>
        </w:rPr>
        <w:t>.</w:t>
      </w:r>
    </w:p>
    <w:p w14:paraId="685B23D3" w14:textId="0B7A38F0" w:rsidR="0043623A" w:rsidRDefault="0043623A" w:rsidP="00537B2C">
      <w:pPr>
        <w:rPr>
          <w:sz w:val="16"/>
        </w:rPr>
      </w:pPr>
    </w:p>
    <w:p w14:paraId="48E25019" w14:textId="77777777" w:rsidR="0043623A" w:rsidRPr="00882E20" w:rsidRDefault="0043623A" w:rsidP="0043623A">
      <w:pPr>
        <w:pStyle w:val="Heading4"/>
      </w:pPr>
      <w:r w:rsidRPr="00882E20">
        <w:t xml:space="preserve">US Primacy key to prevent Japanese prolif – the perception of US compromise leads Tokyo to develop nuclear armaments </w:t>
      </w:r>
    </w:p>
    <w:p w14:paraId="2D27B942" w14:textId="77777777" w:rsidR="0043623A" w:rsidRPr="0000616A" w:rsidRDefault="0043623A" w:rsidP="0043623A">
      <w:pPr>
        <w:autoSpaceDE w:val="0"/>
        <w:autoSpaceDN w:val="0"/>
        <w:adjustRightInd w:val="0"/>
        <w:spacing w:after="0" w:line="240" w:lineRule="auto"/>
      </w:pPr>
      <w:r>
        <w:rPr>
          <w:rStyle w:val="Style13ptBold"/>
        </w:rPr>
        <w:t>Montgomery 16</w:t>
      </w:r>
      <w:r>
        <w:t xml:space="preserve"> </w:t>
      </w:r>
      <w:r w:rsidRPr="00882E20">
        <w:t>(Evan Braden Montgomery, Senior Fellow at the Center for Strategic and Budgetary Assessments., 5-31-2016, " EXTENDED DETERRENCE IN THE SECOND NUCLEAR AGE: GEOPOLITICS, PROLIFERATION, AND THE FUTURE OF U.S. SECURITY COMMITMENTS," The Center for Strategic and Budgetary Assessments, http://csbaonline.org/publications/2016/05/extended-deterrence-in-the-second-nuclear-age/)</w:t>
      </w:r>
    </w:p>
    <w:p w14:paraId="67FADB36" w14:textId="77777777" w:rsidR="0043623A" w:rsidRPr="00882E20" w:rsidRDefault="0043623A" w:rsidP="0043623A">
      <w:pPr>
        <w:rPr>
          <w:sz w:val="16"/>
        </w:rPr>
      </w:pPr>
      <w:r w:rsidRPr="00882E20">
        <w:rPr>
          <w:sz w:val="16"/>
        </w:rPr>
        <w:t xml:space="preserve">Collectively, these </w:t>
      </w:r>
      <w:r w:rsidRPr="00AD1519">
        <w:rPr>
          <w:rStyle w:val="StyleUnderline"/>
        </w:rPr>
        <w:t>modernization efforts seem to be having several effects</w:t>
      </w:r>
      <w:r w:rsidRPr="00882E20">
        <w:rPr>
          <w:sz w:val="16"/>
        </w:rPr>
        <w:t xml:space="preserve">: </w:t>
      </w:r>
      <w:r w:rsidRPr="00AD1519">
        <w:rPr>
          <w:rStyle w:val="StyleUnderline"/>
        </w:rPr>
        <w:t>emboldening Beijing to act more assertively toward its neighbors</w:t>
      </w:r>
      <w:r w:rsidRPr="00882E20">
        <w:rPr>
          <w:sz w:val="16"/>
        </w:rPr>
        <w:t xml:space="preserve">, especially in longstanding territorial disputes in the East and South China Seas; </w:t>
      </w:r>
      <w:r w:rsidRPr="00AD1519">
        <w:rPr>
          <w:rStyle w:val="StyleUnderline"/>
        </w:rPr>
        <w:t>enabling Beijing to narrow the relative power gap with Tokyo</w:t>
      </w:r>
      <w:r w:rsidRPr="00882E20">
        <w:rPr>
          <w:sz w:val="16"/>
        </w:rPr>
        <w:t xml:space="preserve">, if not surpass its local rival in terms of combat capability; </w:t>
      </w:r>
      <w:r w:rsidRPr="00AD1519">
        <w:rPr>
          <w:rStyle w:val="StyleUnderline"/>
        </w:rPr>
        <w:t>and undermining Washington’s ability to reliably defend some of its closest allies</w:t>
      </w:r>
      <w:r w:rsidRPr="00882E20">
        <w:rPr>
          <w:sz w:val="16"/>
        </w:rPr>
        <w:t xml:space="preserve"> in the event of a regional conflict. What are the implications of North Korea’s expanding nuclear capabilities and China’s growing conventional military power for U.S. extended nuclear deterrence? One of the chief incentives to provide other nations with security commitments and keep them under the nuclear umbrella is to dissuade them from pursuing nuclear weapons of their own. In other words, </w:t>
      </w:r>
      <w:r w:rsidRPr="00AD1519">
        <w:rPr>
          <w:rStyle w:val="StyleUnderline"/>
        </w:rPr>
        <w:t>extended deterrence can be an important non-proliferation tool</w:t>
      </w:r>
      <w:r w:rsidRPr="00882E20">
        <w:rPr>
          <w:sz w:val="16"/>
        </w:rPr>
        <w:t xml:space="preserve">, whether this is the reason that security guarantees are offered in the first place or it becomes the rationale for maintaining them even after threats have declined.66 </w:t>
      </w:r>
      <w:r w:rsidRPr="00AD1519">
        <w:rPr>
          <w:rStyle w:val="StyleUnderline"/>
        </w:rPr>
        <w:t>This is especially true for allies like</w:t>
      </w:r>
      <w:r w:rsidRPr="00882E20">
        <w:rPr>
          <w:sz w:val="16"/>
        </w:rPr>
        <w:t xml:space="preserve"> South Korea and </w:t>
      </w:r>
      <w:r w:rsidRPr="00AD1519">
        <w:rPr>
          <w:rStyle w:val="StyleUnderline"/>
        </w:rPr>
        <w:t>Japan, which</w:t>
      </w:r>
      <w:r w:rsidRPr="00882E20">
        <w:rPr>
          <w:sz w:val="16"/>
        </w:rPr>
        <w:t xml:space="preserve"> seemingly</w:t>
      </w:r>
      <w:r w:rsidRPr="00AD1519">
        <w:rPr>
          <w:rStyle w:val="Emphasis"/>
        </w:rPr>
        <w:t xml:space="preserve"> have the financial, material, and human resources necessary to develop nuclear weapons if they choose to do so</w:t>
      </w:r>
      <w:r w:rsidRPr="00882E20">
        <w:rPr>
          <w:sz w:val="16"/>
        </w:rPr>
        <w:t xml:space="preserve">. Unfortunately, </w:t>
      </w:r>
      <w:r w:rsidRPr="00AD1519">
        <w:rPr>
          <w:rStyle w:val="StyleUnderline"/>
        </w:rPr>
        <w:t>the developments outlined above could increase pressure on each of these nations to reconsider their commitment to nuclear non-proliferation</w:t>
      </w:r>
      <w:r w:rsidRPr="00882E20">
        <w:rPr>
          <w:sz w:val="16"/>
        </w:rPr>
        <w:t xml:space="preserve">.67 For instance, if North Korea succeeds in building a nuclear arsenal that is large enough and secure enough to withstand an attack and conduct a reprisal, and especially if it gains the ability to launch nuclear weapons against U.S. territory, then policymakers in Seoul might begin to doubt whether the United States would really employ nuclear weapons on their nation’s behalf.68 Alternatively, they might consider an independent nuclear capability as a helpful tool when it comes to managing lower-level provocations.69 That is, if Pyongyang is willing to sink South Korean naval vessels or launch artillery strikes against inhabited islands because it has an escalation advantage on the Peninsula, Seoul might conclude that its own nuclear weapons would provide it with greater freedom to respond in kind—and therefore might deter these types of attacks in the first place. </w:t>
      </w:r>
      <w:r w:rsidRPr="00AD1519">
        <w:rPr>
          <w:rStyle w:val="StyleUnderline"/>
        </w:rPr>
        <w:t>As for Japan</w:t>
      </w:r>
      <w:r w:rsidRPr="00882E20">
        <w:rPr>
          <w:sz w:val="16"/>
        </w:rPr>
        <w:t xml:space="preserve">, it could eventually face a different calculus, although it too might confront some of the same challenges with respect to North Korea. Specifically, </w:t>
      </w:r>
      <w:r w:rsidRPr="00AD1519">
        <w:rPr>
          <w:rStyle w:val="StyleUnderline"/>
        </w:rPr>
        <w:t>if it cannot keep pace with China’s growing military power, and if the United States cannot adapt its own forces and posture quickly enough to provide an effective conventional deterrent, then policymakers in Tokyo might conclude that a small nuclear deterrent is the only way to offset a sharply deteriorating conventional military balance</w:t>
      </w:r>
      <w:r w:rsidRPr="00882E20">
        <w:rPr>
          <w:sz w:val="16"/>
        </w:rPr>
        <w:t>.70 Finally, these two trends could interact with one another in troubling ways. Given the lingering tensions that exist between South Korea and Japan, should one of these nations take steps toward developing nuclear weapons, the other would face added pressure to emulate its neighbor.71 Moreover, if both went nuclear, other U.S. allies might begin to question whether Washington’s extended deterrent guarantees would endure.72</w:t>
      </w:r>
    </w:p>
    <w:p w14:paraId="1DB89656" w14:textId="77777777" w:rsidR="0043623A" w:rsidRDefault="0043623A" w:rsidP="0043623A">
      <w:pPr>
        <w:autoSpaceDE w:val="0"/>
        <w:autoSpaceDN w:val="0"/>
        <w:adjustRightInd w:val="0"/>
        <w:spacing w:after="0" w:line="240" w:lineRule="auto"/>
        <w:rPr>
          <w:rFonts w:ascii="Times New Roman" w:hAnsi="Times New Roman" w:cs="Times New Roman"/>
          <w:color w:val="000000"/>
          <w:sz w:val="16"/>
          <w:szCs w:val="20"/>
        </w:rPr>
      </w:pPr>
    </w:p>
    <w:p w14:paraId="4D6C3469" w14:textId="77777777" w:rsidR="0043623A" w:rsidRDefault="0043623A" w:rsidP="0043623A">
      <w:pPr>
        <w:autoSpaceDE w:val="0"/>
        <w:autoSpaceDN w:val="0"/>
        <w:adjustRightInd w:val="0"/>
        <w:spacing w:after="0" w:line="240" w:lineRule="auto"/>
        <w:rPr>
          <w:rFonts w:ascii="Times New Roman" w:hAnsi="Times New Roman" w:cs="Times New Roman"/>
          <w:color w:val="000000"/>
          <w:sz w:val="16"/>
          <w:szCs w:val="20"/>
        </w:rPr>
      </w:pPr>
    </w:p>
    <w:p w14:paraId="6AE6F626" w14:textId="77777777" w:rsidR="0043623A" w:rsidRDefault="0043623A" w:rsidP="00537B2C">
      <w:pPr>
        <w:rPr>
          <w:sz w:val="16"/>
        </w:rPr>
      </w:pPr>
    </w:p>
    <w:p w14:paraId="6B0198F9" w14:textId="1658220E" w:rsidR="00812AE2" w:rsidRDefault="00812AE2" w:rsidP="00812AE2">
      <w:pPr>
        <w:pStyle w:val="Heading3"/>
      </w:pPr>
      <w:bookmarkStart w:id="38" w:name="_Toc456451901"/>
      <w:r>
        <w:lastRenderedPageBreak/>
        <w:t>Extended Deterrence Good – Non-Prolif</w:t>
      </w:r>
      <w:bookmarkEnd w:id="38"/>
    </w:p>
    <w:p w14:paraId="2A3EA770" w14:textId="77777777" w:rsidR="00812AE2" w:rsidRDefault="00812AE2" w:rsidP="00812AE2">
      <w:pPr>
        <w:pStyle w:val="Heading4"/>
      </w:pPr>
      <w:r>
        <w:t>Extended deterrence stops proliferation.</w:t>
      </w:r>
    </w:p>
    <w:p w14:paraId="40AA3387" w14:textId="77777777" w:rsidR="00812AE2" w:rsidRPr="0060136A" w:rsidRDefault="00812AE2" w:rsidP="00812AE2">
      <w:r w:rsidRPr="00391F97">
        <w:rPr>
          <w:rStyle w:val="Style13ptBold"/>
        </w:rPr>
        <w:t>Bobbitt</w:t>
      </w:r>
      <w:r w:rsidRPr="0060136A">
        <w:t xml:space="preserve"> 6/</w:t>
      </w:r>
      <w:r>
        <w:t>1/</w:t>
      </w:r>
      <w:r w:rsidRPr="00391F97">
        <w:rPr>
          <w:rStyle w:val="Style13ptBold"/>
        </w:rPr>
        <w:t>16</w:t>
      </w:r>
      <w:r>
        <w:t xml:space="preserve"> </w:t>
      </w:r>
      <w:r w:rsidRPr="0060136A">
        <w:t>(Philip Bobbitt leading constitutional theorist whose interests include international security and the history of military strategy. He currently serves on the faculties of Columbia Law School and the University of Texas, The lesson of Hiroshima for the Future of Nuclear Weapons</w:t>
      </w:r>
      <w:r>
        <w:t xml:space="preserve"> , https://www.stratfor.com/weekly/lesson-hiroshima-future-nuclear-weapons</w:t>
      </w:r>
      <w:r w:rsidRPr="0060136A">
        <w:t xml:space="preserve">)sw </w:t>
      </w:r>
    </w:p>
    <w:p w14:paraId="5C879297" w14:textId="77777777" w:rsidR="00812AE2" w:rsidRPr="001B4A88" w:rsidRDefault="00812AE2" w:rsidP="00812AE2">
      <w:pPr>
        <w:rPr>
          <w:rFonts w:asciiTheme="minorHAnsi" w:eastAsia="Times New Roman" w:hAnsiTheme="minorHAnsi" w:cs="Segoe UI"/>
          <w:sz w:val="16"/>
          <w:szCs w:val="20"/>
        </w:rPr>
      </w:pPr>
      <w:r w:rsidRPr="001B4A88">
        <w:rPr>
          <w:rFonts w:asciiTheme="minorHAnsi" w:eastAsia="Times New Roman" w:hAnsiTheme="minorHAnsi" w:cs="Segoe UI"/>
          <w:sz w:val="16"/>
          <w:szCs w:val="20"/>
        </w:rPr>
        <w:t xml:space="preserve">But that is the general matter — what about the specific? </w:t>
      </w:r>
      <w:r w:rsidRPr="00A40703">
        <w:rPr>
          <w:rStyle w:val="StyleUnderline"/>
        </w:rPr>
        <w:t>What about the idea that the world will be better off if we abolished nuclear weapons</w:t>
      </w:r>
      <w:r w:rsidRPr="001B4A88">
        <w:rPr>
          <w:rFonts w:asciiTheme="minorHAnsi" w:eastAsia="Times New Roman" w:hAnsiTheme="minorHAnsi" w:cs="Segoe UI"/>
          <w:sz w:val="16"/>
          <w:szCs w:val="20"/>
        </w:rPr>
        <w:t xml:space="preserve">? Actually, </w:t>
      </w:r>
      <w:r w:rsidRPr="00A40703">
        <w:rPr>
          <w:rStyle w:val="StyleUnderline"/>
        </w:rPr>
        <w:t>Japan is an odd place to make this claim</w:t>
      </w:r>
      <w:r w:rsidRPr="001B4A88">
        <w:rPr>
          <w:rFonts w:asciiTheme="minorHAnsi" w:eastAsia="Times New Roman" w:hAnsiTheme="minorHAnsi" w:cs="Segoe UI"/>
          <w:sz w:val="16"/>
          <w:szCs w:val="20"/>
        </w:rPr>
        <w:t xml:space="preserve"> </w:t>
      </w:r>
      <w:r w:rsidRPr="00A40703">
        <w:rPr>
          <w:rStyle w:val="StyleUnderline"/>
        </w:rPr>
        <w:t>because its political</w:t>
      </w:r>
      <w:r w:rsidRPr="001B4A88">
        <w:rPr>
          <w:rFonts w:asciiTheme="minorHAnsi" w:eastAsia="Times New Roman" w:hAnsiTheme="minorHAnsi" w:cs="Segoe UI"/>
          <w:sz w:val="16"/>
          <w:szCs w:val="20"/>
        </w:rPr>
        <w:t xml:space="preserve"> and moral </w:t>
      </w:r>
      <w:r w:rsidRPr="00A40703">
        <w:rPr>
          <w:rStyle w:val="StyleUnderline"/>
        </w:rPr>
        <w:t>rehabilitation</w:t>
      </w:r>
      <w:r w:rsidRPr="001B4A88">
        <w:rPr>
          <w:rFonts w:asciiTheme="minorHAnsi" w:eastAsia="Times New Roman" w:hAnsiTheme="minorHAnsi" w:cs="Segoe UI"/>
          <w:sz w:val="16"/>
          <w:szCs w:val="20"/>
        </w:rPr>
        <w:t xml:space="preserve"> </w:t>
      </w:r>
      <w:r w:rsidRPr="00A40703">
        <w:rPr>
          <w:rStyle w:val="StyleUnderline"/>
        </w:rPr>
        <w:t>could never have been achieved without American nuclear weapons</w:t>
      </w:r>
      <w:r w:rsidRPr="001B4A88">
        <w:rPr>
          <w:rFonts w:asciiTheme="minorHAnsi" w:eastAsia="Times New Roman" w:hAnsiTheme="minorHAnsi" w:cs="Segoe UI"/>
          <w:sz w:val="16"/>
          <w:szCs w:val="20"/>
        </w:rPr>
        <w:t xml:space="preserve"> </w:t>
      </w:r>
      <w:r w:rsidRPr="00A40703">
        <w:rPr>
          <w:rStyle w:val="StyleUnderline"/>
        </w:rPr>
        <w:t>and the specific pledge to protect Japan with those weapons</w:t>
      </w:r>
      <w:r w:rsidRPr="001B4A88">
        <w:rPr>
          <w:rFonts w:asciiTheme="minorHAnsi" w:eastAsia="Times New Roman" w:hAnsiTheme="minorHAnsi" w:cs="Segoe UI"/>
          <w:sz w:val="16"/>
          <w:szCs w:val="20"/>
        </w:rPr>
        <w:t xml:space="preserve">. </w:t>
      </w:r>
      <w:r w:rsidRPr="00A40703">
        <w:rPr>
          <w:rStyle w:val="StyleUnderline"/>
        </w:rPr>
        <w:t>Otherwise, Japan itself would have been forced to acquire a nuclear arsenal and its militaristic legacy would have returned with a vengeance</w:t>
      </w:r>
      <w:r w:rsidRPr="001B4A88">
        <w:rPr>
          <w:rFonts w:asciiTheme="minorHAnsi" w:eastAsia="Times New Roman" w:hAnsiTheme="minorHAnsi" w:cs="Segoe UI"/>
          <w:sz w:val="16"/>
          <w:szCs w:val="20"/>
        </w:rPr>
        <w:t xml:space="preserve">. </w:t>
      </w:r>
      <w:r w:rsidRPr="00A40703">
        <w:rPr>
          <w:rStyle w:val="StyleUnderline"/>
        </w:rPr>
        <w:t>We</w:t>
      </w:r>
      <w:r w:rsidRPr="001B4A88">
        <w:rPr>
          <w:rFonts w:asciiTheme="minorHAnsi" w:eastAsia="Times New Roman" w:hAnsiTheme="minorHAnsi" w:cs="Segoe UI"/>
          <w:sz w:val="16"/>
          <w:szCs w:val="20"/>
        </w:rPr>
        <w:t xml:space="preserve"> </w:t>
      </w:r>
      <w:r w:rsidRPr="00A40703">
        <w:rPr>
          <w:rStyle w:val="StyleUnderline"/>
        </w:rPr>
        <w:t>often neglect the role of nuclear deterrence in achieving the goals of nonproliferation</w:t>
      </w:r>
      <w:r w:rsidRPr="001B4A88">
        <w:rPr>
          <w:rFonts w:asciiTheme="minorHAnsi" w:eastAsia="Times New Roman" w:hAnsiTheme="minorHAnsi" w:cs="Segoe UI"/>
          <w:sz w:val="16"/>
          <w:szCs w:val="20"/>
        </w:rPr>
        <w:t xml:space="preserve">. Though it sounds paradoxical, it was </w:t>
      </w:r>
      <w:r w:rsidRPr="00A40703">
        <w:rPr>
          <w:rStyle w:val="StyleUnderline"/>
        </w:rPr>
        <w:t>the deployment of American nuclear forces</w:t>
      </w:r>
      <w:r w:rsidRPr="001B4A88">
        <w:rPr>
          <w:rFonts w:asciiTheme="minorHAnsi" w:eastAsia="Times New Roman" w:hAnsiTheme="minorHAnsi" w:cs="Segoe UI"/>
          <w:sz w:val="16"/>
          <w:szCs w:val="20"/>
        </w:rPr>
        <w:t xml:space="preserve"> that </w:t>
      </w:r>
      <w:r w:rsidRPr="00A40703">
        <w:rPr>
          <w:rStyle w:val="StyleUnderline"/>
        </w:rPr>
        <w:t>achieved</w:t>
      </w:r>
      <w:r w:rsidRPr="001B4A88">
        <w:rPr>
          <w:rFonts w:asciiTheme="minorHAnsi" w:eastAsia="Times New Roman" w:hAnsiTheme="minorHAnsi" w:cs="Segoe UI"/>
          <w:sz w:val="16"/>
          <w:szCs w:val="20"/>
        </w:rPr>
        <w:t xml:space="preserve"> the </w:t>
      </w:r>
      <w:r w:rsidRPr="00A40703">
        <w:rPr>
          <w:rStyle w:val="StyleUnderline"/>
        </w:rPr>
        <w:t>truly great victories of</w:t>
      </w:r>
      <w:r w:rsidRPr="001B4A88">
        <w:rPr>
          <w:rFonts w:asciiTheme="minorHAnsi" w:eastAsia="Times New Roman" w:hAnsiTheme="minorHAnsi" w:cs="Segoe UI"/>
          <w:sz w:val="16"/>
          <w:szCs w:val="20"/>
        </w:rPr>
        <w:t xml:space="preserve"> </w:t>
      </w:r>
      <w:r w:rsidRPr="00A40703">
        <w:rPr>
          <w:rStyle w:val="StyleUnderline"/>
        </w:rPr>
        <w:t>nonproliferation with respect to Germany and Japan</w:t>
      </w:r>
      <w:r w:rsidRPr="001B4A88">
        <w:rPr>
          <w:rFonts w:asciiTheme="minorHAnsi" w:eastAsia="Times New Roman" w:hAnsiTheme="minorHAnsi" w:cs="Segoe UI"/>
          <w:sz w:val="16"/>
          <w:szCs w:val="20"/>
        </w:rPr>
        <w:t xml:space="preserve">, two states that faced a mortal threat and had the wealth, technology and technocracy to deter that threat through the acquisition of nuclear weapons. </w:t>
      </w:r>
      <w:r w:rsidRPr="00A40703">
        <w:rPr>
          <w:rStyle w:val="StyleUnderline"/>
        </w:rPr>
        <w:t>That they did not is a matter of</w:t>
      </w:r>
      <w:r>
        <w:rPr>
          <w:rStyle w:val="StyleUnderline"/>
        </w:rPr>
        <w:t xml:space="preserve"> </w:t>
      </w:r>
      <w:r w:rsidRPr="00A40703">
        <w:rPr>
          <w:rStyle w:val="StyleUnderline"/>
        </w:rPr>
        <w:t>extended</w:t>
      </w:r>
      <w:r>
        <w:rPr>
          <w:rStyle w:val="StyleUnderline"/>
        </w:rPr>
        <w:t xml:space="preserve"> </w:t>
      </w:r>
      <w:r w:rsidRPr="00A40703">
        <w:rPr>
          <w:rStyle w:val="StyleUnderline"/>
        </w:rPr>
        <w:t>deterrence, a concept often and unfortunately neglected</w:t>
      </w:r>
      <w:r w:rsidRPr="001B4A88">
        <w:rPr>
          <w:rFonts w:asciiTheme="minorHAnsi" w:eastAsia="Times New Roman" w:hAnsiTheme="minorHAnsi" w:cs="Segoe UI"/>
          <w:sz w:val="16"/>
          <w:szCs w:val="20"/>
        </w:rPr>
        <w:t xml:space="preserve">. </w:t>
      </w:r>
      <w:r w:rsidRPr="001B4A88">
        <w:rPr>
          <w:sz w:val="16"/>
        </w:rPr>
        <w:t>"Central deterrence" is a function of the threat to target a national homeland to protect the homeland of the threatening, deterring party. For example, the U.</w:t>
      </w:r>
      <w:r w:rsidRPr="001B4A88">
        <w:rPr>
          <w:rFonts w:asciiTheme="minorHAnsi" w:eastAsia="Times New Roman" w:hAnsiTheme="minorHAnsi" w:cs="Segoe UI"/>
          <w:sz w:val="16"/>
          <w:szCs w:val="20"/>
        </w:rPr>
        <w:t xml:space="preserve">S. central deterrent consisted of the threat to attack the Soviet homeland to protect the American homeland from attack. </w:t>
      </w:r>
      <w:r w:rsidRPr="00A40703">
        <w:rPr>
          <w:rStyle w:val="StyleUnderline"/>
        </w:rPr>
        <w:t>The term reflects a relationship between the vital objectives w</w:t>
      </w:r>
      <w:r w:rsidRPr="001B4A88">
        <w:rPr>
          <w:rFonts w:asciiTheme="minorHAnsi" w:eastAsia="Times New Roman" w:hAnsiTheme="minorHAnsi" w:cs="Segoe UI"/>
          <w:sz w:val="16"/>
          <w:szCs w:val="20"/>
        </w:rPr>
        <w:t xml:space="preserve">hose very centrality to </w:t>
      </w:r>
      <w:r w:rsidRPr="00A40703">
        <w:rPr>
          <w:rStyle w:val="StyleUnderline"/>
        </w:rPr>
        <w:t>the State gives them the highest value to the deterring country and thus assures both the willingness to run the highest risk of retaliation or pre-emption</w:t>
      </w:r>
      <w:r w:rsidRPr="001B4A88">
        <w:rPr>
          <w:rFonts w:asciiTheme="minorHAnsi" w:eastAsia="Times New Roman" w:hAnsiTheme="minorHAnsi" w:cs="Segoe UI"/>
          <w:sz w:val="16"/>
          <w:szCs w:val="20"/>
        </w:rPr>
        <w:t xml:space="preserve"> and the will to inflict a level of harm commensurate with the necessity to protect central objectives. </w:t>
      </w:r>
      <w:r w:rsidRPr="00A40703">
        <w:rPr>
          <w:rStyle w:val="StyleUnderline"/>
        </w:rPr>
        <w:t xml:space="preserve">"Extended deterrence," by contrast, projects nuclear deterrence beyond the absolutely central into other geographical, non-homeland </w:t>
      </w:r>
      <w:r w:rsidRPr="00C00B1C">
        <w:rPr>
          <w:rStyle w:val="StyleUnderline"/>
        </w:rPr>
        <w:t xml:space="preserve">theaters. </w:t>
      </w:r>
      <w:r w:rsidRPr="001B4A88">
        <w:rPr>
          <w:sz w:val="16"/>
        </w:rPr>
        <w:t>Extended deterrence</w:t>
      </w:r>
      <w:r w:rsidRPr="001B4A88">
        <w:rPr>
          <w:rFonts w:asciiTheme="minorHAnsi" w:eastAsia="Times New Roman" w:hAnsiTheme="minorHAnsi" w:cs="Segoe UI"/>
          <w:sz w:val="16"/>
          <w:szCs w:val="20"/>
        </w:rPr>
        <w:t xml:space="preserve"> was the objective of the policy according to which </w:t>
      </w:r>
      <w:r w:rsidRPr="00C00B1C">
        <w:rPr>
          <w:rStyle w:val="StyleUnderline"/>
        </w:rPr>
        <w:t xml:space="preserve">the United States promised to retaliate with nuclear weapons if </w:t>
      </w:r>
      <w:r w:rsidRPr="001B4A88">
        <w:rPr>
          <w:sz w:val="16"/>
        </w:rPr>
        <w:t>the states of Western Europe or</w:t>
      </w:r>
      <w:r w:rsidRPr="00C00B1C">
        <w:rPr>
          <w:rStyle w:val="StyleUnderline"/>
        </w:rPr>
        <w:t xml:space="preserve"> Japan were </w:t>
      </w:r>
      <w:r w:rsidRPr="00C00B1C">
        <w:rPr>
          <w:rStyle w:val="Emphasis"/>
        </w:rPr>
        <w:t>attacked. Extended deterrence is the single most effective instrument the United States has to prevent major-state proliferation because it permits states to develop their societies without entering the nuclear arms competition</w:t>
      </w:r>
      <w:r w:rsidRPr="001B4A88">
        <w:rPr>
          <w:rFonts w:asciiTheme="minorHAnsi" w:eastAsia="Times New Roman" w:hAnsiTheme="minorHAnsi" w:cs="Segoe UI"/>
          <w:sz w:val="16"/>
          <w:szCs w:val="20"/>
        </w:rPr>
        <w:t xml:space="preserve"> and </w:t>
      </w:r>
      <w:r w:rsidRPr="00A40703">
        <w:rPr>
          <w:rStyle w:val="StyleUnderline"/>
        </w:rPr>
        <w:t>yet remain safe from nuclear attack</w:t>
      </w:r>
      <w:r w:rsidRPr="001B4A88">
        <w:rPr>
          <w:rFonts w:asciiTheme="minorHAnsi" w:eastAsia="Times New Roman" w:hAnsiTheme="minorHAnsi" w:cs="Segoe UI"/>
          <w:sz w:val="16"/>
          <w:szCs w:val="20"/>
        </w:rPr>
        <w:t xml:space="preserve">. </w:t>
      </w:r>
      <w:r w:rsidRPr="00A40703">
        <w:rPr>
          <w:rStyle w:val="StyleUnderline"/>
        </w:rPr>
        <w:t>The elimination of nuclear weapons, by removing extended deterrence from the strategic calculations</w:t>
      </w:r>
      <w:r w:rsidRPr="001B4A88">
        <w:rPr>
          <w:rFonts w:asciiTheme="minorHAnsi" w:eastAsia="Times New Roman" w:hAnsiTheme="minorHAnsi" w:cs="Segoe UI"/>
          <w:sz w:val="16"/>
          <w:szCs w:val="20"/>
        </w:rPr>
        <w:t xml:space="preserve"> of states, </w:t>
      </w:r>
      <w:r w:rsidRPr="00A40703">
        <w:rPr>
          <w:rStyle w:val="StyleUnderline"/>
        </w:rPr>
        <w:t xml:space="preserve">is in fact the greatest step the society of states could take toward the militarization </w:t>
      </w:r>
      <w:r w:rsidRPr="001B4A88">
        <w:rPr>
          <w:rFonts w:asciiTheme="minorHAnsi" w:eastAsia="Times New Roman" w:hAnsiTheme="minorHAnsi" w:cs="Segoe UI"/>
          <w:sz w:val="16"/>
          <w:szCs w:val="20"/>
        </w:rPr>
        <w:t xml:space="preserve">of its constituent members. </w:t>
      </w:r>
      <w:r w:rsidRPr="00A40703">
        <w:rPr>
          <w:rStyle w:val="StyleUnderline"/>
        </w:rPr>
        <w:t>What is really wanted is the denuclearization of regions</w:t>
      </w:r>
      <w:r w:rsidRPr="001B4A88">
        <w:rPr>
          <w:rFonts w:asciiTheme="minorHAnsi" w:eastAsia="Times New Roman" w:hAnsiTheme="minorHAnsi" w:cs="Segoe UI"/>
          <w:sz w:val="16"/>
          <w:szCs w:val="20"/>
        </w:rPr>
        <w:t xml:space="preserve">, about which I've written before. In fact, we are entering a period in which the information revolution that has brought us GPS, smartphones, big data and so much else will render nuclear sites more vulnerable than they have ever been, </w:t>
      </w:r>
      <w:r w:rsidRPr="00A40703">
        <w:rPr>
          <w:rStyle w:val="StyleUnderline"/>
        </w:rPr>
        <w:t>one consequence of which will be that lowering the number of weapons will have the paradoxical effect of increasing the likelihood of their use. Either the vulnerability of small arsenals will tempt other states to launch pre-emptive strikes</w:t>
      </w:r>
      <w:r w:rsidRPr="001B4A88">
        <w:rPr>
          <w:rFonts w:asciiTheme="minorHAnsi" w:eastAsia="Times New Roman" w:hAnsiTheme="minorHAnsi" w:cs="Segoe UI"/>
          <w:sz w:val="16"/>
          <w:szCs w:val="20"/>
        </w:rPr>
        <w:t xml:space="preserve"> they would hitherto have </w:t>
      </w:r>
      <w:r w:rsidRPr="00A40703">
        <w:rPr>
          <w:rStyle w:val="StyleUnderline"/>
        </w:rPr>
        <w:t>regarded as reckless, or the owners of these arsenals will put their weapons on hair-trigger</w:t>
      </w:r>
      <w:r w:rsidRPr="001B4A88">
        <w:rPr>
          <w:rFonts w:asciiTheme="minorHAnsi" w:eastAsia="Times New Roman" w:hAnsiTheme="minorHAnsi" w:cs="Segoe UI"/>
          <w:sz w:val="16"/>
          <w:szCs w:val="20"/>
        </w:rPr>
        <w:t xml:space="preserve">, launch-on-warning status to prevent pre-emption or disperse them in ways that make them vulnerable to capture by insurgents and terrorists. </w:t>
      </w:r>
    </w:p>
    <w:p w14:paraId="580F8ECF" w14:textId="77777777" w:rsidR="00812AE2" w:rsidRDefault="00812AE2" w:rsidP="00812AE2">
      <w:pPr>
        <w:rPr>
          <w:rFonts w:asciiTheme="minorHAnsi" w:eastAsia="Times New Roman" w:hAnsiTheme="minorHAnsi" w:cs="Segoe UI"/>
          <w:sz w:val="20"/>
          <w:szCs w:val="20"/>
        </w:rPr>
      </w:pPr>
    </w:p>
    <w:p w14:paraId="67E680E0" w14:textId="77777777" w:rsidR="00812AE2" w:rsidRDefault="00812AE2" w:rsidP="00812AE2">
      <w:pPr>
        <w:rPr>
          <w:rFonts w:asciiTheme="minorHAnsi" w:eastAsia="Times New Roman" w:hAnsiTheme="minorHAnsi" w:cs="Segoe UI"/>
          <w:sz w:val="20"/>
          <w:szCs w:val="20"/>
        </w:rPr>
      </w:pPr>
    </w:p>
    <w:p w14:paraId="10EAFDE0" w14:textId="77777777" w:rsidR="00812AE2" w:rsidRDefault="00812AE2" w:rsidP="00812AE2">
      <w:pPr>
        <w:rPr>
          <w:rFonts w:asciiTheme="minorHAnsi" w:eastAsia="Times New Roman" w:hAnsiTheme="minorHAnsi" w:cs="Segoe UI"/>
          <w:sz w:val="20"/>
          <w:szCs w:val="20"/>
        </w:rPr>
      </w:pPr>
    </w:p>
    <w:p w14:paraId="4E1F41C3" w14:textId="77777777" w:rsidR="00812AE2" w:rsidRPr="00812AE2" w:rsidRDefault="00812AE2" w:rsidP="00812AE2"/>
    <w:p w14:paraId="0D3B6C9F" w14:textId="77777777" w:rsidR="00A802D5" w:rsidRPr="008D059C" w:rsidRDefault="00A802D5" w:rsidP="00A802D5">
      <w:pPr>
        <w:keepNext/>
        <w:keepLines/>
        <w:spacing w:before="40" w:after="0"/>
        <w:outlineLvl w:val="3"/>
        <w:rPr>
          <w:rFonts w:eastAsiaTheme="majorEastAsia" w:cstheme="majorBidi"/>
          <w:b/>
          <w:bCs/>
          <w:iCs/>
          <w:sz w:val="26"/>
        </w:rPr>
      </w:pPr>
      <w:r w:rsidRPr="008D059C">
        <w:rPr>
          <w:rFonts w:eastAsiaTheme="majorEastAsia" w:cstheme="majorBidi"/>
          <w:b/>
          <w:bCs/>
          <w:iCs/>
          <w:sz w:val="26"/>
        </w:rPr>
        <w:t>Perceived weakness in US deterrence leads to Japanese Prolif and an East Asian arms race</w:t>
      </w:r>
    </w:p>
    <w:p w14:paraId="3BC2C81C" w14:textId="77777777" w:rsidR="00A802D5" w:rsidRPr="00DD44CD" w:rsidRDefault="00A802D5" w:rsidP="00A802D5">
      <w:pPr>
        <w:rPr>
          <w:rFonts w:eastAsiaTheme="majorEastAsia" w:cstheme="majorBidi"/>
          <w:bCs/>
          <w:iCs/>
          <w:sz w:val="20"/>
          <w:szCs w:val="20"/>
        </w:rPr>
      </w:pPr>
      <w:r w:rsidRPr="00DD44CD">
        <w:rPr>
          <w:b/>
          <w:bCs/>
          <w:sz w:val="26"/>
        </w:rPr>
        <w:t>Tønnesson 15</w:t>
      </w:r>
      <w:r w:rsidRPr="00DD44CD">
        <w:rPr>
          <w:rFonts w:eastAsiaTheme="majorEastAsia" w:cstheme="majorBidi"/>
          <w:bCs/>
          <w:iCs/>
          <w:sz w:val="20"/>
          <w:szCs w:val="20"/>
        </w:rPr>
        <w:t xml:space="preserve"> (Stein TøNnesson, Leader of programme on the East Asian peace, Uppsala University; Research Professor, Peace Research Institute Oslo (PRIO), 9-1-2015, "Deterrence, Interdependence And Sino–Us Peace," International Area Studies Review, http://ias.sagepub.com/content/18/3/297.abstract)</w:t>
      </w:r>
    </w:p>
    <w:p w14:paraId="3A83A46D" w14:textId="77777777" w:rsidR="00A802D5" w:rsidRPr="00DD44CD" w:rsidRDefault="00A802D5" w:rsidP="00A802D5">
      <w:pPr>
        <w:rPr>
          <w:rFonts w:eastAsiaTheme="majorEastAsia" w:cstheme="majorBidi"/>
          <w:bCs/>
          <w:iCs/>
          <w:sz w:val="16"/>
        </w:rPr>
      </w:pPr>
      <w:r w:rsidRPr="00DD44CD">
        <w:rPr>
          <w:rFonts w:eastAsiaTheme="majorEastAsia" w:cstheme="majorBidi"/>
          <w:bCs/>
          <w:iCs/>
          <w:sz w:val="16"/>
        </w:rPr>
        <w:t xml:space="preserve">Saadia M. Pekkanen et al’s The Oxford Handbook of the International Relations of Asia (2014) sums up much of the current thinking about international relations in </w:t>
      </w:r>
      <w:r w:rsidRPr="00DD44CD">
        <w:rPr>
          <w:u w:val="single"/>
        </w:rPr>
        <w:t>Asia</w:t>
      </w:r>
      <w:r w:rsidRPr="00DD44CD">
        <w:rPr>
          <w:rFonts w:eastAsiaTheme="majorEastAsia" w:cstheme="majorBidi"/>
          <w:bCs/>
          <w:iCs/>
          <w:sz w:val="16"/>
        </w:rPr>
        <w:t xml:space="preserve">. Among its thirty-nine chapters is one on nuclear politics by Jingdong Yuan. It notes that the region </w:t>
      </w:r>
      <w:r w:rsidRPr="00DD44CD">
        <w:rPr>
          <w:u w:val="single"/>
        </w:rPr>
        <w:t xml:space="preserve">has the highest concentration of nuclear weapons in the world with three recognized nuclear powers </w:t>
      </w:r>
      <w:r w:rsidRPr="00DD44CD">
        <w:rPr>
          <w:rFonts w:eastAsiaTheme="majorEastAsia" w:cstheme="majorBidi"/>
          <w:bCs/>
          <w:iCs/>
          <w:sz w:val="16"/>
        </w:rPr>
        <w:t xml:space="preserve">(USA, Russia and China), </w:t>
      </w:r>
      <w:r w:rsidRPr="00DD44CD">
        <w:rPr>
          <w:u w:val="single"/>
        </w:rPr>
        <w:t>two declared nuclear weapons states</w:t>
      </w:r>
      <w:r w:rsidRPr="00DD44CD">
        <w:rPr>
          <w:rFonts w:eastAsiaTheme="majorEastAsia" w:cstheme="majorBidi"/>
          <w:bCs/>
          <w:iCs/>
          <w:sz w:val="16"/>
        </w:rPr>
        <w:t xml:space="preserve"> (Pakistan and India), </w:t>
      </w:r>
      <w:r w:rsidRPr="00DD44CD">
        <w:rPr>
          <w:u w:val="single"/>
        </w:rPr>
        <w:t>and one country</w:t>
      </w:r>
      <w:r w:rsidRPr="00DD44CD">
        <w:rPr>
          <w:rFonts w:eastAsiaTheme="majorEastAsia" w:cstheme="majorBidi"/>
          <w:bCs/>
          <w:iCs/>
          <w:sz w:val="16"/>
        </w:rPr>
        <w:t xml:space="preserve"> (North Korea), </w:t>
      </w:r>
      <w:r w:rsidRPr="00DD44CD">
        <w:rPr>
          <w:u w:val="single"/>
        </w:rPr>
        <w:t>which is believed by some to already have acquired a capability to attack</w:t>
      </w:r>
      <w:r w:rsidRPr="00DD44CD">
        <w:rPr>
          <w:rFonts w:eastAsiaTheme="majorEastAsia" w:cstheme="majorBidi"/>
          <w:bCs/>
          <w:iCs/>
          <w:sz w:val="16"/>
        </w:rPr>
        <w:t xml:space="preserve"> South Korea, Japan or China </w:t>
      </w:r>
      <w:r w:rsidRPr="00DD44CD">
        <w:rPr>
          <w:u w:val="single"/>
        </w:rPr>
        <w:t>with a nuclear device</w:t>
      </w:r>
      <w:r w:rsidRPr="00DD44CD">
        <w:rPr>
          <w:rFonts w:eastAsiaTheme="majorEastAsia" w:cstheme="majorBidi"/>
          <w:bCs/>
          <w:iCs/>
          <w:sz w:val="16"/>
        </w:rPr>
        <w:t xml:space="preserve">. In addition, Japan, South Korea and Taiwan are considered to be ‘nuclear-capable’ (Yuan, 2014: 505). Yuan refers to Kenneth Waltz’ (1981) suggestion that nuclear weapons could have a stabilizing influence in international relations but adds that </w:t>
      </w:r>
      <w:r w:rsidRPr="00DD44CD">
        <w:rPr>
          <w:u w:val="single"/>
        </w:rPr>
        <w:t xml:space="preserve">the risk of nuclear war </w:t>
      </w:r>
      <w:r w:rsidRPr="00DD44CD">
        <w:rPr>
          <w:u w:val="single"/>
        </w:rPr>
        <w:lastRenderedPageBreak/>
        <w:t>includes not only an incentive to be cautious but also a contrary incentive to act provocatively, with the expectation that the other side may fear nuclear war more.</w:t>
      </w:r>
      <w:r w:rsidRPr="00DD44CD">
        <w:rPr>
          <w:rFonts w:eastAsiaTheme="majorEastAsia" w:cstheme="majorBidi"/>
          <w:bCs/>
          <w:iCs/>
          <w:sz w:val="16"/>
        </w:rPr>
        <w:t xml:space="preserve"> Yuan further notes that China, since it acceded to the Non-Proliferation Treaty (NPT) in 1992 has become a responsible nuclear power with export controls in line with its commitments, and has played a significant role in trying to dissuade North Korea from developing nuclear weapons. </w:t>
      </w:r>
      <w:r w:rsidRPr="00DD44CD">
        <w:rPr>
          <w:u w:val="single"/>
        </w:rPr>
        <w:t>The main challenge to Sino–US mutual deterrence</w:t>
      </w:r>
      <w:r w:rsidRPr="00DD44CD">
        <w:rPr>
          <w:rFonts w:eastAsiaTheme="majorEastAsia" w:cstheme="majorBidi"/>
          <w:bCs/>
          <w:iCs/>
          <w:sz w:val="16"/>
        </w:rPr>
        <w:t xml:space="preserve"> from the perspective of the US and its allies </w:t>
      </w:r>
      <w:r w:rsidRPr="00DD44CD">
        <w:rPr>
          <w:u w:val="single"/>
        </w:rPr>
        <w:t>is China’s increasing capacity for access denial, which creates doubts about US power projection and ability to intervene in a crisis</w:t>
      </w:r>
      <w:r w:rsidRPr="00DD44CD">
        <w:rPr>
          <w:rFonts w:eastAsiaTheme="majorEastAsia" w:cstheme="majorBidi"/>
          <w:bCs/>
          <w:iCs/>
          <w:sz w:val="16"/>
        </w:rPr>
        <w:t xml:space="preserve">. </w:t>
      </w:r>
      <w:r w:rsidRPr="00DD44CD">
        <w:rPr>
          <w:u w:val="single"/>
        </w:rPr>
        <w:t>Fear of deploying US aircraft carriers</w:t>
      </w:r>
      <w:r w:rsidRPr="00DD44CD">
        <w:rPr>
          <w:rFonts w:eastAsiaTheme="majorEastAsia" w:cstheme="majorBidi"/>
          <w:bCs/>
          <w:iCs/>
          <w:sz w:val="16"/>
        </w:rPr>
        <w:t xml:space="preserve"> to areas within the fire-range of Chinese precision-guided land based missiles </w:t>
      </w:r>
      <w:r w:rsidRPr="00DD44CD">
        <w:rPr>
          <w:u w:val="single"/>
        </w:rPr>
        <w:t>could undermine the credibility of US ‘extended deterrence’, i.e. preparedness to defend its allies.</w:t>
      </w:r>
      <w:r w:rsidRPr="00DD44CD">
        <w:rPr>
          <w:rFonts w:eastAsiaTheme="majorEastAsia" w:cstheme="majorBidi"/>
          <w:bCs/>
          <w:iCs/>
          <w:sz w:val="16"/>
        </w:rPr>
        <w:t xml:space="preserve"> Much therefore depends on the US capacity to continue funding its military presence in Asia. </w:t>
      </w:r>
      <w:r w:rsidRPr="00DD44CD">
        <w:rPr>
          <w:u w:val="single"/>
        </w:rPr>
        <w:t>If US extended nuclear deterrence is seriously doubted, then Japan, South Korea and Taiwan might all go nuclear.</w:t>
      </w:r>
      <w:r w:rsidRPr="00DD44CD">
        <w:rPr>
          <w:rFonts w:eastAsiaTheme="majorEastAsia" w:cstheme="majorBidi"/>
          <w:bCs/>
          <w:iCs/>
          <w:sz w:val="16"/>
        </w:rPr>
        <w:t xml:space="preserve"> </w:t>
      </w:r>
      <w:r w:rsidRPr="00DD44CD">
        <w:rPr>
          <w:u w:val="single"/>
        </w:rPr>
        <w:t>This would lead to strong Chinese reactions, and probably an arms race with multiple participants</w:t>
      </w:r>
      <w:r w:rsidRPr="00DD44CD">
        <w:rPr>
          <w:rFonts w:eastAsiaTheme="majorEastAsia" w:cstheme="majorBidi"/>
          <w:bCs/>
          <w:iCs/>
          <w:sz w:val="16"/>
        </w:rPr>
        <w:t>. On the other hand, there is also a risk that the ongoing deployment of land-based US missile defence systems in the region instils fear in China for its second strike capability, which could induce it to invest in strengthening its nuclear forces. This could have similarly destabilizing effects. Yuan’s discussion of nuclear politics does not provide good reason for trusting that nuclear deterrence in itself will ensure peace between the US and China.</w:t>
      </w:r>
    </w:p>
    <w:p w14:paraId="6747C3A9" w14:textId="77777777" w:rsidR="00A802D5" w:rsidRDefault="00A802D5" w:rsidP="00A802D5">
      <w:pPr>
        <w:rPr>
          <w:u w:val="single"/>
        </w:rPr>
      </w:pPr>
    </w:p>
    <w:p w14:paraId="472A10F9" w14:textId="77777777" w:rsidR="00A802D5" w:rsidRDefault="00A802D5" w:rsidP="00A802D5"/>
    <w:p w14:paraId="33D9ED7C" w14:textId="77777777" w:rsidR="00A802D5" w:rsidRPr="004C47C8" w:rsidRDefault="00A802D5" w:rsidP="00A802D5"/>
    <w:p w14:paraId="6CF3DAA2" w14:textId="5A36D07D" w:rsidR="00537B2C" w:rsidRDefault="00630775" w:rsidP="00630775">
      <w:pPr>
        <w:pStyle w:val="Heading3"/>
      </w:pPr>
      <w:bookmarkStart w:id="39" w:name="_Toc456451902"/>
      <w:r>
        <w:lastRenderedPageBreak/>
        <w:t xml:space="preserve">Extended Deterrence key </w:t>
      </w:r>
      <w:r w:rsidR="00E168F2">
        <w:t>Transition</w:t>
      </w:r>
      <w:bookmarkEnd w:id="39"/>
    </w:p>
    <w:p w14:paraId="78461CFF" w14:textId="77777777" w:rsidR="00E168F2" w:rsidRDefault="00E168F2" w:rsidP="00E168F2">
      <w:pPr>
        <w:pStyle w:val="Heading4"/>
      </w:pPr>
      <w:r>
        <w:t xml:space="preserve">Impact – even with moves toward disarmament, US extended nuclear deterrence is key for the transition, non-proliferation by allies, and stability. </w:t>
      </w:r>
    </w:p>
    <w:p w14:paraId="34D369CF" w14:textId="77777777" w:rsidR="00E168F2" w:rsidRPr="00047886" w:rsidRDefault="00E168F2" w:rsidP="00E168F2">
      <w:r w:rsidRPr="00547079">
        <w:rPr>
          <w:rStyle w:val="Style13ptBold"/>
        </w:rPr>
        <w:t>Pilat</w:t>
      </w:r>
      <w:r>
        <w:t xml:space="preserve">, Program Manager in the National Security Office of the Los Alamos National Laboratory and Global Fellow at the Woodrow Wilson International Center for Scholars, </w:t>
      </w:r>
      <w:r w:rsidRPr="00547079">
        <w:rPr>
          <w:rStyle w:val="Style13ptBold"/>
        </w:rPr>
        <w:t>2016</w:t>
      </w:r>
    </w:p>
    <w:p w14:paraId="2D8EF7C0" w14:textId="77777777" w:rsidR="00E168F2" w:rsidRDefault="00E168F2" w:rsidP="00E168F2">
      <w:r>
        <w:t>(Joseph F., “A Reversal Of Fortunes? Extended Deterrence And Assurance In Europe And East Asia,” The Journal Of Strategic Studies, 2016 Vol. 39, No. 4, 580–591, http://dx.doi.org/10.1080/01402390.2016.1168016., accessed 7/14/16, ddi AV)</w:t>
      </w:r>
    </w:p>
    <w:p w14:paraId="60C35A83" w14:textId="77777777" w:rsidR="00E168F2" w:rsidRDefault="00E168F2" w:rsidP="00E168F2">
      <w:pPr>
        <w:rPr>
          <w:rStyle w:val="Emphasis"/>
        </w:rPr>
      </w:pPr>
      <w:r w:rsidRPr="004D5454">
        <w:rPr>
          <w:sz w:val="16"/>
        </w:rPr>
        <w:t>Even if these issues are favorably resolved</w:t>
      </w:r>
      <w:r w:rsidRPr="00E63E90">
        <w:rPr>
          <w:rStyle w:val="StyleUnderline"/>
        </w:rPr>
        <w:t>, it would</w:t>
      </w:r>
      <w:r w:rsidRPr="00F36D5A">
        <w:rPr>
          <w:u w:val="single"/>
        </w:rPr>
        <w:t xml:space="preserve"> not necessarily portend a world without nuclear weapons, which in turn would not necessarily be more secure and stable than the world today.</w:t>
      </w:r>
      <w:r w:rsidRPr="004D5454">
        <w:rPr>
          <w:sz w:val="16"/>
        </w:rPr>
        <w:t xml:space="preserve"> Were </w:t>
      </w:r>
      <w:r w:rsidRPr="004D4ECE">
        <w:rPr>
          <w:u w:val="single"/>
        </w:rPr>
        <w:t>the United States and other nuclear weapon states to abandon their arms, there would continue to be concerns about the proliferation of nuclear, chemical, and biological weapons, which would not disappear and could worsen</w:t>
      </w:r>
      <w:r w:rsidRPr="004D5454">
        <w:rPr>
          <w:sz w:val="16"/>
        </w:rPr>
        <w:t xml:space="preserve">. WMD terrorism would remain a concern that was largely unaffected by US and other nuclear weapon decisions. </w:t>
      </w:r>
      <w:r w:rsidRPr="00077972">
        <w:rPr>
          <w:u w:val="single"/>
        </w:rPr>
        <w:t>Conventional capabilities would not disappear and the prospects for warfare could rise.</w:t>
      </w:r>
      <w:r w:rsidRPr="004D5454">
        <w:rPr>
          <w:sz w:val="16"/>
        </w:rPr>
        <w:t xml:space="preserve"> In addition, </w:t>
      </w:r>
      <w:r w:rsidRPr="00077972">
        <w:rPr>
          <w:u w:val="single"/>
        </w:rPr>
        <w:t>new problems could arise if rogue states or other non-status-quo powers attempted to take advantage of moves toward disarmament</w:t>
      </w:r>
      <w:r w:rsidRPr="004D5454">
        <w:rPr>
          <w:sz w:val="16"/>
        </w:rPr>
        <w:t xml:space="preserve">, while friends and allies who were not reassured as in the past could reconsider their options if deterrence declined. As a consequence of such concerns, </w:t>
      </w:r>
      <w:r w:rsidRPr="00077972">
        <w:rPr>
          <w:u w:val="single"/>
        </w:rPr>
        <w:t>there are and likely will continue to be tensions between the goals President Obama put forward in Prague</w:t>
      </w:r>
      <w:r w:rsidRPr="004D5454">
        <w:rPr>
          <w:sz w:val="16"/>
        </w:rPr>
        <w:t xml:space="preserve">. Any tensions can be managed, as occurred in the 1960s and since. But this effort must serve the security of all allies. </w:t>
      </w:r>
      <w:r w:rsidRPr="002B56FB">
        <w:rPr>
          <w:u w:val="single"/>
        </w:rPr>
        <w:t>Ensuring security requires dealing with current realities as well as future aspirations and possibilities</w:t>
      </w:r>
      <w:r w:rsidRPr="004D5454">
        <w:rPr>
          <w:sz w:val="16"/>
        </w:rPr>
        <w:t xml:space="preserve">. During any transitional period, non-proliferation is essential. </w:t>
      </w:r>
      <w:r w:rsidRPr="002B56FB">
        <w:rPr>
          <w:u w:val="single"/>
        </w:rPr>
        <w:t>Moves toward disarmament should not change the nature of global cooperative non-proliferation efforts, but they should help efforts within NATO and among other US allies to maintain a credible nuclear policy.</w:t>
      </w:r>
      <w:r w:rsidRPr="004D5454">
        <w:rPr>
          <w:sz w:val="16"/>
        </w:rPr>
        <w:t xml:space="preserve"> They may aid the near-term requirement to modernize NATO’s DCA. This is essential</w:t>
      </w:r>
      <w:r w:rsidRPr="002B56FB">
        <w:rPr>
          <w:rStyle w:val="Emphasis"/>
        </w:rPr>
        <w:t>. The United States will have to continue to deter and to reassure for the foreseeable future in any case.</w:t>
      </w:r>
      <w:r w:rsidRPr="004D5454">
        <w:rPr>
          <w:sz w:val="16"/>
        </w:rPr>
        <w:t xml:space="preserve"> If we are moving toward the goal of a nuclear-free world,</w:t>
      </w:r>
      <w:r w:rsidRPr="002B56FB">
        <w:rPr>
          <w:u w:val="single"/>
        </w:rPr>
        <w:t xml:space="preserve"> nuclear deterrence will still be essential during the transition and cannot be replaced, </w:t>
      </w:r>
      <w:r w:rsidRPr="004D5454">
        <w:rPr>
          <w:sz w:val="16"/>
        </w:rPr>
        <w:t xml:space="preserve">as is at times put forward, by non-nuclear deterrence or virtual nuclear deterrence. Both may have a role to play in the long term, but are highly questionable. </w:t>
      </w:r>
      <w:r w:rsidRPr="004D5454">
        <w:rPr>
          <w:u w:val="single"/>
        </w:rPr>
        <w:t xml:space="preserve">The US President offered a vision of a world without nuclear weapons that involves incremental, practical steps. </w:t>
      </w:r>
      <w:r w:rsidRPr="004D5454">
        <w:rPr>
          <w:sz w:val="16"/>
        </w:rPr>
        <w:t xml:space="preserve">These steps may not be reached. If </w:t>
      </w:r>
      <w:r w:rsidRPr="004D5454">
        <w:rPr>
          <w:u w:val="single"/>
        </w:rPr>
        <w:t>they are, they could help assure extended deterrence and reassurance by addressing the security concerns of allies as nuclear forces are drawn down. If the goal of a nuclear-free world is not realized, deterrence and assurance will continue to be necessary.</w:t>
      </w:r>
      <w:r w:rsidRPr="004D5454">
        <w:rPr>
          <w:sz w:val="16"/>
        </w:rPr>
        <w:t xml:space="preserve"> In any case</w:t>
      </w:r>
      <w:r w:rsidRPr="004D5454">
        <w:rPr>
          <w:rStyle w:val="Emphasis"/>
        </w:rPr>
        <w:t>, it will be critical to consult within the alliance and to move in a way that does not undermine deterrence, as deterrence offers order, stability, and non-proliferation benefits along the path</w:t>
      </w:r>
      <w:r w:rsidRPr="004D5454">
        <w:rPr>
          <w:sz w:val="16"/>
        </w:rPr>
        <w:t xml:space="preserve">. Realizing the steps proposed would not appear to threaten nuclear deterrence or its extension to allies and friends, which were reiterated in the President’s call for a nuclear-weapon-free world in Prague. </w:t>
      </w:r>
      <w:r w:rsidRPr="004D5454">
        <w:rPr>
          <w:rStyle w:val="Emphasis"/>
        </w:rPr>
        <w:t>It is hoped that assuring security as nuclear arms are reduced may limit allies’ interests in developing national nuclear weapon capabilities.</w:t>
      </w:r>
    </w:p>
    <w:p w14:paraId="417444A8" w14:textId="77777777" w:rsidR="00E168F2" w:rsidRPr="00E20193" w:rsidRDefault="00E168F2" w:rsidP="00E168F2"/>
    <w:p w14:paraId="247ABE8B" w14:textId="77777777" w:rsidR="00E168F2" w:rsidRDefault="00E168F2" w:rsidP="00E168F2"/>
    <w:p w14:paraId="13ECA859" w14:textId="77777777" w:rsidR="00E168F2" w:rsidRPr="00E20193" w:rsidRDefault="00E168F2" w:rsidP="00E168F2"/>
    <w:p w14:paraId="79032D9A" w14:textId="77777777" w:rsidR="00E168F2" w:rsidRPr="00E20193" w:rsidRDefault="00E168F2" w:rsidP="00E168F2"/>
    <w:p w14:paraId="09F973E5" w14:textId="77777777" w:rsidR="00E168F2" w:rsidRPr="00E20193" w:rsidRDefault="00E168F2" w:rsidP="00E168F2"/>
    <w:p w14:paraId="41DFD0EA" w14:textId="77777777" w:rsidR="00E168F2" w:rsidRPr="00E20193" w:rsidRDefault="00E168F2" w:rsidP="00E168F2"/>
    <w:p w14:paraId="03E92A6C" w14:textId="77777777" w:rsidR="00E168F2" w:rsidRPr="00E168F2" w:rsidRDefault="00E168F2" w:rsidP="00E168F2"/>
    <w:p w14:paraId="367E0303" w14:textId="0F3C8FAF" w:rsidR="001E125B" w:rsidRDefault="001E125B" w:rsidP="00AF6828"/>
    <w:p w14:paraId="1FA22051" w14:textId="7278D2AD" w:rsidR="00AF6828" w:rsidRDefault="00AF6828" w:rsidP="00F311D8">
      <w:pPr>
        <w:pStyle w:val="Heading3"/>
      </w:pPr>
      <w:bookmarkStart w:id="40" w:name="_Toc456451903"/>
      <w:r>
        <w:lastRenderedPageBreak/>
        <w:t>Yes Nuclear Rearm – Fast</w:t>
      </w:r>
      <w:bookmarkEnd w:id="40"/>
    </w:p>
    <w:p w14:paraId="0130716F" w14:textId="77777777" w:rsidR="00AF6828" w:rsidRPr="00E255C1" w:rsidRDefault="00AF6828" w:rsidP="00AF6828">
      <w:pPr>
        <w:pStyle w:val="Heading4"/>
      </w:pPr>
      <w:r>
        <w:t>Japan has the capability to rearm fast</w:t>
      </w:r>
    </w:p>
    <w:p w14:paraId="3A7C4DD2" w14:textId="77777777" w:rsidR="00AF6828" w:rsidRPr="00E255C1" w:rsidRDefault="00AF6828" w:rsidP="00AF6828">
      <w:r w:rsidRPr="00E255C1">
        <w:rPr>
          <w:rStyle w:val="Style13ptBold"/>
        </w:rPr>
        <w:t xml:space="preserve">Hunt </w:t>
      </w:r>
      <w:r>
        <w:rPr>
          <w:rStyle w:val="Style13ptBold"/>
        </w:rPr>
        <w:t>8/5/</w:t>
      </w:r>
      <w:r w:rsidRPr="00E255C1">
        <w:rPr>
          <w:rStyle w:val="Style13ptBold"/>
        </w:rPr>
        <w:t>15</w:t>
      </w:r>
      <w:r w:rsidRPr="00E255C1">
        <w:t xml:space="preserve">, </w:t>
      </w:r>
      <w:r w:rsidRPr="00E255C1">
        <w:br/>
        <w:t>Jonathan postdoctoral Stanton Nuclear Security Fellow at the nonprofit, nonpartisan RAND Corporation., 8-5-2015, "Out of the Mushroom Cloud's Shadow," The Rand Blog, http://www.rand.org/blog/2015/08/out-of-the-mushroom-clouds-shadow.html</w:t>
      </w:r>
    </w:p>
    <w:p w14:paraId="4DC2485B" w14:textId="77777777" w:rsidR="00AF6828" w:rsidRPr="00E255C1" w:rsidRDefault="00AF6828" w:rsidP="00AF6828"/>
    <w:p w14:paraId="315EB2E9" w14:textId="77777777" w:rsidR="00AF6828" w:rsidRPr="00EF6F2F" w:rsidRDefault="00AF6828" w:rsidP="00AF6828">
      <w:pPr>
        <w:rPr>
          <w:sz w:val="16"/>
        </w:rPr>
      </w:pPr>
      <w:r w:rsidRPr="00EF6F2F">
        <w:rPr>
          <w:sz w:val="16"/>
        </w:rPr>
        <w:t xml:space="preserve">And yet, </w:t>
      </w:r>
      <w:r w:rsidRPr="000C6EF5">
        <w:rPr>
          <w:rStyle w:val="StyleUnderline"/>
        </w:rPr>
        <w:t>Japan is becoming increasingly ambivalent about its military restraint</w:t>
      </w:r>
      <w:r w:rsidRPr="00EF6F2F">
        <w:rPr>
          <w:sz w:val="16"/>
        </w:rPr>
        <w:t xml:space="preserve">. Before his speech in New York, Kishida finalized new arrangements with the United States that encourage Japan to function “more proactively” in East Asia. Prime Minister Shinzo Abe is brushing aside widespread public resistance to a Diet resolution that would authorize the Japanese Self-Defense Forces to operate overseas for the first time since World War II. During his first administration, in the wake of the first North Korean nuclear test in 2006, Abe declared that a limited nuclear arsenal “would not necessarily violate” the pacifist constitution. </w:t>
      </w:r>
      <w:r w:rsidRPr="000C6EF5">
        <w:rPr>
          <w:rStyle w:val="StyleUnderline"/>
        </w:rPr>
        <w:t>Tokyo affirmed its non-nuclear status in 2006, but with North Korea testing medium-range ballistic missiles, and China enhancing its conventional and nuclear forces amid the contest of wills over the disputed Senkaku/Diaoyu Islands</w:t>
      </w:r>
      <w:r w:rsidRPr="000C6EF5">
        <w:rPr>
          <w:rStyle w:val="Emphasis"/>
        </w:rPr>
        <w:t>, another review seems inevitable.</w:t>
      </w:r>
      <w:r w:rsidRPr="00EF6F2F">
        <w:rPr>
          <w:sz w:val="16"/>
        </w:rPr>
        <w:t xml:space="preserve"> </w:t>
      </w:r>
      <w:r w:rsidRPr="000C6EF5">
        <w:rPr>
          <w:rStyle w:val="StyleUnderline"/>
        </w:rPr>
        <w:t>In 2011</w:t>
      </w:r>
      <w:r w:rsidRPr="00EF6F2F">
        <w:rPr>
          <w:sz w:val="16"/>
        </w:rPr>
        <w:t xml:space="preserve">, Shintaro Ishihara, </w:t>
      </w:r>
      <w:r w:rsidRPr="000C6EF5">
        <w:rPr>
          <w:rStyle w:val="StyleUnderline"/>
        </w:rPr>
        <w:t>the</w:t>
      </w:r>
      <w:r w:rsidRPr="00EF6F2F">
        <w:rPr>
          <w:sz w:val="16"/>
        </w:rPr>
        <w:t xml:space="preserve"> then powerful </w:t>
      </w:r>
      <w:r w:rsidRPr="000C6EF5">
        <w:rPr>
          <w:rStyle w:val="StyleUnderline"/>
        </w:rPr>
        <w:t>governor of Tokyo, even called for Japan to build its own nuclear arsenal.</w:t>
      </w:r>
      <w:r>
        <w:rPr>
          <w:rStyle w:val="StyleUnderline"/>
        </w:rPr>
        <w:t xml:space="preserve"> </w:t>
      </w:r>
      <w:r w:rsidRPr="000C6EF5">
        <w:rPr>
          <w:rStyle w:val="StyleUnderline"/>
        </w:rPr>
        <w:t>A key variable will be how Seoul reacts</w:t>
      </w:r>
      <w:r w:rsidRPr="00EF6F2F">
        <w:rPr>
          <w:sz w:val="16"/>
        </w:rPr>
        <w:t xml:space="preserve"> to Pyongyang's </w:t>
      </w:r>
      <w:r w:rsidRPr="00E30877">
        <w:rPr>
          <w:sz w:val="16"/>
        </w:rPr>
        <w:t xml:space="preserve">provocations. South Korea is even more exposed to North Korean threats, and possesses an advanced civilian nuclear program of its own. </w:t>
      </w:r>
      <w:r w:rsidRPr="00E30877">
        <w:rPr>
          <w:rStyle w:val="StyleUnderline"/>
        </w:rPr>
        <w:t>If it took the radical</w:t>
      </w:r>
      <w:r w:rsidRPr="000C6EF5">
        <w:rPr>
          <w:rStyle w:val="StyleUnderline"/>
        </w:rPr>
        <w:t xml:space="preserve"> step of </w:t>
      </w:r>
      <w:r w:rsidRPr="00E30877">
        <w:rPr>
          <w:rStyle w:val="StyleUnderline"/>
        </w:rPr>
        <w:t>nucleariz</w:t>
      </w:r>
      <w:r w:rsidRPr="000C6EF5">
        <w:rPr>
          <w:rStyle w:val="StyleUnderline"/>
        </w:rPr>
        <w:t>ing, Japan would likely follow.</w:t>
      </w:r>
      <w:r w:rsidRPr="00EF6F2F">
        <w:rPr>
          <w:sz w:val="16"/>
        </w:rPr>
        <w:t xml:space="preserve"> </w:t>
      </w:r>
      <w:r w:rsidRPr="000C6EF5">
        <w:rPr>
          <w:rStyle w:val="StyleUnderline"/>
        </w:rPr>
        <w:t xml:space="preserve">And if </w:t>
      </w:r>
      <w:r w:rsidRPr="00086E12">
        <w:rPr>
          <w:rStyle w:val="StyleUnderline"/>
        </w:rPr>
        <w:t>Tokyo</w:t>
      </w:r>
      <w:r w:rsidRPr="000C6EF5">
        <w:rPr>
          <w:rStyle w:val="StyleUnderline"/>
        </w:rPr>
        <w:t xml:space="preserve"> invoked North Korea's nuclear arsenal to withdraw from the NPT,</w:t>
      </w:r>
      <w:r w:rsidRPr="00EF6F2F">
        <w:rPr>
          <w:sz w:val="16"/>
        </w:rPr>
        <w:t xml:space="preserve"> which has a 90-day waiting period, </w:t>
      </w:r>
      <w:r w:rsidRPr="000C6EF5">
        <w:rPr>
          <w:rStyle w:val="StyleUnderline"/>
        </w:rPr>
        <w:t xml:space="preserve">it </w:t>
      </w:r>
      <w:r w:rsidRPr="00086E12">
        <w:rPr>
          <w:rStyle w:val="StyleUnderline"/>
        </w:rPr>
        <w:t>could build its own in short order</w:t>
      </w:r>
      <w:r w:rsidRPr="00EF6F2F">
        <w:rPr>
          <w:sz w:val="16"/>
        </w:rPr>
        <w:t xml:space="preserve">. It has </w:t>
      </w:r>
      <w:r w:rsidRPr="00086E12">
        <w:rPr>
          <w:rStyle w:val="StyleUnderline"/>
        </w:rPr>
        <w:t>a growing defense industry</w:t>
      </w:r>
      <w:r w:rsidRPr="00EF6F2F">
        <w:rPr>
          <w:sz w:val="16"/>
        </w:rPr>
        <w:t xml:space="preserve"> recently freed from export restrictions, </w:t>
      </w:r>
      <w:r w:rsidRPr="00086E12">
        <w:rPr>
          <w:rStyle w:val="StyleUnderline"/>
        </w:rPr>
        <w:t>mastery over missile technology</w:t>
      </w:r>
      <w:r w:rsidRPr="00EF6F2F">
        <w:rPr>
          <w:sz w:val="16"/>
        </w:rPr>
        <w:t xml:space="preserve"> thanks to its space program, </w:t>
      </w:r>
      <w:r w:rsidRPr="00EF6F2F">
        <w:rPr>
          <w:rStyle w:val="StyleUnderline"/>
        </w:rPr>
        <w:t>a</w:t>
      </w:r>
      <w:r w:rsidRPr="00086E12">
        <w:rPr>
          <w:rStyle w:val="StyleUnderline"/>
        </w:rPr>
        <w:t>nd a reprocessing facility</w:t>
      </w:r>
      <w:r w:rsidRPr="00086E12">
        <w:rPr>
          <w:sz w:val="16"/>
        </w:rPr>
        <w:t xml:space="preserve"> </w:t>
      </w:r>
      <w:r w:rsidRPr="00086E12">
        <w:rPr>
          <w:rStyle w:val="StyleUnderline"/>
        </w:rPr>
        <w:t>capable of producing</w:t>
      </w:r>
      <w:r w:rsidRPr="00EF6F2F">
        <w:rPr>
          <w:sz w:val="16"/>
        </w:rPr>
        <w:t xml:space="preserve"> enough </w:t>
      </w:r>
      <w:r w:rsidRPr="00086E12">
        <w:rPr>
          <w:rStyle w:val="StyleUnderline"/>
        </w:rPr>
        <w:t>weapons-useable plutonium to fuel more than 1000 bombs</w:t>
      </w:r>
      <w:r w:rsidRPr="00EF6F2F">
        <w:rPr>
          <w:sz w:val="16"/>
        </w:rPr>
        <w:t xml:space="preserve"> like the one that leveled Nagasaki. Indeed, if Japan wanted to, </w:t>
      </w:r>
      <w:r w:rsidRPr="00086E12">
        <w:rPr>
          <w:rStyle w:val="StyleUnderline"/>
        </w:rPr>
        <w:t>it could probably develop basic explosives in less than a year and a sophisticated arsenal in three to five years</w:t>
      </w:r>
      <w:r w:rsidRPr="00EF6F2F">
        <w:rPr>
          <w:rStyle w:val="StyleUnderline"/>
        </w:rPr>
        <w:t>. Faced with an existential crisis, however, those numbers would plummet, as Tokyo fast-tracked a national undertaking</w:t>
      </w:r>
      <w:r w:rsidRPr="00EF6F2F">
        <w:rPr>
          <w:sz w:val="16"/>
        </w:rPr>
        <w:t xml:space="preserve">. For all of these reasons, </w:t>
      </w:r>
      <w:r w:rsidRPr="00EF6F2F">
        <w:rPr>
          <w:rStyle w:val="StyleUnderline"/>
        </w:rPr>
        <w:t>Washington needs Tokyo to play a more active role in regional security</w:t>
      </w:r>
      <w:r w:rsidRPr="00EF6F2F">
        <w:rPr>
          <w:sz w:val="16"/>
        </w:rPr>
        <w:t>. The bilateral Extended Deterrence Dialogue formalized mid-level consultations in 2010; the meetings should expand to include South Korea — trilateral coordination is overdue</w:t>
      </w:r>
      <w:r w:rsidRPr="00EF6F2F">
        <w:rPr>
          <w:rStyle w:val="StyleUnderline"/>
        </w:rPr>
        <w:t>. The United States should continue urging Japan to invest more on conventional forces.</w:t>
      </w:r>
      <w:r w:rsidRPr="00EF6F2F">
        <w:rPr>
          <w:sz w:val="16"/>
        </w:rPr>
        <w:t xml:space="preserve"> For decades, Japanese military spending has hovered around 1 percent of gross domestic product. Even a half-percent increase would help offset smaller U.S. defense budgets, reducing scenarios where U.S. nuclear forces would have to be called on and increasing the credibility of U.S. deterrent threats in East Asia as a result.</w:t>
      </w:r>
    </w:p>
    <w:p w14:paraId="1902650C" w14:textId="77777777" w:rsidR="00AF6828" w:rsidRPr="00E30877" w:rsidRDefault="00AF6828" w:rsidP="00AF6828"/>
    <w:p w14:paraId="40B16ABD" w14:textId="77777777" w:rsidR="00AF6828" w:rsidRPr="00AF6828" w:rsidRDefault="00AF6828" w:rsidP="00AF6828"/>
    <w:p w14:paraId="6D995A6A" w14:textId="77777777" w:rsidR="00AF6828" w:rsidRPr="00AF6828" w:rsidRDefault="00AF6828" w:rsidP="00AF6828"/>
    <w:p w14:paraId="1B464C7B" w14:textId="2160F4F5" w:rsidR="00F311D8" w:rsidRDefault="00F311D8" w:rsidP="00F311D8">
      <w:pPr>
        <w:pStyle w:val="Heading3"/>
      </w:pPr>
      <w:bookmarkStart w:id="41" w:name="_Toc456451904"/>
      <w:r>
        <w:lastRenderedPageBreak/>
        <w:t>Yes Nuclearize – A2 Constitution</w:t>
      </w:r>
      <w:bookmarkEnd w:id="41"/>
    </w:p>
    <w:p w14:paraId="07CF3EA4" w14:textId="77777777" w:rsidR="009316A6" w:rsidRDefault="009316A6" w:rsidP="009316A6">
      <w:pPr>
        <w:pStyle w:val="Heading4"/>
      </w:pPr>
      <w:r>
        <w:t xml:space="preserve">There are no hard legal limits on Japanese behavior – Article 9 has been reinterpreted in times of crisis. </w:t>
      </w:r>
    </w:p>
    <w:p w14:paraId="34A2D7FF" w14:textId="77777777" w:rsidR="009316A6" w:rsidRPr="00E20193" w:rsidRDefault="009316A6" w:rsidP="009316A6">
      <w:r w:rsidRPr="0085497E">
        <w:rPr>
          <w:rStyle w:val="Style13ptBold"/>
        </w:rPr>
        <w:t>Glosserman</w:t>
      </w:r>
      <w:r>
        <w:t xml:space="preserve">, Executive Director of the Pacific Forum CSIS in Honolulu, </w:t>
      </w:r>
      <w:r w:rsidRPr="0085497E">
        <w:rPr>
          <w:rStyle w:val="Style13ptBold"/>
        </w:rPr>
        <w:t>2016</w:t>
      </w:r>
    </w:p>
    <w:p w14:paraId="664510E0" w14:textId="32DD0C90" w:rsidR="009316A6" w:rsidRDefault="009316A6" w:rsidP="009316A6">
      <w:r>
        <w:t xml:space="preserve">(Brad, “SPECIAL REPORT: Peak Japan and its implications for regional security,” Australian Strategic Policy Institute, March 2016, </w:t>
      </w:r>
      <w:r w:rsidRPr="00A52B1B">
        <w:t>https://www.aspi.org.au/publications/peak-japan/SR86_Peak_Japan.pdf</w:t>
      </w:r>
      <w:r>
        <w:t>, accessed 7/14/16, ddi AV)</w:t>
      </w:r>
    </w:p>
    <w:p w14:paraId="02A546E8" w14:textId="77777777" w:rsidR="009316A6" w:rsidRPr="00A1242B" w:rsidRDefault="009316A6" w:rsidP="009316A6">
      <w:pPr>
        <w:rPr>
          <w:sz w:val="16"/>
        </w:rPr>
      </w:pPr>
      <w:r w:rsidRPr="00A1242B">
        <w:rPr>
          <w:sz w:val="16"/>
        </w:rPr>
        <w:t xml:space="preserve">Second, </w:t>
      </w:r>
      <w:r w:rsidRPr="00A1242B">
        <w:rPr>
          <w:rStyle w:val="StyleUnderline"/>
        </w:rPr>
        <w:t xml:space="preserve">the notion that there were hard limits on Japanese behaviour as a result of legal instruments is </w:t>
      </w:r>
      <w:r w:rsidRPr="00A1242B">
        <w:rPr>
          <w:rStyle w:val="Emphasis"/>
        </w:rPr>
        <w:t>untrue</w:t>
      </w:r>
      <w:r w:rsidRPr="00A1242B">
        <w:rPr>
          <w:sz w:val="16"/>
        </w:rPr>
        <w:t xml:space="preserve">. </w:t>
      </w:r>
      <w:r w:rsidRPr="00A1242B">
        <w:rPr>
          <w:u w:val="single"/>
        </w:rPr>
        <w:t>Japanese prime ministers have reinterpreted the Constitution throughout the postwar era when they felt compelled to do so.</w:t>
      </w:r>
      <w:r w:rsidRPr="00A1242B">
        <w:rPr>
          <w:sz w:val="16"/>
        </w:rPr>
        <w:t xml:space="preserve"> </w:t>
      </w:r>
      <w:r w:rsidRPr="00A1242B">
        <w:rPr>
          <w:u w:val="single"/>
        </w:rPr>
        <w:t>Bureaucrats and politicians have been masterful practitioners of the ‘fudge’ when addressing hard national security and alliance issues</w:t>
      </w:r>
      <w:r w:rsidRPr="00A1242B">
        <w:rPr>
          <w:sz w:val="16"/>
        </w:rPr>
        <w:t xml:space="preserve">. ‘While the actual text of </w:t>
      </w:r>
      <w:r w:rsidRPr="00A1242B">
        <w:rPr>
          <w:u w:val="single"/>
        </w:rPr>
        <w:t>Article 9</w:t>
      </w:r>
      <w:r w:rsidRPr="00A1242B">
        <w:rPr>
          <w:sz w:val="16"/>
        </w:rPr>
        <w:t xml:space="preserve"> remains unchanged, its</w:t>
      </w:r>
      <w:r w:rsidRPr="00A1242B">
        <w:rPr>
          <w:u w:val="single"/>
        </w:rPr>
        <w:t xml:space="preserve"> interpretation has in practice been shaped by changing external conditions, weapon technologies, and shifting political winds at home</w:t>
      </w:r>
      <w:r w:rsidRPr="00A1242B">
        <w:rPr>
          <w:sz w:val="16"/>
        </w:rPr>
        <w:t>.’58</w:t>
      </w:r>
    </w:p>
    <w:p w14:paraId="199DEA7B" w14:textId="77777777" w:rsidR="009316A6" w:rsidRDefault="009316A6" w:rsidP="009316A6"/>
    <w:p w14:paraId="5A8F18A4" w14:textId="77777777" w:rsidR="009316A6" w:rsidRPr="005D59F0" w:rsidRDefault="009316A6" w:rsidP="009316A6">
      <w:pPr>
        <w:pStyle w:val="Heading4"/>
      </w:pPr>
      <w:r>
        <w:t xml:space="preserve">And, current build-up proves – Japan can reinterpret its own guidelines on military action. </w:t>
      </w:r>
    </w:p>
    <w:p w14:paraId="3EB14051" w14:textId="77777777" w:rsidR="009316A6" w:rsidRPr="00E20193" w:rsidRDefault="009316A6" w:rsidP="009316A6">
      <w:r w:rsidRPr="0085497E">
        <w:rPr>
          <w:rStyle w:val="Style13ptBold"/>
        </w:rPr>
        <w:t>Glosserman</w:t>
      </w:r>
      <w:r>
        <w:t xml:space="preserve">, Executive Director of the Pacific Forum CSIS in Honolulu, </w:t>
      </w:r>
      <w:r w:rsidRPr="0085497E">
        <w:rPr>
          <w:rStyle w:val="Style13ptBold"/>
        </w:rPr>
        <w:t>2016</w:t>
      </w:r>
    </w:p>
    <w:p w14:paraId="30FD3D1E" w14:textId="2AC490A6" w:rsidR="009316A6" w:rsidRPr="00E20193" w:rsidRDefault="009316A6" w:rsidP="009316A6">
      <w:r>
        <w:t xml:space="preserve">(Brad, “SPECIAL REPORT: Peak Japan and its implications for regional security,” Australian Strategic Policy Institute, March 2016, </w:t>
      </w:r>
      <w:r w:rsidRPr="00A52B1B">
        <w:t>https://www.aspi.org.au/publications/peak-japan/SR86_Peak_Japan.pdf</w:t>
      </w:r>
      <w:r>
        <w:t>, accessed 7/14/16, ddi AV)</w:t>
      </w:r>
    </w:p>
    <w:p w14:paraId="7E1E6BA1" w14:textId="77777777" w:rsidR="009316A6" w:rsidRPr="003F0C85" w:rsidRDefault="009316A6" w:rsidP="009316A6">
      <w:pPr>
        <w:rPr>
          <w:sz w:val="16"/>
        </w:rPr>
      </w:pPr>
      <w:r w:rsidRPr="003F0C85">
        <w:rPr>
          <w:sz w:val="16"/>
        </w:rPr>
        <w:t xml:space="preserve">Accompanying the National Defense Program Guidelines was the publication of the Mid-Term Defense Plan, which defines Japanese military capabilities and priorities until 2018. </w:t>
      </w:r>
      <w:r w:rsidRPr="003F0C85">
        <w:rPr>
          <w:u w:val="single"/>
        </w:rPr>
        <w:t>The plan is the application of the guidelines to procurement.</w:t>
      </w:r>
      <w:r w:rsidRPr="003F0C85">
        <w:rPr>
          <w:sz w:val="16"/>
        </w:rPr>
        <w:t xml:space="preserve"> In keeping with the shift embodied in the new guidelines, </w:t>
      </w:r>
      <w:r w:rsidRPr="003F0C85">
        <w:rPr>
          <w:rStyle w:val="Emphasis"/>
        </w:rPr>
        <w:t>it calls for a boost in the number of Japanese ships and vessels: the number of diesel–electric submarines will increase from 16 to 22; the destroyer fleet will grow from 47 to 54</w:t>
      </w:r>
      <w:r w:rsidRPr="003F0C85">
        <w:rPr>
          <w:sz w:val="16"/>
        </w:rPr>
        <w:t xml:space="preserve"> (two of the new ships being Aegis-equipped), </w:t>
      </w:r>
      <w:r w:rsidRPr="003F0C85">
        <w:rPr>
          <w:u w:val="single"/>
        </w:rPr>
        <w:t>which will necessitate the creation of an additional escort flotilla; and the Maritime SDF is reportedly studying the purchase of three littoral combat ships,</w:t>
      </w:r>
      <w:r w:rsidRPr="003F0C85">
        <w:rPr>
          <w:sz w:val="16"/>
        </w:rPr>
        <w:t xml:space="preserve"> which are especially suited for operations in the waters in the southwestern approaches. </w:t>
      </w:r>
      <w:r w:rsidRPr="003F0C85">
        <w:rPr>
          <w:u w:val="single"/>
        </w:rPr>
        <w:t>There will also be funds for four new maritime patrol aircraft, bringing the total number in service to six</w:t>
      </w:r>
      <w:r w:rsidRPr="003F0C85">
        <w:rPr>
          <w:sz w:val="16"/>
        </w:rPr>
        <w:t xml:space="preserve">. </w:t>
      </w:r>
      <w:r w:rsidRPr="003F0C85">
        <w:rPr>
          <w:u w:val="single"/>
        </w:rPr>
        <w:t>The Air SDF will purchase four additional AWACS aircraft, which will enable the creation of a new squadron, and three Global Hawk unmanned aircraft; it will also build new ground radars.</w:t>
      </w:r>
      <w:r w:rsidRPr="003F0C85">
        <w:rPr>
          <w:sz w:val="16"/>
        </w:rPr>
        <w:t xml:space="preserve"> </w:t>
      </w:r>
      <w:r w:rsidRPr="003F0C85">
        <w:rPr>
          <w:u w:val="single"/>
        </w:rPr>
        <w:t>Fighter squadrons will increase from 12 to 13 as the country acquires an additional 20 fighters</w:t>
      </w:r>
      <w:r w:rsidRPr="003F0C85">
        <w:rPr>
          <w:sz w:val="16"/>
        </w:rPr>
        <w:t xml:space="preserve"> (bringing the total to 280). </w:t>
      </w:r>
      <w:r w:rsidRPr="003F0C85">
        <w:rPr>
          <w:u w:val="single"/>
        </w:rPr>
        <w:t>Japan is committed to buy 28 F35A Joint Strike Fighters</w:t>
      </w:r>
      <w:r w:rsidRPr="003F0C85">
        <w:rPr>
          <w:sz w:val="16"/>
        </w:rPr>
        <w:t xml:space="preserve"> during the five years of this Mid-Term Defense Plan and another 14 later. The F35B, which has vertical take-off and landing capabilities, would be suited to Japan’s helicopter destroyers and may be purchased in the future. Finally</w:t>
      </w:r>
      <w:r w:rsidRPr="003F0C85">
        <w:rPr>
          <w:u w:val="single"/>
        </w:rPr>
        <w:t>, the Ground SDF will be transformed into a more mobile force with three rapid deployment divisions, three rapid deployment brigades, an airborne brigade, a helicopter brigade and an amphibious brigade. This evolution will be facilitated by the purchase of amphibious vehicles, manoeuvre combat vehicles and Osprey tilt-rotor aircraft.</w:t>
      </w:r>
      <w:r w:rsidRPr="003F0C85">
        <w:rPr>
          <w:sz w:val="16"/>
        </w:rPr>
        <w:t>8</w:t>
      </w:r>
    </w:p>
    <w:p w14:paraId="7014077B" w14:textId="77777777" w:rsidR="009316A6" w:rsidRDefault="009316A6" w:rsidP="009316A6"/>
    <w:p w14:paraId="4B6FED99" w14:textId="77777777" w:rsidR="009316A6" w:rsidRDefault="009316A6" w:rsidP="009316A6"/>
    <w:p w14:paraId="4BE101C2" w14:textId="77777777" w:rsidR="009316A6" w:rsidRPr="009316A6" w:rsidRDefault="009316A6" w:rsidP="009316A6"/>
    <w:p w14:paraId="72F0BB9C" w14:textId="1D66E716" w:rsidR="00F311D8" w:rsidRDefault="00F311D8" w:rsidP="00F311D8">
      <w:pPr>
        <w:pStyle w:val="Heading3"/>
      </w:pPr>
      <w:bookmarkStart w:id="42" w:name="_Toc456451905"/>
      <w:r>
        <w:lastRenderedPageBreak/>
        <w:t>Yes Nuclearize – Tech Barriers</w:t>
      </w:r>
      <w:bookmarkEnd w:id="42"/>
    </w:p>
    <w:p w14:paraId="6E8AAA69" w14:textId="77777777" w:rsidR="00B74E91" w:rsidRPr="006F7034" w:rsidRDefault="00B74E91" w:rsidP="00B74E91">
      <w:pPr>
        <w:pStyle w:val="Heading4"/>
        <w:rPr>
          <w:rStyle w:val="Style13ptBold"/>
          <w:b/>
        </w:rPr>
      </w:pPr>
      <w:r w:rsidRPr="006F7034">
        <w:rPr>
          <w:rStyle w:val="Style13ptBold"/>
          <w:b/>
        </w:rPr>
        <w:t>No technical obstacles to Japanese Proliferation – US Alliance all that prevents it</w:t>
      </w:r>
    </w:p>
    <w:p w14:paraId="58B876C7" w14:textId="77777777" w:rsidR="00B74E91" w:rsidRPr="00654C70" w:rsidRDefault="00B74E91" w:rsidP="00B74E91">
      <w:pPr>
        <w:rPr>
          <w:rFonts w:eastAsiaTheme="majorEastAsia" w:cstheme="majorBidi"/>
          <w:bCs/>
          <w:iCs/>
          <w:sz w:val="20"/>
          <w:szCs w:val="20"/>
        </w:rPr>
      </w:pPr>
      <w:r w:rsidRPr="00654C70">
        <w:rPr>
          <w:rStyle w:val="Style13ptBold"/>
        </w:rPr>
        <w:t>Jang 16</w:t>
      </w:r>
      <w:r>
        <w:rPr>
          <w:rFonts w:eastAsiaTheme="majorEastAsia" w:cstheme="majorBidi"/>
          <w:bCs/>
          <w:iCs/>
          <w:sz w:val="20"/>
          <w:szCs w:val="20"/>
        </w:rPr>
        <w:t xml:space="preserve"> (</w:t>
      </w:r>
      <w:r w:rsidRPr="00654C70">
        <w:rPr>
          <w:rFonts w:eastAsiaTheme="majorEastAsia" w:cstheme="majorBidi"/>
          <w:bCs/>
          <w:iCs/>
          <w:sz w:val="20"/>
          <w:szCs w:val="20"/>
        </w:rPr>
        <w:t>Se Young Jang, Se Young Jang is an associate of the Project on Managing the Atom at Harvard Kennedy School’s Belfer Center for Science and International Affairs and a nonresident James A. Kelly Fellow at the Pacific Forum CSIS., 5-4-2016, "Will America's Asian Allies Go Nuclear?," National Interest, http://nationalinterest.org/feature/will-americas-asian-allies-go-nuclear-16055?page=show</w:t>
      </w:r>
      <w:r>
        <w:rPr>
          <w:rFonts w:eastAsiaTheme="majorEastAsia" w:cstheme="majorBidi"/>
          <w:bCs/>
          <w:iCs/>
          <w:sz w:val="20"/>
          <w:szCs w:val="20"/>
        </w:rPr>
        <w:t>)</w:t>
      </w:r>
    </w:p>
    <w:p w14:paraId="37B19B37" w14:textId="77777777" w:rsidR="00B74E91" w:rsidRPr="00D06E4F" w:rsidRDefault="00B74E91" w:rsidP="00B74E91">
      <w:pPr>
        <w:rPr>
          <w:rStyle w:val="StyleUnderline"/>
          <w:sz w:val="16"/>
          <w:u w:val="none"/>
        </w:rPr>
      </w:pPr>
      <w:r w:rsidRPr="00654C70">
        <w:rPr>
          <w:rFonts w:eastAsiaTheme="majorEastAsia" w:cstheme="majorBidi"/>
          <w:bCs/>
          <w:iCs/>
          <w:sz w:val="16"/>
        </w:rPr>
        <w:t xml:space="preserve">As far as </w:t>
      </w:r>
      <w:r w:rsidRPr="00654C70">
        <w:rPr>
          <w:rStyle w:val="StyleUnderline"/>
        </w:rPr>
        <w:t>Japan</w:t>
      </w:r>
      <w:r w:rsidRPr="00654C70">
        <w:rPr>
          <w:rFonts w:eastAsiaTheme="majorEastAsia" w:cstheme="majorBidi"/>
          <w:bCs/>
          <w:iCs/>
          <w:sz w:val="16"/>
        </w:rPr>
        <w:t xml:space="preserve"> is concerned, its nuclear intentions have not been stated clearly, but its </w:t>
      </w:r>
      <w:r w:rsidRPr="00654C70">
        <w:rPr>
          <w:rStyle w:val="StyleUnderline"/>
        </w:rPr>
        <w:t>capability to reprocess spent nuclear fuel increasingly concerns the international community.</w:t>
      </w:r>
      <w:r w:rsidRPr="00654C70">
        <w:rPr>
          <w:rFonts w:eastAsiaTheme="majorEastAsia" w:cstheme="majorBidi"/>
          <w:bCs/>
          <w:iCs/>
          <w:sz w:val="16"/>
        </w:rPr>
        <w:t xml:space="preserve"> Unlike South Korea, </w:t>
      </w:r>
      <w:r w:rsidRPr="00654C70">
        <w:rPr>
          <w:rStyle w:val="StyleUnderline"/>
        </w:rPr>
        <w:t>Japan has been allowed to enrich uranium and to reprocess spent fuel</w:t>
      </w:r>
      <w:r w:rsidRPr="00654C70">
        <w:rPr>
          <w:rFonts w:eastAsiaTheme="majorEastAsia" w:cstheme="majorBidi"/>
          <w:bCs/>
          <w:iCs/>
          <w:sz w:val="16"/>
        </w:rPr>
        <w:t xml:space="preserve"> under the the U.S.-Japan Nuclear Cooperation Agreement, </w:t>
      </w:r>
      <w:r w:rsidRPr="00654C70">
        <w:rPr>
          <w:rStyle w:val="StyleUnderline"/>
        </w:rPr>
        <w:t xml:space="preserve">and has been building the Rokkasho reprocessing plant </w:t>
      </w:r>
      <w:r w:rsidRPr="00654C70">
        <w:rPr>
          <w:rFonts w:eastAsiaTheme="majorEastAsia" w:cstheme="majorBidi"/>
          <w:bCs/>
          <w:iCs/>
          <w:sz w:val="16"/>
        </w:rPr>
        <w:t xml:space="preserve">with the support of French state-owned company Areva </w:t>
      </w:r>
      <w:r w:rsidRPr="00654C70">
        <w:rPr>
          <w:rStyle w:val="StyleUnderline"/>
        </w:rPr>
        <w:t>since the early 1990s</w:t>
      </w:r>
      <w:r w:rsidRPr="00654C70">
        <w:rPr>
          <w:rFonts w:eastAsiaTheme="majorEastAsia" w:cstheme="majorBidi"/>
          <w:bCs/>
          <w:iCs/>
          <w:sz w:val="16"/>
        </w:rPr>
        <w:t xml:space="preserve">. Even though the plant’s opening has been postponed again until 2018 after a series of delays, </w:t>
      </w:r>
      <w:r w:rsidRPr="00654C70">
        <w:rPr>
          <w:rStyle w:val="StyleUnderline"/>
        </w:rPr>
        <w:t>Japan has accumulated a huge surplus of plutonium stocks.</w:t>
      </w:r>
      <w:r w:rsidRPr="00654C70">
        <w:rPr>
          <w:rFonts w:eastAsiaTheme="majorEastAsia" w:cstheme="majorBidi"/>
          <w:bCs/>
          <w:iCs/>
          <w:sz w:val="16"/>
        </w:rPr>
        <w:t xml:space="preserve"> Currently, </w:t>
      </w:r>
      <w:r w:rsidRPr="009804AE">
        <w:rPr>
          <w:rFonts w:eastAsiaTheme="majorEastAsia" w:cstheme="majorBidi"/>
          <w:bCs/>
          <w:iCs/>
          <w:sz w:val="16"/>
        </w:rPr>
        <w:t>Japan</w:t>
      </w:r>
      <w:r w:rsidRPr="00654C70">
        <w:rPr>
          <w:rFonts w:eastAsiaTheme="majorEastAsia" w:cstheme="majorBidi"/>
          <w:bCs/>
          <w:iCs/>
          <w:sz w:val="16"/>
        </w:rPr>
        <w:t xml:space="preserve"> stockpiles eleven metric tons of plutonium in domestic sites, while another thirty-six metric tons are waiting to be returned to Japan from Britain and France where they have been reprocessed. This is </w:t>
      </w:r>
      <w:r w:rsidRPr="00654C70">
        <w:rPr>
          <w:rStyle w:val="StyleUnderline"/>
        </w:rPr>
        <w:t>a sufficient amount of plutonium to produce nearly six thousand atomic bombs</w:t>
      </w:r>
      <w:r w:rsidRPr="00654C70">
        <w:rPr>
          <w:rFonts w:eastAsiaTheme="majorEastAsia" w:cstheme="majorBidi"/>
          <w:bCs/>
          <w:iCs/>
          <w:sz w:val="16"/>
        </w:rPr>
        <w:t xml:space="preserve">. On that account, </w:t>
      </w:r>
      <w:r w:rsidRPr="00654C70">
        <w:rPr>
          <w:rStyle w:val="StyleUnderline"/>
        </w:rPr>
        <w:t>Japan is often regarded as a “latent” nuclear-weapon state.</w:t>
      </w:r>
      <w:r w:rsidRPr="00654C70">
        <w:rPr>
          <w:rFonts w:eastAsiaTheme="majorEastAsia" w:cstheme="majorBidi"/>
          <w:bCs/>
          <w:iCs/>
          <w:sz w:val="16"/>
        </w:rPr>
        <w:t xml:space="preserve"> </w:t>
      </w:r>
      <w:r w:rsidRPr="00654C70">
        <w:rPr>
          <w:rStyle w:val="StyleUnderline"/>
        </w:rPr>
        <w:t>Although 730 pounds of weapons-grade plutonium were transported to the United States in March, this is a tiny portion of Japan’s plutonium stockpiles, and it will not ease international security concerns.</w:t>
      </w:r>
      <w:r w:rsidRPr="00654C70">
        <w:rPr>
          <w:rFonts w:eastAsiaTheme="majorEastAsia" w:cstheme="majorBidi"/>
          <w:bCs/>
          <w:iCs/>
          <w:sz w:val="16"/>
        </w:rPr>
        <w:t xml:space="preserve"> The fact that the Japanese cabinet </w:t>
      </w:r>
      <w:r w:rsidRPr="009804AE">
        <w:rPr>
          <w:rFonts w:eastAsiaTheme="majorEastAsia" w:cstheme="majorBidi"/>
          <w:bCs/>
          <w:iCs/>
          <w:sz w:val="16"/>
        </w:rPr>
        <w:t>approved a bill</w:t>
      </w:r>
      <w:r w:rsidRPr="00654C70">
        <w:rPr>
          <w:rFonts w:eastAsiaTheme="majorEastAsia" w:cstheme="majorBidi"/>
          <w:bCs/>
          <w:iCs/>
          <w:sz w:val="16"/>
        </w:rPr>
        <w:t xml:space="preserve"> to guarantee funding for the reprocessing plant also shows that </w:t>
      </w:r>
      <w:r w:rsidRPr="00654C70">
        <w:rPr>
          <w:rStyle w:val="StyleUnderline"/>
        </w:rPr>
        <w:t xml:space="preserve">Tokyo does not intend to reconsider its current policy on the reprocessing of nuclear fuel. </w:t>
      </w:r>
      <w:r w:rsidRPr="00654C70">
        <w:rPr>
          <w:rFonts w:eastAsiaTheme="majorEastAsia" w:cstheme="majorBidi"/>
          <w:bCs/>
          <w:iCs/>
          <w:sz w:val="16"/>
        </w:rPr>
        <w:t xml:space="preserve">As long as Japan continues to pursue reprocessing while maintaining or not significantly reducing its plutonium stockpiles, the United States and Japan will have a hard time justifying their anxieties about China’s plans to develop a reprocessing capability. </w:t>
      </w:r>
    </w:p>
    <w:p w14:paraId="0FBC005A" w14:textId="77777777" w:rsidR="00B74E91" w:rsidRPr="00B74E91" w:rsidRDefault="00B74E91" w:rsidP="00B74E91"/>
    <w:p w14:paraId="060818B8" w14:textId="77777777" w:rsidR="001B2236" w:rsidRDefault="001B2236" w:rsidP="001B2236">
      <w:pPr>
        <w:pStyle w:val="Heading4"/>
      </w:pPr>
      <w:r>
        <w:t>Japan can easily make nuclear weapons</w:t>
      </w:r>
    </w:p>
    <w:p w14:paraId="7FA8EE82" w14:textId="7293D4AC" w:rsidR="001B2236" w:rsidRDefault="001B2236" w:rsidP="001B2236">
      <w:r w:rsidRPr="00D82E9D">
        <w:t xml:space="preserve">Sheila A. </w:t>
      </w:r>
      <w:r w:rsidRPr="00D82E9D">
        <w:rPr>
          <w:rStyle w:val="Heading4Char"/>
        </w:rPr>
        <w:t>Smith 16</w:t>
      </w:r>
      <w:r w:rsidRPr="00D82E9D">
        <w:t>,</w:t>
      </w:r>
      <w:r>
        <w:t xml:space="preserve"> senior fellow for Japan studies at the Council on Foreign Relations</w:t>
      </w:r>
      <w:r w:rsidRPr="00D82E9D">
        <w:t xml:space="preserve"> 5-24-2016, "Why Donald Trump's plan for Japan would be a nightmare for Asia," Vox, http://www.vox.com/2016/5/24/11746966/donald-trump-japan / RA</w:t>
      </w:r>
    </w:p>
    <w:p w14:paraId="0ED2DCC1" w14:textId="77777777" w:rsidR="001B2236" w:rsidRDefault="001B2236" w:rsidP="001B2236">
      <w:pPr>
        <w:rPr>
          <w:rStyle w:val="StyleUnderline"/>
        </w:rPr>
      </w:pPr>
      <w:r w:rsidRPr="00790E5D">
        <w:rPr>
          <w:rStyle w:val="Emphasis"/>
        </w:rPr>
        <w:t xml:space="preserve">Japan does have some of the world’s best nuclear scientists </w:t>
      </w:r>
      <w:r w:rsidRPr="00790E5D">
        <w:rPr>
          <w:rStyle w:val="StyleUnderline"/>
        </w:rPr>
        <w:t>and engineers</w:t>
      </w:r>
      <w:r w:rsidRPr="00790E5D">
        <w:rPr>
          <w:rStyle w:val="Emphasis"/>
        </w:rPr>
        <w:t xml:space="preserve"> dedicated to </w:t>
      </w:r>
      <w:r w:rsidRPr="00790E5D">
        <w:rPr>
          <w:rStyle w:val="StyleUnderline"/>
        </w:rPr>
        <w:t xml:space="preserve">the peaceful use of </w:t>
      </w:r>
      <w:r w:rsidRPr="00790E5D">
        <w:rPr>
          <w:rStyle w:val="Emphasis"/>
        </w:rPr>
        <w:t>nuclear technology</w:t>
      </w:r>
      <w:r w:rsidRPr="00790E5D">
        <w:rPr>
          <w:rStyle w:val="StyleUnderline"/>
        </w:rPr>
        <w:t xml:space="preserve">. </w:t>
      </w:r>
      <w:r w:rsidRPr="00CD3146">
        <w:rPr>
          <w:sz w:val="16"/>
        </w:rPr>
        <w:t xml:space="preserve">With few energy resources of its own, </w:t>
      </w:r>
      <w:r w:rsidRPr="00790E5D">
        <w:rPr>
          <w:rStyle w:val="StyleUnderline"/>
        </w:rPr>
        <w:t>nuclear power was viewed as one of the few self-sufficient options for meeting Japan’s energy needs. I</w:t>
      </w:r>
      <w:r w:rsidRPr="00CD3146">
        <w:rPr>
          <w:sz w:val="16"/>
        </w:rPr>
        <w:t xml:space="preserve">nto the 21st century, Japanese governments sought to increase the share of nuclear power, with some going so far as to rely on nuclear power for up to </w:t>
      </w:r>
      <w:r w:rsidRPr="00790E5D">
        <w:rPr>
          <w:rStyle w:val="StyleUnderline"/>
        </w:rPr>
        <w:t>40 percent of their country’s overall energy mix.</w:t>
      </w:r>
    </w:p>
    <w:p w14:paraId="6747110B" w14:textId="77777777" w:rsidR="00597C81" w:rsidRPr="00820EDA" w:rsidRDefault="00597C81" w:rsidP="00597C81">
      <w:pPr>
        <w:pStyle w:val="Heading4"/>
      </w:pPr>
      <w:r>
        <w:t>Japan has the material and technical expertise to develop nuclear weapons.</w:t>
      </w:r>
    </w:p>
    <w:p w14:paraId="2C65BF32" w14:textId="77777777" w:rsidR="00597C81" w:rsidRDefault="00597C81" w:rsidP="00597C81">
      <w:r w:rsidRPr="00AC41C3">
        <w:t>Baohui</w:t>
      </w:r>
      <w:r w:rsidRPr="00F47EEC">
        <w:rPr>
          <w:rStyle w:val="Style13ptBold"/>
        </w:rPr>
        <w:t xml:space="preserve"> Zhang 2015</w:t>
      </w:r>
      <w:r>
        <w:t xml:space="preserve"> Professor Political Science, Lingnan University (Hong Kong) China’s Assertive Nuclear Posture: State Security in an Anarchic International Order. China Policy Series. Taylor &amp; Francis, 2015. https://books.google.com/books?id=GE-hBgAAQBAJ.</w:t>
      </w:r>
    </w:p>
    <w:p w14:paraId="56649FBA" w14:textId="77777777" w:rsidR="00597C81" w:rsidRDefault="00597C81" w:rsidP="00597C81">
      <w:pPr>
        <w:rPr>
          <w:sz w:val="16"/>
        </w:rPr>
      </w:pPr>
      <w:r w:rsidRPr="00B27FC3">
        <w:rPr>
          <w:sz w:val="16"/>
        </w:rPr>
        <w:t xml:space="preserve">While Yoshihara and Holmes see material and financial constraints on Japan's nuclear option, Chinese strategists have very different assessments of the issues. </w:t>
      </w:r>
      <w:r w:rsidRPr="00B27FC3">
        <w:rPr>
          <w:rStyle w:val="StyleUnderline"/>
        </w:rPr>
        <w:t>According to Wei Guoan, a nuclear expert of the PLA Second Artillery Corps, each year Japan is capable of processing nine tons of weapon- grade plutonium from the six fissile material processing facilities of the country</w:t>
      </w:r>
      <w:r w:rsidRPr="00B27FC3">
        <w:rPr>
          <w:sz w:val="16"/>
        </w:rPr>
        <w:t xml:space="preserve">. According to Wei, </w:t>
      </w:r>
      <w:r w:rsidRPr="00B27FC3">
        <w:rPr>
          <w:rStyle w:val="StyleUnderline"/>
        </w:rPr>
        <w:t>this quantity could allow Japan to produce 2,000 nuclear weapons. He even surmises that Japan may have secretly processed enough nuclear materials for two to five nuclear explosive device</w:t>
      </w:r>
      <w:r w:rsidRPr="00B27FC3">
        <w:rPr>
          <w:sz w:val="16"/>
        </w:rPr>
        <w:t xml:space="preserve">s. A Chinese defense magazine also interviewed Zhou Wei, a missile expert, to analyze Japan's capabilities to develop and manufacture nuclear weapons. According to Zhou, "Japan needs just several years to possess several hundred nuclear weapons." </w:t>
      </w:r>
      <w:r w:rsidRPr="00B27FC3">
        <w:rPr>
          <w:rStyle w:val="StyleUnderline"/>
        </w:rPr>
        <w:t>The key for developing nuclear weapons, as Zhou argues, concerns the availability of weapon-grade nuclear materials. In this regard, he claims that as Japan runs more than 50 nuclear power stations</w:t>
      </w:r>
      <w:r w:rsidRPr="00B27FC3">
        <w:rPr>
          <w:sz w:val="16"/>
        </w:rPr>
        <w:t xml:space="preserve">, it can produce 10 tons of plutonium per year </w:t>
      </w:r>
      <w:r w:rsidRPr="00B27FC3">
        <w:rPr>
          <w:rStyle w:val="StyleUnderline"/>
        </w:rPr>
        <w:t>and is in possession of roughly 100 tons Of plutonium, more than any Other country.</w:t>
      </w:r>
      <w:r w:rsidRPr="00B27FC3">
        <w:rPr>
          <w:sz w:val="16"/>
        </w:rPr>
        <w:t xml:space="preserve"> According to Zhou, </w:t>
      </w:r>
      <w:r w:rsidRPr="00B27FC3">
        <w:rPr>
          <w:rStyle w:val="StyleUnderline"/>
        </w:rPr>
        <w:t>this would allow Japan to produce at least 4,000 nuclear weapons</w:t>
      </w:r>
      <w:r w:rsidRPr="00B27FC3">
        <w:rPr>
          <w:sz w:val="16"/>
        </w:rPr>
        <w:t xml:space="preserve">. 77 In addition, </w:t>
      </w:r>
      <w:r w:rsidRPr="00B27FC3">
        <w:rPr>
          <w:rStyle w:val="StyleUnderline"/>
        </w:rPr>
        <w:t xml:space="preserve">Zhou stresses that Japan possesses advanced research and development capabilities, which would allow it to easily design and test nuclear weapons. He suggests that Japan has the ability to bypass traditional tests of nuclear weapons through computer simulations. </w:t>
      </w:r>
      <w:r>
        <w:rPr>
          <w:rStyle w:val="StyleUnderline"/>
        </w:rPr>
        <w:t xml:space="preserve"> </w:t>
      </w:r>
      <w:r w:rsidRPr="00B27FC3">
        <w:rPr>
          <w:sz w:val="16"/>
        </w:rPr>
        <w:t xml:space="preserve">In addition, </w:t>
      </w:r>
      <w:r w:rsidRPr="00B27FC3">
        <w:rPr>
          <w:rStyle w:val="StyleUnderline"/>
        </w:rPr>
        <w:t>Chinese security experts also see significant Japanese capabilities in developing delivery systems for its nuclear weapons</w:t>
      </w:r>
      <w:r w:rsidRPr="00B27FC3">
        <w:rPr>
          <w:sz w:val="16"/>
        </w:rPr>
        <w:t xml:space="preserve">. After Japan successfully launched its Epsilon space rocket in September 2013, a Chinese defense magazine assessed its military implications. According to Long Lemong, chief designer of China's Long March 3 space rocket, "As for strategic missile capabilities, it won't take Japan long to have them if it tries. Although Japan may trail us in terms of experiences, it will have greater industrial capacities than us Once achieving the necessary technology breakthrough. " </w:t>
      </w:r>
    </w:p>
    <w:p w14:paraId="3753C3A5" w14:textId="77777777" w:rsidR="001B2236" w:rsidRPr="001B2236" w:rsidRDefault="001B2236" w:rsidP="001B2236"/>
    <w:p w14:paraId="652F5033" w14:textId="20CC84D6" w:rsidR="00EB6BEF" w:rsidRDefault="00EB6BEF" w:rsidP="00EB6BEF">
      <w:pPr>
        <w:pStyle w:val="Heading3"/>
      </w:pPr>
      <w:bookmarkStart w:id="43" w:name="_Toc456451906"/>
      <w:r>
        <w:lastRenderedPageBreak/>
        <w:t>A2 – Public Blocks – Regional Prolif</w:t>
      </w:r>
      <w:bookmarkEnd w:id="43"/>
    </w:p>
    <w:p w14:paraId="35704C5E" w14:textId="77777777" w:rsidR="00EB6BEF" w:rsidRDefault="00EB6BEF" w:rsidP="00EB6BEF">
      <w:pPr>
        <w:pStyle w:val="Heading4"/>
      </w:pPr>
      <w:r>
        <w:t>Even if Japan decided to forgo nuclear weapons after a US withdrawal from the alliance, South Korea and other neighbors expectations that they might choose proliferation are destabilizing.</w:t>
      </w:r>
    </w:p>
    <w:p w14:paraId="302E94FB" w14:textId="77777777" w:rsidR="00EB6BEF" w:rsidRDefault="00EB6BEF" w:rsidP="00EB6BEF">
      <w:r>
        <w:t xml:space="preserve">Sheila A. </w:t>
      </w:r>
      <w:r w:rsidRPr="00C73EA1">
        <w:rPr>
          <w:rStyle w:val="Style13ptBold"/>
        </w:rPr>
        <w:t>Smith 16</w:t>
      </w:r>
      <w:r>
        <w:t>, senior fellow for Japan studies at the Council on Foreign Relations, 5-24-2016, "Why Donald Trump's plan for Japan would be a nightmare for Asia," Vox, http://www.vox.com/2016/5/24/11746966/donald-trump-japan</w:t>
      </w:r>
    </w:p>
    <w:p w14:paraId="06162B11" w14:textId="77777777" w:rsidR="00EB6BEF" w:rsidRPr="000724BA" w:rsidRDefault="00EB6BEF" w:rsidP="00EB6BEF">
      <w:pPr>
        <w:rPr>
          <w:rStyle w:val="StyleUnderline"/>
        </w:rPr>
      </w:pPr>
      <w:r w:rsidRPr="00C73EA1">
        <w:rPr>
          <w:rStyle w:val="StyleUnderline"/>
        </w:rPr>
        <w:t>Withdrawing the US commitment to Japan’s defense could change Japan’s strategic calculus</w:t>
      </w:r>
      <w:r w:rsidRPr="000724BA">
        <w:rPr>
          <w:sz w:val="16"/>
        </w:rPr>
        <w:t xml:space="preserve"> — </w:t>
      </w:r>
      <w:r w:rsidRPr="00C73EA1">
        <w:rPr>
          <w:rStyle w:val="StyleUnderline"/>
        </w:rPr>
        <w:t>and profoundly alter the security dynamics of the entire region</w:t>
      </w:r>
      <w:r>
        <w:rPr>
          <w:rStyle w:val="StyleUnderline"/>
        </w:rPr>
        <w:t xml:space="preserve"> </w:t>
      </w:r>
      <w:r w:rsidRPr="00C73EA1">
        <w:rPr>
          <w:rStyle w:val="StyleUnderline"/>
        </w:rPr>
        <w:t xml:space="preserve">The prospect of an American president who would withdraw </w:t>
      </w:r>
      <w:r w:rsidRPr="000724BA">
        <w:rPr>
          <w:sz w:val="16"/>
        </w:rPr>
        <w:t xml:space="preserve">the longstanding US commitment to Japan’s defenses, urging Tokyo to go it alone, </w:t>
      </w:r>
      <w:r w:rsidRPr="00296C25">
        <w:rPr>
          <w:rStyle w:val="StyleUnderline"/>
        </w:rPr>
        <w:t>challenges every aspect of Japan’s strategic calculus</w:t>
      </w:r>
      <w:r w:rsidRPr="000724BA">
        <w:rPr>
          <w:sz w:val="16"/>
        </w:rPr>
        <w:t xml:space="preserve">. For those in Japan who have chafed against dependency on the United States, Trump’s blithe statement that Japan would ultimately end up a nuclear power anyway seems to validate their argument that the United States would betray Japan in the end. </w:t>
      </w:r>
      <w:r w:rsidRPr="00296C25">
        <w:rPr>
          <w:rStyle w:val="StyleUnderline"/>
        </w:rPr>
        <w:t xml:space="preserve">The debate in Japan would not necessarily lead to the decision to acquire nuclear weapons; it is equally possible that the US retreat from its commitment to Japan would open up a debate over a variety of choices, including an alliance with another nation in Asia, </w:t>
      </w:r>
      <w:r w:rsidRPr="000724BA">
        <w:rPr>
          <w:sz w:val="16"/>
        </w:rPr>
        <w:t xml:space="preserve">a neutral or unaligned state, </w:t>
      </w:r>
      <w:r w:rsidRPr="00296C25">
        <w:rPr>
          <w:rStyle w:val="StyleUnderline"/>
        </w:rPr>
        <w:t>or a reorganization of Japan’s military for autonomous defense</w:t>
      </w:r>
      <w:r w:rsidRPr="000724BA">
        <w:rPr>
          <w:sz w:val="16"/>
        </w:rPr>
        <w:t xml:space="preserve">. </w:t>
      </w:r>
      <w:r w:rsidRPr="00296C25">
        <w:rPr>
          <w:rStyle w:val="StyleUnderline"/>
        </w:rPr>
        <w:t>Popular opinion would not naturally shift to support for the nuclear option.</w:t>
      </w:r>
      <w:r>
        <w:rPr>
          <w:rStyle w:val="StyleUnderline"/>
        </w:rPr>
        <w:t xml:space="preserve"> </w:t>
      </w:r>
      <w:r w:rsidRPr="00296C25">
        <w:rPr>
          <w:rStyle w:val="StyleUnderline"/>
        </w:rPr>
        <w:t>Whatever choices are debated within Japan, other nations in Asia would be highly sensitive to a Japan untethered from the United States</w:t>
      </w:r>
      <w:r w:rsidRPr="000724BA">
        <w:rPr>
          <w:sz w:val="16"/>
        </w:rPr>
        <w:t xml:space="preserve">. A kaleidoscopic series of changes in attitudes in Seoul, Beijing, and Tokyo would result. </w:t>
      </w:r>
      <w:r w:rsidRPr="00296C25">
        <w:rPr>
          <w:rStyle w:val="StyleUnderline"/>
        </w:rPr>
        <w:t>It is too difficult to consider all possibilities, but South Koreans would be particularly anxious about Tokyo’s choices.</w:t>
      </w:r>
      <w:r>
        <w:rPr>
          <w:rStyle w:val="StyleUnderline"/>
        </w:rPr>
        <w:t xml:space="preserve"> </w:t>
      </w:r>
      <w:r w:rsidRPr="000724BA">
        <w:rPr>
          <w:sz w:val="16"/>
        </w:rPr>
        <w:t xml:space="preserve">Should the US simultaneously end its longstanding alliances with both Japan and South Korea, as Trump has suggested, Northeast Asia would be transformed. </w:t>
      </w:r>
      <w:r w:rsidRPr="000724BA">
        <w:rPr>
          <w:rStyle w:val="StyleUnderline"/>
        </w:rPr>
        <w:t>Popular sentiments in both Japan and South Korea have become very sensitive to each other, and a potent cycle of reactive nationalism could result.</w:t>
      </w:r>
      <w:r>
        <w:rPr>
          <w:rStyle w:val="StyleUnderline"/>
        </w:rPr>
        <w:t xml:space="preserve"> </w:t>
      </w:r>
      <w:r w:rsidRPr="000724BA">
        <w:rPr>
          <w:sz w:val="16"/>
        </w:rPr>
        <w:t xml:space="preserve">Seoul’s choices would feed into the Japanese debate. Seoul might see acquiring nuclear weapons as its only path forward for coping with a nuclear North Korea. Or it could seek greater accommodation with Beijing. </w:t>
      </w:r>
      <w:r w:rsidRPr="000724BA">
        <w:rPr>
          <w:rStyle w:val="StyleUnderline"/>
        </w:rPr>
        <w:t>A South Korea under the protection of China would strengthen Japanese calls for an autonomous military capability, including discussion of a nuclear option if Tokyo planners felt the Seoul-Beijing links were antagonistic to Japan.</w:t>
      </w:r>
      <w:r>
        <w:rPr>
          <w:rStyle w:val="StyleUnderline"/>
        </w:rPr>
        <w:t xml:space="preserve"> </w:t>
      </w:r>
      <w:r w:rsidRPr="000724BA">
        <w:rPr>
          <w:sz w:val="16"/>
        </w:rPr>
        <w:t xml:space="preserve">Greater strategic cooperation between Beijing and Tokyo could also result, with a condominium of China, South Korea, and Japan emerging to challenge US interests in the Pacific. </w:t>
      </w:r>
      <w:r w:rsidRPr="000724BA">
        <w:rPr>
          <w:rStyle w:val="StyleUnderline"/>
        </w:rPr>
        <w:t>Whether nuclear proliferation would result, or whether America’s non-nuclear allies would seek nuclear protection elsewhere, Asia’s geostrategic balance would undergo tremendous change.</w:t>
      </w:r>
      <w:r>
        <w:rPr>
          <w:rStyle w:val="StyleUnderline"/>
        </w:rPr>
        <w:t xml:space="preserve"> </w:t>
      </w:r>
      <w:r w:rsidRPr="000724BA">
        <w:rPr>
          <w:rStyle w:val="StyleUnderline"/>
        </w:rPr>
        <w:t>The Japanese people may not change their opinion on nuclear weapons, and their leaders may resist the impulse to acquire them. But Japan’s neighbors will likely hedge on the possibility that Japan will return to its status as a fully autonomous military power</w:t>
      </w:r>
      <w:r w:rsidRPr="000724BA">
        <w:rPr>
          <w:sz w:val="16"/>
        </w:rPr>
        <w:t xml:space="preserve">. </w:t>
      </w:r>
      <w:r w:rsidRPr="000724BA">
        <w:rPr>
          <w:rStyle w:val="StyleUnderline"/>
        </w:rPr>
        <w:t>With the US no longer extending its nuclear umbrella and China increasing its military power, the dynamics of Asia’s military balance will become increasingly edgy and susceptible to miscalculation and confrontation.</w:t>
      </w:r>
    </w:p>
    <w:p w14:paraId="1B7EE267" w14:textId="77777777" w:rsidR="00EB6BEF" w:rsidRDefault="00EB6BEF" w:rsidP="00EB6BEF"/>
    <w:p w14:paraId="6DC037DF" w14:textId="77777777" w:rsidR="00EB6BEF" w:rsidRDefault="00EB6BEF" w:rsidP="00EB6BEF"/>
    <w:p w14:paraId="022C5788" w14:textId="77777777" w:rsidR="00EB6BEF" w:rsidRPr="007A5C8D" w:rsidRDefault="00EB6BEF" w:rsidP="00EB6BEF"/>
    <w:p w14:paraId="6110C9B3" w14:textId="77777777" w:rsidR="00EB6BEF" w:rsidRPr="00EB6BEF" w:rsidRDefault="00EB6BEF" w:rsidP="00EB6BEF"/>
    <w:p w14:paraId="62C1D6FE" w14:textId="68FE4F85" w:rsidR="00200083" w:rsidRDefault="00200083" w:rsidP="00692CDF">
      <w:pPr>
        <w:pStyle w:val="Heading3"/>
      </w:pPr>
      <w:bookmarkStart w:id="44" w:name="_Toc456451907"/>
      <w:r>
        <w:lastRenderedPageBreak/>
        <w:t>Brink – Japanese Proliferatoin</w:t>
      </w:r>
      <w:bookmarkEnd w:id="44"/>
    </w:p>
    <w:p w14:paraId="5E68EE24" w14:textId="77777777" w:rsidR="00200083" w:rsidRDefault="00200083" w:rsidP="00200083">
      <w:pPr>
        <w:pStyle w:val="Heading4"/>
      </w:pPr>
      <w:r>
        <w:t xml:space="preserve">Brink - Japan faces multiple nuclear adversaries this decreases strategic cost of proliferation. </w:t>
      </w:r>
    </w:p>
    <w:p w14:paraId="7A84BE48" w14:textId="10DD7F25" w:rsidR="00200083" w:rsidRDefault="00200083" w:rsidP="00200083">
      <w:r w:rsidRPr="00860F6F">
        <w:rPr>
          <w:rStyle w:val="Style13ptBold"/>
        </w:rPr>
        <w:t>Kroenig, June 2016</w:t>
      </w:r>
      <w:r w:rsidRPr="00DA21C5">
        <w:rPr>
          <w:rStyle w:val="Style13ptBold"/>
        </w:rPr>
        <w:t xml:space="preserve"> </w:t>
      </w:r>
      <w:r w:rsidRPr="00E813B5">
        <w:t xml:space="preserve">Associate Professor in the Department of Government and School of Foreign Service at Georgetown University and a Senior Fellow in the Brent Scowcroft Center on International Security at the Atlantic Council, </w:t>
      </w:r>
      <w:r w:rsidRPr="00DA21C5">
        <w:t>2016</w:t>
      </w:r>
      <w:r>
        <w:rPr>
          <w:rStyle w:val="Style13ptBold"/>
          <w:sz w:val="28"/>
        </w:rPr>
        <w:t xml:space="preserve"> </w:t>
      </w:r>
      <w:r w:rsidRPr="00E813B5">
        <w:t xml:space="preserve">(Matthew, “Approaching Critical Mass: Asia’s Multipolar Nuclear Future,” The National Bureau of Asian Research, NBR Special Report #58, June 2016, </w:t>
      </w:r>
      <w:r w:rsidRPr="00A52B1B">
        <w:t>http://www.nbr.org/publications/specialreport/pdf/free/083116/SR58_Approaching_Critical_Mass_June2016.pdf</w:t>
      </w:r>
      <w:r w:rsidRPr="00E813B5">
        <w:t xml:space="preserve">, accessed 7/13/16, ddi AV) </w:t>
      </w:r>
    </w:p>
    <w:p w14:paraId="5184BCE0" w14:textId="77777777" w:rsidR="00200083" w:rsidRPr="00E47A03" w:rsidRDefault="00200083" w:rsidP="00200083">
      <w:pPr>
        <w:rPr>
          <w:rStyle w:val="Emphasis"/>
        </w:rPr>
      </w:pPr>
      <w:r w:rsidRPr="00E47A03">
        <w:rPr>
          <w:sz w:val="16"/>
        </w:rPr>
        <w:t xml:space="preserve">Why do nuclear weapons spread? </w:t>
      </w:r>
      <w:r w:rsidRPr="00E47A03">
        <w:rPr>
          <w:u w:val="single"/>
        </w:rPr>
        <w:t>Perhaps the most common answer to this question is that states seek nuclear weapons in order to enhance their security</w:t>
      </w:r>
      <w:r w:rsidRPr="00E47A03">
        <w:rPr>
          <w:sz w:val="16"/>
        </w:rPr>
        <w:t xml:space="preserve"> in general and to balance against nuclear-armed rival states in particular.26 As former secretary of state George Shultz stated, “proliferation begets proliferation.”27 Indeed, one can provide an account of the history of nuclear proliferation that reads as a chain of nuclear dominoes falling.28 Similarly, </w:t>
      </w:r>
      <w:r w:rsidRPr="00E47A03">
        <w:rPr>
          <w:u w:val="single"/>
        </w:rPr>
        <w:t>policy analysts often predict that nuclear acquisition by one state could lead to a cascade of proliferation</w:t>
      </w:r>
      <w:r w:rsidRPr="00E47A03">
        <w:rPr>
          <w:sz w:val="16"/>
        </w:rPr>
        <w:t xml:space="preserve"> by other regional states.29 For example, many predict that if Iran were to acquire nuclear weapons, then other regional states, including Saudi Arabia, Turkey, Egypt, and the United Arab Emirates, would proliferate in response.30 </w:t>
      </w:r>
      <w:r w:rsidRPr="00E47A03">
        <w:rPr>
          <w:u w:val="single"/>
        </w:rPr>
        <w:t>Recent scholarship has called into question the directness and automaticity of reactive nuclear proliferation.</w:t>
      </w:r>
      <w:r w:rsidRPr="00E47A03">
        <w:rPr>
          <w:sz w:val="16"/>
        </w:rPr>
        <w:t xml:space="preserve"> Philipp Bleek, for example, has shown that, on balance, </w:t>
      </w:r>
      <w:r w:rsidRPr="00E47A03">
        <w:rPr>
          <w:u w:val="single"/>
        </w:rPr>
        <w:t>proliferation does not beget proliferation and that the risk of reactive proliferation is at its zenith when three conditions hold: (1) the new nuclear state and the potential proliferator are engaged in an intense rivalry, (2) the potential proliferator is above a certain minimal threshold of industrial capacity, and (3) the potential proliferator lacks a nuclear security guarantee from an existing nuclear power.</w:t>
      </w:r>
      <w:r w:rsidRPr="00E47A03">
        <w:rPr>
          <w:sz w:val="16"/>
        </w:rPr>
        <w:t xml:space="preserve">31 This finding is intuitive and accords with the historical record. Many U.S. policymakers predicted that China’s imminent nuclearization in the 1960s would lead to a wave of proliferation. Although some of China’s neighbors did eventually acquire nuclear weapons (such as India and Pakistan), others (such as Taiwan and Japan) did not.32 </w:t>
      </w:r>
      <w:r w:rsidRPr="00E47A03">
        <w:rPr>
          <w:u w:val="single"/>
        </w:rPr>
        <w:t>When thinking about nuclear multipolarity, however, we must ask the following questions: How do these dynamics change when a potential proliferator faces not just one but two nuclear-armed rivals? Does the likelihood of reactive proliferation increase</w:t>
      </w:r>
      <w:r w:rsidRPr="00E47A03">
        <w:rPr>
          <w:sz w:val="16"/>
        </w:rPr>
        <w:t xml:space="preserve">? For example, </w:t>
      </w:r>
      <w:r w:rsidRPr="00860F6F">
        <w:rPr>
          <w:rStyle w:val="StyleUnderline"/>
        </w:rPr>
        <w:t>Japan has felt some pressure to develop nuclear weapons ever since</w:t>
      </w:r>
      <w:r w:rsidRPr="00E47A03">
        <w:rPr>
          <w:sz w:val="16"/>
        </w:rPr>
        <w:t xml:space="preserve"> its long-standing regional rival </w:t>
      </w:r>
      <w:r w:rsidRPr="00860F6F">
        <w:rPr>
          <w:rStyle w:val="StyleUnderline"/>
        </w:rPr>
        <w:t>China tested its first nuclear device</w:t>
      </w:r>
      <w:r w:rsidRPr="00E47A03">
        <w:rPr>
          <w:sz w:val="16"/>
        </w:rPr>
        <w:t xml:space="preserve"> in the 1960s. </w:t>
      </w:r>
      <w:r w:rsidRPr="00860F6F">
        <w:rPr>
          <w:rStyle w:val="StyleUnderline"/>
        </w:rPr>
        <w:t>Japan has seriously considered its nuclear option several times</w:t>
      </w:r>
      <w:r w:rsidRPr="00E47A03">
        <w:rPr>
          <w:sz w:val="16"/>
        </w:rPr>
        <w:t xml:space="preserve"> in the intervening decades, but each time Tokyo has recommitted to its nonnuclear status. </w:t>
      </w:r>
      <w:r w:rsidRPr="00E47A03">
        <w:rPr>
          <w:u w:val="single"/>
        </w:rPr>
        <w:t>Following North Korea’s nuclear test in 2006, however, Japan suddenly faced two regional nuclear threats, increasing its insecurity. Will the existence of two nuclear rivals amplify reactive proliferation effects in Japan, or more broadly</w:t>
      </w:r>
      <w:r w:rsidRPr="00860F6F">
        <w:rPr>
          <w:rStyle w:val="StyleUnderline"/>
        </w:rPr>
        <w:t xml:space="preserve">? If at some future date South Korea builds nuclear weapons, will the pressure on Japan mount still further? </w:t>
      </w:r>
      <w:r w:rsidRPr="00E47A03">
        <w:rPr>
          <w:sz w:val="16"/>
        </w:rPr>
        <w:t xml:space="preserve">Moreover, </w:t>
      </w:r>
      <w:r w:rsidRPr="00E47A03">
        <w:rPr>
          <w:u w:val="single"/>
        </w:rPr>
        <w:t>if multiple nuclear-armed states are present, there is a greater numerical likelihood that a state is involved in at least one “intense rivalry,</w:t>
      </w:r>
      <w:r w:rsidRPr="00E47A03">
        <w:rPr>
          <w:sz w:val="16"/>
        </w:rPr>
        <w:t xml:space="preserve">” to quote Bleek’s conditions. If it is indeed more tempting to go nuclear when multiple nuclear powers are present, then </w:t>
      </w:r>
      <w:r w:rsidRPr="00E47A03">
        <w:rPr>
          <w:rStyle w:val="Emphasis"/>
        </w:rPr>
        <w:t xml:space="preserve">we might expect the reactive proliferation effect to be stronger in a multipolar nuclear order. </w:t>
      </w:r>
    </w:p>
    <w:p w14:paraId="6C4ECCCA" w14:textId="77777777" w:rsidR="00200083" w:rsidRDefault="00200083" w:rsidP="00200083"/>
    <w:p w14:paraId="7F3D9288" w14:textId="77777777" w:rsidR="00200083" w:rsidRPr="00200083" w:rsidRDefault="00200083" w:rsidP="00200083"/>
    <w:p w14:paraId="61195381" w14:textId="15B2E6CD" w:rsidR="00055980" w:rsidRDefault="00055980" w:rsidP="00055980">
      <w:pPr>
        <w:pStyle w:val="Heading3"/>
      </w:pPr>
      <w:bookmarkStart w:id="45" w:name="_Toc456451908"/>
      <w:r>
        <w:lastRenderedPageBreak/>
        <w:t>Alliance Fragile</w:t>
      </w:r>
      <w:bookmarkEnd w:id="45"/>
    </w:p>
    <w:p w14:paraId="07C7D30F" w14:textId="77777777" w:rsidR="00821039" w:rsidRPr="0070345D" w:rsidRDefault="00821039" w:rsidP="00821039">
      <w:pPr>
        <w:pStyle w:val="Heading4"/>
        <w:rPr>
          <w:rStyle w:val="Style13ptBold"/>
          <w:b/>
        </w:rPr>
      </w:pPr>
      <w:r>
        <w:rPr>
          <w:rStyle w:val="Style13ptBold"/>
          <w:b/>
        </w:rPr>
        <w:t>The US Japanese relations must be continually updated and maintained in the changing power dynamics of the East Asian international system.</w:t>
      </w:r>
    </w:p>
    <w:p w14:paraId="17F8A850" w14:textId="77777777" w:rsidR="00821039" w:rsidRDefault="00821039" w:rsidP="00821039">
      <w:r w:rsidRPr="0070345D">
        <w:rPr>
          <w:rStyle w:val="Style13ptBold"/>
        </w:rPr>
        <w:t>Curtis, 2016,</w:t>
      </w:r>
      <w:r>
        <w:t xml:space="preserve"> </w:t>
      </w:r>
      <w:r w:rsidRPr="00AE4081">
        <w:t>Gerald L.</w:t>
      </w:r>
      <w:r w:rsidRPr="0070345D">
        <w:rPr>
          <w:rStyle w:val="Style13ptBold"/>
        </w:rPr>
        <w:t xml:space="preserve"> </w:t>
      </w:r>
      <w:r>
        <w:t>Burgess Professor of Political Science Columbia University,</w:t>
      </w:r>
      <w:r w:rsidRPr="0070345D">
        <w:t xml:space="preserve"> </w:t>
      </w:r>
      <w:r>
        <w:t xml:space="preserve">The United States and Japan in a Turbulent Asia, NIDS International Security Seminar </w:t>
      </w:r>
      <w:r w:rsidRPr="00AE4081">
        <w:t>March</w:t>
      </w:r>
      <w:r>
        <w:t xml:space="preserve"> http://www.nids.go.jp/event/other/seminar/pdf/01.pdf</w:t>
      </w:r>
    </w:p>
    <w:p w14:paraId="395DD1F1" w14:textId="77777777" w:rsidR="00821039" w:rsidRDefault="00821039" w:rsidP="00821039">
      <w:r w:rsidRPr="00606AF2">
        <w:rPr>
          <w:rStyle w:val="StyleUnderline"/>
        </w:rPr>
        <w:t>The US-Japan alliance is as important as it has ever been but its management needs to be brought into better sync with the new realities of the power dynamics in the East Asian international system. There needs to be more power sharing with allies as well as more burden sharing. And there needs to be a better appreciation of the political crosscurrents that impact on US relations with countries in the region. The US pivot to Asia is not a strategy that does that.</w:t>
      </w:r>
      <w:r>
        <w:t xml:space="preserve"> The pivot or rebalancing is not about adjusting to the new realities of the East Asian international environment. It reflects a belief that if the US devotes sufficient attention and resources to East Asia it can reassert its predominance in the region as it used to exercise it. But </w:t>
      </w:r>
      <w:r w:rsidRPr="00C80750">
        <w:rPr>
          <w:rStyle w:val="Emphasis"/>
        </w:rPr>
        <w:t>wishing to restore a system that brought stability for so long is not going to make it happen.</w:t>
      </w:r>
      <w:r w:rsidRPr="00606AF2">
        <w:rPr>
          <w:rStyle w:val="StyleUnderline"/>
        </w:rPr>
        <w:t xml:space="preserve"> East Asia has irrevocably changed. The Abe Administration’s national security strategy is a response to Japan’s changed security environment that builds upon and accelerates policy trends that have been evolving over the past half century and especially since the collapse of the Soviet Union </w:t>
      </w:r>
      <w:r w:rsidRPr="00C80750">
        <w:t>in 1991.</w:t>
      </w:r>
      <w:r w:rsidRPr="00606AF2">
        <w:rPr>
          <w:rStyle w:val="StyleUnderline"/>
        </w:rPr>
        <w:t xml:space="preserve"> It is a three prong strategy that is well described in the 2014 national defense program outline. One prong is for Japan to do more for itself; the second is to do more to strengthen the alliance with the United States; and the third is to develop security relationships with other countries in the region and elsewhere.</w:t>
      </w:r>
      <w:r>
        <w:t xml:space="preserve"> Like any good strategy it is simple in conception and complex and multifaceted in implementation. </w:t>
      </w:r>
      <w:r w:rsidRPr="00606AF2">
        <w:rPr>
          <w:rStyle w:val="StyleUnderline"/>
        </w:rPr>
        <w:t>The next US President, whoever she or he may be, needs to recognize that alliance with Japan, the anchor for American policy in East Asia, requires sustained attention from the topmost levels of government.</w:t>
      </w:r>
      <w:r>
        <w:t xml:space="preserve"> But whether the next President will be able to provide the foreign policy leadership the world needs is questionable given the political situation in the United States</w:t>
      </w:r>
    </w:p>
    <w:p w14:paraId="0B4D11B4" w14:textId="77777777" w:rsidR="00821039" w:rsidRPr="00821039" w:rsidRDefault="00821039" w:rsidP="00821039"/>
    <w:p w14:paraId="23A572A0" w14:textId="77777777" w:rsidR="001E125B" w:rsidRPr="001E125B" w:rsidRDefault="001E125B" w:rsidP="001E125B"/>
    <w:p w14:paraId="092258E8" w14:textId="77777777" w:rsidR="00540A9F" w:rsidRDefault="00540A9F" w:rsidP="00540A9F">
      <w:pPr>
        <w:pStyle w:val="Heading3"/>
      </w:pPr>
      <w:bookmarkStart w:id="46" w:name="_Toc456451909"/>
      <w:r>
        <w:lastRenderedPageBreak/>
        <w:t>A2 – Japan-China Economic Interdependence</w:t>
      </w:r>
      <w:bookmarkEnd w:id="46"/>
    </w:p>
    <w:p w14:paraId="05B961C9" w14:textId="77777777" w:rsidR="00540A9F" w:rsidRPr="00F146AD" w:rsidRDefault="00540A9F" w:rsidP="00540A9F">
      <w:pPr>
        <w:pStyle w:val="Heading4"/>
      </w:pPr>
      <w:r>
        <w:t>Japan-China economic ties are decreasing now, ties with the US are more important.</w:t>
      </w:r>
    </w:p>
    <w:p w14:paraId="33E91F45" w14:textId="77777777" w:rsidR="00540A9F" w:rsidRDefault="00540A9F" w:rsidP="00540A9F">
      <w:r w:rsidRPr="00CA44C1">
        <w:rPr>
          <w:rStyle w:val="Style13ptBold"/>
        </w:rPr>
        <w:t>Pajon et al., 2016</w:t>
      </w:r>
      <w:r w:rsidRPr="009F696D">
        <w:t xml:space="preserve"> </w:t>
      </w:r>
      <w:r>
        <w:t>(</w:t>
      </w:r>
      <w:r w:rsidRPr="009F696D">
        <w:t xml:space="preserve">Céline Research Fellow at the Center for Asian Studies, Ifri. She researches and analyses Japan’s foreign and defense policy for Ifri since 2008 « Japan and Its Alliance with the US. Structure, Dynamics and Evolution to 2030 », The Institut français des relations internationales (Ifri) is a research center and a forum for debate on major international political and economic issues. May 2016. Ifri </w:t>
      </w:r>
      <w:r>
        <w:t>&lt;</w:t>
      </w:r>
      <w:r w:rsidRPr="009F696D">
        <w:t>https://admin.ifri.org/en/publications/enotes/notes-de-lifri/us-japan-alliance-2030-structure-dynamics-evolution</w:t>
      </w:r>
      <w:r>
        <w:t>&gt; SK)</w:t>
      </w:r>
    </w:p>
    <w:p w14:paraId="11616197" w14:textId="77777777" w:rsidR="00540A9F" w:rsidRPr="00F146AD" w:rsidRDefault="00540A9F" w:rsidP="00540A9F">
      <w:pPr>
        <w:rPr>
          <w:rStyle w:val="StyleUnderline"/>
        </w:rPr>
      </w:pPr>
      <w:r w:rsidRPr="00F146AD">
        <w:rPr>
          <w:sz w:val="16"/>
        </w:rPr>
        <w:t xml:space="preserve">Additionally, </w:t>
      </w:r>
      <w:r w:rsidRPr="008F57AA">
        <w:rPr>
          <w:rStyle w:val="StyleUnderline"/>
        </w:rPr>
        <w:t>although Japan’s economic interests in China remain high</w:t>
      </w:r>
      <w:r w:rsidRPr="00F146AD">
        <w:rPr>
          <w:sz w:val="16"/>
        </w:rPr>
        <w:t xml:space="preserve">, </w:t>
      </w:r>
      <w:r w:rsidRPr="008F57AA">
        <w:rPr>
          <w:rStyle w:val="StyleUnderline"/>
        </w:rPr>
        <w:t>the Japanese discovered</w:t>
      </w:r>
      <w:r w:rsidRPr="00F146AD">
        <w:rPr>
          <w:sz w:val="16"/>
        </w:rPr>
        <w:t xml:space="preserve"> during the crises of 2010 and 2012 </w:t>
      </w:r>
      <w:r w:rsidRPr="008F57AA">
        <w:rPr>
          <w:rStyle w:val="StyleUnderline"/>
        </w:rPr>
        <w:t>that Beijing is not afraid of using economic and trade sanctions to establish its diplomatic objectives</w:t>
      </w:r>
      <w:r w:rsidRPr="00F146AD">
        <w:rPr>
          <w:sz w:val="16"/>
        </w:rPr>
        <w:t xml:space="preserve">.140 </w:t>
      </w:r>
      <w:r w:rsidRPr="008F57AA">
        <w:rPr>
          <w:rStyle w:val="StyleUnderline"/>
        </w:rPr>
        <w:t>This new deterioration in the business environment for Japanese companies</w:t>
      </w:r>
      <w:r w:rsidRPr="00F146AD">
        <w:rPr>
          <w:sz w:val="16"/>
        </w:rPr>
        <w:t xml:space="preserve"> (the other elements being higher labor costs, issues related to intellectual property rights, </w:t>
      </w:r>
      <w:r w:rsidRPr="008F57AA">
        <w:rPr>
          <w:rStyle w:val="StyleUnderline"/>
        </w:rPr>
        <w:t>and the slow-down in Chinese growth) led to some of them reducing their operations in China</w:t>
      </w:r>
      <w:r w:rsidRPr="00F146AD">
        <w:rPr>
          <w:sz w:val="16"/>
        </w:rPr>
        <w:t xml:space="preserve"> and for a large majority, accelerating a diversification of investments, particularly to countries in Southeast Asia.141 Hence in 2014, </w:t>
      </w:r>
      <w:r w:rsidRPr="00F146AD">
        <w:rPr>
          <w:rStyle w:val="Emphasis"/>
        </w:rPr>
        <w:t>Japanese investments in China slumped by 38%</w:t>
      </w:r>
      <w:r w:rsidRPr="00F146AD">
        <w:rPr>
          <w:sz w:val="16"/>
        </w:rPr>
        <w:t xml:space="preserve"> and a decrease of 16% was also observed for the first half of 2015 – a movement that has confirmed a more medium-term trend since the mid- 2000s. As such, </w:t>
      </w:r>
      <w:r w:rsidRPr="00F146AD">
        <w:rPr>
          <w:rStyle w:val="StyleUnderline"/>
        </w:rPr>
        <w:t>the influence of the business community on Japan’s policy with regard to China has decreased in recent years: "</w:t>
      </w:r>
      <w:r w:rsidRPr="00F146AD">
        <w:rPr>
          <w:sz w:val="16"/>
        </w:rPr>
        <w:t xml:space="preserve">During the tough period between China and Japan, when Prime Minister Koizumi visited the Yasukuni shrine [2001-2005], there was an important industrial pressure on the Cabinet office to resume good ties with China. But today, there is very little pressure from the business community. […] the Japanese companies invest more in Vietnam, Indonesia or India, these are alternatives, friendly countries."143 </w:t>
      </w:r>
      <w:r w:rsidRPr="00F146AD">
        <w:rPr>
          <w:rStyle w:val="StyleUnderline"/>
        </w:rPr>
        <w:t>Additionally, the Keidanren (Japanese Business Federation) has been particularly proactive about the Japan-US relationship and the TPP, supporting the government’s approach.</w:t>
      </w:r>
    </w:p>
    <w:p w14:paraId="5FE98C92" w14:textId="77777777" w:rsidR="00540A9F" w:rsidRPr="0079645D" w:rsidRDefault="00540A9F" w:rsidP="00540A9F">
      <w:pPr>
        <w:pStyle w:val="Heading4"/>
        <w:rPr>
          <w:rStyle w:val="Style13ptBold"/>
          <w:b/>
        </w:rPr>
      </w:pPr>
      <w:r>
        <w:rPr>
          <w:rStyle w:val="Style13ptBold"/>
          <w:b/>
        </w:rPr>
        <w:t>Chinese-Japanese economic relations were greatly affected by the political discord between the two nations.</w:t>
      </w:r>
    </w:p>
    <w:p w14:paraId="1DC2B3C4" w14:textId="77777777" w:rsidR="00540A9F" w:rsidRDefault="00540A9F" w:rsidP="00540A9F">
      <w:r w:rsidRPr="00280C80">
        <w:rPr>
          <w:rStyle w:val="Style13ptBold"/>
        </w:rPr>
        <w:t>Zhang 2016,</w:t>
      </w:r>
      <w:r w:rsidRPr="00D95795">
        <w:t xml:space="preserve"> Hongyong</w:t>
      </w:r>
      <w:r>
        <w:t>,</w:t>
      </w:r>
      <w:r w:rsidRPr="00D95795">
        <w:t xml:space="preserve"> Fellow, </w:t>
      </w:r>
      <w:r>
        <w:t>RIETI, "</w:t>
      </w:r>
      <w:r>
        <w:rPr>
          <w:rFonts w:ascii="Microsoft YaHei" w:eastAsia="Microsoft YaHei" w:hAnsi="Microsoft YaHei" w:cs="Microsoft YaHei" w:hint="eastAsia"/>
        </w:rPr>
        <w:t>E</w:t>
      </w:r>
      <w:r w:rsidRPr="00D95795">
        <w:t xml:space="preserve">conomic Relations between Japan and China in 2016," Rieti, </w:t>
      </w:r>
      <w:r w:rsidRPr="009804AE">
        <w:t>http://www.rieti.go.jp/en/columns/a01_0441.html</w:t>
      </w:r>
      <w:r>
        <w:t xml:space="preserve"> SJ</w:t>
      </w:r>
    </w:p>
    <w:p w14:paraId="51772597" w14:textId="77777777" w:rsidR="00540A9F" w:rsidRPr="00B46514" w:rsidRDefault="00540A9F" w:rsidP="00540A9F">
      <w:pPr>
        <w:rPr>
          <w:u w:val="single"/>
        </w:rPr>
      </w:pPr>
      <w:r>
        <w:t xml:space="preserve">Although political relations between Japan and China began to be strained in the first half of the 2000s, the impact on economic activities was not so significant because economic ties between the two countries remained strong. This is what has been referred to as "cold politics and warm economic relations." However, </w:t>
      </w:r>
      <w:r w:rsidRPr="00B46514">
        <w:rPr>
          <w:u w:val="single"/>
        </w:rPr>
        <w:t>due partly to soaring labor costs and an economic slowdown in China in more recent years, the deterioration of political relations from 2010 onward has had an evident impact on economic activities. With Japan-China trade plateauing and the flows of Japanese direct investment on a decline, the bilateral relationship has fallen into the state of "cold politics and cold economic relations."</w:t>
      </w:r>
    </w:p>
    <w:p w14:paraId="62EA0551" w14:textId="77777777" w:rsidR="00540A9F" w:rsidRPr="003D7C6E" w:rsidRDefault="00540A9F" w:rsidP="00540A9F">
      <w:pPr>
        <w:rPr>
          <w:u w:val="single"/>
        </w:rPr>
      </w:pPr>
      <w:r w:rsidRPr="00B46514">
        <w:rPr>
          <w:u w:val="single"/>
        </w:rPr>
        <w:t>Japan's exports to China in September 2012, the month in which the Japanese government announced the nationalization of the disputed islands, dropped 14.1% year on year</w:t>
      </w:r>
      <w:r>
        <w:t xml:space="preserve">. Using the original monthly data for the aforementioned index of the Japan-China relationship, Yang and Tang (2014) showed that </w:t>
      </w:r>
      <w:r w:rsidRPr="00B46514">
        <w:rPr>
          <w:u w:val="single"/>
        </w:rPr>
        <w:t>the heightened political tensions resulting from the nationalization had a significant impact on Japanese automakers' sales in China.</w:t>
      </w:r>
      <w:r>
        <w:t xml:space="preserve"> The findings were confirmed by the Granger causality test. Meanwhile, </w:t>
      </w:r>
      <w:r w:rsidRPr="003D7C6E">
        <w:rPr>
          <w:u w:val="single"/>
        </w:rPr>
        <w:t>Heilmann (2015) found that a boycott and a sharp drop in demand for Japanese products in response to the nationalization dampened Japanese exports to China by 2.69% in 2012, dealing a particularly heavy blow to consumer products such as automobiles which suffered a hefty yearly drop of 32.3%.</w:t>
      </w:r>
    </w:p>
    <w:p w14:paraId="46DAF11B" w14:textId="77777777" w:rsidR="00540A9F" w:rsidRPr="00C003C4" w:rsidRDefault="00540A9F" w:rsidP="00540A9F">
      <w:pPr>
        <w:rPr>
          <w:u w:val="single"/>
        </w:rPr>
      </w:pPr>
      <w:r>
        <w:t xml:space="preserve">It is inferable that </w:t>
      </w:r>
      <w:r w:rsidRPr="003D7C6E">
        <w:rPr>
          <w:u w:val="single"/>
        </w:rPr>
        <w:t>deterioration in the Japan-China relationship would impact not only Japanese exports and investments but also the Chinese economy.</w:t>
      </w:r>
      <w:r>
        <w:t xml:space="preserve"> Using the same index of the Japan-China relationship, Chen and Xu (2013) analyzed the impact of heightened bilateral tensions. </w:t>
      </w:r>
      <w:r w:rsidRPr="00C003C4">
        <w:rPr>
          <w:u w:val="single"/>
        </w:rPr>
        <w:t>They found that Japanese exports to China in 2012 decreased by about $36.8 billion to $37.9 billion and Chinese exports to Japan by about $31.3 billion to $31.8 billion</w:t>
      </w:r>
      <w:r>
        <w:t xml:space="preserve">, compared to counterfactual values estimated based on the assumption that the Japan-China relationship remained unchanged from 2010 (Note 3). Also, it has been pointed out that </w:t>
      </w:r>
      <w:r w:rsidRPr="00C003C4">
        <w:rPr>
          <w:u w:val="single"/>
        </w:rPr>
        <w:t>a decrease in transactions with Japanese companies might have affected Chinese firms through industrial linkage effects</w:t>
      </w:r>
      <w:r>
        <w:t xml:space="preserve"> because Japanese firms extensively localized operations in the Chinese market in the 2000s, </w:t>
      </w:r>
      <w:r w:rsidRPr="00C003C4">
        <w:rPr>
          <w:u w:val="single"/>
        </w:rPr>
        <w:t>raising both the ratio of local content and the ratio of local sales significantly</w:t>
      </w:r>
      <w:r>
        <w:t xml:space="preserve"> (Ito, 2012). </w:t>
      </w:r>
      <w:r w:rsidRPr="00C003C4">
        <w:rPr>
          <w:u w:val="single"/>
        </w:rPr>
        <w:lastRenderedPageBreak/>
        <w:t>Those quantitative analytical findings suggest that the deterioration of the Japan-China relationship had an extremely large economic impact.</w:t>
      </w:r>
    </w:p>
    <w:p w14:paraId="58607C3D" w14:textId="77777777" w:rsidR="00540A9F" w:rsidRDefault="00540A9F" w:rsidP="00540A9F"/>
    <w:p w14:paraId="088B0B6D" w14:textId="77777777" w:rsidR="00540A9F" w:rsidRPr="005864E0" w:rsidRDefault="00540A9F" w:rsidP="00540A9F"/>
    <w:p w14:paraId="59421137" w14:textId="77777777" w:rsidR="00540A9F" w:rsidRPr="005864E0" w:rsidRDefault="00540A9F" w:rsidP="00540A9F"/>
    <w:p w14:paraId="1D2B3A25" w14:textId="5FC758F6" w:rsidR="00B2557D" w:rsidRDefault="00FF7C55" w:rsidP="00FF7C55">
      <w:pPr>
        <w:pStyle w:val="Heading2"/>
      </w:pPr>
      <w:bookmarkStart w:id="47" w:name="_Toc456451910"/>
      <w:r>
        <w:lastRenderedPageBreak/>
        <w:t>Impacts</w:t>
      </w:r>
      <w:r w:rsidR="00B2557D">
        <w:t xml:space="preserve"> – Alliance</w:t>
      </w:r>
      <w:bookmarkEnd w:id="47"/>
    </w:p>
    <w:p w14:paraId="7DACB01A" w14:textId="4D64C0A6" w:rsidR="00DE03DD" w:rsidRDefault="00DE03DD" w:rsidP="00DE03DD">
      <w:pPr>
        <w:pStyle w:val="Heading3"/>
      </w:pPr>
      <w:bookmarkStart w:id="48" w:name="_Toc456451911"/>
      <w:r>
        <w:lastRenderedPageBreak/>
        <w:t>Alliance Good – Laundry List</w:t>
      </w:r>
      <w:bookmarkEnd w:id="48"/>
    </w:p>
    <w:p w14:paraId="4996F0F8" w14:textId="77777777" w:rsidR="00DE03DD" w:rsidRDefault="00DE03DD" w:rsidP="00DE03DD">
      <w:pPr>
        <w:pStyle w:val="Heading4"/>
        <w:rPr>
          <w:rFonts w:eastAsia="Times New Roman"/>
        </w:rPr>
      </w:pPr>
      <w:r>
        <w:rPr>
          <w:rFonts w:eastAsia="Times New Roman"/>
        </w:rPr>
        <w:t>The US Japan alliance is good solves terrorism, disaster relief, stability &amp; North Korea .</w:t>
      </w:r>
    </w:p>
    <w:p w14:paraId="3EA73CED" w14:textId="77777777" w:rsidR="00DE03DD" w:rsidRPr="009804AE" w:rsidRDefault="00DE03DD" w:rsidP="00DE03DD">
      <w:r>
        <w:rPr>
          <w:rStyle w:val="Style13ptBold"/>
        </w:rPr>
        <w:t>Roll Call</w:t>
      </w:r>
      <w:r w:rsidRPr="009804AE">
        <w:rPr>
          <w:rStyle w:val="Style13ptBold"/>
        </w:rPr>
        <w:t xml:space="preserve"> </w:t>
      </w:r>
      <w:r>
        <w:rPr>
          <w:rStyle w:val="Style13ptBold"/>
        </w:rPr>
        <w:t>5/29/</w:t>
      </w:r>
      <w:r w:rsidRPr="009804AE">
        <w:rPr>
          <w:rStyle w:val="Style13ptBold"/>
        </w:rPr>
        <w:t>16</w:t>
      </w:r>
      <w:r w:rsidRPr="009804AE">
        <w:t>( “The US and Japan: An Alliance, Redefined”, http://www.rollcall.com/news/policy/u-s-japan-alliance-redefined-asia-pacific-defense-china-shinzo-abe-trump-clinton,)sw</w:t>
      </w:r>
    </w:p>
    <w:p w14:paraId="2D3F7487" w14:textId="12B76938" w:rsidR="00DE03DD" w:rsidRPr="00DE03DD" w:rsidRDefault="00DE03DD" w:rsidP="00DE03DD">
      <w:r w:rsidRPr="008D6086">
        <w:rPr>
          <w:rFonts w:asciiTheme="minorHAnsi" w:eastAsia="Times New Roman" w:hAnsiTheme="minorHAnsi" w:cs="Arial"/>
          <w:sz w:val="20"/>
          <w:szCs w:val="20"/>
        </w:rPr>
        <w:t>“</w:t>
      </w:r>
      <w:r w:rsidRPr="008D6086">
        <w:rPr>
          <w:rStyle w:val="StyleUnderline"/>
        </w:rPr>
        <w:t>Japan is the most determined military partner of the United States</w:t>
      </w:r>
      <w:r w:rsidRPr="008D6086">
        <w:rPr>
          <w:rFonts w:asciiTheme="minorHAnsi" w:eastAsia="Times New Roman" w:hAnsiTheme="minorHAnsi" w:cs="Arial"/>
          <w:sz w:val="20"/>
          <w:szCs w:val="20"/>
        </w:rPr>
        <w:t xml:space="preserve">,” </w:t>
      </w:r>
      <w:r w:rsidRPr="008D6086">
        <w:t>said</w:t>
      </w:r>
      <w:r w:rsidRPr="008D6086">
        <w:rPr>
          <w:rFonts w:asciiTheme="minorHAnsi" w:eastAsia="Times New Roman" w:hAnsiTheme="minorHAnsi" w:cs="Arial"/>
          <w:sz w:val="20"/>
          <w:szCs w:val="20"/>
        </w:rPr>
        <w:t xml:space="preserve"> Yoji Koda, a retired </w:t>
      </w:r>
      <w:r w:rsidRPr="008D6086">
        <w:rPr>
          <w:rStyle w:val="StyleUnderline"/>
        </w:rPr>
        <w:t>vice admiral</w:t>
      </w:r>
      <w:r w:rsidRPr="008D6086">
        <w:rPr>
          <w:rStyle w:val="Emphasis"/>
        </w:rPr>
        <w:t xml:space="preserve"> </w:t>
      </w:r>
      <w:r w:rsidRPr="008D6086">
        <w:rPr>
          <w:rStyle w:val="StyleUnderline"/>
        </w:rPr>
        <w:t>of the Japanese Maritime Self-Defense</w:t>
      </w:r>
      <w:r w:rsidRPr="008D6086">
        <w:rPr>
          <w:rFonts w:asciiTheme="minorHAnsi" w:eastAsia="Times New Roman" w:hAnsiTheme="minorHAnsi" w:cs="Arial"/>
          <w:sz w:val="20"/>
          <w:szCs w:val="20"/>
        </w:rPr>
        <w:t xml:space="preserve"> Force. But Koda and others worry there is little awareness of Japan’s role in world security efforts. “</w:t>
      </w:r>
      <w:r w:rsidRPr="008D6086">
        <w:rPr>
          <w:rStyle w:val="StyleUnderline"/>
        </w:rPr>
        <w:t>Washington always complains, ‘free rider.’ But if there were no Japan, U.S. world strategy doesn’t function.</w:t>
      </w:r>
      <w:r w:rsidRPr="008D6086">
        <w:rPr>
          <w:rFonts w:asciiTheme="minorHAnsi" w:eastAsia="Times New Roman" w:hAnsiTheme="minorHAnsi" w:cs="Arial"/>
          <w:sz w:val="20"/>
          <w:szCs w:val="20"/>
        </w:rPr>
        <w:t xml:space="preserve">”  Japanese Defense and Foreign Ministry officials say they are working to put into action the new parameters for the Self-Defense Forces. But learning the real-world implications of these parameters is tricky.  Any changes are controversial with the Japanese public, which feels passionately about avoiding actions that could lead to a return of the nationalist, militaristic policies that dominated the country in the buildup to and during World War II.  </w:t>
      </w:r>
      <w:r w:rsidRPr="008D6086">
        <w:rPr>
          <w:rStyle w:val="StyleUnderline"/>
        </w:rPr>
        <w:t>Pentagon and State Department officials say they are pleased with the progress made in implementing Japan’s new authorities for allied defense</w:t>
      </w:r>
      <w:r w:rsidRPr="008D6086">
        <w:rPr>
          <w:rFonts w:asciiTheme="minorHAnsi" w:hAnsiTheme="minorHAnsi" w:cs="Arial"/>
          <w:sz w:val="20"/>
          <w:szCs w:val="20"/>
        </w:rPr>
        <w:t xml:space="preserve">.  </w:t>
      </w:r>
      <w:r w:rsidRPr="008D6086">
        <w:rPr>
          <w:rFonts w:asciiTheme="minorHAnsi" w:eastAsia="Times New Roman" w:hAnsiTheme="minorHAnsi" w:cs="Arial"/>
          <w:sz w:val="20"/>
          <w:szCs w:val="20"/>
        </w:rPr>
        <w:t>“</w:t>
      </w:r>
      <w:r w:rsidRPr="008D6086">
        <w:rPr>
          <w:rStyle w:val="StyleUnderline"/>
        </w:rPr>
        <w:t>The U.S.-Japan alliance is the cornerstone of peace and security in the Asia-Pacific region</w:t>
      </w:r>
      <w:r w:rsidRPr="008D6086">
        <w:rPr>
          <w:rFonts w:asciiTheme="minorHAnsi" w:eastAsia="Times New Roman" w:hAnsiTheme="minorHAnsi" w:cs="Arial"/>
          <w:sz w:val="20"/>
          <w:szCs w:val="20"/>
        </w:rPr>
        <w:t xml:space="preserve"> and we do not see that changing in the future,” </w:t>
      </w:r>
      <w:r w:rsidRPr="008D6086">
        <w:rPr>
          <w:rStyle w:val="StyleUnderline"/>
        </w:rPr>
        <w:t>said Denmark</w:t>
      </w:r>
      <w:r w:rsidRPr="008D6086">
        <w:rPr>
          <w:rFonts w:asciiTheme="minorHAnsi" w:eastAsia="Times New Roman" w:hAnsiTheme="minorHAnsi" w:cs="Arial"/>
          <w:sz w:val="20"/>
          <w:szCs w:val="20"/>
        </w:rPr>
        <w:t xml:space="preserve">.  Where </w:t>
      </w:r>
      <w:r w:rsidRPr="008D6086">
        <w:rPr>
          <w:rStyle w:val="StyleUnderline"/>
        </w:rPr>
        <w:t>the alliance</w:t>
      </w:r>
      <w:r w:rsidRPr="008D6086">
        <w:rPr>
          <w:rFonts w:asciiTheme="minorHAnsi" w:eastAsia="Times New Roman" w:hAnsiTheme="minorHAnsi" w:cs="Arial"/>
          <w:sz w:val="20"/>
          <w:szCs w:val="20"/>
        </w:rPr>
        <w:t xml:space="preserve"> was once primarily aimed at restraining the Soviet Union, </w:t>
      </w:r>
      <w:r w:rsidRPr="008D6086">
        <w:rPr>
          <w:rStyle w:val="StyleUnderline"/>
        </w:rPr>
        <w:t>it is now taking into account a wider range of threats, from China and North Korea, and it is also encompassing piracy, terrorism and natural disasters.</w:t>
      </w:r>
      <w:r w:rsidRPr="008D6086">
        <w:rPr>
          <w:rFonts w:asciiTheme="minorHAnsi" w:eastAsia="Times New Roman" w:hAnsiTheme="minorHAnsi" w:cs="Arial"/>
          <w:sz w:val="20"/>
          <w:szCs w:val="20"/>
        </w:rPr>
        <w:t xml:space="preserve">  “We’ve been expanding the area of cooperation with the United States, especially since the early 2000s, </w:t>
      </w:r>
      <w:r w:rsidRPr="008D6086">
        <w:rPr>
          <w:rStyle w:val="StyleUnderline"/>
        </w:rPr>
        <w:t>when the United States engaged in the global war on terror,”</w:t>
      </w:r>
      <w:r w:rsidRPr="008D6086">
        <w:rPr>
          <w:rFonts w:asciiTheme="minorHAnsi" w:eastAsia="Times New Roman" w:hAnsiTheme="minorHAnsi" w:cs="Arial"/>
          <w:sz w:val="20"/>
          <w:szCs w:val="20"/>
        </w:rPr>
        <w:t xml:space="preserve"> said Ken Jimbo, a national security professor at Keio University in Tokyo.  </w:t>
      </w:r>
      <w:r w:rsidRPr="008D6086">
        <w:rPr>
          <w:rStyle w:val="StyleUnderline"/>
        </w:rPr>
        <w:t>He notes that since the 9/11 attacks, Japan has played a supportive role in both Iraq and Afghanistan, spending $9.3 billion and $5.8 billion</w:t>
      </w:r>
      <w:r w:rsidRPr="008D6086">
        <w:rPr>
          <w:rFonts w:asciiTheme="minorHAnsi" w:eastAsia="Times New Roman" w:hAnsiTheme="minorHAnsi" w:cs="Arial"/>
          <w:sz w:val="20"/>
          <w:szCs w:val="20"/>
        </w:rPr>
        <w:t xml:space="preserve">, respectively, on security and economic rehabilitation projects in those countries.  </w:t>
      </w:r>
      <w:r w:rsidRPr="00A44BA9">
        <w:rPr>
          <w:rStyle w:val="StyleUnderline"/>
        </w:rPr>
        <w:t xml:space="preserve">The island nation also hosts by far the most U.S. military personnel of any country in the world: </w:t>
      </w:r>
      <w:r w:rsidRPr="008D6086">
        <w:rPr>
          <w:rFonts w:asciiTheme="minorHAnsi" w:eastAsia="Times New Roman" w:hAnsiTheme="minorHAnsi" w:cs="Arial"/>
          <w:sz w:val="20"/>
          <w:szCs w:val="20"/>
        </w:rPr>
        <w:t>39,000 on shore and 14,000 on nearby ships, and subsidizes many U.S. costs in a range of areas, including utilities. It is also a big purchaser of U.S. arms.  “</w:t>
      </w:r>
      <w:r w:rsidRPr="00A44BA9">
        <w:rPr>
          <w:rStyle w:val="StyleUnderline"/>
        </w:rPr>
        <w:t>You have a super sports car,”</w:t>
      </w:r>
      <w:r w:rsidRPr="008D6086">
        <w:rPr>
          <w:rFonts w:asciiTheme="minorHAnsi" w:eastAsia="Times New Roman" w:hAnsiTheme="minorHAnsi" w:cs="Arial"/>
          <w:sz w:val="20"/>
          <w:szCs w:val="20"/>
        </w:rPr>
        <w:t xml:space="preserve"> Koda said </w:t>
      </w:r>
      <w:r w:rsidRPr="00A44BA9">
        <w:rPr>
          <w:rStyle w:val="StyleUnderline"/>
        </w:rPr>
        <w:t>of the U.S. military</w:t>
      </w:r>
      <w:r w:rsidRPr="008D6086">
        <w:rPr>
          <w:rFonts w:asciiTheme="minorHAnsi" w:eastAsia="Times New Roman" w:hAnsiTheme="minorHAnsi" w:cs="Arial"/>
          <w:sz w:val="20"/>
          <w:szCs w:val="20"/>
        </w:rPr>
        <w:t xml:space="preserve">. </w:t>
      </w:r>
      <w:r w:rsidRPr="00A44BA9">
        <w:rPr>
          <w:rStyle w:val="StyleUnderline"/>
        </w:rPr>
        <w:t>“But without gas, it doesn’t work, right? We are the garage [and gas] of the U.S. super sports car.”</w:t>
      </w:r>
      <w:r w:rsidRPr="008D6086">
        <w:rPr>
          <w:rFonts w:asciiTheme="minorHAnsi" w:eastAsia="Times New Roman" w:hAnsiTheme="minorHAnsi" w:cs="Arial"/>
          <w:sz w:val="20"/>
          <w:szCs w:val="20"/>
        </w:rPr>
        <w:t xml:space="preserve">  Japan is incrementally increasing its defense spending though not close to the rate of China. In fiscal 2016, </w:t>
      </w:r>
      <w:r w:rsidRPr="00A44BA9">
        <w:rPr>
          <w:rStyle w:val="StyleUnderline"/>
        </w:rPr>
        <w:t xml:space="preserve">Japan’s defense budget is $41.8 billion, the largest ever. But despite the increase, Tokyo wants to make sure the U.S. military still knows there is no substitute for its presence in the region.  </w:t>
      </w:r>
      <w:r w:rsidRPr="008D6086">
        <w:rPr>
          <w:rFonts w:asciiTheme="minorHAnsi" w:eastAsia="Times New Roman" w:hAnsiTheme="minorHAnsi" w:cs="Arial"/>
          <w:sz w:val="20"/>
          <w:szCs w:val="20"/>
        </w:rPr>
        <w:t>“The more active role that Japan is saying it is ready to play does not mean that the United States can redeploy its military resources in the Asia-Pacific to other parts of the globe because the threats from North Korea and China are only growing,” said Jimbo</w:t>
      </w:r>
    </w:p>
    <w:p w14:paraId="3B426181" w14:textId="5E40B336" w:rsidR="00DE03DD" w:rsidRDefault="00A14F2C" w:rsidP="002C3E5E">
      <w:pPr>
        <w:pStyle w:val="Heading3"/>
      </w:pPr>
      <w:bookmarkStart w:id="49" w:name="_Toc456451912"/>
      <w:r>
        <w:lastRenderedPageBreak/>
        <w:t>Alliance Good – Asia + Deterrence</w:t>
      </w:r>
      <w:bookmarkEnd w:id="49"/>
    </w:p>
    <w:p w14:paraId="4619ED16" w14:textId="77777777" w:rsidR="00A14F2C" w:rsidRPr="000C7C84" w:rsidRDefault="00A14F2C" w:rsidP="00A14F2C">
      <w:pPr>
        <w:pStyle w:val="Heading4"/>
        <w:rPr>
          <w:rStyle w:val="Style13ptBold"/>
          <w:b/>
        </w:rPr>
      </w:pPr>
      <w:r>
        <w:rPr>
          <w:rStyle w:val="Style13ptBold"/>
          <w:b/>
        </w:rPr>
        <w:t>US – Japan alliance guarantees Asian stability and the credibility of US deterrence.</w:t>
      </w:r>
    </w:p>
    <w:p w14:paraId="6BA93F81" w14:textId="77777777" w:rsidR="00A14F2C" w:rsidRDefault="00A14F2C" w:rsidP="00A14F2C">
      <w:r w:rsidRPr="000C7C84">
        <w:rPr>
          <w:rStyle w:val="Style13ptBold"/>
        </w:rPr>
        <w:t>Pajon et al., 2016</w:t>
      </w:r>
      <w:r w:rsidRPr="000C7C84">
        <w:t xml:space="preserve"> Céline Research Fellow at the Center for Asian Studies, Ifri. She researches and analyses Japan’s foreign and defense policy for Ifri since 2008 « Japan and Its Alliance with the US. Structure, Dynamics and Evolution to 2030 », The Institut français des relations internationales (Ifri) is a research center and a forum for debate on major international political and economic issues. May 2016. Ifri </w:t>
      </w:r>
      <w:r w:rsidRPr="009804AE">
        <w:t>https://admin.ifri.org/en/publications/enotes/notes-de-lifri/us-japan-alliance-2030-structure-dynamics-evolution /</w:t>
      </w:r>
      <w:r>
        <w:t xml:space="preserve"> RA</w:t>
      </w:r>
    </w:p>
    <w:p w14:paraId="56F621E3" w14:textId="77777777" w:rsidR="00A14F2C" w:rsidRDefault="00A14F2C" w:rsidP="00A14F2C">
      <w:pPr>
        <w:rPr>
          <w:rStyle w:val="StyleUnderline"/>
        </w:rPr>
      </w:pPr>
      <w:r w:rsidRPr="000C7C84">
        <w:rPr>
          <w:rStyle w:val="StyleUnderline"/>
        </w:rPr>
        <w:t>These two concurrent trends of China’s rise and US</w:t>
      </w:r>
      <w:r>
        <w:rPr>
          <w:rStyle w:val="StyleUnderline"/>
        </w:rPr>
        <w:t xml:space="preserve"> </w:t>
      </w:r>
      <w:r w:rsidRPr="000C7C84">
        <w:rPr>
          <w:rStyle w:val="StyleUnderline"/>
        </w:rPr>
        <w:t>re-engagement are generating a change in the balance of power that</w:t>
      </w:r>
      <w:r>
        <w:rPr>
          <w:rStyle w:val="StyleUnderline"/>
        </w:rPr>
        <w:t xml:space="preserve"> </w:t>
      </w:r>
      <w:r w:rsidRPr="000C7C84">
        <w:rPr>
          <w:rStyle w:val="StyleUnderline"/>
        </w:rPr>
        <w:t>impacts not only the bilateral relationship, but also interstate relations of</w:t>
      </w:r>
      <w:r>
        <w:rPr>
          <w:rStyle w:val="StyleUnderline"/>
        </w:rPr>
        <w:t xml:space="preserve"> </w:t>
      </w:r>
      <w:r w:rsidRPr="000C7C84">
        <w:rPr>
          <w:rStyle w:val="StyleUnderline"/>
        </w:rPr>
        <w:t>all the actors in the region.</w:t>
      </w:r>
      <w:r w:rsidRPr="00A14F2C">
        <w:rPr>
          <w:sz w:val="16"/>
        </w:rPr>
        <w:t xml:space="preserve"> At a geostrategic level, </w:t>
      </w:r>
      <w:r w:rsidRPr="000C7C84">
        <w:rPr>
          <w:rStyle w:val="StyleUnderline"/>
        </w:rPr>
        <w:t>the Asian context</w:t>
      </w:r>
      <w:r>
        <w:rPr>
          <w:rStyle w:val="StyleUnderline"/>
        </w:rPr>
        <w:t xml:space="preserve"> </w:t>
      </w:r>
      <w:r w:rsidRPr="000C7C84">
        <w:rPr>
          <w:rStyle w:val="StyleUnderline"/>
        </w:rPr>
        <w:t>today is particularly dangerous, complex and fluid.</w:t>
      </w:r>
      <w:r w:rsidRPr="00A14F2C">
        <w:rPr>
          <w:sz w:val="16"/>
        </w:rPr>
        <w:t xml:space="preserve"> The traditional threats related to legacies from the Cold War – tensions in the Korean peninsula and around the Taiwan Strait – are added to the reactivation of territorial disputes, giving rise to political, military and paramilitary tensions that are difficult to manage because of their hybrid character – "grey zone" situations between peace and war. The danger of the situation is exacerbated by a trend of militarization and relative opacity – </w:t>
      </w:r>
      <w:r w:rsidRPr="000C7C84">
        <w:rPr>
          <w:rStyle w:val="StyleUnderline"/>
        </w:rPr>
        <w:t>China’s military modernisation programme (including new capabilities</w:t>
      </w:r>
      <w:r>
        <w:rPr>
          <w:rStyle w:val="StyleUnderline"/>
        </w:rPr>
        <w:t xml:space="preserve"> </w:t>
      </w:r>
      <w:r w:rsidRPr="000C7C84">
        <w:rPr>
          <w:rStyle w:val="StyleUnderline"/>
        </w:rPr>
        <w:t>associated with space and cyberspace) and North Korean ballistic and</w:t>
      </w:r>
      <w:r>
        <w:rPr>
          <w:rStyle w:val="StyleUnderline"/>
        </w:rPr>
        <w:t xml:space="preserve"> </w:t>
      </w:r>
      <w:r w:rsidRPr="000C7C84">
        <w:rPr>
          <w:rStyle w:val="StyleUnderline"/>
        </w:rPr>
        <w:t>nuclear programmes – that affects all actors in the region and reinforces</w:t>
      </w:r>
      <w:r>
        <w:rPr>
          <w:rStyle w:val="StyleUnderline"/>
        </w:rPr>
        <w:t xml:space="preserve"> </w:t>
      </w:r>
      <w:r w:rsidRPr="000C7C84">
        <w:rPr>
          <w:rStyle w:val="StyleUnderline"/>
        </w:rPr>
        <w:t>unpredictability and the security dilemma. The changing balance of</w:t>
      </w:r>
      <w:r>
        <w:rPr>
          <w:rStyle w:val="StyleUnderline"/>
        </w:rPr>
        <w:t xml:space="preserve"> </w:t>
      </w:r>
      <w:r w:rsidRPr="000C7C84">
        <w:rPr>
          <w:rStyle w:val="StyleUnderline"/>
        </w:rPr>
        <w:t>power, coupled with a worsening of the security environment, is</w:t>
      </w:r>
      <w:r>
        <w:rPr>
          <w:rStyle w:val="StyleUnderline"/>
        </w:rPr>
        <w:t xml:space="preserve"> </w:t>
      </w:r>
      <w:r w:rsidRPr="000C7C84">
        <w:rPr>
          <w:rStyle w:val="StyleUnderline"/>
        </w:rPr>
        <w:t>forcing every country in the region to constantly adjust their</w:t>
      </w:r>
      <w:r>
        <w:rPr>
          <w:rStyle w:val="StyleUnderline"/>
        </w:rPr>
        <w:t xml:space="preserve"> </w:t>
      </w:r>
      <w:r w:rsidRPr="000C7C84">
        <w:rPr>
          <w:rStyle w:val="StyleUnderline"/>
        </w:rPr>
        <w:t>strategic posture.</w:t>
      </w:r>
      <w:r>
        <w:rPr>
          <w:rStyle w:val="StyleUnderline"/>
        </w:rPr>
        <w:t xml:space="preserve"> </w:t>
      </w:r>
      <w:r w:rsidRPr="00A14F2C">
        <w:rPr>
          <w:sz w:val="16"/>
        </w:rPr>
        <w:t>In this context</w:t>
      </w:r>
      <w:r w:rsidRPr="000C7C84">
        <w:rPr>
          <w:rStyle w:val="Emphasis"/>
        </w:rPr>
        <w:t>, the Japan-US alliance</w:t>
      </w:r>
      <w:r w:rsidRPr="00A14F2C">
        <w:rPr>
          <w:sz w:val="16"/>
        </w:rPr>
        <w:t xml:space="preserve">, which </w:t>
      </w:r>
      <w:r w:rsidRPr="000C7C84">
        <w:rPr>
          <w:rStyle w:val="StyleUnderline"/>
        </w:rPr>
        <w:t>has been</w:t>
      </w:r>
      <w:r>
        <w:rPr>
          <w:rStyle w:val="StyleUnderline"/>
        </w:rPr>
        <w:t xml:space="preserve"> </w:t>
      </w:r>
      <w:r w:rsidRPr="000C7C84">
        <w:rPr>
          <w:rStyle w:val="StyleUnderline"/>
        </w:rPr>
        <w:t>experiencing continued expansion since its inception, remains one</w:t>
      </w:r>
      <w:r>
        <w:rPr>
          <w:rStyle w:val="StyleUnderline"/>
        </w:rPr>
        <w:t xml:space="preserve"> </w:t>
      </w:r>
      <w:r w:rsidRPr="000C7C84">
        <w:rPr>
          <w:rStyle w:val="StyleUnderline"/>
        </w:rPr>
        <w:t xml:space="preserve">of the </w:t>
      </w:r>
      <w:r w:rsidRPr="000C7C84">
        <w:rPr>
          <w:rStyle w:val="Emphasis"/>
        </w:rPr>
        <w:t>major guarantors of stability in Asia</w:t>
      </w:r>
      <w:r w:rsidRPr="000C7C84">
        <w:rPr>
          <w:rStyle w:val="StyleUnderline"/>
        </w:rPr>
        <w:t>. It forms the cornerstone of US</w:t>
      </w:r>
      <w:r>
        <w:rPr>
          <w:rStyle w:val="StyleUnderline"/>
        </w:rPr>
        <w:t xml:space="preserve"> </w:t>
      </w:r>
      <w:r w:rsidRPr="000C7C84">
        <w:rPr>
          <w:rStyle w:val="StyleUnderline"/>
        </w:rPr>
        <w:t>engagement in the region, with Japan providing bases for US forces in the</w:t>
      </w:r>
      <w:r>
        <w:rPr>
          <w:rStyle w:val="StyleUnderline"/>
        </w:rPr>
        <w:t xml:space="preserve"> </w:t>
      </w:r>
      <w:r w:rsidRPr="000C7C84">
        <w:rPr>
          <w:rStyle w:val="StyleUnderline"/>
        </w:rPr>
        <w:t>Pacific that can accommodate more than 50,000 personnel, host technical</w:t>
      </w:r>
      <w:r>
        <w:rPr>
          <w:rStyle w:val="StyleUnderline"/>
        </w:rPr>
        <w:t xml:space="preserve"> </w:t>
      </w:r>
      <w:r w:rsidRPr="000C7C84">
        <w:rPr>
          <w:rStyle w:val="StyleUnderline"/>
        </w:rPr>
        <w:t>platforms of an unprecedented level in Asia</w:t>
      </w:r>
      <w:r w:rsidRPr="00A14F2C">
        <w:rPr>
          <w:sz w:val="16"/>
        </w:rPr>
        <w:t xml:space="preserve"> – the naval base of Yokosuka, among others – and serve </w:t>
      </w:r>
      <w:r w:rsidRPr="000C7C84">
        <w:rPr>
          <w:rStyle w:val="StyleUnderline"/>
        </w:rPr>
        <w:t>as a staging post for a missile defense system</w:t>
      </w:r>
      <w:r w:rsidRPr="00A14F2C">
        <w:rPr>
          <w:sz w:val="16"/>
        </w:rPr>
        <w:t xml:space="preserve">. As such, </w:t>
      </w:r>
      <w:r w:rsidRPr="000C7C84">
        <w:rPr>
          <w:rStyle w:val="Emphasis"/>
        </w:rPr>
        <w:t>maintaining and strengthening the security relationship with Japan</w:t>
      </w:r>
      <w:r>
        <w:rPr>
          <w:rStyle w:val="Emphasis"/>
        </w:rPr>
        <w:t xml:space="preserve"> </w:t>
      </w:r>
      <w:r w:rsidRPr="000C7C84">
        <w:rPr>
          <w:rStyle w:val="Emphasis"/>
        </w:rPr>
        <w:t xml:space="preserve">is essential to implementing the rebalancing towards Asia </w:t>
      </w:r>
      <w:r w:rsidRPr="000C7C84">
        <w:rPr>
          <w:rStyle w:val="StyleUnderline"/>
        </w:rPr>
        <w:t>at a lower cost,</w:t>
      </w:r>
      <w:r>
        <w:rPr>
          <w:rStyle w:val="StyleUnderline"/>
        </w:rPr>
        <w:t xml:space="preserve"> </w:t>
      </w:r>
      <w:r w:rsidRPr="000C7C84">
        <w:rPr>
          <w:rStyle w:val="StyleUnderline"/>
        </w:rPr>
        <w:t>while maintaining the credibility of the US deterrent in the region.</w:t>
      </w:r>
    </w:p>
    <w:p w14:paraId="732803D8" w14:textId="77777777" w:rsidR="00A14F2C" w:rsidRPr="00A14F2C" w:rsidRDefault="00A14F2C" w:rsidP="00A14F2C"/>
    <w:p w14:paraId="1E626500" w14:textId="29FF1E83" w:rsidR="001B0859" w:rsidRDefault="001B0859" w:rsidP="002C3E5E">
      <w:pPr>
        <w:pStyle w:val="Heading3"/>
      </w:pPr>
      <w:bookmarkStart w:id="50" w:name="_Toc456451913"/>
      <w:r>
        <w:lastRenderedPageBreak/>
        <w:t>Alliance Good – Regional Stability</w:t>
      </w:r>
      <w:bookmarkEnd w:id="50"/>
    </w:p>
    <w:p w14:paraId="2CA5A320" w14:textId="77777777" w:rsidR="00DF37FA" w:rsidRPr="00F852C3" w:rsidRDefault="00DF37FA" w:rsidP="00DF37FA">
      <w:pPr>
        <w:pStyle w:val="Heading4"/>
        <w:rPr>
          <w:rStyle w:val="Style13ptBold"/>
          <w:b/>
        </w:rPr>
      </w:pPr>
      <w:r>
        <w:rPr>
          <w:rStyle w:val="Style13ptBold"/>
          <w:b/>
        </w:rPr>
        <w:t>US-Japan alliance is critical to East Asian Security – it provides predictability and certainty for allies.</w:t>
      </w:r>
    </w:p>
    <w:p w14:paraId="696FC41C" w14:textId="77777777" w:rsidR="00DF37FA" w:rsidRDefault="00DF37FA" w:rsidP="00DF37FA">
      <w:r w:rsidRPr="00F67E04">
        <w:rPr>
          <w:rStyle w:val="Style13ptBold"/>
        </w:rPr>
        <w:t>Ikenberry 16</w:t>
      </w:r>
      <w:r>
        <w:t>, G. John Ikenberry Albert G. Milbank Professor of Politics and International Affairs at Princeton University in the Department of Politics and the Woodrow Wilson School of Public and International Affairs. He is also Co-Director of Princeton’s Center for International Security Studies. Between the Eagle and the Dragon: America, China, and Middle State Strategies in East Asia Political Science Quarterly Volume 131, Issue 1, pages 9–43, Spring 2016</w:t>
      </w:r>
    </w:p>
    <w:p w14:paraId="4E9F5E04" w14:textId="2C4B4CA0" w:rsidR="00DF37FA" w:rsidRDefault="00DF37FA" w:rsidP="00DF37FA">
      <w:r w:rsidRPr="00AC0F87">
        <w:rPr>
          <w:rStyle w:val="StyleUnderline"/>
        </w:rPr>
        <w:t>Order in the region was led and maintained by the United States</w:t>
      </w:r>
      <w:r w:rsidRPr="00F852C3">
        <w:rPr>
          <w:sz w:val="16"/>
        </w:rPr>
        <w:t xml:space="preserve">—and in this sense, order in the region was organized around hierarchical relationships rather than a balance of power. </w:t>
      </w:r>
      <w:r w:rsidRPr="00AC0F87">
        <w:rPr>
          <w:rStyle w:val="StyleUnderline"/>
        </w:rPr>
        <w:t>The United States provided security, open markets, and</w:t>
      </w:r>
      <w:r w:rsidRPr="00F852C3">
        <w:rPr>
          <w:sz w:val="16"/>
        </w:rPr>
        <w:t xml:space="preserve"> working political </w:t>
      </w:r>
      <w:r w:rsidRPr="00AC0F87">
        <w:rPr>
          <w:rStyle w:val="StyleUnderline"/>
        </w:rPr>
        <w:t>relationships</w:t>
      </w:r>
      <w:r w:rsidRPr="00F852C3">
        <w:rPr>
          <w:sz w:val="16"/>
        </w:rPr>
        <w:t xml:space="preserve"> with its partners, </w:t>
      </w:r>
      <w:r w:rsidRPr="00AC0F87">
        <w:rPr>
          <w:rStyle w:val="StyleUnderline"/>
        </w:rPr>
        <w:t xml:space="preserve">and in return, these countries agreed to affiliate with the United States, providing logistical, economic, and diplomatic assistance to the United States as it operated as a </w:t>
      </w:r>
      <w:r w:rsidRPr="00AC0F87">
        <w:rPr>
          <w:rStyle w:val="Emphasis"/>
        </w:rPr>
        <w:t>global superpower</w:t>
      </w:r>
      <w:r w:rsidRPr="00AC0F87">
        <w:rPr>
          <w:rStyle w:val="StyleUnderline"/>
        </w:rPr>
        <w:t>.</w:t>
      </w:r>
      <w:r w:rsidRPr="00F852C3">
        <w:rPr>
          <w:sz w:val="16"/>
        </w:rPr>
        <w:t xml:space="preserve"> At the heart of this “old” East Asian regional order was the American-led alliance system—which is still the centerpiece of regional order. Since the end of World War II, and again in the 1950s and onward, the United States built and extended defense ties with countries across the region. These ties have tended to be bilateral, and together they constitute what has frequently been referred to as a “hub and spoke” system. </w:t>
      </w:r>
      <w:r w:rsidRPr="00AC0F87">
        <w:rPr>
          <w:rStyle w:val="StyleUnderline"/>
        </w:rPr>
        <w:t xml:space="preserve">The United States’ security treaties with Japan </w:t>
      </w:r>
      <w:r w:rsidRPr="00F852C3">
        <w:rPr>
          <w:sz w:val="16"/>
        </w:rPr>
        <w:t xml:space="preserve">and Korea </w:t>
      </w:r>
      <w:r w:rsidRPr="00AC0F87">
        <w:rPr>
          <w:rStyle w:val="StyleUnderline"/>
        </w:rPr>
        <w:t xml:space="preserve">are the </w:t>
      </w:r>
      <w:r w:rsidRPr="00AC0F87">
        <w:rPr>
          <w:rStyle w:val="Emphasis"/>
        </w:rPr>
        <w:t>core</w:t>
      </w:r>
      <w:r w:rsidRPr="00AC0F87">
        <w:rPr>
          <w:rStyle w:val="StyleUnderline"/>
        </w:rPr>
        <w:t xml:space="preserve"> of this security system</w:t>
      </w:r>
      <w:r w:rsidRPr="00F852C3">
        <w:rPr>
          <w:sz w:val="16"/>
        </w:rPr>
        <w:t xml:space="preserve">, but </w:t>
      </w:r>
      <w:r w:rsidRPr="00AC0F87">
        <w:rPr>
          <w:rStyle w:val="StyleUnderline"/>
        </w:rPr>
        <w:t>these security ties extend outward</w:t>
      </w:r>
      <w:r w:rsidRPr="00F852C3">
        <w:rPr>
          <w:sz w:val="16"/>
        </w:rPr>
        <w:t xml:space="preserve"> as well </w:t>
      </w:r>
      <w:r w:rsidRPr="00AC0F87">
        <w:rPr>
          <w:rStyle w:val="StyleUnderline"/>
        </w:rPr>
        <w:t>to Australia, Thailand, and Taiwan</w:t>
      </w:r>
      <w:r w:rsidRPr="00F852C3">
        <w:rPr>
          <w:sz w:val="16"/>
        </w:rPr>
        <w:t xml:space="preserve">.12 This American-led order in East Asia had a sort of stable functional logic. This is true for several reasons. First, </w:t>
      </w:r>
      <w:r w:rsidRPr="00855A6C">
        <w:rPr>
          <w:rStyle w:val="StyleUnderline"/>
        </w:rPr>
        <w:t>the bilateral system of alliances provided the</w:t>
      </w:r>
      <w:r w:rsidRPr="00F852C3">
        <w:rPr>
          <w:sz w:val="16"/>
        </w:rPr>
        <w:t xml:space="preserve"> political and geographic </w:t>
      </w:r>
      <w:r w:rsidRPr="00855A6C">
        <w:rPr>
          <w:rStyle w:val="Emphasis"/>
        </w:rPr>
        <w:t>foundations for the projection of American influence in the region</w:t>
      </w:r>
      <w:r w:rsidRPr="00F852C3">
        <w:rPr>
          <w:sz w:val="16"/>
        </w:rPr>
        <w:t xml:space="preserve">. With forward bases and security commitments across the region, </w:t>
      </w:r>
      <w:r w:rsidRPr="00855A6C">
        <w:rPr>
          <w:rStyle w:val="StyleUnderline"/>
        </w:rPr>
        <w:t>the United States established itself as the leading power in East Asia</w:t>
      </w:r>
      <w:r w:rsidRPr="00F852C3">
        <w:rPr>
          <w:sz w:val="16"/>
        </w:rPr>
        <w:t xml:space="preserve">. Second, the </w:t>
      </w:r>
      <w:r w:rsidRPr="00855A6C">
        <w:rPr>
          <w:rStyle w:val="StyleUnderline"/>
        </w:rPr>
        <w:t>bilateral alliances</w:t>
      </w:r>
      <w:r w:rsidRPr="00F852C3">
        <w:rPr>
          <w:sz w:val="16"/>
        </w:rPr>
        <w:t xml:space="preserve"> served to </w:t>
      </w:r>
      <w:r w:rsidRPr="00855A6C">
        <w:rPr>
          <w:rStyle w:val="StyleUnderline"/>
        </w:rPr>
        <w:t>bind the United States to the region</w:t>
      </w:r>
      <w:r w:rsidRPr="00F852C3">
        <w:rPr>
          <w:sz w:val="16"/>
        </w:rPr>
        <w:t xml:space="preserve">, </w:t>
      </w:r>
      <w:r w:rsidRPr="00855A6C">
        <w:rPr>
          <w:rStyle w:val="StyleUnderline"/>
        </w:rPr>
        <w:t>establishing fixed commitments</w:t>
      </w:r>
      <w:r w:rsidRPr="00F852C3">
        <w:rPr>
          <w:sz w:val="16"/>
        </w:rPr>
        <w:t xml:space="preserve"> </w:t>
      </w:r>
      <w:r w:rsidRPr="009A3821">
        <w:rPr>
          <w:rStyle w:val="Emphasis"/>
        </w:rPr>
        <w:t>and mechanisms</w:t>
      </w:r>
      <w:r w:rsidRPr="00F852C3">
        <w:rPr>
          <w:sz w:val="16"/>
        </w:rPr>
        <w:t xml:space="preserve"> </w:t>
      </w:r>
      <w:r w:rsidRPr="009A3821">
        <w:rPr>
          <w:rStyle w:val="Emphasis"/>
        </w:rPr>
        <w:t xml:space="preserve">that have increased certainty and </w:t>
      </w:r>
      <w:r w:rsidRPr="009A3821">
        <w:rPr>
          <w:rStyle w:val="StyleUnderline"/>
        </w:rPr>
        <w:t>predictability about the exercise of American power</w:t>
      </w:r>
      <w:r w:rsidRPr="00F852C3">
        <w:rPr>
          <w:sz w:val="16"/>
        </w:rPr>
        <w:t xml:space="preserve">. </w:t>
      </w:r>
      <w:r w:rsidRPr="00196F2C">
        <w:rPr>
          <w:rStyle w:val="StyleUnderline"/>
        </w:rPr>
        <w:t>With treaty-based alliance commitments</w:t>
      </w:r>
      <w:r w:rsidRPr="00F852C3">
        <w:rPr>
          <w:sz w:val="16"/>
        </w:rPr>
        <w:t xml:space="preserve"> and forward-deployed American forces, </w:t>
      </w:r>
      <w:r w:rsidRPr="00196F2C">
        <w:rPr>
          <w:rStyle w:val="StyleUnderline"/>
        </w:rPr>
        <w:t>worry has been reduced in the region about American comings and goings</w:t>
      </w:r>
      <w:r w:rsidRPr="00F852C3">
        <w:rPr>
          <w:sz w:val="16"/>
        </w:rPr>
        <w:t xml:space="preserve">. Third, </w:t>
      </w:r>
      <w:r w:rsidRPr="00196F2C">
        <w:rPr>
          <w:rStyle w:val="StyleUnderline"/>
        </w:rPr>
        <w:t>the alliance ties have</w:t>
      </w:r>
      <w:r w:rsidRPr="00F852C3">
        <w:rPr>
          <w:sz w:val="16"/>
        </w:rPr>
        <w:t xml:space="preserve"> </w:t>
      </w:r>
      <w:r w:rsidRPr="00196F2C">
        <w:rPr>
          <w:rStyle w:val="StyleUnderline"/>
        </w:rPr>
        <w:t>created</w:t>
      </w:r>
      <w:r w:rsidRPr="00F852C3">
        <w:rPr>
          <w:sz w:val="16"/>
        </w:rPr>
        <w:t xml:space="preserve"> channels of </w:t>
      </w:r>
      <w:r w:rsidRPr="00196F2C">
        <w:rPr>
          <w:rStyle w:val="StyleUnderline"/>
        </w:rPr>
        <w:t>access for Japan</w:t>
      </w:r>
      <w:r w:rsidRPr="00F852C3">
        <w:rPr>
          <w:sz w:val="16"/>
        </w:rPr>
        <w:t xml:space="preserve"> and other security partners </w:t>
      </w:r>
      <w:r w:rsidRPr="00196F2C">
        <w:rPr>
          <w:rStyle w:val="StyleUnderline"/>
        </w:rPr>
        <w:t>to Washington</w:t>
      </w:r>
      <w:r w:rsidRPr="00F852C3">
        <w:rPr>
          <w:sz w:val="16"/>
        </w:rPr>
        <w:t xml:space="preserve">. In effect, </w:t>
      </w:r>
      <w:r w:rsidRPr="00196F2C">
        <w:rPr>
          <w:rStyle w:val="StyleUnderline"/>
        </w:rPr>
        <w:t xml:space="preserve">the alliances have provided institutionalized “voice opportunities” for these countries. </w:t>
      </w:r>
      <w:r w:rsidRPr="00F852C3">
        <w:rPr>
          <w:sz w:val="16"/>
        </w:rPr>
        <w:t>Finally</w:t>
      </w:r>
      <w:r w:rsidRPr="00196F2C">
        <w:rPr>
          <w:rStyle w:val="StyleUnderline"/>
        </w:rPr>
        <w:t>, the U.S.–Japan alliance</w:t>
      </w:r>
      <w:r w:rsidRPr="00F852C3">
        <w:rPr>
          <w:sz w:val="16"/>
        </w:rPr>
        <w:t xml:space="preserve"> has played a more specific and crucial role—namely, it </w:t>
      </w:r>
      <w:r w:rsidRPr="00196F2C">
        <w:rPr>
          <w:rStyle w:val="StyleUnderline"/>
        </w:rPr>
        <w:t>has allowed Japan to be secure without the necessity of becoming a traditional military power</w:t>
      </w:r>
      <w:r w:rsidRPr="00F852C3">
        <w:rPr>
          <w:sz w:val="16"/>
        </w:rPr>
        <w:t xml:space="preserve">. </w:t>
      </w:r>
      <w:r w:rsidRPr="001A58A8">
        <w:rPr>
          <w:rStyle w:val="Emphasis"/>
        </w:rPr>
        <w:t>Japan could rebuild and reenter the region without triggering dangerous security dilemmas with China</w:t>
      </w:r>
      <w:r w:rsidRPr="00F852C3">
        <w:rPr>
          <w:sz w:val="16"/>
        </w:rPr>
        <w:t xml:space="preserve"> and other states.13</w:t>
      </w:r>
    </w:p>
    <w:p w14:paraId="73BEC1FA" w14:textId="77777777" w:rsidR="00DF37FA" w:rsidRPr="00DF37FA" w:rsidRDefault="00DF37FA" w:rsidP="00DF37FA"/>
    <w:p w14:paraId="74147B4A" w14:textId="77777777" w:rsidR="00E3586F" w:rsidRDefault="00E3586F" w:rsidP="00E3586F">
      <w:pPr>
        <w:pStyle w:val="Heading4"/>
      </w:pPr>
      <w:r>
        <w:t>US-Japan Alliance stabilizing force in East Asia</w:t>
      </w:r>
    </w:p>
    <w:p w14:paraId="50CAA890" w14:textId="77777777" w:rsidR="00E3586F" w:rsidRPr="00994176" w:rsidRDefault="00E3586F" w:rsidP="00E3586F">
      <w:r w:rsidRPr="00994176">
        <w:rPr>
          <w:rStyle w:val="Style13ptBold"/>
        </w:rPr>
        <w:t>Auslin 16</w:t>
      </w:r>
      <w:r>
        <w:t xml:space="preserve"> </w:t>
      </w:r>
      <w:r w:rsidRPr="00994176">
        <w:t>(Michael R., March 2016,</w:t>
      </w:r>
      <w:r w:rsidRPr="00C60BB6">
        <w:rPr>
          <w:rFonts w:ascii="Arial" w:hAnsi="Arial" w:cs="Arial"/>
          <w:color w:val="161818"/>
          <w:sz w:val="29"/>
          <w:szCs w:val="29"/>
          <w:shd w:val="clear" w:color="auto" w:fill="F9F9F9"/>
        </w:rPr>
        <w:t xml:space="preserve"> </w:t>
      </w:r>
      <w:r w:rsidRPr="00C60BB6">
        <w:t>Michael Auslin is a resident scholar and the director of Japan Studies at the American Enterprise Institute (AEI), where he specializes in Asian regiona</w:t>
      </w:r>
      <w:r>
        <w:t>l security and political issues, and former associate professor at Yale University</w:t>
      </w:r>
      <w:r w:rsidRPr="00994176">
        <w:t xml:space="preserve"> "An Evolving U.S.-Japan Alliance and Its Strategic Outlook," NIDS International Security Seminar, http://www.nids.go.jp/event/other/seminar/pdf/04.pdf)</w:t>
      </w:r>
    </w:p>
    <w:p w14:paraId="09B17EB2" w14:textId="77777777" w:rsidR="00E3586F" w:rsidRPr="000332D7" w:rsidRDefault="00E3586F" w:rsidP="00E3586F">
      <w:pPr>
        <w:rPr>
          <w:u w:val="single"/>
        </w:rPr>
      </w:pPr>
      <w:r w:rsidRPr="009610E7">
        <w:rPr>
          <w:sz w:val="16"/>
        </w:rPr>
        <w:t xml:space="preserve">While North Korea remained a constant focus of the alliance, </w:t>
      </w:r>
      <w:r w:rsidRPr="009D354B">
        <w:rPr>
          <w:rStyle w:val="StyleUnderline"/>
        </w:rPr>
        <w:t>the rise of China presented</w:t>
      </w:r>
      <w:r w:rsidRPr="009610E7">
        <w:rPr>
          <w:sz w:val="16"/>
        </w:rPr>
        <w:t xml:space="preserve"> a different set of </w:t>
      </w:r>
      <w:r w:rsidRPr="009D354B">
        <w:rPr>
          <w:rStyle w:val="StyleUnderline"/>
        </w:rPr>
        <w:t>challenges</w:t>
      </w:r>
      <w:r w:rsidRPr="009610E7">
        <w:rPr>
          <w:sz w:val="16"/>
        </w:rPr>
        <w:t xml:space="preserve">. Both Japan and the United States became major trading partners of China, complicating their response to </w:t>
      </w:r>
      <w:r w:rsidRPr="009D354B">
        <w:rPr>
          <w:rStyle w:val="StyleUnderline"/>
        </w:rPr>
        <w:t>Beijing’s military modernization and growing assertiveness</w:t>
      </w:r>
      <w:r w:rsidRPr="009610E7">
        <w:rPr>
          <w:sz w:val="16"/>
        </w:rPr>
        <w:t xml:space="preserve">. As the Senkaku Islands dispute heated up after 2012, the American affirmation that the mutual defense treaty covered the islands raised new questions about how the two alliance partners would respond to a revisionist China. After extensive consultations, Washington and Tokyo released the 2015 Revised Guidelines, the first updating of the alliance in nearly two decades. The Revised Guidelines reflected both the changes in the regional security environment, as well as the evolution in scope of the alliance. </w:t>
      </w:r>
      <w:r w:rsidRPr="009D354B">
        <w:rPr>
          <w:rStyle w:val="StyleUnderline"/>
        </w:rPr>
        <w:t>The core of the treaty remains the defense of Japan, but the recognition of new threats is driving the broadening of areas of cooperation.</w:t>
      </w:r>
      <w:r w:rsidRPr="009610E7">
        <w:rPr>
          <w:sz w:val="16"/>
        </w:rPr>
        <w:t xml:space="preserve"> Both the danger of cyberattacks and the threat of space-based threats to communications systems are now priorities, as is the enhancement of intelligence, surveillance, and reconnaissance (ISR) capabilities. Traditional areas of cooperation, such as BMD and air defense, along with maritime security, remain top priorities. Yet </w:t>
      </w:r>
      <w:r w:rsidRPr="009D354B">
        <w:rPr>
          <w:rStyle w:val="StyleUnderline"/>
        </w:rPr>
        <w:t>the alliance</w:t>
      </w:r>
      <w:r w:rsidRPr="009610E7">
        <w:rPr>
          <w:sz w:val="16"/>
        </w:rPr>
        <w:t xml:space="preserve"> in the 2010s </w:t>
      </w:r>
      <w:r w:rsidRPr="009D354B">
        <w:rPr>
          <w:rStyle w:val="StyleUnderline"/>
        </w:rPr>
        <w:t>also</w:t>
      </w:r>
      <w:r w:rsidRPr="009610E7">
        <w:rPr>
          <w:sz w:val="16"/>
        </w:rPr>
        <w:t xml:space="preserve"> pronounces itself </w:t>
      </w:r>
      <w:r w:rsidRPr="009D354B">
        <w:rPr>
          <w:rStyle w:val="StyleUnderline"/>
        </w:rPr>
        <w:t>committed to helping maintain stability throughout the AsiaPacific region</w:t>
      </w:r>
      <w:r w:rsidRPr="009610E7">
        <w:rPr>
          <w:sz w:val="16"/>
        </w:rPr>
        <w:t xml:space="preserve">. Though far less specific on broader regional cooperation than in relation to Japan’s defense, </w:t>
      </w:r>
      <w:r w:rsidRPr="009D354B">
        <w:rPr>
          <w:rStyle w:val="StyleUnderline"/>
        </w:rPr>
        <w:t>Tokyo has pledged to work more closely with U.S. forces on partner capacity building</w:t>
      </w:r>
      <w:r w:rsidRPr="009610E7">
        <w:rPr>
          <w:sz w:val="16"/>
        </w:rPr>
        <w:t xml:space="preserve">, in possible situations where collective self-defense is needed, and in humanitarian assistance cases. While the Revised Guidelines provide a set of goals for how the alliance will operate in the future, including new coordinating mechanisms, what are the specific issues on which the two partners could cooperate? Here, Prime Minister Abe’s policy of “proactive diplomacy” may provide a way forward, though it will require Tokyo to commit to a visible and constant leadership role. At the same time, although distracted and stressed by numerous crises around the world, </w:t>
      </w:r>
      <w:r w:rsidRPr="0049482E">
        <w:rPr>
          <w:rStyle w:val="StyleUnderline"/>
        </w:rPr>
        <w:t>Washington will need the political will to maintain its influence in Asia through increased action, not just rhetoric</w:t>
      </w:r>
      <w:r w:rsidRPr="009610E7">
        <w:rPr>
          <w:sz w:val="16"/>
        </w:rPr>
        <w:t xml:space="preserve">. </w:t>
      </w:r>
      <w:r w:rsidRPr="0049482E">
        <w:rPr>
          <w:rStyle w:val="StyleUnderline"/>
        </w:rPr>
        <w:t>The gravest risk to Asia is the threat of growing disorder. The best way to manage that risk is proactive cooperation that ultimately builds a new security architecture</w:t>
      </w:r>
      <w:r w:rsidRPr="009610E7">
        <w:rPr>
          <w:sz w:val="16"/>
        </w:rPr>
        <w:t xml:space="preserve">. </w:t>
      </w:r>
      <w:r w:rsidRPr="0049482E">
        <w:rPr>
          <w:rStyle w:val="StyleUnderline"/>
        </w:rPr>
        <w:t>Perhaps most dangerous in the short-run are the various maritime disputes in the region’s seas</w:t>
      </w:r>
      <w:r w:rsidRPr="009610E7">
        <w:rPr>
          <w:sz w:val="16"/>
        </w:rPr>
        <w:t xml:space="preserve">. Already, naval and paramilitary standoffs over contested islands pit many of the region’s states against China or each other. While there is no way to get China to submerge the islands it has built in the Spratlys, </w:t>
      </w:r>
      <w:r w:rsidRPr="0049482E">
        <w:rPr>
          <w:rStyle w:val="StyleUnderline"/>
        </w:rPr>
        <w:t xml:space="preserve">it is possible to create a maritime community that upholds order </w:t>
      </w:r>
      <w:r w:rsidRPr="0049482E">
        <w:rPr>
          <w:rStyle w:val="StyleUnderline"/>
        </w:rPr>
        <w:lastRenderedPageBreak/>
        <w:t>through persistent presence and joint support. This can be spearheaded by Japan and the United States, while bringing in both nations that have territorial claims</w:t>
      </w:r>
      <w:r w:rsidRPr="009610E7">
        <w:rPr>
          <w:sz w:val="16"/>
        </w:rPr>
        <w:t xml:space="preserve">, like Vietnam and the Philippines, </w:t>
      </w:r>
      <w:r w:rsidRPr="0049482E">
        <w:rPr>
          <w:rStyle w:val="StyleUnderline"/>
        </w:rPr>
        <w:t>and those that have a vested interest in freedom of navigation,</w:t>
      </w:r>
      <w:r w:rsidRPr="009610E7">
        <w:rPr>
          <w:sz w:val="16"/>
        </w:rPr>
        <w:t xml:space="preserve"> such as Australia, India, and South Korea. Joint patrols and multinational naval exercises, along with the increased sharing of information and the training of smaller nations’ navies can build a community of maritime cooperation. This community should not be limited to the South China Sea, but should cooperate together in the East China and Yellow Seas, as well, since the region’s waters are one connected strategic space. Both the JMSDF and the Japan Coast Guard can play a leading role with the U.S. Navy’s Seventh Fleet in training, organizing exercises, and ultimately in joint patrols and operations. </w:t>
      </w:r>
      <w:r w:rsidRPr="0049482E">
        <w:rPr>
          <w:rStyle w:val="StyleUnderline"/>
        </w:rPr>
        <w:t>Such confidence-building measures among participants will help reduce uncertainty and the feeling of insecurity that many smaller maritime nations have</w:t>
      </w:r>
      <w:r w:rsidRPr="009610E7">
        <w:rPr>
          <w:sz w:val="16"/>
        </w:rPr>
        <w:t xml:space="preserve">. While there is little chance of forcing China to return territory it has taken, such as the Scarborough Shoal, </w:t>
      </w:r>
      <w:r w:rsidRPr="0049482E">
        <w:rPr>
          <w:rStyle w:val="StyleUnderline"/>
        </w:rPr>
        <w:t>this new maritime community may well help to moderate further Chinese actions.</w:t>
      </w:r>
      <w:r>
        <w:rPr>
          <w:rStyle w:val="StyleUnderline"/>
        </w:rPr>
        <w:t xml:space="preserve"> </w:t>
      </w:r>
      <w:r w:rsidRPr="009610E7">
        <w:rPr>
          <w:sz w:val="16"/>
        </w:rPr>
        <w:t xml:space="preserve">With regard to North Korea, the U.S.-Japan Alliance should be increasingly integrated into contingency planning for a Korean crisis. This means enhancing trilateral discussion, coordination, and activities among Japan, South Korea, and the United States. While the two alliances should not, and could not, be formally merged, the threat North Korea poses to both Japan and South Korea means that they need to be far more engaged in actual planning for how to deal with an armed conflict on the peninsula or the collapse of the Kim regime in North Korea. Given the crucial role U.S. bases in Japan would play in the logistics operations of any military engagement, Tokyo and Seoul should be thinking about overall strategic stability in Northeast Asia. Finally, the U.S.-Japan Alliance should play a larger role in supporting and strengthening democratic, liberal states in Asia. Those states struggling with the democratic process, such as Thailand, or newly committed to a liberalizing path, like Myanmar, should be a focus of attention from the alliance, encouraging the return to democracy or further liberalization. Especially if China is indeed entering a period of sustained economic slowdown, there is an opportunity to forge closer economic and political ties with the nations of Southeast Asia, who will continue to rely on export-led growth to modernize their economies. Expanding the Trans-Pacific Partnership agreement over time to include more developing Asian nations would be a means of promoting better governance and strengthening political ties between states with open economies. Similarly, the alliance should increasingly link together Asia’s democracies, sponsoring legislative, military, media, and student exchanges. It is also time to revisit the idea of a summit of democracies in Asia as a way to promote the strengthening of civil society, rule of law, human rights, equality, and education. As Asia’s most developed democracy, Japan can play a special role along with the United States in championing liberal values. While Japan’s historical experience is very different from most of the nations of Asia, its leadership in developing civil society and solidifying democracy at home can allow it uniquely to discuss its experiences, and to work with other nations that are exploring the path of liberalization. Not only the Japanese government can do this, but Japanese non-governmental organizations could work with American counterparts to develop grassroots ties across the region. Although not formally an alliance activity, support from both both Tokyo and Washington for such endeavors clearly would help to fulfill the goal of ‘mutual cooperation’ in the alliance. </w:t>
      </w:r>
      <w:r w:rsidRPr="000332D7">
        <w:rPr>
          <w:rStyle w:val="StyleUnderline"/>
        </w:rPr>
        <w:t xml:space="preserve">The time is ripe for the U.S.-Japan alliance to help create a new community of liberal nations in Asia and forge a cooperative security architecture. </w:t>
      </w:r>
      <w:r w:rsidRPr="009610E7">
        <w:rPr>
          <w:sz w:val="16"/>
        </w:rPr>
        <w:t xml:space="preserve">Based on shared democratic values, and working with a host of partners throughout the region (and even in Europe), </w:t>
      </w:r>
      <w:r w:rsidRPr="000332D7">
        <w:rPr>
          <w:rStyle w:val="StyleUnderline"/>
        </w:rPr>
        <w:t>the alliance has the potential to halt the continued deterioration of Asia’s security environment</w:t>
      </w:r>
      <w:r w:rsidRPr="009610E7">
        <w:rPr>
          <w:sz w:val="16"/>
        </w:rPr>
        <w:t xml:space="preserve">. While increasing joint activity in the South China Sea or in relation to North Korea may appear to raise risk in the short-term, </w:t>
      </w:r>
      <w:r w:rsidRPr="000332D7">
        <w:rPr>
          <w:rStyle w:val="StyleUnderline"/>
        </w:rPr>
        <w:t>only by changing today’s trends can the Asia-Pacific hope to remain peaceful in the coming decade</w:t>
      </w:r>
      <w:r w:rsidRPr="009610E7">
        <w:rPr>
          <w:sz w:val="16"/>
        </w:rPr>
        <w:t>.</w:t>
      </w:r>
    </w:p>
    <w:p w14:paraId="20A80E80" w14:textId="6A411B57" w:rsidR="00E3586F" w:rsidRDefault="00E3586F" w:rsidP="00E3586F"/>
    <w:p w14:paraId="5EC2C673" w14:textId="77777777" w:rsidR="00E3586F" w:rsidRPr="00E3586F" w:rsidRDefault="00E3586F" w:rsidP="00E3586F"/>
    <w:p w14:paraId="3FC97662" w14:textId="77777777" w:rsidR="001B0859" w:rsidRDefault="001B0859" w:rsidP="001B0859">
      <w:pPr>
        <w:pStyle w:val="Heading4"/>
      </w:pPr>
      <w:r>
        <w:t>The Alliance is key to stability in Asia.</w:t>
      </w:r>
    </w:p>
    <w:p w14:paraId="2ECF6F16" w14:textId="11DC88DC" w:rsidR="001B0859" w:rsidRPr="000363C3" w:rsidRDefault="001B0859" w:rsidP="001B0859">
      <w:pPr>
        <w:rPr>
          <w:sz w:val="20"/>
          <w:szCs w:val="20"/>
        </w:rPr>
      </w:pPr>
      <w:r w:rsidRPr="007B4F95">
        <w:rPr>
          <w:rStyle w:val="Style13ptBold"/>
        </w:rPr>
        <w:t>U.S.-Japan Commission on the Future of the Alliance</w:t>
      </w:r>
      <w:r>
        <w:rPr>
          <w:rStyle w:val="Style13ptBold"/>
        </w:rPr>
        <w:t xml:space="preserve">, 16 </w:t>
      </w:r>
      <w:r w:rsidRPr="000363C3">
        <w:rPr>
          <w:sz w:val="20"/>
          <w:szCs w:val="20"/>
        </w:rPr>
        <w:t>U.S. Commissioners</w:t>
      </w:r>
      <w:r w:rsidRPr="00F51C15">
        <w:rPr>
          <w:sz w:val="20"/>
          <w:szCs w:val="20"/>
        </w:rPr>
        <w:t>:</w:t>
      </w:r>
      <w:r w:rsidRPr="000363C3">
        <w:rPr>
          <w:sz w:val="20"/>
          <w:szCs w:val="20"/>
        </w:rPr>
        <w:t xml:space="preserve"> Japanese Commissioners Richard Armitage, President, Armitage International L.C.; CSIS Trustee (Co-Chair) Dennis C. Blair, CEO and Chairman of the Board, Sasakawa Peace Foundation USA Aaron Friedberg, Professor of Politics and International Affairs, Princeton University Michael Green, Senior Vice President for Asia and Japan Chair, CSIS; Chair in Modern and Contemporary Japanese Politics and Foreign Policy, Georgetown University John Hamre, President, CEO, and Pritzker Chair, CSIS (Co-Chair) Joseph Nye Jr., University Distinguished Service Professor, John F. Kennedy School of Government, Harvard University; CSIS Trustee Jiro Hanyu, Chairman, The Sasakawa Peace Foundation Ryozo Kato, former Ambassador of Japan to the United States (Co-Chair) Masashi Nishihara, President, Research Institute for Peace and Security Yukio Okamoto, President, Okamoto Associates Ryouichi Oriki, former Chief of Staff, Joint Staff Koji Tanami, former Administrative Vice Minister, Ministry of Finance; former President, Japan Bank for International Cooperation Noboru Yamaguchi, Professor, International University of Japan Research Institute; Advisor, The Sasakawa Peace Foundation</w:t>
      </w:r>
      <w:r w:rsidRPr="00F51C15">
        <w:rPr>
          <w:sz w:val="20"/>
          <w:szCs w:val="20"/>
        </w:rPr>
        <w:t xml:space="preserve">, Published by </w:t>
      </w:r>
      <w:r w:rsidRPr="000363C3">
        <w:rPr>
          <w:sz w:val="20"/>
          <w:szCs w:val="20"/>
        </w:rPr>
        <w:t xml:space="preserve">Sasakawa USA &amp; CSIS, 2-29-2016, ("The U.S.-Japan Alliance to 2030: Power and Principle," </w:t>
      </w:r>
      <w:r w:rsidRPr="00A52B1B">
        <w:rPr>
          <w:sz w:val="20"/>
          <w:szCs w:val="20"/>
        </w:rPr>
        <w:t>http://spfusa.org/research/the-us-japan-alliance-to-2030-power-and-principle/</w:t>
      </w:r>
      <w:r w:rsidRPr="000363C3">
        <w:rPr>
          <w:sz w:val="20"/>
          <w:szCs w:val="20"/>
        </w:rPr>
        <w:t>) GS</w:t>
      </w:r>
    </w:p>
    <w:p w14:paraId="66E55E88" w14:textId="77777777" w:rsidR="001B0859" w:rsidRPr="000F25E5" w:rsidRDefault="001B0859" w:rsidP="001B0859">
      <w:pPr>
        <w:rPr>
          <w:sz w:val="16"/>
        </w:rPr>
      </w:pPr>
      <w:r w:rsidRPr="000F25E5">
        <w:rPr>
          <w:sz w:val="16"/>
        </w:rPr>
        <w:t>In 2013, the Sasakawa Peace Foundation and the Center for Strategic and International Studies established the Commission on the Future of the Alliance, a bilateral commission of distinguished policymakers and scholars, to develop a shared vision for Asia and the U.S.-Japan Alliance through 2030. Co-chaired by Richard Armitage, John Hamre, and Ryozo Kato, the Commission chartered research and met six times over three years on the challenges and opportunities for the Alliance going forward. The Commission notes that</w:t>
      </w:r>
      <w:r w:rsidRPr="00C40ED9">
        <w:rPr>
          <w:rStyle w:val="StyleUnderline"/>
        </w:rPr>
        <w:t xml:space="preserve"> the U.S.-Japan Alliance has helped to provide security and prosperity to the Asia-Pacific region and the broader international community for more than half a century</w:t>
      </w:r>
      <w:r w:rsidRPr="000F25E5">
        <w:rPr>
          <w:sz w:val="16"/>
        </w:rPr>
        <w:t xml:space="preserve">. Today, </w:t>
      </w:r>
      <w:r w:rsidRPr="00C40ED9">
        <w:rPr>
          <w:rStyle w:val="StyleUnderline"/>
        </w:rPr>
        <w:t>the U.S.-Japan Alliance is as strong as it has been at any time during its existence</w:t>
      </w:r>
      <w:r w:rsidRPr="000F25E5">
        <w:rPr>
          <w:sz w:val="16"/>
        </w:rPr>
        <w:t xml:space="preserve">. The Commission believes the Alliance will need all of its current strength and more, since </w:t>
      </w:r>
      <w:r w:rsidRPr="00C40ED9">
        <w:rPr>
          <w:rStyle w:val="StyleUnderline"/>
        </w:rPr>
        <w:t xml:space="preserve">the international security environment over </w:t>
      </w:r>
      <w:r w:rsidRPr="00E269C3">
        <w:rPr>
          <w:rStyle w:val="StyleUnderline"/>
        </w:rPr>
        <w:t>the next 15 years will be as challenging and uncertain a</w:t>
      </w:r>
      <w:r w:rsidRPr="000F25E5">
        <w:rPr>
          <w:sz w:val="16"/>
        </w:rPr>
        <w:t xml:space="preserve">s any the United States and Japan have faced. In </w:t>
      </w:r>
      <w:r w:rsidRPr="00E269C3">
        <w:rPr>
          <w:rStyle w:val="StyleUnderline"/>
        </w:rPr>
        <w:t xml:space="preserve">addition to challenges from a rising China and aggrieved Russia, </w:t>
      </w:r>
      <w:r w:rsidRPr="000F25E5">
        <w:rPr>
          <w:sz w:val="16"/>
        </w:rPr>
        <w:t xml:space="preserve">the </w:t>
      </w:r>
      <w:r w:rsidRPr="00E269C3">
        <w:rPr>
          <w:rStyle w:val="StyleUnderline"/>
        </w:rPr>
        <w:t>U</w:t>
      </w:r>
      <w:r w:rsidRPr="000F25E5">
        <w:rPr>
          <w:sz w:val="16"/>
        </w:rPr>
        <w:t xml:space="preserve">nited </w:t>
      </w:r>
      <w:r w:rsidRPr="00E269C3">
        <w:rPr>
          <w:rStyle w:val="StyleUnderline"/>
        </w:rPr>
        <w:t>S</w:t>
      </w:r>
      <w:r w:rsidRPr="000F25E5">
        <w:rPr>
          <w:sz w:val="16"/>
        </w:rPr>
        <w:t xml:space="preserve">tates </w:t>
      </w:r>
      <w:r w:rsidRPr="00E269C3">
        <w:rPr>
          <w:rStyle w:val="StyleUnderline"/>
        </w:rPr>
        <w:t>and Japan</w:t>
      </w:r>
      <w:r w:rsidRPr="000F25E5">
        <w:rPr>
          <w:sz w:val="16"/>
        </w:rPr>
        <w:t xml:space="preserve"> both </w:t>
      </w:r>
      <w:r w:rsidRPr="00E269C3">
        <w:rPr>
          <w:rStyle w:val="StyleUnderline"/>
        </w:rPr>
        <w:t>have vital interests in the Middle East, which is an increasingly unstable and violent region</w:t>
      </w:r>
      <w:r w:rsidRPr="000F25E5">
        <w:rPr>
          <w:sz w:val="16"/>
        </w:rPr>
        <w:t xml:space="preserve">. Global challenges such as </w:t>
      </w:r>
      <w:r w:rsidRPr="00E269C3">
        <w:rPr>
          <w:rStyle w:val="StyleUnderline"/>
        </w:rPr>
        <w:t>terrorism</w:t>
      </w:r>
      <w:r w:rsidRPr="000F25E5">
        <w:rPr>
          <w:sz w:val="16"/>
        </w:rPr>
        <w:t xml:space="preserve">, </w:t>
      </w:r>
      <w:r w:rsidRPr="00E269C3">
        <w:rPr>
          <w:rStyle w:val="StyleUnderline"/>
        </w:rPr>
        <w:lastRenderedPageBreak/>
        <w:t>proliferation of nuclear</w:t>
      </w:r>
      <w:r w:rsidRPr="000F25E5">
        <w:rPr>
          <w:sz w:val="16"/>
        </w:rPr>
        <w:t xml:space="preserve"> technology and </w:t>
      </w:r>
      <w:r w:rsidRPr="00E269C3">
        <w:rPr>
          <w:rStyle w:val="StyleUnderline"/>
        </w:rPr>
        <w:t>weapons, and climate change will also require wise policy and firm action</w:t>
      </w:r>
      <w:r w:rsidRPr="000F25E5">
        <w:rPr>
          <w:sz w:val="16"/>
        </w:rPr>
        <w:t xml:space="preserve">. </w:t>
      </w:r>
      <w:r w:rsidRPr="00E269C3">
        <w:rPr>
          <w:rStyle w:val="StyleUnderline"/>
        </w:rPr>
        <w:t>The U.S.-Japan Alliance has helped to provide security</w:t>
      </w:r>
      <w:r w:rsidRPr="000F25E5">
        <w:rPr>
          <w:sz w:val="16"/>
        </w:rPr>
        <w:t xml:space="preserve"> and prosperity </w:t>
      </w:r>
      <w:r w:rsidRPr="00E269C3">
        <w:rPr>
          <w:rStyle w:val="StyleUnderline"/>
        </w:rPr>
        <w:t>to the Asia-Pacific region and the broader international community for more than half a century</w:t>
      </w:r>
      <w:r w:rsidRPr="000F25E5">
        <w:rPr>
          <w:sz w:val="16"/>
        </w:rPr>
        <w:t xml:space="preserve">. </w:t>
      </w:r>
      <w:r w:rsidRPr="00E269C3">
        <w:rPr>
          <w:rStyle w:val="StyleUnderline"/>
        </w:rPr>
        <w:t>Today, the U.S.-Japan Alliance is as strong as it has been at any time during its existence.</w:t>
      </w:r>
      <w:r w:rsidRPr="000F25E5">
        <w:rPr>
          <w:sz w:val="16"/>
        </w:rPr>
        <w:t xml:space="preserve"> A successful strategy should shape the environment by encouraging responsible behavior and imposing costs for destabilizing activities. </w:t>
      </w:r>
      <w:r w:rsidRPr="000F25E5">
        <w:rPr>
          <w:rStyle w:val="StyleUnderline"/>
        </w:rPr>
        <w:t>The United States and Japan will therefore have to build up their own power, and use it wisely and firmly, to preserve a world order that favors their values.</w:t>
      </w:r>
      <w:r w:rsidRPr="000F25E5">
        <w:rPr>
          <w:sz w:val="16"/>
        </w:rPr>
        <w:t xml:space="preserve"> </w:t>
      </w:r>
    </w:p>
    <w:p w14:paraId="08686273" w14:textId="77777777" w:rsidR="001B0859" w:rsidRPr="001B0859" w:rsidRDefault="001B0859" w:rsidP="001B0859"/>
    <w:p w14:paraId="27957D7E" w14:textId="1534FE43" w:rsidR="00B2557D" w:rsidRDefault="002C3E5E" w:rsidP="002C3E5E">
      <w:pPr>
        <w:pStyle w:val="Heading3"/>
      </w:pPr>
      <w:bookmarkStart w:id="51" w:name="_Toc456451914"/>
      <w:r>
        <w:lastRenderedPageBreak/>
        <w:t>Alliance Good – China-Japan War</w:t>
      </w:r>
      <w:bookmarkEnd w:id="51"/>
    </w:p>
    <w:p w14:paraId="17F3F8FD" w14:textId="77777777" w:rsidR="008272C1" w:rsidRDefault="008272C1" w:rsidP="008272C1">
      <w:pPr>
        <w:pStyle w:val="Heading4"/>
      </w:pPr>
      <w:r>
        <w:t>China’s rise necessitates US – Japan Alliance to prevent conflict</w:t>
      </w:r>
    </w:p>
    <w:p w14:paraId="05A3B0E5" w14:textId="1C9D3177" w:rsidR="008272C1" w:rsidRPr="00CD3146" w:rsidRDefault="008272C1" w:rsidP="008272C1">
      <w:r>
        <w:t xml:space="preserve">Robin </w:t>
      </w:r>
      <w:r w:rsidRPr="00CD3146">
        <w:rPr>
          <w:rStyle w:val="Style13ptBold"/>
        </w:rPr>
        <w:t>Harding 16</w:t>
      </w:r>
      <w:r>
        <w:t xml:space="preserve"> </w:t>
      </w:r>
      <w:r w:rsidRPr="00CD3146">
        <w:t xml:space="preserve">February 29,, "US and Japan urged to beef up military alliance as China rises — FT.com,", </w:t>
      </w:r>
      <w:r w:rsidRPr="00A52B1B">
        <w:t>https://next.ft.com/content/2df74a74-dec4-11e5-b67f-a61732c1d025 /</w:t>
      </w:r>
      <w:r>
        <w:t xml:space="preserve"> RA</w:t>
      </w:r>
    </w:p>
    <w:p w14:paraId="73C5F065" w14:textId="13A6E536" w:rsidR="008272C1" w:rsidRDefault="008272C1" w:rsidP="008272C1">
      <w:pPr>
        <w:rPr>
          <w:rStyle w:val="StyleUnderline"/>
        </w:rPr>
      </w:pPr>
      <w:r w:rsidRPr="00CD3146">
        <w:rPr>
          <w:sz w:val="16"/>
        </w:rPr>
        <w:t xml:space="preserve">“The baseline of this report is </w:t>
      </w:r>
      <w:r w:rsidRPr="00CD3146">
        <w:rPr>
          <w:rStyle w:val="Emphasis"/>
        </w:rPr>
        <w:t xml:space="preserve">China will be more powerful and </w:t>
      </w:r>
      <w:r w:rsidRPr="00CD3146">
        <w:rPr>
          <w:sz w:val="16"/>
        </w:rPr>
        <w:t>a bit</w:t>
      </w:r>
      <w:r w:rsidRPr="00CD3146">
        <w:rPr>
          <w:rStyle w:val="Emphasis"/>
        </w:rPr>
        <w:t xml:space="preserve"> more aggressive</w:t>
      </w:r>
      <w:r w:rsidRPr="00CD3146">
        <w:rPr>
          <w:sz w:val="16"/>
        </w:rPr>
        <w:t xml:space="preserve">,” said Noboru Yamaguchi, a retired lieutenant-general in the Ground Self-Defence Force, and another author of the report. </w:t>
      </w:r>
      <w:r w:rsidRPr="00CD3146">
        <w:rPr>
          <w:rStyle w:val="Emphasis"/>
        </w:rPr>
        <w:t>It calls for more co-ordination between Tokyo and Washington on</w:t>
      </w:r>
      <w:r w:rsidRPr="00CD3146">
        <w:rPr>
          <w:rStyle w:val="StyleUnderline"/>
        </w:rPr>
        <w:t xml:space="preserve"> everything from cyber security to relations with Russia; updated command and control mechanisms; and greater interoperability between</w:t>
      </w:r>
      <w:r w:rsidRPr="00CD3146">
        <w:rPr>
          <w:rStyle w:val="Emphasis"/>
        </w:rPr>
        <w:t xml:space="preserve"> Japanese and US forces.</w:t>
      </w:r>
      <w:r>
        <w:rPr>
          <w:rStyle w:val="StyleUnderline"/>
        </w:rPr>
        <w:t xml:space="preserve"> </w:t>
      </w:r>
      <w:r w:rsidRPr="00CD3146">
        <w:rPr>
          <w:sz w:val="16"/>
        </w:rPr>
        <w:t xml:space="preserve">The group also says </w:t>
      </w:r>
      <w:r w:rsidRPr="00CD3146">
        <w:rPr>
          <w:rStyle w:val="StyleUnderline"/>
        </w:rPr>
        <w:t>the two countries should speed up the relocation of US forces on the island of Okinawa — where US bases covering 20 per cent of the land area cause enormous local resentment — and return some land occupied by bases to Japan as early as possible.</w:t>
      </w:r>
      <w:r>
        <w:rPr>
          <w:rStyle w:val="StyleUnderline"/>
        </w:rPr>
        <w:t xml:space="preserve"> </w:t>
      </w:r>
      <w:r w:rsidRPr="00CD3146">
        <w:rPr>
          <w:sz w:val="16"/>
        </w:rPr>
        <w:t>The authors insist the US and Japan are not seeking to contain China, but only to offer “an attractive alternative” for states in the region. However, they base their alternative on military advantage. “</w:t>
      </w:r>
      <w:r w:rsidRPr="00CD3146">
        <w:rPr>
          <w:rStyle w:val="StyleUnderline"/>
        </w:rPr>
        <w:t>It is a simple military fact that the combined economic, military and technical capability of Japan and the US together is greater than that of China</w:t>
      </w:r>
      <w:r w:rsidRPr="00CD3146">
        <w:rPr>
          <w:sz w:val="16"/>
        </w:rPr>
        <w:t xml:space="preserve">,” said Dennis Blair, chairman of Sasakawa USA and a former commander of the US Pacific fleet. </w:t>
      </w:r>
      <w:r w:rsidRPr="00CD3146">
        <w:rPr>
          <w:rStyle w:val="StyleUnderline"/>
        </w:rPr>
        <w:t>With appropriate action to maintain that advantage, “</w:t>
      </w:r>
      <w:r w:rsidRPr="00CD3146">
        <w:rPr>
          <w:rStyle w:val="Emphasis"/>
        </w:rPr>
        <w:t>conflict</w:t>
      </w:r>
      <w:r w:rsidRPr="00CD3146">
        <w:rPr>
          <w:rStyle w:val="StyleUnderline"/>
        </w:rPr>
        <w:t xml:space="preserve"> in this part of the world </w:t>
      </w:r>
      <w:r w:rsidRPr="00CD3146">
        <w:rPr>
          <w:rStyle w:val="Emphasis"/>
        </w:rPr>
        <w:t>will not happen</w:t>
      </w:r>
      <w:r w:rsidRPr="00CD3146">
        <w:rPr>
          <w:rStyle w:val="StyleUnderline"/>
        </w:rPr>
        <w:t>”, he said.</w:t>
      </w:r>
    </w:p>
    <w:p w14:paraId="04B3FC52" w14:textId="0F8BC090" w:rsidR="00C04725" w:rsidRDefault="00C04725" w:rsidP="004A4994">
      <w:pPr>
        <w:rPr>
          <w:rStyle w:val="StyleUnderline"/>
        </w:rPr>
      </w:pPr>
    </w:p>
    <w:p w14:paraId="7F670982" w14:textId="083489ED" w:rsidR="00C04725" w:rsidRDefault="00C04725" w:rsidP="00C04725">
      <w:pPr>
        <w:pStyle w:val="Heading3"/>
      </w:pPr>
      <w:bookmarkStart w:id="52" w:name="_Toc456451915"/>
      <w:r>
        <w:lastRenderedPageBreak/>
        <w:t>China Japan Conflict Escalates</w:t>
      </w:r>
      <w:bookmarkEnd w:id="52"/>
    </w:p>
    <w:p w14:paraId="217251DA" w14:textId="77777777" w:rsidR="00C04725" w:rsidRDefault="00C04725" w:rsidP="00C04725">
      <w:pPr>
        <w:pStyle w:val="Heading4"/>
      </w:pPr>
      <w:r>
        <w:t xml:space="preserve">Chinese aggression in the ECS threatens US-Japan alliance </w:t>
      </w:r>
    </w:p>
    <w:p w14:paraId="39BACBE6" w14:textId="0ED99DAB" w:rsidR="00C04725" w:rsidRDefault="00C04725" w:rsidP="00C04725">
      <w:pPr>
        <w:rPr>
          <w:rStyle w:val="Style13ptBold"/>
          <w:b w:val="0"/>
          <w:sz w:val="22"/>
        </w:rPr>
      </w:pPr>
      <w:r>
        <w:rPr>
          <w:rStyle w:val="Style13ptBold"/>
        </w:rPr>
        <w:t>Herman and Libby 16</w:t>
      </w:r>
      <w:r>
        <w:rPr>
          <w:rStyle w:val="Style13ptBold"/>
          <w:b w:val="0"/>
        </w:rPr>
        <w:t xml:space="preserve"> </w:t>
      </w:r>
      <w:r>
        <w:rPr>
          <w:rStyle w:val="Style13ptBold"/>
          <w:b w:val="0"/>
          <w:sz w:val="22"/>
        </w:rPr>
        <w:t>(Arthur</w:t>
      </w:r>
      <w:r w:rsidRPr="005A56DB">
        <w:rPr>
          <w:rStyle w:val="Style13ptBold"/>
          <w:b w:val="0"/>
          <w:sz w:val="22"/>
        </w:rPr>
        <w:t xml:space="preserve"> Herman is a senior fellow at the Hudson Institute; his book “Douglas MacArthur: American Warrior” (Random House) comes out in June. </w:t>
      </w:r>
      <w:r>
        <w:rPr>
          <w:rStyle w:val="Style13ptBold"/>
          <w:b w:val="0"/>
          <w:sz w:val="22"/>
        </w:rPr>
        <w:t>Lewis</w:t>
      </w:r>
      <w:r w:rsidRPr="005A56DB">
        <w:rPr>
          <w:rStyle w:val="Style13ptBold"/>
          <w:b w:val="0"/>
          <w:sz w:val="22"/>
        </w:rPr>
        <w:t xml:space="preserve"> Libby, a senior vice president at the Hudson Institute, served in the George W. Bush administration as assistant to the president and assistant to the vice president for national security affairs.</w:t>
      </w:r>
      <w:r>
        <w:rPr>
          <w:rStyle w:val="Style13ptBold"/>
          <w:b w:val="0"/>
          <w:sz w:val="22"/>
        </w:rPr>
        <w:t xml:space="preserve"> January 25, 2016, “</w:t>
      </w:r>
      <w:r w:rsidRPr="005A56DB">
        <w:rPr>
          <w:rStyle w:val="Style13ptBold"/>
          <w:b w:val="0"/>
          <w:sz w:val="22"/>
        </w:rPr>
        <w:t>Beijing’s Next Gambit, the East China Sea</w:t>
      </w:r>
      <w:r>
        <w:rPr>
          <w:rStyle w:val="Style13ptBold"/>
          <w:b w:val="0"/>
          <w:sz w:val="22"/>
        </w:rPr>
        <w:t>,” The Wall Street Journal, &lt;</w:t>
      </w:r>
      <w:r w:rsidRPr="00A52B1B">
        <w:t>http://www.wsj.com/articles/beijings-next-gambit-the-east-china-sea-1453745380</w:t>
      </w:r>
      <w:r>
        <w:rPr>
          <w:rStyle w:val="Style13ptBold"/>
          <w:b w:val="0"/>
          <w:sz w:val="22"/>
        </w:rPr>
        <w:t>&gt; SK)</w:t>
      </w:r>
    </w:p>
    <w:p w14:paraId="4E2CF6C5" w14:textId="77777777" w:rsidR="00C04725" w:rsidRPr="002F2852" w:rsidRDefault="00C04725" w:rsidP="00C04725">
      <w:pPr>
        <w:rPr>
          <w:rStyle w:val="Style13ptBold"/>
          <w:b w:val="0"/>
          <w:sz w:val="16"/>
        </w:rPr>
      </w:pPr>
      <w:r w:rsidRPr="003551D6">
        <w:rPr>
          <w:rStyle w:val="StyleUnderline"/>
        </w:rPr>
        <w:t>The East China Sea could become the next locus for China’s aggression against its neighbors. Armed conflict is increasingly possible.</w:t>
      </w:r>
      <w:r>
        <w:rPr>
          <w:rStyle w:val="StyleUnderline"/>
        </w:rPr>
        <w:t xml:space="preserve"> </w:t>
      </w:r>
      <w:r w:rsidRPr="002F2852">
        <w:rPr>
          <w:rStyle w:val="Style13ptBold"/>
          <w:b w:val="0"/>
          <w:sz w:val="16"/>
        </w:rPr>
        <w:t>Scholars linked to the Chinese government privately suggest that “</w:t>
      </w:r>
      <w:r w:rsidRPr="003551D6">
        <w:rPr>
          <w:rStyle w:val="StyleUnderline"/>
        </w:rPr>
        <w:t>a crisis” might be needed to resolve the dispute over the Senkakus.</w:t>
      </w:r>
      <w:r w:rsidRPr="002F2852">
        <w:rPr>
          <w:rStyle w:val="Style13ptBold"/>
          <w:b w:val="0"/>
          <w:sz w:val="16"/>
        </w:rPr>
        <w:t xml:space="preserve"> The Chinese assume that if they can manufacture a confrontation that pushes both sides to the brink of combat, the Japanese would quickly back down and seek diplomatic solutions, especially if it felt it couldn’t count on U.S. military support. Rising numbers of Chinese aircraft and “research” vessels are venturing by the disputed islands. China uses these incidents, which spiked in 2012 and mid-2014, to assert their sovereignty over these waterways, despite Japanese protests. </w:t>
      </w:r>
      <w:r w:rsidRPr="000E50B4">
        <w:rPr>
          <w:rStyle w:val="StyleUnderline"/>
        </w:rPr>
        <w:t>China insists it wants closer relations with Japan</w:t>
      </w:r>
      <w:r w:rsidRPr="002F2852">
        <w:rPr>
          <w:rStyle w:val="Style13ptBold"/>
          <w:b w:val="0"/>
          <w:sz w:val="16"/>
        </w:rPr>
        <w:t xml:space="preserve">, which Japanese Prime Minister Shinzo Abe endorses. He and Chinese President Xi Jinping have met twice since 2014, with an Abe spokesman noting at the most recent G-20 summit that “Japan-China relations as a whole see gradual improvement.” Chinese Premier Li Keqiang has urged Japanese business to help improve bilateral ties. </w:t>
      </w:r>
      <w:r w:rsidRPr="000E50B4">
        <w:rPr>
          <w:rStyle w:val="StyleUnderline"/>
        </w:rPr>
        <w:t>Yet Beijing has a habit of mixing dialogue with shows of force</w:t>
      </w:r>
      <w:r w:rsidRPr="002F2852">
        <w:rPr>
          <w:rStyle w:val="Style13ptBold"/>
          <w:b w:val="0"/>
          <w:sz w:val="16"/>
        </w:rPr>
        <w:t xml:space="preserve">. In both 2014 and 2015, while Mr. Xi and other senior Chinese officials were meeting with their Indian counterparts, </w:t>
      </w:r>
      <w:r w:rsidRPr="000E50B4">
        <w:rPr>
          <w:rStyle w:val="StyleUnderline"/>
        </w:rPr>
        <w:t>the Chinese military moved troops and equipment into disputed areas along the Sino-Indian land border. The Chinese troops withdrew after</w:t>
      </w:r>
      <w:r w:rsidRPr="002F2852">
        <w:rPr>
          <w:rStyle w:val="Style13ptBold"/>
          <w:b w:val="0"/>
          <w:sz w:val="16"/>
        </w:rPr>
        <w:t xml:space="preserve"> Indian leaders protested, </w:t>
      </w:r>
      <w:r w:rsidRPr="000E50B4">
        <w:rPr>
          <w:rStyle w:val="StyleUnderline"/>
        </w:rPr>
        <w:t>but Beijing had made its aggressive point.</w:t>
      </w:r>
      <w:r w:rsidRPr="002F2852">
        <w:rPr>
          <w:rStyle w:val="Style13ptBold"/>
          <w:b w:val="0"/>
          <w:sz w:val="16"/>
        </w:rPr>
        <w:t xml:space="preserve"> </w:t>
      </w:r>
      <w:r w:rsidRPr="000E50B4">
        <w:rPr>
          <w:rStyle w:val="StyleUnderline"/>
        </w:rPr>
        <w:t xml:space="preserve">As the Chinese economic crisis deepens, Beijing may be especially tempted to repeat such a gambit if it calculates that a foreign dust-up can rally nationalist sentiment behind the government. A confrontation could begin with an “accidental” incident at sea, or firing in “self-defense,” followed by a rapid movement of ships and planes to protect endangered assets. Crippling fire, or even the sinking of patrol craft or encroaching aircraft, could follow. While additional forces steamed forward, international diplomats would call for restraint, apologies and withdrawals from both sides. The end result, </w:t>
      </w:r>
      <w:r w:rsidRPr="002F2852">
        <w:rPr>
          <w:sz w:val="16"/>
        </w:rPr>
        <w:t xml:space="preserve">the Chinese may calculate, would likely entail enhanced diplomatic support for China’s claims as states judge that near-term quiet </w:t>
      </w:r>
      <w:r w:rsidRPr="000E50B4">
        <w:rPr>
          <w:rStyle w:val="StyleUnderline"/>
        </w:rPr>
        <w:t>would benefit them more than supporting Japan’s rights.</w:t>
      </w:r>
      <w:r>
        <w:rPr>
          <w:rStyle w:val="StyleUnderline"/>
        </w:rPr>
        <w:t xml:space="preserve"> </w:t>
      </w:r>
      <w:r w:rsidRPr="002F2852">
        <w:rPr>
          <w:rStyle w:val="Style13ptBold"/>
          <w:b w:val="0"/>
          <w:sz w:val="16"/>
        </w:rPr>
        <w:t xml:space="preserve">But the most important reason why trouble may be brewing is that President Barack Obama will soon be leaving office. Like Russia and Iran, China has found that Mr. Obama often backs down from confrontation or substitutes words for actions. </w:t>
      </w:r>
      <w:r w:rsidRPr="000E50B4">
        <w:rPr>
          <w:rStyle w:val="StyleUnderline"/>
        </w:rPr>
        <w:t xml:space="preserve">If an incident between Chinese and Japanese vessels did escalate into armed conflict, </w:t>
      </w:r>
      <w:r w:rsidRPr="002F2852">
        <w:rPr>
          <w:rStyle w:val="Style13ptBold"/>
          <w:b w:val="0"/>
          <w:sz w:val="16"/>
        </w:rPr>
        <w:t xml:space="preserve">Beijing may assume that </w:t>
      </w:r>
      <w:r w:rsidRPr="000E50B4">
        <w:rPr>
          <w:rStyle w:val="StyleUnderline"/>
        </w:rPr>
        <w:t>Washington would pressure Tokyo into refraining from insisting on a robust joint U.S.-Japan response</w:t>
      </w:r>
      <w:r w:rsidRPr="007074C9">
        <w:rPr>
          <w:rStyle w:val="StyleUnderline"/>
        </w:rPr>
        <w:t>. Beijing may think that Mr. Obama has little taste for a conflict with China ahead of a U.S. presidential election</w:t>
      </w:r>
      <w:r w:rsidRPr="002F2852">
        <w:rPr>
          <w:rStyle w:val="Style13ptBold"/>
          <w:b w:val="0"/>
          <w:sz w:val="16"/>
        </w:rPr>
        <w:t xml:space="preserve">. After Syria and Islamic State, another international crisis on Mr. Obama’s watch could harm any Democrat’s chances in November. </w:t>
      </w:r>
      <w:r w:rsidRPr="000E50B4">
        <w:rPr>
          <w:rStyle w:val="StyleUnderline"/>
        </w:rPr>
        <w:t>Would Beijing risk a military confrontation to achieve its objectives in the East China Sea? Mr. Xi wouldn’t be the first statesman to use a short war to achieve political objectives.</w:t>
      </w:r>
      <w:r w:rsidRPr="002F2852">
        <w:rPr>
          <w:rStyle w:val="Style13ptBold"/>
          <w:b w:val="0"/>
          <w:sz w:val="16"/>
        </w:rPr>
        <w:t xml:space="preserve"> Egypt’s Anwar Sadat did so during the 1973 Yom Kippur War, launching a conflict that he knew he couldn’t win militarily but that could change the dynamics of a stalled political dispute. Sadat counted on the U.S. and other countries to demand a halt to the fighting and move to the bargaining table. They obligingly did. </w:t>
      </w:r>
      <w:r w:rsidRPr="000E50B4">
        <w:rPr>
          <w:rStyle w:val="StyleUnderline"/>
        </w:rPr>
        <w:t>Chinese forces could similarly make a swift move into the East China Sea and cease hostilities just as quickly. A call for international arbitration would follow</w:t>
      </w:r>
      <w:r w:rsidRPr="002F2852">
        <w:rPr>
          <w:rStyle w:val="Style13ptBold"/>
          <w:b w:val="0"/>
          <w:sz w:val="16"/>
        </w:rPr>
        <w:t xml:space="preserve">, perhaps </w:t>
      </w:r>
      <w:r w:rsidRPr="000E50B4">
        <w:rPr>
          <w:rStyle w:val="StyleUnderline"/>
        </w:rPr>
        <w:t>in China’s favor</w:t>
      </w:r>
      <w:r w:rsidRPr="002F2852">
        <w:rPr>
          <w:rStyle w:val="Style13ptBold"/>
          <w:b w:val="0"/>
          <w:sz w:val="16"/>
        </w:rPr>
        <w:t xml:space="preserve">—even as Beijing secures aggression as its new status quo. </w:t>
      </w:r>
      <w:r w:rsidRPr="000E50B4">
        <w:rPr>
          <w:rStyle w:val="StyleUnderline"/>
        </w:rPr>
        <w:t>There is far more at stake in the East China Sea than energy reserves and Japanese territorial sovereignty, important though they are. The most important issue may be Japanese confidence in its U.S. ally. For China, disrupting the bedrock of the U.S. position in Asia would be as valuable as striking oil.</w:t>
      </w:r>
      <w:r>
        <w:rPr>
          <w:rStyle w:val="StyleUnderline"/>
        </w:rPr>
        <w:t xml:space="preserve"> </w:t>
      </w:r>
    </w:p>
    <w:p w14:paraId="629BF18F" w14:textId="3CB859EC" w:rsidR="00C04725" w:rsidRDefault="00027686" w:rsidP="00027686">
      <w:pPr>
        <w:pStyle w:val="Heading3"/>
      </w:pPr>
      <w:bookmarkStart w:id="53" w:name="_Toc456451916"/>
      <w:r>
        <w:lastRenderedPageBreak/>
        <w:t>Alliance Good – Russia</w:t>
      </w:r>
      <w:bookmarkEnd w:id="53"/>
    </w:p>
    <w:p w14:paraId="4A13432C" w14:textId="77777777" w:rsidR="00027686" w:rsidRDefault="00027686" w:rsidP="00027686">
      <w:pPr>
        <w:pStyle w:val="Heading4"/>
      </w:pPr>
      <w:r>
        <w:t>Russia testing the US-Japan alliance.</w:t>
      </w:r>
    </w:p>
    <w:p w14:paraId="6004D004" w14:textId="77777777" w:rsidR="00027686" w:rsidRPr="005A3A40" w:rsidRDefault="00027686" w:rsidP="00027686">
      <w:pPr>
        <w:rPr>
          <w:sz w:val="20"/>
          <w:szCs w:val="20"/>
        </w:rPr>
      </w:pPr>
      <w:r w:rsidRPr="00DA21C5">
        <w:rPr>
          <w:rStyle w:val="Style13ptBold"/>
        </w:rPr>
        <w:t>U.S.-Japan Commission on the Future of the Alliance</w:t>
      </w:r>
      <w:r>
        <w:rPr>
          <w:rStyle w:val="Style13ptBold"/>
        </w:rPr>
        <w:t xml:space="preserve">, 16 </w:t>
      </w:r>
      <w:r>
        <w:rPr>
          <w:rStyle w:val="Style13ptBold"/>
          <w:b w:val="0"/>
        </w:rPr>
        <w:t>(</w:t>
      </w:r>
      <w:r w:rsidRPr="00DA21C5">
        <w:rPr>
          <w:sz w:val="20"/>
          <w:szCs w:val="20"/>
        </w:rPr>
        <w:t xml:space="preserve">U.S. Commissioners: Japanese Commissioners Richard Armitage, President, Armitage International L.C.; CSIS Trustee (Co-Chair) Dennis C. Blair, CEO and Chairman of the Board, Sasakawa Peace Foundation USA Aaron Friedberg, Professor of Politics and International Affairs, Princeton University Michael Green, Senior Vice President for Asia and Japan Chair, CSIS; Chair in Modern and Contemporary Japanese Politics and Foreign Policy, Georgetown University John Hamre, President, CEO, and Pritzker Chair, CSIS (Co-Chair) Joseph Nye Jr., University Distinguished Service Professor, John F. Kennedy School of Government, Harvard University; CSIS Trustee Jiro Hanyu, Chairman, The Sasakawa Peace Foundation Ryozo Kato, former Ambassador of Japan to the United States (Co-Chair) Masashi Nishihara, President, Research Institute for Peace and Security Yukio Okamoto, President, Okamoto Associates Ryouichi Oriki, former Chief of Staff, Joint Staff Koji Tanami, former Administrative Vice Minister, Ministry of Finance; former President, Japan Bank for International Cooperation Noboru Yamaguchi, Professor, International University of Japan Research Institute; Advisor, The Sasakawa Peace Foundation, Published by Sasakawa USA &amp; CSIS, 2-29-2016, ("The U.S.-Japan Alliance to 2030: Power and Principle," </w:t>
      </w:r>
      <w:r w:rsidRPr="009804AE">
        <w:rPr>
          <w:sz w:val="20"/>
          <w:szCs w:val="20"/>
        </w:rPr>
        <w:t>http://spfusa.org/research/the-us-japan-alliance-to-2030-power-and-principle/</w:t>
      </w:r>
      <w:r w:rsidRPr="00DA21C5">
        <w:rPr>
          <w:sz w:val="20"/>
          <w:szCs w:val="20"/>
        </w:rPr>
        <w:t>) GS</w:t>
      </w:r>
    </w:p>
    <w:p w14:paraId="33AD0BE9" w14:textId="77777777" w:rsidR="00027686" w:rsidRPr="005115C8" w:rsidRDefault="00027686" w:rsidP="00027686">
      <w:pPr>
        <w:rPr>
          <w:sz w:val="16"/>
        </w:rPr>
      </w:pPr>
      <w:r w:rsidRPr="00FB48C3">
        <w:rPr>
          <w:rStyle w:val="StyleUnderline"/>
        </w:rPr>
        <w:t>Russia</w:t>
      </w:r>
      <w:r w:rsidRPr="005115C8">
        <w:rPr>
          <w:sz w:val="16"/>
        </w:rPr>
        <w:t xml:space="preserve">, once the raison d’être </w:t>
      </w:r>
      <w:r w:rsidRPr="00FB48C3">
        <w:rPr>
          <w:rStyle w:val="StyleUnderline"/>
        </w:rPr>
        <w:t>for the U.S.-Japan Alliance, has assumed a second-tier role in the geopolitics of East Asia</w:t>
      </w:r>
      <w:r w:rsidRPr="005115C8">
        <w:rPr>
          <w:sz w:val="16"/>
        </w:rPr>
        <w:t xml:space="preserve">. </w:t>
      </w:r>
      <w:r w:rsidRPr="00FB48C3">
        <w:rPr>
          <w:rStyle w:val="StyleUnderline"/>
        </w:rPr>
        <w:t>Russia’s Far Eastern conventional and nuclear forces are a shadow of what they once were and Russia’s diplomatic profile in Asia is also limited, even in areas where Russia has traditionally played a key role, such as the Six-Party Talks</w:t>
      </w:r>
      <w:r w:rsidRPr="005115C8">
        <w:rPr>
          <w:sz w:val="16"/>
        </w:rPr>
        <w:t xml:space="preserve">. Nevertheless, </w:t>
      </w:r>
      <w:r w:rsidRPr="00FB48C3">
        <w:rPr>
          <w:rStyle w:val="StyleUnderline"/>
        </w:rPr>
        <w:t>Russia is more capable and active in Asia</w:t>
      </w:r>
      <w:r w:rsidRPr="005115C8">
        <w:rPr>
          <w:sz w:val="16"/>
        </w:rPr>
        <w:t xml:space="preserve"> than it has been at any time since the dissolution of the Soviet Union. </w:t>
      </w:r>
      <w:r w:rsidRPr="00FB48C3">
        <w:rPr>
          <w:rStyle w:val="StyleUnderline"/>
        </w:rPr>
        <w:t>While Russia appears to be working with China to counter the U.S.-led alliance system, Moscow is also quietly bolstering its regional military forces, as well as putting more investment into its Far Eastern federal regions in hopes of enhancing its geopolitical position and preserving its autonomy with respect to China</w:t>
      </w:r>
      <w:r w:rsidRPr="005115C8">
        <w:rPr>
          <w:sz w:val="16"/>
        </w:rPr>
        <w:t xml:space="preserve">. </w:t>
      </w:r>
      <w:r w:rsidRPr="00206AB7">
        <w:rPr>
          <w:rStyle w:val="StyleUnderline"/>
        </w:rPr>
        <w:t>Russia’s activities</w:t>
      </w:r>
      <w:r w:rsidRPr="005115C8">
        <w:rPr>
          <w:sz w:val="16"/>
        </w:rPr>
        <w:t xml:space="preserve"> in Ukraine </w:t>
      </w:r>
      <w:r w:rsidRPr="00206AB7">
        <w:rPr>
          <w:rStyle w:val="StyleUnderline"/>
        </w:rPr>
        <w:t>have resulted in an international sanctions regime and damage to Russian relations with all democracies— particularly the United States, but also Japan</w:t>
      </w:r>
      <w:r w:rsidRPr="005115C8">
        <w:rPr>
          <w:sz w:val="16"/>
        </w:rPr>
        <w:t xml:space="preserve">. In the </w:t>
      </w:r>
      <w:r w:rsidRPr="00C36EFE">
        <w:rPr>
          <w:rStyle w:val="StyleUnderline"/>
        </w:rPr>
        <w:t>immediate future Japanese and U.S. interests regarding Russia will not perfectly coincide</w:t>
      </w:r>
      <w:r w:rsidRPr="005115C8">
        <w:rPr>
          <w:sz w:val="16"/>
        </w:rPr>
        <w:t xml:space="preserve">. </w:t>
      </w:r>
      <w:r w:rsidRPr="002A41F1">
        <w:rPr>
          <w:rStyle w:val="StyleUnderline"/>
        </w:rPr>
        <w:t>Japan’s need for energy diversity will lead it to consider increasing imports of Russian natural gas, and many in Japan will continue to seek a resolution of the Northern Territories issue with Russia</w:t>
      </w:r>
      <w:r w:rsidRPr="005115C8">
        <w:rPr>
          <w:sz w:val="16"/>
        </w:rPr>
        <w:t xml:space="preserve">. That said, beyond the current crisis with Putin over Ukraine and through the longer term, the United States and Japan share a geopolitical interest in cooperating with Russia in ways that inhibit the possible emergence of a Sino-Russian bloc. Although President Putin’s military buildup and aggressive actions currently enjoy wide popularity within Russia, it is unlikely that he and his successors will be able to sustain them through 2030. Russia faces daunting economic and demographic problems, and its aggressive actions in Eastern Europe, the Middle East, and the Pacific have awakened dormant fears of its intentions worldwide. Putin seems unique among recent Russian leaders in his willingness to take unpredictable risks in foreign policy. </w:t>
      </w:r>
      <w:r w:rsidRPr="00991CE2">
        <w:rPr>
          <w:rStyle w:val="StyleUnderline"/>
        </w:rPr>
        <w:t>His primary external focus is competition with the United States and the North Atlantic Treaty Organization (NATO), which fuels his opportunistic alignment with China in the near-term</w:t>
      </w:r>
      <w:r w:rsidRPr="005115C8">
        <w:rPr>
          <w:sz w:val="16"/>
        </w:rPr>
        <w:t xml:space="preserve">. Sixty-three years old, he is likely to remain in power for another decade, but he is not yet grooming a younger successor in his mold. </w:t>
      </w:r>
    </w:p>
    <w:p w14:paraId="56874426" w14:textId="77777777" w:rsidR="00027686" w:rsidRPr="00027686" w:rsidRDefault="00027686" w:rsidP="00027686"/>
    <w:p w14:paraId="2D0B004C" w14:textId="77777777" w:rsidR="008272C1" w:rsidRPr="008272C1" w:rsidRDefault="008272C1" w:rsidP="008272C1"/>
    <w:p w14:paraId="2CFC0897" w14:textId="14008C1E" w:rsidR="002C3E5E" w:rsidRDefault="002C3E5E" w:rsidP="002C3E5E">
      <w:pPr>
        <w:pStyle w:val="Heading3"/>
      </w:pPr>
      <w:bookmarkStart w:id="54" w:name="_Toc456451917"/>
      <w:r>
        <w:lastRenderedPageBreak/>
        <w:t>Alliance Good – SCS War</w:t>
      </w:r>
      <w:bookmarkEnd w:id="54"/>
    </w:p>
    <w:p w14:paraId="600B9748" w14:textId="77777777" w:rsidR="006077DB" w:rsidRPr="00333938" w:rsidRDefault="006077DB" w:rsidP="006077DB">
      <w:pPr>
        <w:pStyle w:val="Heading4"/>
        <w:rPr>
          <w:rFonts w:asciiTheme="minorHAnsi" w:hAnsiTheme="minorHAnsi"/>
        </w:rPr>
      </w:pPr>
      <w:r w:rsidRPr="00333938">
        <w:rPr>
          <w:rFonts w:asciiTheme="minorHAnsi" w:hAnsiTheme="minorHAnsi"/>
        </w:rPr>
        <w:t>Japan gets combative because of abandonment, goes to war in the SCS</w:t>
      </w:r>
    </w:p>
    <w:p w14:paraId="37B7872A" w14:textId="77777777" w:rsidR="006077DB" w:rsidRPr="00333938" w:rsidRDefault="006077DB" w:rsidP="006077DB">
      <w:pPr>
        <w:rPr>
          <w:rFonts w:asciiTheme="minorHAnsi" w:hAnsiTheme="minorHAnsi"/>
        </w:rPr>
      </w:pPr>
      <w:r w:rsidRPr="00333938">
        <w:rPr>
          <w:rStyle w:val="Style13ptBold"/>
          <w:rFonts w:asciiTheme="minorHAnsi" w:hAnsiTheme="minorHAnsi"/>
        </w:rPr>
        <w:t xml:space="preserve">Rothkopf 2015 </w:t>
      </w:r>
      <w:r w:rsidRPr="00333938">
        <w:rPr>
          <w:rFonts w:asciiTheme="minorHAnsi" w:hAnsiTheme="minorHAnsi"/>
        </w:rPr>
        <w:t xml:space="preserve">- CEO and Editor of the Foreign Policy Group </w:t>
      </w:r>
      <w:r w:rsidRPr="00333938">
        <w:rPr>
          <w:rFonts w:asciiTheme="minorHAnsi" w:hAnsiTheme="minorHAnsi"/>
        </w:rPr>
        <w:br/>
        <w:t>David, Does America Need New 'Special Relationships,' Aug 4, https://foreignpolicy.com/2015/08/04/does-america-need-new-special-relationships-israel-united-kingdom-egypt-saudi-arabia/</w:t>
      </w:r>
    </w:p>
    <w:p w14:paraId="16C92037" w14:textId="55AE9469" w:rsidR="006077DB" w:rsidRDefault="006077DB" w:rsidP="006077DB">
      <w:pPr>
        <w:rPr>
          <w:rFonts w:asciiTheme="minorHAnsi" w:hAnsiTheme="minorHAnsi"/>
          <w:sz w:val="16"/>
        </w:rPr>
      </w:pPr>
      <w:r w:rsidRPr="00333938">
        <w:rPr>
          <w:rStyle w:val="StyleUnderline"/>
          <w:rFonts w:asciiTheme="minorHAnsi" w:hAnsiTheme="minorHAnsi"/>
        </w:rPr>
        <w:t>In Asia, China has executed a careful plan of extending its influence: via active investments</w:t>
      </w:r>
      <w:r w:rsidRPr="00333938">
        <w:rPr>
          <w:rFonts w:asciiTheme="minorHAnsi" w:hAnsiTheme="minorHAnsi"/>
          <w:sz w:val="16"/>
        </w:rPr>
        <w:t xml:space="preserve"> in neighboring countries, </w:t>
      </w:r>
      <w:r w:rsidRPr="00333938">
        <w:rPr>
          <w:rStyle w:val="StyleUnderline"/>
          <w:rFonts w:asciiTheme="minorHAnsi" w:hAnsiTheme="minorHAnsi"/>
        </w:rPr>
        <w:t xml:space="preserve">the ballyhooed expansion of military capabilities, an </w:t>
      </w:r>
      <w:r w:rsidRPr="00333938">
        <w:rPr>
          <w:rFonts w:asciiTheme="minorHAnsi" w:hAnsiTheme="minorHAnsi"/>
          <w:sz w:val="16"/>
        </w:rPr>
        <w:t xml:space="preserve">Asian </w:t>
      </w:r>
      <w:r w:rsidRPr="00333938">
        <w:rPr>
          <w:rStyle w:val="StyleUnderline"/>
          <w:rFonts w:asciiTheme="minorHAnsi" w:hAnsiTheme="minorHAnsi"/>
        </w:rPr>
        <w:t xml:space="preserve">Infrastructure </w:t>
      </w:r>
      <w:r w:rsidRPr="00333938">
        <w:rPr>
          <w:rFonts w:asciiTheme="minorHAnsi" w:hAnsiTheme="minorHAnsi"/>
          <w:sz w:val="16"/>
        </w:rPr>
        <w:t xml:space="preserve">Investment </w:t>
      </w:r>
      <w:r w:rsidRPr="00333938">
        <w:rPr>
          <w:rStyle w:val="StyleUnderline"/>
          <w:rFonts w:asciiTheme="minorHAnsi" w:hAnsiTheme="minorHAnsi"/>
        </w:rPr>
        <w:t>Bank</w:t>
      </w:r>
      <w:r w:rsidRPr="00333938">
        <w:rPr>
          <w:rFonts w:asciiTheme="minorHAnsi" w:hAnsiTheme="minorHAnsi"/>
          <w:sz w:val="16"/>
        </w:rPr>
        <w:t xml:space="preserve"> initiative that ran circles around hapless U.S. opposition, and the execution of a “One Belt, One Road” policy that has already borne fruit in Central Asia (where the U.S. presence — even awareness — is minimal), Pakistan, Afghanistan (where China has been welcomed as an observer in talks with the Taliban), and Iran (where China will become buyer No. 1 for Iranian oil). </w:t>
      </w:r>
      <w:r w:rsidRPr="00333938">
        <w:rPr>
          <w:rStyle w:val="StyleUnderline"/>
          <w:rFonts w:asciiTheme="minorHAnsi" w:hAnsiTheme="minorHAnsi"/>
        </w:rPr>
        <w:t>While the U</w:t>
      </w:r>
      <w:r w:rsidRPr="00333938">
        <w:rPr>
          <w:rFonts w:asciiTheme="minorHAnsi" w:hAnsiTheme="minorHAnsi"/>
          <w:sz w:val="16"/>
        </w:rPr>
        <w:t xml:space="preserve">nited </w:t>
      </w:r>
      <w:r w:rsidRPr="00333938">
        <w:rPr>
          <w:rStyle w:val="StyleUnderline"/>
          <w:rFonts w:asciiTheme="minorHAnsi" w:hAnsiTheme="minorHAnsi"/>
        </w:rPr>
        <w:t>S</w:t>
      </w:r>
      <w:r w:rsidRPr="00333938">
        <w:rPr>
          <w:rFonts w:asciiTheme="minorHAnsi" w:hAnsiTheme="minorHAnsi"/>
          <w:sz w:val="16"/>
        </w:rPr>
        <w:t xml:space="preserve">tates </w:t>
      </w:r>
      <w:r w:rsidRPr="00333938">
        <w:rPr>
          <w:rStyle w:val="StyleUnderline"/>
          <w:rFonts w:asciiTheme="minorHAnsi" w:hAnsiTheme="minorHAnsi"/>
        </w:rPr>
        <w:t>has sought to counterbalance this expansion with modest moves</w:t>
      </w:r>
      <w:r w:rsidRPr="00333938">
        <w:rPr>
          <w:rFonts w:asciiTheme="minorHAnsi" w:hAnsiTheme="minorHAnsi"/>
          <w:sz w:val="16"/>
        </w:rPr>
        <w:t xml:space="preserve"> — redeploying a couple of thousand Marines in Darwin, Australia; reopening ties with Myanmar; investing more in the relationship with India; and accepting the remilitarization of Japan — </w:t>
      </w:r>
      <w:r w:rsidRPr="00333938">
        <w:rPr>
          <w:rStyle w:val="StyleUnderline"/>
          <w:rFonts w:asciiTheme="minorHAnsi" w:hAnsiTheme="minorHAnsi"/>
        </w:rPr>
        <w:t>it has lost more relative influence than it has gained in recent years</w:t>
      </w:r>
      <w:r w:rsidRPr="00333938">
        <w:rPr>
          <w:rFonts w:asciiTheme="minorHAnsi" w:hAnsiTheme="minorHAnsi"/>
          <w:sz w:val="16"/>
        </w:rPr>
        <w:t xml:space="preserve">. Further, the modalities of balancing Beijing’s ambitions while maintaining the good ties that our economy requires are still unclear. That is </w:t>
      </w:r>
      <w:r w:rsidRPr="00333938">
        <w:rPr>
          <w:rStyle w:val="StyleUnderline"/>
          <w:rFonts w:asciiTheme="minorHAnsi" w:hAnsiTheme="minorHAnsi"/>
        </w:rPr>
        <w:t>why China has tested the U</w:t>
      </w:r>
      <w:r w:rsidRPr="00333938">
        <w:rPr>
          <w:rFonts w:asciiTheme="minorHAnsi" w:hAnsiTheme="minorHAnsi"/>
          <w:sz w:val="16"/>
        </w:rPr>
        <w:t xml:space="preserve">nited </w:t>
      </w:r>
      <w:r w:rsidRPr="00333938">
        <w:rPr>
          <w:rStyle w:val="StyleUnderline"/>
          <w:rFonts w:asciiTheme="minorHAnsi" w:hAnsiTheme="minorHAnsi"/>
        </w:rPr>
        <w:t>S</w:t>
      </w:r>
      <w:r w:rsidRPr="00333938">
        <w:rPr>
          <w:rFonts w:asciiTheme="minorHAnsi" w:hAnsiTheme="minorHAnsi"/>
          <w:sz w:val="16"/>
        </w:rPr>
        <w:t xml:space="preserve">tates </w:t>
      </w:r>
      <w:r w:rsidRPr="00333938">
        <w:rPr>
          <w:rStyle w:val="StyleUnderline"/>
          <w:rFonts w:asciiTheme="minorHAnsi" w:hAnsiTheme="minorHAnsi"/>
        </w:rPr>
        <w:t xml:space="preserve">and our allies much as Putin </w:t>
      </w:r>
      <w:r w:rsidRPr="00333938">
        <w:rPr>
          <w:rFonts w:asciiTheme="minorHAnsi" w:hAnsiTheme="minorHAnsi"/>
          <w:sz w:val="16"/>
        </w:rPr>
        <w:t xml:space="preserve">has, </w:t>
      </w:r>
      <w:r w:rsidRPr="00333938">
        <w:rPr>
          <w:rStyle w:val="StyleUnderline"/>
          <w:rFonts w:asciiTheme="minorHAnsi" w:hAnsiTheme="minorHAnsi"/>
        </w:rPr>
        <w:t xml:space="preserve">determining where the red lines </w:t>
      </w:r>
      <w:r w:rsidRPr="00333938">
        <w:rPr>
          <w:rFonts w:asciiTheme="minorHAnsi" w:hAnsiTheme="minorHAnsi"/>
          <w:sz w:val="16"/>
        </w:rPr>
        <w:t xml:space="preserve">actually </w:t>
      </w:r>
      <w:r w:rsidRPr="00333938">
        <w:rPr>
          <w:rStyle w:val="StyleUnderline"/>
          <w:rFonts w:asciiTheme="minorHAnsi" w:hAnsiTheme="minorHAnsi"/>
        </w:rPr>
        <w:t>are in the S</w:t>
      </w:r>
      <w:r w:rsidRPr="00333938">
        <w:rPr>
          <w:rFonts w:asciiTheme="minorHAnsi" w:hAnsiTheme="minorHAnsi"/>
          <w:sz w:val="16"/>
        </w:rPr>
        <w:t xml:space="preserve">outh </w:t>
      </w:r>
      <w:r w:rsidRPr="00333938">
        <w:rPr>
          <w:rStyle w:val="StyleUnderline"/>
          <w:rFonts w:asciiTheme="minorHAnsi" w:hAnsiTheme="minorHAnsi"/>
        </w:rPr>
        <w:t>C</w:t>
      </w:r>
      <w:r w:rsidRPr="00333938">
        <w:rPr>
          <w:rFonts w:asciiTheme="minorHAnsi" w:hAnsiTheme="minorHAnsi"/>
          <w:sz w:val="16"/>
        </w:rPr>
        <w:t xml:space="preserve">hina </w:t>
      </w:r>
      <w:r w:rsidRPr="00333938">
        <w:rPr>
          <w:rStyle w:val="StyleUnderline"/>
          <w:rFonts w:asciiTheme="minorHAnsi" w:hAnsiTheme="minorHAnsi"/>
        </w:rPr>
        <w:t>S</w:t>
      </w:r>
      <w:r w:rsidRPr="00333938">
        <w:rPr>
          <w:rFonts w:asciiTheme="minorHAnsi" w:hAnsiTheme="minorHAnsi"/>
          <w:sz w:val="16"/>
        </w:rPr>
        <w:t xml:space="preserve">ea. </w:t>
      </w:r>
      <w:r w:rsidRPr="00333938">
        <w:rPr>
          <w:rStyle w:val="Emphasis"/>
          <w:rFonts w:asciiTheme="minorHAnsi" w:hAnsiTheme="minorHAnsi"/>
        </w:rPr>
        <w:t xml:space="preserve">How this might play out with a rearmed and combative Japan </w:t>
      </w:r>
      <w:r w:rsidRPr="00333938">
        <w:rPr>
          <w:rFonts w:asciiTheme="minorHAnsi" w:hAnsiTheme="minorHAnsi"/>
          <w:sz w:val="16"/>
        </w:rPr>
        <w:t xml:space="preserve">(that will lean into conflict almost to the same degree our primary European ally, Germany, will lean away from it) </w:t>
      </w:r>
      <w:r w:rsidRPr="00333938">
        <w:rPr>
          <w:rStyle w:val="StyleUnderline"/>
          <w:rFonts w:asciiTheme="minorHAnsi" w:hAnsiTheme="minorHAnsi"/>
        </w:rPr>
        <w:t xml:space="preserve">should be a source of grave concern. So too should be scenarios involving possible upheaval in North Korea. </w:t>
      </w:r>
      <w:r w:rsidRPr="00333938">
        <w:rPr>
          <w:rFonts w:asciiTheme="minorHAnsi" w:hAnsiTheme="minorHAnsi"/>
          <w:sz w:val="16"/>
        </w:rPr>
        <w:t xml:space="preserve">The growing importance of China and the Asia-Pacific region suggests that </w:t>
      </w:r>
      <w:r w:rsidRPr="00333938">
        <w:rPr>
          <w:rStyle w:val="StyleUnderline"/>
          <w:rFonts w:asciiTheme="minorHAnsi" w:hAnsiTheme="minorHAnsi"/>
        </w:rPr>
        <w:t>the U</w:t>
      </w:r>
      <w:r w:rsidRPr="00333938">
        <w:rPr>
          <w:rFonts w:asciiTheme="minorHAnsi" w:hAnsiTheme="minorHAnsi"/>
          <w:sz w:val="16"/>
        </w:rPr>
        <w:t xml:space="preserve">nited </w:t>
      </w:r>
      <w:r w:rsidRPr="00333938">
        <w:rPr>
          <w:rStyle w:val="StyleUnderline"/>
          <w:rFonts w:asciiTheme="minorHAnsi" w:hAnsiTheme="minorHAnsi"/>
        </w:rPr>
        <w:t>S</w:t>
      </w:r>
      <w:r w:rsidRPr="00333938">
        <w:rPr>
          <w:rFonts w:asciiTheme="minorHAnsi" w:hAnsiTheme="minorHAnsi"/>
          <w:sz w:val="16"/>
        </w:rPr>
        <w:t xml:space="preserve">tates </w:t>
      </w:r>
      <w:r w:rsidRPr="00333938">
        <w:rPr>
          <w:rStyle w:val="StyleUnderline"/>
          <w:rFonts w:asciiTheme="minorHAnsi" w:hAnsiTheme="minorHAnsi"/>
        </w:rPr>
        <w:t xml:space="preserve">ought to devote </w:t>
      </w:r>
      <w:r w:rsidRPr="00333938">
        <w:rPr>
          <w:rFonts w:asciiTheme="minorHAnsi" w:hAnsiTheme="minorHAnsi"/>
          <w:sz w:val="16"/>
        </w:rPr>
        <w:t xml:space="preserve">as much </w:t>
      </w:r>
      <w:r w:rsidRPr="00333938">
        <w:rPr>
          <w:rStyle w:val="StyleUnderline"/>
          <w:rFonts w:asciiTheme="minorHAnsi" w:hAnsiTheme="minorHAnsi"/>
        </w:rPr>
        <w:t>or more attention to</w:t>
      </w:r>
      <w:r w:rsidRPr="00333938">
        <w:rPr>
          <w:rFonts w:asciiTheme="minorHAnsi" w:hAnsiTheme="minorHAnsi"/>
          <w:sz w:val="16"/>
        </w:rPr>
        <w:t xml:space="preserve"> rethinking and </w:t>
      </w:r>
      <w:r w:rsidRPr="00333938">
        <w:rPr>
          <w:rStyle w:val="StyleUnderline"/>
          <w:rFonts w:asciiTheme="minorHAnsi" w:hAnsiTheme="minorHAnsi"/>
        </w:rPr>
        <w:t>rehabilitating alliances</w:t>
      </w:r>
      <w:r w:rsidRPr="00333938">
        <w:rPr>
          <w:rFonts w:asciiTheme="minorHAnsi" w:hAnsiTheme="minorHAnsi"/>
          <w:sz w:val="16"/>
        </w:rPr>
        <w:t xml:space="preserve"> there as required in Europe. (Remember “the pivot” to Asia? It was a good idea whose hype may have come and gone, but whose merits remain clear.) One key to this might be in the cultivation and embrace of new “special relationships” to supplant or augment those of the past that are in decline.</w:t>
      </w:r>
    </w:p>
    <w:p w14:paraId="49DA9545" w14:textId="77777777" w:rsidR="00713FB1" w:rsidRDefault="00713FB1" w:rsidP="00713FB1">
      <w:pPr>
        <w:pStyle w:val="Heading3"/>
      </w:pPr>
      <w:bookmarkStart w:id="55" w:name="_Toc456451918"/>
      <w:r>
        <w:lastRenderedPageBreak/>
        <w:t>Alliance Key - Chinese Modernization</w:t>
      </w:r>
      <w:bookmarkEnd w:id="55"/>
    </w:p>
    <w:p w14:paraId="619D4205" w14:textId="77777777" w:rsidR="00713FB1" w:rsidRDefault="00713FB1" w:rsidP="00713FB1">
      <w:pPr>
        <w:pStyle w:val="Heading4"/>
      </w:pPr>
      <w:r>
        <w:t>Chinese modernization will test the flexibility of the alliance.</w:t>
      </w:r>
    </w:p>
    <w:p w14:paraId="68FA9E5E" w14:textId="77777777" w:rsidR="00713FB1" w:rsidRPr="0088177C" w:rsidRDefault="00713FB1" w:rsidP="00713FB1">
      <w:pPr>
        <w:rPr>
          <w:sz w:val="20"/>
        </w:rPr>
      </w:pPr>
      <w:r>
        <w:rPr>
          <w:rStyle w:val="Style13ptBold"/>
        </w:rPr>
        <w:t xml:space="preserve">Takahashi 15 </w:t>
      </w:r>
      <w:r w:rsidRPr="009D2170">
        <w:rPr>
          <w:sz w:val="20"/>
        </w:rPr>
        <w:t>(Sugio Takahashi is a Senior Fellow of the National Institute for Defense Studies and currently Deputy Director of the Office of Strategic Planning of Ministry of Defense in Tokyo, Japan. He has published extensively in the areas of nuclear strategy, the Japan-U.S. alliance, and East Asian regional security. May 2015, “Rebuilding Deterrence: Post-2015 Defense Guidelines Challenges Facing the U.S.-Japan Alliance,” Project 2049 Institute, &lt;http://project2049.net/documents/Takahashi_2015_Defense_Guidelines_Challenges_US_Japan_Alliance.pdf&gt; SK)</w:t>
      </w:r>
    </w:p>
    <w:p w14:paraId="719A7335" w14:textId="77777777" w:rsidR="00713FB1" w:rsidRPr="00DD41D7" w:rsidRDefault="00713FB1" w:rsidP="00713FB1">
      <w:pPr>
        <w:rPr>
          <w:sz w:val="16"/>
        </w:rPr>
      </w:pPr>
      <w:r w:rsidRPr="007A4D32">
        <w:rPr>
          <w:rStyle w:val="Emphasis"/>
        </w:rPr>
        <w:t>China’s military modernization is transforming the strategic landscape of the AsiaPacific region</w:t>
      </w:r>
      <w:r w:rsidRPr="00DD41D7">
        <w:rPr>
          <w:sz w:val="16"/>
        </w:rPr>
        <w:t xml:space="preserve">. Its growing A2/AD capability poses qualitatively different challenges to the U.S., which enjoyed threat-free access to battlefields since the end of the Cold War. </w:t>
      </w:r>
      <w:r w:rsidRPr="007A4D32">
        <w:rPr>
          <w:rStyle w:val="StyleUnderline"/>
        </w:rPr>
        <w:t xml:space="preserve">Now, the U.S. needs to fight not only on the battlefield, but it also needs to fight just to get to the battlefield. It is not just Chinese A2/AD capabilities that could be a serious threat in a “war” situation, but also “gray-zone” security challenges such as fait accompli and creeping expansion. </w:t>
      </w:r>
      <w:r w:rsidRPr="007A4D32">
        <w:rPr>
          <w:rStyle w:val="Emphasis"/>
        </w:rPr>
        <w:t>These all pose serious challenges for regional security</w:t>
      </w:r>
      <w:r w:rsidRPr="007A4D32">
        <w:rPr>
          <w:rStyle w:val="StyleUnderline"/>
        </w:rPr>
        <w:t>.</w:t>
      </w:r>
      <w:r w:rsidRPr="00DD41D7">
        <w:rPr>
          <w:sz w:val="16"/>
        </w:rPr>
        <w:t xml:space="preserve"> The combination of these two challenges makes the situation much more complex and challenging. </w:t>
      </w:r>
      <w:r w:rsidRPr="007A4D32">
        <w:rPr>
          <w:rStyle w:val="StyleUnderline"/>
        </w:rPr>
        <w:t xml:space="preserve">This is a kind of innovative approach that China has been taking. </w:t>
      </w:r>
      <w:r w:rsidRPr="007A4D32">
        <w:rPr>
          <w:rStyle w:val="Emphasis"/>
        </w:rPr>
        <w:t>To counter such challenges, the U.S.-Japan alliance also needs to produce innovative thinking. The U.S. and Japan revised the Defense Guidelines</w:t>
      </w:r>
      <w:r w:rsidRPr="007A4D32">
        <w:rPr>
          <w:rStyle w:val="StyleUnderline"/>
        </w:rPr>
        <w:t xml:space="preserve"> on April 27, 2015</w:t>
      </w:r>
      <w:r w:rsidRPr="00DD41D7">
        <w:rPr>
          <w:sz w:val="16"/>
        </w:rPr>
        <w:t xml:space="preserve">. But this is not an end in and of itself. </w:t>
      </w:r>
      <w:r w:rsidRPr="007A4D32">
        <w:rPr>
          <w:rStyle w:val="Emphasis"/>
        </w:rPr>
        <w:t>The goal is a start adapting to the emerging security challenges in the region. The alliance managers in Washington and Tokyo will be tested on whether they have a sufficient sense of innovation to counter the strategic transformation unfolding in the region</w:t>
      </w:r>
      <w:r w:rsidRPr="007A4D32">
        <w:rPr>
          <w:rStyle w:val="StyleUnderline"/>
        </w:rPr>
        <w:t>.</w:t>
      </w:r>
      <w:r w:rsidRPr="00DD41D7">
        <w:rPr>
          <w:sz w:val="16"/>
        </w:rPr>
        <w:t xml:space="preserve"> The Defense Guidelines will only count insomuch as sufficiently innovative measures are now taken to adapt to the new environment.</w:t>
      </w:r>
    </w:p>
    <w:p w14:paraId="4D42AA25" w14:textId="77777777" w:rsidR="00713FB1" w:rsidRPr="00D56A23" w:rsidRDefault="00713FB1" w:rsidP="00713FB1">
      <w:pPr>
        <w:pStyle w:val="Heading4"/>
        <w:rPr>
          <w:rStyle w:val="StyleUnderline"/>
          <w:sz w:val="26"/>
          <w:szCs w:val="26"/>
          <w:u w:val="none"/>
        </w:rPr>
      </w:pPr>
      <w:r>
        <w:rPr>
          <w:rStyle w:val="StyleUnderline"/>
          <w:sz w:val="26"/>
          <w:szCs w:val="26"/>
          <w:u w:val="none"/>
        </w:rPr>
        <w:t>Chinese Modernization causes proliferation</w:t>
      </w:r>
    </w:p>
    <w:p w14:paraId="11862AE1" w14:textId="0AFF47E6" w:rsidR="00713FB1" w:rsidRPr="00D56A23" w:rsidRDefault="00713FB1" w:rsidP="00713FB1">
      <w:pPr>
        <w:rPr>
          <w:rStyle w:val="StyleUnderline"/>
          <w:rFonts w:eastAsia="Calibri" w:cs="Times New Roman"/>
          <w:bCs/>
          <w:sz w:val="26"/>
          <w:u w:val="none"/>
        </w:rPr>
      </w:pPr>
      <w:r>
        <w:rPr>
          <w:b/>
          <w:sz w:val="26"/>
        </w:rPr>
        <w:t>Colby 15</w:t>
      </w:r>
      <w:r>
        <w:t>[</w:t>
      </w:r>
      <w:r w:rsidRPr="00AE4081">
        <w:t xml:space="preserve">Elbridge Colby is the Robert M. Gates Senior Fellow at the Center for a New American Security (CNAS), </w:t>
      </w:r>
      <w:r>
        <w:t>former</w:t>
      </w:r>
      <w:r w:rsidRPr="00AE4081">
        <w:t xml:space="preserve"> policy advisor to the Secretary of Defense’s Representative for the new Strategic Arms Reduction Treaty, expert advisor to the Congression</w:t>
      </w:r>
      <w:r>
        <w:t>al Strategic Posture Commission</w:t>
      </w:r>
      <w:r w:rsidRPr="00A554F6">
        <w:t xml:space="preserve">, Jan/Feb 2015, 28-37, “Asia Goes Nuclear," The National Interest, no. 135 </w:t>
      </w:r>
      <w:r w:rsidRPr="00A52B1B">
        <w:t>http://search.proquest.com/docview/1657576396?pq-origsite=summon&amp;accountid=10422</w:t>
      </w:r>
      <w:r w:rsidRPr="00A554F6">
        <w:t xml:space="preserve">, </w:t>
      </w:r>
      <w:r w:rsidRPr="00735629">
        <w:rPr>
          <w:rFonts w:eastAsia="Calibri" w:cs="Times New Roman"/>
          <w:bCs/>
          <w:sz w:val="18"/>
        </w:rPr>
        <w:t xml:space="preserve"> RA]</w:t>
      </w:r>
    </w:p>
    <w:p w14:paraId="6327C09E" w14:textId="77777777" w:rsidR="00713FB1" w:rsidRDefault="00713FB1" w:rsidP="00713FB1">
      <w:pPr>
        <w:rPr>
          <w:rStyle w:val="StyleUnderline"/>
        </w:rPr>
      </w:pPr>
      <w:r w:rsidRPr="008F5127">
        <w:rPr>
          <w:rStyle w:val="StyleUnderline"/>
        </w:rPr>
        <w:t>The loss of U.S. conventional advantages would leave Washington with a series of unpalatable options.</w:t>
      </w:r>
      <w:r w:rsidRPr="0059041F">
        <w:rPr>
          <w:sz w:val="16"/>
        </w:rPr>
        <w:t xml:space="preserve"> Relying more on nuclear weapons might raise the costs and </w:t>
      </w:r>
      <w:r w:rsidRPr="008F5127">
        <w:rPr>
          <w:rStyle w:val="StyleUnderline"/>
        </w:rPr>
        <w:t>risks of conventional war with China</w:t>
      </w:r>
      <w:r w:rsidRPr="0059041F">
        <w:rPr>
          <w:sz w:val="16"/>
        </w:rPr>
        <w:t xml:space="preserve"> and thus fortify deterrence, but those costs and risks would increasingly redound not only against the prc but also against the United States and its allies. </w:t>
      </w:r>
      <w:r w:rsidRPr="008F5127">
        <w:rPr>
          <w:rStyle w:val="StyleUnderline"/>
        </w:rPr>
        <w:t>Ignoring or refusing to confront the nuclear implications of China's growing conventional advantages, on the other hand, would increase the impetus toward proliferation among Washington's allies and partners.</w:t>
      </w:r>
      <w:r>
        <w:rPr>
          <w:rStyle w:val="StyleUnderline"/>
        </w:rPr>
        <w:t xml:space="preserve"> </w:t>
      </w:r>
      <w:r w:rsidRPr="0059041F">
        <w:rPr>
          <w:sz w:val="16"/>
        </w:rPr>
        <w:t xml:space="preserve">Such developments would put enormous pressure on what has been, since the end of the Cold War, a relatively easy dual pursuit of credible extended nuclear deterrence and nonproliferation. In the unipolar era, one policy served the other, and neither was very risky or costly. </w:t>
      </w:r>
      <w:r w:rsidRPr="008F5127">
        <w:rPr>
          <w:rStyle w:val="StyleUnderline"/>
        </w:rPr>
        <w:t>But during the darker days of the Cold War, there were bitter debates about whether the risks that extended deterrence involved for the United States were worth the benefits of nonproliferation. After the collapse of the Soviet Union, those debates effectively vanished. But as China grows stronger, it will be harder and riskier for the United States to credibly extend nuclear deterrence against Beijing to U.S. allies-perhaps much harder-which will mean that using it to forestall proliferation will also be harder and riskier. The greater the danger posed by China's military and the broader its ambitions, the less plausible it is that Washington will be able to-or will want to-serve both masters. Thus, the more threatening and ambitious Beijing appears, the less likely it is that the nuclear order of the Asia-Pacific will endure.</w:t>
      </w:r>
    </w:p>
    <w:p w14:paraId="07156729" w14:textId="77777777" w:rsidR="00713FB1" w:rsidRDefault="00713FB1" w:rsidP="00713FB1">
      <w:pPr>
        <w:rPr>
          <w:rStyle w:val="StyleUnderline"/>
        </w:rPr>
      </w:pPr>
    </w:p>
    <w:p w14:paraId="5B2349BD" w14:textId="77777777" w:rsidR="00713FB1" w:rsidRPr="00D77816" w:rsidRDefault="00713FB1" w:rsidP="00713FB1"/>
    <w:p w14:paraId="73D0BA30" w14:textId="77777777" w:rsidR="00713FB1" w:rsidRPr="000C5B81" w:rsidRDefault="00713FB1" w:rsidP="00713FB1"/>
    <w:p w14:paraId="2983BE2C" w14:textId="77777777" w:rsidR="00713FB1" w:rsidRPr="004C47C8" w:rsidRDefault="00713FB1" w:rsidP="00713FB1"/>
    <w:p w14:paraId="25806620" w14:textId="77777777" w:rsidR="00713FB1" w:rsidRPr="00333938" w:rsidRDefault="00713FB1" w:rsidP="006077DB">
      <w:pPr>
        <w:rPr>
          <w:rFonts w:asciiTheme="minorHAnsi" w:hAnsiTheme="minorHAnsi"/>
          <w:sz w:val="16"/>
        </w:rPr>
      </w:pPr>
    </w:p>
    <w:p w14:paraId="740C0F45" w14:textId="77777777" w:rsidR="006077DB" w:rsidRPr="006077DB" w:rsidRDefault="006077DB" w:rsidP="006077DB"/>
    <w:p w14:paraId="1619820A" w14:textId="5F9FB948" w:rsidR="002C3E5E" w:rsidRDefault="002C3E5E" w:rsidP="002C3E5E">
      <w:pPr>
        <w:pStyle w:val="Heading3"/>
      </w:pPr>
      <w:bookmarkStart w:id="56" w:name="_Toc456451919"/>
      <w:r>
        <w:lastRenderedPageBreak/>
        <w:t>Alliance Good –</w:t>
      </w:r>
      <w:r w:rsidR="00F40F63">
        <w:t xml:space="preserve"> North Korea</w:t>
      </w:r>
      <w:bookmarkEnd w:id="56"/>
    </w:p>
    <w:p w14:paraId="52A05D76" w14:textId="77777777" w:rsidR="00224BCB" w:rsidRDefault="00224BCB" w:rsidP="00224BCB">
      <w:pPr>
        <w:pStyle w:val="Heading4"/>
      </w:pPr>
      <w:r>
        <w:t xml:space="preserve">Specifically solves for North Korea and Korean peninsula unification </w:t>
      </w:r>
    </w:p>
    <w:p w14:paraId="6D2E66C2" w14:textId="77777777" w:rsidR="00224BCB" w:rsidRPr="000012B6" w:rsidRDefault="00224BCB" w:rsidP="00224BCB">
      <w:r w:rsidRPr="000012B6">
        <w:rPr>
          <w:rStyle w:val="Style13ptBold"/>
        </w:rPr>
        <w:t>Hoff 2016</w:t>
      </w:r>
      <w:r>
        <w:t xml:space="preserve">  </w:t>
      </w:r>
      <w:r w:rsidRPr="000012B6">
        <w:t xml:space="preserve">(Rachel Hoff Director of Defense Analysis American Action Forum, Next Steps for U.S. Japan Security cooperation, </w:t>
      </w:r>
      <w:r>
        <w:t xml:space="preserve">June, </w:t>
      </w:r>
      <w:r w:rsidRPr="000012B6">
        <w:t>http://spfusa.org/wp-content/uploads/2016/06/Hoff-Next-steps-US-Japan-security-cooperation.pdf)sw</w:t>
      </w:r>
    </w:p>
    <w:p w14:paraId="28291A16" w14:textId="77777777" w:rsidR="00224BCB" w:rsidRDefault="00224BCB" w:rsidP="00224BCB"/>
    <w:p w14:paraId="4BDA9057" w14:textId="77777777" w:rsidR="00224BCB" w:rsidRPr="00B6240E" w:rsidRDefault="00224BCB" w:rsidP="00224BCB">
      <w:r>
        <w:t xml:space="preserve">North Korea presents a serious but in some ways less complex threat, </w:t>
      </w:r>
      <w:r w:rsidRPr="005B5AEA">
        <w:rPr>
          <w:rStyle w:val="StyleUnderline"/>
        </w:rPr>
        <w:t>given that there is little or no daylight between U.S. and Japanese policymakers. North Korea’s fourth nuclear test in January of 2016, followed by a ballistic missile launch, drew renewed attention to the possibility of a nuclear-armed missile scenario</w:t>
      </w:r>
      <w:r>
        <w:t xml:space="preserve">. The threat posed to the Japanese homeland as well as U.S. bases and territories in the region is clear. </w:t>
      </w:r>
      <w:r w:rsidRPr="005B5AEA">
        <w:rPr>
          <w:rStyle w:val="StyleUnderline"/>
        </w:rPr>
        <w:t>For years, the United States and Japan have cooperated closely on ballistic missile defense, and this cooperation should continue and deepen. In particular, the alliance should pursue a landbased missile defense system</w:t>
      </w:r>
      <w:r>
        <w:t>, like Aegis Ashore, that would provide high-altitude</w:t>
      </w:r>
      <w:r w:rsidRPr="00B6240E">
        <w:t xml:space="preserve"> </w:t>
      </w:r>
      <w:r>
        <w:t xml:space="preserve">interception capability without needing to be deployed like sea-based systems. </w:t>
      </w:r>
      <w:r w:rsidRPr="005B5AEA">
        <w:rPr>
          <w:rStyle w:val="StyleUnderline"/>
        </w:rPr>
        <w:t>Increasing consistent missile defense coverage of Japanese territory and U.S. military assets would provide a deterrent effect against a North Korean missile attack,</w:t>
      </w:r>
      <w:r>
        <w:t xml:space="preserve"> as well. Another North Korean contingency for which the alliance should plan is a </w:t>
      </w:r>
      <w:r w:rsidRPr="005B5AEA">
        <w:rPr>
          <w:rStyle w:val="StyleUnderline"/>
        </w:rPr>
        <w:t>Korean Peninsula crisis scenario. In the event of active conflict between North and South Korea, U.S. military bases in Japan would provide critical logistical support</w:t>
      </w:r>
      <w:r>
        <w:t xml:space="preserve">. By </w:t>
      </w:r>
      <w:r w:rsidRPr="005B5AEA">
        <w:rPr>
          <w:rStyle w:val="StyleUnderline"/>
        </w:rPr>
        <w:t xml:space="preserve">invoking collective self-defense, Japan could provide additional basing support, logistics capabilities, and even operational defense of U.S. forces and bases. </w:t>
      </w:r>
      <w:r>
        <w:t>Though this activity would raise controversial history issues between the two neighbors, Japanese support would be critical to responding to an active conflict on the peninsula.</w:t>
      </w:r>
    </w:p>
    <w:p w14:paraId="0D93EF07" w14:textId="77777777" w:rsidR="00224BCB" w:rsidRPr="00224BCB" w:rsidRDefault="00224BCB" w:rsidP="00224BCB"/>
    <w:p w14:paraId="3B874028" w14:textId="3C5C3784" w:rsidR="00153264" w:rsidRDefault="00153264" w:rsidP="00153264">
      <w:pPr>
        <w:pStyle w:val="Heading3"/>
      </w:pPr>
      <w:bookmarkStart w:id="57" w:name="_Toc456451920"/>
      <w:r>
        <w:lastRenderedPageBreak/>
        <w:t>Alliance Good – Competitiveness</w:t>
      </w:r>
      <w:bookmarkEnd w:id="57"/>
    </w:p>
    <w:p w14:paraId="1030DFC8" w14:textId="77777777" w:rsidR="00153264" w:rsidRDefault="00153264" w:rsidP="00153264">
      <w:pPr>
        <w:pStyle w:val="Heading4"/>
      </w:pPr>
      <w:r>
        <w:t>US-Japan alliance is critical to US competitiveness.</w:t>
      </w:r>
    </w:p>
    <w:p w14:paraId="3E05B1C1" w14:textId="4A2AA780" w:rsidR="00153264" w:rsidRPr="00CF1AC6" w:rsidRDefault="00153264" w:rsidP="00153264">
      <w:r w:rsidRPr="000063E6">
        <w:t>Arthur</w:t>
      </w:r>
      <w:r>
        <w:t xml:space="preserve"> </w:t>
      </w:r>
      <w:r w:rsidRPr="000063E6">
        <w:rPr>
          <w:rStyle w:val="Style13ptBold"/>
        </w:rPr>
        <w:t>Herman</w:t>
      </w:r>
      <w:r>
        <w:t xml:space="preserve">, </w:t>
      </w:r>
      <w:r w:rsidRPr="000063E6">
        <w:t>3-24-</w:t>
      </w:r>
      <w:r w:rsidRPr="00CF1AC6">
        <w:rPr>
          <w:rStyle w:val="Style13ptBold"/>
        </w:rPr>
        <w:t>2014</w:t>
      </w:r>
      <w:r w:rsidRPr="00CF1AC6">
        <w:t>,</w:t>
      </w:r>
      <w:r>
        <w:t xml:space="preserve"> </w:t>
      </w:r>
      <w:r w:rsidRPr="000063E6">
        <w:t xml:space="preserve">Educated at the University of Minnesota and Johns Hopkins University in history and classics, Dr. Herman is a frequent contributor on defense, </w:t>
      </w:r>
      <w:r w:rsidRPr="00CF1AC6">
        <w:t xml:space="preserve">energy, and technology issues to Commentary magazine, the New York Post, National Review, and the Wall Street Journal, "Why America Needs Japan," Hudson Institute, </w:t>
      </w:r>
      <w:r w:rsidRPr="00A52B1B">
        <w:t>http://www.hudson.org/research/12449-why-america-needs-japan</w:t>
      </w:r>
    </w:p>
    <w:p w14:paraId="7B81187E" w14:textId="77777777" w:rsidR="00153264" w:rsidRPr="00932860" w:rsidRDefault="00153264" w:rsidP="00153264">
      <w:pPr>
        <w:rPr>
          <w:sz w:val="16"/>
        </w:rPr>
      </w:pPr>
      <w:r w:rsidRPr="00932860">
        <w:rPr>
          <w:sz w:val="16"/>
        </w:rPr>
        <w:t xml:space="preserve">But what observers in Japan may not realize is that Trump’s statements are not only inaccurate and out of date, but also do not reflect most Americans’ views of Japan these days — or the reality that </w:t>
      </w:r>
      <w:r w:rsidRPr="00C60BB6">
        <w:rPr>
          <w:rStyle w:val="Emphasis"/>
        </w:rPr>
        <w:t>America needs a strong and prosperous Japan</w:t>
      </w:r>
      <w:r w:rsidRPr="00932860">
        <w:rPr>
          <w:sz w:val="16"/>
        </w:rPr>
        <w:t xml:space="preserve"> almost as much as Japan needs a strong and prosperous America. </w:t>
      </w:r>
      <w:r w:rsidRPr="00932860">
        <w:rPr>
          <w:bCs/>
          <w:sz w:val="16"/>
        </w:rPr>
        <w:t>Sea change</w:t>
      </w:r>
      <w:r w:rsidRPr="00932860">
        <w:rPr>
          <w:sz w:val="16"/>
        </w:rPr>
        <w:t xml:space="preserve"> In the last decade, Pew Research Center </w:t>
      </w:r>
      <w:r w:rsidRPr="00C60BB6">
        <w:rPr>
          <w:rStyle w:val="Emphasis"/>
        </w:rPr>
        <w:t>polls consistently show that two out of three Americans have a favorable view of Japan, and</w:t>
      </w:r>
      <w:r w:rsidRPr="00932860">
        <w:rPr>
          <w:sz w:val="16"/>
        </w:rPr>
        <w:t xml:space="preserve"> according to a 2010 survey, </w:t>
      </w:r>
      <w:r w:rsidRPr="00C60BB6">
        <w:rPr>
          <w:rStyle w:val="Emphasis"/>
        </w:rPr>
        <w:t>three in five wanted to increase trade</w:t>
      </w:r>
      <w:r w:rsidRPr="00932860">
        <w:rPr>
          <w:sz w:val="16"/>
        </w:rPr>
        <w:t xml:space="preserve"> with Japan. By contrast, </w:t>
      </w:r>
      <w:r w:rsidRPr="00C60BB6">
        <w:rPr>
          <w:rStyle w:val="StyleUnderline"/>
        </w:rPr>
        <w:t>four in ten Americans see China as their leading economic challenger,</w:t>
      </w:r>
      <w:r w:rsidRPr="00932860">
        <w:rPr>
          <w:sz w:val="16"/>
        </w:rPr>
        <w:t xml:space="preserve"> and nearly </w:t>
      </w:r>
      <w:r w:rsidRPr="00C60BB6">
        <w:rPr>
          <w:rStyle w:val="StyleUnderline"/>
        </w:rPr>
        <w:t>half want Washington to be tougher with Beijing on economic matters</w:t>
      </w:r>
      <w:r w:rsidRPr="00932860">
        <w:rPr>
          <w:sz w:val="16"/>
        </w:rPr>
        <w:t xml:space="preserve">. That’s a big change from the 1980s, when American views of Japan were largely negative — reflecting a fear of Japan Inc. that is found in Trump’s overblown and outdated rhetoric. So what’s happened to change Americans’ views? First, the rise of Japan as a good corporate steward here in the U.S. Instead of the fearsome economic predators of 1980s myth, </w:t>
      </w:r>
      <w:r w:rsidRPr="00C60BB6">
        <w:rPr>
          <w:rStyle w:val="StyleUnderline"/>
        </w:rPr>
        <w:t>Japanese companies</w:t>
      </w:r>
      <w:r w:rsidRPr="00932860">
        <w:rPr>
          <w:sz w:val="16"/>
        </w:rPr>
        <w:t xml:space="preserve"> like Honda, Nissan and Toyota have opened auto plants in the U.S. that </w:t>
      </w:r>
      <w:r w:rsidRPr="00C60BB6">
        <w:rPr>
          <w:rStyle w:val="StyleUnderline"/>
        </w:rPr>
        <w:t>created more than 1.3 million jobs</w:t>
      </w:r>
      <w:r w:rsidRPr="00932860">
        <w:rPr>
          <w:sz w:val="16"/>
        </w:rPr>
        <w:t xml:space="preserve"> by 2013. They are also innovative partners in new manufacturing areas, such as robotics. Second has been the alarming rise of China as an aggressive economic and strategic challenge. Many who used to worry about Japan’s dominance over U.S. economic fortunes are now eager converts to the need to keep Japan as a strong economic partner. Ironically, Clyde Prestowitz, whose 1988 book “Trading Places” once set the fashion for Japan-bashing, now argues in a new book titled “Japan Restored” that </w:t>
      </w:r>
      <w:r w:rsidRPr="00C60BB6">
        <w:rPr>
          <w:rStyle w:val="Emphasis"/>
        </w:rPr>
        <w:t>Japan’s economic revival is essential both to America and the rest of the world.</w:t>
      </w:r>
      <w:r w:rsidRPr="00932860">
        <w:rPr>
          <w:sz w:val="16"/>
        </w:rPr>
        <w:t xml:space="preserve"> American policymakers, especially in Congress, also recognize that </w:t>
      </w:r>
      <w:r w:rsidRPr="00C60BB6">
        <w:rPr>
          <w:rStyle w:val="StyleUnderline"/>
        </w:rPr>
        <w:t>the</w:t>
      </w:r>
      <w:r w:rsidRPr="00932860">
        <w:rPr>
          <w:sz w:val="16"/>
        </w:rPr>
        <w:t xml:space="preserve"> 65-year-old mutual </w:t>
      </w:r>
      <w:r w:rsidRPr="00C60BB6">
        <w:rPr>
          <w:rStyle w:val="StyleUnderline"/>
        </w:rPr>
        <w:t>security pact between the U.S. and Japan</w:t>
      </w:r>
      <w:r w:rsidRPr="00932860">
        <w:rPr>
          <w:sz w:val="16"/>
        </w:rPr>
        <w:t xml:space="preserve"> — </w:t>
      </w:r>
      <w:r w:rsidRPr="00C60BB6">
        <w:rPr>
          <w:rStyle w:val="StyleUnderline"/>
        </w:rPr>
        <w:t>is the</w:t>
      </w:r>
      <w:r w:rsidRPr="00932860">
        <w:rPr>
          <w:sz w:val="16"/>
        </w:rPr>
        <w:t xml:space="preserve"> present and future </w:t>
      </w:r>
      <w:r w:rsidRPr="00C60BB6">
        <w:rPr>
          <w:rStyle w:val="StyleUnderline"/>
        </w:rPr>
        <w:t>anchor of collective security in the region</w:t>
      </w:r>
      <w:r w:rsidRPr="00932860">
        <w:rPr>
          <w:sz w:val="16"/>
        </w:rPr>
        <w:t xml:space="preserve">, whether it is </w:t>
      </w:r>
      <w:r w:rsidRPr="00C60BB6">
        <w:rPr>
          <w:rStyle w:val="StyleUnderline"/>
        </w:rPr>
        <w:t>dealing with China’s aggression</w:t>
      </w:r>
      <w:r w:rsidRPr="00932860">
        <w:rPr>
          <w:sz w:val="16"/>
        </w:rPr>
        <w:t xml:space="preserve"> in the East </w:t>
      </w:r>
      <w:r w:rsidRPr="00C60BB6">
        <w:rPr>
          <w:rStyle w:val="StyleUnderline"/>
        </w:rPr>
        <w:t>and</w:t>
      </w:r>
      <w:r w:rsidRPr="00932860">
        <w:rPr>
          <w:sz w:val="16"/>
        </w:rPr>
        <w:t xml:space="preserve"> South China Seas or confronting </w:t>
      </w:r>
      <w:r w:rsidRPr="00C60BB6">
        <w:rPr>
          <w:rStyle w:val="StyleUnderline"/>
        </w:rPr>
        <w:t xml:space="preserve">North Korea’s nuclear challenge. </w:t>
      </w:r>
      <w:r w:rsidRPr="00932860">
        <w:rPr>
          <w:sz w:val="16"/>
        </w:rPr>
        <w:t xml:space="preserve">Not only is more security cooperation between the two countries needed in the air, on the seas and in the space and cyber realms. </w:t>
      </w:r>
      <w:r w:rsidRPr="009A3821">
        <w:rPr>
          <w:rStyle w:val="Emphasis"/>
        </w:rPr>
        <w:t>More direct cooperation in developing the advanced defense systems of the future is required, if America is going to meet its commitment to using advanced technologies to overmatch potential conventional foes</w:t>
      </w:r>
      <w:r w:rsidRPr="00932860">
        <w:rPr>
          <w:sz w:val="16"/>
        </w:rPr>
        <w:t xml:space="preserve">, </w:t>
      </w:r>
      <w:r w:rsidRPr="00AE0AC4">
        <w:rPr>
          <w:rStyle w:val="StyleUnderline"/>
        </w:rPr>
        <w:t>whether in the areas of unmanned systems, artificial intelligence, robots and miniaturization, or hypersonic weapons and high-energy lasers. As the world’s second-most advanced high-tech economy, Japan is the perfect partner for these and other ventures into the future of modern defense and security. This would make both Japan and America safe.</w:t>
      </w:r>
      <w:r w:rsidRPr="00932860">
        <w:rPr>
          <w:sz w:val="16"/>
        </w:rPr>
        <w:t xml:space="preserve"> One recent example drives this point home. The FBI recently had a major legal flap with Apple over encryption of a terrorist’s cell phone, until it found a company that was able to unlock the encryption software Apple — and everyone else — thought was impregnable. That company was an Israeli data extraction company called Cellebrite, which also happens to be a subsidiary of Sun Corporation, a Japanese IT company based in Nagoya. Japan to the rescue. It’s a refrain Americans are going to be hearing more often. And </w:t>
      </w:r>
      <w:r w:rsidRPr="00AE0AC4">
        <w:rPr>
          <w:rStyle w:val="StyleUnderline"/>
        </w:rPr>
        <w:t>no amount of Japan-bashing rhetoric from a single presidential candidate is going to change the growing U.S.-Japan partnership, now and in the coming decade</w:t>
      </w:r>
      <w:r w:rsidRPr="00932860">
        <w:rPr>
          <w:sz w:val="16"/>
        </w:rPr>
        <w:t>.</w:t>
      </w:r>
    </w:p>
    <w:p w14:paraId="44974BDA" w14:textId="77777777" w:rsidR="00153264" w:rsidRPr="00153264" w:rsidRDefault="00153264" w:rsidP="00153264"/>
    <w:p w14:paraId="6B9E6ED4" w14:textId="29EF9CC5" w:rsidR="002C3E5E" w:rsidRDefault="002C3E5E" w:rsidP="002C3E5E">
      <w:pPr>
        <w:pStyle w:val="Heading3"/>
      </w:pPr>
      <w:bookmarkStart w:id="58" w:name="_Toc456451921"/>
      <w:r>
        <w:lastRenderedPageBreak/>
        <w:t>Alliance Good –</w:t>
      </w:r>
      <w:r w:rsidR="00F40F63">
        <w:t xml:space="preserve"> Heg</w:t>
      </w:r>
      <w:bookmarkEnd w:id="58"/>
    </w:p>
    <w:p w14:paraId="1587CD73" w14:textId="77777777" w:rsidR="00DD40BC" w:rsidRDefault="00DD40BC" w:rsidP="00DD40BC">
      <w:pPr>
        <w:pStyle w:val="Heading4"/>
      </w:pPr>
      <w:r>
        <w:t xml:space="preserve">Impact - US-Japan alliance key to US promotion of regional stability and starting point for other US interests. </w:t>
      </w:r>
    </w:p>
    <w:p w14:paraId="15E16C4D" w14:textId="77777777" w:rsidR="00DD40BC" w:rsidRDefault="00DD40BC" w:rsidP="00DD40BC">
      <w:r w:rsidRPr="00BD056C">
        <w:rPr>
          <w:rStyle w:val="Style13ptBold"/>
        </w:rPr>
        <w:t>Tanaka</w:t>
      </w:r>
      <w:r>
        <w:t xml:space="preserve">, senior fellow at the Japan Center for International Exchange and chairman of the Institute for International Strategy at the Japan Research Institute, </w:t>
      </w:r>
      <w:r w:rsidRPr="00BD056C">
        <w:rPr>
          <w:rStyle w:val="Style13ptBold"/>
        </w:rPr>
        <w:t>2016</w:t>
      </w:r>
    </w:p>
    <w:p w14:paraId="0404904E" w14:textId="77777777" w:rsidR="00DD40BC" w:rsidRDefault="00DD40BC" w:rsidP="00DD40BC">
      <w:r>
        <w:t xml:space="preserve">(Hitoshi, “Trump and the future of the US–Japan alliance,” East Asia Forum, 13 July 2016, </w:t>
      </w:r>
      <w:r w:rsidRPr="009804AE">
        <w:t>http://www.eastasiaforum.org/2016/07/13/trump-and-the-future-of-the-us-japan-alliance/</w:t>
      </w:r>
      <w:r>
        <w:t>, accessed 7/16/16, ddi AV)</w:t>
      </w:r>
    </w:p>
    <w:p w14:paraId="3E20BB01" w14:textId="77777777" w:rsidR="00DD40BC" w:rsidRPr="0016123A" w:rsidRDefault="00DD40BC" w:rsidP="00DD40BC">
      <w:pPr>
        <w:rPr>
          <w:sz w:val="16"/>
        </w:rPr>
      </w:pPr>
      <w:r w:rsidRPr="0016123A">
        <w:rPr>
          <w:u w:val="single"/>
        </w:rPr>
        <w:t>The idea that Japan should pay all of the costs for US bases on its territory does not stand up to scrutiny.</w:t>
      </w:r>
      <w:r w:rsidRPr="0016123A">
        <w:rPr>
          <w:sz w:val="16"/>
        </w:rPr>
        <w:t xml:space="preserve"> </w:t>
      </w:r>
      <w:r w:rsidRPr="0016123A">
        <w:rPr>
          <w:u w:val="single"/>
        </w:rPr>
        <w:t>US military bases</w:t>
      </w:r>
      <w:r w:rsidRPr="0016123A">
        <w:rPr>
          <w:sz w:val="16"/>
        </w:rPr>
        <w:t xml:space="preserve"> in Japan are not merely for the defence of Japan; rather, they </w:t>
      </w:r>
      <w:r w:rsidRPr="0016123A">
        <w:rPr>
          <w:u w:val="single"/>
        </w:rPr>
        <w:t>serve a broader regional and global purpose within US security policy</w:t>
      </w:r>
      <w:r w:rsidRPr="0016123A">
        <w:rPr>
          <w:sz w:val="16"/>
        </w:rPr>
        <w:t xml:space="preserve">. </w:t>
      </w:r>
      <w:r w:rsidRPr="0016123A">
        <w:rPr>
          <w:u w:val="single"/>
        </w:rPr>
        <w:t>The US Navy’s Seventh Fleet</w:t>
      </w:r>
      <w:r w:rsidRPr="0016123A">
        <w:rPr>
          <w:sz w:val="16"/>
        </w:rPr>
        <w:t xml:space="preserve">, for instance, which has an operational mandate covering the Western Pacific and Indian Oceans, </w:t>
      </w:r>
      <w:r w:rsidRPr="0016123A">
        <w:rPr>
          <w:u w:val="single"/>
        </w:rPr>
        <w:t>has its home port at the Yokosuka Naval Base</w:t>
      </w:r>
      <w:r w:rsidRPr="0016123A">
        <w:rPr>
          <w:sz w:val="16"/>
        </w:rPr>
        <w:t xml:space="preserve"> in Japan’s Kanagawa Prefecture. From there, </w:t>
      </w:r>
      <w:r w:rsidRPr="0016123A">
        <w:rPr>
          <w:u w:val="single"/>
        </w:rPr>
        <w:t>it supports American operations in the South China Sea, Afghanistan, and Iraq — all of which are intended primarily to further US interests.</w:t>
      </w:r>
      <w:r w:rsidRPr="0016123A">
        <w:rPr>
          <w:sz w:val="16"/>
        </w:rPr>
        <w:t xml:space="preserve"> </w:t>
      </w:r>
      <w:r w:rsidRPr="00C36EFE">
        <w:rPr>
          <w:rStyle w:val="StyleUnderline"/>
        </w:rPr>
        <w:t xml:space="preserve">Abandoning such a strategy would not benefit anybody in the region, let alone the United States. </w:t>
      </w:r>
      <w:r w:rsidRPr="0016123A">
        <w:rPr>
          <w:sz w:val="16"/>
        </w:rPr>
        <w:t xml:space="preserve">Despite its constitutional constraints, </w:t>
      </w:r>
      <w:r w:rsidRPr="0016123A">
        <w:rPr>
          <w:u w:val="single"/>
        </w:rPr>
        <w:t>Japan has gradually taken on a greater responsibility for advancing shared Japanese and US interests in Asia</w:t>
      </w:r>
      <w:r w:rsidRPr="0016123A">
        <w:rPr>
          <w:sz w:val="16"/>
        </w:rPr>
        <w:t xml:space="preserve">. Beginning in 1978, Japan rapidly increased its host-nation support for US bases. Under the most recent agreement, signed in December 2015, Japan will pay ¥190 billion (US$1.67 billion) per year in direct costs for US bases over the next five years in addition to hundreds of billions of yen more in related costs to support the US presence. </w:t>
      </w:r>
      <w:r w:rsidRPr="0016123A">
        <w:rPr>
          <w:u w:val="single"/>
        </w:rPr>
        <w:t>Japan’s level of host-nation support is overwhelmingly more generous than that of any other US ally</w:t>
      </w:r>
      <w:r w:rsidRPr="0016123A">
        <w:rPr>
          <w:sz w:val="16"/>
        </w:rPr>
        <w:t xml:space="preserve">. </w:t>
      </w:r>
      <w:r w:rsidRPr="0016123A">
        <w:rPr>
          <w:u w:val="single"/>
        </w:rPr>
        <w:t>Japan has also been increasing its contributions to US efforts to promote regional stability</w:t>
      </w:r>
      <w:r w:rsidRPr="0016123A">
        <w:rPr>
          <w:sz w:val="16"/>
        </w:rPr>
        <w:t xml:space="preserve">. For instance, </w:t>
      </w:r>
      <w:r w:rsidRPr="0016123A">
        <w:rPr>
          <w:u w:val="single"/>
        </w:rPr>
        <w:t>the US–Japan Defense Cooperation Guidelines were revised in 1997,</w:t>
      </w:r>
      <w:r w:rsidRPr="0016123A">
        <w:rPr>
          <w:sz w:val="16"/>
        </w:rPr>
        <w:t xml:space="preserve"> expanding the provision of Japan Self-Defense Forces (SDF) rear-area support to the US military, and again in April 2015, </w:t>
      </w:r>
      <w:r w:rsidRPr="0016123A">
        <w:rPr>
          <w:u w:val="single"/>
        </w:rPr>
        <w:t xml:space="preserve">paving the way for the September 2015 security-related bills and recognition of the SDF’s exercise of limited forms of collective self-defence. </w:t>
      </w:r>
      <w:r w:rsidRPr="0016123A">
        <w:rPr>
          <w:sz w:val="16"/>
        </w:rPr>
        <w:t>These changes were all warmly welcomed by the United States as supporting the US-Japan alliance.</w:t>
      </w:r>
    </w:p>
    <w:p w14:paraId="08B2F7D3" w14:textId="77777777" w:rsidR="00DD40BC" w:rsidRDefault="00DD40BC" w:rsidP="00DD40BC"/>
    <w:p w14:paraId="685DF7EC" w14:textId="77777777" w:rsidR="00DD40BC" w:rsidRPr="00DD40BC" w:rsidRDefault="00DD40BC" w:rsidP="00DD40BC"/>
    <w:p w14:paraId="135FA097" w14:textId="77777777" w:rsidR="000509F3" w:rsidRDefault="000509F3" w:rsidP="000509F3">
      <w:pPr>
        <w:pStyle w:val="Heading4"/>
      </w:pPr>
      <w:r>
        <w:t>Japanese alliance k2 US strategic operations in East Asia</w:t>
      </w:r>
    </w:p>
    <w:p w14:paraId="56A08D35" w14:textId="77777777" w:rsidR="000509F3" w:rsidRPr="00BA217D" w:rsidRDefault="000509F3" w:rsidP="000509F3">
      <w:pPr>
        <w:rPr>
          <w:sz w:val="18"/>
          <w:szCs w:val="18"/>
        </w:rPr>
      </w:pPr>
      <w:r>
        <w:rPr>
          <w:rStyle w:val="Style13ptBold"/>
        </w:rPr>
        <w:t>Calder</w:t>
      </w:r>
      <w:r w:rsidRPr="00994176">
        <w:rPr>
          <w:rStyle w:val="Style13ptBold"/>
        </w:rPr>
        <w:t xml:space="preserve"> 16</w:t>
      </w:r>
      <w:r>
        <w:t xml:space="preserve"> </w:t>
      </w:r>
      <w:r w:rsidRPr="00994176">
        <w:rPr>
          <w:sz w:val="18"/>
          <w:szCs w:val="18"/>
        </w:rPr>
        <w:t>(</w:t>
      </w:r>
      <w:r>
        <w:rPr>
          <w:sz w:val="18"/>
          <w:szCs w:val="18"/>
        </w:rPr>
        <w:t>Kent E</w:t>
      </w:r>
      <w:r w:rsidRPr="00994176">
        <w:rPr>
          <w:sz w:val="18"/>
          <w:szCs w:val="18"/>
        </w:rPr>
        <w:t>., March 2016,</w:t>
      </w:r>
      <w:r w:rsidRPr="00C60BB6">
        <w:rPr>
          <w:rFonts w:ascii="Arial" w:hAnsi="Arial" w:cs="Arial"/>
          <w:color w:val="161818"/>
          <w:sz w:val="29"/>
          <w:szCs w:val="29"/>
          <w:shd w:val="clear" w:color="auto" w:fill="F9F9F9"/>
        </w:rPr>
        <w:t xml:space="preserve"> </w:t>
      </w:r>
      <w:r w:rsidRPr="00B851EB">
        <w:rPr>
          <w:sz w:val="18"/>
          <w:szCs w:val="18"/>
        </w:rPr>
        <w:t>Director, Reischauer Center for East Asian Studies</w:t>
      </w:r>
      <w:r>
        <w:rPr>
          <w:sz w:val="18"/>
          <w:szCs w:val="18"/>
        </w:rPr>
        <w:t xml:space="preserve">, </w:t>
      </w:r>
      <w:r w:rsidRPr="00994176">
        <w:rPr>
          <w:sz w:val="18"/>
          <w:szCs w:val="18"/>
        </w:rPr>
        <w:t>"</w:t>
      </w:r>
      <w:r w:rsidRPr="00B851EB">
        <w:t xml:space="preserve"> </w:t>
      </w:r>
      <w:r w:rsidRPr="00B851EB">
        <w:rPr>
          <w:sz w:val="18"/>
          <w:szCs w:val="18"/>
        </w:rPr>
        <w:t>U.S. Strategy for Asia and the U.S.-Japan Alliance</w:t>
      </w:r>
      <w:r w:rsidRPr="00994176">
        <w:rPr>
          <w:sz w:val="18"/>
          <w:szCs w:val="18"/>
        </w:rPr>
        <w:t xml:space="preserve">," NIDS International Security Seminar, </w:t>
      </w:r>
      <w:r w:rsidRPr="00234883">
        <w:rPr>
          <w:sz w:val="18"/>
          <w:szCs w:val="18"/>
        </w:rPr>
        <w:t>http://www.nids.go.jp/event/other/seminar/pdf/02.pdf</w:t>
      </w:r>
      <w:r w:rsidRPr="00994176">
        <w:rPr>
          <w:sz w:val="18"/>
          <w:szCs w:val="18"/>
        </w:rPr>
        <w:t>)</w:t>
      </w:r>
    </w:p>
    <w:p w14:paraId="6856079D" w14:textId="77777777" w:rsidR="000509F3" w:rsidRPr="00882E20" w:rsidRDefault="000509F3" w:rsidP="000509F3">
      <w:pPr>
        <w:rPr>
          <w:sz w:val="16"/>
        </w:rPr>
      </w:pPr>
      <w:r w:rsidRPr="00882E20">
        <w:rPr>
          <w:sz w:val="16"/>
        </w:rPr>
        <w:t xml:space="preserve">As noted throughout this paper, US strategic concerns with respect to Japan and the US-Japan alliance have evolved substantially from the days of the Korean War, when Japan’s principal importance, from a US standpoint, was as a staging area and source of off-shore procurements. </w:t>
      </w:r>
      <w:r w:rsidRPr="004E2B6C">
        <w:rPr>
          <w:rStyle w:val="StyleUnderline"/>
        </w:rPr>
        <w:t>As the Japanese economy has grown</w:t>
      </w:r>
      <w:r w:rsidRPr="00882E20">
        <w:rPr>
          <w:sz w:val="16"/>
        </w:rPr>
        <w:t xml:space="preserve"> and become more technically sophisticated, </w:t>
      </w:r>
      <w:r w:rsidRPr="004E2B6C">
        <w:rPr>
          <w:rStyle w:val="StyleUnderline"/>
        </w:rPr>
        <w:t>Japanese host nation support for US facilities</w:t>
      </w:r>
      <w:r w:rsidRPr="00882E20">
        <w:rPr>
          <w:sz w:val="16"/>
        </w:rPr>
        <w:t xml:space="preserve"> in Japan </w:t>
      </w:r>
      <w:r w:rsidRPr="004E2B6C">
        <w:rPr>
          <w:rStyle w:val="StyleUnderline"/>
        </w:rPr>
        <w:t>has become indispensable</w:t>
      </w:r>
      <w:r w:rsidRPr="00882E20">
        <w:rPr>
          <w:sz w:val="16"/>
        </w:rPr>
        <w:t xml:space="preserve">. Meanwhile, </w:t>
      </w:r>
      <w:r w:rsidRPr="004E2B6C">
        <w:rPr>
          <w:rStyle w:val="StyleUnderline"/>
        </w:rPr>
        <w:t>Japanese foreign assistance has also become important to strategic US allies like the Philippines, and strategic non-aligned nations with whom Japan maintains friendly ties, such as Vietnam and Indonesia as well.</w:t>
      </w:r>
      <w:r w:rsidRPr="00882E20">
        <w:rPr>
          <w:sz w:val="16"/>
        </w:rPr>
        <w:t xml:space="preserve"> Since the 1980s the collaborative activities of Japanese and US firms, in defense production as well as research and development, have likewise intensified. With the advent of the Abe administration in late 2012 and new arm export principles in early 2014, followed by new legislation supportive of collective self-defense during 2015, </w:t>
      </w:r>
      <w:r w:rsidRPr="004E2B6C">
        <w:rPr>
          <w:rStyle w:val="StyleUnderline"/>
        </w:rPr>
        <w:t>Japan’s capacity to cooperate with US strategic aspirations in Asia is clearly expanding</w:t>
      </w:r>
      <w:r w:rsidRPr="00882E20">
        <w:rPr>
          <w:sz w:val="16"/>
        </w:rPr>
        <w:t xml:space="preserve">. The question is how this relates to American strategic designs. The Obama administration declared a “pivot”, later re-defined as a “rebalancing” toward Asia. This did involve substantial new commitments to Asia, including an announcement that 60 percent of US Navy assets would be deployed in the Pacific by 2020.13 The rebalancing announcements were relatively vague, however, in their initial application to Northeast Asia. Most public definitions spoke of “maintaining” capacities in the Northeast, with “augmentation” coming mainly in Southeast and South Asia, relating to the energy sea lanes and counterterrorism. The one significant new deployment of US forces announced was of 2500 Marines to be rotated through a new facility in Darwin, Australia.14 </w:t>
      </w:r>
      <w:r w:rsidRPr="004E2B6C">
        <w:rPr>
          <w:rStyle w:val="StyleUnderline"/>
        </w:rPr>
        <w:t>The deepening North Korean nuclear and missile threat of the last few years</w:t>
      </w:r>
      <w:r w:rsidRPr="00882E20">
        <w:rPr>
          <w:sz w:val="16"/>
        </w:rPr>
        <w:t>, however,</w:t>
      </w:r>
      <w:r w:rsidRPr="004E2B6C">
        <w:rPr>
          <w:rStyle w:val="StyleUnderline"/>
        </w:rPr>
        <w:t xml:space="preserve"> has provoked renewed priority to strengthened US capabilities in Japan and Korea.</w:t>
      </w:r>
      <w:r w:rsidRPr="00882E20">
        <w:rPr>
          <w:sz w:val="16"/>
        </w:rPr>
        <w:t xml:space="preserve"> The US has, for example, announced an intention to deploy a second sophisticated surveillance radar in Japan to track North Korean missiles, together with ground-based interceptors. With collective self-defense now formally legitimate in Japan, and with the North Korean missile threat rising, </w:t>
      </w:r>
      <w:r w:rsidRPr="00BA217D">
        <w:rPr>
          <w:rStyle w:val="StyleUnderline"/>
        </w:rPr>
        <w:t>US-Japan missile defense cooperation will likely be a priority topic for the two countries in coming years</w:t>
      </w:r>
      <w:r w:rsidRPr="00882E20">
        <w:rPr>
          <w:sz w:val="16"/>
        </w:rPr>
        <w:t xml:space="preserve">, just as THAAD cooperation is becoming a serious issue in US-Korea defense negotiations as well. Defense of the energy sea lanes between Japan and the Persian Gulf, including the strategically important East and South China Seas, takes on a new dimension with the introduction of collective selfdefense, and this could well have a place in emerging US strategy. Japan and the United States share a strong interest in the stability of nations in the “arc of crisis” surrounding Saudi Arabia, including important nations such as Oman and Egypt where conflict is not occurring but where stability is precarious. Oman would seem a particularly strategic candidate for deepened bilateral support, given its location on the Strait of Hormuz, its membership in the Gulf Cooperation Council, and its stable relations with both Saudi Arabia and Iran. Oman could be an ideal location for deepened Japanese security involvement, especially given Japan’s strong mine-sweeping capabilities and Oman’s location.15 The 2014 Quadrennial Defense Review, and other recent explications </w:t>
      </w:r>
      <w:r w:rsidRPr="00882E20">
        <w:rPr>
          <w:sz w:val="16"/>
        </w:rPr>
        <w:lastRenderedPageBreak/>
        <w:t xml:space="preserve">of US strategy, stress a rebalancing of American capabilities, not only geographically, but also for a broader spectrum of conflict.16 This is said to mandate the strengthening of capacities in such areas as robotics, cyber-security, and directed-energy weapons. The Pentagon is said to be looking particularly for innovative ideas outside defense, that help develop disruptive technologies in the security realm, much as advances in optoelectronics and guidance systems led to cruise missiles and other stand-off weaponry that proved so effective in the Gulf War a quarter century ago. This could be an area where US strategy meshes closely with the capabilities of the US-Japan alliance in future years. </w:t>
      </w:r>
    </w:p>
    <w:p w14:paraId="476EF850" w14:textId="77777777" w:rsidR="000509F3" w:rsidRPr="00677E97" w:rsidRDefault="000509F3" w:rsidP="000509F3"/>
    <w:p w14:paraId="4F5E8354" w14:textId="77777777" w:rsidR="000509F3" w:rsidRPr="000509F3" w:rsidRDefault="000509F3" w:rsidP="000509F3"/>
    <w:p w14:paraId="27FD676C" w14:textId="77777777" w:rsidR="002C3E5E" w:rsidRPr="002C3E5E" w:rsidRDefault="002C3E5E" w:rsidP="002C3E5E"/>
    <w:p w14:paraId="663949FA" w14:textId="77777777" w:rsidR="00EC4016" w:rsidRDefault="00EC4016" w:rsidP="00EC4016">
      <w:pPr>
        <w:pStyle w:val="Heading3"/>
      </w:pPr>
      <w:bookmarkStart w:id="59" w:name="_Toc456451922"/>
      <w:r>
        <w:lastRenderedPageBreak/>
        <w:t>China War Impact</w:t>
      </w:r>
      <w:bookmarkEnd w:id="59"/>
    </w:p>
    <w:p w14:paraId="3ED7D715" w14:textId="77777777" w:rsidR="00EC4016" w:rsidRPr="00EC1B9C" w:rsidRDefault="00EC4016" w:rsidP="00EC4016">
      <w:pPr>
        <w:pStyle w:val="Heading4"/>
      </w:pPr>
      <w:r>
        <w:t xml:space="preserve">US-China hostilities cause great-power war and nuclear proliferation spurs regional nuclear arms race – escalates to nuclear exchange. </w:t>
      </w:r>
    </w:p>
    <w:p w14:paraId="7963239B" w14:textId="2519766F" w:rsidR="00EC4016" w:rsidRPr="00E813B5" w:rsidRDefault="00EC4016" w:rsidP="00EC4016">
      <w:r w:rsidRPr="00E813B5">
        <w:rPr>
          <w:rStyle w:val="Style13ptBold"/>
          <w:sz w:val="28"/>
        </w:rPr>
        <w:t>Kroenig</w:t>
      </w:r>
      <w:r w:rsidRPr="00062209">
        <w:rPr>
          <w:rStyle w:val="Style13ptBold"/>
        </w:rPr>
        <w:t xml:space="preserve">, June 2016 </w:t>
      </w:r>
      <w:r w:rsidRPr="00E813B5">
        <w:t xml:space="preserve">Associate Professor in the Department of Government and School of Foreign Service at Georgetown University and a Senior Fellow in the Brent Scowcroft Center on International Security at the Atlantic Council, </w:t>
      </w:r>
      <w:r w:rsidRPr="00062209">
        <w:t>2016</w:t>
      </w:r>
      <w:r>
        <w:rPr>
          <w:rStyle w:val="Style13ptBold"/>
          <w:sz w:val="28"/>
        </w:rPr>
        <w:t xml:space="preserve"> </w:t>
      </w:r>
      <w:r w:rsidRPr="00E813B5">
        <w:t xml:space="preserve">(Matthew, “Approaching Critical Mass: Asia’s Multipolar Nuclear Future,” The National Bureau of Asian Research, NBR Special Report #58, June 2016, </w:t>
      </w:r>
      <w:r w:rsidRPr="00A52B1B">
        <w:t>http://www.nbr.org/publications/specialreport/pdf/free/083116/SR58_Approaching_Critical_Mass_June2016.pdf</w:t>
      </w:r>
      <w:r w:rsidRPr="00E813B5">
        <w:t xml:space="preserve">, accessed 7/13/16, ddi AV) </w:t>
      </w:r>
    </w:p>
    <w:p w14:paraId="6B59EF7C" w14:textId="77777777" w:rsidR="00EC4016" w:rsidRDefault="00EC4016" w:rsidP="00EC4016">
      <w:pPr>
        <w:rPr>
          <w:sz w:val="16"/>
        </w:rPr>
      </w:pPr>
      <w:r w:rsidRPr="00062209">
        <w:rPr>
          <w:rStyle w:val="StyleUnderline"/>
        </w:rPr>
        <w:t>Asia is</w:t>
      </w:r>
      <w:r w:rsidRPr="0048137B">
        <w:rPr>
          <w:sz w:val="16"/>
        </w:rPr>
        <w:t xml:space="preserve"> arguably </w:t>
      </w:r>
      <w:r w:rsidRPr="00062209">
        <w:rPr>
          <w:rStyle w:val="Emphasis"/>
        </w:rPr>
        <w:t xml:space="preserve">the world’s most important </w:t>
      </w:r>
      <w:r w:rsidRPr="00062209">
        <w:rPr>
          <w:rStyle w:val="StyleUnderline"/>
        </w:rPr>
        <w:t>geostrategic region</w:t>
      </w:r>
      <w:r w:rsidRPr="0048137B">
        <w:rPr>
          <w:sz w:val="16"/>
        </w:rPr>
        <w:t xml:space="preserve">. </w:t>
      </w:r>
      <w:r w:rsidRPr="00E813B5">
        <w:rPr>
          <w:rStyle w:val="StyleUnderline"/>
        </w:rPr>
        <w:t xml:space="preserve">Many </w:t>
      </w:r>
      <w:r w:rsidRPr="0048137B">
        <w:rPr>
          <w:sz w:val="16"/>
        </w:rPr>
        <w:t>had</w:t>
      </w:r>
      <w:r w:rsidRPr="00E813B5">
        <w:rPr>
          <w:rStyle w:val="StyleUnderline"/>
        </w:rPr>
        <w:t xml:space="preserve"> hoped that its future could be characterized by </w:t>
      </w:r>
      <w:r w:rsidRPr="0048137B">
        <w:rPr>
          <w:sz w:val="16"/>
        </w:rPr>
        <w:t>great-power accord,</w:t>
      </w:r>
      <w:r w:rsidRPr="00E813B5">
        <w:rPr>
          <w:rStyle w:val="StyleUnderline"/>
        </w:rPr>
        <w:t xml:space="preserve"> increasing economic interdependence, and cooperation</w:t>
      </w:r>
      <w:r w:rsidRPr="0048137B">
        <w:rPr>
          <w:sz w:val="16"/>
        </w:rPr>
        <w:t xml:space="preserve">, but </w:t>
      </w:r>
      <w:r w:rsidRPr="00E813B5">
        <w:rPr>
          <w:rStyle w:val="StyleUnderline"/>
        </w:rPr>
        <w:t xml:space="preserve">as China has become more powerful and assertive </w:t>
      </w:r>
      <w:r w:rsidRPr="0048137B">
        <w:rPr>
          <w:sz w:val="16"/>
        </w:rPr>
        <w:t xml:space="preserve">in recent years, it is clear that alternative, more conflictual dynamics are also possible. Major theories of international relations assess that </w:t>
      </w:r>
      <w:r w:rsidRPr="00E813B5">
        <w:rPr>
          <w:rStyle w:val="StyleUnderline"/>
        </w:rPr>
        <w:t xml:space="preserve">the United States and China </w:t>
      </w:r>
      <w:r w:rsidRPr="0048137B">
        <w:rPr>
          <w:sz w:val="16"/>
        </w:rPr>
        <w:t>may</w:t>
      </w:r>
      <w:r w:rsidRPr="00E813B5">
        <w:rPr>
          <w:rStyle w:val="StyleUnderline"/>
        </w:rPr>
        <w:t xml:space="preserve"> face a higher risk of great-power war than any other dyad</w:t>
      </w:r>
      <w:r w:rsidRPr="0048137B">
        <w:rPr>
          <w:sz w:val="16"/>
        </w:rPr>
        <w:t xml:space="preserve"> on the planet. And </w:t>
      </w:r>
      <w:r w:rsidRPr="00E813B5">
        <w:rPr>
          <w:rStyle w:val="StyleUnderline"/>
        </w:rPr>
        <w:t>in the event of hostilities</w:t>
      </w:r>
      <w:r w:rsidRPr="0048137B">
        <w:rPr>
          <w:sz w:val="16"/>
        </w:rPr>
        <w:t xml:space="preserve"> between these two powers, </w:t>
      </w:r>
      <w:r w:rsidRPr="00062209">
        <w:rPr>
          <w:rStyle w:val="Emphasis"/>
        </w:rPr>
        <w:t>scenarios that result in nuclear exchange are conceivable</w:t>
      </w:r>
      <w:r w:rsidRPr="0048137B">
        <w:rPr>
          <w:sz w:val="16"/>
        </w:rPr>
        <w:t xml:space="preserve">. In addition, </w:t>
      </w:r>
      <w:r w:rsidRPr="00E813B5">
        <w:rPr>
          <w:rStyle w:val="StyleUnderline"/>
        </w:rPr>
        <w:t xml:space="preserve">North Korea continues to pursue nuclear capabilities and threaten regional order and stability. If U.S. allies in the region </w:t>
      </w:r>
      <w:r w:rsidRPr="0048137B">
        <w:rPr>
          <w:sz w:val="16"/>
        </w:rPr>
        <w:t>come to</w:t>
      </w:r>
      <w:r w:rsidRPr="00E813B5">
        <w:rPr>
          <w:rStyle w:val="StyleUnderline"/>
        </w:rPr>
        <w:t xml:space="preserve"> believe that </w:t>
      </w:r>
      <w:r w:rsidRPr="00062209">
        <w:rPr>
          <w:rStyle w:val="Emphasis"/>
        </w:rPr>
        <w:t>they can no longer count on the United States</w:t>
      </w:r>
      <w:r w:rsidRPr="00E813B5">
        <w:rPr>
          <w:rStyle w:val="StyleUnderline"/>
        </w:rPr>
        <w:t xml:space="preserve"> to provide for their security, some states may feel compelled to</w:t>
      </w:r>
      <w:r w:rsidRPr="0048137B">
        <w:rPr>
          <w:sz w:val="16"/>
        </w:rPr>
        <w:t xml:space="preserve"> </w:t>
      </w:r>
      <w:r w:rsidRPr="00E813B5">
        <w:rPr>
          <w:rStyle w:val="StyleUnderline"/>
        </w:rPr>
        <w:t>take matters into their own hands</w:t>
      </w:r>
      <w:r w:rsidRPr="0048137B">
        <w:rPr>
          <w:sz w:val="16"/>
        </w:rPr>
        <w:t>, potentially</w:t>
      </w:r>
      <w:r w:rsidRPr="00E813B5">
        <w:rPr>
          <w:rStyle w:val="StyleUnderline"/>
        </w:rPr>
        <w:t xml:space="preserve"> developing independent nuclear capabilities and </w:t>
      </w:r>
      <w:r w:rsidRPr="00062209">
        <w:rPr>
          <w:rStyle w:val="Emphasis"/>
        </w:rPr>
        <w:t>spurring a regional nuclear arms race.</w:t>
      </w:r>
      <w:r w:rsidRPr="00E813B5">
        <w:rPr>
          <w:rStyle w:val="StyleUnderline"/>
        </w:rPr>
        <w:t xml:space="preserve"> </w:t>
      </w:r>
      <w:r w:rsidRPr="0048137B">
        <w:rPr>
          <w:sz w:val="16"/>
        </w:rPr>
        <w:t xml:space="preserve">Furthermore, </w:t>
      </w:r>
      <w:r w:rsidRPr="00E813B5">
        <w:rPr>
          <w:rStyle w:val="StyleUnderline"/>
        </w:rPr>
        <w:t xml:space="preserve">India and Pakistan have engaged in a series of high-stakes nuclear crises </w:t>
      </w:r>
      <w:r w:rsidRPr="0048137B">
        <w:rPr>
          <w:sz w:val="16"/>
        </w:rPr>
        <w:t xml:space="preserve">over the course of the past decade, </w:t>
      </w:r>
      <w:r w:rsidRPr="00E813B5">
        <w:rPr>
          <w:rStyle w:val="StyleUnderline"/>
        </w:rPr>
        <w:t>and additional countries in Asia may seek to acquire nuclear weapons</w:t>
      </w:r>
      <w:r w:rsidRPr="0048137B">
        <w:rPr>
          <w:sz w:val="16"/>
        </w:rPr>
        <w:t xml:space="preserve"> over time. </w:t>
      </w:r>
      <w:r w:rsidRPr="00E813B5">
        <w:rPr>
          <w:rStyle w:val="StyleUnderline"/>
        </w:rPr>
        <w:t xml:space="preserve">As the number of nuclear powers in the region increases, </w:t>
      </w:r>
      <w:r w:rsidRPr="00062209">
        <w:rPr>
          <w:rStyle w:val="Emphasis"/>
        </w:rPr>
        <w:t>so too do the risks of dangerous nuclear escalation and even nuclear exchange</w:t>
      </w:r>
      <w:r w:rsidRPr="00E813B5">
        <w:rPr>
          <w:rStyle w:val="StyleUnderline"/>
        </w:rPr>
        <w:t>.</w:t>
      </w:r>
      <w:r w:rsidRPr="0048137B">
        <w:rPr>
          <w:sz w:val="16"/>
        </w:rPr>
        <w:t xml:space="preserve"> In short, </w:t>
      </w:r>
      <w:r w:rsidRPr="00E813B5">
        <w:rPr>
          <w:rStyle w:val="StyleUnderline"/>
        </w:rPr>
        <w:t>Asia may be approaching a critical mass</w:t>
      </w:r>
      <w:r w:rsidRPr="0048137B">
        <w:rPr>
          <w:sz w:val="16"/>
        </w:rPr>
        <w:t xml:space="preserve">. The stakes are high, and </w:t>
      </w:r>
      <w:r w:rsidRPr="00062209">
        <w:rPr>
          <w:rStyle w:val="Emphasis"/>
        </w:rPr>
        <w:t>it is critical that Washington gets right its nuclear deterrence and assurance policies in Asia</w:t>
      </w:r>
      <w:r w:rsidRPr="0048137B">
        <w:rPr>
          <w:sz w:val="16"/>
        </w:rPr>
        <w:t xml:space="preserve">. </w:t>
      </w:r>
    </w:p>
    <w:p w14:paraId="3F7551AF" w14:textId="2C3396EA" w:rsidR="00B2557D" w:rsidRDefault="00B2557D" w:rsidP="00B2557D">
      <w:pPr>
        <w:pStyle w:val="Heading2"/>
      </w:pPr>
      <w:bookmarkStart w:id="60" w:name="_Toc456451923"/>
      <w:r>
        <w:lastRenderedPageBreak/>
        <w:t xml:space="preserve">Impacts – </w:t>
      </w:r>
      <w:r w:rsidR="006A6C91">
        <w:t>Japanese Proliferation</w:t>
      </w:r>
      <w:bookmarkEnd w:id="60"/>
    </w:p>
    <w:p w14:paraId="12CB69F0" w14:textId="16415DF3" w:rsidR="001E125B" w:rsidRDefault="001E125B" w:rsidP="001E125B">
      <w:pPr>
        <w:pStyle w:val="Heading3"/>
      </w:pPr>
      <w:bookmarkStart w:id="61" w:name="_Toc456451924"/>
      <w:r>
        <w:lastRenderedPageBreak/>
        <w:t>Japanese Proliferation Bad – NPT</w:t>
      </w:r>
      <w:bookmarkEnd w:id="61"/>
    </w:p>
    <w:p w14:paraId="66D3EE8E" w14:textId="00FED7F0" w:rsidR="00170603" w:rsidRPr="00321E61" w:rsidRDefault="00170603" w:rsidP="00170603">
      <w:pPr>
        <w:pStyle w:val="Heading4"/>
      </w:pPr>
      <w:r>
        <w:t>Perception of abandonment c</w:t>
      </w:r>
      <w:r w:rsidRPr="00321E61">
        <w:t>auses Japan to develop nuclear weapons – collapses the NPT.</w:t>
      </w:r>
    </w:p>
    <w:p w14:paraId="6B73B2B2" w14:textId="77777777" w:rsidR="00170603" w:rsidRDefault="00170603" w:rsidP="00170603">
      <w:r w:rsidRPr="00A35A5F">
        <w:rPr>
          <w:rStyle w:val="Style13ptBold"/>
        </w:rPr>
        <w:t>Santoro &amp; Warden, 2015</w:t>
      </w:r>
      <w:r w:rsidRPr="00A35A5F">
        <w:rPr>
          <w:rStyle w:val="Style13ptBold"/>
        </w:rPr>
        <w:br/>
      </w:r>
      <w:r>
        <w:t>David Santoro is a senior fellow at the Pacific Forum CSIS. John K. Warden is a WSD-Handa fellow at the Pacific Forum CSIS. Warden also debated for some school in Illinois at some point. "Assuring Japan and South Korea in the Second Nuclear Age." The Washington Quarterly 38.1 (2015): 147-165.</w:t>
      </w:r>
    </w:p>
    <w:p w14:paraId="509B5332" w14:textId="77777777" w:rsidR="00170603" w:rsidRDefault="00170603" w:rsidP="00170603">
      <w:pPr>
        <w:rPr>
          <w:rStyle w:val="StyleUnderline"/>
        </w:rPr>
      </w:pPr>
      <w:r w:rsidRPr="00A35A5F">
        <w:rPr>
          <w:sz w:val="16"/>
        </w:rPr>
        <w:t xml:space="preserve">In the second nuclear age, </w:t>
      </w:r>
      <w:r w:rsidRPr="00A35A5F">
        <w:rPr>
          <w:rStyle w:val="StyleUnderline"/>
        </w:rPr>
        <w:t>it is more difficult for the United States to assure its Northeast Asian allies than it was during the Cold War</w:t>
      </w:r>
      <w:r w:rsidRPr="00A35A5F">
        <w:rPr>
          <w:sz w:val="16"/>
        </w:rPr>
        <w:t xml:space="preserve">. James Schoff notes that during the Cold War “the U.S. commitment to counter the Soviet threat was largely unquestioned in Tokyo, and the details about how deterrence worked mattered little.”8 </w:t>
      </w:r>
      <w:r w:rsidRPr="00A35A5F">
        <w:rPr>
          <w:rStyle w:val="StyleUnderline"/>
        </w:rPr>
        <w:t xml:space="preserve">Today, </w:t>
      </w:r>
      <w:r w:rsidRPr="00E1568C">
        <w:rPr>
          <w:rStyle w:val="StyleUnderline"/>
        </w:rPr>
        <w:t>the United States must convince allies that it can deter multiple nuclear-armed adversaries</w:t>
      </w:r>
      <w:r w:rsidRPr="00A35A5F">
        <w:rPr>
          <w:sz w:val="16"/>
        </w:rPr>
        <w:t xml:space="preserve">, some of whom have less adversarial relations with the United States than the Soviet Union did. Just as important, the United States also faces an equally difficult task of convincing its allies that it could and would respond should extended deterrence fail. North Korea continues to develop long-range missiles and nuclear weapons, and China is modernizing its military and acting increasingly assertively. The United States’ relationship with China is also more complex than its Cold War relationship with the Soviet Union, featuring varying degrees of competition and cooperation. At the same time, the United States has shifted from a 1960s deterrent posture of deploying thousands of nuclear weapons, including 3,000 forward deployed in the Asia–Pacific (1,200 in Okinawa), to one with far fewer deployed nuclear weapons and none forward-deployed in Asia.9 U.S. assurance of allies exists along a spectrum, and </w:t>
      </w:r>
      <w:r w:rsidRPr="00D973E8">
        <w:rPr>
          <w:rStyle w:val="StyleUnderline"/>
        </w:rPr>
        <w:t>Washington must carefully balance its desire to reduce allied anxiety against other interests</w:t>
      </w:r>
      <w:r w:rsidRPr="00A35A5F">
        <w:rPr>
          <w:sz w:val="16"/>
        </w:rPr>
        <w:t xml:space="preserve">. There are some allied interests that the United States—rightly—does not deem worthy of risking war. But </w:t>
      </w:r>
      <w:r w:rsidRPr="00E1568C">
        <w:rPr>
          <w:rStyle w:val="StyleUnderline"/>
        </w:rPr>
        <w:t>if the gap between the United States and its allies becomes too large, allies will lose faith in U.S. assurance</w:t>
      </w:r>
      <w:r w:rsidRPr="00D973E8">
        <w:rPr>
          <w:rStyle w:val="StyleUnderline"/>
        </w:rPr>
        <w:t>, which could have disruptive consequences</w:t>
      </w:r>
      <w:r w:rsidRPr="00A35A5F">
        <w:rPr>
          <w:sz w:val="16"/>
        </w:rPr>
        <w:t xml:space="preserve">. </w:t>
      </w:r>
      <w:r w:rsidRPr="00E1568C">
        <w:rPr>
          <w:rStyle w:val="StyleUnderline"/>
        </w:rPr>
        <w:t>In the worst case scenario</w:t>
      </w:r>
      <w:r w:rsidRPr="00A35A5F">
        <w:rPr>
          <w:sz w:val="16"/>
        </w:rPr>
        <w:t xml:space="preserve"> for the United States, </w:t>
      </w:r>
      <w:r w:rsidRPr="00E1568C">
        <w:rPr>
          <w:rStyle w:val="StyleUnderline"/>
        </w:rPr>
        <w:t>Japan</w:t>
      </w:r>
      <w:r w:rsidRPr="00A35A5F">
        <w:rPr>
          <w:sz w:val="16"/>
        </w:rPr>
        <w:t xml:space="preserve"> or South Korea </w:t>
      </w:r>
      <w:r w:rsidRPr="00E1568C">
        <w:rPr>
          <w:rStyle w:val="StyleUnderline"/>
        </w:rPr>
        <w:t>might choose to bandwagon with U.S. competitors</w:t>
      </w:r>
      <w:r w:rsidRPr="00D973E8">
        <w:rPr>
          <w:rStyle w:val="StyleUnderline"/>
        </w:rPr>
        <w:t xml:space="preserve"> in the region.</w:t>
      </w:r>
      <w:r w:rsidRPr="00A35A5F">
        <w:rPr>
          <w:sz w:val="16"/>
        </w:rPr>
        <w:t xml:space="preserve"> </w:t>
      </w:r>
      <w:r w:rsidRPr="00D973E8">
        <w:rPr>
          <w:rStyle w:val="StyleUnderline"/>
        </w:rPr>
        <w:t>Another</w:t>
      </w:r>
      <w:r w:rsidRPr="00A35A5F">
        <w:rPr>
          <w:sz w:val="16"/>
        </w:rPr>
        <w:t xml:space="preserve"> slightly better, but still deeply troublesome, </w:t>
      </w:r>
      <w:r w:rsidRPr="00D973E8">
        <w:rPr>
          <w:rStyle w:val="StyleUnderline"/>
        </w:rPr>
        <w:t xml:space="preserve">possibility is for </w:t>
      </w:r>
      <w:r w:rsidRPr="00E1568C">
        <w:rPr>
          <w:rStyle w:val="StyleUnderline"/>
        </w:rPr>
        <w:t>Tokyo and Seoul to develop nuclear arsenals</w:t>
      </w:r>
      <w:r w:rsidRPr="00D973E8">
        <w:rPr>
          <w:rStyle w:val="StyleUnderline"/>
        </w:rPr>
        <w:t xml:space="preserve"> of their own, </w:t>
      </w:r>
      <w:r w:rsidRPr="00E1568C">
        <w:rPr>
          <w:rStyle w:val="StyleUnderline"/>
        </w:rPr>
        <w:t>which would</w:t>
      </w:r>
      <w:r w:rsidRPr="00D973E8">
        <w:rPr>
          <w:rStyle w:val="StyleUnderline"/>
        </w:rPr>
        <w:t xml:space="preserve"> likely </w:t>
      </w:r>
      <w:r w:rsidRPr="00E1568C">
        <w:rPr>
          <w:rStyle w:val="StyleUnderline"/>
        </w:rPr>
        <w:t>eviscerate the remaining credibility of the</w:t>
      </w:r>
      <w:r w:rsidRPr="00A35A5F">
        <w:rPr>
          <w:sz w:val="16"/>
        </w:rPr>
        <w:t xml:space="preserve"> Nuclear Nonproliferation Treaty (</w:t>
      </w:r>
      <w:r w:rsidRPr="00E94F8D">
        <w:rPr>
          <w:rStyle w:val="StyleUnderline"/>
        </w:rPr>
        <w:t>NPT</w:t>
      </w:r>
      <w:r w:rsidRPr="00A35A5F">
        <w:rPr>
          <w:sz w:val="16"/>
        </w:rPr>
        <w:t xml:space="preserve">). In either case, </w:t>
      </w:r>
      <w:r w:rsidRPr="00D973E8">
        <w:rPr>
          <w:rStyle w:val="StyleUnderline"/>
        </w:rPr>
        <w:t>a loss of confidence in the United States as a reliable security guarantor in Northeast Asia would send reverberations across the entire U.S. alliance system.</w:t>
      </w:r>
    </w:p>
    <w:p w14:paraId="64BDF7AF" w14:textId="77777777" w:rsidR="00170603" w:rsidRPr="00170603" w:rsidRDefault="00170603" w:rsidP="00170603"/>
    <w:p w14:paraId="43AB3B0B" w14:textId="77777777" w:rsidR="002D7019" w:rsidRPr="00EF6F2F" w:rsidRDefault="002D7019" w:rsidP="002D7019">
      <w:pPr>
        <w:pStyle w:val="Heading4"/>
      </w:pPr>
      <w:r>
        <w:t>Japanese rearm causes a regional arms race.</w:t>
      </w:r>
    </w:p>
    <w:p w14:paraId="1B04FBBA" w14:textId="0ACBE16D" w:rsidR="002D7019" w:rsidRPr="00E255C1" w:rsidRDefault="002D7019" w:rsidP="002D7019">
      <w:r w:rsidRPr="00E255C1">
        <w:rPr>
          <w:rStyle w:val="Style13ptBold"/>
        </w:rPr>
        <w:t>Samuels &amp; Schoff, 13</w:t>
      </w:r>
      <w:r w:rsidRPr="00E255C1">
        <w:br/>
        <w:t xml:space="preserve">Samuels, Richard J., and James L. Schoff. "Japan’s Nuclear Hedge: Beyond "Allergy" and Breakout." Strategic Asia 2013-14: Asia in the Second Nuclear Age. Eds. Tellis, Ashley J., Abraham M. Denmark, and Travis Tanner. Seattle: National Bureau of Asian Research, 2013. As Published </w:t>
      </w:r>
      <w:r w:rsidRPr="00A52B1B">
        <w:t>http://www.nbr.org/Publications/issue.aspx?id=294</w:t>
      </w:r>
    </w:p>
    <w:p w14:paraId="2939C32C" w14:textId="77777777" w:rsidR="002D7019" w:rsidRPr="00E255C1" w:rsidRDefault="002D7019" w:rsidP="002D7019"/>
    <w:p w14:paraId="28013618" w14:textId="77777777" w:rsidR="002D7019" w:rsidRPr="00EF6F2F" w:rsidRDefault="002D7019" w:rsidP="002D7019">
      <w:pPr>
        <w:rPr>
          <w:sz w:val="16"/>
        </w:rPr>
      </w:pPr>
      <w:r w:rsidRPr="00EF6F2F">
        <w:rPr>
          <w:sz w:val="16"/>
        </w:rPr>
        <w:t>Third</w:t>
      </w:r>
      <w:r w:rsidRPr="00EF6F2F">
        <w:rPr>
          <w:rStyle w:val="StyleUnderline"/>
        </w:rPr>
        <w:t xml:space="preserve">, </w:t>
      </w:r>
      <w:r w:rsidRPr="00086E12">
        <w:rPr>
          <w:rStyle w:val="StyleUnderline"/>
        </w:rPr>
        <w:t>a nuclear breakout would certainly trigger</w:t>
      </w:r>
      <w:r w:rsidRPr="00EF6F2F">
        <w:rPr>
          <w:sz w:val="16"/>
        </w:rPr>
        <w:t xml:space="preserve"> or accelerate </w:t>
      </w:r>
      <w:r w:rsidRPr="00086E12">
        <w:rPr>
          <w:rStyle w:val="StyleUnderline"/>
        </w:rPr>
        <w:t>a regional arms race</w:t>
      </w:r>
      <w:r w:rsidRPr="00EF6F2F">
        <w:rPr>
          <w:sz w:val="16"/>
        </w:rPr>
        <w:t>—one that would require a considerably greater investment in defense than postwar Japan has heretofore accepted</w:t>
      </w:r>
      <w:r w:rsidRPr="00EF6F2F">
        <w:rPr>
          <w:rStyle w:val="StyleUnderline"/>
        </w:rPr>
        <w:t xml:space="preserve">. </w:t>
      </w:r>
      <w:r w:rsidRPr="00086E12">
        <w:rPr>
          <w:rStyle w:val="StyleUnderline"/>
        </w:rPr>
        <w:t>If South Korea had not yet broken out, it surely would after a Japanese decision to do so</w:t>
      </w:r>
      <w:r w:rsidRPr="00EF6F2F">
        <w:rPr>
          <w:rStyle w:val="StyleUnderline"/>
        </w:rPr>
        <w:t>.</w:t>
      </w:r>
      <w:r w:rsidRPr="00EF6F2F">
        <w:rPr>
          <w:sz w:val="16"/>
        </w:rPr>
        <w:t xml:space="preserve"> Koreans have long been suspicious of Japan’s nuclear hedging, and the Korean media and its “unnamed” government sources regularly feed the perception that </w:t>
      </w:r>
      <w:r w:rsidRPr="00086E12">
        <w:rPr>
          <w:rStyle w:val="Emphasis"/>
        </w:rPr>
        <w:t>Japan is just a “few screwdriver turns” from a functioning weapon</w:t>
      </w:r>
      <w:r w:rsidRPr="00EF6F2F">
        <w:rPr>
          <w:sz w:val="16"/>
        </w:rPr>
        <w:t>.85 Even the former ambassador to Japan, Chul-hyun Kwon, explained on the record that “Japan didn’t declare having nuclear weapons but they made the raw materials, and they…are in fact getting rid of the obstacles one by one as the opportunity offers. In the long term, I guess they are preparing for a nuclear weapon.”86 A Japanese nuclear breakout would not surprise the ROK, but neither would it be met with sympathetic understanding</w:t>
      </w:r>
      <w:r w:rsidRPr="00086E12">
        <w:rPr>
          <w:sz w:val="16"/>
        </w:rPr>
        <w:t xml:space="preserve">. </w:t>
      </w:r>
      <w:r w:rsidRPr="00086E12">
        <w:rPr>
          <w:rStyle w:val="StyleUnderline"/>
        </w:rPr>
        <w:t>China and Russia would</w:t>
      </w:r>
      <w:r w:rsidRPr="00EF6F2F">
        <w:rPr>
          <w:rStyle w:val="StyleUnderline"/>
        </w:rPr>
        <w:t xml:space="preserve"> likewise respond by repositioning and possibly </w:t>
      </w:r>
      <w:r w:rsidRPr="00086E12">
        <w:rPr>
          <w:rStyle w:val="StyleUnderline"/>
        </w:rPr>
        <w:t>strengthen</w:t>
      </w:r>
      <w:r w:rsidRPr="00EF6F2F">
        <w:rPr>
          <w:rStyle w:val="StyleUnderline"/>
        </w:rPr>
        <w:t xml:space="preserve">ing </w:t>
      </w:r>
      <w:r w:rsidRPr="00086E12">
        <w:rPr>
          <w:rStyle w:val="StyleUnderline"/>
        </w:rPr>
        <w:t>their</w:t>
      </w:r>
      <w:r w:rsidRPr="00EF6F2F">
        <w:rPr>
          <w:rStyle w:val="StyleUnderline"/>
        </w:rPr>
        <w:t xml:space="preserve"> strategic </w:t>
      </w:r>
      <w:r w:rsidRPr="00086E12">
        <w:rPr>
          <w:rStyle w:val="StyleUnderline"/>
        </w:rPr>
        <w:t>forces</w:t>
      </w:r>
      <w:r w:rsidRPr="00EF6F2F">
        <w:rPr>
          <w:sz w:val="16"/>
        </w:rPr>
        <w:t xml:space="preserve">, and China in particular would push to isolate Japan diplomatically. Additionally, </w:t>
      </w:r>
      <w:r w:rsidRPr="00086E12">
        <w:rPr>
          <w:rStyle w:val="Emphasis"/>
        </w:rPr>
        <w:t>North Korea could be convinced that its reckless behavior has been rewarded with new alignments in the region</w:t>
      </w:r>
      <w:r w:rsidRPr="00EF6F2F">
        <w:rPr>
          <w:rStyle w:val="Emphasis"/>
        </w:rPr>
        <w:t xml:space="preserve">. </w:t>
      </w:r>
      <w:r w:rsidRPr="00EF6F2F">
        <w:rPr>
          <w:sz w:val="16"/>
        </w:rPr>
        <w:t xml:space="preserve">It is understandable, then, that many in Japan see no military benefit to be gained from breakout; instead, they worry that a new, higher-cost round in the extant security dilemma would detract from Japanese national security.87 But </w:t>
      </w:r>
      <w:r w:rsidRPr="00086E12">
        <w:rPr>
          <w:rStyle w:val="StyleUnderline"/>
        </w:rPr>
        <w:t>if Japan acted in response to a breakout by South Korea or to significant provocation by other states, then</w:t>
      </w:r>
      <w:r w:rsidRPr="00EF6F2F">
        <w:rPr>
          <w:rStyle w:val="StyleUnderline"/>
        </w:rPr>
        <w:t xml:space="preserve">, as Nobumasa Akiyama suggests, “nuclear </w:t>
      </w:r>
      <w:r w:rsidRPr="00086E12">
        <w:rPr>
          <w:rStyle w:val="StyleUnderline"/>
        </w:rPr>
        <w:t xml:space="preserve">proliferation in Asia…might lower the threshold even for Japan to violate international </w:t>
      </w:r>
      <w:r w:rsidRPr="0048065F">
        <w:rPr>
          <w:rStyle w:val="StyleUnderline"/>
        </w:rPr>
        <w:t xml:space="preserve">agreements and </w:t>
      </w:r>
      <w:r w:rsidRPr="00086E12">
        <w:rPr>
          <w:rStyle w:val="StyleUnderline"/>
        </w:rPr>
        <w:t>treaties</w:t>
      </w:r>
      <w:r w:rsidRPr="00EF6F2F">
        <w:rPr>
          <w:sz w:val="16"/>
        </w:rPr>
        <w:t>.”88</w:t>
      </w:r>
    </w:p>
    <w:p w14:paraId="5184F8A8" w14:textId="77777777" w:rsidR="002D7019" w:rsidRPr="00E30877" w:rsidRDefault="002D7019" w:rsidP="002D7019"/>
    <w:p w14:paraId="1F9DEB32" w14:textId="77777777" w:rsidR="002D7019" w:rsidRPr="002D7019" w:rsidRDefault="002D7019" w:rsidP="002D7019"/>
    <w:p w14:paraId="20ABDAFB" w14:textId="487C1E35" w:rsidR="00692CDF" w:rsidRDefault="00692CDF" w:rsidP="00692CDF">
      <w:pPr>
        <w:pStyle w:val="Heading3"/>
      </w:pPr>
      <w:bookmarkStart w:id="62" w:name="_Toc456451925"/>
      <w:r>
        <w:lastRenderedPageBreak/>
        <w:t>Japanese Proliferation Bad –</w:t>
      </w:r>
      <w:r w:rsidR="004F3570">
        <w:t xml:space="preserve"> Arms Race</w:t>
      </w:r>
      <w:bookmarkEnd w:id="62"/>
    </w:p>
    <w:p w14:paraId="38359F61" w14:textId="79ACD67E" w:rsidR="006077DB" w:rsidRPr="00333938" w:rsidRDefault="006077DB" w:rsidP="006077DB">
      <w:pPr>
        <w:pStyle w:val="Heading4"/>
        <w:rPr>
          <w:rFonts w:asciiTheme="minorHAnsi" w:hAnsiTheme="minorHAnsi"/>
        </w:rPr>
      </w:pPr>
      <w:r>
        <w:rPr>
          <w:rFonts w:asciiTheme="minorHAnsi" w:hAnsiTheme="minorHAnsi"/>
        </w:rPr>
        <w:t>Asian proliferation</w:t>
      </w:r>
      <w:r w:rsidRPr="00333938">
        <w:rPr>
          <w:rFonts w:asciiTheme="minorHAnsi" w:hAnsiTheme="minorHAnsi"/>
        </w:rPr>
        <w:t xml:space="preserve"> goes global and nuclear</w:t>
      </w:r>
    </w:p>
    <w:p w14:paraId="7C3018F6" w14:textId="77777777" w:rsidR="006077DB" w:rsidRPr="00333938" w:rsidRDefault="006077DB" w:rsidP="006077DB">
      <w:pPr>
        <w:rPr>
          <w:rFonts w:asciiTheme="minorHAnsi" w:hAnsiTheme="minorHAnsi"/>
        </w:rPr>
      </w:pPr>
      <w:r w:rsidRPr="00333938">
        <w:rPr>
          <w:rStyle w:val="Style13ptBold"/>
          <w:rFonts w:asciiTheme="minorHAnsi" w:hAnsiTheme="minorHAnsi"/>
        </w:rPr>
        <w:t>Cimbala 14</w:t>
      </w:r>
      <w:r>
        <w:rPr>
          <w:rStyle w:val="Style13ptBold"/>
          <w:rFonts w:asciiTheme="minorHAnsi" w:hAnsiTheme="minorHAnsi"/>
        </w:rPr>
        <w:t xml:space="preserve"> </w:t>
      </w:r>
      <w:r w:rsidRPr="00333938">
        <w:rPr>
          <w:rFonts w:asciiTheme="minorHAnsi" w:hAnsiTheme="minorHAnsi"/>
        </w:rPr>
        <w:t>Stephen J. Cimbala, professor of political science at Pennsylvania State University, “Nuclear Weapons in Asia: Perils and Prospects”, Military and Strategic Affairs, Volume 6, No. 1,March 2014</w:t>
      </w:r>
    </w:p>
    <w:p w14:paraId="5C3A9591" w14:textId="77777777" w:rsidR="006077DB" w:rsidRPr="00333938" w:rsidRDefault="006077DB" w:rsidP="006077DB">
      <w:pPr>
        <w:rPr>
          <w:rFonts w:asciiTheme="minorHAnsi" w:hAnsiTheme="minorHAnsi"/>
          <w:u w:val="single"/>
        </w:rPr>
      </w:pPr>
      <w:r w:rsidRPr="00333938">
        <w:rPr>
          <w:rStyle w:val="StyleUnderline"/>
          <w:rFonts w:asciiTheme="minorHAnsi" w:hAnsiTheme="minorHAnsi"/>
        </w:rPr>
        <w:t>Failure to contain proliferation</w:t>
      </w:r>
      <w:r w:rsidRPr="00333938">
        <w:rPr>
          <w:rFonts w:asciiTheme="minorHAnsi" w:hAnsiTheme="minorHAnsi"/>
          <w:sz w:val="12"/>
        </w:rPr>
        <w:t xml:space="preserve"> in Pyongyang </w:t>
      </w:r>
      <w:r w:rsidRPr="00333938">
        <w:rPr>
          <w:rStyle w:val="StyleUnderline"/>
          <w:rFonts w:asciiTheme="minorHAnsi" w:hAnsiTheme="minorHAnsi"/>
        </w:rPr>
        <w:t>could spread nuclear fever throughout Asia</w:t>
      </w:r>
      <w:r w:rsidRPr="00333938">
        <w:rPr>
          <w:rFonts w:asciiTheme="minorHAnsi" w:hAnsiTheme="minorHAnsi"/>
          <w:sz w:val="12"/>
        </w:rPr>
        <w:t xml:space="preserve">. </w:t>
      </w:r>
      <w:r w:rsidRPr="00333938">
        <w:rPr>
          <w:rStyle w:val="StyleUnderline"/>
          <w:rFonts w:asciiTheme="minorHAnsi" w:hAnsiTheme="minorHAnsi"/>
        </w:rPr>
        <w:t>Japan and South Korea might seek nuclear weapons</w:t>
      </w:r>
      <w:r w:rsidRPr="00333938">
        <w:rPr>
          <w:rFonts w:asciiTheme="minorHAnsi" w:hAnsiTheme="minorHAnsi"/>
          <w:sz w:val="12"/>
        </w:rPr>
        <w:t xml:space="preserve"> and missile defenses. </w:t>
      </w:r>
      <w:r w:rsidRPr="002E5F59">
        <w:rPr>
          <w:rStyle w:val="StyleUnderline"/>
          <w:rFonts w:asciiTheme="minorHAnsi" w:hAnsiTheme="minorHAnsi"/>
        </w:rPr>
        <w:t xml:space="preserve">A </w:t>
      </w:r>
      <w:r w:rsidRPr="002E5F59">
        <w:rPr>
          <w:rStyle w:val="Emphasis"/>
          <w:rFonts w:asciiTheme="minorHAnsi" w:hAnsiTheme="minorHAnsi"/>
        </w:rPr>
        <w:t>pentagonal configuration</w:t>
      </w:r>
      <w:r w:rsidRPr="002E5F59">
        <w:rPr>
          <w:rStyle w:val="StyleUnderline"/>
          <w:rFonts w:asciiTheme="minorHAnsi" w:hAnsiTheme="minorHAnsi"/>
        </w:rPr>
        <w:t xml:space="preserve"> of nuclear powers</w:t>
      </w:r>
      <w:r w:rsidRPr="00333938">
        <w:rPr>
          <w:rStyle w:val="StyleUnderline"/>
          <w:rFonts w:asciiTheme="minorHAnsi" w:hAnsiTheme="minorHAnsi"/>
        </w:rPr>
        <w:t xml:space="preserve"> in the Pacific basin (</w:t>
      </w:r>
      <w:r w:rsidRPr="002E5F59">
        <w:rPr>
          <w:rStyle w:val="Emphasis"/>
          <w:rFonts w:asciiTheme="minorHAnsi" w:hAnsiTheme="minorHAnsi"/>
        </w:rPr>
        <w:t>Russia</w:t>
      </w:r>
      <w:r w:rsidRPr="00333938">
        <w:rPr>
          <w:rStyle w:val="StyleUnderline"/>
          <w:rFonts w:asciiTheme="minorHAnsi" w:hAnsiTheme="minorHAnsi"/>
        </w:rPr>
        <w:t xml:space="preserve">, </w:t>
      </w:r>
      <w:r w:rsidRPr="002E5F59">
        <w:rPr>
          <w:rStyle w:val="Emphasis"/>
          <w:rFonts w:asciiTheme="minorHAnsi" w:hAnsiTheme="minorHAnsi"/>
        </w:rPr>
        <w:t>China</w:t>
      </w:r>
      <w:r w:rsidRPr="00333938">
        <w:rPr>
          <w:rStyle w:val="StyleUnderline"/>
          <w:rFonts w:asciiTheme="minorHAnsi" w:hAnsiTheme="minorHAnsi"/>
        </w:rPr>
        <w:t xml:space="preserve">, </w:t>
      </w:r>
      <w:r w:rsidRPr="002E5F59">
        <w:rPr>
          <w:rStyle w:val="Emphasis"/>
          <w:rFonts w:asciiTheme="minorHAnsi" w:hAnsiTheme="minorHAnsi"/>
        </w:rPr>
        <w:t>Japan</w:t>
      </w:r>
      <w:r w:rsidRPr="00333938">
        <w:rPr>
          <w:rStyle w:val="StyleUnderline"/>
          <w:rFonts w:asciiTheme="minorHAnsi" w:hAnsiTheme="minorHAnsi"/>
        </w:rPr>
        <w:t xml:space="preserve">, </w:t>
      </w:r>
      <w:r w:rsidRPr="002E5F59">
        <w:rPr>
          <w:rStyle w:val="Emphasis"/>
          <w:rFonts w:asciiTheme="minorHAnsi" w:hAnsiTheme="minorHAnsi"/>
        </w:rPr>
        <w:t>South Korea</w:t>
      </w:r>
      <w:r w:rsidRPr="00333938">
        <w:rPr>
          <w:rStyle w:val="StyleUnderline"/>
          <w:rFonts w:asciiTheme="minorHAnsi" w:hAnsiTheme="minorHAnsi"/>
        </w:rPr>
        <w:t xml:space="preserve">, and </w:t>
      </w:r>
      <w:r w:rsidRPr="002E5F59">
        <w:rPr>
          <w:rStyle w:val="Emphasis"/>
          <w:rFonts w:asciiTheme="minorHAnsi" w:hAnsiTheme="minorHAnsi"/>
        </w:rPr>
        <w:t>North Korea</w:t>
      </w:r>
      <w:r w:rsidRPr="00333938">
        <w:rPr>
          <w:rStyle w:val="StyleUnderline"/>
          <w:rFonts w:asciiTheme="minorHAnsi" w:hAnsiTheme="minorHAnsi"/>
        </w:rPr>
        <w:t xml:space="preserve"> – not including the </w:t>
      </w:r>
      <w:r w:rsidRPr="002E5F59">
        <w:rPr>
          <w:rStyle w:val="Emphasis"/>
          <w:rFonts w:asciiTheme="minorHAnsi" w:hAnsiTheme="minorHAnsi"/>
        </w:rPr>
        <w:t>United States</w:t>
      </w:r>
      <w:r w:rsidRPr="00333938">
        <w:rPr>
          <w:rStyle w:val="StyleUnderline"/>
          <w:rFonts w:asciiTheme="minorHAnsi" w:hAnsiTheme="minorHAnsi"/>
        </w:rPr>
        <w:t xml:space="preserve">, with its own Pacific interests) </w:t>
      </w:r>
      <w:r w:rsidRPr="002E5F59">
        <w:rPr>
          <w:rStyle w:val="StyleUnderline"/>
          <w:rFonts w:asciiTheme="minorHAnsi" w:hAnsiTheme="minorHAnsi"/>
        </w:rPr>
        <w:t xml:space="preserve">could put </w:t>
      </w:r>
      <w:r w:rsidRPr="002E5F59">
        <w:rPr>
          <w:rStyle w:val="Emphasis"/>
          <w:rFonts w:asciiTheme="minorHAnsi" w:hAnsiTheme="minorHAnsi"/>
        </w:rPr>
        <w:t>deterrence at risk</w:t>
      </w:r>
      <w:r w:rsidRPr="00333938">
        <w:rPr>
          <w:rStyle w:val="StyleUnderline"/>
          <w:rFonts w:asciiTheme="minorHAnsi" w:hAnsiTheme="minorHAnsi"/>
        </w:rPr>
        <w:t xml:space="preserve"> </w:t>
      </w:r>
      <w:r w:rsidRPr="002E5F59">
        <w:rPr>
          <w:rStyle w:val="StyleUnderline"/>
          <w:rFonts w:asciiTheme="minorHAnsi" w:hAnsiTheme="minorHAnsi"/>
        </w:rPr>
        <w:t xml:space="preserve">and create </w:t>
      </w:r>
      <w:r w:rsidRPr="002E5F59">
        <w:rPr>
          <w:rStyle w:val="Emphasis"/>
          <w:rFonts w:asciiTheme="minorHAnsi" w:hAnsiTheme="minorHAnsi"/>
        </w:rPr>
        <w:t>enormous temptation</w:t>
      </w:r>
      <w:r w:rsidRPr="00333938">
        <w:rPr>
          <w:rStyle w:val="Emphasis"/>
          <w:rFonts w:asciiTheme="minorHAnsi" w:hAnsiTheme="minorHAnsi"/>
        </w:rPr>
        <w:t xml:space="preserve"> </w:t>
      </w:r>
      <w:r w:rsidRPr="002E5F59">
        <w:rPr>
          <w:rStyle w:val="Emphasis"/>
          <w:rFonts w:asciiTheme="minorHAnsi" w:hAnsiTheme="minorHAnsi"/>
        </w:rPr>
        <w:t>toward nuclear preemption</w:t>
      </w:r>
      <w:r w:rsidRPr="00333938">
        <w:rPr>
          <w:rFonts w:asciiTheme="minorHAnsi" w:hAnsiTheme="minorHAnsi"/>
          <w:sz w:val="12"/>
        </w:rPr>
        <w:t xml:space="preserve">. Apart from actual use or threat of use, North Korea could exploit the mere existence of an assumed nuclear capability in order to support its coercive diplomacy.19 In Paul Bracken’s terms, North Korea can use its nuclear weapons to support either a “strategy of extreme provocation” or one intended to “keep the nuclear pot boiling” without having crossed the threshold of nuclear first use.20 In October 2013 there were reports of the DPRK renewing nuclear activities, and perhaps preparing for new nuclear tests. </w:t>
      </w:r>
      <w:r w:rsidRPr="002E5F59">
        <w:rPr>
          <w:rStyle w:val="StyleUnderline"/>
          <w:rFonts w:asciiTheme="minorHAnsi" w:hAnsiTheme="minorHAnsi"/>
        </w:rPr>
        <w:t>A five-sided nuclear competition</w:t>
      </w:r>
      <w:r w:rsidRPr="00333938">
        <w:rPr>
          <w:rStyle w:val="StyleUnderline"/>
          <w:rFonts w:asciiTheme="minorHAnsi" w:hAnsiTheme="minorHAnsi"/>
        </w:rPr>
        <w:t xml:space="preserve"> in the Pacific </w:t>
      </w:r>
      <w:r w:rsidRPr="002E5F59">
        <w:rPr>
          <w:rStyle w:val="StyleUnderline"/>
          <w:rFonts w:asciiTheme="minorHAnsi" w:hAnsiTheme="minorHAnsi"/>
        </w:rPr>
        <w:t>would be linked</w:t>
      </w:r>
      <w:r w:rsidRPr="00333938">
        <w:rPr>
          <w:rStyle w:val="StyleUnderline"/>
          <w:rFonts w:asciiTheme="minorHAnsi" w:hAnsiTheme="minorHAnsi"/>
        </w:rPr>
        <w:t xml:space="preserve">, in geopolitical deterrence and proliferation space, </w:t>
      </w:r>
      <w:r w:rsidRPr="002E5F59">
        <w:rPr>
          <w:rStyle w:val="StyleUnderline"/>
          <w:rFonts w:asciiTheme="minorHAnsi" w:hAnsiTheme="minorHAnsi"/>
        </w:rPr>
        <w:t>to</w:t>
      </w:r>
      <w:r w:rsidRPr="00333938">
        <w:rPr>
          <w:rStyle w:val="StyleUnderline"/>
          <w:rFonts w:asciiTheme="minorHAnsi" w:hAnsiTheme="minorHAnsi"/>
        </w:rPr>
        <w:t xml:space="preserve"> the </w:t>
      </w:r>
      <w:r w:rsidRPr="002E5F59">
        <w:rPr>
          <w:rStyle w:val="StyleUnderline"/>
          <w:rFonts w:asciiTheme="minorHAnsi" w:hAnsiTheme="minorHAnsi"/>
        </w:rPr>
        <w:t>existing</w:t>
      </w:r>
      <w:r w:rsidRPr="00333938">
        <w:rPr>
          <w:rStyle w:val="StyleUnderline"/>
          <w:rFonts w:asciiTheme="minorHAnsi" w:hAnsiTheme="minorHAnsi"/>
        </w:rPr>
        <w:t xml:space="preserve"> nuclear </w:t>
      </w:r>
      <w:r w:rsidRPr="002E5F59">
        <w:rPr>
          <w:rStyle w:val="StyleUnderline"/>
          <w:rFonts w:asciiTheme="minorHAnsi" w:hAnsiTheme="minorHAnsi"/>
        </w:rPr>
        <w:t xml:space="preserve">deterrents of </w:t>
      </w:r>
      <w:r w:rsidRPr="002E5F59">
        <w:rPr>
          <w:rStyle w:val="Emphasis"/>
          <w:rFonts w:asciiTheme="minorHAnsi" w:hAnsiTheme="minorHAnsi"/>
        </w:rPr>
        <w:t>India</w:t>
      </w:r>
      <w:r w:rsidRPr="002E5F59">
        <w:rPr>
          <w:rStyle w:val="StyleUnderline"/>
          <w:rFonts w:asciiTheme="minorHAnsi" w:hAnsiTheme="minorHAnsi"/>
        </w:rPr>
        <w:t xml:space="preserve"> and </w:t>
      </w:r>
      <w:r w:rsidRPr="002E5F59">
        <w:rPr>
          <w:rStyle w:val="Emphasis"/>
          <w:rFonts w:asciiTheme="minorHAnsi" w:hAnsiTheme="minorHAnsi"/>
        </w:rPr>
        <w:t>Pakistan</w:t>
      </w:r>
      <w:r w:rsidRPr="00333938">
        <w:rPr>
          <w:rStyle w:val="StyleUnderline"/>
          <w:rFonts w:asciiTheme="minorHAnsi" w:hAnsiTheme="minorHAnsi"/>
        </w:rPr>
        <w:t xml:space="preserve">, </w:t>
      </w:r>
      <w:r w:rsidRPr="002E5F59">
        <w:rPr>
          <w:rStyle w:val="StyleUnderline"/>
          <w:rFonts w:asciiTheme="minorHAnsi" w:hAnsiTheme="minorHAnsi"/>
        </w:rPr>
        <w:t>and</w:t>
      </w:r>
      <w:r w:rsidRPr="00333938">
        <w:rPr>
          <w:rStyle w:val="StyleUnderline"/>
          <w:rFonts w:asciiTheme="minorHAnsi" w:hAnsiTheme="minorHAnsi"/>
        </w:rPr>
        <w:t xml:space="preserve"> to the emerging nuclear weapons status of </w:t>
      </w:r>
      <w:r w:rsidRPr="002E5F59">
        <w:rPr>
          <w:rStyle w:val="Emphasis"/>
          <w:rFonts w:asciiTheme="minorHAnsi" w:hAnsiTheme="minorHAnsi"/>
        </w:rPr>
        <w:t>Iran</w:t>
      </w:r>
      <w:r w:rsidRPr="00333938">
        <w:rPr>
          <w:rStyle w:val="StyleUnderline"/>
          <w:rFonts w:asciiTheme="minorHAnsi" w:hAnsiTheme="minorHAnsi"/>
        </w:rPr>
        <w:t>.</w:t>
      </w:r>
      <w:r w:rsidRPr="00333938">
        <w:rPr>
          <w:rFonts w:asciiTheme="minorHAnsi" w:hAnsiTheme="minorHAnsi"/>
          <w:sz w:val="12"/>
        </w:rPr>
        <w:t xml:space="preserve"> </w:t>
      </w:r>
      <w:r w:rsidRPr="002E5F59">
        <w:rPr>
          <w:rStyle w:val="Emphasis"/>
          <w:rFonts w:asciiTheme="minorHAnsi" w:hAnsiTheme="minorHAnsi"/>
        </w:rPr>
        <w:t>An arc of nuclear instability</w:t>
      </w:r>
      <w:r w:rsidRPr="00333938">
        <w:rPr>
          <w:rStyle w:val="StyleUnderline"/>
          <w:rFonts w:asciiTheme="minorHAnsi" w:hAnsiTheme="minorHAnsi"/>
        </w:rPr>
        <w:t xml:space="preserve"> from Tehran to Tokyo </w:t>
      </w:r>
      <w:r w:rsidRPr="002E5F59">
        <w:rPr>
          <w:rStyle w:val="StyleUnderline"/>
          <w:rFonts w:asciiTheme="minorHAnsi" w:hAnsiTheme="minorHAnsi"/>
        </w:rPr>
        <w:t xml:space="preserve">could </w:t>
      </w:r>
      <w:r w:rsidRPr="00333938">
        <w:rPr>
          <w:rStyle w:val="StyleUnderline"/>
          <w:rFonts w:asciiTheme="minorHAnsi" w:hAnsiTheme="minorHAnsi"/>
        </w:rPr>
        <w:t xml:space="preserve">place US proliferation strategies into the ash heap of history and </w:t>
      </w:r>
      <w:r w:rsidRPr="002E5F59">
        <w:rPr>
          <w:rStyle w:val="StyleUnderline"/>
          <w:rFonts w:asciiTheme="minorHAnsi" w:hAnsiTheme="minorHAnsi"/>
        </w:rPr>
        <w:t>call for</w:t>
      </w:r>
      <w:r w:rsidRPr="00333938">
        <w:rPr>
          <w:rStyle w:val="StyleUnderline"/>
          <w:rFonts w:asciiTheme="minorHAnsi" w:hAnsiTheme="minorHAnsi"/>
        </w:rPr>
        <w:t xml:space="preserve"> more </w:t>
      </w:r>
      <w:r w:rsidRPr="002E5F59">
        <w:rPr>
          <w:rStyle w:val="StyleUnderline"/>
          <w:rFonts w:asciiTheme="minorHAnsi" w:hAnsiTheme="minorHAnsi"/>
        </w:rPr>
        <w:t>drastic military options</w:t>
      </w:r>
      <w:r w:rsidRPr="00333938">
        <w:rPr>
          <w:rStyle w:val="StyleUnderline"/>
          <w:rFonts w:asciiTheme="minorHAnsi" w:hAnsiTheme="minorHAnsi"/>
        </w:rPr>
        <w:t xml:space="preserve">, </w:t>
      </w:r>
      <w:r w:rsidRPr="002E5F59">
        <w:rPr>
          <w:rStyle w:val="StyleUnderline"/>
          <w:rFonts w:asciiTheme="minorHAnsi" w:hAnsiTheme="minorHAnsi"/>
        </w:rPr>
        <w:t xml:space="preserve">not excluding </w:t>
      </w:r>
      <w:r w:rsidRPr="002E5F59">
        <w:rPr>
          <w:rStyle w:val="Emphasis"/>
          <w:rFonts w:asciiTheme="minorHAnsi" w:hAnsiTheme="minorHAnsi"/>
        </w:rPr>
        <w:t>preemptive war</w:t>
      </w:r>
      <w:r w:rsidRPr="00333938">
        <w:rPr>
          <w:rStyle w:val="StyleUnderline"/>
          <w:rFonts w:asciiTheme="minorHAnsi" w:hAnsiTheme="minorHAnsi"/>
        </w:rPr>
        <w:t xml:space="preserve">, defenses, </w:t>
      </w:r>
      <w:r w:rsidRPr="002E5F59">
        <w:rPr>
          <w:rStyle w:val="StyleUnderline"/>
          <w:rFonts w:asciiTheme="minorHAnsi" w:hAnsiTheme="minorHAnsi"/>
        </w:rPr>
        <w:t xml:space="preserve">and </w:t>
      </w:r>
      <w:r w:rsidRPr="002E5F59">
        <w:rPr>
          <w:rStyle w:val="Emphasis"/>
          <w:rFonts w:asciiTheme="minorHAnsi" w:hAnsiTheme="minorHAnsi"/>
        </w:rPr>
        <w:t>counter-deterrent spec</w:t>
      </w:r>
      <w:r w:rsidRPr="00333938">
        <w:rPr>
          <w:rStyle w:val="Emphasis"/>
          <w:rFonts w:asciiTheme="minorHAnsi" w:hAnsiTheme="minorHAnsi"/>
        </w:rPr>
        <w:t xml:space="preserve">ial </w:t>
      </w:r>
      <w:r w:rsidRPr="002E5F59">
        <w:rPr>
          <w:rStyle w:val="Emphasis"/>
          <w:rFonts w:asciiTheme="minorHAnsi" w:hAnsiTheme="minorHAnsi"/>
        </w:rPr>
        <w:t>op</w:t>
      </w:r>
      <w:r w:rsidRPr="00333938">
        <w:rPr>
          <w:rStyle w:val="Emphasis"/>
          <w:rFonts w:asciiTheme="minorHAnsi" w:hAnsiTheme="minorHAnsi"/>
        </w:rPr>
        <w:t>eration</w:t>
      </w:r>
      <w:r w:rsidRPr="002E5F59">
        <w:rPr>
          <w:rStyle w:val="Emphasis"/>
          <w:rFonts w:asciiTheme="minorHAnsi" w:hAnsiTheme="minorHAnsi"/>
        </w:rPr>
        <w:t>s</w:t>
      </w:r>
      <w:r w:rsidRPr="00333938">
        <w:rPr>
          <w:rFonts w:asciiTheme="minorHAnsi" w:hAnsiTheme="minorHAnsi"/>
          <w:sz w:val="12"/>
        </w:rPr>
        <w:t xml:space="preserve">. In addition, </w:t>
      </w:r>
      <w:r w:rsidRPr="002E5F59">
        <w:rPr>
          <w:rStyle w:val="StyleUnderline"/>
          <w:rFonts w:asciiTheme="minorHAnsi" w:hAnsiTheme="minorHAnsi"/>
        </w:rPr>
        <w:t xml:space="preserve">an </w:t>
      </w:r>
      <w:r w:rsidRPr="002E5F59">
        <w:rPr>
          <w:rStyle w:val="Emphasis"/>
          <w:rFonts w:asciiTheme="minorHAnsi" w:hAnsiTheme="minorHAnsi"/>
        </w:rPr>
        <w:t>unrestricted</w:t>
      </w:r>
      <w:r w:rsidRPr="00333938">
        <w:rPr>
          <w:rStyle w:val="Emphasis"/>
          <w:rFonts w:asciiTheme="minorHAnsi" w:hAnsiTheme="minorHAnsi"/>
        </w:rPr>
        <w:t xml:space="preserve"> </w:t>
      </w:r>
      <w:r w:rsidRPr="002E5F59">
        <w:rPr>
          <w:rStyle w:val="Emphasis"/>
          <w:rFonts w:asciiTheme="minorHAnsi" w:hAnsiTheme="minorHAnsi"/>
        </w:rPr>
        <w:t>nuclear arms race</w:t>
      </w:r>
      <w:r w:rsidRPr="00333938">
        <w:rPr>
          <w:rStyle w:val="StyleUnderline"/>
          <w:rFonts w:asciiTheme="minorHAnsi" w:hAnsiTheme="minorHAnsi"/>
        </w:rPr>
        <w:t xml:space="preserve"> </w:t>
      </w:r>
      <w:r w:rsidRPr="002E5F59">
        <w:rPr>
          <w:rStyle w:val="StyleUnderline"/>
          <w:rFonts w:asciiTheme="minorHAnsi" w:hAnsiTheme="minorHAnsi"/>
        </w:rPr>
        <w:t>in Asia</w:t>
      </w:r>
      <w:r w:rsidRPr="00333938">
        <w:rPr>
          <w:rStyle w:val="StyleUnderline"/>
          <w:rFonts w:asciiTheme="minorHAnsi" w:hAnsiTheme="minorHAnsi"/>
        </w:rPr>
        <w:t xml:space="preserve"> </w:t>
      </w:r>
      <w:r w:rsidRPr="002E5F59">
        <w:rPr>
          <w:rStyle w:val="StyleUnderline"/>
          <w:rFonts w:asciiTheme="minorHAnsi" w:hAnsiTheme="minorHAnsi"/>
        </w:rPr>
        <w:t>would</w:t>
      </w:r>
      <w:r w:rsidRPr="00333938">
        <w:rPr>
          <w:rStyle w:val="StyleUnderline"/>
          <w:rFonts w:asciiTheme="minorHAnsi" w:hAnsiTheme="minorHAnsi"/>
        </w:rPr>
        <w:t xml:space="preserve"> most likely </w:t>
      </w:r>
      <w:r w:rsidRPr="002E5F59">
        <w:rPr>
          <w:rStyle w:val="StyleUnderline"/>
          <w:rFonts w:asciiTheme="minorHAnsi" w:hAnsiTheme="minorHAnsi"/>
        </w:rPr>
        <w:t xml:space="preserve">increase the chance of </w:t>
      </w:r>
      <w:r w:rsidRPr="002E5F59">
        <w:rPr>
          <w:rStyle w:val="Emphasis"/>
          <w:rFonts w:asciiTheme="minorHAnsi" w:hAnsiTheme="minorHAnsi"/>
        </w:rPr>
        <w:t>accidental</w:t>
      </w:r>
      <w:r w:rsidRPr="00333938">
        <w:rPr>
          <w:rStyle w:val="Emphasis"/>
          <w:rFonts w:asciiTheme="minorHAnsi" w:hAnsiTheme="minorHAnsi"/>
        </w:rPr>
        <w:t xml:space="preserve"> or inadvertent </w:t>
      </w:r>
      <w:r w:rsidRPr="002E5F59">
        <w:rPr>
          <w:rStyle w:val="Emphasis"/>
          <w:rFonts w:asciiTheme="minorHAnsi" w:hAnsiTheme="minorHAnsi"/>
        </w:rPr>
        <w:t>nuclear war</w:t>
      </w:r>
      <w:r w:rsidRPr="00333938">
        <w:rPr>
          <w:rStyle w:val="StyleUnderline"/>
          <w:rFonts w:asciiTheme="minorHAnsi" w:hAnsiTheme="minorHAnsi"/>
        </w:rPr>
        <w:t>.</w:t>
      </w:r>
      <w:r w:rsidRPr="00333938">
        <w:rPr>
          <w:rFonts w:asciiTheme="minorHAnsi" w:hAnsiTheme="minorHAnsi"/>
          <w:sz w:val="12"/>
        </w:rPr>
        <w:t xml:space="preserve"> </w:t>
      </w:r>
      <w:r w:rsidRPr="00333938">
        <w:rPr>
          <w:rStyle w:val="StyleUnderline"/>
          <w:rFonts w:asciiTheme="minorHAnsi" w:hAnsiTheme="minorHAnsi"/>
        </w:rPr>
        <w:t xml:space="preserve">It would do so </w:t>
      </w:r>
      <w:r w:rsidRPr="002E5F59">
        <w:rPr>
          <w:rStyle w:val="StyleUnderline"/>
          <w:rFonts w:asciiTheme="minorHAnsi" w:hAnsiTheme="minorHAnsi"/>
        </w:rPr>
        <w:t>because</w:t>
      </w:r>
      <w:r w:rsidRPr="00333938">
        <w:rPr>
          <w:rStyle w:val="StyleUnderline"/>
          <w:rFonts w:asciiTheme="minorHAnsi" w:hAnsiTheme="minorHAnsi"/>
        </w:rPr>
        <w:t xml:space="preserve">: (a) some </w:t>
      </w:r>
      <w:r w:rsidRPr="002E5F59">
        <w:rPr>
          <w:rStyle w:val="StyleUnderline"/>
          <w:rFonts w:asciiTheme="minorHAnsi" w:hAnsiTheme="minorHAnsi"/>
        </w:rPr>
        <w:t>states</w:t>
      </w:r>
      <w:r w:rsidRPr="00333938">
        <w:rPr>
          <w:rStyle w:val="StyleUnderline"/>
          <w:rFonts w:asciiTheme="minorHAnsi" w:hAnsiTheme="minorHAnsi"/>
        </w:rPr>
        <w:t xml:space="preserve"> in the region already </w:t>
      </w:r>
      <w:r w:rsidRPr="002E5F59">
        <w:rPr>
          <w:rStyle w:val="StyleUnderline"/>
          <w:rFonts w:asciiTheme="minorHAnsi" w:hAnsiTheme="minorHAnsi"/>
        </w:rPr>
        <w:t xml:space="preserve">have </w:t>
      </w:r>
      <w:r w:rsidRPr="002E5F59">
        <w:rPr>
          <w:rStyle w:val="Emphasis"/>
          <w:rFonts w:asciiTheme="minorHAnsi" w:hAnsiTheme="minorHAnsi"/>
        </w:rPr>
        <w:t>histories of protracted conflict</w:t>
      </w:r>
      <w:r w:rsidRPr="00333938">
        <w:rPr>
          <w:rStyle w:val="StyleUnderline"/>
          <w:rFonts w:asciiTheme="minorHAnsi" w:hAnsiTheme="minorHAnsi"/>
        </w:rPr>
        <w:t xml:space="preserve">; (b) </w:t>
      </w:r>
      <w:r w:rsidRPr="002E5F59">
        <w:rPr>
          <w:rStyle w:val="StyleUnderline"/>
          <w:rFonts w:asciiTheme="minorHAnsi" w:hAnsiTheme="minorHAnsi"/>
        </w:rPr>
        <w:t>states</w:t>
      </w:r>
      <w:r w:rsidRPr="00333938">
        <w:rPr>
          <w:rStyle w:val="StyleUnderline"/>
          <w:rFonts w:asciiTheme="minorHAnsi" w:hAnsiTheme="minorHAnsi"/>
        </w:rPr>
        <w:t xml:space="preserve"> may </w:t>
      </w:r>
      <w:r w:rsidRPr="002E5F59">
        <w:rPr>
          <w:rStyle w:val="StyleUnderline"/>
          <w:rFonts w:asciiTheme="minorHAnsi" w:hAnsiTheme="minorHAnsi"/>
        </w:rPr>
        <w:t>have</w:t>
      </w:r>
      <w:r w:rsidRPr="00333938">
        <w:rPr>
          <w:rStyle w:val="StyleUnderline"/>
          <w:rFonts w:asciiTheme="minorHAnsi" w:hAnsiTheme="minorHAnsi"/>
        </w:rPr>
        <w:t xml:space="preserve"> </w:t>
      </w:r>
      <w:r w:rsidRPr="00333938">
        <w:rPr>
          <w:rStyle w:val="Emphasis"/>
          <w:rFonts w:asciiTheme="minorHAnsi" w:hAnsiTheme="minorHAnsi"/>
        </w:rPr>
        <w:t xml:space="preserve">politically </w:t>
      </w:r>
      <w:r w:rsidRPr="002E5F59">
        <w:rPr>
          <w:rStyle w:val="Emphasis"/>
          <w:rFonts w:asciiTheme="minorHAnsi" w:hAnsiTheme="minorHAnsi"/>
        </w:rPr>
        <w:t>unreliable</w:t>
      </w:r>
      <w:r w:rsidRPr="00333938">
        <w:rPr>
          <w:rStyle w:val="Emphasis"/>
          <w:rFonts w:asciiTheme="minorHAnsi" w:hAnsiTheme="minorHAnsi"/>
        </w:rPr>
        <w:t xml:space="preserve"> or immature </w:t>
      </w:r>
      <w:r w:rsidRPr="002E5F59">
        <w:rPr>
          <w:rStyle w:val="Emphasis"/>
          <w:rFonts w:asciiTheme="minorHAnsi" w:hAnsiTheme="minorHAnsi"/>
        </w:rPr>
        <w:t>command and control systems</w:t>
      </w:r>
      <w:r w:rsidRPr="00333938">
        <w:rPr>
          <w:rStyle w:val="StyleUnderline"/>
          <w:rFonts w:asciiTheme="minorHAnsi" w:hAnsiTheme="minorHAnsi"/>
        </w:rPr>
        <w:t xml:space="preserve">, </w:t>
      </w:r>
      <w:r w:rsidRPr="002E5F59">
        <w:rPr>
          <w:rStyle w:val="StyleUnderline"/>
          <w:rFonts w:asciiTheme="minorHAnsi" w:hAnsiTheme="minorHAnsi"/>
        </w:rPr>
        <w:t>especially</w:t>
      </w:r>
      <w:r w:rsidRPr="00333938">
        <w:rPr>
          <w:rStyle w:val="StyleUnderline"/>
          <w:rFonts w:asciiTheme="minorHAnsi" w:hAnsiTheme="minorHAnsi"/>
        </w:rPr>
        <w:t xml:space="preserve"> during a crisis </w:t>
      </w:r>
      <w:r w:rsidRPr="002E5F59">
        <w:rPr>
          <w:rStyle w:val="StyleUnderline"/>
          <w:rFonts w:asciiTheme="minorHAnsi" w:hAnsiTheme="minorHAnsi"/>
        </w:rPr>
        <w:t>involving</w:t>
      </w:r>
      <w:r w:rsidRPr="00333938">
        <w:rPr>
          <w:rStyle w:val="StyleUnderline"/>
          <w:rFonts w:asciiTheme="minorHAnsi" w:hAnsiTheme="minorHAnsi"/>
        </w:rPr>
        <w:t xml:space="preserve"> a decision for nuclear </w:t>
      </w:r>
      <w:r w:rsidRPr="002E5F59">
        <w:rPr>
          <w:rStyle w:val="StyleUnderline"/>
          <w:rFonts w:asciiTheme="minorHAnsi" w:hAnsiTheme="minorHAnsi"/>
        </w:rPr>
        <w:t>first strike or retaliation</w:t>
      </w:r>
      <w:r w:rsidRPr="00333938">
        <w:rPr>
          <w:rStyle w:val="StyleUnderline"/>
          <w:rFonts w:asciiTheme="minorHAnsi" w:hAnsiTheme="minorHAnsi"/>
        </w:rPr>
        <w:t xml:space="preserve">; (c) </w:t>
      </w:r>
      <w:r w:rsidRPr="002E5F59">
        <w:rPr>
          <w:rStyle w:val="StyleUnderline"/>
          <w:rFonts w:asciiTheme="minorHAnsi" w:hAnsiTheme="minorHAnsi"/>
        </w:rPr>
        <w:t>unreliable</w:t>
      </w:r>
      <w:r w:rsidRPr="00333938">
        <w:rPr>
          <w:rStyle w:val="StyleUnderline"/>
          <w:rFonts w:asciiTheme="minorHAnsi" w:hAnsiTheme="minorHAnsi"/>
        </w:rPr>
        <w:t xml:space="preserve"> or immature </w:t>
      </w:r>
      <w:r w:rsidRPr="002E5F59">
        <w:rPr>
          <w:rStyle w:val="StyleUnderline"/>
          <w:rFonts w:asciiTheme="minorHAnsi" w:hAnsiTheme="minorHAnsi"/>
        </w:rPr>
        <w:t>systems</w:t>
      </w:r>
      <w:r w:rsidRPr="00333938">
        <w:rPr>
          <w:rStyle w:val="StyleUnderline"/>
          <w:rFonts w:asciiTheme="minorHAnsi" w:hAnsiTheme="minorHAnsi"/>
        </w:rPr>
        <w:t xml:space="preserve"> might </w:t>
      </w:r>
      <w:r w:rsidRPr="002E5F59">
        <w:rPr>
          <w:rStyle w:val="StyleUnderline"/>
          <w:rFonts w:asciiTheme="minorHAnsi" w:hAnsiTheme="minorHAnsi"/>
        </w:rPr>
        <w:t>permit</w:t>
      </w:r>
      <w:r w:rsidRPr="00333938">
        <w:rPr>
          <w:rStyle w:val="StyleUnderline"/>
          <w:rFonts w:asciiTheme="minorHAnsi" w:hAnsiTheme="minorHAnsi"/>
        </w:rPr>
        <w:t xml:space="preserve"> a </w:t>
      </w:r>
      <w:r w:rsidRPr="002E5F59">
        <w:rPr>
          <w:rStyle w:val="Emphasis"/>
          <w:rFonts w:asciiTheme="minorHAnsi" w:hAnsiTheme="minorHAnsi"/>
        </w:rPr>
        <w:t>technical malfunction</w:t>
      </w:r>
      <w:r w:rsidRPr="00333938">
        <w:rPr>
          <w:rStyle w:val="Emphasis"/>
          <w:rFonts w:asciiTheme="minorHAnsi" w:hAnsiTheme="minorHAnsi"/>
        </w:rPr>
        <w:t xml:space="preserve"> </w:t>
      </w:r>
      <w:r w:rsidRPr="002E5F59">
        <w:rPr>
          <w:rStyle w:val="StyleUnderline"/>
          <w:rFonts w:asciiTheme="minorHAnsi" w:hAnsiTheme="minorHAnsi"/>
        </w:rPr>
        <w:t>resulting in</w:t>
      </w:r>
      <w:r w:rsidRPr="00333938">
        <w:rPr>
          <w:rStyle w:val="StyleUnderline"/>
          <w:rFonts w:asciiTheme="minorHAnsi" w:hAnsiTheme="minorHAnsi"/>
        </w:rPr>
        <w:t xml:space="preserve"> an </w:t>
      </w:r>
      <w:r w:rsidRPr="002E5F59">
        <w:rPr>
          <w:rStyle w:val="StyleUnderline"/>
          <w:rFonts w:asciiTheme="minorHAnsi" w:hAnsiTheme="minorHAnsi"/>
        </w:rPr>
        <w:t>unintended</w:t>
      </w:r>
      <w:r w:rsidRPr="00333938">
        <w:rPr>
          <w:rStyle w:val="StyleUnderline"/>
          <w:rFonts w:asciiTheme="minorHAnsi" w:hAnsiTheme="minorHAnsi"/>
        </w:rPr>
        <w:t xml:space="preserve"> launch, </w:t>
      </w:r>
      <w:r w:rsidRPr="002E5F59">
        <w:rPr>
          <w:rStyle w:val="StyleUnderline"/>
          <w:rFonts w:asciiTheme="minorHAnsi" w:hAnsiTheme="minorHAnsi"/>
        </w:rPr>
        <w:t>or</w:t>
      </w:r>
      <w:r w:rsidRPr="00333938">
        <w:rPr>
          <w:rStyle w:val="StyleUnderline"/>
          <w:rFonts w:asciiTheme="minorHAnsi" w:hAnsiTheme="minorHAnsi"/>
        </w:rPr>
        <w:t xml:space="preserve"> a deliberate but </w:t>
      </w:r>
      <w:r w:rsidRPr="002E5F59">
        <w:rPr>
          <w:rStyle w:val="Emphasis"/>
          <w:rFonts w:asciiTheme="minorHAnsi" w:hAnsiTheme="minorHAnsi"/>
        </w:rPr>
        <w:t>unauthorized launch</w:t>
      </w:r>
      <w:r w:rsidRPr="00333938">
        <w:rPr>
          <w:rStyle w:val="StyleUnderline"/>
          <w:rFonts w:asciiTheme="minorHAnsi" w:hAnsiTheme="minorHAnsi"/>
        </w:rPr>
        <w:t xml:space="preserve">, by rogue commanders; (d) </w:t>
      </w:r>
      <w:r w:rsidRPr="002E5F59">
        <w:rPr>
          <w:rStyle w:val="Emphasis"/>
          <w:rFonts w:asciiTheme="minorHAnsi" w:hAnsiTheme="minorHAnsi"/>
        </w:rPr>
        <w:t>faulty intelligence</w:t>
      </w:r>
      <w:r w:rsidRPr="00333938">
        <w:rPr>
          <w:rStyle w:val="StyleUnderline"/>
          <w:rFonts w:asciiTheme="minorHAnsi" w:hAnsiTheme="minorHAnsi"/>
        </w:rPr>
        <w:t xml:space="preserve"> and warning systems </w:t>
      </w:r>
      <w:r w:rsidRPr="002E5F59">
        <w:rPr>
          <w:rStyle w:val="StyleUnderline"/>
          <w:rFonts w:asciiTheme="minorHAnsi" w:hAnsiTheme="minorHAnsi"/>
        </w:rPr>
        <w:t>might cause</w:t>
      </w:r>
      <w:r w:rsidRPr="00333938">
        <w:rPr>
          <w:rStyle w:val="StyleUnderline"/>
          <w:rFonts w:asciiTheme="minorHAnsi" w:hAnsiTheme="minorHAnsi"/>
        </w:rPr>
        <w:t xml:space="preserve"> one side to </w:t>
      </w:r>
      <w:r w:rsidRPr="002E5F59">
        <w:rPr>
          <w:rStyle w:val="StyleUnderline"/>
          <w:rFonts w:asciiTheme="minorHAnsi" w:hAnsiTheme="minorHAnsi"/>
        </w:rPr>
        <w:t>misinterpret</w:t>
      </w:r>
      <w:r w:rsidRPr="00333938">
        <w:rPr>
          <w:rStyle w:val="StyleUnderline"/>
          <w:rFonts w:asciiTheme="minorHAnsi" w:hAnsiTheme="minorHAnsi"/>
        </w:rPr>
        <w:t xml:space="preserve"> the other’s defensive moves to forestall attack as offensive preparations for attack, thus </w:t>
      </w:r>
      <w:r w:rsidRPr="002E5F59">
        <w:rPr>
          <w:rStyle w:val="StyleUnderline"/>
          <w:rFonts w:asciiTheme="minorHAnsi" w:hAnsiTheme="minorHAnsi"/>
        </w:rPr>
        <w:t xml:space="preserve">triggering a </w:t>
      </w:r>
      <w:r w:rsidRPr="002E5F59">
        <w:rPr>
          <w:rStyle w:val="Emphasis"/>
          <w:rFonts w:asciiTheme="minorHAnsi" w:hAnsiTheme="minorHAnsi"/>
        </w:rPr>
        <w:t>mistaken preemption</w:t>
      </w:r>
      <w:r w:rsidRPr="00333938">
        <w:rPr>
          <w:rStyle w:val="Emphasis"/>
          <w:rFonts w:asciiTheme="minorHAnsi" w:hAnsiTheme="minorHAnsi"/>
        </w:rPr>
        <w:t>.</w:t>
      </w:r>
    </w:p>
    <w:p w14:paraId="4E88D3C9" w14:textId="77777777" w:rsidR="006077DB" w:rsidRPr="00333938" w:rsidRDefault="006077DB" w:rsidP="006077DB">
      <w:pPr>
        <w:rPr>
          <w:rFonts w:asciiTheme="minorHAnsi" w:hAnsiTheme="minorHAnsi"/>
        </w:rPr>
      </w:pPr>
    </w:p>
    <w:p w14:paraId="5C9FA3FB" w14:textId="77777777" w:rsidR="006077DB" w:rsidRPr="006077DB" w:rsidRDefault="006077DB" w:rsidP="006077DB"/>
    <w:p w14:paraId="4196E0B0" w14:textId="77777777" w:rsidR="002D7019" w:rsidRPr="00EF6F2F" w:rsidRDefault="002D7019" w:rsidP="002D7019">
      <w:pPr>
        <w:pStyle w:val="Heading4"/>
      </w:pPr>
      <w:r>
        <w:t>Japanese rearm causes a regional arms race.</w:t>
      </w:r>
    </w:p>
    <w:p w14:paraId="543688FE" w14:textId="479D013B" w:rsidR="002D7019" w:rsidRPr="00E255C1" w:rsidRDefault="002D7019" w:rsidP="002D7019">
      <w:r w:rsidRPr="00E255C1">
        <w:rPr>
          <w:rStyle w:val="Style13ptBold"/>
        </w:rPr>
        <w:t>Samuels &amp; Schoff, 13</w:t>
      </w:r>
      <w:r w:rsidRPr="00E255C1">
        <w:br/>
        <w:t xml:space="preserve">Samuels, Richard J., and James L. Schoff. "Japan’s Nuclear Hedge: Beyond "Allergy" and Breakout." Strategic Asia 2013-14: Asia in the Second Nuclear Age. Eds. Tellis, Ashley J., Abraham M. Denmark, and Travis Tanner. Seattle: National Bureau of Asian Research, 2013. As Published </w:t>
      </w:r>
      <w:r w:rsidRPr="00A52B1B">
        <w:t>http://www.nbr.org/Publications/issue.aspx?id=294</w:t>
      </w:r>
    </w:p>
    <w:p w14:paraId="4B3255EF" w14:textId="77777777" w:rsidR="002D7019" w:rsidRPr="00E255C1" w:rsidRDefault="002D7019" w:rsidP="002D7019"/>
    <w:p w14:paraId="65178D9C" w14:textId="77777777" w:rsidR="002D7019" w:rsidRPr="00EF6F2F" w:rsidRDefault="002D7019" w:rsidP="002D7019">
      <w:pPr>
        <w:rPr>
          <w:sz w:val="16"/>
        </w:rPr>
      </w:pPr>
      <w:r w:rsidRPr="00EF6F2F">
        <w:rPr>
          <w:sz w:val="16"/>
        </w:rPr>
        <w:t>Third</w:t>
      </w:r>
      <w:r w:rsidRPr="00EF6F2F">
        <w:rPr>
          <w:rStyle w:val="StyleUnderline"/>
        </w:rPr>
        <w:t xml:space="preserve">, </w:t>
      </w:r>
      <w:r w:rsidRPr="00086E12">
        <w:rPr>
          <w:rStyle w:val="StyleUnderline"/>
        </w:rPr>
        <w:t>a nuclear breakout would certainly trigger</w:t>
      </w:r>
      <w:r w:rsidRPr="00EF6F2F">
        <w:rPr>
          <w:sz w:val="16"/>
        </w:rPr>
        <w:t xml:space="preserve"> or accelerate </w:t>
      </w:r>
      <w:r w:rsidRPr="00086E12">
        <w:rPr>
          <w:rStyle w:val="StyleUnderline"/>
        </w:rPr>
        <w:t>a regional arms race</w:t>
      </w:r>
      <w:r w:rsidRPr="00EF6F2F">
        <w:rPr>
          <w:sz w:val="16"/>
        </w:rPr>
        <w:t>—one that would require a considerably greater investment in defense than postwar Japan has heretofore accepted</w:t>
      </w:r>
      <w:r w:rsidRPr="00EF6F2F">
        <w:rPr>
          <w:rStyle w:val="StyleUnderline"/>
        </w:rPr>
        <w:t xml:space="preserve">. </w:t>
      </w:r>
      <w:r w:rsidRPr="00086E12">
        <w:rPr>
          <w:rStyle w:val="StyleUnderline"/>
        </w:rPr>
        <w:t>If South Korea had not yet broken out, it surely would after a Japanese decision to do so</w:t>
      </w:r>
      <w:r w:rsidRPr="00EF6F2F">
        <w:rPr>
          <w:rStyle w:val="StyleUnderline"/>
        </w:rPr>
        <w:t>.</w:t>
      </w:r>
      <w:r w:rsidRPr="00EF6F2F">
        <w:rPr>
          <w:sz w:val="16"/>
        </w:rPr>
        <w:t xml:space="preserve"> Koreans have long been suspicious of Japan’s nuclear hedging, and the Korean media and its “unnamed” government sources regularly feed the perception that </w:t>
      </w:r>
      <w:r w:rsidRPr="00086E12">
        <w:rPr>
          <w:rStyle w:val="Emphasis"/>
        </w:rPr>
        <w:t>Japan is just a “few screwdriver turns” from a functioning weapon</w:t>
      </w:r>
      <w:r w:rsidRPr="00EF6F2F">
        <w:rPr>
          <w:sz w:val="16"/>
        </w:rPr>
        <w:t>.85 Even the former ambassador to Japan, Chul-hyun Kwon, explained on the record that “Japan didn’t declare having nuclear weapons but they made the raw materials, and they…are in fact getting rid of the obstacles one by one as the opportunity offers. In the long term, I guess they are preparing for a nuclear weapon.”86 A Japanese nuclear breakout would not surprise the ROK, but neither would it be met with sympathetic understanding</w:t>
      </w:r>
      <w:r w:rsidRPr="00086E12">
        <w:rPr>
          <w:sz w:val="16"/>
        </w:rPr>
        <w:t xml:space="preserve">. </w:t>
      </w:r>
      <w:r w:rsidRPr="00086E12">
        <w:rPr>
          <w:rStyle w:val="StyleUnderline"/>
        </w:rPr>
        <w:t>China and Russia would</w:t>
      </w:r>
      <w:r w:rsidRPr="00EF6F2F">
        <w:rPr>
          <w:rStyle w:val="StyleUnderline"/>
        </w:rPr>
        <w:t xml:space="preserve"> likewise respond by repositioning and possibly </w:t>
      </w:r>
      <w:r w:rsidRPr="00086E12">
        <w:rPr>
          <w:rStyle w:val="StyleUnderline"/>
        </w:rPr>
        <w:t>strengthen</w:t>
      </w:r>
      <w:r w:rsidRPr="00EF6F2F">
        <w:rPr>
          <w:rStyle w:val="StyleUnderline"/>
        </w:rPr>
        <w:t xml:space="preserve">ing </w:t>
      </w:r>
      <w:r w:rsidRPr="00086E12">
        <w:rPr>
          <w:rStyle w:val="StyleUnderline"/>
        </w:rPr>
        <w:t>their</w:t>
      </w:r>
      <w:r w:rsidRPr="00EF6F2F">
        <w:rPr>
          <w:rStyle w:val="StyleUnderline"/>
        </w:rPr>
        <w:t xml:space="preserve"> strategic </w:t>
      </w:r>
      <w:r w:rsidRPr="00086E12">
        <w:rPr>
          <w:rStyle w:val="StyleUnderline"/>
        </w:rPr>
        <w:t>forces</w:t>
      </w:r>
      <w:r w:rsidRPr="00EF6F2F">
        <w:rPr>
          <w:sz w:val="16"/>
        </w:rPr>
        <w:t xml:space="preserve">, and China in particular would push to isolate Japan diplomatically. Additionally, </w:t>
      </w:r>
      <w:r w:rsidRPr="00086E12">
        <w:rPr>
          <w:rStyle w:val="Emphasis"/>
        </w:rPr>
        <w:t>North Korea could be convinced that its reckless behavior has been rewarded with new alignments in the region</w:t>
      </w:r>
      <w:r w:rsidRPr="00EF6F2F">
        <w:rPr>
          <w:rStyle w:val="Emphasis"/>
        </w:rPr>
        <w:t xml:space="preserve">. </w:t>
      </w:r>
      <w:r w:rsidRPr="00EF6F2F">
        <w:rPr>
          <w:sz w:val="16"/>
        </w:rPr>
        <w:t xml:space="preserve">It is understandable, then, that many in Japan see no military benefit to be gained from breakout; instead, they worry that a new, higher-cost round in the extant security dilemma would detract from Japanese national security.87 But </w:t>
      </w:r>
      <w:r w:rsidRPr="00086E12">
        <w:rPr>
          <w:rStyle w:val="StyleUnderline"/>
        </w:rPr>
        <w:t>if Japan acted in response to a breakout by South Korea or to significant provocation by other states, then</w:t>
      </w:r>
      <w:r w:rsidRPr="00EF6F2F">
        <w:rPr>
          <w:rStyle w:val="StyleUnderline"/>
        </w:rPr>
        <w:t xml:space="preserve">, as Nobumasa Akiyama suggests, “nuclear </w:t>
      </w:r>
      <w:r w:rsidRPr="00086E12">
        <w:rPr>
          <w:rStyle w:val="StyleUnderline"/>
        </w:rPr>
        <w:t xml:space="preserve">proliferation in Asia…might lower the threshold even for Japan to violate international </w:t>
      </w:r>
      <w:r w:rsidRPr="0048065F">
        <w:rPr>
          <w:rStyle w:val="StyleUnderline"/>
        </w:rPr>
        <w:t xml:space="preserve">agreements and </w:t>
      </w:r>
      <w:r w:rsidRPr="00086E12">
        <w:rPr>
          <w:rStyle w:val="StyleUnderline"/>
        </w:rPr>
        <w:t>treaties</w:t>
      </w:r>
      <w:r w:rsidRPr="00EF6F2F">
        <w:rPr>
          <w:sz w:val="16"/>
        </w:rPr>
        <w:t>.”88</w:t>
      </w:r>
    </w:p>
    <w:p w14:paraId="53A08711" w14:textId="77777777" w:rsidR="002D7019" w:rsidRPr="00E30877" w:rsidRDefault="002D7019" w:rsidP="002D7019"/>
    <w:p w14:paraId="16C07FFB" w14:textId="77777777" w:rsidR="002D7019" w:rsidRPr="002D7019" w:rsidRDefault="002D7019" w:rsidP="002D7019"/>
    <w:p w14:paraId="4958CD90" w14:textId="77777777" w:rsidR="00E94F8D" w:rsidRPr="00333938" w:rsidRDefault="00E94F8D" w:rsidP="00E94F8D">
      <w:pPr>
        <w:pStyle w:val="Heading4"/>
        <w:rPr>
          <w:rFonts w:asciiTheme="minorHAnsi" w:hAnsiTheme="minorHAnsi"/>
        </w:rPr>
      </w:pPr>
      <w:r w:rsidRPr="00333938">
        <w:rPr>
          <w:rFonts w:asciiTheme="minorHAnsi" w:hAnsiTheme="minorHAnsi"/>
        </w:rPr>
        <w:lastRenderedPageBreak/>
        <w:t>East Asia Prolif leads to nuke war</w:t>
      </w:r>
    </w:p>
    <w:p w14:paraId="6ED2F4A3" w14:textId="085D8575" w:rsidR="00E94F8D" w:rsidRPr="00333938" w:rsidRDefault="00E94F8D" w:rsidP="00E94F8D">
      <w:pPr>
        <w:rPr>
          <w:rStyle w:val="StyleUnderline"/>
          <w:rFonts w:asciiTheme="minorHAnsi" w:hAnsiTheme="minorHAnsi"/>
        </w:rPr>
      </w:pPr>
      <w:r w:rsidRPr="00333938">
        <w:rPr>
          <w:rStyle w:val="Style13ptBold"/>
          <w:rFonts w:asciiTheme="minorHAnsi" w:hAnsiTheme="minorHAnsi"/>
        </w:rPr>
        <w:t xml:space="preserve">Tan 15 — </w:t>
      </w:r>
      <w:r w:rsidRPr="00333938">
        <w:rPr>
          <w:rFonts w:asciiTheme="minorHAnsi" w:hAnsiTheme="minorHAnsi"/>
        </w:rPr>
        <w:t>Andrew T.H. Tan, Used to work in King’s college in London, recently appointed as Chief Executive of the Maritime and Port Authority of Singapore, MA from Harvard Kennedy School of Government, 2015 (Security and Conflict in East Asia, April 14</w:t>
      </w:r>
      <w:r w:rsidRPr="00333938">
        <w:rPr>
          <w:rFonts w:asciiTheme="minorHAnsi" w:hAnsiTheme="minorHAnsi"/>
          <w:vertAlign w:val="superscript"/>
        </w:rPr>
        <w:t>th</w:t>
      </w:r>
      <w:r w:rsidRPr="00333938">
        <w:rPr>
          <w:rFonts w:asciiTheme="minorHAnsi" w:hAnsiTheme="minorHAnsi"/>
        </w:rPr>
        <w:t xml:space="preserve">, Available Online at </w:t>
      </w:r>
      <w:r w:rsidRPr="00A52B1B">
        <w:rPr>
          <w:rFonts w:asciiTheme="minorHAnsi" w:hAnsiTheme="minorHAnsi"/>
        </w:rPr>
        <w:t>https://books.google.com/books?id=33OhCAAAQBAJ&amp;printsec=frontcover&amp;dq=Security+and+Conflict+in+East+Asia&amp;hl=en&amp;sa=X&amp;ved=0ahUKEwiA3q-YqsHNAhVM0h4KHUndBboQ6AEIHjAA#v=onepage&amp;q=east%20asia's%20arms%20race&amp;f=false</w:t>
      </w:r>
      <w:r w:rsidRPr="00333938">
        <w:rPr>
          <w:rFonts w:asciiTheme="minorHAnsi" w:hAnsiTheme="minorHAnsi"/>
        </w:rPr>
        <w:t>, Accessed 06-24-2016, SP)</w:t>
      </w:r>
    </w:p>
    <w:p w14:paraId="2DFFFD90" w14:textId="77777777" w:rsidR="00E94F8D" w:rsidRPr="00333938" w:rsidRDefault="00E94F8D" w:rsidP="00E94F8D">
      <w:pPr>
        <w:rPr>
          <w:rFonts w:asciiTheme="minorHAnsi" w:hAnsiTheme="minorHAnsi"/>
        </w:rPr>
      </w:pPr>
      <w:r w:rsidRPr="002E5F59">
        <w:rPr>
          <w:rStyle w:val="StyleUnderline"/>
          <w:rFonts w:asciiTheme="minorHAnsi" w:hAnsiTheme="minorHAnsi"/>
        </w:rPr>
        <w:t>East Asia’s arms race leads to</w:t>
      </w:r>
      <w:r w:rsidRPr="00333938">
        <w:rPr>
          <w:rStyle w:val="StyleUnderline"/>
          <w:rFonts w:asciiTheme="minorHAnsi" w:hAnsiTheme="minorHAnsi"/>
        </w:rPr>
        <w:t xml:space="preserve"> the classic problem of </w:t>
      </w:r>
      <w:r w:rsidRPr="002E5F59">
        <w:rPr>
          <w:rStyle w:val="StyleUnderline"/>
          <w:rFonts w:asciiTheme="minorHAnsi" w:hAnsiTheme="minorHAnsi"/>
        </w:rPr>
        <w:t>the security dilemma</w:t>
      </w:r>
      <w:r w:rsidRPr="00333938">
        <w:rPr>
          <w:rFonts w:asciiTheme="minorHAnsi" w:hAnsiTheme="minorHAnsi"/>
          <w:sz w:val="16"/>
        </w:rPr>
        <w:t xml:space="preserve">, </w:t>
      </w:r>
      <w:r w:rsidRPr="002E5F59">
        <w:rPr>
          <w:rStyle w:val="StyleUnderline"/>
          <w:rFonts w:asciiTheme="minorHAnsi" w:hAnsiTheme="minorHAnsi"/>
        </w:rPr>
        <w:t>in which a state</w:t>
      </w:r>
      <w:r w:rsidRPr="00333938">
        <w:rPr>
          <w:rStyle w:val="StyleUnderline"/>
          <w:rFonts w:asciiTheme="minorHAnsi" w:hAnsiTheme="minorHAnsi"/>
        </w:rPr>
        <w:t xml:space="preserve"> that is </w:t>
      </w:r>
      <w:r w:rsidRPr="002E5F59">
        <w:rPr>
          <w:rStyle w:val="StyleUnderline"/>
          <w:rFonts w:asciiTheme="minorHAnsi" w:hAnsiTheme="minorHAnsi"/>
        </w:rPr>
        <w:t>perceived</w:t>
      </w:r>
      <w:r w:rsidRPr="00333938">
        <w:rPr>
          <w:rStyle w:val="StyleUnderline"/>
          <w:rFonts w:asciiTheme="minorHAnsi" w:hAnsiTheme="minorHAnsi"/>
        </w:rPr>
        <w:t xml:space="preserve"> as becoming </w:t>
      </w:r>
      <w:r w:rsidRPr="002E5F59">
        <w:rPr>
          <w:rStyle w:val="StyleUnderline"/>
          <w:rFonts w:asciiTheme="minorHAnsi" w:hAnsiTheme="minorHAnsi"/>
        </w:rPr>
        <w:t>too powerful leads to counter-acquisitions by other states</w:t>
      </w:r>
      <w:r w:rsidRPr="00333938">
        <w:rPr>
          <w:rStyle w:val="StyleUnderline"/>
          <w:rFonts w:asciiTheme="minorHAnsi" w:hAnsiTheme="minorHAnsi"/>
        </w:rPr>
        <w:t xml:space="preserve">. </w:t>
      </w:r>
      <w:r w:rsidRPr="002E5F59">
        <w:rPr>
          <w:rStyle w:val="StyleUnderline"/>
          <w:rFonts w:asciiTheme="minorHAnsi" w:hAnsiTheme="minorHAnsi"/>
        </w:rPr>
        <w:t>This results in misperceptions</w:t>
      </w:r>
      <w:r w:rsidRPr="002E5F59">
        <w:rPr>
          <w:rFonts w:asciiTheme="minorHAnsi" w:hAnsiTheme="minorHAnsi"/>
          <w:sz w:val="16"/>
        </w:rPr>
        <w:t xml:space="preserve">, </w:t>
      </w:r>
      <w:r w:rsidRPr="002E5F59">
        <w:rPr>
          <w:rStyle w:val="StyleUnderline"/>
          <w:rFonts w:asciiTheme="minorHAnsi" w:hAnsiTheme="minorHAnsi"/>
        </w:rPr>
        <w:t>conflict spirals</w:t>
      </w:r>
      <w:r w:rsidRPr="002E5F59">
        <w:rPr>
          <w:rFonts w:asciiTheme="minorHAnsi" w:hAnsiTheme="minorHAnsi"/>
          <w:sz w:val="16"/>
        </w:rPr>
        <w:t xml:space="preserve">, </w:t>
      </w:r>
      <w:r w:rsidRPr="002E5F59">
        <w:rPr>
          <w:rStyle w:val="StyleUnderline"/>
          <w:rFonts w:asciiTheme="minorHAnsi" w:hAnsiTheme="minorHAnsi"/>
        </w:rPr>
        <w:t>heightened tensions and</w:t>
      </w:r>
      <w:r w:rsidRPr="00333938">
        <w:rPr>
          <w:rStyle w:val="StyleUnderline"/>
          <w:rFonts w:asciiTheme="minorHAnsi" w:hAnsiTheme="minorHAnsi"/>
        </w:rPr>
        <w:t xml:space="preserve"> ultimately open </w:t>
      </w:r>
      <w:r w:rsidRPr="002E5F59">
        <w:rPr>
          <w:rStyle w:val="StyleUnderline"/>
          <w:rFonts w:asciiTheme="minorHAnsi" w:hAnsiTheme="minorHAnsi"/>
        </w:rPr>
        <w:t>conflict</w:t>
      </w:r>
      <w:r w:rsidRPr="00333938">
        <w:rPr>
          <w:rFonts w:asciiTheme="minorHAnsi" w:hAnsiTheme="minorHAnsi"/>
          <w:sz w:val="16"/>
        </w:rPr>
        <w:t xml:space="preserve">, thereby destroying the very security that arms are supposed to guarantee (Jervis 1976). East Asia’s sustained economic rise since the end of the Korean War in 1953 and the lack of any major conflict since has lulled many into believing that growing economic interdependence will make war unlikely in that region (Khoo 2013: 47-48). However, this is a false premise as significant historical antagonisms have remained Japan’s imperialism prior to 1945 and its failure adequately to account for its past continues to stir up strong nationalist emotions in China and South Korea. In addition, the divisions between North Korea and South Korea are as strong and intractable as ever, </w:t>
      </w:r>
      <w:r w:rsidRPr="002E5F59">
        <w:rPr>
          <w:rStyle w:val="StyleUnderline"/>
          <w:rFonts w:asciiTheme="minorHAnsi" w:hAnsiTheme="minorHAnsi"/>
        </w:rPr>
        <w:t>lead</w:t>
      </w:r>
      <w:r w:rsidRPr="00333938">
        <w:rPr>
          <w:rStyle w:val="StyleUnderline"/>
          <w:rFonts w:asciiTheme="minorHAnsi" w:hAnsiTheme="minorHAnsi"/>
        </w:rPr>
        <w:t xml:space="preserve">ing </w:t>
      </w:r>
      <w:r w:rsidRPr="002E5F59">
        <w:rPr>
          <w:rStyle w:val="StyleUnderline"/>
          <w:rFonts w:asciiTheme="minorHAnsi" w:hAnsiTheme="minorHAnsi"/>
        </w:rPr>
        <w:t>to</w:t>
      </w:r>
      <w:r w:rsidRPr="00333938">
        <w:rPr>
          <w:rStyle w:val="StyleUnderline"/>
          <w:rFonts w:asciiTheme="minorHAnsi" w:hAnsiTheme="minorHAnsi"/>
        </w:rPr>
        <w:t xml:space="preserve"> an </w:t>
      </w:r>
      <w:r w:rsidRPr="002E5F59">
        <w:rPr>
          <w:rStyle w:val="StyleUnderline"/>
          <w:rFonts w:asciiTheme="minorHAnsi" w:hAnsiTheme="minorHAnsi"/>
        </w:rPr>
        <w:t>arms race on the Korean peninsula</w:t>
      </w:r>
      <w:r w:rsidRPr="00333938">
        <w:rPr>
          <w:rFonts w:asciiTheme="minorHAnsi" w:hAnsiTheme="minorHAnsi"/>
          <w:sz w:val="16"/>
        </w:rPr>
        <w:t xml:space="preserve">. The situation is compounded by the weakness or absence of regional institutions, regimes and laws that could regulate interstate relations, build trust and confidence, </w:t>
      </w:r>
      <w:r w:rsidRPr="00333938">
        <w:rPr>
          <w:rStyle w:val="StyleUnderline"/>
          <w:rFonts w:asciiTheme="minorHAnsi" w:hAnsiTheme="minorHAnsi"/>
        </w:rPr>
        <w:t>and otherwise put a stop to the arms race</w:t>
      </w:r>
      <w:r w:rsidRPr="00333938">
        <w:rPr>
          <w:rFonts w:asciiTheme="minorHAnsi" w:hAnsiTheme="minorHAnsi"/>
          <w:sz w:val="16"/>
        </w:rPr>
        <w:t xml:space="preserve">. </w:t>
      </w:r>
      <w:r w:rsidRPr="002E5F59">
        <w:rPr>
          <w:rStyle w:val="StyleUnderline"/>
          <w:rFonts w:asciiTheme="minorHAnsi" w:hAnsiTheme="minorHAnsi"/>
        </w:rPr>
        <w:t>None of the</w:t>
      </w:r>
      <w:r w:rsidRPr="00333938">
        <w:rPr>
          <w:rStyle w:val="StyleUnderline"/>
          <w:rFonts w:asciiTheme="minorHAnsi" w:hAnsiTheme="minorHAnsi"/>
        </w:rPr>
        <w:t xml:space="preserve"> distinctive confidence- and </w:t>
      </w:r>
      <w:r w:rsidRPr="002E5F59">
        <w:rPr>
          <w:rStyle w:val="StyleUnderline"/>
          <w:rFonts w:asciiTheme="minorHAnsi" w:hAnsiTheme="minorHAnsi"/>
        </w:rPr>
        <w:t>security-building measures</w:t>
      </w:r>
      <w:r w:rsidRPr="00333938">
        <w:rPr>
          <w:rStyle w:val="StyleUnderline"/>
          <w:rFonts w:asciiTheme="minorHAnsi" w:hAnsiTheme="minorHAnsi"/>
        </w:rPr>
        <w:t xml:space="preserve"> which were in place in Europe during the Cold War and </w:t>
      </w:r>
      <w:r w:rsidRPr="002E5F59">
        <w:rPr>
          <w:rStyle w:val="StyleUnderline"/>
          <w:rFonts w:asciiTheme="minorHAnsi" w:hAnsiTheme="minorHAnsi"/>
        </w:rPr>
        <w:t>helped to calm tensions as well as contain the arms race</w:t>
      </w:r>
      <w:r w:rsidRPr="00333938">
        <w:rPr>
          <w:rStyle w:val="StyleUnderline"/>
          <w:rFonts w:asciiTheme="minorHAnsi" w:hAnsiTheme="minorHAnsi"/>
        </w:rPr>
        <w:t xml:space="preserve"> exist in Asia Within East Asia itself</w:t>
      </w:r>
      <w:r w:rsidRPr="00333938">
        <w:rPr>
          <w:rFonts w:asciiTheme="minorHAnsi" w:hAnsiTheme="minorHAnsi"/>
          <w:sz w:val="16"/>
        </w:rPr>
        <w:t xml:space="preserve">, the Six-Party Talks have focused only on the Korean issue and have not managed to stem North Korea’s open brinkmanship that in early 2013 almost brought the Korean peninsula to war again. </w:t>
      </w:r>
      <w:r w:rsidRPr="002E5F59">
        <w:rPr>
          <w:rStyle w:val="StyleUnderline"/>
          <w:rFonts w:asciiTheme="minorHAnsi" w:hAnsiTheme="minorHAnsi"/>
        </w:rPr>
        <w:t>The arms race in East Asia is dangerous</w:t>
      </w:r>
      <w:r w:rsidRPr="00333938">
        <w:rPr>
          <w:rStyle w:val="StyleUnderline"/>
          <w:rFonts w:asciiTheme="minorHAnsi" w:hAnsiTheme="minorHAnsi"/>
        </w:rPr>
        <w:t xml:space="preserve"> owing to the increased risk of miscalculation </w:t>
      </w:r>
      <w:r w:rsidRPr="002E5F59">
        <w:rPr>
          <w:rStyle w:val="StyleUnderline"/>
          <w:rFonts w:asciiTheme="minorHAnsi" w:hAnsiTheme="minorHAnsi"/>
        </w:rPr>
        <w:t>as a result of misperception</w:t>
      </w:r>
      <w:r w:rsidRPr="00333938">
        <w:rPr>
          <w:rFonts w:asciiTheme="minorHAnsi" w:hAnsiTheme="minorHAnsi"/>
          <w:sz w:val="16"/>
        </w:rPr>
        <w:t xml:space="preserve">. Chinese policymakers appear to be convinced that Japan is dominated by right-wing conservatives bent on reviving militarism (Glosserman 2012). At the same time, there is also a perception within China that given its growing strength, </w:t>
      </w:r>
      <w:r w:rsidRPr="002E5F59">
        <w:rPr>
          <w:rStyle w:val="StyleUnderline"/>
          <w:rFonts w:asciiTheme="minorHAnsi" w:hAnsiTheme="minorHAnsi"/>
        </w:rPr>
        <w:t>it should</w:t>
      </w:r>
      <w:r w:rsidRPr="00333938">
        <w:rPr>
          <w:rStyle w:val="StyleUnderline"/>
          <w:rFonts w:asciiTheme="minorHAnsi" w:hAnsiTheme="minorHAnsi"/>
        </w:rPr>
        <w:t xml:space="preserve"> now aggressively </w:t>
      </w:r>
      <w:r w:rsidRPr="002E5F59">
        <w:rPr>
          <w:rStyle w:val="StyleUnderline"/>
          <w:rFonts w:asciiTheme="minorHAnsi" w:hAnsiTheme="minorHAnsi"/>
        </w:rPr>
        <w:t>assert what it perceives to be its</w:t>
      </w:r>
      <w:r w:rsidRPr="00333938">
        <w:rPr>
          <w:rStyle w:val="StyleUnderline"/>
          <w:rFonts w:asciiTheme="minorHAnsi" w:hAnsiTheme="minorHAnsi"/>
        </w:rPr>
        <w:t xml:space="preserve"> legitimate </w:t>
      </w:r>
      <w:r w:rsidRPr="002E5F59">
        <w:rPr>
          <w:rStyle w:val="StyleUnderline"/>
          <w:rFonts w:asciiTheme="minorHAnsi" w:hAnsiTheme="minorHAnsi"/>
        </w:rPr>
        <w:t>claims in the E</w:t>
      </w:r>
      <w:r w:rsidRPr="00333938">
        <w:rPr>
          <w:rStyle w:val="StyleUnderline"/>
          <w:rFonts w:asciiTheme="minorHAnsi" w:hAnsiTheme="minorHAnsi"/>
        </w:rPr>
        <w:t xml:space="preserve">ast and </w:t>
      </w:r>
      <w:r w:rsidRPr="002E5F59">
        <w:rPr>
          <w:rStyle w:val="StyleUnderline"/>
          <w:rFonts w:asciiTheme="minorHAnsi" w:hAnsiTheme="minorHAnsi"/>
        </w:rPr>
        <w:t>S</w:t>
      </w:r>
      <w:r w:rsidRPr="00333938">
        <w:rPr>
          <w:rStyle w:val="StyleUnderline"/>
          <w:rFonts w:asciiTheme="minorHAnsi" w:hAnsiTheme="minorHAnsi"/>
        </w:rPr>
        <w:t xml:space="preserve">outh </w:t>
      </w:r>
      <w:r w:rsidRPr="002E5F59">
        <w:rPr>
          <w:rStyle w:val="StyleUnderline"/>
          <w:rFonts w:asciiTheme="minorHAnsi" w:hAnsiTheme="minorHAnsi"/>
        </w:rPr>
        <w:t>C</w:t>
      </w:r>
      <w:r w:rsidRPr="00333938">
        <w:rPr>
          <w:rStyle w:val="StyleUnderline"/>
          <w:rFonts w:asciiTheme="minorHAnsi" w:hAnsiTheme="minorHAnsi"/>
        </w:rPr>
        <w:t xml:space="preserve">hina </w:t>
      </w:r>
      <w:r w:rsidRPr="002E5F59">
        <w:rPr>
          <w:rStyle w:val="StyleUnderline"/>
          <w:rFonts w:asciiTheme="minorHAnsi" w:hAnsiTheme="minorHAnsi"/>
        </w:rPr>
        <w:t>S</w:t>
      </w:r>
      <w:r w:rsidRPr="00333938">
        <w:rPr>
          <w:rStyle w:val="StyleUnderline"/>
          <w:rFonts w:asciiTheme="minorHAnsi" w:hAnsiTheme="minorHAnsi"/>
        </w:rPr>
        <w:t>eas</w:t>
      </w:r>
      <w:r w:rsidRPr="00333938">
        <w:rPr>
          <w:rFonts w:asciiTheme="minorHAnsi" w:hAnsiTheme="minorHAnsi"/>
          <w:sz w:val="16"/>
        </w:rPr>
        <w:t xml:space="preserve">. Thus, China’s nationalist discourse perceives that the problems about disputed territory emanate from other powers, not China (Sutter 2012). The consequences of conflict between China and Japan, on the Korean peninsula or over Taiwan, however, will not stay regional. </w:t>
      </w:r>
      <w:r w:rsidRPr="00333938">
        <w:rPr>
          <w:rStyle w:val="StyleUnderline"/>
          <w:rFonts w:asciiTheme="minorHAnsi" w:hAnsiTheme="minorHAnsi"/>
        </w:rPr>
        <w:t>As a key player in East Asia</w:t>
      </w:r>
      <w:r w:rsidRPr="00333938">
        <w:rPr>
          <w:rFonts w:asciiTheme="minorHAnsi" w:hAnsiTheme="minorHAnsi"/>
          <w:sz w:val="16"/>
        </w:rPr>
        <w:t xml:space="preserve">, the USA, </w:t>
      </w:r>
      <w:r w:rsidRPr="00333938">
        <w:rPr>
          <w:rStyle w:val="StyleUnderline"/>
          <w:rFonts w:asciiTheme="minorHAnsi" w:hAnsiTheme="minorHAnsi"/>
        </w:rPr>
        <w:t>which has security commitments to Japan and South Korea</w:t>
      </w:r>
      <w:r w:rsidRPr="00333938">
        <w:rPr>
          <w:rFonts w:asciiTheme="minorHAnsi" w:hAnsiTheme="minorHAnsi"/>
          <w:sz w:val="16"/>
        </w:rPr>
        <w:t xml:space="preserve">, </w:t>
      </w:r>
      <w:r w:rsidRPr="00333938">
        <w:rPr>
          <w:rStyle w:val="StyleUnderline"/>
          <w:rFonts w:asciiTheme="minorHAnsi" w:hAnsiTheme="minorHAnsi"/>
        </w:rPr>
        <w:t>residual commitments to Taiwan and troops on the ground in East Asia and in the Western pacific</w:t>
      </w:r>
      <w:r w:rsidRPr="00333938">
        <w:rPr>
          <w:rFonts w:asciiTheme="minorHAnsi" w:hAnsiTheme="minorHAnsi"/>
          <w:sz w:val="16"/>
        </w:rPr>
        <w:t xml:space="preserve">, will be drawn in. </w:t>
      </w:r>
      <w:r w:rsidRPr="00333938">
        <w:rPr>
          <w:rStyle w:val="StyleUnderline"/>
          <w:rFonts w:asciiTheme="minorHAnsi" w:hAnsiTheme="minorHAnsi"/>
        </w:rPr>
        <w:t xml:space="preserve">The problem is that </w:t>
      </w:r>
      <w:r w:rsidRPr="002E5F59">
        <w:rPr>
          <w:rStyle w:val="StyleUnderline"/>
          <w:rFonts w:asciiTheme="minorHAnsi" w:hAnsiTheme="minorHAnsi"/>
        </w:rPr>
        <w:t>any conflict in East Asia is not likely to remain conventional for long</w:t>
      </w:r>
      <w:r w:rsidRPr="00333938">
        <w:rPr>
          <w:rFonts w:asciiTheme="minorHAnsi" w:hAnsiTheme="minorHAnsi"/>
          <w:sz w:val="16"/>
        </w:rPr>
        <w:t>. In fact, it is likely that it would rapidly escalate into a nuclear war because three of the key players, namely China, North Korea and the USA, possess nuclear weapons.</w:t>
      </w:r>
      <w:r w:rsidRPr="00333938">
        <w:rPr>
          <w:rFonts w:asciiTheme="minorHAnsi" w:hAnsiTheme="minorHAnsi"/>
        </w:rPr>
        <w:t xml:space="preserve"> </w:t>
      </w:r>
    </w:p>
    <w:p w14:paraId="50AF49F7" w14:textId="26D49934" w:rsidR="00E94F8D" w:rsidRDefault="005D1D59" w:rsidP="005D1D59">
      <w:pPr>
        <w:pStyle w:val="Heading3"/>
      </w:pPr>
      <w:bookmarkStart w:id="63" w:name="_Toc456451926"/>
      <w:r>
        <w:lastRenderedPageBreak/>
        <w:t>Japanese Proliferation Bad – Asian War</w:t>
      </w:r>
      <w:bookmarkEnd w:id="63"/>
    </w:p>
    <w:p w14:paraId="5C8C0C5E" w14:textId="77777777" w:rsidR="005D1D59" w:rsidRPr="00333938" w:rsidRDefault="005D1D59" w:rsidP="005D1D59">
      <w:pPr>
        <w:pStyle w:val="Heading4"/>
        <w:rPr>
          <w:rFonts w:asciiTheme="minorHAnsi" w:hAnsiTheme="minorHAnsi"/>
        </w:rPr>
      </w:pPr>
      <w:r w:rsidRPr="00333938">
        <w:rPr>
          <w:rFonts w:asciiTheme="minorHAnsi" w:hAnsiTheme="minorHAnsi"/>
        </w:rPr>
        <w:t>Proliferation causes Asian war—conflicts with China and North Korea, extinction</w:t>
      </w:r>
    </w:p>
    <w:p w14:paraId="03C36C49" w14:textId="77777777" w:rsidR="005D1D59" w:rsidRPr="00333938" w:rsidRDefault="005D1D59" w:rsidP="005D1D59">
      <w:pPr>
        <w:rPr>
          <w:rStyle w:val="Style13ptBold"/>
          <w:rFonts w:asciiTheme="minorHAnsi" w:hAnsiTheme="minorHAnsi"/>
        </w:rPr>
      </w:pPr>
      <w:r w:rsidRPr="00333938">
        <w:rPr>
          <w:rStyle w:val="Style13ptBold"/>
          <w:rFonts w:asciiTheme="minorHAnsi" w:hAnsiTheme="minorHAnsi"/>
        </w:rPr>
        <w:t xml:space="preserve">Beauchamp 16 </w:t>
      </w:r>
      <w:r w:rsidRPr="00333938">
        <w:rPr>
          <w:rStyle w:val="Style13ptBold"/>
          <w:rFonts w:asciiTheme="minorHAnsi" w:hAnsiTheme="minorHAnsi"/>
          <w:b w:val="0"/>
          <w:sz w:val="14"/>
          <w:szCs w:val="14"/>
        </w:rPr>
        <w:t>[In “Trump’s comments on Japanese nukes are worrisome — even by Trump standards,” http://www.vox.com/2016/3/31/11339040/trump-nukes-japan-south-korea, 3/31/16. Z ack writes about all of the things that are not American things. He previously edited a section on political thought at ThinkProgress and, before that, contributed to The Dish]</w:t>
      </w:r>
    </w:p>
    <w:p w14:paraId="7B1DE2D7" w14:textId="77777777" w:rsidR="005D1D59" w:rsidRPr="00333938" w:rsidRDefault="005D1D59" w:rsidP="005D1D59">
      <w:pPr>
        <w:rPr>
          <w:rStyle w:val="StyleUnderline"/>
          <w:rFonts w:asciiTheme="minorHAnsi" w:hAnsiTheme="minorHAnsi"/>
        </w:rPr>
      </w:pPr>
      <w:r w:rsidRPr="00333938">
        <w:rPr>
          <w:rStyle w:val="StyleUnderline"/>
          <w:rFonts w:asciiTheme="minorHAnsi" w:hAnsiTheme="minorHAnsi"/>
        </w:rPr>
        <w:t xml:space="preserve">For example, </w:t>
      </w:r>
      <w:r w:rsidRPr="002E5F59">
        <w:rPr>
          <w:rStyle w:val="StyleUnderline"/>
          <w:rFonts w:asciiTheme="minorHAnsi" w:hAnsiTheme="minorHAnsi"/>
        </w:rPr>
        <w:t>if</w:t>
      </w:r>
      <w:r w:rsidRPr="00333938">
        <w:rPr>
          <w:rStyle w:val="StyleUnderline"/>
          <w:rFonts w:asciiTheme="minorHAnsi" w:hAnsiTheme="minorHAnsi"/>
        </w:rPr>
        <w:t xml:space="preserve"> either </w:t>
      </w:r>
      <w:r w:rsidRPr="002E5F59">
        <w:rPr>
          <w:rStyle w:val="StyleUnderline"/>
          <w:rFonts w:asciiTheme="minorHAnsi" w:hAnsiTheme="minorHAnsi"/>
        </w:rPr>
        <w:t>country does decide to build nuclear weapons, it will take</w:t>
      </w:r>
      <w:r w:rsidRPr="00333938">
        <w:rPr>
          <w:rStyle w:val="StyleUnderline"/>
          <w:rFonts w:asciiTheme="minorHAnsi" w:hAnsiTheme="minorHAnsi"/>
        </w:rPr>
        <w:t xml:space="preserve"> that country some </w:t>
      </w:r>
      <w:r w:rsidRPr="002E5F59">
        <w:rPr>
          <w:rStyle w:val="StyleUnderline"/>
          <w:rFonts w:asciiTheme="minorHAnsi" w:hAnsiTheme="minorHAnsi"/>
        </w:rPr>
        <w:t>time to develop</w:t>
      </w:r>
      <w:r w:rsidRPr="00333938">
        <w:rPr>
          <w:rStyle w:val="StyleUnderline"/>
          <w:rFonts w:asciiTheme="minorHAnsi" w:hAnsiTheme="minorHAnsi"/>
        </w:rPr>
        <w:t xml:space="preserve"> its program, and to build enough of an arsenal to serve as </w:t>
      </w:r>
      <w:r w:rsidRPr="002E5F59">
        <w:rPr>
          <w:rStyle w:val="StyleUnderline"/>
          <w:rFonts w:asciiTheme="minorHAnsi" w:hAnsiTheme="minorHAnsi"/>
        </w:rPr>
        <w:t>a</w:t>
      </w:r>
      <w:r w:rsidRPr="00333938">
        <w:rPr>
          <w:rStyle w:val="StyleUnderline"/>
          <w:rFonts w:asciiTheme="minorHAnsi" w:hAnsiTheme="minorHAnsi"/>
        </w:rPr>
        <w:t xml:space="preserve"> reliable </w:t>
      </w:r>
      <w:r w:rsidRPr="002E5F59">
        <w:rPr>
          <w:rStyle w:val="StyleUnderline"/>
          <w:rFonts w:asciiTheme="minorHAnsi" w:hAnsiTheme="minorHAnsi"/>
        </w:rPr>
        <w:t>deterrent</w:t>
      </w:r>
      <w:r w:rsidRPr="00333938">
        <w:rPr>
          <w:rStyle w:val="StyleUnderline"/>
          <w:rFonts w:asciiTheme="minorHAnsi" w:hAnsiTheme="minorHAnsi"/>
        </w:rPr>
        <w:t xml:space="preserve">. During this time, adversaries such as </w:t>
      </w:r>
      <w:r w:rsidRPr="002E5F59">
        <w:rPr>
          <w:rStyle w:val="StyleUnderline"/>
          <w:rFonts w:asciiTheme="minorHAnsi" w:hAnsiTheme="minorHAnsi"/>
        </w:rPr>
        <w:t>China or</w:t>
      </w:r>
      <w:r w:rsidRPr="00333938">
        <w:rPr>
          <w:rStyle w:val="StyleUnderline"/>
          <w:rFonts w:asciiTheme="minorHAnsi" w:hAnsiTheme="minorHAnsi"/>
        </w:rPr>
        <w:t xml:space="preserve"> even North Korea </w:t>
      </w:r>
      <w:r w:rsidRPr="002E5F59">
        <w:rPr>
          <w:rStyle w:val="StyleUnderline"/>
          <w:rFonts w:asciiTheme="minorHAnsi" w:hAnsiTheme="minorHAnsi"/>
        </w:rPr>
        <w:t>would have an incentive to</w:t>
      </w:r>
      <w:r w:rsidRPr="00333938">
        <w:rPr>
          <w:rStyle w:val="StyleUnderline"/>
          <w:rFonts w:asciiTheme="minorHAnsi" w:hAnsiTheme="minorHAnsi"/>
        </w:rPr>
        <w:t xml:space="preserve"> try to </w:t>
      </w:r>
      <w:r w:rsidRPr="002E5F59">
        <w:rPr>
          <w:rStyle w:val="StyleUnderline"/>
          <w:rFonts w:asciiTheme="minorHAnsi" w:hAnsiTheme="minorHAnsi"/>
        </w:rPr>
        <w:t>disrupt that development</w:t>
      </w:r>
      <w:r w:rsidRPr="00333938">
        <w:rPr>
          <w:rStyle w:val="StyleUnderline"/>
          <w:rFonts w:asciiTheme="minorHAnsi" w:hAnsiTheme="minorHAnsi"/>
        </w:rPr>
        <w:t xml:space="preserve"> to maintain their nuclear superiority. </w:t>
      </w:r>
      <w:r w:rsidRPr="00333938">
        <w:rPr>
          <w:rFonts w:asciiTheme="minorHAnsi" w:hAnsiTheme="minorHAnsi"/>
          <w:sz w:val="14"/>
        </w:rPr>
        <w:t xml:space="preserve">"You have a Trump presidency ... and he decides to pull out troops from Japan and South Korea, </w:t>
      </w:r>
      <w:r w:rsidRPr="002E5F59">
        <w:rPr>
          <w:rStyle w:val="StyleUnderline"/>
          <w:rFonts w:asciiTheme="minorHAnsi" w:hAnsiTheme="minorHAnsi"/>
        </w:rPr>
        <w:t>you have Japan</w:t>
      </w:r>
      <w:r w:rsidRPr="00333938">
        <w:rPr>
          <w:rStyle w:val="StyleUnderline"/>
          <w:rFonts w:asciiTheme="minorHAnsi" w:hAnsiTheme="minorHAnsi"/>
        </w:rPr>
        <w:t xml:space="preserve"> and South Korea potentially </w:t>
      </w:r>
      <w:r w:rsidRPr="002E5F59">
        <w:rPr>
          <w:rStyle w:val="StyleUnderline"/>
          <w:rFonts w:asciiTheme="minorHAnsi" w:hAnsiTheme="minorHAnsi"/>
        </w:rPr>
        <w:t>racing to develop nuclear weapons</w:t>
      </w:r>
      <w:r w:rsidRPr="00333938">
        <w:rPr>
          <w:rStyle w:val="StyleUnderline"/>
          <w:rFonts w:asciiTheme="minorHAnsi" w:hAnsiTheme="minorHAnsi"/>
        </w:rPr>
        <w:t xml:space="preserve"> without the benefit of US troops being there</w:t>
      </w:r>
      <w:r w:rsidRPr="00333938">
        <w:rPr>
          <w:rFonts w:asciiTheme="minorHAnsi" w:hAnsiTheme="minorHAnsi"/>
          <w:sz w:val="14"/>
        </w:rPr>
        <w:t>," Miller says. "</w:t>
      </w:r>
      <w:r w:rsidRPr="00333938">
        <w:rPr>
          <w:rStyle w:val="StyleUnderline"/>
          <w:rFonts w:asciiTheme="minorHAnsi" w:hAnsiTheme="minorHAnsi"/>
        </w:rPr>
        <w:t xml:space="preserve">That </w:t>
      </w:r>
      <w:r w:rsidRPr="002E5F59">
        <w:rPr>
          <w:rStyle w:val="StyleUnderline"/>
          <w:rFonts w:asciiTheme="minorHAnsi" w:hAnsiTheme="minorHAnsi"/>
        </w:rPr>
        <w:t>provides</w:t>
      </w:r>
      <w:r w:rsidRPr="00333938">
        <w:rPr>
          <w:rStyle w:val="StyleUnderline"/>
          <w:rFonts w:asciiTheme="minorHAnsi" w:hAnsiTheme="minorHAnsi"/>
        </w:rPr>
        <w:t xml:space="preserve"> a lot of </w:t>
      </w:r>
      <w:r w:rsidRPr="002E5F59">
        <w:rPr>
          <w:rStyle w:val="StyleUnderline"/>
          <w:rFonts w:asciiTheme="minorHAnsi" w:hAnsiTheme="minorHAnsi"/>
        </w:rPr>
        <w:t>incentive for</w:t>
      </w:r>
      <w:r w:rsidRPr="00333938">
        <w:rPr>
          <w:rStyle w:val="StyleUnderline"/>
          <w:rFonts w:asciiTheme="minorHAnsi" w:hAnsiTheme="minorHAnsi"/>
        </w:rPr>
        <w:t xml:space="preserve"> countries in the region like </w:t>
      </w:r>
      <w:r w:rsidRPr="002E5F59">
        <w:rPr>
          <w:rStyle w:val="StyleUnderline"/>
          <w:rFonts w:asciiTheme="minorHAnsi" w:hAnsiTheme="minorHAnsi"/>
        </w:rPr>
        <w:t>China or North Korea to try to stop that process</w:t>
      </w:r>
      <w:r w:rsidRPr="00333938">
        <w:rPr>
          <w:rFonts w:asciiTheme="minorHAnsi" w:hAnsiTheme="minorHAnsi"/>
          <w:sz w:val="14"/>
        </w:rPr>
        <w:t xml:space="preserve">." As Bell puts it, ominously, "We're talking about the remote possibility of an actual nuclear war between Japan and China." That possibility, it is worth stressing, is indeed extremely remote. The risk is not that, for example, China would simply launch a nuclear war against Japan, which would be far too dangerous and costly to be worth it. Rather, </w:t>
      </w:r>
      <w:r w:rsidRPr="00333938">
        <w:rPr>
          <w:rStyle w:val="StyleUnderline"/>
          <w:rFonts w:asciiTheme="minorHAnsi" w:hAnsiTheme="minorHAnsi"/>
        </w:rPr>
        <w:t xml:space="preserve">the risk is that, for example, </w:t>
      </w:r>
      <w:r w:rsidRPr="002E5F59">
        <w:rPr>
          <w:rStyle w:val="StyleUnderline"/>
          <w:rFonts w:asciiTheme="minorHAnsi" w:hAnsiTheme="minorHAnsi"/>
        </w:rPr>
        <w:t>China might try to bully or threaten Japan out of developing nuclear weapons</w:t>
      </w:r>
      <w:r w:rsidRPr="00333938">
        <w:rPr>
          <w:rStyle w:val="StyleUnderline"/>
          <w:rFonts w:asciiTheme="minorHAnsi" w:hAnsiTheme="minorHAnsi"/>
        </w:rPr>
        <w:t xml:space="preserve">, and that in a period of tension, this </w:t>
      </w:r>
      <w:r w:rsidRPr="002E5F59">
        <w:rPr>
          <w:rStyle w:val="StyleUnderline"/>
          <w:rFonts w:asciiTheme="minorHAnsi" w:hAnsiTheme="minorHAnsi"/>
        </w:rPr>
        <w:t>bullying could</w:t>
      </w:r>
      <w:r w:rsidRPr="00333938">
        <w:rPr>
          <w:rStyle w:val="StyleUnderline"/>
          <w:rFonts w:asciiTheme="minorHAnsi" w:hAnsiTheme="minorHAnsi"/>
        </w:rPr>
        <w:t xml:space="preserve"> potentially </w:t>
      </w:r>
      <w:r w:rsidRPr="002E5F59">
        <w:rPr>
          <w:rStyle w:val="StyleUnderline"/>
          <w:rFonts w:asciiTheme="minorHAnsi" w:hAnsiTheme="minorHAnsi"/>
        </w:rPr>
        <w:t>spiral</w:t>
      </w:r>
      <w:r w:rsidRPr="00333938">
        <w:rPr>
          <w:rStyle w:val="StyleUnderline"/>
          <w:rFonts w:asciiTheme="minorHAnsi" w:hAnsiTheme="minorHAnsi"/>
        </w:rPr>
        <w:t xml:space="preserve"> out of control </w:t>
      </w:r>
      <w:r w:rsidRPr="002E5F59">
        <w:rPr>
          <w:rStyle w:val="StyleUnderline"/>
          <w:rFonts w:asciiTheme="minorHAnsi" w:hAnsiTheme="minorHAnsi"/>
        </w:rPr>
        <w:t>into a full-blown conflict</w:t>
      </w:r>
      <w:r w:rsidRPr="00333938">
        <w:rPr>
          <w:rStyle w:val="StyleUnderline"/>
          <w:rFonts w:asciiTheme="minorHAnsi" w:hAnsiTheme="minorHAnsi"/>
        </w:rPr>
        <w:t xml:space="preserve"> neither side actually wanted</w:t>
      </w:r>
      <w:r w:rsidRPr="00333938">
        <w:rPr>
          <w:rFonts w:asciiTheme="minorHAnsi" w:hAnsiTheme="minorHAnsi"/>
          <w:sz w:val="14"/>
        </w:rPr>
        <w:t xml:space="preserve">. And there are other risks. </w:t>
      </w:r>
      <w:r w:rsidRPr="00333938">
        <w:rPr>
          <w:rStyle w:val="StyleUnderline"/>
          <w:rFonts w:asciiTheme="minorHAnsi" w:hAnsiTheme="minorHAnsi"/>
        </w:rPr>
        <w:t xml:space="preserve">According to scholars, successful </w:t>
      </w:r>
      <w:r w:rsidRPr="002E5F59">
        <w:rPr>
          <w:rStyle w:val="StyleUnderline"/>
          <w:rFonts w:asciiTheme="minorHAnsi" w:hAnsiTheme="minorHAnsi"/>
        </w:rPr>
        <w:t>nuclear deterrence results</w:t>
      </w:r>
      <w:r w:rsidRPr="00333938">
        <w:rPr>
          <w:rStyle w:val="StyleUnderline"/>
          <w:rFonts w:asciiTheme="minorHAnsi" w:hAnsiTheme="minorHAnsi"/>
        </w:rPr>
        <w:t xml:space="preserve"> in something called the stability/instability paradox: The fact that major wars are unlikely makes countries feel safer </w:t>
      </w:r>
      <w:r w:rsidRPr="002E5F59">
        <w:rPr>
          <w:rStyle w:val="StyleUnderline"/>
          <w:rFonts w:asciiTheme="minorHAnsi" w:hAnsiTheme="minorHAnsi"/>
        </w:rPr>
        <w:t>in engaging in small provocations against one another</w:t>
      </w:r>
      <w:r w:rsidRPr="00333938">
        <w:rPr>
          <w:rStyle w:val="StyleUnderline"/>
          <w:rFonts w:asciiTheme="minorHAnsi" w:hAnsiTheme="minorHAnsi"/>
        </w:rPr>
        <w:t xml:space="preserve">, knowing that nuclear deterrents make those small provocations unlikely to escalate to full-blown war. </w:t>
      </w:r>
      <w:r w:rsidRPr="002E5F59">
        <w:rPr>
          <w:rStyle w:val="StyleUnderline"/>
          <w:rFonts w:asciiTheme="minorHAnsi" w:hAnsiTheme="minorHAnsi"/>
        </w:rPr>
        <w:t>Consider</w:t>
      </w:r>
      <w:r w:rsidRPr="00333938">
        <w:rPr>
          <w:rStyle w:val="StyleUnderline"/>
          <w:rFonts w:asciiTheme="minorHAnsi" w:hAnsiTheme="minorHAnsi"/>
        </w:rPr>
        <w:t xml:space="preserve">, for instance, </w:t>
      </w:r>
      <w:r w:rsidRPr="002E5F59">
        <w:rPr>
          <w:rStyle w:val="StyleUnderline"/>
          <w:rFonts w:asciiTheme="minorHAnsi" w:hAnsiTheme="minorHAnsi"/>
        </w:rPr>
        <w:t>the South and East China Seas</w:t>
      </w:r>
      <w:r w:rsidRPr="00333938">
        <w:rPr>
          <w:rStyle w:val="StyleUnderline"/>
          <w:rFonts w:asciiTheme="minorHAnsi" w:hAnsiTheme="minorHAnsi"/>
        </w:rPr>
        <w:t xml:space="preserve"> — areas where Japan, South Korea, and China have territorial disputes. </w:t>
      </w:r>
      <w:r w:rsidRPr="002E5F59">
        <w:rPr>
          <w:rStyle w:val="StyleUnderline"/>
          <w:rFonts w:asciiTheme="minorHAnsi" w:hAnsiTheme="minorHAnsi"/>
        </w:rPr>
        <w:t>If</w:t>
      </w:r>
      <w:r w:rsidRPr="00333938">
        <w:rPr>
          <w:rStyle w:val="StyleUnderline"/>
          <w:rFonts w:asciiTheme="minorHAnsi" w:hAnsiTheme="minorHAnsi"/>
        </w:rPr>
        <w:t xml:space="preserve"> the former </w:t>
      </w:r>
      <w:r w:rsidRPr="002E5F59">
        <w:rPr>
          <w:rStyle w:val="StyleUnderline"/>
          <w:rFonts w:asciiTheme="minorHAnsi" w:hAnsiTheme="minorHAnsi"/>
        </w:rPr>
        <w:t>two powers are nuclear-armed</w:t>
      </w:r>
      <w:r w:rsidRPr="00333938">
        <w:rPr>
          <w:rStyle w:val="StyleUnderline"/>
          <w:rFonts w:asciiTheme="minorHAnsi" w:hAnsiTheme="minorHAnsi"/>
        </w:rPr>
        <w:t xml:space="preserve">, and unrestrained by the United States, </w:t>
      </w:r>
      <w:r w:rsidRPr="002E5F59">
        <w:rPr>
          <w:rStyle w:val="StyleUnderline"/>
          <w:rFonts w:asciiTheme="minorHAnsi" w:hAnsiTheme="minorHAnsi"/>
        </w:rPr>
        <w:t>the chances of</w:t>
      </w:r>
      <w:r w:rsidRPr="00333938">
        <w:rPr>
          <w:rStyle w:val="StyleUnderline"/>
          <w:rFonts w:asciiTheme="minorHAnsi" w:hAnsiTheme="minorHAnsi"/>
        </w:rPr>
        <w:t xml:space="preserve"> low-level </w:t>
      </w:r>
      <w:r w:rsidRPr="002E5F59">
        <w:rPr>
          <w:rStyle w:val="StyleUnderline"/>
          <w:rFonts w:asciiTheme="minorHAnsi" w:hAnsiTheme="minorHAnsi"/>
        </w:rPr>
        <w:t>conflict could go up</w:t>
      </w:r>
      <w:r w:rsidRPr="00333938">
        <w:rPr>
          <w:rFonts w:asciiTheme="minorHAnsi" w:hAnsiTheme="minorHAnsi"/>
          <w:sz w:val="14"/>
        </w:rPr>
        <w:t xml:space="preserve">. "Certainly, we would be worried about these sort of lower-level, stability-instability paradox type things," Bell says. That's not an exhaustive list of things that could happen if Trump were elected and followed through on these policies. </w:t>
      </w:r>
      <w:r w:rsidRPr="00333938">
        <w:rPr>
          <w:rStyle w:val="StyleUnderline"/>
          <w:rFonts w:asciiTheme="minorHAnsi" w:hAnsiTheme="minorHAnsi"/>
        </w:rPr>
        <w:t xml:space="preserve">Since no one can really know what will happen, there's </w:t>
      </w:r>
      <w:r w:rsidRPr="002E5F59">
        <w:rPr>
          <w:rStyle w:val="StyleUnderline"/>
          <w:rFonts w:asciiTheme="minorHAnsi" w:hAnsiTheme="minorHAnsi"/>
        </w:rPr>
        <w:t>no sense in listing every single hypothetical possibility</w:t>
      </w:r>
      <w:r w:rsidRPr="00333938">
        <w:rPr>
          <w:rFonts w:asciiTheme="minorHAnsi" w:hAnsiTheme="minorHAnsi"/>
          <w:sz w:val="14"/>
        </w:rPr>
        <w:t xml:space="preserve">. These examples, rather, illustrate just how serious the ideas we're discussing are. It is very easy to detach ourselves from the potential consequences of a Trump presidency: to see his candidacy as clownish, and simply assume that his outlandish policy ideas would never be implemented. But Trump is the leading Republican candidate; it is time to take his ideas seriously. </w:t>
      </w:r>
      <w:r w:rsidRPr="00333938">
        <w:rPr>
          <w:rStyle w:val="StyleUnderline"/>
          <w:rFonts w:asciiTheme="minorHAnsi" w:hAnsiTheme="minorHAnsi"/>
        </w:rPr>
        <w:t xml:space="preserve">And </w:t>
      </w:r>
      <w:r w:rsidRPr="002E5F59">
        <w:rPr>
          <w:rStyle w:val="StyleUnderline"/>
          <w:rFonts w:asciiTheme="minorHAnsi" w:hAnsiTheme="minorHAnsi"/>
        </w:rPr>
        <w:t>nothing is more serious than nuclear weapons</w:t>
      </w:r>
      <w:r w:rsidRPr="00333938">
        <w:rPr>
          <w:rStyle w:val="StyleUnderline"/>
          <w:rFonts w:asciiTheme="minorHAnsi" w:hAnsiTheme="minorHAnsi"/>
        </w:rPr>
        <w:t>.</w:t>
      </w:r>
    </w:p>
    <w:p w14:paraId="44944665" w14:textId="77777777" w:rsidR="005D1D59" w:rsidRPr="00333938" w:rsidRDefault="005D1D59" w:rsidP="005D1D59">
      <w:pPr>
        <w:rPr>
          <w:rFonts w:asciiTheme="minorHAnsi" w:hAnsiTheme="minorHAnsi"/>
        </w:rPr>
      </w:pPr>
    </w:p>
    <w:p w14:paraId="45063263" w14:textId="77777777" w:rsidR="005D1D59" w:rsidRPr="005D1D59" w:rsidRDefault="005D1D59" w:rsidP="005D1D59"/>
    <w:p w14:paraId="7BFC8AE6" w14:textId="0E9F9EB5" w:rsidR="001E125B" w:rsidRDefault="001E125B" w:rsidP="001E125B">
      <w:pPr>
        <w:pStyle w:val="Heading3"/>
      </w:pPr>
      <w:bookmarkStart w:id="64" w:name="_Toc456451927"/>
      <w:r>
        <w:lastRenderedPageBreak/>
        <w:t xml:space="preserve">Japanese Proliferation Bad – Turns </w:t>
      </w:r>
      <w:r w:rsidR="0015045F">
        <w:t>China</w:t>
      </w:r>
      <w:bookmarkEnd w:id="64"/>
    </w:p>
    <w:p w14:paraId="75D1EA77" w14:textId="77777777" w:rsidR="006077DB" w:rsidRPr="00333938" w:rsidRDefault="006077DB" w:rsidP="006077DB">
      <w:pPr>
        <w:pStyle w:val="Heading4"/>
        <w:rPr>
          <w:rFonts w:asciiTheme="minorHAnsi" w:hAnsiTheme="minorHAnsi"/>
        </w:rPr>
      </w:pPr>
      <w:r w:rsidRPr="00333938">
        <w:rPr>
          <w:rFonts w:asciiTheme="minorHAnsi" w:hAnsiTheme="minorHAnsi"/>
        </w:rPr>
        <w:t xml:space="preserve">AND Japan prolif is a bigger internal link to China war. China fears an independent Japanese capability more.  </w:t>
      </w:r>
    </w:p>
    <w:p w14:paraId="111CCD9F" w14:textId="77777777" w:rsidR="006077DB" w:rsidRPr="00333938" w:rsidRDefault="006077DB" w:rsidP="006077DB">
      <w:pPr>
        <w:rPr>
          <w:rFonts w:asciiTheme="minorHAnsi" w:eastAsia="Calibri" w:hAnsiTheme="minorHAnsi"/>
        </w:rPr>
      </w:pPr>
      <w:r w:rsidRPr="00333938">
        <w:rPr>
          <w:rFonts w:asciiTheme="minorHAnsi" w:eastAsia="Calibri" w:hAnsiTheme="minorHAnsi"/>
          <w:b/>
          <w:bCs/>
          <w:sz w:val="24"/>
        </w:rPr>
        <w:t>Ellis 14</w:t>
      </w:r>
      <w:r>
        <w:rPr>
          <w:rFonts w:asciiTheme="minorHAnsi" w:eastAsia="Calibri" w:hAnsiTheme="minorHAnsi"/>
          <w:b/>
          <w:bCs/>
          <w:sz w:val="24"/>
        </w:rPr>
        <w:t xml:space="preserve"> </w:t>
      </w:r>
      <w:r w:rsidRPr="00333938">
        <w:rPr>
          <w:rFonts w:asciiTheme="minorHAnsi" w:eastAsia="Calibri" w:hAnsiTheme="minorHAnsi"/>
        </w:rPr>
        <w:t>[3/13/14, Stephen Ellis is a doctoral candidate at the University of Leicester, "How U.S. Military Power Benefits China", thediplomat.com/2014/03/how-u-s-military-power-benefits-china/]</w:t>
      </w:r>
    </w:p>
    <w:p w14:paraId="1908FFF1" w14:textId="77777777" w:rsidR="006077DB" w:rsidRPr="00333938" w:rsidRDefault="006077DB" w:rsidP="006077DB">
      <w:pPr>
        <w:rPr>
          <w:rFonts w:asciiTheme="minorHAnsi" w:eastAsia="Calibri" w:hAnsiTheme="minorHAnsi"/>
        </w:rPr>
      </w:pPr>
    </w:p>
    <w:p w14:paraId="094F765A" w14:textId="77777777" w:rsidR="006077DB" w:rsidRPr="00333938" w:rsidRDefault="006077DB" w:rsidP="006077DB">
      <w:pPr>
        <w:rPr>
          <w:rFonts w:asciiTheme="minorHAnsi" w:eastAsia="Calibri" w:hAnsiTheme="minorHAnsi"/>
          <w:bCs/>
          <w:szCs w:val="26"/>
          <w:u w:val="single"/>
        </w:rPr>
      </w:pPr>
      <w:r w:rsidRPr="00333938">
        <w:rPr>
          <w:rFonts w:asciiTheme="minorHAnsi" w:eastAsia="Calibri" w:hAnsiTheme="minorHAnsi"/>
          <w:szCs w:val="26"/>
        </w:rPr>
        <w:t xml:space="preserve">Limiting Japan’s Conventional Power The United States security commitment to Japan has for over six decades allowed Tokyo to “free ride” on U.S. military power in East Asia, and this has meant that Japan has not built up a conventional military capability in keeping with the size and wealth of its economy. Whilst </w:t>
      </w:r>
      <w:r w:rsidRPr="00333938">
        <w:rPr>
          <w:rFonts w:asciiTheme="minorHAnsi" w:eastAsia="Calibri" w:hAnsiTheme="minorHAnsi"/>
          <w:bCs/>
          <w:szCs w:val="26"/>
          <w:u w:val="single"/>
        </w:rPr>
        <w:t>Japan</w:t>
      </w:r>
      <w:r w:rsidRPr="00333938">
        <w:rPr>
          <w:rFonts w:asciiTheme="minorHAnsi" w:eastAsia="Calibri" w:hAnsiTheme="minorHAnsi"/>
          <w:szCs w:val="26"/>
        </w:rPr>
        <w:t xml:space="preserve"> is undoubtedly today an important military actor within the region, it is highly likely that it </w:t>
      </w:r>
      <w:r w:rsidRPr="00333938">
        <w:rPr>
          <w:rFonts w:asciiTheme="minorHAnsi" w:eastAsia="Calibri" w:hAnsiTheme="minorHAnsi"/>
          <w:bCs/>
          <w:szCs w:val="26"/>
          <w:u w:val="single"/>
        </w:rPr>
        <w:t>would possess far greater conventional military capabilities were it not for the credible security guarantee provided to Japan by the strong U.S. military presence</w:t>
      </w:r>
      <w:r w:rsidRPr="00333938">
        <w:rPr>
          <w:rFonts w:asciiTheme="minorHAnsi" w:eastAsia="Calibri" w:hAnsiTheme="minorHAnsi"/>
          <w:szCs w:val="26"/>
        </w:rPr>
        <w:t xml:space="preserve"> in the region. Whilst Japanese free-riding may or may not serve U.S. interests, </w:t>
      </w:r>
      <w:r w:rsidRPr="002E5F59">
        <w:rPr>
          <w:rFonts w:asciiTheme="minorHAnsi" w:eastAsia="Calibri" w:hAnsiTheme="minorHAnsi"/>
          <w:bCs/>
          <w:szCs w:val="26"/>
          <w:u w:val="single"/>
        </w:rPr>
        <w:t>the</w:t>
      </w:r>
      <w:r w:rsidRPr="00333938">
        <w:rPr>
          <w:rFonts w:asciiTheme="minorHAnsi" w:eastAsia="Calibri" w:hAnsiTheme="minorHAnsi"/>
          <w:bCs/>
          <w:szCs w:val="26"/>
          <w:u w:val="single"/>
        </w:rPr>
        <w:t xml:space="preserve"> fact that the </w:t>
      </w:r>
      <w:r w:rsidRPr="002E5F59">
        <w:rPr>
          <w:rFonts w:asciiTheme="minorHAnsi" w:eastAsia="Calibri" w:hAnsiTheme="minorHAnsi"/>
          <w:bCs/>
          <w:szCs w:val="26"/>
          <w:u w:val="single"/>
        </w:rPr>
        <w:t>U.S. security guarantee</w:t>
      </w:r>
      <w:r w:rsidRPr="00333938">
        <w:rPr>
          <w:rFonts w:asciiTheme="minorHAnsi" w:eastAsia="Calibri" w:hAnsiTheme="minorHAnsi"/>
          <w:bCs/>
          <w:szCs w:val="26"/>
          <w:u w:val="single"/>
        </w:rPr>
        <w:t xml:space="preserve"> has served to limit the size and power of Japan’s conventional military </w:t>
      </w:r>
      <w:r w:rsidRPr="002E5F59">
        <w:rPr>
          <w:rFonts w:asciiTheme="minorHAnsi" w:eastAsia="Calibri" w:hAnsiTheme="minorHAnsi"/>
          <w:bCs/>
          <w:szCs w:val="26"/>
          <w:u w:val="single"/>
        </w:rPr>
        <w:t>is</w:t>
      </w:r>
      <w:r w:rsidRPr="00333938">
        <w:rPr>
          <w:rFonts w:asciiTheme="minorHAnsi" w:eastAsia="Calibri" w:hAnsiTheme="minorHAnsi"/>
          <w:bCs/>
          <w:szCs w:val="26"/>
          <w:u w:val="single"/>
        </w:rPr>
        <w:t xml:space="preserve"> highly </w:t>
      </w:r>
      <w:r w:rsidRPr="002E5F59">
        <w:rPr>
          <w:rFonts w:asciiTheme="minorHAnsi" w:eastAsia="Calibri" w:hAnsiTheme="minorHAnsi"/>
          <w:bCs/>
          <w:szCs w:val="26"/>
          <w:u w:val="single"/>
        </w:rPr>
        <w:t xml:space="preserve">beneficial </w:t>
      </w:r>
      <w:r w:rsidRPr="00333938">
        <w:rPr>
          <w:rFonts w:asciiTheme="minorHAnsi" w:eastAsia="Calibri" w:hAnsiTheme="minorHAnsi"/>
          <w:bCs/>
          <w:szCs w:val="26"/>
          <w:u w:val="single"/>
        </w:rPr>
        <w:t>for Beijing</w:t>
      </w:r>
      <w:r w:rsidRPr="002E5F59">
        <w:rPr>
          <w:rFonts w:asciiTheme="minorHAnsi" w:eastAsia="Calibri" w:hAnsiTheme="minorHAnsi"/>
          <w:bCs/>
          <w:szCs w:val="26"/>
          <w:u w:val="single"/>
        </w:rPr>
        <w:t xml:space="preserve">, given China and Japan’s </w:t>
      </w:r>
      <w:r w:rsidRPr="002254EA">
        <w:rPr>
          <w:rStyle w:val="Emphasis"/>
        </w:rPr>
        <w:t>history of hostility and conflict,</w:t>
      </w:r>
      <w:r w:rsidRPr="002E5F59">
        <w:rPr>
          <w:rFonts w:asciiTheme="minorHAnsi" w:eastAsia="Calibri" w:hAnsiTheme="minorHAnsi"/>
          <w:bCs/>
          <w:szCs w:val="26"/>
          <w:u w:val="single"/>
        </w:rPr>
        <w:t xml:space="preserve"> </w:t>
      </w:r>
      <w:r w:rsidRPr="002254EA">
        <w:rPr>
          <w:rStyle w:val="Emphasis"/>
        </w:rPr>
        <w:t>current territorial disputes</w:t>
      </w:r>
      <w:r w:rsidRPr="002E5F59">
        <w:rPr>
          <w:rFonts w:asciiTheme="minorHAnsi" w:eastAsia="Calibri" w:hAnsiTheme="minorHAnsi"/>
          <w:bCs/>
          <w:szCs w:val="26"/>
          <w:u w:val="single"/>
        </w:rPr>
        <w:t xml:space="preserve"> and</w:t>
      </w:r>
      <w:r w:rsidRPr="00333938">
        <w:rPr>
          <w:rFonts w:asciiTheme="minorHAnsi" w:eastAsia="Calibri" w:hAnsiTheme="minorHAnsi"/>
          <w:bCs/>
          <w:szCs w:val="26"/>
          <w:u w:val="single"/>
        </w:rPr>
        <w:t xml:space="preserve"> their </w:t>
      </w:r>
      <w:r w:rsidRPr="002254EA">
        <w:rPr>
          <w:rStyle w:val="Emphasis"/>
        </w:rPr>
        <w:t xml:space="preserve">growing competition </w:t>
      </w:r>
      <w:r w:rsidRPr="00333938">
        <w:rPr>
          <w:rFonts w:asciiTheme="minorHAnsi" w:eastAsia="Calibri" w:hAnsiTheme="minorHAnsi"/>
          <w:bCs/>
          <w:szCs w:val="26"/>
          <w:u w:val="single"/>
        </w:rPr>
        <w:t>to be the lead East Asian nation</w:t>
      </w:r>
      <w:r w:rsidRPr="00333938">
        <w:rPr>
          <w:rFonts w:asciiTheme="minorHAnsi" w:eastAsia="Calibri" w:hAnsiTheme="minorHAnsi"/>
          <w:szCs w:val="26"/>
        </w:rPr>
        <w:t xml:space="preserve">. If in the future China was to somehow succeed in driving the United States militarily out of East Asia, </w:t>
      </w:r>
      <w:r w:rsidRPr="002E5F59">
        <w:rPr>
          <w:rFonts w:asciiTheme="minorHAnsi" w:eastAsia="Calibri" w:hAnsiTheme="minorHAnsi"/>
          <w:bCs/>
          <w:szCs w:val="26"/>
          <w:u w:val="single"/>
        </w:rPr>
        <w:t xml:space="preserve">Tokyo </w:t>
      </w:r>
      <w:r w:rsidRPr="00333938">
        <w:rPr>
          <w:rFonts w:asciiTheme="minorHAnsi" w:eastAsia="Calibri" w:hAnsiTheme="minorHAnsi"/>
          <w:bCs/>
          <w:szCs w:val="26"/>
          <w:u w:val="single"/>
        </w:rPr>
        <w:t xml:space="preserve">would likely respond to diminishing U.S. regional power by significantly </w:t>
      </w:r>
      <w:r w:rsidRPr="002E5F59">
        <w:rPr>
          <w:rFonts w:asciiTheme="minorHAnsi" w:eastAsia="Calibri" w:hAnsiTheme="minorHAnsi"/>
          <w:bCs/>
          <w:szCs w:val="26"/>
          <w:u w:val="single"/>
        </w:rPr>
        <w:t>bolstering its</w:t>
      </w:r>
      <w:r w:rsidRPr="00333938">
        <w:rPr>
          <w:rFonts w:asciiTheme="minorHAnsi" w:eastAsia="Calibri" w:hAnsiTheme="minorHAnsi"/>
          <w:bCs/>
          <w:szCs w:val="26"/>
          <w:u w:val="single"/>
        </w:rPr>
        <w:t xml:space="preserve"> own </w:t>
      </w:r>
      <w:r w:rsidRPr="00333938">
        <w:rPr>
          <w:rFonts w:asciiTheme="minorHAnsi" w:hAnsiTheme="minorHAnsi"/>
          <w:szCs w:val="26"/>
        </w:rPr>
        <w:t>conventional military</w:t>
      </w:r>
      <w:r w:rsidRPr="00333938">
        <w:rPr>
          <w:rFonts w:asciiTheme="minorHAnsi" w:eastAsia="Calibri" w:hAnsiTheme="minorHAnsi"/>
          <w:bCs/>
          <w:szCs w:val="26"/>
          <w:u w:val="single"/>
        </w:rPr>
        <w:t xml:space="preserve"> </w:t>
      </w:r>
      <w:r w:rsidRPr="002E5F59">
        <w:rPr>
          <w:rFonts w:asciiTheme="minorHAnsi" w:eastAsia="Calibri" w:hAnsiTheme="minorHAnsi"/>
          <w:bCs/>
          <w:szCs w:val="26"/>
          <w:u w:val="single"/>
        </w:rPr>
        <w:t xml:space="preserve">capabilities. For China, </w:t>
      </w:r>
      <w:r w:rsidRPr="002254EA">
        <w:rPr>
          <w:rStyle w:val="Emphasis"/>
        </w:rPr>
        <w:t>this would be something of a pyrrhic victory, as Beijing would have only succeeded in replacing the U.S. presence with growing Japanese military power</w:t>
      </w:r>
      <w:r w:rsidRPr="00333938">
        <w:rPr>
          <w:rFonts w:asciiTheme="minorHAnsi" w:eastAsia="Calibri" w:hAnsiTheme="minorHAnsi"/>
          <w:bCs/>
          <w:szCs w:val="26"/>
          <w:u w:val="single"/>
        </w:rPr>
        <w:t xml:space="preserve">, </w:t>
      </w:r>
      <w:r w:rsidRPr="002E5F59">
        <w:rPr>
          <w:rFonts w:asciiTheme="minorHAnsi" w:eastAsia="Calibri" w:hAnsiTheme="minorHAnsi"/>
          <w:bCs/>
          <w:szCs w:val="26"/>
          <w:u w:val="single"/>
        </w:rPr>
        <w:t xml:space="preserve">something </w:t>
      </w:r>
      <w:r w:rsidRPr="002254EA">
        <w:rPr>
          <w:rStyle w:val="Emphasis"/>
        </w:rPr>
        <w:t>China would likely view as a much more significant threat</w:t>
      </w:r>
      <w:r w:rsidRPr="00333938">
        <w:rPr>
          <w:rFonts w:asciiTheme="minorHAnsi" w:eastAsia="Calibri" w:hAnsiTheme="minorHAnsi"/>
          <w:szCs w:val="26"/>
        </w:rPr>
        <w:t xml:space="preserve">. Thus, </w:t>
      </w:r>
      <w:r w:rsidRPr="002E5F59">
        <w:rPr>
          <w:rFonts w:asciiTheme="minorHAnsi" w:eastAsia="Calibri" w:hAnsiTheme="minorHAnsi"/>
          <w:bCs/>
          <w:szCs w:val="26"/>
          <w:u w:val="single"/>
        </w:rPr>
        <w:t>pushing the U</w:t>
      </w:r>
      <w:r w:rsidRPr="00333938">
        <w:rPr>
          <w:rFonts w:asciiTheme="minorHAnsi" w:eastAsia="Calibri" w:hAnsiTheme="minorHAnsi"/>
          <w:szCs w:val="26"/>
        </w:rPr>
        <w:t xml:space="preserve">nited </w:t>
      </w:r>
      <w:r w:rsidRPr="002E5F59">
        <w:rPr>
          <w:rFonts w:asciiTheme="minorHAnsi" w:eastAsia="Calibri" w:hAnsiTheme="minorHAnsi"/>
          <w:bCs/>
          <w:szCs w:val="26"/>
          <w:u w:val="single"/>
        </w:rPr>
        <w:t>S</w:t>
      </w:r>
      <w:r w:rsidRPr="00333938">
        <w:rPr>
          <w:rFonts w:asciiTheme="minorHAnsi" w:eastAsia="Calibri" w:hAnsiTheme="minorHAnsi"/>
          <w:szCs w:val="26"/>
        </w:rPr>
        <w:t xml:space="preserve">tates militarily </w:t>
      </w:r>
      <w:r w:rsidRPr="002E5F59">
        <w:rPr>
          <w:rFonts w:asciiTheme="minorHAnsi" w:eastAsia="Calibri" w:hAnsiTheme="minorHAnsi"/>
          <w:bCs/>
          <w:szCs w:val="26"/>
          <w:u w:val="single"/>
        </w:rPr>
        <w:t>out</w:t>
      </w:r>
      <w:r w:rsidRPr="00333938">
        <w:rPr>
          <w:rFonts w:asciiTheme="minorHAnsi" w:eastAsia="Calibri" w:hAnsiTheme="minorHAnsi"/>
          <w:bCs/>
          <w:szCs w:val="26"/>
          <w:u w:val="single"/>
        </w:rPr>
        <w:t xml:space="preserve"> of the East Asia may </w:t>
      </w:r>
      <w:r w:rsidRPr="002254EA">
        <w:rPr>
          <w:rStyle w:val="Emphasis"/>
        </w:rPr>
        <w:t>prove to be of questionable value to Beijing</w:t>
      </w:r>
      <w:r w:rsidRPr="00333938">
        <w:rPr>
          <w:rFonts w:asciiTheme="minorHAnsi" w:eastAsia="Calibri" w:hAnsiTheme="minorHAnsi"/>
          <w:bCs/>
          <w:szCs w:val="26"/>
          <w:u w:val="single"/>
        </w:rPr>
        <w:t xml:space="preserve"> and </w:t>
      </w:r>
      <w:r w:rsidRPr="002E5F59">
        <w:rPr>
          <w:rFonts w:asciiTheme="minorHAnsi" w:eastAsia="Calibri" w:hAnsiTheme="minorHAnsi"/>
          <w:bCs/>
          <w:szCs w:val="26"/>
          <w:u w:val="single"/>
        </w:rPr>
        <w:t>could</w:t>
      </w:r>
      <w:r w:rsidRPr="00333938">
        <w:rPr>
          <w:rFonts w:asciiTheme="minorHAnsi" w:eastAsia="Calibri" w:hAnsiTheme="minorHAnsi"/>
          <w:bCs/>
          <w:szCs w:val="26"/>
          <w:u w:val="single"/>
        </w:rPr>
        <w:t xml:space="preserve"> even </w:t>
      </w:r>
      <w:r w:rsidRPr="002E5F59">
        <w:rPr>
          <w:rFonts w:asciiTheme="minorHAnsi" w:eastAsia="Calibri" w:hAnsiTheme="minorHAnsi"/>
          <w:bCs/>
          <w:szCs w:val="26"/>
          <w:u w:val="single"/>
        </w:rPr>
        <w:t>worsen China’s</w:t>
      </w:r>
      <w:r w:rsidRPr="00333938">
        <w:rPr>
          <w:rFonts w:asciiTheme="minorHAnsi" w:eastAsia="Calibri" w:hAnsiTheme="minorHAnsi"/>
          <w:bCs/>
          <w:szCs w:val="26"/>
          <w:u w:val="single"/>
        </w:rPr>
        <w:t xml:space="preserve"> strategic </w:t>
      </w:r>
      <w:r w:rsidRPr="002E5F59">
        <w:rPr>
          <w:rFonts w:asciiTheme="minorHAnsi" w:eastAsia="Calibri" w:hAnsiTheme="minorHAnsi"/>
          <w:bCs/>
          <w:szCs w:val="26"/>
          <w:u w:val="single"/>
        </w:rPr>
        <w:t>position</w:t>
      </w:r>
      <w:r w:rsidRPr="00333938">
        <w:rPr>
          <w:rFonts w:asciiTheme="minorHAnsi" w:eastAsia="Calibri" w:hAnsiTheme="minorHAnsi"/>
          <w:szCs w:val="26"/>
        </w:rPr>
        <w:t xml:space="preserve"> with regard to Japan. Given this, </w:t>
      </w:r>
      <w:r w:rsidRPr="00333938">
        <w:rPr>
          <w:rFonts w:asciiTheme="minorHAnsi" w:eastAsia="Calibri" w:hAnsiTheme="minorHAnsi"/>
          <w:bCs/>
          <w:szCs w:val="26"/>
          <w:u w:val="single"/>
        </w:rPr>
        <w:t xml:space="preserve">Beijing may instead </w:t>
      </w:r>
      <w:r w:rsidRPr="002254EA">
        <w:rPr>
          <w:rStyle w:val="Emphasis"/>
        </w:rPr>
        <w:t>look to continue to rise and operate within the existing regional framework</w:t>
      </w:r>
      <w:r w:rsidRPr="00333938">
        <w:rPr>
          <w:rFonts w:asciiTheme="minorHAnsi" w:eastAsia="Calibri" w:hAnsiTheme="minorHAnsi"/>
          <w:bCs/>
          <w:szCs w:val="26"/>
          <w:u w:val="single"/>
        </w:rPr>
        <w:t xml:space="preserve"> built and maintained by the deployment of significant U.S. military power</w:t>
      </w:r>
      <w:r w:rsidRPr="00333938">
        <w:rPr>
          <w:rFonts w:asciiTheme="minorHAnsi" w:eastAsia="Calibri" w:hAnsiTheme="minorHAnsi"/>
          <w:szCs w:val="26"/>
        </w:rPr>
        <w:t xml:space="preserve">, </w:t>
      </w:r>
      <w:r w:rsidRPr="00333938">
        <w:rPr>
          <w:rFonts w:asciiTheme="minorHAnsi" w:eastAsia="Calibri" w:hAnsiTheme="minorHAnsi"/>
          <w:bCs/>
          <w:szCs w:val="26"/>
          <w:u w:val="single"/>
        </w:rPr>
        <w:t xml:space="preserve">which has so far proved highly effective at limiting Japan’s conventional military capabilities and aspirations. </w:t>
      </w:r>
    </w:p>
    <w:p w14:paraId="1C98388F" w14:textId="77777777" w:rsidR="006077DB" w:rsidRPr="006077DB" w:rsidRDefault="006077DB" w:rsidP="006077DB"/>
    <w:p w14:paraId="2275526A" w14:textId="77777777" w:rsidR="0015045F" w:rsidRPr="00333938" w:rsidRDefault="0015045F" w:rsidP="0015045F">
      <w:pPr>
        <w:pStyle w:val="Heading4"/>
        <w:rPr>
          <w:rFonts w:asciiTheme="minorHAnsi" w:hAnsiTheme="minorHAnsi"/>
        </w:rPr>
      </w:pPr>
      <w:r w:rsidRPr="00333938">
        <w:rPr>
          <w:rFonts w:asciiTheme="minorHAnsi" w:hAnsiTheme="minorHAnsi"/>
        </w:rPr>
        <w:t>Chinese and North Korea lash out</w:t>
      </w:r>
    </w:p>
    <w:p w14:paraId="09E774D1" w14:textId="77777777" w:rsidR="0015045F" w:rsidRPr="00333938" w:rsidRDefault="0015045F" w:rsidP="0015045F">
      <w:pPr>
        <w:rPr>
          <w:rFonts w:asciiTheme="minorHAnsi" w:hAnsiTheme="minorHAnsi"/>
        </w:rPr>
      </w:pPr>
      <w:r w:rsidRPr="00333938">
        <w:rPr>
          <w:rStyle w:val="Style13ptBold"/>
          <w:rFonts w:asciiTheme="minorHAnsi" w:hAnsiTheme="minorHAnsi"/>
        </w:rPr>
        <w:t>Easton 15</w:t>
      </w:r>
      <w:r>
        <w:rPr>
          <w:rStyle w:val="Style13ptBold"/>
          <w:rFonts w:asciiTheme="minorHAnsi" w:hAnsiTheme="minorHAnsi"/>
        </w:rPr>
        <w:t xml:space="preserve"> </w:t>
      </w:r>
      <w:r w:rsidRPr="00333938">
        <w:rPr>
          <w:rFonts w:asciiTheme="minorHAnsi" w:hAnsiTheme="minorHAnsi"/>
        </w:rPr>
        <w:t>Ian Easton, research fellow at the Project 2049 Institute, “JAPANESE STRATEGIC WEAPONS PROGRAMS AND STRATEGIES: FUTURE SCENARIOS AND ALTERNATIVE APPROACHES”, p14, NPEC, 2015, http://npolicy.org/books/East_Asia/Ch7_Easton.pdf</w:t>
      </w:r>
    </w:p>
    <w:p w14:paraId="0F793445" w14:textId="77777777" w:rsidR="0015045F" w:rsidRPr="00333938" w:rsidRDefault="0015045F" w:rsidP="0015045F">
      <w:pPr>
        <w:rPr>
          <w:rFonts w:asciiTheme="minorHAnsi" w:hAnsiTheme="minorHAnsi"/>
        </w:rPr>
      </w:pPr>
      <w:r w:rsidRPr="00333938">
        <w:rPr>
          <w:rStyle w:val="StyleUnderline"/>
          <w:rFonts w:asciiTheme="minorHAnsi" w:hAnsiTheme="minorHAnsi"/>
        </w:rPr>
        <w:t>Proliferation would be a serious concern</w:t>
      </w:r>
      <w:r w:rsidRPr="00333938">
        <w:rPr>
          <w:rFonts w:asciiTheme="minorHAnsi" w:hAnsiTheme="minorHAnsi"/>
        </w:rPr>
        <w:t xml:space="preserve"> regardless of how the United States responded to the notion of a nuclear-armed Japanese ally. </w:t>
      </w:r>
      <w:r w:rsidRPr="00333938">
        <w:rPr>
          <w:rStyle w:val="StyleUnderline"/>
          <w:rFonts w:asciiTheme="minorHAnsi" w:hAnsiTheme="minorHAnsi"/>
        </w:rPr>
        <w:t xml:space="preserve">It can be confidently assumed that </w:t>
      </w:r>
      <w:r w:rsidRPr="002E5F59">
        <w:rPr>
          <w:rStyle w:val="StyleUnderline"/>
          <w:rFonts w:asciiTheme="minorHAnsi" w:hAnsiTheme="minorHAnsi"/>
        </w:rPr>
        <w:t>South Korea</w:t>
      </w:r>
      <w:r w:rsidRPr="00333938">
        <w:rPr>
          <w:rStyle w:val="StyleUnderline"/>
          <w:rFonts w:asciiTheme="minorHAnsi" w:hAnsiTheme="minorHAnsi"/>
        </w:rPr>
        <w:t xml:space="preserve">, if it found out what Japan was doing, </w:t>
      </w:r>
      <w:r w:rsidRPr="002E5F59">
        <w:rPr>
          <w:rStyle w:val="StyleUnderline"/>
          <w:rFonts w:asciiTheme="minorHAnsi" w:hAnsiTheme="minorHAnsi"/>
        </w:rPr>
        <w:t>might quickly</w:t>
      </w:r>
      <w:r w:rsidRPr="00333938">
        <w:rPr>
          <w:rStyle w:val="StyleUnderline"/>
          <w:rFonts w:asciiTheme="minorHAnsi" w:hAnsiTheme="minorHAnsi"/>
        </w:rPr>
        <w:t xml:space="preserve"> </w:t>
      </w:r>
      <w:r w:rsidRPr="002E5F59">
        <w:rPr>
          <w:rStyle w:val="StyleUnderline"/>
          <w:rFonts w:asciiTheme="minorHAnsi" w:hAnsiTheme="minorHAnsi"/>
        </w:rPr>
        <w:t>develop a nuclear weapon</w:t>
      </w:r>
      <w:r w:rsidRPr="00333938">
        <w:rPr>
          <w:rStyle w:val="StyleUnderline"/>
          <w:rFonts w:asciiTheme="minorHAnsi" w:hAnsiTheme="minorHAnsi"/>
        </w:rPr>
        <w:t xml:space="preserve">s force at least as large as that of Japan </w:t>
      </w:r>
      <w:r w:rsidRPr="002E5F59">
        <w:rPr>
          <w:rStyle w:val="StyleUnderline"/>
          <w:rFonts w:asciiTheme="minorHAnsi" w:hAnsiTheme="minorHAnsi"/>
        </w:rPr>
        <w:t>for</w:t>
      </w:r>
      <w:r w:rsidRPr="00333938">
        <w:rPr>
          <w:rStyle w:val="StyleUnderline"/>
          <w:rFonts w:asciiTheme="minorHAnsi" w:hAnsiTheme="minorHAnsi"/>
        </w:rPr>
        <w:t xml:space="preserve"> reasons of </w:t>
      </w:r>
      <w:r w:rsidRPr="002E5F59">
        <w:rPr>
          <w:rStyle w:val="StyleUnderline"/>
          <w:rFonts w:asciiTheme="minorHAnsi" w:hAnsiTheme="minorHAnsi"/>
        </w:rPr>
        <w:t>national pride</w:t>
      </w:r>
      <w:r w:rsidRPr="00333938">
        <w:rPr>
          <w:rFonts w:asciiTheme="minorHAnsi" w:hAnsiTheme="minorHAnsi"/>
        </w:rPr>
        <w:t xml:space="preserve">. However, this would likely matter very little to Japan and may actually be seen as positive. With the Chinese and North Korean threats presumably looming large for Japan, having another Asian democracy with strategic weapons might be helpful from Tokyo’s perspective. </w:t>
      </w:r>
      <w:r w:rsidRPr="002E5F59">
        <w:rPr>
          <w:rStyle w:val="StyleUnderline"/>
          <w:rFonts w:asciiTheme="minorHAnsi" w:hAnsiTheme="minorHAnsi"/>
        </w:rPr>
        <w:t>China</w:t>
      </w:r>
      <w:r w:rsidRPr="00333938">
        <w:rPr>
          <w:rFonts w:asciiTheme="minorHAnsi" w:hAnsiTheme="minorHAnsi"/>
        </w:rPr>
        <w:t xml:space="preserve">, for its part, </w:t>
      </w:r>
      <w:r w:rsidRPr="002E5F59">
        <w:rPr>
          <w:rStyle w:val="StyleUnderline"/>
          <w:rFonts w:asciiTheme="minorHAnsi" w:hAnsiTheme="minorHAnsi"/>
        </w:rPr>
        <w:t xml:space="preserve">would react </w:t>
      </w:r>
      <w:r w:rsidRPr="002E5F59">
        <w:rPr>
          <w:rStyle w:val="Emphasis"/>
          <w:rFonts w:asciiTheme="minorHAnsi" w:hAnsiTheme="minorHAnsi"/>
        </w:rPr>
        <w:t>very negatively</w:t>
      </w:r>
      <w:r w:rsidRPr="00333938">
        <w:rPr>
          <w:rStyle w:val="StyleUnderline"/>
          <w:rFonts w:asciiTheme="minorHAnsi" w:hAnsiTheme="minorHAnsi"/>
        </w:rPr>
        <w:t xml:space="preserve"> and </w:t>
      </w:r>
      <w:r w:rsidRPr="002E5F59">
        <w:rPr>
          <w:rStyle w:val="StyleUnderline"/>
          <w:rFonts w:asciiTheme="minorHAnsi" w:hAnsiTheme="minorHAnsi"/>
        </w:rPr>
        <w:t>a</w:t>
      </w:r>
      <w:r w:rsidRPr="00333938">
        <w:rPr>
          <w:rStyle w:val="StyleUnderline"/>
          <w:rFonts w:asciiTheme="minorHAnsi" w:hAnsiTheme="minorHAnsi"/>
        </w:rPr>
        <w:t xml:space="preserve"> </w:t>
      </w:r>
      <w:r w:rsidRPr="002E5F59">
        <w:rPr>
          <w:rStyle w:val="StyleUnderline"/>
          <w:rFonts w:asciiTheme="minorHAnsi" w:hAnsiTheme="minorHAnsi"/>
        </w:rPr>
        <w:t>crisis would</w:t>
      </w:r>
      <w:r w:rsidRPr="00333938">
        <w:rPr>
          <w:rStyle w:val="StyleUnderline"/>
          <w:rFonts w:asciiTheme="minorHAnsi" w:hAnsiTheme="minorHAnsi"/>
        </w:rPr>
        <w:t xml:space="preserve"> </w:t>
      </w:r>
      <w:r w:rsidRPr="002E5F59">
        <w:rPr>
          <w:rStyle w:val="StyleUnderline"/>
          <w:rFonts w:asciiTheme="minorHAnsi" w:hAnsiTheme="minorHAnsi"/>
        </w:rPr>
        <w:t>ensue in</w:t>
      </w:r>
      <w:r w:rsidRPr="00333938">
        <w:rPr>
          <w:rStyle w:val="StyleUnderline"/>
          <w:rFonts w:asciiTheme="minorHAnsi" w:hAnsiTheme="minorHAnsi"/>
        </w:rPr>
        <w:t xml:space="preserve"> </w:t>
      </w:r>
      <w:r w:rsidRPr="002E5F59">
        <w:rPr>
          <w:rStyle w:val="StyleUnderline"/>
          <w:rFonts w:asciiTheme="minorHAnsi" w:hAnsiTheme="minorHAnsi"/>
        </w:rPr>
        <w:t>Japan-China relations</w:t>
      </w:r>
      <w:r w:rsidRPr="00333938">
        <w:rPr>
          <w:rFonts w:asciiTheme="minorHAnsi" w:hAnsiTheme="minorHAnsi"/>
        </w:rPr>
        <w:t xml:space="preserve"> (or more likely, the on-going crisis between them would simply worsen). </w:t>
      </w:r>
      <w:r w:rsidRPr="002E5F59">
        <w:rPr>
          <w:rStyle w:val="StyleUnderline"/>
          <w:rFonts w:asciiTheme="minorHAnsi" w:hAnsiTheme="minorHAnsi"/>
        </w:rPr>
        <w:t>Chinese overreaction</w:t>
      </w:r>
      <w:r w:rsidRPr="00333938">
        <w:rPr>
          <w:rStyle w:val="StyleUnderline"/>
          <w:rFonts w:asciiTheme="minorHAnsi" w:hAnsiTheme="minorHAnsi"/>
        </w:rPr>
        <w:t xml:space="preserve"> </w:t>
      </w:r>
      <w:r w:rsidRPr="002E5F59">
        <w:rPr>
          <w:rStyle w:val="StyleUnderline"/>
          <w:rFonts w:asciiTheme="minorHAnsi" w:hAnsiTheme="minorHAnsi"/>
        </w:rPr>
        <w:t>would be the largest risk</w:t>
      </w:r>
      <w:r w:rsidRPr="00333938">
        <w:rPr>
          <w:rStyle w:val="StyleUnderline"/>
          <w:rFonts w:asciiTheme="minorHAnsi" w:hAnsiTheme="minorHAnsi"/>
        </w:rPr>
        <w:t xml:space="preserve"> facing Japan in this scenario</w:t>
      </w:r>
      <w:r w:rsidRPr="00333938">
        <w:rPr>
          <w:rFonts w:asciiTheme="minorHAnsi" w:hAnsiTheme="minorHAnsi"/>
        </w:rPr>
        <w:t xml:space="preserve">. </w:t>
      </w:r>
      <w:r w:rsidRPr="002E5F59">
        <w:rPr>
          <w:rStyle w:val="StyleUnderline"/>
          <w:rFonts w:asciiTheme="minorHAnsi" w:hAnsiTheme="minorHAnsi"/>
        </w:rPr>
        <w:t>No</w:t>
      </w:r>
      <w:r w:rsidRPr="00333938">
        <w:rPr>
          <w:rStyle w:val="StyleUnderline"/>
          <w:rFonts w:asciiTheme="minorHAnsi" w:hAnsiTheme="minorHAnsi"/>
        </w:rPr>
        <w:t xml:space="preserve">rth </w:t>
      </w:r>
      <w:r w:rsidRPr="002E5F59">
        <w:rPr>
          <w:rStyle w:val="StyleUnderline"/>
          <w:rFonts w:asciiTheme="minorHAnsi" w:hAnsiTheme="minorHAnsi"/>
        </w:rPr>
        <w:t>Ko</w:t>
      </w:r>
      <w:r w:rsidRPr="00333938">
        <w:rPr>
          <w:rStyle w:val="StyleUnderline"/>
          <w:rFonts w:asciiTheme="minorHAnsi" w:hAnsiTheme="minorHAnsi"/>
        </w:rPr>
        <w:t xml:space="preserve">rea’s reaction would also be unpredictable and </w:t>
      </w:r>
      <w:r w:rsidRPr="002E5F59">
        <w:rPr>
          <w:rStyle w:val="StyleUnderline"/>
          <w:rFonts w:asciiTheme="minorHAnsi" w:hAnsiTheme="minorHAnsi"/>
        </w:rPr>
        <w:t>would likely</w:t>
      </w:r>
      <w:r w:rsidRPr="00333938">
        <w:rPr>
          <w:rStyle w:val="StyleUnderline"/>
          <w:rFonts w:asciiTheme="minorHAnsi" w:hAnsiTheme="minorHAnsi"/>
        </w:rPr>
        <w:t xml:space="preserve"> </w:t>
      </w:r>
      <w:r w:rsidRPr="002E5F59">
        <w:rPr>
          <w:rStyle w:val="Emphasis"/>
          <w:rFonts w:asciiTheme="minorHAnsi" w:hAnsiTheme="minorHAnsi"/>
        </w:rPr>
        <w:t>lash out</w:t>
      </w:r>
      <w:r w:rsidRPr="00333938">
        <w:rPr>
          <w:rStyle w:val="StyleUnderline"/>
          <w:rFonts w:asciiTheme="minorHAnsi" w:hAnsiTheme="minorHAnsi"/>
        </w:rPr>
        <w:t xml:space="preserve"> in some way. </w:t>
      </w:r>
      <w:r w:rsidRPr="00333938">
        <w:rPr>
          <w:rFonts w:asciiTheme="minorHAnsi" w:hAnsiTheme="minorHAnsi"/>
        </w:rPr>
        <w:t>These adversaries’ responses, however, might only further justify Japan’s need for a nuclear weapons program in the eyes of the world. Japan’s diplomats might make the argument that whatever Chinese proliferation followed its moves was already on-going and would have happened anyway. Given the extreme opacity surrounding China’s nuclear weapons programs and the inherent impossibility of proving a counterfactual argument, Japan’s argument might win favor with many international observers in the democracies of the world.</w:t>
      </w:r>
      <w:r w:rsidRPr="00333938">
        <w:rPr>
          <w:rStyle w:val="StyleUnderline"/>
          <w:rFonts w:asciiTheme="minorHAnsi" w:hAnsiTheme="minorHAnsi"/>
        </w:rPr>
        <w:t xml:space="preserve"> Elsewhere </w:t>
      </w:r>
      <w:r w:rsidRPr="002E5F59">
        <w:rPr>
          <w:rStyle w:val="StyleUnderline"/>
          <w:rFonts w:asciiTheme="minorHAnsi" w:hAnsiTheme="minorHAnsi"/>
        </w:rPr>
        <w:t>the scene would</w:t>
      </w:r>
      <w:r w:rsidRPr="00333938">
        <w:rPr>
          <w:rStyle w:val="StyleUnderline"/>
          <w:rFonts w:asciiTheme="minorHAnsi" w:hAnsiTheme="minorHAnsi"/>
        </w:rPr>
        <w:t xml:space="preserve"> </w:t>
      </w:r>
      <w:r w:rsidRPr="002E5F59">
        <w:rPr>
          <w:rStyle w:val="StyleUnderline"/>
          <w:rFonts w:asciiTheme="minorHAnsi" w:hAnsiTheme="minorHAnsi"/>
        </w:rPr>
        <w:t>be</w:t>
      </w:r>
      <w:r w:rsidRPr="00333938">
        <w:rPr>
          <w:rStyle w:val="StyleUnderline"/>
          <w:rFonts w:asciiTheme="minorHAnsi" w:hAnsiTheme="minorHAnsi"/>
        </w:rPr>
        <w:t xml:space="preserve"> different and more </w:t>
      </w:r>
      <w:r w:rsidRPr="002E5F59">
        <w:rPr>
          <w:rStyle w:val="Emphasis"/>
          <w:rFonts w:asciiTheme="minorHAnsi" w:hAnsiTheme="minorHAnsi"/>
        </w:rPr>
        <w:t>hostile</w:t>
      </w:r>
      <w:r w:rsidRPr="00333938">
        <w:rPr>
          <w:rStyle w:val="StyleUnderline"/>
          <w:rFonts w:asciiTheme="minorHAnsi" w:hAnsiTheme="minorHAnsi"/>
        </w:rPr>
        <w:t xml:space="preserve">, especially </w:t>
      </w:r>
      <w:r w:rsidRPr="002E5F59">
        <w:rPr>
          <w:rStyle w:val="StyleUnderline"/>
          <w:rFonts w:asciiTheme="minorHAnsi" w:hAnsiTheme="minorHAnsi"/>
        </w:rPr>
        <w:t>in China</w:t>
      </w:r>
      <w:r w:rsidRPr="00333938">
        <w:rPr>
          <w:rFonts w:asciiTheme="minorHAnsi" w:hAnsiTheme="minorHAnsi"/>
        </w:rPr>
        <w:t xml:space="preserve">. Nonetheless, an overtly hostile China would only work to convince many in the Japanese public of the need to have nuclear weapons for their protection. </w:t>
      </w:r>
      <w:r w:rsidRPr="00333938">
        <w:rPr>
          <w:rStyle w:val="StyleUnderline"/>
          <w:rFonts w:asciiTheme="minorHAnsi" w:hAnsiTheme="minorHAnsi"/>
        </w:rPr>
        <w:t>If Japan began to develop a small nuclear force and China over-reacted</w:t>
      </w:r>
      <w:r w:rsidRPr="00333938">
        <w:rPr>
          <w:rFonts w:asciiTheme="minorHAnsi" w:hAnsiTheme="minorHAnsi"/>
        </w:rPr>
        <w:t xml:space="preserve">, and then the United States refused to integrate with it, </w:t>
      </w:r>
      <w:r w:rsidRPr="00333938">
        <w:rPr>
          <w:rStyle w:val="StyleUnderline"/>
          <w:rFonts w:asciiTheme="minorHAnsi" w:hAnsiTheme="minorHAnsi"/>
        </w:rPr>
        <w:t>domestic politics in Japan could drive Tokyo to seek a larger nuclear force</w:t>
      </w:r>
      <w:r w:rsidRPr="00333938">
        <w:rPr>
          <w:rFonts w:asciiTheme="minorHAnsi" w:hAnsiTheme="minorHAnsi"/>
        </w:rPr>
        <w:t xml:space="preserve">. This brings us to the next scenario. </w:t>
      </w:r>
    </w:p>
    <w:p w14:paraId="37D6F357" w14:textId="77777777" w:rsidR="0015045F" w:rsidRPr="00333938" w:rsidRDefault="0015045F" w:rsidP="0015045F">
      <w:pPr>
        <w:rPr>
          <w:rFonts w:asciiTheme="minorHAnsi" w:hAnsiTheme="minorHAnsi"/>
        </w:rPr>
      </w:pPr>
    </w:p>
    <w:p w14:paraId="735D296A" w14:textId="77777777" w:rsidR="0015045F" w:rsidRPr="0015045F" w:rsidRDefault="0015045F" w:rsidP="0015045F"/>
    <w:p w14:paraId="74C8140F" w14:textId="77777777" w:rsidR="0015045F" w:rsidRPr="0015045F" w:rsidRDefault="0015045F" w:rsidP="0015045F"/>
    <w:p w14:paraId="226990D8" w14:textId="4A3E6FFC" w:rsidR="009A78E7" w:rsidRDefault="004F3570" w:rsidP="009A78E7">
      <w:pPr>
        <w:pStyle w:val="Heading3"/>
      </w:pPr>
      <w:bookmarkStart w:id="65" w:name="_Toc456451928"/>
      <w:r>
        <w:lastRenderedPageBreak/>
        <w:t xml:space="preserve">Japanese Proliferation Bad – </w:t>
      </w:r>
      <w:r w:rsidR="009A78E7">
        <w:t>Accidents</w:t>
      </w:r>
      <w:bookmarkEnd w:id="65"/>
    </w:p>
    <w:p w14:paraId="2604BAB4" w14:textId="77777777" w:rsidR="0017175C" w:rsidRPr="00333938" w:rsidRDefault="0017175C" w:rsidP="0017175C">
      <w:pPr>
        <w:pStyle w:val="Heading4"/>
        <w:rPr>
          <w:rFonts w:asciiTheme="minorHAnsi" w:hAnsiTheme="minorHAnsi"/>
        </w:rPr>
      </w:pPr>
      <w:r w:rsidRPr="00333938">
        <w:rPr>
          <w:rFonts w:asciiTheme="minorHAnsi" w:hAnsiTheme="minorHAnsi"/>
        </w:rPr>
        <w:t xml:space="preserve">Accidents are likely and go global – outweighs intentional wars </w:t>
      </w:r>
    </w:p>
    <w:p w14:paraId="1E7B64A2" w14:textId="3BEDFBA4" w:rsidR="0017175C" w:rsidRPr="00333938" w:rsidRDefault="0017175C" w:rsidP="0017175C">
      <w:pPr>
        <w:rPr>
          <w:rFonts w:asciiTheme="minorHAnsi" w:hAnsiTheme="minorHAnsi"/>
        </w:rPr>
      </w:pPr>
      <w:r w:rsidRPr="00333938">
        <w:rPr>
          <w:rStyle w:val="Style13ptBold"/>
          <w:rFonts w:asciiTheme="minorHAnsi" w:hAnsiTheme="minorHAnsi"/>
        </w:rPr>
        <w:t>Hayes 15</w:t>
      </w:r>
      <w:r w:rsidRPr="00333938">
        <w:rPr>
          <w:rFonts w:asciiTheme="minorHAnsi" w:hAnsiTheme="minorHAnsi"/>
        </w:rPr>
        <w:t xml:space="preserve"> (Peter, Executive Director for the Nautilus Institute for Security and Sustainability, “Ending Nuclear Threat via a Northeast Asia Nuclear Weapons-Free Zone,” </w:t>
      </w:r>
      <w:r w:rsidRPr="00A52B1B">
        <w:rPr>
          <w:rFonts w:asciiTheme="minorHAnsi" w:hAnsiTheme="minorHAnsi"/>
        </w:rPr>
        <w:t>http://nautilus.org/napsnet/napsnet-special-reports/ending-a-nuclear-threat-via-a-northeast-asia-nuclear-weapons-free-zone/</w:t>
      </w:r>
      <w:r w:rsidRPr="00333938">
        <w:rPr>
          <w:rFonts w:asciiTheme="minorHAnsi" w:hAnsiTheme="minorHAnsi"/>
        </w:rPr>
        <w:t xml:space="preserve">) </w:t>
      </w:r>
    </w:p>
    <w:p w14:paraId="7ED05B23" w14:textId="77777777" w:rsidR="0017175C" w:rsidRPr="00333938" w:rsidRDefault="0017175C" w:rsidP="0017175C">
      <w:pPr>
        <w:rPr>
          <w:rFonts w:asciiTheme="minorHAnsi" w:hAnsiTheme="minorHAnsi"/>
          <w:sz w:val="14"/>
        </w:rPr>
      </w:pPr>
      <w:r w:rsidRPr="002E5F59">
        <w:rPr>
          <w:rStyle w:val="StyleUnderline"/>
          <w:rFonts w:asciiTheme="minorHAnsi" w:hAnsiTheme="minorHAnsi"/>
        </w:rPr>
        <w:t>Deterrence, compellence, and reassurance are credible</w:t>
      </w:r>
      <w:r w:rsidRPr="00333938">
        <w:rPr>
          <w:rStyle w:val="StyleUnderline"/>
          <w:rFonts w:asciiTheme="minorHAnsi" w:hAnsiTheme="minorHAnsi"/>
        </w:rPr>
        <w:t xml:space="preserve"> depending on the resolve and capability of the state projecting nuclear threat</w:t>
      </w:r>
      <w:r w:rsidRPr="00333938">
        <w:rPr>
          <w:rFonts w:asciiTheme="minorHAnsi" w:hAnsiTheme="minorHAnsi"/>
          <w:sz w:val="14"/>
          <w:szCs w:val="14"/>
        </w:rPr>
        <w:t xml:space="preserve">, and the ability of the threatened state to respond in kind or asymmetrically, to offset these threats. All three types of effects are almost always present in a nuclear threat made by one party to another; sometimes all three effects may be in play at the same time, either in the intention of the state projecting nuclear threat, or in the perception of the state that is the target of the threat, or in the perceptions of third parties. </w:t>
      </w:r>
      <w:r w:rsidRPr="00333938">
        <w:rPr>
          <w:rStyle w:val="StyleUnderline"/>
          <w:rFonts w:asciiTheme="minorHAnsi" w:hAnsiTheme="minorHAnsi"/>
        </w:rPr>
        <w:t>It is rare for the intentions and perceptions of these two or more affected states to be the same</w:t>
      </w:r>
      <w:r w:rsidRPr="00333938">
        <w:rPr>
          <w:rFonts w:asciiTheme="minorHAnsi" w:hAnsiTheme="minorHAnsi"/>
          <w:sz w:val="14"/>
          <w:szCs w:val="14"/>
        </w:rPr>
        <w:t xml:space="preserve">. </w:t>
      </w:r>
      <w:r w:rsidRPr="002E5F59">
        <w:rPr>
          <w:rStyle w:val="StyleUnderline"/>
          <w:rFonts w:asciiTheme="minorHAnsi" w:hAnsiTheme="minorHAnsi"/>
        </w:rPr>
        <w:t>Therein lies much of the risk of misperception,</w:t>
      </w:r>
      <w:r w:rsidRPr="00333938">
        <w:rPr>
          <w:rStyle w:val="StyleUnderline"/>
          <w:rFonts w:asciiTheme="minorHAnsi" w:hAnsiTheme="minorHAnsi"/>
        </w:rPr>
        <w:t xml:space="preserve"> misunderstanding, </w:t>
      </w:r>
      <w:r w:rsidRPr="002E5F59">
        <w:rPr>
          <w:rStyle w:val="StyleUnderline"/>
          <w:rFonts w:asciiTheme="minorHAnsi" w:hAnsiTheme="minorHAnsi"/>
        </w:rPr>
        <w:t>and</w:t>
      </w:r>
      <w:r w:rsidRPr="002E5F59">
        <w:rPr>
          <w:rFonts w:asciiTheme="minorHAnsi" w:hAnsiTheme="minorHAnsi"/>
          <w:sz w:val="14"/>
          <w:szCs w:val="14"/>
        </w:rPr>
        <w:t xml:space="preserve"> </w:t>
      </w:r>
      <w:r w:rsidRPr="002E5F59">
        <w:rPr>
          <w:rStyle w:val="Emphasis"/>
          <w:rFonts w:asciiTheme="minorHAnsi" w:hAnsiTheme="minorHAnsi"/>
        </w:rPr>
        <w:t>inadvertent escalation to nuclear war.</w:t>
      </w:r>
      <w:r w:rsidRPr="00333938">
        <w:rPr>
          <w:rStyle w:val="Emphasis"/>
          <w:rFonts w:asciiTheme="minorHAnsi" w:hAnsiTheme="minorHAnsi"/>
        </w:rPr>
        <w:t xml:space="preserve"> </w:t>
      </w:r>
      <w:r w:rsidRPr="00333938">
        <w:rPr>
          <w:rStyle w:val="StyleUnderline"/>
          <w:rFonts w:asciiTheme="minorHAnsi" w:hAnsiTheme="minorHAnsi"/>
        </w:rPr>
        <w:t>This risk arising from miscalculation</w:t>
      </w:r>
      <w:r w:rsidRPr="00333938">
        <w:rPr>
          <w:rFonts w:asciiTheme="minorHAnsi" w:hAnsiTheme="minorHAnsi"/>
          <w:sz w:val="14"/>
          <w:szCs w:val="14"/>
        </w:rPr>
        <w:t xml:space="preserve"> </w:t>
      </w:r>
      <w:r w:rsidRPr="00333938">
        <w:rPr>
          <w:rStyle w:val="StyleUnderline"/>
          <w:rFonts w:asciiTheme="minorHAnsi" w:hAnsiTheme="minorHAnsi"/>
        </w:rPr>
        <w:t xml:space="preserve">is compounded by </w:t>
      </w:r>
      <w:r w:rsidRPr="002E5F59">
        <w:rPr>
          <w:rStyle w:val="StyleUnderline"/>
          <w:rFonts w:asciiTheme="minorHAnsi" w:hAnsiTheme="minorHAnsi"/>
        </w:rPr>
        <w:t xml:space="preserve">the </w:t>
      </w:r>
      <w:r w:rsidRPr="002E5F59">
        <w:rPr>
          <w:rStyle w:val="Emphasis"/>
          <w:rFonts w:asciiTheme="minorHAnsi" w:hAnsiTheme="minorHAnsi"/>
        </w:rPr>
        <w:t>accidental risks of nuclear war</w:t>
      </w:r>
      <w:r w:rsidRPr="002E5F59">
        <w:rPr>
          <w:rFonts w:asciiTheme="minorHAnsi" w:hAnsiTheme="minorHAnsi"/>
          <w:sz w:val="14"/>
          <w:szCs w:val="14"/>
        </w:rPr>
        <w:t xml:space="preserve"> </w:t>
      </w:r>
      <w:r w:rsidRPr="002E5F59">
        <w:rPr>
          <w:rStyle w:val="StyleUnderline"/>
          <w:rFonts w:asciiTheme="minorHAnsi" w:hAnsiTheme="minorHAnsi"/>
        </w:rPr>
        <w:t xml:space="preserve">because of </w:t>
      </w:r>
      <w:r w:rsidRPr="002E5F59">
        <w:rPr>
          <w:rStyle w:val="Emphasis"/>
          <w:rFonts w:asciiTheme="minorHAnsi" w:hAnsiTheme="minorHAnsi"/>
        </w:rPr>
        <w:t>technical</w:t>
      </w:r>
      <w:r w:rsidRPr="002E5F59">
        <w:rPr>
          <w:rStyle w:val="StyleUnderline"/>
          <w:rFonts w:asciiTheme="minorHAnsi" w:hAnsiTheme="minorHAnsi"/>
        </w:rPr>
        <w:t xml:space="preserve"> or computer malfunctions,</w:t>
      </w:r>
      <w:r w:rsidRPr="002E5F59">
        <w:rPr>
          <w:rFonts w:asciiTheme="minorHAnsi" w:hAnsiTheme="minorHAnsi"/>
          <w:sz w:val="14"/>
          <w:szCs w:val="14"/>
        </w:rPr>
        <w:t xml:space="preserve"> </w:t>
      </w:r>
      <w:r w:rsidRPr="002E5F59">
        <w:rPr>
          <w:rStyle w:val="Emphasis"/>
          <w:rFonts w:asciiTheme="minorHAnsi" w:hAnsiTheme="minorHAnsi"/>
        </w:rPr>
        <w:t>misinterpreted signals of an impending attack</w:t>
      </w:r>
      <w:r w:rsidRPr="002E5F59">
        <w:rPr>
          <w:rFonts w:asciiTheme="minorHAnsi" w:hAnsiTheme="minorHAnsi"/>
          <w:sz w:val="14"/>
          <w:szCs w:val="14"/>
        </w:rPr>
        <w:t xml:space="preserve">, </w:t>
      </w:r>
      <w:r w:rsidRPr="002E5F59">
        <w:rPr>
          <w:rStyle w:val="Emphasis"/>
          <w:rFonts w:asciiTheme="minorHAnsi" w:hAnsiTheme="minorHAnsi"/>
        </w:rPr>
        <w:t>problems in communication</w:t>
      </w:r>
      <w:r w:rsidRPr="00333938">
        <w:rPr>
          <w:rStyle w:val="Emphasis"/>
          <w:rFonts w:asciiTheme="minorHAnsi" w:hAnsiTheme="minorHAnsi"/>
        </w:rPr>
        <w:t xml:space="preserve"> </w:t>
      </w:r>
      <w:r w:rsidRPr="00333938">
        <w:rPr>
          <w:rFonts w:asciiTheme="minorHAnsi" w:hAnsiTheme="minorHAnsi"/>
          <w:sz w:val="14"/>
          <w:szCs w:val="14"/>
        </w:rPr>
        <w:t xml:space="preserve">systems, </w:t>
      </w:r>
      <w:r w:rsidRPr="002E5F59">
        <w:rPr>
          <w:rStyle w:val="Emphasis"/>
          <w:rFonts w:asciiTheme="minorHAnsi" w:hAnsiTheme="minorHAnsi"/>
        </w:rPr>
        <w:t>problems in fail-safe and control system</w:t>
      </w:r>
      <w:r w:rsidRPr="002E5F59">
        <w:rPr>
          <w:rFonts w:asciiTheme="minorHAnsi" w:hAnsiTheme="minorHAnsi"/>
          <w:sz w:val="14"/>
          <w:szCs w:val="14"/>
        </w:rPr>
        <w:t>s</w:t>
      </w:r>
      <w:r w:rsidRPr="00333938">
        <w:rPr>
          <w:rFonts w:asciiTheme="minorHAnsi" w:hAnsiTheme="minorHAnsi"/>
          <w:sz w:val="14"/>
          <w:szCs w:val="14"/>
        </w:rPr>
        <w:t xml:space="preserve">, and </w:t>
      </w:r>
      <w:r w:rsidRPr="002E5F59">
        <w:rPr>
          <w:rStyle w:val="Emphasis"/>
          <w:rFonts w:asciiTheme="minorHAnsi" w:hAnsiTheme="minorHAnsi"/>
        </w:rPr>
        <w:t>cybernetic organizational feedbacks</w:t>
      </w:r>
      <w:r w:rsidRPr="00333938">
        <w:rPr>
          <w:rFonts w:asciiTheme="minorHAnsi" w:hAnsiTheme="minorHAnsi"/>
          <w:sz w:val="14"/>
          <w:szCs w:val="14"/>
        </w:rPr>
        <w:t xml:space="preserve"> </w:t>
      </w:r>
      <w:r w:rsidRPr="00333938">
        <w:rPr>
          <w:rStyle w:val="StyleUnderline"/>
          <w:rFonts w:asciiTheme="minorHAnsi" w:hAnsiTheme="minorHAnsi"/>
        </w:rPr>
        <w:t xml:space="preserve">that </w:t>
      </w:r>
      <w:r w:rsidRPr="002E5F59">
        <w:rPr>
          <w:rStyle w:val="StyleUnderline"/>
          <w:rFonts w:asciiTheme="minorHAnsi" w:hAnsiTheme="minorHAnsi"/>
        </w:rPr>
        <w:t>could lead to</w:t>
      </w:r>
      <w:r w:rsidRPr="00333938">
        <w:rPr>
          <w:rStyle w:val="StyleUnderline"/>
          <w:rFonts w:asciiTheme="minorHAnsi" w:hAnsiTheme="minorHAnsi"/>
        </w:rPr>
        <w:t xml:space="preserve"> loss-of-control of conventional and </w:t>
      </w:r>
      <w:r w:rsidRPr="002E5F59">
        <w:rPr>
          <w:rStyle w:val="StyleUnderline"/>
          <w:rFonts w:asciiTheme="minorHAnsi" w:hAnsiTheme="minorHAnsi"/>
        </w:rPr>
        <w:t>nuclear forces</w:t>
      </w:r>
      <w:r w:rsidRPr="00333938">
        <w:rPr>
          <w:rStyle w:val="StyleUnderline"/>
          <w:rFonts w:asciiTheme="minorHAnsi" w:hAnsiTheme="minorHAnsi"/>
        </w:rPr>
        <w:t xml:space="preserve">. </w:t>
      </w:r>
      <w:r w:rsidRPr="00333938">
        <w:rPr>
          <w:rFonts w:asciiTheme="minorHAnsi" w:hAnsiTheme="minorHAnsi"/>
          <w:sz w:val="14"/>
          <w:szCs w:val="14"/>
        </w:rPr>
        <w:t xml:space="preserve">3. Nuclear Threat in Northeast Asia </w:t>
      </w:r>
      <w:r w:rsidRPr="00333938">
        <w:rPr>
          <w:rStyle w:val="StyleUnderline"/>
          <w:rFonts w:asciiTheme="minorHAnsi" w:hAnsiTheme="minorHAnsi"/>
        </w:rPr>
        <w:t xml:space="preserve">All states in the Northeast Asia </w:t>
      </w:r>
      <w:r w:rsidRPr="00333938">
        <w:rPr>
          <w:rFonts w:asciiTheme="minorHAnsi" w:hAnsiTheme="minorHAnsi"/>
          <w:sz w:val="14"/>
          <w:szCs w:val="14"/>
        </w:rPr>
        <w:t xml:space="preserve">region </w:t>
      </w:r>
      <w:r w:rsidRPr="00333938">
        <w:rPr>
          <w:rStyle w:val="Emphasis"/>
          <w:rFonts w:asciiTheme="minorHAnsi" w:hAnsiTheme="minorHAnsi"/>
        </w:rPr>
        <w:t>fall under the shadow of the threat of nuclear war</w:t>
      </w:r>
      <w:r w:rsidRPr="00333938">
        <w:rPr>
          <w:rFonts w:asciiTheme="minorHAnsi" w:hAnsiTheme="minorHAnsi"/>
          <w:sz w:val="14"/>
          <w:szCs w:val="14"/>
        </w:rPr>
        <w:t xml:space="preserve">. Sometimes, this threat is intended, manipulated, and calibrated, by a variety of signals—nuclear testing, delivery system testing, visible transiting deployments, forward deployment in host countries, declaratory doctrines, operational doctrines, political statements, propaganda statements, sharing via deliberate open line communications, or even what is not done or said at a particularly tense moment. </w:t>
      </w:r>
      <w:r w:rsidRPr="00333938">
        <w:rPr>
          <w:rStyle w:val="StyleUnderline"/>
          <w:rFonts w:asciiTheme="minorHAnsi" w:hAnsiTheme="minorHAnsi"/>
        </w:rPr>
        <w:t>Nuclear threat is</w:t>
      </w:r>
      <w:r w:rsidRPr="00333938">
        <w:rPr>
          <w:rFonts w:asciiTheme="minorHAnsi" w:hAnsiTheme="minorHAnsi"/>
          <w:sz w:val="14"/>
          <w:szCs w:val="14"/>
        </w:rPr>
        <w:t xml:space="preserve"> </w:t>
      </w:r>
      <w:r w:rsidRPr="00333938">
        <w:rPr>
          <w:rStyle w:val="StyleUnderline"/>
          <w:rFonts w:asciiTheme="minorHAnsi" w:hAnsiTheme="minorHAnsi"/>
        </w:rPr>
        <w:t>one of the bases of interstate relations between</w:t>
      </w:r>
      <w:r w:rsidRPr="00333938">
        <w:rPr>
          <w:rFonts w:asciiTheme="minorHAnsi" w:hAnsiTheme="minorHAnsi"/>
          <w:sz w:val="14"/>
          <w:szCs w:val="14"/>
        </w:rPr>
        <w:t xml:space="preserve"> the long-standing NWSs in this region, </w:t>
      </w:r>
      <w:r w:rsidRPr="002E5F59">
        <w:rPr>
          <w:rStyle w:val="Emphasis"/>
          <w:rFonts w:asciiTheme="minorHAnsi" w:hAnsiTheme="minorHAnsi"/>
        </w:rPr>
        <w:t>the United States, China, and Russia</w:t>
      </w:r>
      <w:r w:rsidRPr="00333938">
        <w:rPr>
          <w:rStyle w:val="Emphasis"/>
          <w:rFonts w:asciiTheme="minorHAnsi" w:hAnsiTheme="minorHAnsi"/>
        </w:rPr>
        <w:t>,</w:t>
      </w:r>
      <w:r w:rsidRPr="00333938">
        <w:rPr>
          <w:rFonts w:asciiTheme="minorHAnsi" w:hAnsiTheme="minorHAnsi"/>
          <w:sz w:val="14"/>
          <w:szCs w:val="14"/>
        </w:rPr>
        <w:t xml:space="preserve"> </w:t>
      </w:r>
      <w:r w:rsidRPr="002E5F59">
        <w:rPr>
          <w:rStyle w:val="StyleUnderline"/>
          <w:rFonts w:asciiTheme="minorHAnsi" w:hAnsiTheme="minorHAnsi"/>
        </w:rPr>
        <w:t>form</w:t>
      </w:r>
      <w:r w:rsidRPr="00333938">
        <w:rPr>
          <w:rStyle w:val="StyleUnderline"/>
          <w:rFonts w:asciiTheme="minorHAnsi" w:hAnsiTheme="minorHAnsi"/>
        </w:rPr>
        <w:t xml:space="preserve">ing </w:t>
      </w:r>
      <w:r w:rsidRPr="002E5F59">
        <w:rPr>
          <w:rStyle w:val="StyleUnderline"/>
          <w:rFonts w:asciiTheme="minorHAnsi" w:hAnsiTheme="minorHAnsi"/>
        </w:rPr>
        <w:t>a triangle of</w:t>
      </w:r>
      <w:r w:rsidRPr="00333938">
        <w:rPr>
          <w:rFonts w:asciiTheme="minorHAnsi" w:hAnsiTheme="minorHAnsi"/>
          <w:sz w:val="14"/>
          <w:szCs w:val="14"/>
        </w:rPr>
        <w:t xml:space="preserve"> strategic nuclear </w:t>
      </w:r>
      <w:r w:rsidRPr="002E5F59">
        <w:rPr>
          <w:rStyle w:val="StyleUnderline"/>
          <w:rFonts w:asciiTheme="minorHAnsi" w:hAnsiTheme="minorHAnsi"/>
        </w:rPr>
        <w:t>deterrence</w:t>
      </w:r>
      <w:r w:rsidRPr="00333938">
        <w:rPr>
          <w:rFonts w:asciiTheme="minorHAnsi" w:hAnsiTheme="minorHAnsi"/>
          <w:sz w:val="14"/>
          <w:szCs w:val="14"/>
        </w:rPr>
        <w:t>, compellence, and reassurance that operates continuously and generally; and sometimes becomes part of an immediate confrontation. Accordingly, these types of threat are termed general and immediate in western literature.[3] Thus, general and strategic nuclear deterrence may be said to operate to ensure that NWSs avoid actions that might suggest that they could involve nuclear weapons and intentions to use them—thereby creating a cautionary behavior that operates all the time.</w:t>
      </w:r>
    </w:p>
    <w:p w14:paraId="1A454813" w14:textId="77777777" w:rsidR="0017175C" w:rsidRPr="00333938" w:rsidRDefault="0017175C" w:rsidP="0017175C">
      <w:pPr>
        <w:rPr>
          <w:rFonts w:asciiTheme="minorHAnsi" w:hAnsiTheme="minorHAnsi"/>
        </w:rPr>
      </w:pPr>
    </w:p>
    <w:p w14:paraId="585AE9F1" w14:textId="77777777" w:rsidR="0017175C" w:rsidRPr="0017175C" w:rsidRDefault="0017175C" w:rsidP="0017175C"/>
    <w:p w14:paraId="3F70C5A3" w14:textId="77777777" w:rsidR="007B04B8" w:rsidRDefault="007B04B8" w:rsidP="007B04B8">
      <w:pPr>
        <w:pStyle w:val="Heading3"/>
      </w:pPr>
      <w:bookmarkStart w:id="66" w:name="_Toc456451929"/>
      <w:r>
        <w:lastRenderedPageBreak/>
        <w:t>A2: Prolif is Stable</w:t>
      </w:r>
      <w:bookmarkEnd w:id="66"/>
      <w:r>
        <w:t xml:space="preserve"> </w:t>
      </w:r>
    </w:p>
    <w:p w14:paraId="645AC552" w14:textId="77777777" w:rsidR="007B04B8" w:rsidRPr="00E813B5" w:rsidRDefault="007B04B8" w:rsidP="007B04B8"/>
    <w:p w14:paraId="0950C318" w14:textId="77777777" w:rsidR="007B04B8" w:rsidRDefault="007B04B8" w:rsidP="007B04B8">
      <w:pPr>
        <w:pStyle w:val="Heading4"/>
      </w:pPr>
      <w:r>
        <w:t xml:space="preserve">Escalation is magnified in a multipolar nuclear order – small skirmishes draw in multiple powers, allies entangle great powers, and conflicts of interest spillover to more states. </w:t>
      </w:r>
    </w:p>
    <w:p w14:paraId="7A591D32" w14:textId="4F5F9FD8" w:rsidR="007B04B8" w:rsidRPr="00E813B5" w:rsidRDefault="007B04B8" w:rsidP="007B04B8">
      <w:r w:rsidRPr="00E813B5">
        <w:rPr>
          <w:rStyle w:val="Style13ptBold"/>
          <w:sz w:val="28"/>
        </w:rPr>
        <w:t>Kroenig</w:t>
      </w:r>
      <w:r w:rsidRPr="00DA21C5">
        <w:rPr>
          <w:rStyle w:val="Style13ptBold"/>
        </w:rPr>
        <w:t xml:space="preserve">, June 2016 </w:t>
      </w:r>
      <w:r w:rsidRPr="00E813B5">
        <w:t xml:space="preserve">Associate Professor in the Department of Government and School of Foreign Service at Georgetown University and a Senior Fellow in the Brent Scowcroft Center on International Security at the Atlantic Council, </w:t>
      </w:r>
      <w:r w:rsidRPr="00DA21C5">
        <w:t>2016</w:t>
      </w:r>
      <w:r>
        <w:rPr>
          <w:rStyle w:val="Style13ptBold"/>
          <w:sz w:val="28"/>
        </w:rPr>
        <w:t xml:space="preserve"> </w:t>
      </w:r>
      <w:r w:rsidRPr="00E813B5">
        <w:t xml:space="preserve">(Matthew, “Approaching Critical Mass: Asia’s Multipolar Nuclear Future,” The National Bureau of Asian Research, NBR Special Report #58, June 2016, </w:t>
      </w:r>
      <w:r w:rsidRPr="00A52B1B">
        <w:t>http://www.nbr.org/publications/specialreport/pdf/free/083116/SR58_Approaching_Critical_Mass_June2016.pdf</w:t>
      </w:r>
      <w:r w:rsidRPr="00E813B5">
        <w:t xml:space="preserve">, accessed 7/13/16, ddi AV) </w:t>
      </w:r>
    </w:p>
    <w:p w14:paraId="47C2112F" w14:textId="77777777" w:rsidR="007B04B8" w:rsidRPr="0048137B" w:rsidRDefault="007B04B8" w:rsidP="007B04B8">
      <w:pPr>
        <w:rPr>
          <w:sz w:val="16"/>
        </w:rPr>
      </w:pPr>
      <w:r w:rsidRPr="00062209">
        <w:rPr>
          <w:rStyle w:val="StyleUnderline"/>
        </w:rPr>
        <w:t>The most important reason to be concerned</w:t>
      </w:r>
      <w:r w:rsidRPr="0048137B">
        <w:rPr>
          <w:sz w:val="16"/>
        </w:rPr>
        <w:t xml:space="preserve"> </w:t>
      </w:r>
      <w:r w:rsidRPr="00062209">
        <w:rPr>
          <w:rStyle w:val="Emphasis"/>
        </w:rPr>
        <w:t>about nuclear weapons in Asia</w:t>
      </w:r>
      <w:r w:rsidRPr="0048137B">
        <w:rPr>
          <w:sz w:val="16"/>
        </w:rPr>
        <w:t xml:space="preserve">, of course, </w:t>
      </w:r>
      <w:r w:rsidRPr="00062209">
        <w:rPr>
          <w:rStyle w:val="StyleUnderline"/>
        </w:rPr>
        <w:t xml:space="preserve">is the threat that nuclear weapons might be used. </w:t>
      </w:r>
      <w:r w:rsidRPr="0048137B">
        <w:rPr>
          <w:sz w:val="16"/>
        </w:rPr>
        <w:t xml:space="preserve">To be sure, </w:t>
      </w:r>
      <w:r w:rsidRPr="00062209">
        <w:rPr>
          <w:rStyle w:val="StyleUnderline"/>
        </w:rPr>
        <w:t>the use of nuclear weapons remains remote, but the probability is not zero and the consequences could be catastrophic.</w:t>
      </w:r>
      <w:r w:rsidRPr="0048137B">
        <w:rPr>
          <w:sz w:val="16"/>
        </w:rPr>
        <w:t xml:space="preserve"> The subject, therefore, deserves careful scrutiny. </w:t>
      </w:r>
      <w:r w:rsidRPr="00062209">
        <w:rPr>
          <w:rStyle w:val="StyleUnderline"/>
        </w:rPr>
        <w:t>Nuclear use would overturn a 70-year tradition of nonuse, could result in large-scale death and destruction, and might set a precedent that shapes how nuclear weapons are viewed, proliferated, and postured decades hence</w:t>
      </w:r>
      <w:r w:rsidRPr="0048137B">
        <w:rPr>
          <w:sz w:val="16"/>
        </w:rPr>
        <w:t xml:space="preserve">. </w:t>
      </w:r>
      <w:r w:rsidRPr="00E813B5">
        <w:rPr>
          <w:rStyle w:val="Emphasis"/>
        </w:rPr>
        <w:t>The dangers of escalation may be magnified in a multipolar nuclear order in which small skirmishes present the potential to quickly draw in multiple powers</w:t>
      </w:r>
      <w:r w:rsidRPr="0048137B">
        <w:rPr>
          <w:sz w:val="16"/>
        </w:rPr>
        <w:t xml:space="preserve">, each with a finger on the nuclear trigger. The following discussion will explore the logic of crisis escalation and strategic stability in a multipolar nuclear order.14 First and foremost, </w:t>
      </w:r>
      <w:r w:rsidRPr="00062209">
        <w:rPr>
          <w:rStyle w:val="StyleUnderline"/>
        </w:rPr>
        <w:t>the existence of multipolar nuclear powers means that crises may pit multiple nuclear-armed states against one another</w:t>
      </w:r>
      <w:r w:rsidRPr="0048137B">
        <w:rPr>
          <w:sz w:val="16"/>
        </w:rPr>
        <w:t>. This may be the result of formal planning if a state’s strategy calls for fighting multiple nuclear-armed adversaries simultaneously. A state may choose such a strategy if it believes that a war with one of these states would inevitably mean war with both. Alternatively, in a war between state A and state B, state A may decide to conduct a preventive strike on state C for fear that it would otherwise seek to exploit the aftermath of the war between states A and B. Given U.S. nuclear strategy in the early Cold War, for example</w:t>
      </w:r>
      <w:r w:rsidRPr="00062209">
        <w:rPr>
          <w:rStyle w:val="StyleUnderline"/>
        </w:rPr>
        <w:t>, it is likely that a nuclear war between the United States and the Soviet Union would have also resulted in U.S. nuclear attacks against China</w:t>
      </w:r>
      <w:r w:rsidRPr="0048137B">
        <w:rPr>
          <w:sz w:val="16"/>
        </w:rPr>
        <w:t xml:space="preserve">, even if China had not been a direct participant in the precipitating dispute. In addition, </w:t>
      </w:r>
      <w:r w:rsidRPr="00062209">
        <w:rPr>
          <w:rStyle w:val="StyleUnderline"/>
        </w:rPr>
        <w:t>conflicts of interest between nuclear powers may inadvertently impinge on the interests of other nuclear-armed states, drawing them into conflict.</w:t>
      </w:r>
      <w:r w:rsidRPr="0048137B">
        <w:rPr>
          <w:sz w:val="16"/>
        </w:rPr>
        <w:t xml:space="preserve"> </w:t>
      </w:r>
      <w:r w:rsidRPr="00062209">
        <w:rPr>
          <w:rStyle w:val="StyleUnderline"/>
        </w:rPr>
        <w:t xml:space="preserve">There is always a danger that one nuclear power could take action against a nuclear rival and that this action would unintentionally cross a red line for a third nuclear power, triggering a tripartite nuclear crisis. </w:t>
      </w:r>
      <w:r w:rsidRPr="0048137B">
        <w:rPr>
          <w:sz w:val="16"/>
        </w:rPr>
        <w:t xml:space="preserve">Linton Brooks and Mira Rapp-Hooper have dubbed this category of phenomena the “security trilemma.”15 For example, if the United States were to engage in a show of force in an effort to signal resolve to Russia, such as the flushing of nuclear submarines, this action could inadvertently trigger a crisis for China. </w:t>
      </w:r>
      <w:r w:rsidRPr="00062209">
        <w:rPr>
          <w:rStyle w:val="StyleUnderline"/>
        </w:rPr>
        <w:t>There is also the issue of “catalytic” war</w:t>
      </w:r>
      <w:r w:rsidRPr="0048137B">
        <w:rPr>
          <w:sz w:val="16"/>
        </w:rPr>
        <w:t xml:space="preserve">. This may be the first mechanism by which Cold War strategists feared that multiple nuclear players could increase the motivations for a nuclear exchange. They worried that a third nuclear power, such as China, might conduct a nuclear strike on one of the superpowers, leading the wounded superpower to conclude wrongly that the other superpower was responsible and thereby retaliate against an innocent state presumed to be the aggressor. This outcome was seen as potentially attractive to the third state as a way of destroying the superpowers and promoting itself within the global power hierarchy. Fortunately, </w:t>
      </w:r>
      <w:r w:rsidRPr="00062209">
        <w:rPr>
          <w:rStyle w:val="StyleUnderline"/>
        </w:rPr>
        <w:t>this scenario never came to pass during the Cold War. With modern intelligence, reconnaissance, and early warning capabilities among the major powers, it is more difficult to imagine such a scenario today</w:t>
      </w:r>
      <w:r w:rsidRPr="0048137B">
        <w:rPr>
          <w:sz w:val="16"/>
        </w:rPr>
        <w:t xml:space="preserve">, although this risk is still conceivable among less technologically developed states. In addition to acting directly against one another, </w:t>
      </w:r>
      <w:r w:rsidRPr="00062209">
        <w:rPr>
          <w:rStyle w:val="StyleUnderline"/>
        </w:rPr>
        <w:t>nuclear powers could be drawn into smaller conflicts between their allies and brought face to face in peak crises.</w:t>
      </w:r>
      <w:r w:rsidRPr="0048137B">
        <w:rPr>
          <w:sz w:val="16"/>
        </w:rPr>
        <w:t xml:space="preserve"> International relations theorists discuss the concept of “chain ganging” within alliance relationships, the dangers of which are more severe when the possibility of nuclear escalation is present.16 Although this was a potential problem even in a bipolar nuclear order, </w:t>
      </w:r>
      <w:r w:rsidRPr="00062209">
        <w:rPr>
          <w:rStyle w:val="StyleUnderline"/>
        </w:rPr>
        <w:t>the more nuclear weapons states present, the greater the likelihood of multiple nuclear powers entering a crisis. A similar logic suggests that the more fingers on the nuclear trigger, the more likely it is that nuclear weapons will be used.</w:t>
      </w:r>
      <w:r w:rsidRPr="0048137B">
        <w:rPr>
          <w:sz w:val="16"/>
        </w:rPr>
        <w:t xml:space="preserve"> </w:t>
      </w:r>
      <w:r w:rsidRPr="00BF5872">
        <w:rPr>
          <w:rStyle w:val="StyleUnderline"/>
        </w:rPr>
        <w:t>Multipolar nuclear crises are not without historical precedent.17</w:t>
      </w:r>
      <w:r w:rsidRPr="0048137B">
        <w:rPr>
          <w:sz w:val="16"/>
        </w:rPr>
        <w:t xml:space="preserve"> </w:t>
      </w:r>
      <w:r w:rsidRPr="00BF5872">
        <w:rPr>
          <w:rStyle w:val="StyleUnderline"/>
        </w:rPr>
        <w:t>Several Cold War crises featured the Soviet Union against the United States and its European nuclear-armed allies,</w:t>
      </w:r>
      <w:r w:rsidRPr="0048137B">
        <w:rPr>
          <w:sz w:val="16"/>
        </w:rPr>
        <w:t xml:space="preserve"> Britain and later France. The 1973 Arab-Israeli War involved the United States, the Soviet Union, and a nuclear-armed Israel. The United States has been an interested party in regional nuclear disputes, including the Sino-Soviet border war of 1969 and several crises in the past two decades on the Indian subcontinent. </w:t>
      </w:r>
      <w:r w:rsidRPr="00BF5872">
        <w:rPr>
          <w:rStyle w:val="StyleUnderline"/>
        </w:rPr>
        <w:t>Indeed, many of these crises stand out as among the most dangerous of the nuclear era.</w:t>
      </w:r>
    </w:p>
    <w:p w14:paraId="7B1A0206" w14:textId="77777777" w:rsidR="007B04B8" w:rsidRDefault="007B04B8" w:rsidP="007B04B8">
      <w:pPr>
        <w:pStyle w:val="Heading4"/>
      </w:pPr>
      <w:r>
        <w:t>Even if Proliferation might be stabilizing, the probability of nuclear use is not zero. Their data isn’t good enough to take that risk.</w:t>
      </w:r>
    </w:p>
    <w:p w14:paraId="2FCCAB19" w14:textId="7CDA0190" w:rsidR="007B04B8" w:rsidRPr="00E813B5" w:rsidRDefault="007B04B8" w:rsidP="007B04B8">
      <w:r w:rsidRPr="00E813B5">
        <w:rPr>
          <w:rStyle w:val="Style13ptBold"/>
          <w:sz w:val="28"/>
        </w:rPr>
        <w:t>Kroenig</w:t>
      </w:r>
      <w:r w:rsidRPr="00DA21C5">
        <w:rPr>
          <w:rStyle w:val="Style13ptBold"/>
        </w:rPr>
        <w:t xml:space="preserve">, June 2016 </w:t>
      </w:r>
      <w:r w:rsidRPr="00E813B5">
        <w:t xml:space="preserve">Associate Professor in the Department of Government and School of Foreign Service at Georgetown University and a Senior Fellow in the Brent Scowcroft Center on International Security at the Atlantic Council, </w:t>
      </w:r>
      <w:r w:rsidRPr="00DA21C5">
        <w:t>2016</w:t>
      </w:r>
      <w:r>
        <w:rPr>
          <w:rStyle w:val="Style13ptBold"/>
          <w:sz w:val="28"/>
        </w:rPr>
        <w:t xml:space="preserve"> </w:t>
      </w:r>
      <w:r w:rsidRPr="00E813B5">
        <w:t xml:space="preserve">(Matthew, “Approaching Critical Mass: Asia’s Multipolar Nuclear Future,” The National Bureau of Asian </w:t>
      </w:r>
      <w:r w:rsidRPr="00E813B5">
        <w:lastRenderedPageBreak/>
        <w:t xml:space="preserve">Research, NBR Special Report #58, June 2016, </w:t>
      </w:r>
      <w:r w:rsidRPr="00A52B1B">
        <w:t>http://www.nbr.org/publications/specialreport/pdf/free/083116/SR58_Approaching_Critical_Mass_June2016.pdf</w:t>
      </w:r>
      <w:r w:rsidRPr="00E813B5">
        <w:t xml:space="preserve">, accessed 7/13/16, ddi AV) </w:t>
      </w:r>
    </w:p>
    <w:p w14:paraId="59CCAEEE" w14:textId="77777777" w:rsidR="007B04B8" w:rsidRPr="00062209" w:rsidRDefault="007B04B8" w:rsidP="007B04B8">
      <w:pPr>
        <w:rPr>
          <w:rStyle w:val="StyleUnderline"/>
        </w:rPr>
      </w:pPr>
      <w:r w:rsidRPr="00062209">
        <w:rPr>
          <w:rStyle w:val="StyleUnderline"/>
        </w:rPr>
        <w:t>Some scholars argue that the existence of multiple nuclear powers might actually lead to international stability, but this view has not gained much traction beyond the ivory tower</w:t>
      </w:r>
      <w:r w:rsidRPr="0048137B">
        <w:rPr>
          <w:sz w:val="16"/>
        </w:rPr>
        <w:t xml:space="preserve">.18 At least one empirical study, however, shows that multipolar nuclear crises may be less dangerous than their bipolar counterparts.19 A statistical analysis of data from the International Crisis Behavior Project demonstrates that crises involving nuclear powers are more likely to end without violence and that, </w:t>
      </w:r>
      <w:r w:rsidRPr="00062209">
        <w:rPr>
          <w:rStyle w:val="StyleUnderline"/>
        </w:rPr>
        <w:t>as the number of nuclear powers involved increases, the probability of full-scale war decreases</w:t>
      </w:r>
      <w:r w:rsidRPr="0048137B">
        <w:rPr>
          <w:sz w:val="16"/>
        </w:rPr>
        <w:t xml:space="preserve">. Before taking too much comfort in this finding, however, </w:t>
      </w:r>
      <w:r w:rsidRPr="00062209">
        <w:rPr>
          <w:rStyle w:val="StyleUnderline"/>
        </w:rPr>
        <w:t>we must remember that the statistical research on how nuclear weapons affect international conflict is in its infancy and has produced some contradictory findings</w:t>
      </w:r>
      <w:r w:rsidRPr="0048137B">
        <w:rPr>
          <w:sz w:val="16"/>
        </w:rPr>
        <w:t>.20 Moreover</w:t>
      </w:r>
      <w:r w:rsidRPr="00062209">
        <w:rPr>
          <w:rStyle w:val="StyleUnderline"/>
        </w:rPr>
        <w:t>, even if the probability of war among multiple nuclear powers is lower</w:t>
      </w:r>
      <w:r w:rsidRPr="0048137B">
        <w:rPr>
          <w:sz w:val="16"/>
        </w:rPr>
        <w:t xml:space="preserve"> than between two nuclear states or nonnuclear states, </w:t>
      </w:r>
      <w:r w:rsidRPr="00C251F8">
        <w:rPr>
          <w:rStyle w:val="Emphasis"/>
        </w:rPr>
        <w:t>the probability is not zero,</w:t>
      </w:r>
      <w:r w:rsidRPr="00062209">
        <w:rPr>
          <w:rStyle w:val="StyleUnderline"/>
        </w:rPr>
        <w:t xml:space="preserve"> and the consequences of any such war would potentially be much more devastating.</w:t>
      </w:r>
    </w:p>
    <w:p w14:paraId="1C5FB9EE" w14:textId="77777777" w:rsidR="007B04B8" w:rsidRPr="00E813B5" w:rsidRDefault="007B04B8" w:rsidP="007B04B8"/>
    <w:p w14:paraId="1F6C8E4B" w14:textId="77777777" w:rsidR="007B04B8" w:rsidRPr="00BF5872" w:rsidRDefault="007B04B8" w:rsidP="007B04B8"/>
    <w:p w14:paraId="229B9AE1" w14:textId="77777777" w:rsidR="007B04B8" w:rsidRDefault="007B04B8" w:rsidP="00D77816"/>
    <w:p w14:paraId="46917617" w14:textId="77777777" w:rsidR="002B24CC" w:rsidRDefault="002B24CC" w:rsidP="002B24CC">
      <w:pPr>
        <w:pStyle w:val="Heading3"/>
      </w:pPr>
      <w:bookmarkStart w:id="67" w:name="_Toc456451930"/>
      <w:r>
        <w:lastRenderedPageBreak/>
        <w:t>A2 Prolif Stable</w:t>
      </w:r>
      <w:r w:rsidR="004211F4">
        <w:t xml:space="preserve"> - Multipolar</w:t>
      </w:r>
      <w:bookmarkEnd w:id="67"/>
    </w:p>
    <w:p w14:paraId="556C2DB7" w14:textId="77777777" w:rsidR="004211F4" w:rsidRDefault="004211F4" w:rsidP="004211F4">
      <w:pPr>
        <w:pStyle w:val="Heading4"/>
        <w:rPr>
          <w:sz w:val="28"/>
        </w:rPr>
      </w:pPr>
      <w:r>
        <w:rPr>
          <w:sz w:val="28"/>
        </w:rPr>
        <w:t>T</w:t>
      </w:r>
      <w:r w:rsidRPr="00E813B5">
        <w:rPr>
          <w:sz w:val="28"/>
        </w:rPr>
        <w:t xml:space="preserve">heir proliferation defense </w:t>
      </w:r>
      <w:r>
        <w:rPr>
          <w:sz w:val="28"/>
        </w:rPr>
        <w:t xml:space="preserve">assumes bipolarity </w:t>
      </w:r>
      <w:r w:rsidRPr="00E813B5">
        <w:rPr>
          <w:sz w:val="28"/>
        </w:rPr>
        <w:t>– the emerging multipolar nuclear order in Asia pose</w:t>
      </w:r>
      <w:r>
        <w:rPr>
          <w:sz w:val="28"/>
        </w:rPr>
        <w:t>s</w:t>
      </w:r>
      <w:r w:rsidRPr="00E813B5">
        <w:rPr>
          <w:sz w:val="28"/>
        </w:rPr>
        <w:t xml:space="preserve"> unique challenges</w:t>
      </w:r>
      <w:r>
        <w:rPr>
          <w:sz w:val="28"/>
        </w:rPr>
        <w:t>.</w:t>
      </w:r>
      <w:r w:rsidRPr="00E813B5">
        <w:rPr>
          <w:sz w:val="28"/>
        </w:rPr>
        <w:t xml:space="preserve"> </w:t>
      </w:r>
    </w:p>
    <w:p w14:paraId="3222ABC2" w14:textId="1A933930" w:rsidR="004211F4" w:rsidRPr="00E813B5" w:rsidRDefault="004211F4" w:rsidP="004211F4">
      <w:r w:rsidRPr="00E813B5">
        <w:rPr>
          <w:rStyle w:val="Style13ptBold"/>
          <w:sz w:val="28"/>
        </w:rPr>
        <w:t>Kroenig</w:t>
      </w:r>
      <w:r w:rsidRPr="00DA21C5">
        <w:rPr>
          <w:rStyle w:val="Style13ptBold"/>
        </w:rPr>
        <w:t xml:space="preserve">, June 2016 </w:t>
      </w:r>
      <w:r w:rsidRPr="00E813B5">
        <w:t xml:space="preserve">Associate Professor in the Department of Government and School of Foreign Service at Georgetown University and a Senior Fellow in the Brent Scowcroft Center on International Security at the Atlantic Council, </w:t>
      </w:r>
      <w:r w:rsidRPr="00DA21C5">
        <w:t>2016</w:t>
      </w:r>
      <w:r>
        <w:rPr>
          <w:rStyle w:val="Style13ptBold"/>
          <w:sz w:val="28"/>
        </w:rPr>
        <w:t xml:space="preserve"> </w:t>
      </w:r>
      <w:r w:rsidRPr="00E813B5">
        <w:t xml:space="preserve">(Matthew, “Approaching Critical Mass: Asia’s Multipolar Nuclear Future,” The National Bureau of Asian Research, NBR Special Report #58, June 2016, </w:t>
      </w:r>
      <w:r w:rsidRPr="00A52B1B">
        <w:t>http://www.nbr.org/publications/specialreport/pdf/free/083116/SR58_Approaching_Critical_Mass_June2016.pdf</w:t>
      </w:r>
      <w:r w:rsidRPr="00E813B5">
        <w:t xml:space="preserve">, accessed 7/13/16, ddi AV) </w:t>
      </w:r>
    </w:p>
    <w:p w14:paraId="772408FD" w14:textId="3EA17ED3" w:rsidR="004211F4" w:rsidRDefault="004211F4" w:rsidP="004211F4">
      <w:pPr>
        <w:rPr>
          <w:sz w:val="16"/>
        </w:rPr>
      </w:pPr>
      <w:r w:rsidRPr="00062209">
        <w:rPr>
          <w:rStyle w:val="StyleUnderline"/>
        </w:rPr>
        <w:t>This report will move beyond existing studies to explore the emerging multipolar nuclear order in contemporary Asia</w:t>
      </w:r>
      <w:r w:rsidRPr="0048137B">
        <w:rPr>
          <w:sz w:val="16"/>
        </w:rPr>
        <w:t xml:space="preserve">. As defined in this report, a multipolar nuclear order is simply an international system in which multiple nuclear-armed states regularly interact. Asia, defined broadly as stretching from East Asia to the Middle East, is the ideal geographic setting for this study both because it provides a perfect case for developing insights and concepts of multipolar nuclear dynamics and because of its geostrategic importance to U.S. national security interests. This report will argue that </w:t>
      </w:r>
      <w:r w:rsidRPr="00062209">
        <w:rPr>
          <w:rStyle w:val="StyleUnderline"/>
        </w:rPr>
        <w:t>nuclear multipolarity does indeed pose a number of unique security challenges with regard to nuclear strategy and posture, arms races, escalation, assurance, and proliferation. These dynamics are different from similar ones faced in conditions of nuclear bipolarity.</w:t>
      </w:r>
      <w:r w:rsidRPr="0048137B">
        <w:rPr>
          <w:sz w:val="16"/>
        </w:rPr>
        <w:t xml:space="preserve"> Perhaps </w:t>
      </w:r>
      <w:r w:rsidRPr="00062209">
        <w:rPr>
          <w:rStyle w:val="StyleUnderline"/>
        </w:rPr>
        <w:t>the most important and fundamental point of contrast</w:t>
      </w:r>
      <w:r w:rsidRPr="0048137B">
        <w:rPr>
          <w:sz w:val="16"/>
        </w:rPr>
        <w:t xml:space="preserve"> with the Cold War </w:t>
      </w:r>
      <w:r w:rsidRPr="00E813B5">
        <w:rPr>
          <w:rStyle w:val="StyleUnderline"/>
        </w:rPr>
        <w:t>is that</w:t>
      </w:r>
      <w:r w:rsidRPr="0048137B">
        <w:rPr>
          <w:sz w:val="16"/>
        </w:rPr>
        <w:t xml:space="preserve">, at present, </w:t>
      </w:r>
      <w:r w:rsidRPr="00E813B5">
        <w:rPr>
          <w:rStyle w:val="StyleUnderline"/>
        </w:rPr>
        <w:t>the major nuclear-armed states each have multiple nuclear-armed adversaries</w:t>
      </w:r>
      <w:r w:rsidRPr="0048137B">
        <w:rPr>
          <w:sz w:val="16"/>
        </w:rPr>
        <w:t xml:space="preserve">. Moreover, unlike in the Cold War, </w:t>
      </w:r>
      <w:r w:rsidRPr="00E813B5">
        <w:rPr>
          <w:rStyle w:val="StyleUnderline"/>
        </w:rPr>
        <w:t>these competitor states are not aligned with one another, meaning that each power must take into account</w:t>
      </w:r>
      <w:r w:rsidRPr="0048137B">
        <w:rPr>
          <w:sz w:val="16"/>
        </w:rPr>
        <w:t>—and tailor policies to address—</w:t>
      </w:r>
      <w:r w:rsidRPr="00E813B5">
        <w:rPr>
          <w:rStyle w:val="StyleUnderline"/>
        </w:rPr>
        <w:t>multiple, distinct, and often overlapping strategic dynamics</w:t>
      </w:r>
      <w:r w:rsidRPr="0048137B">
        <w:rPr>
          <w:sz w:val="16"/>
        </w:rPr>
        <w:t xml:space="preserve">. The United States faces heterogeneous dangers from Russia, China, and North Korea. Russia must be concerned with distinct nuclear threats from both China and the United States. China confronts manifold challenges from the United States, Russia, and India. And India must deter unlike nuclear threats from China and Pakistan. There are other differences as well. </w:t>
      </w:r>
      <w:r w:rsidRPr="00062209">
        <w:rPr>
          <w:rStyle w:val="StyleUnderline"/>
        </w:rPr>
        <w:t>Some of these potential developments are truly unique and only possible in a multipolar framework. Others are merely additive</w:t>
      </w:r>
      <w:r w:rsidRPr="0048137B">
        <w:rPr>
          <w:sz w:val="16"/>
        </w:rPr>
        <w:t xml:space="preserve">; </w:t>
      </w:r>
      <w:r w:rsidRPr="00E813B5">
        <w:rPr>
          <w:rStyle w:val="StyleUnderline"/>
        </w:rPr>
        <w:t>an increased number of players intensifies dynamics that were already visible in bipolar relations</w:t>
      </w:r>
      <w:r w:rsidRPr="0048137B">
        <w:rPr>
          <w:sz w:val="16"/>
        </w:rPr>
        <w:t>. Both categories, however, present real theoretical and policy challenges demanding further exploration. This report employs two primary methods. The first thematic section develops theories, concepts, and hypotheses to better understand the dynamics of Asia’s multipolar nuclear environment through both deductive and inductive reasoning and a review of existing scholarship. The second major section examines these issues in contemporary Asia by drawing on elite interviews with leading academic and think tank experts and current and former government officials from around the world. In 2015, the principal investigator led a series of workshops and meetings in New Delhi, Seoul, and Washington, D.C. Further information was gleaned in late 2015 and early 2016 through one-on-one and small group meetings and telephone calls with experts from Russia, China, India, Pakistan, Japan, the Republic of Korea (ROK), and the United States. In total, several dozen of the world’s leading authorities on nuclear issues in Asia were consulted. Because all discussions took place under the Chatham House Rule, sources for much of the information in the report will not be directly cited, although contextual information about sources is noted when appropriate.</w:t>
      </w:r>
    </w:p>
    <w:p w14:paraId="548B3BA5" w14:textId="4CA71B76" w:rsidR="009851BB" w:rsidRDefault="009851BB" w:rsidP="009851BB">
      <w:pPr>
        <w:pStyle w:val="Heading3"/>
      </w:pPr>
      <w:bookmarkStart w:id="68" w:name="_Toc456451931"/>
      <w:r>
        <w:lastRenderedPageBreak/>
        <w:t>A2 NPT Fails</w:t>
      </w:r>
      <w:bookmarkEnd w:id="68"/>
    </w:p>
    <w:p w14:paraId="2EEC9BD6" w14:textId="77777777" w:rsidR="009851BB" w:rsidRDefault="009851BB" w:rsidP="009851BB">
      <w:pPr>
        <w:pStyle w:val="Heading4"/>
      </w:pPr>
      <w:r>
        <w:t xml:space="preserve">The NPT works – limited proliferation, decreased nuclear arsenals, and vertically no nuclear testing. </w:t>
      </w:r>
    </w:p>
    <w:p w14:paraId="46231DCF" w14:textId="77777777" w:rsidR="009851BB" w:rsidRDefault="009851BB" w:rsidP="009851BB">
      <w:r w:rsidRPr="000E78B8">
        <w:rPr>
          <w:rStyle w:val="Style13ptBold"/>
        </w:rPr>
        <w:t>Horovitz</w:t>
      </w:r>
      <w:r>
        <w:t xml:space="preserve">, Center for Security Studies, ETH Zurich, Switzerland, </w:t>
      </w:r>
      <w:r w:rsidRPr="000E78B8">
        <w:rPr>
          <w:rStyle w:val="Style13ptBold"/>
        </w:rPr>
        <w:t>2015</w:t>
      </w:r>
    </w:p>
    <w:p w14:paraId="4C3B6976" w14:textId="77777777" w:rsidR="009851BB" w:rsidRDefault="009851BB" w:rsidP="009851BB">
      <w:r>
        <w:t xml:space="preserve">(Liviu, “Beyond Pessimism: Why the Treaty on the NonProliferation of Nuclear Weapons Will Not Collapse,” Journal of Strategic Studies, 38:1-2, 126-158, 2015, </w:t>
      </w:r>
      <w:r w:rsidRPr="009804AE">
        <w:t>http://www.tandfonline.com/doi/full/10.1080/01402390.2014.917971#.V4pS-rgrJhE</w:t>
      </w:r>
      <w:r>
        <w:t>, accessed 7/16/16, ddi AV)</w:t>
      </w:r>
    </w:p>
    <w:p w14:paraId="1E49B6DA" w14:textId="77777777" w:rsidR="009851BB" w:rsidRDefault="009851BB" w:rsidP="009851BB">
      <w:pPr>
        <w:rPr>
          <w:sz w:val="16"/>
        </w:rPr>
      </w:pPr>
      <w:r w:rsidRPr="00EE694B">
        <w:rPr>
          <w:sz w:val="16"/>
        </w:rPr>
        <w:t xml:space="preserve">In contrast to analysts’ pessimistic expectations, </w:t>
      </w:r>
      <w:r w:rsidRPr="00EE694B">
        <w:rPr>
          <w:u w:val="single"/>
        </w:rPr>
        <w:t>many positive developments have characterized the NPT’s lifespan</w:t>
      </w:r>
      <w:r w:rsidRPr="00EE694B">
        <w:rPr>
          <w:sz w:val="16"/>
        </w:rPr>
        <w:t xml:space="preserve">.5 </w:t>
      </w:r>
      <w:r w:rsidRPr="00EE694B">
        <w:rPr>
          <w:u w:val="single"/>
        </w:rPr>
        <w:t xml:space="preserve">Almost 70 years since the US first acquired nuclear arms, </w:t>
      </w:r>
      <w:r w:rsidRPr="00C36EFE">
        <w:rPr>
          <w:rStyle w:val="StyleUnderline"/>
        </w:rPr>
        <w:t>only nine countries possess atomic weapons.</w:t>
      </w:r>
      <w:r w:rsidRPr="00EE694B">
        <w:rPr>
          <w:sz w:val="16"/>
        </w:rPr>
        <w:t xml:space="preserve"> </w:t>
      </w:r>
      <w:r w:rsidRPr="00EE694B">
        <w:rPr>
          <w:u w:val="single"/>
        </w:rPr>
        <w:t xml:space="preserve">Numerous states started a nuclear programme, but most gave it up. </w:t>
      </w:r>
      <w:r w:rsidRPr="00EE694B">
        <w:rPr>
          <w:sz w:val="16"/>
        </w:rPr>
        <w:t xml:space="preserve">Over the last four decades, </w:t>
      </w:r>
      <w:r w:rsidRPr="00EE694B">
        <w:rPr>
          <w:u w:val="single"/>
        </w:rPr>
        <w:t>most states have ratified the NPT</w:t>
      </w:r>
      <w:r w:rsidRPr="00EE694B">
        <w:rPr>
          <w:sz w:val="16"/>
        </w:rPr>
        <w:t xml:space="preserve">. Only India, Israel, Pakistan, and North Korea are currently nonmembers, and all four have developed nuclear weapons. </w:t>
      </w:r>
      <w:r w:rsidRPr="00EE694B">
        <w:rPr>
          <w:u w:val="single"/>
        </w:rPr>
        <w:t>Treaty breaches have remained limited and treaty-enforcement robust</w:t>
      </w:r>
      <w:r w:rsidRPr="00EE694B">
        <w:rPr>
          <w:sz w:val="16"/>
        </w:rPr>
        <w:t xml:space="preserve"> (albeit selective) – </w:t>
      </w:r>
      <w:r w:rsidRPr="00EE694B">
        <w:rPr>
          <w:u w:val="single"/>
        </w:rPr>
        <w:t>of the few states that cheated, most incurred significant costs.</w:t>
      </w:r>
      <w:r w:rsidRPr="00EE694B">
        <w:rPr>
          <w:sz w:val="16"/>
        </w:rPr>
        <w:t xml:space="preserve"> In 1995, member-states agreed to extend the NPT indefinitely. </w:t>
      </w:r>
      <w:r w:rsidRPr="00EE694B">
        <w:rPr>
          <w:u w:val="single"/>
        </w:rPr>
        <w:t xml:space="preserve">Nuclear disarmament remains a distant vision, but overall, </w:t>
      </w:r>
      <w:r w:rsidRPr="00C36EFE">
        <w:rPr>
          <w:rStyle w:val="StyleUnderline"/>
        </w:rPr>
        <w:t>atomic arsenals have decreased</w:t>
      </w:r>
      <w:r w:rsidRPr="00EE694B">
        <w:rPr>
          <w:u w:val="single"/>
        </w:rPr>
        <w:t xml:space="preserve"> considerably since the end of the Cold War.</w:t>
      </w:r>
      <w:r w:rsidRPr="00EE694B">
        <w:rPr>
          <w:sz w:val="16"/>
        </w:rPr>
        <w:t xml:space="preserve"> Most NWS update their stockpiles, but with the exception of North Korea, </w:t>
      </w:r>
      <w:r w:rsidRPr="00C36EFE">
        <w:rPr>
          <w:rStyle w:val="StyleUnderline"/>
        </w:rPr>
        <w:t>all states have stopped nuclear testing.</w:t>
      </w:r>
      <w:r w:rsidRPr="00EE694B">
        <w:rPr>
          <w:sz w:val="16"/>
        </w:rPr>
        <w:t xml:space="preserve"> Numerous members may bemoan the treaty’s shortcomings, but </w:t>
      </w:r>
      <w:r w:rsidRPr="00EE694B">
        <w:rPr>
          <w:u w:val="single"/>
        </w:rPr>
        <w:t>serious withdrawal threats are non-existent</w:t>
      </w:r>
      <w:r w:rsidRPr="00EE694B">
        <w:rPr>
          <w:sz w:val="16"/>
        </w:rPr>
        <w:t xml:space="preserve">. </w:t>
      </w:r>
      <w:r w:rsidRPr="00EE694B">
        <w:rPr>
          <w:u w:val="single"/>
        </w:rPr>
        <w:t>No significant push towards a renegotiation of the agreement is discernible</w:t>
      </w:r>
      <w:r w:rsidRPr="00EE694B">
        <w:rPr>
          <w:sz w:val="16"/>
        </w:rPr>
        <w:t>. Given this gap between the amount of pessimistic interpretations in the existing literature and these positive developments, this treaty’s future deserves the in-depth investigation this article proposes.6</w:t>
      </w:r>
    </w:p>
    <w:p w14:paraId="0CF87AA7" w14:textId="77777777" w:rsidR="009851BB" w:rsidRPr="00EE694B" w:rsidRDefault="009851BB" w:rsidP="009851BB"/>
    <w:p w14:paraId="338607A6" w14:textId="77777777" w:rsidR="009851BB" w:rsidRPr="00EE694B" w:rsidRDefault="009851BB" w:rsidP="009851BB"/>
    <w:p w14:paraId="37E040E0" w14:textId="77777777" w:rsidR="009851BB" w:rsidRPr="00EE694B" w:rsidRDefault="009851BB" w:rsidP="009851BB"/>
    <w:p w14:paraId="3125957C" w14:textId="77777777" w:rsidR="009851BB" w:rsidRPr="00EE694B" w:rsidRDefault="009851BB" w:rsidP="009851BB"/>
    <w:p w14:paraId="09E49429" w14:textId="77777777" w:rsidR="009851BB" w:rsidRPr="00EE694B" w:rsidRDefault="009851BB" w:rsidP="009851BB"/>
    <w:p w14:paraId="2114A1C4" w14:textId="77777777" w:rsidR="009851BB" w:rsidRPr="00EE694B" w:rsidRDefault="009851BB" w:rsidP="009851BB"/>
    <w:p w14:paraId="2F8EB0E0" w14:textId="77777777" w:rsidR="009851BB" w:rsidRPr="00EE694B" w:rsidRDefault="009851BB" w:rsidP="009851BB"/>
    <w:p w14:paraId="10243E98" w14:textId="77777777" w:rsidR="009851BB" w:rsidRPr="00EE694B" w:rsidRDefault="009851BB" w:rsidP="009851BB"/>
    <w:p w14:paraId="5982100E" w14:textId="77777777" w:rsidR="009851BB" w:rsidRPr="00EE694B" w:rsidRDefault="009851BB" w:rsidP="009851BB"/>
    <w:p w14:paraId="6DAEC3D2" w14:textId="77777777" w:rsidR="009851BB" w:rsidRPr="00EE694B" w:rsidRDefault="009851BB" w:rsidP="009851BB"/>
    <w:p w14:paraId="649B4E37" w14:textId="77777777" w:rsidR="009851BB" w:rsidRPr="00EE694B" w:rsidRDefault="009851BB" w:rsidP="009851BB"/>
    <w:p w14:paraId="41D562DF" w14:textId="77777777" w:rsidR="009851BB" w:rsidRPr="009851BB" w:rsidRDefault="009851BB" w:rsidP="009851BB"/>
    <w:p w14:paraId="3C79D81B" w14:textId="77777777" w:rsidR="004211F4" w:rsidRDefault="007B04B8" w:rsidP="007B04B8">
      <w:pPr>
        <w:pStyle w:val="Heading3"/>
      </w:pPr>
      <w:bookmarkStart w:id="69" w:name="_Toc456451932"/>
      <w:r>
        <w:lastRenderedPageBreak/>
        <w:t>Asian Prolif Turns Arms Control</w:t>
      </w:r>
      <w:bookmarkEnd w:id="69"/>
    </w:p>
    <w:p w14:paraId="296469F0" w14:textId="77777777" w:rsidR="007B04B8" w:rsidRDefault="007B04B8" w:rsidP="007B04B8">
      <w:pPr>
        <w:pStyle w:val="Heading4"/>
        <w:rPr>
          <w:sz w:val="28"/>
        </w:rPr>
      </w:pPr>
      <w:r>
        <w:rPr>
          <w:sz w:val="28"/>
        </w:rPr>
        <w:t>N</w:t>
      </w:r>
      <w:r w:rsidRPr="00E813B5">
        <w:rPr>
          <w:sz w:val="28"/>
        </w:rPr>
        <w:t xml:space="preserve">uclear </w:t>
      </w:r>
      <w:r>
        <w:rPr>
          <w:sz w:val="28"/>
        </w:rPr>
        <w:t>m</w:t>
      </w:r>
      <w:r w:rsidRPr="00E813B5">
        <w:rPr>
          <w:sz w:val="28"/>
        </w:rPr>
        <w:t xml:space="preserve">ultipolar orders complicate arms race calculations – makes producing agreements more difficult. </w:t>
      </w:r>
    </w:p>
    <w:p w14:paraId="0C40E5C5" w14:textId="3CC469E8" w:rsidR="007B04B8" w:rsidRPr="00E813B5" w:rsidRDefault="007B04B8" w:rsidP="007B04B8">
      <w:r w:rsidRPr="00E813B5">
        <w:rPr>
          <w:rStyle w:val="Style13ptBold"/>
          <w:sz w:val="28"/>
        </w:rPr>
        <w:t>Kroenig</w:t>
      </w:r>
      <w:r w:rsidRPr="00DA21C5">
        <w:rPr>
          <w:rStyle w:val="Style13ptBold"/>
        </w:rPr>
        <w:t xml:space="preserve">, June 2016 </w:t>
      </w:r>
      <w:r w:rsidRPr="00E813B5">
        <w:t xml:space="preserve">Associate Professor in the Department of Government and School of Foreign Service at Georgetown University and a Senior Fellow in the Brent Scowcroft Center on International Security at the Atlantic Council, </w:t>
      </w:r>
      <w:r w:rsidRPr="00DA21C5">
        <w:t>2016</w:t>
      </w:r>
      <w:r>
        <w:rPr>
          <w:rStyle w:val="Style13ptBold"/>
          <w:sz w:val="28"/>
        </w:rPr>
        <w:t xml:space="preserve"> </w:t>
      </w:r>
      <w:r w:rsidRPr="00E813B5">
        <w:t xml:space="preserve">(Matthew, “Approaching Critical Mass: Asia’s Multipolar Nuclear Future,” The National Bureau of Asian Research, NBR Special Report #58, June 2016, </w:t>
      </w:r>
      <w:r w:rsidRPr="00A52B1B">
        <w:t>http://www.nbr.org/publications/specialreport/pdf/free/083116/SR58_Approaching_Critical_Mass_June2016.pdf</w:t>
      </w:r>
      <w:r w:rsidRPr="00E813B5">
        <w:t xml:space="preserve">, accessed 7/13/16, ddi AV) </w:t>
      </w:r>
    </w:p>
    <w:p w14:paraId="30BB7848" w14:textId="77777777" w:rsidR="007B04B8" w:rsidRPr="00062209" w:rsidRDefault="007B04B8" w:rsidP="007B04B8">
      <w:pPr>
        <w:rPr>
          <w:rStyle w:val="StyleUnderline"/>
        </w:rPr>
      </w:pPr>
      <w:r w:rsidRPr="00062209">
        <w:rPr>
          <w:rStyle w:val="StyleUnderline"/>
        </w:rPr>
        <w:t>How might arms races and arms control operate differently under nuclear multipolarity? In bipolar nuclear relationships</w:t>
      </w:r>
      <w:r w:rsidRPr="0048137B">
        <w:rPr>
          <w:sz w:val="16"/>
        </w:rPr>
        <w:t xml:space="preserve">, </w:t>
      </w:r>
      <w:r w:rsidRPr="00062209">
        <w:rPr>
          <w:rStyle w:val="StyleUnderline"/>
        </w:rPr>
        <w:t xml:space="preserve">states considering changes to their nuclear forces </w:t>
      </w:r>
      <w:r w:rsidRPr="0048137B">
        <w:rPr>
          <w:sz w:val="16"/>
        </w:rPr>
        <w:t xml:space="preserve">and posture would have to </w:t>
      </w:r>
      <w:r w:rsidRPr="00062209">
        <w:rPr>
          <w:rStyle w:val="StyleUnderline"/>
        </w:rPr>
        <w:t>make judgements about whether such changes might provoke an adversary to respond, potentially instigating an arms race</w:t>
      </w:r>
      <w:r w:rsidRPr="0048137B">
        <w:rPr>
          <w:sz w:val="16"/>
        </w:rPr>
        <w:t xml:space="preserve"> and making the initial state less secure.8 </w:t>
      </w:r>
      <w:r w:rsidRPr="00062209">
        <w:rPr>
          <w:rStyle w:val="StyleUnderline"/>
        </w:rPr>
        <w:t xml:space="preserve">Under nuclear multipolarity, </w:t>
      </w:r>
      <w:r w:rsidRPr="00615670">
        <w:rPr>
          <w:rStyle w:val="Emphasis"/>
        </w:rPr>
        <w:t>these calculations are complicated by the</w:t>
      </w:r>
      <w:r w:rsidRPr="00062209">
        <w:rPr>
          <w:rStyle w:val="StyleUnderline"/>
        </w:rPr>
        <w:t xml:space="preserve"> possibili</w:t>
      </w:r>
      <w:r w:rsidRPr="00E813B5">
        <w:rPr>
          <w:rStyle w:val="Emphasis"/>
        </w:rPr>
        <w:t>ty of multiple states reacting. Several dynamics are possibl</w:t>
      </w:r>
      <w:r w:rsidRPr="0048137B">
        <w:rPr>
          <w:sz w:val="16"/>
        </w:rPr>
        <w:t xml:space="preserve">e. First, </w:t>
      </w:r>
      <w:r w:rsidRPr="00062209">
        <w:rPr>
          <w:rStyle w:val="Emphasis"/>
        </w:rPr>
        <w:t>a single change at one end of the multipolar order could trickle throughout the system</w:t>
      </w:r>
      <w:r w:rsidRPr="0048137B">
        <w:rPr>
          <w:sz w:val="16"/>
        </w:rPr>
        <w:t xml:space="preserve">. For example, it is conceivable that </w:t>
      </w:r>
      <w:r w:rsidRPr="00E813B5">
        <w:rPr>
          <w:rStyle w:val="StyleUnderline"/>
        </w:rPr>
        <w:t xml:space="preserve">as Russia moves nuclear weapons to the center of its military doctrine and strategy </w:t>
      </w:r>
      <w:r w:rsidRPr="0048137B">
        <w:rPr>
          <w:sz w:val="16"/>
        </w:rPr>
        <w:t>that</w:t>
      </w:r>
      <w:r w:rsidRPr="00E813B5">
        <w:rPr>
          <w:rStyle w:val="StyleUnderline"/>
        </w:rPr>
        <w:t xml:space="preserve"> the United States may respond by developing more flexible nuclear </w:t>
      </w:r>
      <w:r w:rsidRPr="0048137B">
        <w:rPr>
          <w:sz w:val="16"/>
        </w:rPr>
        <w:t xml:space="preserve">and nonnuclear </w:t>
      </w:r>
      <w:r w:rsidRPr="00E813B5">
        <w:rPr>
          <w:rStyle w:val="StyleUnderline"/>
        </w:rPr>
        <w:t>strike options and missile defenses</w:t>
      </w:r>
      <w:r w:rsidRPr="0048137B">
        <w:rPr>
          <w:sz w:val="16"/>
        </w:rPr>
        <w:t xml:space="preserve">. </w:t>
      </w:r>
      <w:r w:rsidRPr="00062209">
        <w:rPr>
          <w:rStyle w:val="StyleUnderline"/>
        </w:rPr>
        <w:t>These changes in Washington may cause Beijing to</w:t>
      </w:r>
      <w:r w:rsidRPr="0048137B">
        <w:rPr>
          <w:sz w:val="16"/>
        </w:rPr>
        <w:t xml:space="preserve"> fear that its retaliatory capability is being placed at risk, leading China to gradually expand and </w:t>
      </w:r>
      <w:r w:rsidRPr="00062209">
        <w:rPr>
          <w:rStyle w:val="StyleUnderline"/>
        </w:rPr>
        <w:t>modernize its strategic forces. Such a move could then spur India to build up its forces</w:t>
      </w:r>
      <w:r w:rsidRPr="0048137B">
        <w:rPr>
          <w:sz w:val="16"/>
        </w:rPr>
        <w:t xml:space="preserve"> to maintain an assured retaliatory capability vis-à-vis China, </w:t>
      </w:r>
      <w:r w:rsidRPr="00062209">
        <w:rPr>
          <w:rStyle w:val="StyleUnderline"/>
        </w:rPr>
        <w:t>which could then prompt alterations in Pakistan’s strategy</w:t>
      </w:r>
      <w:r w:rsidRPr="0048137B">
        <w:rPr>
          <w:sz w:val="16"/>
        </w:rPr>
        <w:t xml:space="preserve">. </w:t>
      </w:r>
      <w:r w:rsidRPr="00062209">
        <w:rPr>
          <w:rStyle w:val="StyleUnderline"/>
        </w:rPr>
        <w:t>It is also possible of course that changes could flow in the other direction</w:t>
      </w:r>
      <w:r w:rsidRPr="0048137B">
        <w:rPr>
          <w:sz w:val="16"/>
        </w:rPr>
        <w:t xml:space="preserve">. Pakistan’s nuclear warfighting approach may instigate amendments to Indian strategy and capabilities with an effect that could be felt in Beijing and, eventually, Washington and Moscow.9 Second, to the degree that one or more states occupy a central role in the nuclear order due to the existence of multiple nuclear adversaries or allies, </w:t>
      </w:r>
      <w:r w:rsidRPr="00062209">
        <w:rPr>
          <w:rStyle w:val="Emphasis"/>
        </w:rPr>
        <w:t>a single change to posture and strategy, even in a peripheral state, could lead to arms race dynamics that engulf multiple states</w:t>
      </w:r>
      <w:r w:rsidRPr="0048137B">
        <w:rPr>
          <w:sz w:val="16"/>
        </w:rPr>
        <w:t xml:space="preserve"> simultaneously. </w:t>
      </w:r>
      <w:r w:rsidRPr="00062209">
        <w:rPr>
          <w:rStyle w:val="StyleUnderline"/>
        </w:rPr>
        <w:t xml:space="preserve">If North Korea, </w:t>
      </w:r>
      <w:r w:rsidRPr="0048137B">
        <w:rPr>
          <w:sz w:val="16"/>
        </w:rPr>
        <w:t xml:space="preserve">a single U.S. rival, </w:t>
      </w:r>
      <w:r w:rsidRPr="00062209">
        <w:rPr>
          <w:rStyle w:val="StyleUnderline"/>
        </w:rPr>
        <w:t>were to make improvements to its nuclear capabilities,</w:t>
      </w:r>
      <w:r w:rsidRPr="0048137B">
        <w:rPr>
          <w:sz w:val="16"/>
        </w:rPr>
        <w:t xml:space="preserve"> for example, </w:t>
      </w:r>
      <w:r w:rsidRPr="00062209">
        <w:rPr>
          <w:rStyle w:val="StyleUnderline"/>
        </w:rPr>
        <w:t>Washington may</w:t>
      </w:r>
      <w:r w:rsidRPr="0048137B">
        <w:rPr>
          <w:sz w:val="16"/>
        </w:rPr>
        <w:t xml:space="preserve"> seek to </w:t>
      </w:r>
      <w:r w:rsidRPr="00062209">
        <w:rPr>
          <w:rStyle w:val="StyleUnderline"/>
        </w:rPr>
        <w:t>respond by developing new capabilities</w:t>
      </w:r>
      <w:r w:rsidRPr="0048137B">
        <w:rPr>
          <w:sz w:val="16"/>
        </w:rPr>
        <w:t xml:space="preserve">, such as missile defense systems, to defend against attacks emanating from Pyongyang. But in so doing, Washington’s capabilities may begin to call into question the survivability of arsenals in Russia and China, provoking an arms buildup in those two countries. </w:t>
      </w:r>
      <w:r w:rsidRPr="00C251F8">
        <w:rPr>
          <w:rStyle w:val="Emphasis"/>
        </w:rPr>
        <w:t>If</w:t>
      </w:r>
      <w:r w:rsidRPr="00062209">
        <w:rPr>
          <w:rStyle w:val="Emphasis"/>
        </w:rPr>
        <w:t>,</w:t>
      </w:r>
      <w:r w:rsidRPr="0048137B">
        <w:rPr>
          <w:sz w:val="16"/>
        </w:rPr>
        <w:t xml:space="preserve"> on the other hand, </w:t>
      </w:r>
      <w:r w:rsidRPr="00C251F8">
        <w:rPr>
          <w:rStyle w:val="Emphasis"/>
        </w:rPr>
        <w:t>the United States refrains from responding</w:t>
      </w:r>
      <w:r w:rsidRPr="0048137B">
        <w:rPr>
          <w:sz w:val="16"/>
        </w:rPr>
        <w:t xml:space="preserve">, South Korea and </w:t>
      </w:r>
      <w:r w:rsidRPr="00C251F8">
        <w:rPr>
          <w:rStyle w:val="Emphasis"/>
        </w:rPr>
        <w:t>Japan may question the strength of U.S. extended deterrence guarantees and develop independent nuclear arsenals.</w:t>
      </w:r>
      <w:r w:rsidRPr="0048137B">
        <w:rPr>
          <w:sz w:val="16"/>
        </w:rPr>
        <w:t xml:space="preserve"> In this example, </w:t>
      </w:r>
      <w:r w:rsidRPr="00062209">
        <w:rPr>
          <w:rStyle w:val="StyleUnderline"/>
        </w:rPr>
        <w:t>the allied decision is about initiating a nuclear weapons production program,</w:t>
      </w:r>
      <w:r w:rsidRPr="0048137B">
        <w:rPr>
          <w:sz w:val="16"/>
        </w:rPr>
        <w:t xml:space="preserve"> but in theory it could also include decisions about enhancements to an existing arsenal. Indeed, this discussion brings to light a dilemma that centrally located states in multipolar nuclear orders face between actions that threaten to instigate arms buildup by multiple adversaries and those that do the same for allies. These ideas are similar to the concept advanced by others about Asia consisting of overlapping triangles, with the United States, Russia, and China competing in Northeast Asia and China, India, and Pakistan constituting a similar triad in South Asia.10 The above discussion indicates, however, that </w:t>
      </w:r>
      <w:r w:rsidRPr="00062209">
        <w:rPr>
          <w:rStyle w:val="StyleUnderline"/>
        </w:rPr>
        <w:t xml:space="preserve">the most important feedback loops may not be triadic but rather a chain of linked dyads or a dynamic of four, five, or even more states engaging nearly simultaneously. </w:t>
      </w:r>
    </w:p>
    <w:p w14:paraId="23022119" w14:textId="77777777" w:rsidR="007B04B8" w:rsidRDefault="007B04B8" w:rsidP="007B04B8">
      <w:pPr>
        <w:pStyle w:val="Heading3"/>
      </w:pPr>
      <w:bookmarkStart w:id="70" w:name="_Toc456451933"/>
      <w:r>
        <w:lastRenderedPageBreak/>
        <w:t>Arms Control Fails (in Multipolarity)</w:t>
      </w:r>
      <w:bookmarkEnd w:id="70"/>
    </w:p>
    <w:p w14:paraId="23BC85BD" w14:textId="77777777" w:rsidR="007B04B8" w:rsidRDefault="007B04B8" w:rsidP="007B04B8"/>
    <w:p w14:paraId="12636C58" w14:textId="77777777" w:rsidR="007B04B8" w:rsidRPr="0048137B" w:rsidRDefault="007B04B8" w:rsidP="007B04B8">
      <w:pPr>
        <w:pStyle w:val="Heading4"/>
      </w:pPr>
      <w:r>
        <w:t xml:space="preserve">Multipolar nuclear relationships prevent effective arms control agreements. </w:t>
      </w:r>
    </w:p>
    <w:p w14:paraId="0B4026CA" w14:textId="0A8CAE2A" w:rsidR="007B04B8" w:rsidRPr="00E813B5" w:rsidRDefault="007B04B8" w:rsidP="007B04B8">
      <w:r w:rsidRPr="00E813B5">
        <w:rPr>
          <w:rStyle w:val="Style13ptBold"/>
          <w:sz w:val="28"/>
        </w:rPr>
        <w:t>Kroenig</w:t>
      </w:r>
      <w:r w:rsidRPr="00DA21C5">
        <w:rPr>
          <w:rStyle w:val="Style13ptBold"/>
        </w:rPr>
        <w:t xml:space="preserve">, June 2016 </w:t>
      </w:r>
      <w:r w:rsidRPr="00E813B5">
        <w:t xml:space="preserve">Associate Professor in the Department of Government and School of Foreign Service at Georgetown University and a Senior Fellow in the Brent Scowcroft Center on International Security at the Atlantic Council, </w:t>
      </w:r>
      <w:r w:rsidRPr="00DA21C5">
        <w:t>2016</w:t>
      </w:r>
      <w:r>
        <w:rPr>
          <w:rStyle w:val="Style13ptBold"/>
          <w:sz w:val="28"/>
        </w:rPr>
        <w:t xml:space="preserve"> </w:t>
      </w:r>
      <w:r w:rsidRPr="00E813B5">
        <w:t xml:space="preserve">(Matthew, “Approaching Critical Mass: Asia’s Multipolar Nuclear Future,” The National Bureau of Asian Research, NBR Special Report #58, June 2016, </w:t>
      </w:r>
      <w:r w:rsidRPr="00A52B1B">
        <w:t>http://www.nbr.org/publications/specialreport/pdf/free/083116/SR58_Approaching_Critical_Mass_June2016.pdf</w:t>
      </w:r>
      <w:r w:rsidRPr="00E813B5">
        <w:t xml:space="preserve">, accessed 7/13/16, ddi AV) </w:t>
      </w:r>
    </w:p>
    <w:p w14:paraId="371CDD6A" w14:textId="77777777" w:rsidR="007B04B8" w:rsidRPr="00062209" w:rsidRDefault="007B04B8" w:rsidP="007B04B8">
      <w:pPr>
        <w:rPr>
          <w:rStyle w:val="StyleUnderline"/>
        </w:rPr>
      </w:pPr>
      <w:r w:rsidRPr="00062209">
        <w:rPr>
          <w:rStyle w:val="StyleUnderline"/>
        </w:rPr>
        <w:t>Multipolar nuclear relationships have implications for both arms races and arms control. In a multipolar nuclear order, not only do bilateral nuclear arms control agreements become less valuable, but multilateral arms control agreements become more difficult to strike</w:t>
      </w:r>
      <w:r w:rsidRPr="0048137B">
        <w:rPr>
          <w:sz w:val="16"/>
        </w:rPr>
        <w:t xml:space="preserve">. As everyday experience and international relations scholarship instruct us, </w:t>
      </w:r>
      <w:r w:rsidRPr="00062209">
        <w:rPr>
          <w:rStyle w:val="StyleUnderline"/>
        </w:rPr>
        <w:t>the more parties to a negotiation, the more difficult it is to reach an agreement acceptable to all.</w:t>
      </w:r>
      <w:r w:rsidRPr="0048137B">
        <w:rPr>
          <w:sz w:val="16"/>
        </w:rPr>
        <w:t xml:space="preserve">13 Further, </w:t>
      </w:r>
      <w:r w:rsidRPr="00062209">
        <w:rPr>
          <w:rStyle w:val="StyleUnderline"/>
        </w:rPr>
        <w:t>bringing in more actors</w:t>
      </w:r>
      <w:r w:rsidRPr="0048137B">
        <w:rPr>
          <w:sz w:val="16"/>
        </w:rPr>
        <w:t xml:space="preserve">, with more heterogeneous capabilities, </w:t>
      </w:r>
      <w:r w:rsidRPr="00062209">
        <w:rPr>
          <w:rStyle w:val="StyleUnderline"/>
        </w:rPr>
        <w:t>makes it less palatable and less feasible to find agreeable symmetrical restraints</w:t>
      </w:r>
      <w:r w:rsidRPr="0048137B">
        <w:rPr>
          <w:sz w:val="16"/>
        </w:rPr>
        <w:t xml:space="preserve">. In addition, for those who believe that arms control can be a strategic tool to advance national security, in many cases </w:t>
      </w:r>
      <w:r w:rsidRPr="00062209">
        <w:rPr>
          <w:rStyle w:val="StyleUnderline"/>
        </w:rPr>
        <w:t>it will be difficult to divine precisely how a specific agreement would lock in national advantages across a range of potential competitor states, especially if the agreement includes only some, but not all, possible competitors.</w:t>
      </w:r>
    </w:p>
    <w:p w14:paraId="6966F0AA" w14:textId="77777777" w:rsidR="007B04B8" w:rsidRPr="00E813B5" w:rsidRDefault="007B04B8" w:rsidP="007B04B8"/>
    <w:p w14:paraId="2D2B9CB3" w14:textId="77777777" w:rsidR="007B04B8" w:rsidRDefault="007B04B8" w:rsidP="007B04B8"/>
    <w:p w14:paraId="7D274AED" w14:textId="77777777" w:rsidR="007B04B8" w:rsidRDefault="007B04B8" w:rsidP="007B04B8">
      <w:pPr>
        <w:rPr>
          <w:rStyle w:val="Style13ptBold"/>
          <w:sz w:val="28"/>
        </w:rPr>
      </w:pPr>
    </w:p>
    <w:p w14:paraId="6772665F" w14:textId="77777777" w:rsidR="007B04B8" w:rsidRPr="007B04B8" w:rsidRDefault="007B04B8" w:rsidP="007B04B8"/>
    <w:p w14:paraId="2ACE4984" w14:textId="77777777" w:rsidR="004211F4" w:rsidRPr="004211F4" w:rsidRDefault="004211F4" w:rsidP="004211F4"/>
    <w:p w14:paraId="46E72239" w14:textId="77777777" w:rsidR="004211F4" w:rsidRPr="00E813B5" w:rsidRDefault="004211F4" w:rsidP="004211F4">
      <w:pPr>
        <w:pStyle w:val="Heading3"/>
      </w:pPr>
      <w:bookmarkStart w:id="71" w:name="_Toc456451934"/>
      <w:r>
        <w:lastRenderedPageBreak/>
        <w:t>A2: MAD/Deterrence Prevents War</w:t>
      </w:r>
      <w:bookmarkEnd w:id="71"/>
      <w:r>
        <w:t xml:space="preserve"> </w:t>
      </w:r>
    </w:p>
    <w:p w14:paraId="2C18B34F" w14:textId="77777777" w:rsidR="004211F4" w:rsidRDefault="004211F4" w:rsidP="004211F4">
      <w:pPr>
        <w:pStyle w:val="Heading4"/>
        <w:rPr>
          <w:sz w:val="28"/>
        </w:rPr>
      </w:pPr>
      <w:r>
        <w:rPr>
          <w:sz w:val="28"/>
        </w:rPr>
        <w:t>Deterrence Fails</w:t>
      </w:r>
      <w:r w:rsidRPr="00E813B5">
        <w:rPr>
          <w:sz w:val="28"/>
        </w:rPr>
        <w:t xml:space="preserve"> – </w:t>
      </w:r>
      <w:r>
        <w:rPr>
          <w:sz w:val="28"/>
        </w:rPr>
        <w:t>it</w:t>
      </w:r>
      <w:r w:rsidRPr="00E813B5">
        <w:rPr>
          <w:sz w:val="28"/>
        </w:rPr>
        <w:t xml:space="preserve"> rel</w:t>
      </w:r>
      <w:r>
        <w:rPr>
          <w:sz w:val="28"/>
        </w:rPr>
        <w:t>ies</w:t>
      </w:r>
      <w:r w:rsidRPr="00E813B5">
        <w:rPr>
          <w:sz w:val="28"/>
        </w:rPr>
        <w:t xml:space="preserve"> on outdated Cold War logic – </w:t>
      </w:r>
      <w:r>
        <w:rPr>
          <w:sz w:val="28"/>
        </w:rPr>
        <w:t xml:space="preserve">and is not </w:t>
      </w:r>
      <w:r w:rsidRPr="00E813B5">
        <w:rPr>
          <w:sz w:val="28"/>
        </w:rPr>
        <w:t xml:space="preserve">applicable to today’s evolving multipolar world. </w:t>
      </w:r>
    </w:p>
    <w:p w14:paraId="4AA3A5EE" w14:textId="7B04C23C" w:rsidR="004211F4" w:rsidRPr="00E813B5" w:rsidRDefault="004211F4" w:rsidP="004211F4">
      <w:r w:rsidRPr="00E813B5">
        <w:rPr>
          <w:rStyle w:val="Style13ptBold"/>
          <w:sz w:val="28"/>
        </w:rPr>
        <w:t>Kroenig</w:t>
      </w:r>
      <w:r w:rsidRPr="00DA21C5">
        <w:rPr>
          <w:rStyle w:val="Style13ptBold"/>
        </w:rPr>
        <w:t xml:space="preserve">, June 2016 </w:t>
      </w:r>
      <w:r w:rsidRPr="00E813B5">
        <w:t xml:space="preserve">Associate Professor in the Department of Government and School of Foreign Service at Georgetown University and a Senior Fellow in the Brent Scowcroft Center on International Security at the Atlantic Council, </w:t>
      </w:r>
      <w:r w:rsidRPr="00DA21C5">
        <w:t>2016</w:t>
      </w:r>
      <w:r>
        <w:rPr>
          <w:rStyle w:val="Style13ptBold"/>
          <w:sz w:val="28"/>
        </w:rPr>
        <w:t xml:space="preserve"> </w:t>
      </w:r>
      <w:r w:rsidRPr="00E813B5">
        <w:t xml:space="preserve">(Matthew, “Approaching Critical Mass: Asia’s Multipolar Nuclear Future,” The National Bureau of Asian Research, NBR Special Report #58, June 2016, </w:t>
      </w:r>
      <w:r w:rsidRPr="00A52B1B">
        <w:t>http://www.nbr.org/publications/specialreport/pdf/free/083116/SR58_Approaching_Critical_Mass_June2016.pdf</w:t>
      </w:r>
      <w:r w:rsidRPr="00E813B5">
        <w:t xml:space="preserve">, accessed 7/13/16, ddi AV) </w:t>
      </w:r>
    </w:p>
    <w:p w14:paraId="03217933" w14:textId="77777777" w:rsidR="004211F4" w:rsidRPr="00062209" w:rsidRDefault="004211F4" w:rsidP="004211F4">
      <w:pPr>
        <w:rPr>
          <w:rStyle w:val="StyleUnderline"/>
        </w:rPr>
      </w:pPr>
      <w:r w:rsidRPr="00062209">
        <w:rPr>
          <w:rStyle w:val="StyleUnderline"/>
        </w:rPr>
        <w:t xml:space="preserve">Much of the conventional wisdom in the West on the dynamics of nuclear deterrence, arms races, stability, assurance, and nuclear nonproliferation is derived from the bipolar Cold War </w:t>
      </w:r>
      <w:r w:rsidRPr="0048137B">
        <w:rPr>
          <w:sz w:val="16"/>
        </w:rPr>
        <w:t xml:space="preserve">relationship between the United States and the Soviet Union. While Britain, France, and China also have possessed nuclear weapons throughout much of the nuclear age, the thrust of analytic and policy attention during the Cold War remained firmly focused on the U.S.-Soviet dyad. There is good reason to believe, however, that </w:t>
      </w:r>
      <w:r w:rsidRPr="00062209">
        <w:rPr>
          <w:rStyle w:val="StyleUnderline"/>
        </w:rPr>
        <w:t>nuclear dynamics might operate quite differently in a multipolar system</w:t>
      </w:r>
      <w:r w:rsidRPr="0048137B">
        <w:rPr>
          <w:sz w:val="16"/>
        </w:rPr>
        <w:t xml:space="preserve">. </w:t>
      </w:r>
      <w:r w:rsidRPr="00062209">
        <w:rPr>
          <w:rStyle w:val="StyleUnderline"/>
        </w:rPr>
        <w:t>Asia is already a multipolar nuclear region comprising several existing nuclear powers</w:t>
      </w:r>
      <w:r w:rsidRPr="0048137B">
        <w:rPr>
          <w:sz w:val="16"/>
        </w:rPr>
        <w:t xml:space="preserve"> (Russia, the United States, China, India, Pakistan, and North Korea), </w:t>
      </w:r>
      <w:r w:rsidRPr="00062209">
        <w:rPr>
          <w:rStyle w:val="StyleUnderline"/>
        </w:rPr>
        <w:t xml:space="preserve">several states that depend on U.S. extended nuclear deterrence for their security </w:t>
      </w:r>
      <w:r w:rsidRPr="0048137B">
        <w:rPr>
          <w:sz w:val="16"/>
        </w:rPr>
        <w:t xml:space="preserve">(Japan, South Korea, Australia, and the Philippines), </w:t>
      </w:r>
      <w:r w:rsidRPr="00062209">
        <w:rPr>
          <w:rStyle w:val="StyleUnderline"/>
        </w:rPr>
        <w:t>a handful of near-nuclear states that could develop nuclear weapons quickly if they were to decide to do so</w:t>
      </w:r>
      <w:r w:rsidRPr="0048137B">
        <w:rPr>
          <w:sz w:val="16"/>
        </w:rPr>
        <w:t xml:space="preserve"> (Japan, South Korea, and Iran), </w:t>
      </w:r>
      <w:r w:rsidRPr="00062209">
        <w:rPr>
          <w:rStyle w:val="StyleUnderline"/>
        </w:rPr>
        <w:t>and other plausible nuclear powers that could emerge over the coming decades</w:t>
      </w:r>
      <w:r w:rsidRPr="0048137B">
        <w:rPr>
          <w:sz w:val="16"/>
        </w:rPr>
        <w:t xml:space="preserve"> (Australia, Vietnam, Indonesia, Malaysia, Saudi Arabia, Turkey, and the United Arab Emirates). Thus, </w:t>
      </w:r>
      <w:r w:rsidRPr="00E813B5">
        <w:rPr>
          <w:rStyle w:val="Emphasis"/>
        </w:rPr>
        <w:t xml:space="preserve">simply applying bipolar models from the past to a new and more dynamic context could prove inadequate and potentially disastrous. </w:t>
      </w:r>
      <w:r w:rsidRPr="0048137B">
        <w:rPr>
          <w:sz w:val="16"/>
        </w:rPr>
        <w:t xml:space="preserve">Instead, </w:t>
      </w:r>
      <w:r w:rsidRPr="00062209">
        <w:rPr>
          <w:rStyle w:val="StyleUnderline"/>
        </w:rPr>
        <w:t xml:space="preserve">we need to better understand how nuclear deterrence, arms races, escalation, assurance, and nonproliferation differ when there are multiple nuclear-armed states rather than merely two. We also need a better grasp of the implications of this changed deterrence landscape for U.S. national security policy. </w:t>
      </w:r>
    </w:p>
    <w:p w14:paraId="363355EC" w14:textId="77777777" w:rsidR="004211F4" w:rsidRDefault="004211F4" w:rsidP="004211F4"/>
    <w:p w14:paraId="6A7401A5" w14:textId="77777777" w:rsidR="004211F4" w:rsidRPr="004211F4" w:rsidRDefault="004211F4" w:rsidP="004211F4"/>
    <w:p w14:paraId="7F700FA6" w14:textId="77777777" w:rsidR="009A78E7" w:rsidRPr="009A78E7" w:rsidRDefault="009A78E7" w:rsidP="00D77816"/>
    <w:p w14:paraId="0915450D" w14:textId="77777777" w:rsidR="001E125B" w:rsidRPr="001E125B" w:rsidRDefault="001E125B" w:rsidP="00D77816"/>
    <w:p w14:paraId="1006AD03" w14:textId="77777777" w:rsidR="001E125B" w:rsidRPr="001E125B" w:rsidRDefault="001E125B" w:rsidP="00D77816"/>
    <w:p w14:paraId="6B2802C9" w14:textId="77777777" w:rsidR="006A6C91" w:rsidRPr="006A6C91" w:rsidRDefault="006A6C91" w:rsidP="006A6C91"/>
    <w:p w14:paraId="78FFC9C9" w14:textId="77777777" w:rsidR="00FF7C55" w:rsidRDefault="00B2557D" w:rsidP="00B2557D">
      <w:r>
        <w:t xml:space="preserve"> </w:t>
      </w:r>
    </w:p>
    <w:p w14:paraId="6601CE55" w14:textId="470A6D63" w:rsidR="00EC4016" w:rsidRDefault="00D11435" w:rsidP="00D11435">
      <w:pPr>
        <w:pStyle w:val="Heading2"/>
      </w:pPr>
      <w:bookmarkStart w:id="72" w:name="_Toc456451935"/>
      <w:r>
        <w:lastRenderedPageBreak/>
        <w:t xml:space="preserve">Neg - </w:t>
      </w:r>
      <w:r w:rsidR="00EC4016">
        <w:t>Consult</w:t>
      </w:r>
      <w:r w:rsidR="00210951">
        <w:t>ation</w:t>
      </w:r>
      <w:r w:rsidR="00EC4016">
        <w:t xml:space="preserve"> Cards</w:t>
      </w:r>
      <w:bookmarkEnd w:id="72"/>
    </w:p>
    <w:p w14:paraId="43DF89E0" w14:textId="77777777" w:rsidR="00EC4016" w:rsidRPr="00D74FF3" w:rsidRDefault="00EC4016" w:rsidP="00EC4016">
      <w:pPr>
        <w:pStyle w:val="Heading3"/>
      </w:pPr>
      <w:bookmarkStart w:id="73" w:name="_Toc456451936"/>
      <w:r>
        <w:lastRenderedPageBreak/>
        <w:t>Say Yes - Engagement</w:t>
      </w:r>
      <w:bookmarkEnd w:id="73"/>
    </w:p>
    <w:p w14:paraId="71B92CB1" w14:textId="77777777" w:rsidR="00EC4016" w:rsidRPr="00735629" w:rsidRDefault="00EC4016" w:rsidP="00EC4016">
      <w:pPr>
        <w:keepNext/>
        <w:keepLines/>
        <w:spacing w:before="40" w:after="0"/>
        <w:outlineLvl w:val="3"/>
        <w:rPr>
          <w:rFonts w:eastAsia="Times New Roman" w:cs="Times New Roman"/>
          <w:b/>
          <w:iCs/>
          <w:sz w:val="26"/>
        </w:rPr>
      </w:pPr>
      <w:r w:rsidRPr="00735629">
        <w:rPr>
          <w:rFonts w:eastAsia="Times New Roman" w:cs="Times New Roman"/>
          <w:b/>
          <w:iCs/>
          <w:sz w:val="26"/>
        </w:rPr>
        <w:t>Japan Says Yes to economic and diplomatic engagement with china, empirics prove success</w:t>
      </w:r>
    </w:p>
    <w:p w14:paraId="67F465BB" w14:textId="741972E4" w:rsidR="00EC4016" w:rsidRPr="00735629" w:rsidRDefault="00EC4016" w:rsidP="00EC4016">
      <w:pPr>
        <w:rPr>
          <w:sz w:val="26"/>
        </w:rPr>
      </w:pPr>
      <w:r w:rsidRPr="00735629">
        <w:rPr>
          <w:b/>
          <w:sz w:val="26"/>
        </w:rPr>
        <w:t>Admiral Blair 16</w:t>
      </w:r>
      <w:r w:rsidRPr="00735629">
        <w:t>[Dennis Blair, 3-25-2016, “Assertive Engagement: An updated U.S. – Japan Strategy for China” with Japanese Characteristics," Admiral Dennis C. Blair is the Chairman of the Board and CEO at Sasakawa USA and a renowned expert on Asia Pacific policy and issues. He also serves as a member of the Energy Security Leadership Council and the Aspen Homeland Security Council; and he is on the boards of Freedom House, the National Bureau of Asian Research and the National Committee on U.S.-China Relations. He additionally has served as Director of National Intelligence and Commander in Chief of the U.S. Pacific Command.</w:t>
      </w:r>
      <w:r>
        <w:t xml:space="preserve"> </w:t>
      </w:r>
      <w:r w:rsidRPr="00A52B1B">
        <w:t>http://spfusa.org/wcontent/uploads/2016/03/SasakawaUSA_AssertiveEngagement.pdf</w:t>
      </w:r>
      <w:r w:rsidRPr="00735629">
        <w:t>,</w:t>
      </w:r>
      <w:r>
        <w:t xml:space="preserve"> /</w:t>
      </w:r>
      <w:r w:rsidRPr="00735629">
        <w:t>RA]</w:t>
      </w:r>
    </w:p>
    <w:p w14:paraId="25EF9246" w14:textId="77777777" w:rsidR="00EC4016" w:rsidRPr="0021742D" w:rsidRDefault="00EC4016" w:rsidP="00EC4016">
      <w:pPr>
        <w:rPr>
          <w:sz w:val="16"/>
        </w:rPr>
      </w:pPr>
      <w:r w:rsidRPr="0021742D">
        <w:rPr>
          <w:sz w:val="16"/>
        </w:rPr>
        <w:t>In summary,</w:t>
      </w:r>
      <w:r w:rsidRPr="00853139">
        <w:rPr>
          <w:rStyle w:val="StyleUnderline"/>
        </w:rPr>
        <w:t xml:space="preserve"> </w:t>
      </w:r>
      <w:r w:rsidRPr="00F60C12">
        <w:rPr>
          <w:rStyle w:val="StyleUnderline"/>
        </w:rPr>
        <w:t>the overall strategy of the United States and Japan has been to favor economic</w:t>
      </w:r>
      <w:r w:rsidRPr="00853139">
        <w:rPr>
          <w:rStyle w:val="StyleUnderline"/>
        </w:rPr>
        <w:t xml:space="preserve"> cooperation with China, seek diplomatic cooperation, check Chinese sovereignty claims through military deterrence, and offset the growth of China’s military capability by increasing both the capabilities and numbers of its own forces.</w:t>
      </w:r>
      <w:r w:rsidRPr="0021742D">
        <w:rPr>
          <w:sz w:val="16"/>
        </w:rPr>
        <w:t xml:space="preserve"> </w:t>
      </w:r>
      <w:r w:rsidRPr="00853139">
        <w:rPr>
          <w:rStyle w:val="StyleUnderline"/>
        </w:rPr>
        <w:t>Disputes over trade and economics as well as political and military crises have been dealt with as they occurred, and the mixed strategy that has predominated since 1996 has remained. The objective of this mixed strategy has been to encourage China’s economic development and elicit its participation in common geopolitical issues, but limit China’s inclination to expand its power and influence through military coercion or conquest.</w:t>
      </w:r>
      <w:r w:rsidRPr="0021742D">
        <w:rPr>
          <w:sz w:val="16"/>
        </w:rPr>
        <w:t xml:space="preserve"> American and Japanese roles have not been equal. The United States has taken the lead in the strategy’s economic, diplomatic, and military components. Japan has played a substantial role in the economic elements of the strategy, cooperated in the diplomatic aspects, and only recently, with the emergence of the Senkaku Islands as an issue, taken an explicit military deterrence role. </w:t>
      </w:r>
      <w:r w:rsidRPr="00853139">
        <w:rPr>
          <w:rStyle w:val="StyleUnderline"/>
        </w:rPr>
        <w:t>This American and Japanese strategy of the past two decades has been largely successful. China’s participation in the world economy has brought many benefits to consumers and businesses in the United States and Japan. China has become somewhat more involved in solving regional crises and problems.</w:t>
      </w:r>
      <w:r w:rsidRPr="0021742D">
        <w:rPr>
          <w:sz w:val="16"/>
        </w:rPr>
        <w:t xml:space="preserve"> Although China’s military modernization has cut into U.S. and Japanese military superiority, China has not used its military forces to gain the territory it claims. Thus, it is reasonable to ask why the current strategy cannot simply be continued in the future.</w:t>
      </w:r>
    </w:p>
    <w:p w14:paraId="703512BA" w14:textId="77777777" w:rsidR="00EC4016" w:rsidRDefault="00EC4016" w:rsidP="00EC4016">
      <w:pPr>
        <w:pStyle w:val="Heading3"/>
      </w:pPr>
      <w:bookmarkStart w:id="74" w:name="_Toc456451937"/>
      <w:bookmarkStart w:id="75" w:name="BlockBM78"/>
      <w:r>
        <w:lastRenderedPageBreak/>
        <w:t>Say Yes – Consultation</w:t>
      </w:r>
      <w:bookmarkEnd w:id="74"/>
    </w:p>
    <w:p w14:paraId="3F1C6EF1" w14:textId="77777777" w:rsidR="00EC4016" w:rsidRPr="001E4F94" w:rsidRDefault="00EC4016" w:rsidP="00EC4016">
      <w:pPr>
        <w:pStyle w:val="Heading4"/>
      </w:pPr>
      <w:r>
        <w:t>Consultation itself makes Japan happy, they’ll say yes.</w:t>
      </w:r>
    </w:p>
    <w:p w14:paraId="40D8F9AE" w14:textId="77777777" w:rsidR="00EC4016" w:rsidRDefault="00EC4016" w:rsidP="00EC4016">
      <w:r w:rsidRPr="00323EFE">
        <w:rPr>
          <w:rStyle w:val="Style13ptBold"/>
        </w:rPr>
        <w:t>Glosserman 2012</w:t>
      </w:r>
      <w:r>
        <w:t xml:space="preserve"> </w:t>
      </w:r>
      <w:r>
        <w:br/>
        <w:t>Brad Pacific Forum CSIS Pacific Forum CSIS Pacific Forum CSIS On the Rebound: The Alliance Faces New Tests Page The Fifth US-Japan Strategic Dialogue Conference Report The Fifth US-Japan Strategic Dialogue, June 2012 http://www.dtic.mil/dtic/tr/fulltext/u2/a569960.pdf</w:t>
      </w:r>
    </w:p>
    <w:p w14:paraId="5EEF51CA" w14:textId="77777777" w:rsidR="00EC4016" w:rsidRDefault="00EC4016" w:rsidP="00EC4016"/>
    <w:p w14:paraId="1E219A76" w14:textId="77777777" w:rsidR="00EC4016" w:rsidRPr="001E4F94" w:rsidRDefault="00EC4016" w:rsidP="00EC4016">
      <w:pPr>
        <w:rPr>
          <w:sz w:val="16"/>
        </w:rPr>
      </w:pPr>
      <w:r w:rsidRPr="001E4F94">
        <w:rPr>
          <w:sz w:val="16"/>
        </w:rPr>
        <w:t xml:space="preserve">For the first time since we have held this dialogue, </w:t>
      </w:r>
      <w:r w:rsidRPr="001E4F94">
        <w:rPr>
          <w:rStyle w:val="StyleUnderline"/>
        </w:rPr>
        <w:t xml:space="preserve">Japanese participants expressed no doubt about the US extended deterrent. Credit both the response to March 11 and the recognition of the need for express reassurance of Japan, as evidenced by ongoing consultations with Japanese policy makers </w:t>
      </w:r>
      <w:r w:rsidRPr="001E4F94">
        <w:rPr>
          <w:sz w:val="16"/>
        </w:rPr>
        <w:t xml:space="preserve">and experts at the official level and meetings such as this dialogue. </w:t>
      </w:r>
      <w:r w:rsidRPr="00CC0E64">
        <w:rPr>
          <w:rStyle w:val="StyleUnderline"/>
        </w:rPr>
        <w:t xml:space="preserve">As one Japanese participant noted, </w:t>
      </w:r>
      <w:r w:rsidRPr="00E1568C">
        <w:rPr>
          <w:rStyle w:val="StyleUnderline"/>
        </w:rPr>
        <w:t>“the fact that the US is ready to spend 90 minutes talking about these issues with us makes me feel OK.”</w:t>
      </w:r>
      <w:r w:rsidRPr="00CC0E64">
        <w:rPr>
          <w:rStyle w:val="StyleUnderline"/>
        </w:rPr>
        <w:t xml:space="preserve"> </w:t>
      </w:r>
      <w:r w:rsidRPr="001E4F94">
        <w:rPr>
          <w:sz w:val="16"/>
        </w:rPr>
        <w:t xml:space="preserve">There was one caveat to this warm, fuzzy feeling, however: a Japanese participant noted that a basic assumption of Japan’s nonnuclear policy is a similar refusal by other states to forego their own nuclear arsenals. In other words, </w:t>
      </w:r>
      <w:r w:rsidRPr="001E4F94">
        <w:rPr>
          <w:rStyle w:val="StyleUnderline"/>
        </w:rPr>
        <w:t>erosion of the nonproliferation regime creates a downward spiral that could topple nuclear dominoes. So, while Americans frequently credit the extended deterrent for also being a nonproliferation measure, that role is contingent on other</w:t>
      </w:r>
      <w:r w:rsidRPr="001E4F94">
        <w:rPr>
          <w:sz w:val="16"/>
        </w:rPr>
        <w:t xml:space="preserve"> nonproliferation </w:t>
      </w:r>
      <w:r w:rsidRPr="001E4F94">
        <w:rPr>
          <w:rStyle w:val="StyleUnderline"/>
        </w:rPr>
        <w:t>mechanisms</w:t>
      </w:r>
      <w:r w:rsidRPr="001E4F94">
        <w:rPr>
          <w:sz w:val="16"/>
        </w:rPr>
        <w:t>.</w:t>
      </w:r>
    </w:p>
    <w:bookmarkEnd w:id="75"/>
    <w:p w14:paraId="0A2F5FD0" w14:textId="77777777" w:rsidR="00EC4016" w:rsidRPr="004211F4" w:rsidRDefault="00EC4016" w:rsidP="00EC4016"/>
    <w:p w14:paraId="3B72C896" w14:textId="77777777" w:rsidR="00210951" w:rsidRDefault="00210951" w:rsidP="00210951">
      <w:pPr>
        <w:pStyle w:val="Heading3"/>
      </w:pPr>
      <w:bookmarkStart w:id="76" w:name="_Toc456451938"/>
      <w:r>
        <w:lastRenderedPageBreak/>
        <w:t>Consult Solves – Extended Deterrence/North Korea</w:t>
      </w:r>
      <w:bookmarkEnd w:id="76"/>
    </w:p>
    <w:p w14:paraId="3D860672" w14:textId="77777777" w:rsidR="00210951" w:rsidRDefault="00210951" w:rsidP="00210951"/>
    <w:p w14:paraId="59B22917" w14:textId="77777777" w:rsidR="00210951" w:rsidRPr="00884F70" w:rsidRDefault="00210951" w:rsidP="00210951">
      <w:pPr>
        <w:pStyle w:val="Heading4"/>
      </w:pPr>
      <w:r>
        <w:t>Consult key to reassure Japan about extended deterrence and deter North Korea</w:t>
      </w:r>
    </w:p>
    <w:p w14:paraId="22DF43DB" w14:textId="68E5E66B" w:rsidR="00210951" w:rsidRDefault="00210951" w:rsidP="00210951">
      <w:r>
        <w:rPr>
          <w:rStyle w:val="Style13ptBold"/>
        </w:rPr>
        <w:t>Roberts 13</w:t>
      </w:r>
      <w:r>
        <w:t xml:space="preserve"> (Brad Roberts served in the Obama administration as Deputy Assistant Secretary of Defense for Nuclear and Missile Defense Policy “Extended Deterrence and Strategic Stability in Northeast Asia” August 9, 2013 </w:t>
      </w:r>
      <w:r w:rsidRPr="00A52B1B">
        <w:t>http://www.nids.go.jp/english/publication/visiting/pdf/01.pdf</w:t>
      </w:r>
      <w:r>
        <w:t>)</w:t>
      </w:r>
    </w:p>
    <w:p w14:paraId="6A3ADCA2" w14:textId="77777777" w:rsidR="00210951" w:rsidRPr="00884F70" w:rsidRDefault="00210951" w:rsidP="00210951">
      <w:pPr>
        <w:rPr>
          <w:sz w:val="16"/>
        </w:rPr>
      </w:pPr>
      <w:r w:rsidRPr="00E1568C">
        <w:rPr>
          <w:rStyle w:val="StyleUnderline"/>
        </w:rPr>
        <w:t>Consultations with Japan</w:t>
      </w:r>
      <w:r w:rsidRPr="00884F70">
        <w:rPr>
          <w:rStyle w:val="StyleUnderline"/>
        </w:rPr>
        <w:t xml:space="preserve"> (and others) also </w:t>
      </w:r>
      <w:r w:rsidRPr="00E1568C">
        <w:rPr>
          <w:rStyle w:val="StyleUnderline"/>
        </w:rPr>
        <w:t>reinforced the intention of</w:t>
      </w:r>
      <w:r w:rsidRPr="00884F70">
        <w:rPr>
          <w:rStyle w:val="StyleUnderline"/>
        </w:rPr>
        <w:t xml:space="preserve"> the </w:t>
      </w:r>
      <w:r w:rsidRPr="00E1568C">
        <w:rPr>
          <w:rStyle w:val="StyleUnderline"/>
        </w:rPr>
        <w:t>Obama</w:t>
      </w:r>
      <w:r w:rsidRPr="00884F70">
        <w:rPr>
          <w:rStyle w:val="StyleUnderline"/>
        </w:rPr>
        <w:t xml:space="preserve"> administration </w:t>
      </w:r>
      <w:r w:rsidRPr="00E1568C">
        <w:rPr>
          <w:rStyle w:val="StyleUnderline"/>
        </w:rPr>
        <w:t>to craft a Nuclear Posture Review that balances the commitments to non-proliferation</w:t>
      </w:r>
      <w:r w:rsidRPr="00884F70">
        <w:rPr>
          <w:rStyle w:val="StyleUnderline"/>
        </w:rPr>
        <w:t xml:space="preserve"> and disarmament </w:t>
      </w:r>
      <w:r w:rsidRPr="00E1568C">
        <w:rPr>
          <w:rStyle w:val="StyleUnderline"/>
        </w:rPr>
        <w:t>with</w:t>
      </w:r>
      <w:r w:rsidRPr="00884F70">
        <w:rPr>
          <w:rStyle w:val="StyleUnderline"/>
        </w:rPr>
        <w:t xml:space="preserve"> the </w:t>
      </w:r>
      <w:r w:rsidRPr="00E1568C">
        <w:rPr>
          <w:rStyle w:val="StyleUnderline"/>
        </w:rPr>
        <w:t>commitments to</w:t>
      </w:r>
      <w:r w:rsidRPr="00884F70">
        <w:rPr>
          <w:rStyle w:val="StyleUnderline"/>
        </w:rPr>
        <w:t xml:space="preserve"> strategic stability and </w:t>
      </w:r>
      <w:r w:rsidRPr="00E1568C">
        <w:rPr>
          <w:rStyle w:val="StyleUnderline"/>
        </w:rPr>
        <w:t>extended deterrence</w:t>
      </w:r>
      <w:r w:rsidRPr="00884F70">
        <w:rPr>
          <w:rStyle w:val="StyleUnderline"/>
        </w:rPr>
        <w:t>.</w:t>
      </w:r>
      <w:r w:rsidRPr="00884F70">
        <w:rPr>
          <w:sz w:val="16"/>
        </w:rPr>
        <w:t xml:space="preserve"> </w:t>
      </w:r>
      <w:r w:rsidRPr="00E1568C">
        <w:rPr>
          <w:rStyle w:val="StyleUnderline"/>
        </w:rPr>
        <w:t>One of the most important results of these consultations was the</w:t>
      </w:r>
      <w:r w:rsidRPr="00884F70">
        <w:rPr>
          <w:rStyle w:val="StyleUnderline"/>
        </w:rPr>
        <w:t xml:space="preserve"> personal </w:t>
      </w:r>
      <w:r w:rsidRPr="00E1568C">
        <w:rPr>
          <w:rStyle w:val="StyleUnderline"/>
        </w:rPr>
        <w:t>engagement of the</w:t>
      </w:r>
      <w:r w:rsidRPr="00884F70">
        <w:rPr>
          <w:rStyle w:val="StyleUnderline"/>
        </w:rPr>
        <w:t xml:space="preserve"> U.S. </w:t>
      </w:r>
      <w:r w:rsidRPr="00E1568C">
        <w:rPr>
          <w:rStyle w:val="StyleUnderline"/>
        </w:rPr>
        <w:t>President and his clear commitment to preserve the nuclear umbrella even while reducing the role</w:t>
      </w:r>
      <w:r w:rsidRPr="00884F70">
        <w:rPr>
          <w:rStyle w:val="StyleUnderline"/>
        </w:rPr>
        <w:t xml:space="preserve"> and number </w:t>
      </w:r>
      <w:r w:rsidRPr="00E1568C">
        <w:rPr>
          <w:rStyle w:val="StyleUnderline"/>
        </w:rPr>
        <w:t xml:space="preserve">of </w:t>
      </w:r>
      <w:r w:rsidRPr="00884F70">
        <w:rPr>
          <w:rStyle w:val="StyleUnderline"/>
        </w:rPr>
        <w:t xml:space="preserve">U.S. </w:t>
      </w:r>
      <w:r w:rsidRPr="00E1568C">
        <w:rPr>
          <w:rStyle w:val="StyleUnderline"/>
        </w:rPr>
        <w:t>nuclear weapons</w:t>
      </w:r>
      <w:r w:rsidRPr="00884F70">
        <w:rPr>
          <w:rStyle w:val="StyleUnderline"/>
        </w:rPr>
        <w:t>.</w:t>
      </w:r>
      <w:r w:rsidRPr="00884F70">
        <w:rPr>
          <w:sz w:val="16"/>
        </w:rPr>
        <w:t xml:space="preserve"> </w:t>
      </w:r>
      <w:r w:rsidRPr="00884F70">
        <w:rPr>
          <w:rStyle w:val="StyleUnderline"/>
        </w:rPr>
        <w:t>From his remarks in Tokyo in November 2009: “so long as these (nuclear) weapons remain, the United States will maintain a strong and effective nuclear deterrent that guarantees the defense of our allies—including South Korea and Japan.”</w:t>
      </w:r>
      <w:r w:rsidRPr="00884F70">
        <w:rPr>
          <w:sz w:val="16"/>
        </w:rPr>
        <w:t xml:space="preserve">47 </w:t>
      </w:r>
      <w:r w:rsidRPr="00884F70">
        <w:rPr>
          <w:rStyle w:val="StyleUnderline"/>
        </w:rPr>
        <w:t>He followed this with written guidance to the military “reaffirming the role of nuclear weapons in extending deterrence to U.S. Allies and partners and the U.S. commitment to strengthen regional deterrence architectures” and directing the military to ensure “a wide range of effective response options” drawing on both a strong strategic deterrent and the capability to forward-deploy nuclear weapons</w:t>
      </w:r>
      <w:r w:rsidRPr="00884F70">
        <w:rPr>
          <w:sz w:val="16"/>
        </w:rPr>
        <w:t xml:space="preserve">.48 Looking forward, another major review of U.S. nuclear policy and posture and another revision to Presidential guidance are highly unlikely before a new President arrives in the White House in 2016. But this does not mean that there is nothing more to be accomplished for tailoring nuclear deterrence for Northeast Asia. Indeed, </w:t>
      </w:r>
      <w:r w:rsidRPr="00884F70">
        <w:rPr>
          <w:rStyle w:val="StyleUnderline"/>
        </w:rPr>
        <w:t>the United States and Japan have already identified an agenda of topics for continued collaboration as we ensure that nuclear deterrence is well tailored for this region</w:t>
      </w:r>
      <w:r w:rsidRPr="00884F70">
        <w:rPr>
          <w:sz w:val="16"/>
        </w:rPr>
        <w:t xml:space="preserve">. For example, effective tailoring requires changes to shared deterrence concepts as North Korea’s nuclear and missile capabilities continue to evolve, along with its own operational concepts and leadership views. </w:t>
      </w:r>
      <w:r w:rsidRPr="00E1568C">
        <w:rPr>
          <w:rStyle w:val="StyleUnderline"/>
        </w:rPr>
        <w:t>It is important for Japan and the</w:t>
      </w:r>
      <w:r w:rsidRPr="00884F70">
        <w:rPr>
          <w:rStyle w:val="StyleUnderline"/>
        </w:rPr>
        <w:t xml:space="preserve"> </w:t>
      </w:r>
      <w:r w:rsidRPr="00E1568C">
        <w:rPr>
          <w:rStyle w:val="StyleUnderline"/>
        </w:rPr>
        <w:t>U</w:t>
      </w:r>
      <w:r w:rsidRPr="00884F70">
        <w:rPr>
          <w:rStyle w:val="StyleUnderline"/>
        </w:rPr>
        <w:t xml:space="preserve">nited </w:t>
      </w:r>
      <w:r w:rsidRPr="00E1568C">
        <w:rPr>
          <w:rStyle w:val="StyleUnderline"/>
        </w:rPr>
        <w:t>S</w:t>
      </w:r>
      <w:r w:rsidRPr="00884F70">
        <w:rPr>
          <w:rStyle w:val="StyleUnderline"/>
        </w:rPr>
        <w:t xml:space="preserve">tates </w:t>
      </w:r>
      <w:r w:rsidRPr="00E1568C">
        <w:rPr>
          <w:rStyle w:val="StyleUnderline"/>
        </w:rPr>
        <w:t>to continue to work together to better understand the</w:t>
      </w:r>
      <w:r w:rsidRPr="00884F70">
        <w:rPr>
          <w:rStyle w:val="StyleUnderline"/>
        </w:rPr>
        <w:t xml:space="preserve"> potential </w:t>
      </w:r>
      <w:r w:rsidRPr="00E1568C">
        <w:rPr>
          <w:rStyle w:val="StyleUnderline"/>
        </w:rPr>
        <w:t>dynamics of conflict with North Korea</w:t>
      </w:r>
      <w:r w:rsidRPr="00884F70">
        <w:rPr>
          <w:rStyle w:val="StyleUnderline"/>
        </w:rPr>
        <w:t xml:space="preserve"> under the nuclear shadow </w:t>
      </w:r>
      <w:r w:rsidRPr="00E1568C">
        <w:rPr>
          <w:rStyle w:val="StyleUnderline"/>
        </w:rPr>
        <w:t>in order to understand how to wage deterrence effectively</w:t>
      </w:r>
      <w:r w:rsidRPr="00884F70">
        <w:rPr>
          <w:sz w:val="16"/>
        </w:rPr>
        <w:t xml:space="preserve">. As one study has concluded, “as deterrence in East Asia becomes more complex and multi-dimensional, developing a more coherent and common understanding of a possible escalation ladder (and when and how to signal adversaries) becomes increasingly important…Allies need to develop a clearer common picture.”49 At the governmental level, this requires close collaboration with experts in the intelligence community. In the non-governmental community, this requires conceptual investigation unconstrained by cold war models.50 </w:t>
      </w:r>
    </w:p>
    <w:p w14:paraId="6F2F15E7" w14:textId="77777777" w:rsidR="00210951" w:rsidRPr="00816920" w:rsidRDefault="00210951" w:rsidP="00210951"/>
    <w:p w14:paraId="4DF71143" w14:textId="77777777" w:rsidR="00210951" w:rsidRDefault="00210951" w:rsidP="00210951">
      <w:pPr>
        <w:pStyle w:val="Heading3"/>
      </w:pPr>
      <w:bookmarkStart w:id="77" w:name="_Toc456451939"/>
      <w:r>
        <w:lastRenderedPageBreak/>
        <w:t>Consultation must be Prior and Binding</w:t>
      </w:r>
      <w:bookmarkEnd w:id="77"/>
    </w:p>
    <w:p w14:paraId="1A5E1CDF" w14:textId="77777777" w:rsidR="00210951" w:rsidRDefault="00210951" w:rsidP="00210951">
      <w:pPr>
        <w:pStyle w:val="Heading4"/>
      </w:pPr>
      <w:r>
        <w:t>Prior binding consultation essential to maintain the alliance and handle regional issues</w:t>
      </w:r>
    </w:p>
    <w:p w14:paraId="27864F36" w14:textId="77777777" w:rsidR="00210951" w:rsidRPr="004B2465" w:rsidRDefault="00210951" w:rsidP="00210951">
      <w:r w:rsidRPr="00040DD4">
        <w:rPr>
          <w:rStyle w:val="Style13ptBold"/>
        </w:rPr>
        <w:t>Cossa et. al 9</w:t>
      </w:r>
      <w:r>
        <w:rPr>
          <w:rStyle w:val="Style13ptBold"/>
        </w:rPr>
        <w:br/>
      </w:r>
      <w:r w:rsidRPr="00040DD4">
        <w:t>(The United States and the Asia-Pacific Region: Security Strategy for the Obama Administration Ralph A. Cossa is the President of Pacific Forum CSIS. Brad Glosserman is the Executive Director of Pacific Forum CSIS. Rear Admiral Michael A. McDevitt, USN (Ret.) is Vice President and Director of Strategic Studies at the Center for Naval Analyses. Nirav Patel is the Bacevich Fellow at the Center for a New American Security. Dr. James</w:t>
      </w:r>
      <w:r w:rsidRPr="004B2465">
        <w:t xml:space="preserve"> Przystup is a Senior Research Fellow at the Institute for National Strategic Studies at National Defense University. Dr. Brad Roberts is a member of the research staff at the Institute for Defense Analyses.)</w:t>
      </w:r>
    </w:p>
    <w:p w14:paraId="669986EF" w14:textId="77777777" w:rsidR="00210951" w:rsidRPr="001E7935" w:rsidRDefault="00210951" w:rsidP="00210951">
      <w:pPr>
        <w:rPr>
          <w:sz w:val="14"/>
        </w:rPr>
      </w:pPr>
      <w:smartTag w:uri="urn:schemas-microsoft-com:office:smarttags" w:element="place">
        <w:smartTag w:uri="urn:schemas-microsoft-com:office:smarttags" w:element="country-region">
          <w:r w:rsidRPr="001246B5">
            <w:rPr>
              <w:u w:val="single"/>
            </w:rPr>
            <w:t>America</w:t>
          </w:r>
        </w:smartTag>
      </w:smartTag>
      <w:r w:rsidRPr="001246B5">
        <w:rPr>
          <w:u w:val="single"/>
        </w:rPr>
        <w:t>’s bilateral alliances should remain the foundation for its engagement in the Asia-Pacific; they remain indispensable to managing traditional security challenges and foundational to dealing with new non-traditional security issues</w:t>
      </w:r>
      <w:r w:rsidRPr="001E7935">
        <w:rPr>
          <w:sz w:val="14"/>
        </w:rPr>
        <w:t xml:space="preserve">. The Bush administration enhanced American bilateral alliances in the Asia-Pacific region and helped spark new partnerships with countries like </w:t>
      </w:r>
      <w:smartTag w:uri="urn:schemas-microsoft-com:office:smarttags" w:element="country-region">
        <w:r w:rsidRPr="001E7935">
          <w:rPr>
            <w:sz w:val="14"/>
          </w:rPr>
          <w:t>India</w:t>
        </w:r>
      </w:smartTag>
      <w:r w:rsidRPr="001E7935">
        <w:rPr>
          <w:sz w:val="14"/>
        </w:rPr>
        <w:t xml:space="preserve"> and </w:t>
      </w:r>
      <w:smartTag w:uri="urn:schemas-microsoft-com:office:smarttags" w:element="place">
        <w:smartTag w:uri="urn:schemas-microsoft-com:office:smarttags" w:element="country-region">
          <w:r w:rsidRPr="001E7935">
            <w:rPr>
              <w:sz w:val="14"/>
            </w:rPr>
            <w:t>Vietnam</w:t>
          </w:r>
        </w:smartTag>
      </w:smartTag>
      <w:r w:rsidRPr="001E7935">
        <w:rPr>
          <w:sz w:val="14"/>
        </w:rPr>
        <w:t xml:space="preserve">. These successes set the stage for strategic progress that can be achieved beyond traditional security challenges. But territorial disputes persist, militaries are being built, and historical animosities threaten progress at every step. </w:t>
      </w:r>
      <w:smartTag w:uri="urn:schemas-microsoft-com:office:smarttags" w:element="place">
        <w:smartTag w:uri="urn:schemas-microsoft-com:office:smarttags" w:element="country-region">
          <w:r w:rsidRPr="001246B5">
            <w:rPr>
              <w:u w:val="single"/>
            </w:rPr>
            <w:t>America</w:t>
          </w:r>
        </w:smartTag>
      </w:smartTag>
      <w:r w:rsidRPr="001246B5">
        <w:rPr>
          <w:u w:val="single"/>
        </w:rPr>
        <w:t>’s alliances are a calming constant in a sea of change.</w:t>
      </w:r>
      <w:r w:rsidRPr="001E7935">
        <w:rPr>
          <w:sz w:val="14"/>
        </w:rPr>
        <w:t xml:space="preserve"> In particular, the </w:t>
      </w:r>
      <w:smartTag w:uri="urn:schemas-microsoft-com:office:smarttags" w:element="country-region">
        <w:r w:rsidRPr="001246B5">
          <w:rPr>
            <w:u w:val="single"/>
          </w:rPr>
          <w:t>United States</w:t>
        </w:r>
      </w:smartTag>
      <w:r w:rsidRPr="001246B5">
        <w:rPr>
          <w:u w:val="single"/>
        </w:rPr>
        <w:t xml:space="preserve"> should endeavor to be more transparent and minimize surprises</w:t>
      </w:r>
      <w:r w:rsidRPr="001E7935">
        <w:rPr>
          <w:sz w:val="14"/>
        </w:rPr>
        <w:t xml:space="preserve">, especially in regard to its negotiating posture with </w:t>
      </w:r>
      <w:smartTag w:uri="urn:schemas-microsoft-com:office:smarttags" w:element="place">
        <w:smartTag w:uri="urn:schemas-microsoft-com:office:smarttags" w:element="country-region">
          <w:r w:rsidRPr="001E7935">
            <w:rPr>
              <w:sz w:val="14"/>
            </w:rPr>
            <w:t xml:space="preserve">North </w:t>
          </w:r>
          <w:smartTag w:uri="urn:schemas-microsoft-com:office:smarttags" w:element="country-region">
            <w:r w:rsidRPr="001E7935">
              <w:rPr>
                <w:sz w:val="14"/>
              </w:rPr>
              <w:t>Korea</w:t>
            </w:r>
          </w:smartTag>
        </w:smartTag>
      </w:smartTag>
      <w:r w:rsidRPr="001E7935">
        <w:rPr>
          <w:sz w:val="14"/>
        </w:rPr>
        <w:t xml:space="preserve">. </w:t>
      </w:r>
      <w:r w:rsidRPr="001246B5">
        <w:rPr>
          <w:u w:val="single"/>
        </w:rPr>
        <w:t>The foundation for strong bilateral relations must be constant, open, and genuine consultation with our friends and partners, and especially with our formal security allies in the region.</w:t>
      </w:r>
      <w:r w:rsidRPr="001E7935">
        <w:rPr>
          <w:sz w:val="14"/>
        </w:rPr>
        <w:t xml:space="preserve"> </w:t>
      </w:r>
      <w:smartTag w:uri="urn:schemas-microsoft-com:office:smarttags" w:element="place">
        <w:smartTag w:uri="urn:schemas-microsoft-com:office:smarttags" w:element="country-region">
          <w:r w:rsidRPr="001E7935">
            <w:rPr>
              <w:sz w:val="14"/>
            </w:rPr>
            <w:t>Japan</w:t>
          </w:r>
        </w:smartTag>
      </w:smartTag>
      <w:r w:rsidRPr="001E7935">
        <w:rPr>
          <w:sz w:val="14"/>
        </w:rPr>
        <w:t xml:space="preserve"> </w:t>
      </w:r>
      <w:r w:rsidRPr="001246B5">
        <w:rPr>
          <w:u w:val="single"/>
        </w:rPr>
        <w:t>The U.S.-Japan alliance is the foundation for American engagement in the Asia-Pacific.</w:t>
      </w:r>
      <w:r w:rsidRPr="001E7935">
        <w:rPr>
          <w:sz w:val="14"/>
        </w:rPr>
        <w:t xml:space="preserve"> </w:t>
      </w:r>
      <w:smartTag w:uri="urn:schemas-microsoft-com:office:smarttags" w:element="place">
        <w:smartTag w:uri="urn:schemas-microsoft-com:office:smarttags" w:element="State">
          <w:r w:rsidRPr="001E7935">
            <w:rPr>
              <w:sz w:val="14"/>
            </w:rPr>
            <w:t>Washington</w:t>
          </w:r>
        </w:smartTag>
      </w:smartTag>
      <w:r w:rsidRPr="001E7935">
        <w:rPr>
          <w:sz w:val="14"/>
        </w:rPr>
        <w:t xml:space="preserve"> should also do its part to solidify this important relationship by reaffirming its role as a security guarantor. The administration must act quickly to determine the fate of F-22A sales to </w:t>
      </w:r>
      <w:smartTag w:uri="urn:schemas-microsoft-com:office:smarttags" w:element="place">
        <w:smartTag w:uri="urn:schemas-microsoft-com:office:smarttags" w:element="country-region">
          <w:r w:rsidRPr="001E7935">
            <w:rPr>
              <w:sz w:val="14"/>
            </w:rPr>
            <w:t>Japan</w:t>
          </w:r>
        </w:smartTag>
      </w:smartTag>
      <w:r w:rsidRPr="001E7935">
        <w:rPr>
          <w:sz w:val="14"/>
        </w:rPr>
        <w:t xml:space="preserve">. The president and his national security team should decide early on if it wants to lobby Congress to lift the Obey amendment, which restricts sales of the platform to foreign governments, keeping in mind that maintaining an equitable balance of power in the region requires that </w:t>
      </w:r>
      <w:smartTag w:uri="urn:schemas-microsoft-com:office:smarttags" w:element="country-region">
        <w:smartTag w:uri="urn:schemas-microsoft-com:office:smarttags" w:element="place">
          <w:r w:rsidRPr="001E7935">
            <w:rPr>
              <w:sz w:val="14"/>
            </w:rPr>
            <w:t>America</w:t>
          </w:r>
        </w:smartTag>
      </w:smartTag>
      <w:r w:rsidRPr="001E7935">
        <w:rPr>
          <w:sz w:val="14"/>
        </w:rPr>
        <w:t xml:space="preserve"> provide its allies with the necessary platforms and components to maintain a robust deterrent capability. If the decision is made to sell F-22s to any ally, </w:t>
      </w:r>
      <w:smartTag w:uri="urn:schemas-microsoft-com:office:smarttags" w:element="place">
        <w:smartTag w:uri="urn:schemas-microsoft-com:office:smarttags" w:element="country-region">
          <w:r w:rsidRPr="001E7935">
            <w:rPr>
              <w:sz w:val="14"/>
            </w:rPr>
            <w:t>Japan</w:t>
          </w:r>
        </w:smartTag>
      </w:smartTag>
      <w:r w:rsidRPr="001E7935">
        <w:rPr>
          <w:sz w:val="14"/>
        </w:rPr>
        <w:t xml:space="preserve"> should be among the first in line. Cooperation on ballistic missile defense should proceed as planned. Furthermore, the relocation and realignment of </w:t>
      </w:r>
      <w:smartTag w:uri="urn:schemas-microsoft-com:office:smarttags" w:element="country-region">
        <w:r w:rsidRPr="001E7935">
          <w:rPr>
            <w:sz w:val="14"/>
          </w:rPr>
          <w:t>U.S.</w:t>
        </w:r>
      </w:smartTag>
      <w:r w:rsidRPr="001E7935">
        <w:rPr>
          <w:sz w:val="14"/>
        </w:rPr>
        <w:t xml:space="preserve"> forces from </w:t>
      </w:r>
      <w:smartTag w:uri="urn:schemas-microsoft-com:office:smarttags" w:element="country-region">
        <w:r w:rsidRPr="001E7935">
          <w:rPr>
            <w:sz w:val="14"/>
          </w:rPr>
          <w:t>Japan</w:t>
        </w:r>
      </w:smartTag>
      <w:r w:rsidRPr="001E7935">
        <w:rPr>
          <w:sz w:val="14"/>
        </w:rPr>
        <w:t xml:space="preserve"> to </w:t>
      </w:r>
      <w:smartTag w:uri="urn:schemas-microsoft-com:office:smarttags" w:element="place">
        <w:r w:rsidRPr="001E7935">
          <w:rPr>
            <w:sz w:val="14"/>
          </w:rPr>
          <w:t>Guam</w:t>
        </w:r>
      </w:smartTag>
      <w:r w:rsidRPr="001E7935">
        <w:rPr>
          <w:sz w:val="14"/>
        </w:rPr>
        <w:t xml:space="preserve"> should continue, but with greater emphasis on expediting the lackluster progress of relocation (including questions associated with the Futenma Replacement Facility).</w:t>
      </w:r>
      <w:r w:rsidRPr="001246B5">
        <w:rPr>
          <w:u w:val="single"/>
        </w:rPr>
        <w:t xml:space="preserve"> The </w:t>
      </w:r>
      <w:smartTag w:uri="urn:schemas-microsoft-com:office:smarttags" w:element="country-region">
        <w:r w:rsidRPr="001246B5">
          <w:rPr>
            <w:u w:val="single"/>
          </w:rPr>
          <w:t>United States</w:t>
        </w:r>
      </w:smartTag>
      <w:r w:rsidRPr="001246B5">
        <w:rPr>
          <w:u w:val="single"/>
        </w:rPr>
        <w:t xml:space="preserve"> must make clear its expectations for cost sharing to avoid a repeat of the 1990s, when tactical issues related to relocation of </w:t>
      </w:r>
      <w:smartTag w:uri="urn:schemas-microsoft-com:office:smarttags" w:element="place">
        <w:smartTag w:uri="urn:schemas-microsoft-com:office:smarttags" w:element="country-region">
          <w:r w:rsidRPr="001246B5">
            <w:rPr>
              <w:u w:val="single"/>
            </w:rPr>
            <w:t>U.S.</w:t>
          </w:r>
        </w:smartTag>
      </w:smartTag>
      <w:r w:rsidRPr="001246B5">
        <w:rPr>
          <w:u w:val="single"/>
        </w:rPr>
        <w:t xml:space="preserve"> forces inhibited strategic engagement. </w:t>
      </w:r>
      <w:r w:rsidRPr="001E7935">
        <w:rPr>
          <w:sz w:val="14"/>
        </w:rPr>
        <w:t xml:space="preserve">This will be a delicate task, but one that the next assistant secretary of defense for Asia-Pacific must address early in the administration. </w:t>
      </w:r>
      <w:r w:rsidRPr="001246B5">
        <w:rPr>
          <w:u w:val="single"/>
        </w:rPr>
        <w:t xml:space="preserve">Many of the challenges that have confronted the alliance over the past decade have arisen because of a lack of clarity from </w:t>
      </w:r>
      <w:smartTag w:uri="urn:schemas-microsoft-com:office:smarttags" w:element="City">
        <w:r w:rsidRPr="001246B5">
          <w:rPr>
            <w:u w:val="single"/>
          </w:rPr>
          <w:t>Tokyo</w:t>
        </w:r>
      </w:smartTag>
      <w:r w:rsidRPr="001246B5">
        <w:rPr>
          <w:u w:val="single"/>
        </w:rPr>
        <w:t xml:space="preserve"> and </w:t>
      </w:r>
      <w:smartTag w:uri="urn:schemas-microsoft-com:office:smarttags" w:element="place">
        <w:smartTag w:uri="urn:schemas-microsoft-com:office:smarttags" w:element="State">
          <w:r w:rsidRPr="001246B5">
            <w:rPr>
              <w:u w:val="single"/>
            </w:rPr>
            <w:t>Washington</w:t>
          </w:r>
        </w:smartTag>
      </w:smartTag>
      <w:r w:rsidRPr="001246B5">
        <w:rPr>
          <w:u w:val="single"/>
        </w:rPr>
        <w:t xml:space="preserve"> on alliance-based cooperation and commitment. Establishing a strategic dialogue and perhaps a new joint security declaration to celebrate the alliance’s 50th anniversary next year will help manage expectations and reduce friction within the alliance.</w:t>
      </w:r>
      <w:r w:rsidRPr="001E7935">
        <w:rPr>
          <w:sz w:val="14"/>
        </w:rPr>
        <w:t xml:space="preserve"> (So too would following through on earlier declarations like the February 2005 Joint Statement.) </w:t>
      </w:r>
      <w:r w:rsidRPr="001246B5">
        <w:rPr>
          <w:u w:val="single"/>
        </w:rPr>
        <w:t>Keeping channels of communication open and engaging in prior consultation on important strategic issues will continue to be a key element in enhancing alliance-based cooperation</w:t>
      </w:r>
      <w:r w:rsidRPr="001E7935">
        <w:rPr>
          <w:sz w:val="14"/>
        </w:rPr>
        <w:t>.</w:t>
      </w:r>
    </w:p>
    <w:p w14:paraId="2ADA6122" w14:textId="77777777" w:rsidR="00210951" w:rsidRDefault="00210951" w:rsidP="00210951">
      <w:pPr>
        <w:pStyle w:val="Heading4"/>
      </w:pPr>
      <w:r>
        <w:t>Prior consultation key</w:t>
      </w:r>
    </w:p>
    <w:p w14:paraId="16CD14D2" w14:textId="77777777" w:rsidR="00210951" w:rsidRPr="00040DD4" w:rsidRDefault="00210951" w:rsidP="00210951">
      <w:r w:rsidRPr="00040DD4">
        <w:rPr>
          <w:rStyle w:val="Style13ptBold"/>
        </w:rPr>
        <w:t>Sokolski 7</w:t>
      </w:r>
      <w:r>
        <w:rPr>
          <w:rStyle w:val="Style13ptBold"/>
        </w:rPr>
        <w:t xml:space="preserve"> </w:t>
      </w:r>
      <w:r w:rsidRPr="00040DD4">
        <w:t>(Henry Sokolski, March 14, 2007, cfr.org)</w:t>
      </w:r>
    </w:p>
    <w:p w14:paraId="54A469FF" w14:textId="77777777" w:rsidR="00210951" w:rsidRPr="00547CEB" w:rsidRDefault="00210951" w:rsidP="00210951">
      <w:pPr>
        <w:rPr>
          <w:sz w:val="16"/>
        </w:rPr>
      </w:pPr>
      <w:r w:rsidRPr="00547CEB">
        <w:rPr>
          <w:sz w:val="16"/>
        </w:rPr>
        <w:t xml:space="preserve">No one, other than perhaps Kim Jong Il, could object to </w:t>
      </w:r>
      <w:smartTag w:uri="urn:schemas-microsoft-com:office:smarttags" w:element="place">
        <w:smartTag w:uri="urn:schemas-microsoft-com:office:smarttags" w:element="City">
          <w:r w:rsidRPr="00547CEB">
            <w:rPr>
              <w:sz w:val="16"/>
            </w:rPr>
            <w:t>Pyongyang</w:t>
          </w:r>
        </w:smartTag>
      </w:smartTag>
      <w:r w:rsidRPr="00547CEB">
        <w:rPr>
          <w:sz w:val="16"/>
        </w:rPr>
        <w:t xml:space="preserve"> permanently freezing its plutonium production; getting rid of its nuclear weapons and bomb making capabilities; resolving the Japanese abduction cases; and transforming itself into a well-behaved, normal state.  What’s less clear, however, is whether we will ever achieve these objectives. Meanwhile, </w:t>
      </w:r>
      <w:r w:rsidRPr="00DA45AB">
        <w:rPr>
          <w:u w:val="single"/>
        </w:rPr>
        <w:t xml:space="preserve">the price we have paid merely to get </w:t>
      </w:r>
      <w:smartTag w:uri="urn:schemas-microsoft-com:office:smarttags" w:element="place">
        <w:smartTag w:uri="urn:schemas-microsoft-com:office:smarttags" w:element="City">
          <w:r w:rsidRPr="00DA45AB">
            <w:rPr>
              <w:u w:val="single"/>
            </w:rPr>
            <w:t>Pyongyang</w:t>
          </w:r>
        </w:smartTag>
      </w:smartTag>
      <w:r w:rsidRPr="00DA45AB">
        <w:rPr>
          <w:u w:val="single"/>
        </w:rPr>
        <w:t xml:space="preserve"> to discuss them has been very high. In the near-term we’ve angered our staunchest Asian ally, Japan, and handed over control of these talks’ future to a strategic competitor, the Chinese</w:t>
      </w:r>
      <w:r w:rsidRPr="00547CEB">
        <w:rPr>
          <w:sz w:val="16"/>
        </w:rPr>
        <w:t xml:space="preserve">. None of this is likely to increase respect for the </w:t>
      </w:r>
      <w:smartTag w:uri="urn:schemas-microsoft-com:office:smarttags" w:element="place">
        <w:smartTag w:uri="urn:schemas-microsoft-com:office:smarttags" w:element="country-region">
          <w:r w:rsidRPr="00547CEB">
            <w:rPr>
              <w:sz w:val="16"/>
            </w:rPr>
            <w:t>United States</w:t>
          </w:r>
        </w:smartTag>
      </w:smartTag>
      <w:r w:rsidRPr="00547CEB">
        <w:rPr>
          <w:sz w:val="16"/>
        </w:rPr>
        <w:t xml:space="preserve">.  Certainly, </w:t>
      </w:r>
      <w:r w:rsidRPr="00DA45AB">
        <w:rPr>
          <w:u w:val="single"/>
        </w:rPr>
        <w:t>this deal has kicked the Japanese in the political shins. Japanese Prime Minister Abe just won a successful election campaign platform of pressuring Pyongyang</w:t>
      </w:r>
      <w:r w:rsidRPr="00547CEB">
        <w:rPr>
          <w:sz w:val="16"/>
        </w:rPr>
        <w:t xml:space="preserve"> to resolve the Japanese abduction cases and tightening security ties with the </w:t>
      </w:r>
      <w:smartTag w:uri="urn:schemas-microsoft-com:office:smarttags" w:element="place">
        <w:smartTag w:uri="urn:schemas-microsoft-com:office:smarttags" w:element="country-region">
          <w:r w:rsidRPr="00547CEB">
            <w:rPr>
              <w:sz w:val="16"/>
            </w:rPr>
            <w:t>U.S.</w:t>
          </w:r>
        </w:smartTag>
      </w:smartTag>
      <w:r w:rsidRPr="00547CEB">
        <w:rPr>
          <w:sz w:val="16"/>
        </w:rPr>
        <w:t xml:space="preserve">  </w:t>
      </w:r>
      <w:r w:rsidRPr="00DA45AB">
        <w:rPr>
          <w:u w:val="single"/>
        </w:rPr>
        <w:t xml:space="preserve">Without prior consultation, though, </w:t>
      </w:r>
      <w:smartTag w:uri="urn:schemas-microsoft-com:office:smarttags" w:element="State">
        <w:r w:rsidRPr="00DA45AB">
          <w:rPr>
            <w:u w:val="single"/>
          </w:rPr>
          <w:t>Washington</w:t>
        </w:r>
      </w:smartTag>
      <w:r w:rsidRPr="00DA45AB">
        <w:rPr>
          <w:u w:val="single"/>
        </w:rPr>
        <w:t xml:space="preserve"> agreed with </w:t>
      </w:r>
      <w:smartTag w:uri="urn:schemas-microsoft-com:office:smarttags" w:element="City">
        <w:r w:rsidRPr="00DA45AB">
          <w:rPr>
            <w:u w:val="single"/>
          </w:rPr>
          <w:t>Beijing</w:t>
        </w:r>
      </w:smartTag>
      <w:r w:rsidRPr="00DA45AB">
        <w:rPr>
          <w:u w:val="single"/>
        </w:rPr>
        <w:t xml:space="preserve"> to subordinate the Japanese abduction issue and instead promised </w:t>
      </w:r>
      <w:smartTag w:uri="urn:schemas-microsoft-com:office:smarttags" w:element="place">
        <w:smartTag w:uri="urn:schemas-microsoft-com:office:smarttags" w:element="City">
          <w:r w:rsidRPr="00DA45AB">
            <w:rPr>
              <w:u w:val="single"/>
            </w:rPr>
            <w:t>Pyongyang</w:t>
          </w:r>
        </w:smartTag>
      </w:smartTag>
      <w:r w:rsidRPr="00DA45AB">
        <w:rPr>
          <w:u w:val="single"/>
        </w:rPr>
        <w:t xml:space="preserve"> immediate energy aid</w:t>
      </w:r>
      <w:r w:rsidRPr="00547CEB">
        <w:rPr>
          <w:sz w:val="16"/>
        </w:rPr>
        <w:t xml:space="preserve"> and relief from U.S.-imposed banking restrictions for a temporary freeze on its plutonium production.   </w:t>
      </w:r>
      <w:smartTag w:uri="urn:schemas-microsoft-com:office:smarttags" w:element="country-region">
        <w:r w:rsidRPr="00DA45AB">
          <w:rPr>
            <w:u w:val="single"/>
          </w:rPr>
          <w:t>Japan</w:t>
        </w:r>
      </w:smartTag>
      <w:r w:rsidRPr="00DA45AB">
        <w:rPr>
          <w:u w:val="single"/>
        </w:rPr>
        <w:t xml:space="preserve">, angered, publicly refused to pay its share of energy assistance to </w:t>
      </w:r>
      <w:smartTag w:uri="urn:schemas-microsoft-com:office:smarttags" w:element="City">
        <w:r w:rsidRPr="00DA45AB">
          <w:rPr>
            <w:u w:val="single"/>
          </w:rPr>
          <w:t>Pyongyang</w:t>
        </w:r>
      </w:smartTag>
      <w:r w:rsidRPr="00DA45AB">
        <w:rPr>
          <w:u w:val="single"/>
        </w:rPr>
        <w:t xml:space="preserve"> </w:t>
      </w:r>
      <w:r w:rsidRPr="00547CEB">
        <w:rPr>
          <w:sz w:val="16"/>
        </w:rPr>
        <w:t xml:space="preserve">until and unless </w:t>
      </w:r>
      <w:smartTag w:uri="urn:schemas-microsoft-com:office:smarttags" w:element="place">
        <w:smartTag w:uri="urn:schemas-microsoft-com:office:smarttags" w:element="City">
          <w:r w:rsidRPr="00547CEB">
            <w:rPr>
              <w:sz w:val="16"/>
            </w:rPr>
            <w:t>Pyongyang</w:t>
          </w:r>
        </w:smartTag>
      </w:smartTag>
      <w:r w:rsidRPr="00547CEB">
        <w:rPr>
          <w:sz w:val="16"/>
        </w:rPr>
        <w:t xml:space="preserve"> comes clean on the Japanese kidnap cases. Meanwhile, </w:t>
      </w:r>
      <w:smartTag w:uri="urn:schemas-microsoft-com:office:smarttags" w:element="place">
        <w:smartTag w:uri="urn:schemas-microsoft-com:office:smarttags" w:element="City">
          <w:r w:rsidRPr="00547CEB">
            <w:rPr>
              <w:sz w:val="16"/>
            </w:rPr>
            <w:t>Pyongyang</w:t>
          </w:r>
        </w:smartTag>
      </w:smartTag>
      <w:r w:rsidRPr="00547CEB">
        <w:rPr>
          <w:sz w:val="16"/>
        </w:rPr>
        <w:t xml:space="preserve"> made it clear last week in talks with the Japanese that it had absolutely no interest in discussing the issue.  </w:t>
      </w:r>
      <w:r w:rsidRPr="00DA45AB">
        <w:rPr>
          <w:u w:val="single"/>
        </w:rPr>
        <w:t>Far from encouraging Japan to trust and rely more on the United States, then, our rush to announce this deal has so far only aggravated Tokyo</w:t>
      </w:r>
      <w:r w:rsidRPr="00547CEB">
        <w:rPr>
          <w:sz w:val="16"/>
        </w:rPr>
        <w:t xml:space="preserve">.   As for Seoul, the deal has produced a different kind of headache: Despite the jolt North Korea’s nuclear test gave South Koreans last October, South Korean officials have seized upon the February 13th agreement as an authorization to cut even more deals with Pyongyang. This is lamentable.  Earlier this year, it seemed likely that opposition parties skeptical of the current government’s generous approach to Pyongyang and eager to improve ties with Washington would win the presidential elections scheduled for this fall. Now, all of this is in doubt.   It is easy to understand why. First, South Korea’s Unification Minister announced that the government had approved new fertilizer and rice shipments to North Korea and that these could resume even before Pyongyang freezes its plutonium production.  Then, former South Korean Prime Minister Lee Hae-Chan and key Uri party leaders announced they were headed north to meet with top DPRK officials.  It’s likely they will try to secure a North-South summit before the </w:t>
      </w:r>
      <w:r w:rsidRPr="00547CEB">
        <w:rPr>
          <w:sz w:val="16"/>
        </w:rPr>
        <w:lastRenderedPageBreak/>
        <w:t xml:space="preserve">December elections, which will only strengthen the current South Korean government’s play for reelection.   </w:t>
      </w:r>
      <w:r w:rsidRPr="00DA45AB">
        <w:rPr>
          <w:u w:val="single"/>
        </w:rPr>
        <w:t xml:space="preserve">All of this has put the </w:t>
      </w:r>
      <w:smartTag w:uri="urn:schemas-microsoft-com:office:smarttags" w:element="place">
        <w:smartTag w:uri="urn:schemas-microsoft-com:office:smarttags" w:element="country-region">
          <w:r w:rsidRPr="00DA45AB">
            <w:rPr>
              <w:u w:val="single"/>
            </w:rPr>
            <w:t>U.S.</w:t>
          </w:r>
        </w:smartTag>
      </w:smartTag>
      <w:r w:rsidRPr="00DA45AB">
        <w:rPr>
          <w:u w:val="single"/>
        </w:rPr>
        <w:t xml:space="preserve"> in an awkward spot. Trying to square the difference between </w:t>
      </w:r>
      <w:smartTag w:uri="urn:schemas-microsoft-com:office:smarttags" w:element="country-region">
        <w:r w:rsidRPr="00DA45AB">
          <w:rPr>
            <w:u w:val="single"/>
          </w:rPr>
          <w:t>South Korea</w:t>
        </w:r>
      </w:smartTag>
      <w:r w:rsidRPr="00DA45AB">
        <w:rPr>
          <w:u w:val="single"/>
        </w:rPr>
        <w:t xml:space="preserve">’s exuberance and </w:t>
      </w:r>
      <w:smartTag w:uri="urn:schemas-microsoft-com:office:smarttags" w:element="country-region">
        <w:r w:rsidRPr="00DA45AB">
          <w:rPr>
            <w:u w:val="single"/>
          </w:rPr>
          <w:t>Japan</w:t>
        </w:r>
      </w:smartTag>
      <w:r w:rsidRPr="00DA45AB">
        <w:rPr>
          <w:u w:val="single"/>
        </w:rPr>
        <w:t>’s displeasure over the deal</w:t>
      </w:r>
      <w:r w:rsidRPr="00547CEB">
        <w:rPr>
          <w:rStyle w:val="StyleUnderline"/>
        </w:rPr>
        <w:t>, U.S. Ambassador</w:t>
      </w:r>
      <w:r w:rsidRPr="00DA45AB">
        <w:rPr>
          <w:u w:val="single"/>
        </w:rPr>
        <w:t xml:space="preserve"> Christopher Hill met with the North Koreans last week to discuss normalizing relations </w:t>
      </w:r>
      <w:r w:rsidRPr="00547CEB">
        <w:rPr>
          <w:sz w:val="16"/>
        </w:rPr>
        <w:t xml:space="preserve">and removing </w:t>
      </w:r>
      <w:smartTag w:uri="urn:schemas-microsoft-com:office:smarttags" w:element="City">
        <w:r w:rsidRPr="00547CEB">
          <w:rPr>
            <w:sz w:val="16"/>
          </w:rPr>
          <w:t>Pyongyang</w:t>
        </w:r>
      </w:smartTag>
      <w:r w:rsidRPr="00547CEB">
        <w:rPr>
          <w:sz w:val="16"/>
        </w:rPr>
        <w:t xml:space="preserve"> from the </w:t>
      </w:r>
      <w:smartTag w:uri="urn:schemas-microsoft-com:office:smarttags" w:element="country-region">
        <w:r w:rsidRPr="00547CEB">
          <w:rPr>
            <w:sz w:val="16"/>
          </w:rPr>
          <w:t>U.S.</w:t>
        </w:r>
      </w:smartTag>
      <w:r w:rsidRPr="00547CEB">
        <w:rPr>
          <w:sz w:val="16"/>
        </w:rPr>
        <w:t xml:space="preserve"> state terrorist list (</w:t>
      </w:r>
      <w:r w:rsidRPr="00DA45AB">
        <w:rPr>
          <w:u w:val="single"/>
        </w:rPr>
        <w:t xml:space="preserve">something </w:t>
      </w:r>
      <w:smartTag w:uri="urn:schemas-microsoft-com:office:smarttags" w:element="place">
        <w:smartTag w:uri="urn:schemas-microsoft-com:office:smarttags" w:element="country-region">
          <w:r w:rsidRPr="00DA45AB">
            <w:rPr>
              <w:u w:val="single"/>
            </w:rPr>
            <w:t>Japan</w:t>
          </w:r>
        </w:smartTag>
      </w:smartTag>
      <w:r w:rsidRPr="00DA45AB">
        <w:rPr>
          <w:u w:val="single"/>
        </w:rPr>
        <w:t xml:space="preserve"> fiercely opposes</w:t>
      </w:r>
      <w:r w:rsidRPr="00547CEB">
        <w:rPr>
          <w:sz w:val="16"/>
        </w:rPr>
        <w:t xml:space="preserve"> until the abduction cases are cleared up). Hill tried to sound upbeat but warned that normalization could only take place after </w:t>
      </w:r>
      <w:smartTag w:uri="urn:schemas-microsoft-com:office:smarttags" w:element="place">
        <w:smartTag w:uri="urn:schemas-microsoft-com:office:smarttags" w:element="City">
          <w:r w:rsidRPr="00547CEB">
            <w:rPr>
              <w:sz w:val="16"/>
            </w:rPr>
            <w:t>Pyongyang</w:t>
          </w:r>
        </w:smartTag>
      </w:smartTag>
      <w:r w:rsidRPr="00547CEB">
        <w:rPr>
          <w:sz w:val="16"/>
        </w:rPr>
        <w:t xml:space="preserve"> had actually dismantled its entire nuclear weapons program. </w:t>
      </w:r>
      <w:smartTag w:uri="urn:schemas-microsoft-com:office:smarttags" w:element="City">
        <w:r w:rsidRPr="00547CEB">
          <w:rPr>
            <w:sz w:val="16"/>
          </w:rPr>
          <w:t>Pyongyang</w:t>
        </w:r>
      </w:smartTag>
      <w:r w:rsidRPr="00547CEB">
        <w:rPr>
          <w:sz w:val="16"/>
        </w:rPr>
        <w:t xml:space="preserve"> replied by demanding that the </w:t>
      </w:r>
      <w:smartTag w:uri="urn:schemas-microsoft-com:office:smarttags" w:element="country-region">
        <w:r w:rsidRPr="00547CEB">
          <w:rPr>
            <w:sz w:val="16"/>
          </w:rPr>
          <w:t>U.S.</w:t>
        </w:r>
      </w:smartTag>
      <w:r w:rsidRPr="00547CEB">
        <w:rPr>
          <w:sz w:val="16"/>
        </w:rPr>
        <w:t xml:space="preserve"> drop its sanctions against </w:t>
      </w:r>
      <w:smartTag w:uri="urn:schemas-microsoft-com:office:smarttags" w:element="place">
        <w:smartTag w:uri="urn:schemas-microsoft-com:office:smarttags" w:element="country-region">
          <w:r w:rsidRPr="00547CEB">
            <w:rPr>
              <w:sz w:val="16"/>
            </w:rPr>
            <w:t>North Korea</w:t>
          </w:r>
        </w:smartTag>
      </w:smartTag>
      <w:r w:rsidRPr="00547CEB">
        <w:rPr>
          <w:sz w:val="16"/>
        </w:rPr>
        <w:t xml:space="preserve"> as a precondition for it stopping its production of plutonium.    </w:t>
      </w:r>
      <w:r w:rsidRPr="00DA45AB">
        <w:rPr>
          <w:u w:val="single"/>
        </w:rPr>
        <w:t xml:space="preserve">All of this suggests that we have put a slow-moving train wreck into motion.  Certainly this much is clear: The </w:t>
      </w:r>
      <w:smartTag w:uri="urn:schemas-microsoft-com:office:smarttags" w:element="country-region">
        <w:r w:rsidRPr="00DA45AB">
          <w:rPr>
            <w:u w:val="single"/>
          </w:rPr>
          <w:t>United States</w:t>
        </w:r>
      </w:smartTag>
      <w:r w:rsidRPr="00DA45AB">
        <w:rPr>
          <w:u w:val="single"/>
        </w:rPr>
        <w:t xml:space="preserve">, </w:t>
      </w:r>
      <w:smartTag w:uri="urn:schemas-microsoft-com:office:smarttags" w:element="country-region">
        <w:r w:rsidRPr="00DA45AB">
          <w:rPr>
            <w:u w:val="single"/>
          </w:rPr>
          <w:t>Japan</w:t>
        </w:r>
      </w:smartTag>
      <w:r w:rsidRPr="00DA45AB">
        <w:rPr>
          <w:u w:val="single"/>
        </w:rPr>
        <w:t xml:space="preserve">, and </w:t>
      </w:r>
      <w:smartTag w:uri="urn:schemas-microsoft-com:office:smarttags" w:element="country-region">
        <w:r w:rsidRPr="00DA45AB">
          <w:rPr>
            <w:u w:val="single"/>
          </w:rPr>
          <w:t>South Korea</w:t>
        </w:r>
      </w:smartTag>
      <w:r w:rsidRPr="00DA45AB">
        <w:rPr>
          <w:u w:val="single"/>
        </w:rPr>
        <w:t xml:space="preserve"> are even more at odds in their approach to </w:t>
      </w:r>
      <w:smartTag w:uri="urn:schemas-microsoft-com:office:smarttags" w:element="place">
        <w:smartTag w:uri="urn:schemas-microsoft-com:office:smarttags" w:element="country-region">
          <w:r w:rsidRPr="00DA45AB">
            <w:rPr>
              <w:u w:val="single"/>
            </w:rPr>
            <w:t>North Korea</w:t>
          </w:r>
        </w:smartTag>
      </w:smartTag>
      <w:r w:rsidRPr="00DA45AB">
        <w:rPr>
          <w:u w:val="single"/>
        </w:rPr>
        <w:t xml:space="preserve"> than they were before February 13th</w:t>
      </w:r>
      <w:r w:rsidRPr="00547CEB">
        <w:rPr>
          <w:sz w:val="16"/>
        </w:rPr>
        <w:t xml:space="preserve">. This is sure to be exploited by </w:t>
      </w:r>
      <w:smartTag w:uri="urn:schemas-microsoft-com:office:smarttags" w:element="country-region">
        <w:r w:rsidRPr="00547CEB">
          <w:rPr>
            <w:sz w:val="16"/>
          </w:rPr>
          <w:t>China</w:t>
        </w:r>
      </w:smartTag>
      <w:r w:rsidRPr="00547CEB">
        <w:rPr>
          <w:sz w:val="16"/>
        </w:rPr>
        <w:t xml:space="preserve">, which has been given the chief responsibility for working the details of negotiating the North Korean plutonium freeze, the clarification of </w:t>
      </w:r>
      <w:smartTag w:uri="urn:schemas-microsoft-com:office:smarttags" w:element="place">
        <w:smartTag w:uri="urn:schemas-microsoft-com:office:smarttags" w:element="country-region">
          <w:r w:rsidRPr="00547CEB">
            <w:rPr>
              <w:sz w:val="16"/>
            </w:rPr>
            <w:t>North Korea</w:t>
          </w:r>
        </w:smartTag>
      </w:smartTag>
      <w:r w:rsidRPr="00547CEB">
        <w:rPr>
          <w:sz w:val="16"/>
        </w:rPr>
        <w:t>’s nuclear program, and what should be done to disarm it.</w:t>
      </w:r>
    </w:p>
    <w:p w14:paraId="42832DD5" w14:textId="77777777" w:rsidR="00210951" w:rsidRPr="00370A7D" w:rsidRDefault="00210951" w:rsidP="00210951"/>
    <w:p w14:paraId="6E55904E" w14:textId="77777777" w:rsidR="00EC4016" w:rsidRDefault="00EC4016" w:rsidP="00EC4016">
      <w:pPr>
        <w:pStyle w:val="Heading3"/>
      </w:pPr>
      <w:bookmarkStart w:id="78" w:name="_Toc456451940"/>
      <w:r>
        <w:lastRenderedPageBreak/>
        <w:t>Consultation Key – China</w:t>
      </w:r>
      <w:bookmarkEnd w:id="78"/>
    </w:p>
    <w:p w14:paraId="638E0315" w14:textId="77777777" w:rsidR="00EC4016" w:rsidRPr="00D85DE2" w:rsidRDefault="00EC4016" w:rsidP="00EC4016">
      <w:pPr>
        <w:pStyle w:val="Heading4"/>
      </w:pPr>
      <w:r>
        <w:t xml:space="preserve">Because the U.S.-Japan alliance is threatened by Chinese military and economic buildup, any diplomacy involving China and either country should involve consultation to prevent unease. </w:t>
      </w:r>
    </w:p>
    <w:p w14:paraId="5A193B7B" w14:textId="62311F30" w:rsidR="00EC4016" w:rsidRDefault="00EC4016" w:rsidP="00EC4016">
      <w:r w:rsidRPr="00DB4D63">
        <w:rPr>
          <w:rStyle w:val="Style13ptBold"/>
        </w:rPr>
        <w:t>Maeda, 2016,</w:t>
      </w:r>
      <w:r w:rsidRPr="00DB4D63">
        <w:t xml:space="preserve"> </w:t>
      </w:r>
      <w:r w:rsidRPr="00606AF2">
        <w:t>Hiroko</w:t>
      </w:r>
      <w:r w:rsidRPr="00DB4D63">
        <w:rPr>
          <w:rStyle w:val="Style13ptBold"/>
        </w:rPr>
        <w:t xml:space="preserve"> </w:t>
      </w:r>
      <w:r w:rsidRPr="00DB4D63">
        <w:t>Visiting Fellow at Sasakawa USA with an emphasis on China’s impact on the U.S.-Japan relationship. Her expertise includes Diplomacy in modern China; international relations in East Asia; and security studies., "The Nature of China’s Rise and Why It Matters to the U.S. and Japan: A Japanese Perspective," Sasakawa USA,</w:t>
      </w:r>
      <w:r>
        <w:t xml:space="preserve"> </w:t>
      </w:r>
      <w:r w:rsidRPr="00606AF2">
        <w:t>1-19</w:t>
      </w:r>
      <w:r w:rsidRPr="00DB4D63">
        <w:t xml:space="preserve"> </w:t>
      </w:r>
      <w:r w:rsidRPr="00A52B1B">
        <w:t>http://spfusa.org/research/the-nature-of-chinas-rise-and-why-it-matters-to-the-u-s-and-japan-a-japanese-perspective/</w:t>
      </w:r>
    </w:p>
    <w:p w14:paraId="150BCB62" w14:textId="77777777" w:rsidR="00EC4016" w:rsidRDefault="00EC4016" w:rsidP="00EC4016">
      <w:pPr>
        <w:rPr>
          <w:rStyle w:val="StyleUnderline"/>
        </w:rPr>
      </w:pPr>
      <w:r w:rsidRPr="0032355A">
        <w:rPr>
          <w:u w:val="single"/>
        </w:rPr>
        <w:t xml:space="preserve">China’s military buildup has shaken regional stability and poses a challenge to the U.S.-Japan alliance. </w:t>
      </w:r>
      <w:r w:rsidRPr="00D85DE2">
        <w:rPr>
          <w:u w:val="single"/>
        </w:rPr>
        <w:t>This view is broadly shared in the U.S. and Japan,</w:t>
      </w:r>
      <w:r w:rsidRPr="00C80750">
        <w:rPr>
          <w:sz w:val="16"/>
        </w:rPr>
        <w:t xml:space="preserve"> but the respective reasons for concern might be slightly different. China’s assertive foreign policy has raised concerns in the region, which undercuts the discussion about what type of U.S.-Japan alliance is needed in the post post-Cold War era. </w:t>
      </w:r>
      <w:r w:rsidRPr="00606AF2">
        <w:rPr>
          <w:rStyle w:val="StyleUnderline"/>
        </w:rPr>
        <w:t>Both the U.S. and Japan view this bilateral alliance as important, reliable and timeproven</w:t>
      </w:r>
      <w:r w:rsidRPr="00C80750">
        <w:rPr>
          <w:sz w:val="16"/>
        </w:rPr>
        <w:t xml:space="preserve">. However, </w:t>
      </w:r>
      <w:r w:rsidRPr="00606AF2">
        <w:rPr>
          <w:rStyle w:val="StyleUnderline"/>
        </w:rPr>
        <w:t>both</w:t>
      </w:r>
      <w:r w:rsidRPr="00C80750">
        <w:rPr>
          <w:sz w:val="16"/>
        </w:rPr>
        <w:t xml:space="preserve"> parties </w:t>
      </w:r>
      <w:r w:rsidRPr="00606AF2">
        <w:rPr>
          <w:rStyle w:val="StyleUnderline"/>
        </w:rPr>
        <w:t>should not ignore</w:t>
      </w:r>
      <w:r w:rsidRPr="00C80750">
        <w:rPr>
          <w:sz w:val="16"/>
        </w:rPr>
        <w:t xml:space="preserve"> the reality </w:t>
      </w:r>
      <w:r w:rsidRPr="00606AF2">
        <w:rPr>
          <w:rStyle w:val="StyleUnderline"/>
        </w:rPr>
        <w:t>that this</w:t>
      </w:r>
      <w:r w:rsidRPr="00C80750">
        <w:rPr>
          <w:sz w:val="16"/>
        </w:rPr>
        <w:t xml:space="preserve"> critical </w:t>
      </w:r>
      <w:r w:rsidRPr="00606AF2">
        <w:rPr>
          <w:rStyle w:val="Emphasis"/>
        </w:rPr>
        <w:t>relationship also includes some fragility</w:t>
      </w:r>
      <w:r w:rsidRPr="00C80750">
        <w:rPr>
          <w:sz w:val="16"/>
        </w:rPr>
        <w:t xml:space="preserve">. </w:t>
      </w:r>
      <w:r w:rsidRPr="00606AF2">
        <w:rPr>
          <w:rStyle w:val="StyleUnderline"/>
        </w:rPr>
        <w:t xml:space="preserve">When the Democratic Party of Japan (DPJ) took power </w:t>
      </w:r>
      <w:r w:rsidRPr="00C80750">
        <w:rPr>
          <w:sz w:val="16"/>
        </w:rPr>
        <w:t>and then-Prime Minister Yukio Hatoyama announced his new idea on security and foreign policy in 2009</w:t>
      </w:r>
      <w:r w:rsidRPr="00606AF2">
        <w:rPr>
          <w:rStyle w:val="StyleUnderline"/>
        </w:rPr>
        <w:t>, U.S. officials were anxious about the DPJ’s policy,</w:t>
      </w:r>
      <w:r w:rsidRPr="00C80750">
        <w:rPr>
          <w:sz w:val="16"/>
        </w:rPr>
        <w:t xml:space="preserve"> though they carefully avoided making negative remarks. Subsequently</w:t>
      </w:r>
      <w:r w:rsidRPr="00606AF2">
        <w:rPr>
          <w:rStyle w:val="StyleUnderline"/>
        </w:rPr>
        <w:t>, when China proposed the “new model of great power relations” for the Sino-U.S. relationship, it seemed that the U.S. agreed to use the term,</w:t>
      </w:r>
      <w:r w:rsidRPr="00C80750">
        <w:rPr>
          <w:sz w:val="16"/>
        </w:rPr>
        <w:t>2</w:t>
      </w:r>
      <w:r w:rsidRPr="00606AF2">
        <w:rPr>
          <w:rStyle w:val="StyleUnderline"/>
        </w:rPr>
        <w:t xml:space="preserve"> which made many in Japan feel uneasy.</w:t>
      </w:r>
      <w:r w:rsidRPr="00C80750">
        <w:rPr>
          <w:sz w:val="16"/>
        </w:rPr>
        <w:t xml:space="preserve"> Moreover, discussions in the U.S. about the concept of offshore balancing triggered some questions in Japan about U.S. strategy in the region. At present, </w:t>
      </w:r>
      <w:r w:rsidRPr="00606AF2">
        <w:rPr>
          <w:rStyle w:val="StyleUnderline"/>
        </w:rPr>
        <w:t xml:space="preserve">Japan’s relationship with China is complicated. Japan does not want to treat China as an enemy. Japan seeks to encourage China’s stable and peaceful rise despite situations where China is showing a tendency to increase its power to secure its own interests. In light of these situations, </w:t>
      </w:r>
      <w:r w:rsidRPr="00D81DAB">
        <w:rPr>
          <w:rStyle w:val="Emphasis"/>
        </w:rPr>
        <w:t>the U.S. and Japan need more consultations</w:t>
      </w:r>
      <w:r w:rsidRPr="00606AF2">
        <w:rPr>
          <w:rStyle w:val="StyleUnderline"/>
        </w:rPr>
        <w:t xml:space="preserve"> and should share a strategy for maintaining peace and stability in the Asia-Pacific. They must work together to reaffirm the significance of the alliance, strengthen their security strategy, and recognize the nature of the threat in the regional military balance. </w:t>
      </w:r>
      <w:r w:rsidRPr="00C80750">
        <w:rPr>
          <w:sz w:val="16"/>
        </w:rPr>
        <w:t>Japan’s strategy toward China is to prevent China from becoming a dogmatic hegemon, while at the same time supporting its stable and balanced growth so that China becomes a mature and trustworthy neighbor. However,</w:t>
      </w:r>
      <w:r w:rsidRPr="00606AF2">
        <w:rPr>
          <w:rStyle w:val="StyleUnderline"/>
        </w:rPr>
        <w:t xml:space="preserve"> Japan has put more weight to balancing and hedging than ever before because of Japan-China tensions and China’s increasing assertiveness.</w:t>
      </w:r>
    </w:p>
    <w:p w14:paraId="00861F16" w14:textId="77777777" w:rsidR="00EC4016" w:rsidRDefault="00EC4016" w:rsidP="00EC4016">
      <w:pPr>
        <w:rPr>
          <w:rStyle w:val="StyleUnderline"/>
        </w:rPr>
      </w:pPr>
    </w:p>
    <w:p w14:paraId="3463301D" w14:textId="77777777" w:rsidR="00EC4016" w:rsidRDefault="00EC4016" w:rsidP="00EC4016">
      <w:pPr>
        <w:pStyle w:val="Heading3"/>
      </w:pPr>
      <w:bookmarkStart w:id="79" w:name="_Toc456451941"/>
      <w:r>
        <w:lastRenderedPageBreak/>
        <w:t>Consultation Key – Arctic</w:t>
      </w:r>
      <w:bookmarkEnd w:id="79"/>
    </w:p>
    <w:p w14:paraId="5C3986F3" w14:textId="77777777" w:rsidR="00EC4016" w:rsidRDefault="00EC4016" w:rsidP="00EC4016">
      <w:pPr>
        <w:pStyle w:val="Heading4"/>
      </w:pPr>
      <w:r>
        <w:t>Japan has interests in working with China and Russia on Arctic warming</w:t>
      </w:r>
    </w:p>
    <w:p w14:paraId="25FB0962" w14:textId="77777777" w:rsidR="00EC4016" w:rsidRDefault="00EC4016" w:rsidP="00EC4016">
      <w:r w:rsidRPr="00DA21C5">
        <w:rPr>
          <w:rStyle w:val="Style13ptBold"/>
        </w:rPr>
        <w:t>U.S.-Japan Commission on the Future of the Alliance</w:t>
      </w:r>
      <w:r>
        <w:rPr>
          <w:rStyle w:val="Style13ptBold"/>
        </w:rPr>
        <w:t xml:space="preserve">, 16 </w:t>
      </w:r>
      <w:r>
        <w:rPr>
          <w:rStyle w:val="Style13ptBold"/>
          <w:b w:val="0"/>
        </w:rPr>
        <w:t>(</w:t>
      </w:r>
      <w:r w:rsidRPr="00DA21C5">
        <w:rPr>
          <w:sz w:val="20"/>
          <w:szCs w:val="20"/>
        </w:rPr>
        <w:t xml:space="preserve">U.S. Commissioners: Japanese Commissioners Richard Armitage, President, Armitage International L.C.; CSIS Trustee (Co-Chair) Dennis C. Blair, CEO and Chairman of the Board, Sasakawa Peace Foundation USA Aaron Friedberg, Professor of Politics and International Affairs, Princeton University Michael Green, Senior Vice President for Asia and Japan Chair, CSIS; Chair in Modern and Contemporary Japanese Politics and Foreign Policy, Georgetown University John Hamre, President, CEO, and Pritzker Chair, CSIS (Co-Chair) Joseph Nye Jr., University Distinguished Service Professor, John F. Kennedy School of Government, Harvard University; CSIS Trustee Jiro Hanyu, Chairman, The Sasakawa Peace Foundation Ryozo Kato, former Ambassador of Japan to the United States (Co-Chair) Masashi Nishihara, President, Research Institute for Peace and Security Yukio Okamoto, President, Okamoto Associates Ryouichi Oriki, former Chief of Staff, Joint Staff Koji Tanami, former Administrative Vice Minister, Ministry of Finance; former President, Japan Bank for International Cooperation Noboru Yamaguchi, Professor, International University of Japan Research Institute; Advisor, The Sasakawa Peace Foundation, Published by Sasakawa USA &amp; CSIS, 2-29-2016, ("The U.S.-Japan Alliance to 2030: Power and Principle," </w:t>
      </w:r>
      <w:r w:rsidRPr="009804AE">
        <w:rPr>
          <w:sz w:val="20"/>
          <w:szCs w:val="20"/>
        </w:rPr>
        <w:t>http://spfusa.org/research/the-us-japan-alliance-to-2030-power-and-principle/</w:t>
      </w:r>
      <w:r w:rsidRPr="00DA21C5">
        <w:rPr>
          <w:sz w:val="20"/>
          <w:szCs w:val="20"/>
        </w:rPr>
        <w:t>) GS</w:t>
      </w:r>
    </w:p>
    <w:p w14:paraId="2AA3C261" w14:textId="77777777" w:rsidR="00EC4016" w:rsidRPr="005115C8" w:rsidRDefault="00EC4016" w:rsidP="00EC4016">
      <w:pPr>
        <w:rPr>
          <w:sz w:val="16"/>
        </w:rPr>
      </w:pPr>
      <w:r w:rsidRPr="00C36EFE">
        <w:rPr>
          <w:rStyle w:val="StyleUnderline"/>
        </w:rPr>
        <w:t>Developments in the Arctic will impact the Alliance in new and profound ways</w:t>
      </w:r>
      <w:r w:rsidRPr="005115C8">
        <w:rPr>
          <w:sz w:val="16"/>
        </w:rPr>
        <w:t xml:space="preserve">. The Arctic is warming at a rate almost double that of the rest of the world, and the resulting loss of sea ice poses security challenges as well as potential commercial opportunities. The melting sea ice and partially navigable northern passages could create new shipping routes between Europe, North America, and Asia. Such navigational changes in ocean transport could raise sovereignty concerns in several littoral states and drive legal disputes regarding which ocean areas constitute international waters and what rights to passage associate with such waters according to the UN Convention on the Law of the Sea (UNCLOS). </w:t>
      </w:r>
      <w:r w:rsidRPr="00690E0C">
        <w:rPr>
          <w:rStyle w:val="StyleUnderline"/>
        </w:rPr>
        <w:t>Moreover, the combination of melting ice and rapid developments in transportation and exploitation technologies may open the possibility for large reserves of oil, gas, and minerals to be exploited</w:t>
      </w:r>
      <w:r w:rsidRPr="005115C8">
        <w:rPr>
          <w:sz w:val="16"/>
        </w:rPr>
        <w:t xml:space="preserve">. Arctic littoral states could move quickly and competitively to mine natural resources on their continental shelves and sea floors within their 200 nautical mile Exclusive Economic Zones (EEZs). Recent years have seen a rapidly growing military presence on the part of some Arctic littoral states, most notably Russia, in the high Arctic areas, including the movement of troops and hardware. </w:t>
      </w:r>
      <w:r w:rsidRPr="00DA26EE">
        <w:rPr>
          <w:rStyle w:val="StyleUnderline"/>
        </w:rPr>
        <w:t>With Japan joining four other Asian states, including China, as observers to the Arctic Council, there is an increasing focus among Asian states on engaging the existing core Arctic states on a range of regional issues</w:t>
      </w:r>
      <w:r w:rsidRPr="005115C8">
        <w:rPr>
          <w:sz w:val="16"/>
        </w:rPr>
        <w:t>.</w:t>
      </w:r>
    </w:p>
    <w:p w14:paraId="6764CB8B" w14:textId="77777777" w:rsidR="00EC4016" w:rsidRPr="00397E06" w:rsidRDefault="00EC4016" w:rsidP="00EC4016"/>
    <w:p w14:paraId="20E17834" w14:textId="77777777" w:rsidR="00EC4016" w:rsidRDefault="00EC4016" w:rsidP="00EC4016">
      <w:pPr>
        <w:pStyle w:val="Heading3"/>
      </w:pPr>
      <w:bookmarkStart w:id="80" w:name="_Toc456451942"/>
      <w:r>
        <w:lastRenderedPageBreak/>
        <w:t>Consultation key – Cyber</w:t>
      </w:r>
      <w:bookmarkEnd w:id="80"/>
    </w:p>
    <w:p w14:paraId="04CD1B2A" w14:textId="77777777" w:rsidR="00EC4016" w:rsidRDefault="00EC4016" w:rsidP="00EC4016">
      <w:pPr>
        <w:pStyle w:val="Heading4"/>
      </w:pPr>
      <w:r>
        <w:t>Cyber disruption can destroy Japan’s power network – cooperation key</w:t>
      </w:r>
    </w:p>
    <w:p w14:paraId="4B97DD8B" w14:textId="77777777" w:rsidR="00EC4016" w:rsidRDefault="00EC4016" w:rsidP="00EC4016">
      <w:pPr>
        <w:rPr>
          <w:sz w:val="20"/>
          <w:szCs w:val="20"/>
        </w:rPr>
      </w:pPr>
      <w:r w:rsidRPr="00DA21C5">
        <w:rPr>
          <w:rStyle w:val="Style13ptBold"/>
        </w:rPr>
        <w:t>U.S.-Japan Commission on the Future of the Alliance</w:t>
      </w:r>
      <w:r>
        <w:rPr>
          <w:rStyle w:val="Style13ptBold"/>
        </w:rPr>
        <w:t xml:space="preserve">, 16 </w:t>
      </w:r>
      <w:r>
        <w:rPr>
          <w:rStyle w:val="Style13ptBold"/>
          <w:b w:val="0"/>
        </w:rPr>
        <w:t>(</w:t>
      </w:r>
      <w:r w:rsidRPr="00DA21C5">
        <w:rPr>
          <w:sz w:val="20"/>
          <w:szCs w:val="20"/>
        </w:rPr>
        <w:t xml:space="preserve">U.S. Commissioners: Japanese Commissioners Richard Armitage, President, Armitage International L.C.; CSIS Trustee (Co-Chair) Dennis C. Blair, CEO and Chairman of the Board, Sasakawa Peace Foundation USA Aaron Friedberg, Professor of Politics and International Affairs, Princeton University Michael Green, Senior Vice President for Asia and Japan Chair, CSIS; Chair in Modern and Contemporary Japanese Politics and Foreign Policy, Georgetown University John Hamre, President, CEO, and Pritzker Chair, CSIS (Co-Chair) Joseph Nye Jr., University Distinguished Service Professor, John F. Kennedy School of Government, Harvard University; CSIS Trustee Jiro Hanyu, Chairman, The Sasakawa Peace Foundation Ryozo Kato, former Ambassador of Japan to the United States (Co-Chair) Masashi Nishihara, President, Research Institute for Peace and Security Yukio Okamoto, President, Okamoto Associates Ryouichi Oriki, former Chief of Staff, Joint Staff Koji Tanami, former Administrative Vice Minister, Ministry of Finance; former President, Japan Bank for International Cooperation Noboru Yamaguchi, Professor, International University of Japan Research Institute; Advisor, The Sasakawa Peace Foundation, Published by Sasakawa USA &amp; CSIS, 2-29-2016, ("The U.S.-Japan Alliance to 2030: Power and Principle," </w:t>
      </w:r>
      <w:r w:rsidRPr="009804AE">
        <w:rPr>
          <w:sz w:val="20"/>
          <w:szCs w:val="20"/>
        </w:rPr>
        <w:t>http://spfusa.org/research/the-us-japan-alliance-to-2030-power-and-principle/</w:t>
      </w:r>
      <w:r w:rsidRPr="00DA21C5">
        <w:rPr>
          <w:sz w:val="20"/>
          <w:szCs w:val="20"/>
        </w:rPr>
        <w:t>) GS</w:t>
      </w:r>
    </w:p>
    <w:p w14:paraId="1C1AFBAF" w14:textId="77777777" w:rsidR="00EC4016" w:rsidRDefault="00EC4016" w:rsidP="00EC4016">
      <w:pPr>
        <w:rPr>
          <w:rStyle w:val="StyleUnderline"/>
        </w:rPr>
      </w:pPr>
      <w:r w:rsidRPr="00397E06">
        <w:rPr>
          <w:sz w:val="16"/>
        </w:rPr>
        <w:t xml:space="preserve">The </w:t>
      </w:r>
      <w:r w:rsidRPr="00730878">
        <w:rPr>
          <w:rStyle w:val="StyleUnderline"/>
        </w:rPr>
        <w:t>cyber domain will become increasingly important through 2030 as the Internet continues to grow and take on more important functions</w:t>
      </w:r>
      <w:r w:rsidRPr="00397E06">
        <w:rPr>
          <w:sz w:val="16"/>
        </w:rPr>
        <w:t xml:space="preserve">. The “Internet of things” and Internet Protocol Version 6 will dramatically increase the size of the Internet. Nationally sponsored cyber attacks on public and private companies in other countries have occurred, and it will be a major challenge to agree on limiting these attacks short of war. Cyber espionage is also growing rapidly, and there are differences among major countries in their choice of targets and techniques. </w:t>
      </w:r>
      <w:r w:rsidRPr="00BC4A33">
        <w:rPr>
          <w:rStyle w:val="StyleUnderline"/>
        </w:rPr>
        <w:t xml:space="preserve">It is a short step from cyber espionage to cyber attacks, and the lack of international understanding and agreement is potentially dangerous. The North Korean and Russian regimes both appear to have used the Internet to strike at targets in foreign countries, including the United States. </w:t>
      </w:r>
      <w:r w:rsidRPr="00C36EFE">
        <w:rPr>
          <w:rStyle w:val="StyleUnderline"/>
        </w:rPr>
        <w:t>The United States, Japan, and other advanced industrial countries have lost hundreds of billions of dollars in intellectual property to commercial cyber espionage, in many cases aided and abetted by authoritarian regimes</w:t>
      </w:r>
      <w:r w:rsidRPr="00BC4A33">
        <w:rPr>
          <w:rStyle w:val="StyleUnderline"/>
        </w:rPr>
        <w:t>. Cybercrime is another widespread and complex issue that should bring the major nations together in a common cause, at least for activities that they all consider to be criminal</w:t>
      </w:r>
      <w:r w:rsidRPr="00397E06">
        <w:rPr>
          <w:sz w:val="16"/>
        </w:rPr>
        <w:t xml:space="preserve">. A final unresolved international cyber issue is the degree of control over the Internet. China, Russia, and other authoritarian countries insist that their sovereignty extends beyond network facilities on their territory, while the </w:t>
      </w:r>
      <w:r w:rsidRPr="00E45CD7">
        <w:rPr>
          <w:rStyle w:val="StyleUnderline"/>
        </w:rPr>
        <w:t>United States and Japan favor an open Internet driven by private sector cooperative efforts</w:t>
      </w:r>
      <w:r w:rsidRPr="00397E06">
        <w:rPr>
          <w:sz w:val="16"/>
        </w:rPr>
        <w:t xml:space="preserve">. Despite the growing dependence of all countries on a functioning Internet, the major powers have not agreed formally or informally on principles to outlaw, prevent, or deter major cyber war—large-scale government-sponsored attacks on the power grids, transportation systems, or other critical infrastructure of another country. The link between cyber space and outer space also merits further attention. Additionally, major states have failed to establish and uphold rules and norms for economic espionage in cyber space. </w:t>
      </w:r>
      <w:r w:rsidRPr="00E45CD7">
        <w:rPr>
          <w:rStyle w:val="StyleUnderline"/>
        </w:rPr>
        <w:t>In both the United States and Japan, government organizations and responsibilities for protecting government networks are relatively recent and in the developmental stage</w:t>
      </w:r>
      <w:r w:rsidRPr="00670BC9">
        <w:rPr>
          <w:rStyle w:val="StyleUnderline"/>
        </w:rPr>
        <w:t>. A legal and effective relationship between government and the private sector—inventor and operator of most of the important networks—has not yet been firmly established in either country</w:t>
      </w:r>
      <w:r w:rsidRPr="00397E06">
        <w:rPr>
          <w:sz w:val="16"/>
        </w:rPr>
        <w:t xml:space="preserve">. Moreover, both countries face a significant shortage of skilled cybersecurity professionals. </w:t>
      </w:r>
      <w:r w:rsidRPr="00C36EFE">
        <w:rPr>
          <w:rStyle w:val="StyleUnderline"/>
        </w:rPr>
        <w:t>The Commission calls special attention to the vulnerabilities that might be introduced into Japan’s electric grid and power generation system as it plans for fundamental restructuring of the ownership and operating structures of this critical network. Electric power generation and distribution networks are truly fundamental critical infrastructure</w:t>
      </w:r>
      <w:r w:rsidRPr="00397E06">
        <w:rPr>
          <w:sz w:val="16"/>
        </w:rPr>
        <w:t xml:space="preserve">. Every other infrastructure system (for example, rail transportation, fuel pumps for gasoline refueling stations, signal systems for road and rail networks, etc.) ultimately depends on reliable electric power supplies. The critical nodes of a nation’s electrical system (transformers, switching stations, generation plants, etc.) are controlled by computers. </w:t>
      </w:r>
      <w:r w:rsidRPr="00670BC9">
        <w:rPr>
          <w:rStyle w:val="StyleUnderline"/>
        </w:rPr>
        <w:t>Cyber disruption of those computers could damage or destroy essential components of a national power network.</w:t>
      </w:r>
    </w:p>
    <w:p w14:paraId="5236286A" w14:textId="77777777" w:rsidR="00EC4016" w:rsidRDefault="00EC4016" w:rsidP="00EC4016">
      <w:pPr>
        <w:rPr>
          <w:rStyle w:val="StyleUnderline"/>
        </w:rPr>
      </w:pPr>
    </w:p>
    <w:p w14:paraId="02B93B0F" w14:textId="77777777" w:rsidR="00EC4016" w:rsidRPr="00C265CE" w:rsidRDefault="00EC4016" w:rsidP="00EC4016">
      <w:pPr>
        <w:pStyle w:val="Heading3"/>
      </w:pPr>
      <w:bookmarkStart w:id="81" w:name="_Toc456451943"/>
      <w:r>
        <w:lastRenderedPageBreak/>
        <w:t>Consultation Key - Space</w:t>
      </w:r>
      <w:bookmarkEnd w:id="81"/>
    </w:p>
    <w:p w14:paraId="171B6C0B" w14:textId="77777777" w:rsidR="00EC4016" w:rsidRDefault="00EC4016" w:rsidP="00EC4016">
      <w:pPr>
        <w:pStyle w:val="Heading4"/>
      </w:pPr>
      <w:r>
        <w:t>Japan critical to any potential agreements regulating hostile space activities</w:t>
      </w:r>
    </w:p>
    <w:p w14:paraId="120CA151" w14:textId="77777777" w:rsidR="00EC4016" w:rsidRDefault="00EC4016" w:rsidP="00EC4016">
      <w:pPr>
        <w:rPr>
          <w:sz w:val="20"/>
          <w:szCs w:val="20"/>
        </w:rPr>
      </w:pPr>
      <w:r w:rsidRPr="00DA21C5">
        <w:rPr>
          <w:rStyle w:val="Style13ptBold"/>
        </w:rPr>
        <w:t>U.S.-Japan Commission on the Future of the Alliance</w:t>
      </w:r>
      <w:r>
        <w:rPr>
          <w:rStyle w:val="Style13ptBold"/>
        </w:rPr>
        <w:t xml:space="preserve">, 16 </w:t>
      </w:r>
      <w:r>
        <w:rPr>
          <w:rStyle w:val="Style13ptBold"/>
          <w:b w:val="0"/>
        </w:rPr>
        <w:t>(</w:t>
      </w:r>
      <w:r w:rsidRPr="00DA21C5">
        <w:rPr>
          <w:sz w:val="20"/>
          <w:szCs w:val="20"/>
        </w:rPr>
        <w:t xml:space="preserve">U.S. Commissioners: Japanese Commissioners Richard Armitage, President, Armitage International L.C.; CSIS Trustee (Co-Chair) Dennis C. Blair, CEO and Chairman of the Board, Sasakawa Peace Foundation USA Aaron Friedberg, Professor of Politics and International Affairs, Princeton University Michael Green, Senior Vice President for Asia and Japan Chair, CSIS; Chair in Modern and Contemporary Japanese Politics and Foreign Policy, Georgetown University John Hamre, President, CEO, and Pritzker Chair, CSIS (Co-Chair) Joseph Nye Jr., University Distinguished Service Professor, John F. Kennedy School of Government, Harvard University; CSIS Trustee Jiro Hanyu, Chairman, The Sasakawa Peace Foundation Ryozo Kato, former Ambassador of Japan to the United States (Co-Chair) Masashi Nishihara, President, Research Institute for Peace and Security Yukio Okamoto, President, Okamoto Associates Ryouichi Oriki, former Chief of Staff, Joint Staff Koji Tanami, former Administrative Vice Minister, Ministry of Finance; former President, Japan Bank for International Cooperation Noboru Yamaguchi, Professor, International University of Japan Research Institute; Advisor, The Sasakawa Peace Foundation, Published by Sasakawa USA &amp; CSIS, 2-29-2016, ("The U.S.-Japan Alliance to 2030: Power and Principle," </w:t>
      </w:r>
      <w:r w:rsidRPr="009804AE">
        <w:rPr>
          <w:sz w:val="20"/>
          <w:szCs w:val="20"/>
        </w:rPr>
        <w:t>http://spfusa.org/research/the-us-japan-alliance-to-2030-power-and-principle/</w:t>
      </w:r>
      <w:r w:rsidRPr="00DA21C5">
        <w:rPr>
          <w:sz w:val="20"/>
          <w:szCs w:val="20"/>
        </w:rPr>
        <w:t>) GS</w:t>
      </w:r>
    </w:p>
    <w:p w14:paraId="09955734" w14:textId="77777777" w:rsidR="00EC4016" w:rsidRPr="00D70CFC" w:rsidRDefault="00EC4016" w:rsidP="00EC4016">
      <w:pPr>
        <w:rPr>
          <w:rStyle w:val="StyleUnderline"/>
        </w:rPr>
      </w:pPr>
      <w:r w:rsidRPr="00A403E8">
        <w:rPr>
          <w:rStyle w:val="StyleUnderline"/>
        </w:rPr>
        <w:t>The space domain will also be increasingly important to Japan and the United States through 2030, for both economic prosperity and national security</w:t>
      </w:r>
      <w:r w:rsidRPr="005115C8">
        <w:rPr>
          <w:sz w:val="16"/>
        </w:rPr>
        <w:t xml:space="preserve">. In 2014, </w:t>
      </w:r>
      <w:r w:rsidRPr="00A403E8">
        <w:rPr>
          <w:rStyle w:val="StyleUnderline"/>
        </w:rPr>
        <w:t>China and Russia between them conducted almost twice as many space launches as the United States and Japan combined</w:t>
      </w:r>
      <w:r w:rsidRPr="005115C8">
        <w:rPr>
          <w:sz w:val="16"/>
        </w:rPr>
        <w:t xml:space="preserve">. As space has become more crowded, it has also become more contested. China’s antisatellite test in 2007 made clear the risks that kinetic weapons pose to civilian and military satellites. That test produced more than 2,600 pieces of large debris (greater than 10 centimeters) and at least 150,000 pieces of small debris (greater than 1 centimeter), the vast majority of which are in orbits projected to last a decade or longer. Other threats to satellites, such as jamming, high-powered microwaves, and laser blinding, can threaten satellites in a wider range of orbits. </w:t>
      </w:r>
      <w:r w:rsidRPr="00D70CFC">
        <w:rPr>
          <w:rStyle w:val="StyleUnderline"/>
        </w:rPr>
        <w:t>The threat to satellites in orbit is growing</w:t>
      </w:r>
      <w:r w:rsidRPr="005115C8">
        <w:rPr>
          <w:sz w:val="16"/>
        </w:rPr>
        <w:t xml:space="preserve">. The 1967 Outer Space Treaty prohibits nuclear weapons in space and contains a general exhortation against other hostile space activities, but has had little effect on the development of anti-satellite weapons. </w:t>
      </w:r>
      <w:r w:rsidRPr="00D70CFC">
        <w:rPr>
          <w:rStyle w:val="StyleUnderline"/>
        </w:rPr>
        <w:t>By 2030, China will become as dependent on satellites for both military and commercial purposes as the United States, Japan, and other advanced countries. Therefore, it may be possible to reach understandings, if not treaties, concerning the regulation of hostile activities in space.</w:t>
      </w:r>
    </w:p>
    <w:p w14:paraId="413F10E6" w14:textId="77777777" w:rsidR="00EC4016" w:rsidRPr="00397E06" w:rsidRDefault="00EC4016" w:rsidP="00EC4016"/>
    <w:p w14:paraId="2B782B70" w14:textId="77777777" w:rsidR="00EC4016" w:rsidRPr="00821039" w:rsidRDefault="00EC4016" w:rsidP="00EC4016"/>
    <w:p w14:paraId="114610FA" w14:textId="77777777" w:rsidR="00EC4016" w:rsidRDefault="00EC4016" w:rsidP="00EC4016">
      <w:pPr>
        <w:pStyle w:val="Heading3"/>
        <w:rPr>
          <w:rFonts w:eastAsia="Times New Roman"/>
        </w:rPr>
      </w:pPr>
      <w:bookmarkStart w:id="82" w:name="_Toc456451944"/>
      <w:r>
        <w:rPr>
          <w:rFonts w:eastAsia="Times New Roman"/>
        </w:rPr>
        <w:lastRenderedPageBreak/>
        <w:t>Consultation Key – North Korea</w:t>
      </w:r>
      <w:bookmarkEnd w:id="82"/>
    </w:p>
    <w:p w14:paraId="4805EFCE" w14:textId="77777777" w:rsidR="00EC4016" w:rsidRPr="001343E3" w:rsidRDefault="00EC4016" w:rsidP="00EC4016">
      <w:pPr>
        <w:pStyle w:val="Heading4"/>
        <w:rPr>
          <w:bCs/>
        </w:rPr>
      </w:pPr>
      <w:r>
        <w:t>US communication with Japan key to extended deterrence of nuclear forces</w:t>
      </w:r>
    </w:p>
    <w:p w14:paraId="26CD9964" w14:textId="77777777" w:rsidR="00EC4016" w:rsidRDefault="00EC4016" w:rsidP="00EC4016">
      <w:r>
        <w:rPr>
          <w:rStyle w:val="Style13ptBold"/>
        </w:rPr>
        <w:t>Becker 3/3</w:t>
      </w:r>
      <w:r>
        <w:t xml:space="preserve">, (Jeff Becker, Principal Military Analyst, 3-3-2016, "Winning a Game of Nuclear Chicken in Asia Redux," No Publication, </w:t>
      </w:r>
      <w:r w:rsidRPr="009804AE">
        <w:t>http://www.realcleardefense.com/articles/2016/03/03/winning_a_game_of_nuclear_chicken_in_asia_redux_109098.html</w:t>
      </w:r>
      <w:r>
        <w:t>) GS</w:t>
      </w:r>
    </w:p>
    <w:p w14:paraId="388245DB" w14:textId="77777777" w:rsidR="00EC4016" w:rsidRPr="008E149F" w:rsidRDefault="00EC4016" w:rsidP="00EC4016">
      <w:pPr>
        <w:rPr>
          <w:sz w:val="16"/>
        </w:rPr>
      </w:pPr>
      <w:r w:rsidRPr="008E149F">
        <w:rPr>
          <w:sz w:val="16"/>
        </w:rPr>
        <w:t xml:space="preserve">Another year, and again we face a new and dangerous round of provocation from North Korea. </w:t>
      </w:r>
      <w:r w:rsidRPr="00B57858">
        <w:rPr>
          <w:rStyle w:val="StyleUnderline"/>
        </w:rPr>
        <w:t>The United States, Japan, and the Republic of Korea cannot wait for the North to suddenly become reasonable, nor can China be relied upon to bring the country to heel</w:t>
      </w:r>
      <w:r w:rsidRPr="008E149F">
        <w:rPr>
          <w:sz w:val="16"/>
        </w:rPr>
        <w:t xml:space="preserve">. The North believe it can threaten others in order to secure aid that will preserve its horrific regime, while refusing to discuss an end to its nuclear program. The U.S. intelligence community assessment that North Korea is not “willing to negotiate over eliminating its nuclear and ballistic missile programs, actively seeking international recognition as a nuclear power” remains valid. Attention is finally turning to how the Allies may deal with the North in a more practical and effective way. </w:t>
      </w:r>
      <w:r w:rsidRPr="00B57858">
        <w:rPr>
          <w:rStyle w:val="StyleUnderline"/>
        </w:rPr>
        <w:t>Strengthened sanctions and very public discussions about the deployment of THAAD in the South are a good start</w:t>
      </w:r>
      <w:r w:rsidRPr="008E149F">
        <w:rPr>
          <w:sz w:val="16"/>
        </w:rPr>
        <w:t xml:space="preserve">. However, these activities must be embedded in a larger strategy, one which looks at the world as it is, not as we wish it to be. From this perspective, there are many more levers the U.S., Japan, and the South can examine. To find these levers, a larger look at strategy is in order. </w:t>
      </w:r>
      <w:r w:rsidRPr="00DE71F6">
        <w:rPr>
          <w:rStyle w:val="StyleUnderline"/>
        </w:rPr>
        <w:t>The U.S., Japan, and the Republic of Korea are confronted by a North Korea intent on extracting concessions from each through ballistic missile tests and vivid and direct nuclear threats.</w:t>
      </w:r>
      <w:r w:rsidRPr="008E149F">
        <w:rPr>
          <w:sz w:val="16"/>
        </w:rPr>
        <w:t xml:space="preserve"> </w:t>
      </w:r>
      <w:r w:rsidRPr="00DE71F6">
        <w:rPr>
          <w:rStyle w:val="StyleUnderline"/>
        </w:rPr>
        <w:t>The fundamental assumption that the U.S and others can look to China to moderate the behavior of its ally and guide Pyongyang to assist in constructing to more enduring framework for peace on the Korean Peninsula is deeply flawed</w:t>
      </w:r>
      <w:r w:rsidRPr="008E149F">
        <w:rPr>
          <w:sz w:val="16"/>
        </w:rPr>
        <w:t xml:space="preserve">. But benign assumptions about </w:t>
      </w:r>
      <w:r w:rsidRPr="00DE71F6">
        <w:rPr>
          <w:rStyle w:val="StyleUnderline"/>
        </w:rPr>
        <w:t>China’s motivations cannot be reconciled with</w:t>
      </w:r>
      <w:r w:rsidRPr="008E149F">
        <w:rPr>
          <w:sz w:val="16"/>
        </w:rPr>
        <w:t xml:space="preserve"> the reality of </w:t>
      </w:r>
      <w:r w:rsidRPr="00DE71F6">
        <w:rPr>
          <w:rStyle w:val="StyleUnderline"/>
        </w:rPr>
        <w:t>its relationship with North Korea</w:t>
      </w:r>
      <w:r w:rsidRPr="008E149F">
        <w:rPr>
          <w:sz w:val="16"/>
        </w:rPr>
        <w:t xml:space="preserve">. Despite the fear of an imploding North Korea, China’s objectives in the Asia-Pacific are served by having a “bad boy” in the neighborhood. Tensions emanating from Pyongyang keep the U.S. and allied military and strategic focus on the anachronistic regime in the North, allowing China to place the balance of its strategic efforts elsewhere – particularly in Taiwan and the South China Sea. While not necessarily desiring war, China may calculate that a damaging war on the peninsula – up to and including strikes on Seoul, Tokyo, Guam, Hawaii, or even the United States itself – could potentially change the relative balance of power in Beijing’s favor. We must be clear-sighted about Beijing’s potential motivations, and not avoid “thinking the unthinkable” with respect to what the ongoing North Korean nuclear breakout means for the Asia-Pacific region. At the core of our current strategy appears to be tacit acceptance of at least a rudimentary North Korean nuclear capability. We tolerate the North Koreans hoping the Chinese will finally bring the Hermit Kingdom to heel, restraining Pyongyang until the regime eventually collapses on its own accord. The nature of this challenge is fundamentally different when North Korea possesses 40, 60, or eventually, a hundred or more nuclear weapons deliverable at all ranges. The unpredictable actions of North significantly raise the potential for miscalculation by the U.S., Japan, or South Korea. No leader in a democracy can remain completely impassive under vocal and increasingly credible threat of nuclear attack. Barring a sudden radical shift in Pyongyang, the U.S. seems to have no choice short of war but to accept a future in which nuclear blackmail is an enduring feature of the foreign policy landscape in the region. Furthermore, a strategy relying on partnership with the Chinese to restrain it is likely to be unsuccessful. China may act selectively to cool periodic spikes in tensions, but there is little reason to believe China will force its North Korean ally to accept a permanent solution that curbs its nuclear and ballistic missile proliferation. Deferring to China on North Korea only enhances the view of an America in decline that cannot enforce the global rules of the game it has defended for decades. The National Intelligence Council described both a United States in relative decline, and an erosion of global norms and governance structures, including nuclear nonproliferation. The appearance of U.S. weakness and the growing role of authoritarian China and Russia in nonproliferation issues have weakened the global nonproliferation regime. </w:t>
      </w:r>
      <w:r w:rsidRPr="0028630B">
        <w:rPr>
          <w:rStyle w:val="StyleUnderline"/>
        </w:rPr>
        <w:t>The United States must make it even clearer that a North Korean nuclear breakout is unacceptable</w:t>
      </w:r>
      <w:r w:rsidRPr="008E149F">
        <w:rPr>
          <w:sz w:val="16"/>
        </w:rPr>
        <w:t xml:space="preserve">. And it must communicate the stark strategic choice available to China. China must actively, visibly, and productively to contain, counter, and reverse Pyongyang’s nuclear program. If China fails to do so, the United States should flesh out, communicate, and if necessary pursue an active counterproliferation posture, focused on the encouragement and support of advanced and integrated forward based offensive and defensive capabilities as well as countervailing nuclear breakout powers within Asia. An active counterproliferation strategy should confront Beijing with its own set of unpalatable choices, with the eventual goal of inflicting a higher level of strategic pain than Beijing is willing to tolerate through its acceptance of the North Korean nuclear program. A </w:t>
      </w:r>
      <w:r w:rsidRPr="0028630B">
        <w:rPr>
          <w:rStyle w:val="StyleUnderline"/>
        </w:rPr>
        <w:t>number of steps should be taken by the United States to implement this strategy</w:t>
      </w:r>
      <w:r w:rsidRPr="008E149F">
        <w:rPr>
          <w:sz w:val="16"/>
        </w:rPr>
        <w:t xml:space="preserve">. Consistent with the imperative to build partnership capacity and pivot to the Pacific the United States should arm allies such as South Korea, Japan, and even Taiwan with a range of long range reconnaissance strike systems with the expressed purpose of countering North Korea. While enhancing military capabilities to deal with the threat of North Korean nuclear weapons, such steps would send a signal to Beijing that North Korean misbehavior provides a context for the U.S. and its allies to enhance their collective military strength in the Asia-Pacific, which China obviously wants to avoid. </w:t>
      </w:r>
      <w:r w:rsidRPr="00544684">
        <w:rPr>
          <w:rStyle w:val="StyleUnderline"/>
        </w:rPr>
        <w:t>Japan and the South should invest in the full range of capabilities to intercept, neutralize, disable, and/or destroy ballistic missiles as well as to strike nuclear weapons facilities deep within North Korea</w:t>
      </w:r>
      <w:r w:rsidRPr="008E149F">
        <w:rPr>
          <w:sz w:val="16"/>
        </w:rPr>
        <w:t xml:space="preserve">. The current drive to deploy THAAD to the South is just a start. The United States would make clear that it is willing to use military force in conjunction with its partners to deny the use of nuclear weapons by North Korea, and offset these systems with a range of ground, air, and naval long range, mobile cruise missile capabilities and robotic and unmanned systems. The </w:t>
      </w:r>
      <w:r w:rsidRPr="00C36EFE">
        <w:rPr>
          <w:rStyle w:val="StyleUnderline"/>
        </w:rPr>
        <w:t>U.S. should communicate the need to support extended deterrence in South Korea, Japan, and Taiwan, including re-looking forward deployed or dedicated nuclear forces</w:t>
      </w:r>
      <w:r w:rsidRPr="008E149F">
        <w:rPr>
          <w:sz w:val="16"/>
        </w:rPr>
        <w:t xml:space="preserve">. The prospect of integrated, Pacific-wide nuclear planning would force China to consider and more accurately weigh the ultimate consequences of its current, “do the minimum required” path. . U.S. support for extended nuclear deterrence planning in the Asia-Pacific would illustrate to Beijing that the North Korean nuclear threat could lead to broader regional proliferation. The mere prospect of three or more nuclear-armed, technical capable countervailing nuclear powers would focus China on the long term dangers of nuclear proliferation in the Western Pacific Region. If, and only if North Korea were to engage in nuclear coercion, including continued nuclear testing, above ground tests, or “demonstration detonations” on its territory or the high seas, the U.S. could as a last resort support studies and “test” nuclear programs among its allies. The goal of these programs, to demonstrate the ability of Japan and Korea states to build, develop, and field their own array of nuclear weapons and delivery systems. In the interim, the </w:t>
      </w:r>
      <w:r w:rsidRPr="00096D13">
        <w:rPr>
          <w:rStyle w:val="StyleUnderline"/>
        </w:rPr>
        <w:t xml:space="preserve">U.S. </w:t>
      </w:r>
      <w:r w:rsidRPr="00096D13">
        <w:rPr>
          <w:rStyle w:val="StyleUnderline"/>
        </w:rPr>
        <w:lastRenderedPageBreak/>
        <w:t>and its allies should grow and accelerate investments in a common Pacific ballistic missile defense architecture</w:t>
      </w:r>
      <w:r w:rsidRPr="008E149F">
        <w:rPr>
          <w:sz w:val="16"/>
        </w:rPr>
        <w:t xml:space="preserve">, including the full array of sensor, battle management, interceptor, and space control capabilities – shared among our partners in the region. This should include small swarming strike capabilities, and significant boost-phase intercept capabilities to bracket and isolate the Northern portion of the Korean Peninsula. Once again, this missile defense architecture would target North Korean capabilities, but the full strategic implications of this new race should for its own nuclear forces should be made readily apparent to Beijing. Ultimately, the U.S. should work towards a world in which the nuclear nonproliferation regime is strong, enduring, and capable of moving the world to a place in which nuclear weapons are increasingly rare. Unfortunately, </w:t>
      </w:r>
      <w:r w:rsidRPr="007228EF">
        <w:rPr>
          <w:rStyle w:val="StyleUnderline"/>
        </w:rPr>
        <w:t>China still sees North Korea as a piece on its chessboard, and prioritizes it as a counterbalance to the U.S., Japan, and South Korea over the nuclear nonproliferation regime</w:t>
      </w:r>
      <w:r w:rsidRPr="008E149F">
        <w:rPr>
          <w:sz w:val="16"/>
        </w:rPr>
        <w:t xml:space="preserve">. An active counter proliferation strategy accounts for this difference in views. </w:t>
      </w:r>
    </w:p>
    <w:p w14:paraId="78BEA2B2" w14:textId="77777777" w:rsidR="00EC4016" w:rsidRPr="00027686" w:rsidRDefault="00EC4016" w:rsidP="00EC4016"/>
    <w:p w14:paraId="44747316" w14:textId="77777777" w:rsidR="00EC4016" w:rsidRPr="00027686" w:rsidRDefault="00EC4016" w:rsidP="00EC4016"/>
    <w:p w14:paraId="426FE68A" w14:textId="77777777" w:rsidR="00EC4016" w:rsidRDefault="00EC4016" w:rsidP="00EC4016">
      <w:pPr>
        <w:pStyle w:val="Heading3"/>
        <w:rPr>
          <w:rFonts w:eastAsia="Times New Roman"/>
        </w:rPr>
      </w:pPr>
      <w:bookmarkStart w:id="83" w:name="_Toc456451945"/>
      <w:r>
        <w:rPr>
          <w:rFonts w:eastAsia="Times New Roman"/>
        </w:rPr>
        <w:lastRenderedPageBreak/>
        <w:t>Consult Good – AIIB</w:t>
      </w:r>
      <w:bookmarkEnd w:id="83"/>
    </w:p>
    <w:p w14:paraId="59EC03EA" w14:textId="77777777" w:rsidR="00EC4016" w:rsidRDefault="00EC4016" w:rsidP="00EC4016">
      <w:pPr>
        <w:keepNext/>
        <w:keepLines/>
        <w:spacing w:before="40" w:after="0"/>
        <w:outlineLvl w:val="3"/>
        <w:rPr>
          <w:rFonts w:eastAsia="Times New Roman" w:cs="Times New Roman"/>
          <w:b/>
          <w:iCs/>
          <w:sz w:val="26"/>
        </w:rPr>
      </w:pPr>
      <w:r>
        <w:rPr>
          <w:rFonts w:eastAsia="Times New Roman" w:cs="Times New Roman"/>
          <w:b/>
          <w:iCs/>
          <w:sz w:val="26"/>
        </w:rPr>
        <w:t>Constructive cooperation with China key to US – Japan Relations / Japan says yes to AIIB</w:t>
      </w:r>
    </w:p>
    <w:p w14:paraId="4E5F024C" w14:textId="6FE0398B" w:rsidR="00EC4016" w:rsidRDefault="00EC4016" w:rsidP="00EC4016">
      <w:pPr>
        <w:rPr>
          <w:rFonts w:asciiTheme="minorHAnsi" w:hAnsiTheme="minorHAnsi"/>
        </w:rPr>
      </w:pPr>
      <w:r w:rsidRPr="009F2443">
        <w:rPr>
          <w:rFonts w:asciiTheme="minorHAnsi" w:hAnsiTheme="minorHAnsi"/>
        </w:rPr>
        <w:t xml:space="preserve">Hitoshi </w:t>
      </w:r>
      <w:r w:rsidRPr="00F60C12">
        <w:rPr>
          <w:rStyle w:val="Style13ptBold"/>
        </w:rPr>
        <w:t>Tanaka 15, 8/4/15</w:t>
      </w:r>
      <w:r w:rsidRPr="009F2443">
        <w:rPr>
          <w:rFonts w:asciiTheme="minorHAnsi" w:hAnsiTheme="minorHAnsi"/>
        </w:rPr>
        <w:t>, "</w:t>
      </w:r>
      <w:r>
        <w:rPr>
          <w:rFonts w:asciiTheme="minorHAnsi" w:hAnsiTheme="minorHAnsi"/>
        </w:rPr>
        <w:t>The next step for the US – Japan alliance</w:t>
      </w:r>
      <w:r w:rsidRPr="009F2443">
        <w:rPr>
          <w:rFonts w:asciiTheme="minorHAnsi" w:hAnsiTheme="minorHAnsi"/>
        </w:rPr>
        <w:t>," East Asia Forum,</w:t>
      </w:r>
      <w:r w:rsidRPr="00E52456">
        <w:t xml:space="preserve"> </w:t>
      </w:r>
      <w:r w:rsidRPr="00E52456">
        <w:rPr>
          <w:rFonts w:asciiTheme="minorHAnsi" w:hAnsiTheme="minorHAnsi"/>
        </w:rPr>
        <w:t>Hitoshi Tanaka is a senior fellow at the Japan Center for International Exchange and chairman of the Institute for International Strategy at the Japan Research Institute, Ltd. He previously served as Japan’s deput</w:t>
      </w:r>
      <w:r>
        <w:rPr>
          <w:rFonts w:asciiTheme="minorHAnsi" w:hAnsiTheme="minorHAnsi"/>
        </w:rPr>
        <w:t xml:space="preserve">y minister for foreign affairs. </w:t>
      </w:r>
      <w:r w:rsidRPr="009F2443">
        <w:rPr>
          <w:rFonts w:asciiTheme="minorHAnsi" w:hAnsiTheme="minorHAnsi"/>
        </w:rPr>
        <w:t xml:space="preserve"> </w:t>
      </w:r>
      <w:r w:rsidRPr="00A52B1B">
        <w:t xml:space="preserve"> </w:t>
      </w:r>
      <w:r w:rsidRPr="00A52B1B">
        <w:rPr>
          <w:rFonts w:asciiTheme="minorHAnsi" w:hAnsiTheme="minorHAnsi"/>
        </w:rPr>
        <w:t>http://www.eastasiaforum.org/2015/08/04/the-next-step-for-the-us-japan-alliance/</w:t>
      </w:r>
      <w:r>
        <w:rPr>
          <w:rFonts w:asciiTheme="minorHAnsi" w:hAnsiTheme="minorHAnsi"/>
        </w:rPr>
        <w:t xml:space="preserve"> RA</w:t>
      </w:r>
    </w:p>
    <w:p w14:paraId="2DE7F2BB" w14:textId="77777777" w:rsidR="00EC4016" w:rsidRDefault="00EC4016" w:rsidP="00EC4016">
      <w:pPr>
        <w:rPr>
          <w:rStyle w:val="StyleUnderline"/>
        </w:rPr>
      </w:pPr>
      <w:r w:rsidRPr="00853139">
        <w:t>Finally</w:t>
      </w:r>
      <w:r w:rsidRPr="00456CCF">
        <w:rPr>
          <w:rStyle w:val="StyleUnderline"/>
        </w:rPr>
        <w:t xml:space="preserve">, Japan and the US would be wise to complement their security cooperation with more vigorous efforts to constructively engage with China in key areas, including on multilateral financial institutions, mega-regional trade agreements, </w:t>
      </w:r>
      <w:r>
        <w:rPr>
          <w:rStyle w:val="StyleUnderline"/>
        </w:rPr>
        <w:t xml:space="preserve">and energy and the environment. </w:t>
      </w:r>
      <w:r w:rsidRPr="00456CCF">
        <w:rPr>
          <w:rStyle w:val="StyleUnderline"/>
        </w:rPr>
        <w:t>The Asian Infrastructure Investment Bank (AIIB) presents a litmus test of how the region will react to the rise of China.</w:t>
      </w:r>
      <w:r w:rsidRPr="00853139">
        <w:t xml:space="preserve"> Major democratic economies (including Australia, New Zealand, and South Korea, France, Germany, Italy, and the UK) have signed on as founding members. The two prominent absences are the US and Japan. Japan should join the AIIB promptly for three reasons. </w:t>
      </w:r>
      <w:r w:rsidRPr="00456CCF">
        <w:rPr>
          <w:rStyle w:val="StyleUnderline"/>
        </w:rPr>
        <w:t xml:space="preserve">First, by participating in its formative period, Japan will be better positioned to promote high performance standards on governance and transparency from within. Second, </w:t>
      </w:r>
      <w:r w:rsidRPr="00456CCF">
        <w:rPr>
          <w:rStyle w:val="Emphasis"/>
        </w:rPr>
        <w:t>Japan’s participation is important in order to foster ADB-AIIB cooperation</w:t>
      </w:r>
      <w:r w:rsidRPr="00456CCF">
        <w:rPr>
          <w:rStyle w:val="StyleUnderline"/>
        </w:rPr>
        <w:t>. While China can self-finance its own infrastructure development, it continues to go through the ADB</w:t>
      </w:r>
      <w:r w:rsidRPr="00853139">
        <w:t xml:space="preserve"> (including US$1.49 billion in 2014) because of the accompanying expertise, quality control, and environmental standards it brings. ADB-AIIB cooperation would help to establish similar measures in the AIIB, thereby improving its ultimate impact. </w:t>
      </w:r>
      <w:r w:rsidRPr="00456CCF">
        <w:rPr>
          <w:rStyle w:val="StyleUnderline"/>
        </w:rPr>
        <w:t>Third, the AIIB calls for a 25/75 percent split of funding between extra-regional and regional members. The addition of Japan, Asia’s second largest economy, would diversify the sources of Asian funding and mitigate</w:t>
      </w:r>
      <w:r>
        <w:rPr>
          <w:rStyle w:val="StyleUnderline"/>
        </w:rPr>
        <w:t xml:space="preserve"> the risk of Chinese dominance. </w:t>
      </w:r>
    </w:p>
    <w:p w14:paraId="3657B099" w14:textId="77777777" w:rsidR="00EC4016" w:rsidRDefault="00EC4016" w:rsidP="00EC4016">
      <w:pPr>
        <w:rPr>
          <w:rStyle w:val="StyleUnderline"/>
        </w:rPr>
      </w:pPr>
    </w:p>
    <w:p w14:paraId="5D1EAE0E" w14:textId="77777777" w:rsidR="00EC4016" w:rsidRDefault="00EC4016" w:rsidP="00EC4016">
      <w:pPr>
        <w:pStyle w:val="Heading3"/>
      </w:pPr>
      <w:bookmarkStart w:id="84" w:name="_Toc456451946"/>
      <w:r>
        <w:lastRenderedPageBreak/>
        <w:t>Consult Good – Climate</w:t>
      </w:r>
      <w:bookmarkEnd w:id="84"/>
    </w:p>
    <w:p w14:paraId="7D082C12" w14:textId="77777777" w:rsidR="00EC4016" w:rsidRDefault="00EC4016" w:rsidP="00EC4016">
      <w:pPr>
        <w:pStyle w:val="Heading4"/>
      </w:pPr>
      <w:r>
        <w:t>Japan wants to be consulted about climate.</w:t>
      </w:r>
    </w:p>
    <w:p w14:paraId="3D8F9857" w14:textId="77777777" w:rsidR="00EC4016" w:rsidRDefault="00EC4016" w:rsidP="00EC4016">
      <w:r w:rsidRPr="00633480">
        <w:rPr>
          <w:rStyle w:val="Style13ptBold"/>
        </w:rPr>
        <w:t>Hitoshi 15</w:t>
      </w:r>
      <w:r>
        <w:t xml:space="preserve">, </w:t>
      </w:r>
      <w:r>
        <w:br/>
        <w:t>Tanaka Institute for International Strategy, The Japan Research Institute, 6-30-2015, "The US-Japan Alliance and East Asia: Five Guiding Principles," The Asan Forum, http://www.theasanforum.org/the-us-japan-alliance-and-east-asia-five-guiding-principles/</w:t>
      </w:r>
    </w:p>
    <w:p w14:paraId="48D4075D" w14:textId="77777777" w:rsidR="00EC4016" w:rsidRPr="00521966" w:rsidRDefault="00EC4016" w:rsidP="00EC4016">
      <w:pPr>
        <w:rPr>
          <w:rStyle w:val="StyleUnderline"/>
        </w:rPr>
      </w:pPr>
      <w:r w:rsidRPr="00521966">
        <w:rPr>
          <w:rStyle w:val="StyleUnderline"/>
        </w:rPr>
        <w:t>The increased energy demands of the expanding Asian middle class also mean that even with rigorous cooperation regional demands will not be met purely through traditional fossil fuel energy sources</w:t>
      </w:r>
      <w:r>
        <w:t xml:space="preserve">. Moreover, the unabated use of fossil fuels will cause environmental damage detrimental to sustainable economic growth and poverty reduction as well as to the ecology of the planet. </w:t>
      </w:r>
      <w:r w:rsidRPr="00521966">
        <w:rPr>
          <w:rStyle w:val="StyleUnderline"/>
        </w:rPr>
        <w:t>The experience of Japan in decades past and of China recently demonstrates the impact of worsening environmental problems as a limitation on economic growth</w:t>
      </w:r>
      <w:r>
        <w:t xml:space="preserve">. </w:t>
      </w:r>
      <w:r w:rsidRPr="00521966">
        <w:rPr>
          <w:rStyle w:val="StyleUnderline"/>
        </w:rPr>
        <w:t>In order to meet growing regional energy demands in an environmentally sustainable manner, lessons from Japan’s experience in overcoming high levels of air pollution in the 1960s can be applied. Moreover, the United States and Japan as global leaders in technology development should coordinate and invite all likeminded nations to promote cooperation for jointly funded and developed green energy technologies.</w:t>
      </w:r>
    </w:p>
    <w:p w14:paraId="092B58C0" w14:textId="77777777" w:rsidR="00EC4016" w:rsidRDefault="00EC4016" w:rsidP="00EC4016"/>
    <w:p w14:paraId="5EF868AF" w14:textId="77777777" w:rsidR="00EC4016" w:rsidRPr="00E77CFE" w:rsidRDefault="00EC4016" w:rsidP="00EC4016"/>
    <w:p w14:paraId="7AD4DE7B" w14:textId="77777777" w:rsidR="00EC4016" w:rsidRDefault="00EC4016" w:rsidP="00EC4016"/>
    <w:p w14:paraId="53681DE0" w14:textId="77777777" w:rsidR="00EC4016" w:rsidRPr="007A721A" w:rsidRDefault="00EC4016" w:rsidP="00EC4016"/>
    <w:p w14:paraId="67AAFD04" w14:textId="77777777" w:rsidR="00EC4016" w:rsidRDefault="00EC4016" w:rsidP="00EC4016">
      <w:pPr>
        <w:pStyle w:val="Heading3"/>
      </w:pPr>
      <w:bookmarkStart w:id="85" w:name="_Toc456451947"/>
      <w:r>
        <w:lastRenderedPageBreak/>
        <w:t>Consult Good – Green Tech</w:t>
      </w:r>
      <w:bookmarkEnd w:id="85"/>
    </w:p>
    <w:p w14:paraId="25B96822" w14:textId="77777777" w:rsidR="00EC4016" w:rsidRDefault="00EC4016" w:rsidP="00EC4016">
      <w:pPr>
        <w:keepNext/>
        <w:keepLines/>
        <w:spacing w:before="40" w:after="0"/>
        <w:outlineLvl w:val="3"/>
        <w:rPr>
          <w:rFonts w:eastAsia="Times New Roman" w:cs="Times New Roman"/>
          <w:b/>
          <w:iCs/>
          <w:sz w:val="26"/>
        </w:rPr>
      </w:pPr>
      <w:r>
        <w:rPr>
          <w:rFonts w:eastAsia="Times New Roman" w:cs="Times New Roman"/>
          <w:b/>
          <w:iCs/>
          <w:sz w:val="26"/>
        </w:rPr>
        <w:t>Constructive cooperation with China key to US – Japan Relations / Japan says yes to Green tech</w:t>
      </w:r>
    </w:p>
    <w:p w14:paraId="54DCA67C" w14:textId="12D3761E" w:rsidR="00EC4016" w:rsidRDefault="00EC4016" w:rsidP="00EC4016">
      <w:pPr>
        <w:rPr>
          <w:rFonts w:asciiTheme="minorHAnsi" w:hAnsiTheme="minorHAnsi"/>
        </w:rPr>
      </w:pPr>
      <w:r w:rsidRPr="009F2443">
        <w:rPr>
          <w:rFonts w:asciiTheme="minorHAnsi" w:hAnsiTheme="minorHAnsi"/>
        </w:rPr>
        <w:t xml:space="preserve">Hitoshi </w:t>
      </w:r>
      <w:r w:rsidRPr="00AE4081">
        <w:rPr>
          <w:rStyle w:val="Style13ptBold"/>
        </w:rPr>
        <w:t>Tanaka</w:t>
      </w:r>
      <w:r>
        <w:rPr>
          <w:rStyle w:val="Style13ptBold"/>
        </w:rPr>
        <w:t xml:space="preserve"> 15, 8/4/15</w:t>
      </w:r>
      <w:r w:rsidRPr="009F2443">
        <w:rPr>
          <w:rFonts w:asciiTheme="minorHAnsi" w:hAnsiTheme="minorHAnsi"/>
        </w:rPr>
        <w:t>, "</w:t>
      </w:r>
      <w:r>
        <w:rPr>
          <w:rFonts w:asciiTheme="minorHAnsi" w:hAnsiTheme="minorHAnsi"/>
        </w:rPr>
        <w:t>The next step for the US – Japan alliance</w:t>
      </w:r>
      <w:r w:rsidRPr="009F2443">
        <w:rPr>
          <w:rFonts w:asciiTheme="minorHAnsi" w:hAnsiTheme="minorHAnsi"/>
        </w:rPr>
        <w:t>," East Asia Forum,</w:t>
      </w:r>
      <w:r w:rsidRPr="00E52456">
        <w:t xml:space="preserve"> </w:t>
      </w:r>
      <w:r w:rsidRPr="00E52456">
        <w:rPr>
          <w:rFonts w:asciiTheme="minorHAnsi" w:hAnsiTheme="minorHAnsi"/>
        </w:rPr>
        <w:t>Hitoshi Tanaka is a senior fellow at the Japan Center for International Exchange and chairman of the Institute for International Strategy at the Japan Research Institute, Ltd. He previously served as Japan’s deput</w:t>
      </w:r>
      <w:r>
        <w:rPr>
          <w:rFonts w:asciiTheme="minorHAnsi" w:hAnsiTheme="minorHAnsi"/>
        </w:rPr>
        <w:t xml:space="preserve">y minister for foreign affairs. </w:t>
      </w:r>
      <w:r w:rsidRPr="009F2443">
        <w:rPr>
          <w:rFonts w:asciiTheme="minorHAnsi" w:hAnsiTheme="minorHAnsi"/>
        </w:rPr>
        <w:t xml:space="preserve"> </w:t>
      </w:r>
      <w:r w:rsidRPr="00A52B1B">
        <w:t xml:space="preserve"> </w:t>
      </w:r>
      <w:r w:rsidRPr="00A52B1B">
        <w:rPr>
          <w:rFonts w:asciiTheme="minorHAnsi" w:hAnsiTheme="minorHAnsi"/>
        </w:rPr>
        <w:t>http://www.eastasiaforum.org/2015/08/04/the-next-step-for-the-us-japan-alliance/</w:t>
      </w:r>
      <w:r>
        <w:rPr>
          <w:rFonts w:asciiTheme="minorHAnsi" w:hAnsiTheme="minorHAnsi"/>
        </w:rPr>
        <w:t xml:space="preserve"> RA</w:t>
      </w:r>
    </w:p>
    <w:p w14:paraId="2FEBBD7D" w14:textId="77777777" w:rsidR="00EC4016" w:rsidRDefault="00EC4016" w:rsidP="00EC4016">
      <w:pPr>
        <w:rPr>
          <w:rStyle w:val="StyleUnderline"/>
        </w:rPr>
      </w:pPr>
      <w:r w:rsidRPr="00456CCF">
        <w:rPr>
          <w:rStyle w:val="StyleUnderline"/>
        </w:rPr>
        <w:t>Regarding regional energy and environmental cooperation, the demand for energy will continue to grow exponentially over the coming decades in Asia’s emerging economies. Joint efforts are needed, such as on energy exploration, development of new extraction technologies, and strengthening of nuclear safety measures, to ensure that the energy demands of all nations are met. Japan and the US can cooperate in pushing the East Asia Summit or other regional forums to take up these issues in a more serious manner. At the same time, the unabated use of fossil fuels will cause environmental damage that is detrimental to sustainable economic growth and poverty reduction, not to mention the ecology of the planet.</w:t>
      </w:r>
      <w:r w:rsidRPr="00853139">
        <w:t xml:space="preserve"> In order to meet the growing regional energy demand in an environmentally sustainable manner, </w:t>
      </w:r>
      <w:r w:rsidRPr="00456CCF">
        <w:rPr>
          <w:rStyle w:val="StyleUnderline"/>
        </w:rPr>
        <w:t>the US and Japan — as global leaders in technology development — should coordinate and invite all like-minded nations to promote cooperation for jointly funded and developed green energy technologies.</w:t>
      </w:r>
    </w:p>
    <w:p w14:paraId="01D1211B" w14:textId="77777777" w:rsidR="00EC4016" w:rsidRPr="00D74FF3" w:rsidRDefault="00EC4016" w:rsidP="00EC4016"/>
    <w:p w14:paraId="5C4F0AB1" w14:textId="77777777" w:rsidR="00EC4016" w:rsidRPr="00853139" w:rsidRDefault="00EC4016" w:rsidP="00EC4016">
      <w:pPr>
        <w:pStyle w:val="Heading3"/>
      </w:pPr>
      <w:bookmarkStart w:id="86" w:name="_Toc456451948"/>
      <w:r>
        <w:lastRenderedPageBreak/>
        <w:t>Consult Good – TPP</w:t>
      </w:r>
      <w:bookmarkEnd w:id="86"/>
    </w:p>
    <w:p w14:paraId="5F5A0CDA" w14:textId="77777777" w:rsidR="00EC4016" w:rsidRDefault="00EC4016" w:rsidP="00EC4016">
      <w:pPr>
        <w:keepNext/>
        <w:keepLines/>
        <w:spacing w:before="40" w:after="0"/>
        <w:outlineLvl w:val="3"/>
        <w:rPr>
          <w:rFonts w:eastAsia="Times New Roman" w:cs="Times New Roman"/>
          <w:b/>
          <w:iCs/>
          <w:sz w:val="26"/>
        </w:rPr>
      </w:pPr>
      <w:r>
        <w:rPr>
          <w:rFonts w:eastAsia="Times New Roman" w:cs="Times New Roman"/>
          <w:b/>
          <w:iCs/>
          <w:sz w:val="26"/>
        </w:rPr>
        <w:t>Constructive cooperation with China key to US – Japan Relations / Japan says yes to China Join the TPP</w:t>
      </w:r>
    </w:p>
    <w:p w14:paraId="1CABFE42" w14:textId="46A346C9" w:rsidR="00EC4016" w:rsidRDefault="00EC4016" w:rsidP="00EC4016">
      <w:pPr>
        <w:rPr>
          <w:rFonts w:asciiTheme="minorHAnsi" w:hAnsiTheme="minorHAnsi"/>
        </w:rPr>
      </w:pPr>
      <w:r w:rsidRPr="009F2443">
        <w:rPr>
          <w:rFonts w:asciiTheme="minorHAnsi" w:hAnsiTheme="minorHAnsi"/>
        </w:rPr>
        <w:t xml:space="preserve">Hitoshi </w:t>
      </w:r>
      <w:r w:rsidRPr="00AE4081">
        <w:rPr>
          <w:rStyle w:val="Style13ptBold"/>
        </w:rPr>
        <w:t>Tanaka</w:t>
      </w:r>
      <w:r>
        <w:rPr>
          <w:rStyle w:val="Style13ptBold"/>
        </w:rPr>
        <w:t xml:space="preserve"> 15, 8/4/15</w:t>
      </w:r>
      <w:r w:rsidRPr="009F2443">
        <w:rPr>
          <w:rFonts w:asciiTheme="minorHAnsi" w:hAnsiTheme="minorHAnsi"/>
        </w:rPr>
        <w:t>, "</w:t>
      </w:r>
      <w:r>
        <w:rPr>
          <w:rFonts w:asciiTheme="minorHAnsi" w:hAnsiTheme="minorHAnsi"/>
        </w:rPr>
        <w:t>The next step for the US – Japan alliance</w:t>
      </w:r>
      <w:r w:rsidRPr="009F2443">
        <w:rPr>
          <w:rFonts w:asciiTheme="minorHAnsi" w:hAnsiTheme="minorHAnsi"/>
        </w:rPr>
        <w:t>," East Asia Forum,</w:t>
      </w:r>
      <w:r w:rsidRPr="00E52456">
        <w:t xml:space="preserve"> </w:t>
      </w:r>
      <w:r w:rsidRPr="00E52456">
        <w:rPr>
          <w:rFonts w:asciiTheme="minorHAnsi" w:hAnsiTheme="minorHAnsi"/>
        </w:rPr>
        <w:t>Hitoshi Tanaka is a senior fellow at the Japan Center for International Exchange and chairman of the Institute for International Strategy at the Japan Research Institute, Ltd. He previously served as Japan’s deput</w:t>
      </w:r>
      <w:r>
        <w:rPr>
          <w:rFonts w:asciiTheme="minorHAnsi" w:hAnsiTheme="minorHAnsi"/>
        </w:rPr>
        <w:t xml:space="preserve">y minister for foreign affairs. </w:t>
      </w:r>
      <w:r w:rsidRPr="009F2443">
        <w:rPr>
          <w:rFonts w:asciiTheme="minorHAnsi" w:hAnsiTheme="minorHAnsi"/>
        </w:rPr>
        <w:t xml:space="preserve"> </w:t>
      </w:r>
      <w:r w:rsidRPr="00A52B1B">
        <w:t xml:space="preserve"> </w:t>
      </w:r>
      <w:r w:rsidRPr="00A52B1B">
        <w:rPr>
          <w:rFonts w:asciiTheme="minorHAnsi" w:hAnsiTheme="minorHAnsi"/>
        </w:rPr>
        <w:t>http://www.eastasiaforum.org/2015/08/04/the-next-step-for-the-us-japan-alliance/</w:t>
      </w:r>
      <w:r>
        <w:rPr>
          <w:rFonts w:asciiTheme="minorHAnsi" w:hAnsiTheme="minorHAnsi"/>
        </w:rPr>
        <w:t xml:space="preserve"> RA</w:t>
      </w:r>
    </w:p>
    <w:p w14:paraId="0D45F582" w14:textId="77777777" w:rsidR="00EC4016" w:rsidRDefault="00EC4016" w:rsidP="00EC4016">
      <w:r>
        <w:t>O</w:t>
      </w:r>
      <w:r w:rsidRPr="00853139">
        <w:t xml:space="preserve">n mega-regional trade agreements, </w:t>
      </w:r>
      <w:r w:rsidRPr="00456CCF">
        <w:rPr>
          <w:rStyle w:val="StyleUnderline"/>
        </w:rPr>
        <w:t xml:space="preserve">the Trans-Pacific Partnership (TPP) </w:t>
      </w:r>
      <w:r w:rsidRPr="00853139">
        <w:t>and the Regional Comprehensive Economic Partnership (RCEP</w:t>
      </w:r>
      <w:r w:rsidRPr="00456CCF">
        <w:rPr>
          <w:rStyle w:val="StyleUnderline"/>
        </w:rPr>
        <w:t>) risk dividing the region into competing US- and China-led trade blocs if not carefully managed.</w:t>
      </w:r>
      <w:r w:rsidRPr="00853139">
        <w:t xml:space="preserve"> In moving toward final TPP and RCEP agreements</w:t>
      </w:r>
      <w:r w:rsidRPr="00456CCF">
        <w:rPr>
          <w:rStyle w:val="StyleUnderline"/>
        </w:rPr>
        <w:t>, it is important that a pathway be created allowing for their future amalgamation as a steppingstone toward the establishment of a Free Trade Area of the Asia Pacific. Over the long term, the TPP should be utilised as a vehicle to stimulate cooperation with China</w:t>
      </w:r>
      <w:r w:rsidRPr="00853139">
        <w:t xml:space="preserve">. As such, </w:t>
      </w:r>
      <w:r w:rsidRPr="00456CCF">
        <w:rPr>
          <w:rStyle w:val="StyleUnderline"/>
        </w:rPr>
        <w:t>it should include</w:t>
      </w:r>
      <w:r w:rsidRPr="00853139">
        <w:t xml:space="preserve"> an open accession clause to establish </w:t>
      </w:r>
      <w:r w:rsidRPr="00456CCF">
        <w:rPr>
          <w:rStyle w:val="Emphasis"/>
          <w:b w:val="0"/>
        </w:rPr>
        <w:t>a clear and transparent process by which</w:t>
      </w:r>
      <w:r w:rsidRPr="00456CCF">
        <w:rPr>
          <w:rStyle w:val="Emphasis"/>
        </w:rPr>
        <w:t xml:space="preserve"> China</w:t>
      </w:r>
      <w:r w:rsidRPr="00853139">
        <w:t xml:space="preserve"> (and other RCEP members) </w:t>
      </w:r>
      <w:r w:rsidRPr="00456CCF">
        <w:rPr>
          <w:rStyle w:val="Emphasis"/>
        </w:rPr>
        <w:t>can join the TPP</w:t>
      </w:r>
      <w:r w:rsidRPr="00853139">
        <w:t xml:space="preserve"> in the future after reaching predetermined economic benchmarks. At the same time, the RCEP should be utilised as a vehicle not just to deepen economic integration among the ASEAN+6 countries but also to bridge the gap between advanced and developing countries within the region.</w:t>
      </w:r>
    </w:p>
    <w:p w14:paraId="0DDCDA28" w14:textId="77777777" w:rsidR="00EC4016" w:rsidRDefault="00EC4016" w:rsidP="00EC4016">
      <w:pPr>
        <w:pStyle w:val="Heading3"/>
      </w:pPr>
      <w:bookmarkStart w:id="87" w:name="_Toc456451949"/>
      <w:r>
        <w:lastRenderedPageBreak/>
        <w:t>Consultation Good – SCS</w:t>
      </w:r>
      <w:bookmarkEnd w:id="87"/>
    </w:p>
    <w:p w14:paraId="6CA9F83C" w14:textId="77777777" w:rsidR="00EC4016" w:rsidRPr="00FB597A" w:rsidRDefault="00EC4016" w:rsidP="00EC4016">
      <w:pPr>
        <w:pStyle w:val="Heading4"/>
        <w:rPr>
          <w:rStyle w:val="Style13ptBold"/>
          <w:b/>
        </w:rPr>
      </w:pPr>
      <w:r w:rsidRPr="00FB597A">
        <w:rPr>
          <w:rStyle w:val="Style13ptBold"/>
          <w:b/>
        </w:rPr>
        <w:t>The U.S. and Japan cooperation is necessary to reduce China’s one sided South china sea influence.</w:t>
      </w:r>
    </w:p>
    <w:p w14:paraId="4FA50F7B" w14:textId="77777777" w:rsidR="00EC4016" w:rsidRDefault="00EC4016" w:rsidP="00EC4016">
      <w:r w:rsidRPr="00DB4D63">
        <w:rPr>
          <w:rStyle w:val="Style13ptBold"/>
        </w:rPr>
        <w:t>Maeda, 2016,</w:t>
      </w:r>
      <w:r w:rsidRPr="00DB4D63">
        <w:t xml:space="preserve"> </w:t>
      </w:r>
      <w:r w:rsidRPr="00606AF2">
        <w:t>Hiroko</w:t>
      </w:r>
      <w:r w:rsidRPr="00DB4D63">
        <w:rPr>
          <w:rStyle w:val="Style13ptBold"/>
        </w:rPr>
        <w:t xml:space="preserve"> </w:t>
      </w:r>
      <w:r w:rsidRPr="00DB4D63">
        <w:t>Visiting Fellow at Sasakawa USA with an emphasis on China’s impact on the U.S.-Japan relationship. Her expertise includes Diplomacy in modern China; international relations in East Asia; and security studies., "The Nature of China’s Rise and Why It Matters to the U.S. and Japan: A Japanese Perspective," Sasakawa USA,</w:t>
      </w:r>
      <w:r>
        <w:t xml:space="preserve"> </w:t>
      </w:r>
      <w:r w:rsidRPr="00606AF2">
        <w:t>1-19</w:t>
      </w:r>
      <w:r w:rsidRPr="00DB4D63">
        <w:t xml:space="preserve"> </w:t>
      </w:r>
      <w:r w:rsidRPr="00275893">
        <w:t>http://spfusa.org/research/the-nature-of-chinas-rise-and-why-it-matters-to-the-u-s-and-japan-a-japanese-perspective/</w:t>
      </w:r>
    </w:p>
    <w:p w14:paraId="0A4FBAED" w14:textId="77777777" w:rsidR="00EC4016" w:rsidRDefault="00EC4016" w:rsidP="00EC4016">
      <w:pPr>
        <w:rPr>
          <w:b/>
          <w:u w:val="single"/>
        </w:rPr>
      </w:pPr>
      <w:r w:rsidRPr="00301885">
        <w:rPr>
          <w:u w:val="single"/>
        </w:rPr>
        <w:t xml:space="preserve">China employs “salami-slicing tactics” in East and South China Sea, </w:t>
      </w:r>
      <w:r w:rsidRPr="00657CBB">
        <w:rPr>
          <w:sz w:val="16"/>
        </w:rPr>
        <w:t>increasing its control over disputed area</w:t>
      </w:r>
      <w:r w:rsidRPr="00301885">
        <w:rPr>
          <w:u w:val="single"/>
        </w:rPr>
        <w:t xml:space="preserve"> by </w:t>
      </w:r>
      <w:r w:rsidRPr="00657CBB">
        <w:rPr>
          <w:sz w:val="16"/>
        </w:rPr>
        <w:t>using physical and</w:t>
      </w:r>
      <w:r w:rsidRPr="00301885">
        <w:rPr>
          <w:u w:val="single"/>
        </w:rPr>
        <w:t xml:space="preserve"> coercive measures in incremental steps to minimize the use of forceful countermeasures by neighboring countries.</w:t>
      </w:r>
      <w:r w:rsidRPr="00657CBB">
        <w:rPr>
          <w:sz w:val="16"/>
        </w:rPr>
        <w:t xml:space="preserve"> While other claimants cannot take effective military measures, China is steadily changing the situation around disputed areas.</w:t>
      </w:r>
      <w:r w:rsidRPr="00301885">
        <w:rPr>
          <w:u w:val="single"/>
        </w:rPr>
        <w:t xml:space="preserve"> In particular, the artificial structures which China has been building are going to form a strategic triangle of </w:t>
      </w:r>
      <w:r w:rsidRPr="00C46CF6">
        <w:rPr>
          <w:strike/>
          <w:u w:val="single"/>
        </w:rPr>
        <w:t>man</w:t>
      </w:r>
      <w:r w:rsidRPr="00301885">
        <w:rPr>
          <w:u w:val="single"/>
        </w:rPr>
        <w:t>-made features in the waters, which would have a considerable impact on the maritime situation in the South China Sea and military operations.</w:t>
      </w:r>
      <w:r w:rsidRPr="00657CBB">
        <w:rPr>
          <w:sz w:val="16"/>
        </w:rPr>
        <w:t xml:space="preserve"> </w:t>
      </w:r>
      <w:r w:rsidRPr="00301885">
        <w:rPr>
          <w:u w:val="single"/>
        </w:rPr>
        <w:t xml:space="preserve">The U.S., Japan, </w:t>
      </w:r>
      <w:r w:rsidRPr="00657CBB">
        <w:rPr>
          <w:sz w:val="16"/>
        </w:rPr>
        <w:t>and other regional partners</w:t>
      </w:r>
      <w:r w:rsidRPr="00301885">
        <w:rPr>
          <w:u w:val="single"/>
        </w:rPr>
        <w:t xml:space="preserve"> want to resolve the disputes through negotiations based on international law. But, considering the situation in which China does not cease unilateral activities, it is necessary to strengthen the U.S. alliance network and to enhance the maritime capacity of ASEAN and other partner countries to put a brake on China’s onesided behavior. </w:t>
      </w:r>
      <w:r w:rsidRPr="00657CBB">
        <w:rPr>
          <w:sz w:val="16"/>
        </w:rPr>
        <w:t xml:space="preserve">Japan supported the respective coast guards of the Philippines and Vietnam by providing them with vessels and equipment. In February 2015, the Japanese government approved the new “Development Cooperation Charter,” which is replacing the old Official Development Assistance (ODA) charter. The new charter lifted the ban prohibiting any use of ODA for military purposes, and instead clarifies that building the capacity of the military to implement public welfare or disaster relief is one of the most important goals for Japan’s foreign assistance programs. Comprehensively taking into account each recipient country's requests, its socioeconomic conditions, and Japan's bilateral relations with the country, Japan has the prerogative to decide on the content of each ODA project. </w:t>
      </w:r>
      <w:r w:rsidRPr="00301885">
        <w:rPr>
          <w:u w:val="single"/>
        </w:rPr>
        <w:t xml:space="preserve">During the process of the planning and implementation of the projects, Japan tries to consult </w:t>
      </w:r>
      <w:r w:rsidRPr="00657CBB">
        <w:rPr>
          <w:sz w:val="16"/>
        </w:rPr>
        <w:t xml:space="preserve">and cooperate with other donor countries to avoid an overlap of foreign aid. </w:t>
      </w:r>
      <w:r w:rsidRPr="00301885">
        <w:rPr>
          <w:b/>
          <w:u w:val="single"/>
        </w:rPr>
        <w:t>It is desirable that the U.S. and Japan cooperate to enhance maritime capacity building for partner countries, which allows for more effective support as well as improves interoperability among those countries.</w:t>
      </w:r>
    </w:p>
    <w:p w14:paraId="261D5E26" w14:textId="77777777" w:rsidR="00EC4016" w:rsidRDefault="00EC4016" w:rsidP="00EC4016">
      <w:pPr>
        <w:pStyle w:val="Heading3"/>
      </w:pPr>
      <w:bookmarkStart w:id="88" w:name="_Toc456451950"/>
      <w:bookmarkStart w:id="89" w:name="BlockBM205"/>
      <w:r>
        <w:lastRenderedPageBreak/>
        <w:t>Consultation – All Areas</w:t>
      </w:r>
      <w:bookmarkEnd w:id="88"/>
    </w:p>
    <w:p w14:paraId="4FB1A7FB" w14:textId="77777777" w:rsidR="00EC4016" w:rsidRPr="000D2518" w:rsidRDefault="00EC4016" w:rsidP="00EC4016">
      <w:pPr>
        <w:pStyle w:val="Heading4"/>
      </w:pPr>
      <w:r>
        <w:t>New consultation guidelines include all issues that effect US-Japan relations.</w:t>
      </w:r>
    </w:p>
    <w:p w14:paraId="6D8617AE" w14:textId="77777777" w:rsidR="00EC4016" w:rsidRPr="00731221" w:rsidRDefault="00EC4016" w:rsidP="00EC4016">
      <w:pPr>
        <w:rPr>
          <w:rStyle w:val="Style13ptBold"/>
          <w:sz w:val="28"/>
          <w:szCs w:val="28"/>
        </w:rPr>
      </w:pPr>
      <w:r w:rsidRPr="00731221">
        <w:rPr>
          <w:rStyle w:val="Style13ptBold"/>
        </w:rPr>
        <w:t>Storch 16,</w:t>
      </w:r>
      <w:r w:rsidRPr="00731221">
        <w:rPr>
          <w:lang w:val="en"/>
        </w:rPr>
        <w:t xml:space="preserve"> Thomas Storch is co-founder of the Zosima Group. Thomas is a graduate of Harvard College and recently completed his MA dissertation on the topic of Japanese nuclear weapons policy for the War Studies Department of King’s College London., 6-1-2016, "Putting “Meat on the Bones” of the U.S.-Japan Alliance Coordination Mechanism," Sasakawa USA, </w:t>
      </w:r>
      <w:r w:rsidRPr="00731221">
        <w:rPr>
          <w:color w:val="444444"/>
          <w:lang w:val="en"/>
        </w:rPr>
        <w:t>http://spfusa.org/sasakawa-usa-forum/putting-meat-bones-u-s-japan-alliance-coordination-mechanism/</w:t>
      </w:r>
    </w:p>
    <w:p w14:paraId="4C4763B3" w14:textId="77777777" w:rsidR="00EC4016" w:rsidRPr="0051513A" w:rsidRDefault="00EC4016" w:rsidP="00EC4016">
      <w:r>
        <w:t>The second notable characteristic of the ACM is its breadth of functionality. The 2015 Guidelines state that the ACM will be utilized in “any situation that affects Japan’s peace and security or any other situation that may require an Alliance response.”10 Given its wide set of roles, missions, and capabilities, the ACM is expected to be the coordination mechanism for everything from ballistic missile defense to humanitarian assistance, disaster relief, and gray zone responses. The ACM is also to be the focal point of a “whole-of-government approach” and strategic messaging coordination.</w:t>
      </w:r>
    </w:p>
    <w:p w14:paraId="69C89CAC" w14:textId="77777777" w:rsidR="00EC4016" w:rsidRPr="00370A7D" w:rsidRDefault="00EC4016" w:rsidP="00EC4016"/>
    <w:p w14:paraId="07ED0C19" w14:textId="77777777" w:rsidR="00FF7C55" w:rsidRDefault="00FF7C55" w:rsidP="00FF7C55">
      <w:pPr>
        <w:pStyle w:val="Heading1"/>
      </w:pPr>
      <w:bookmarkStart w:id="90" w:name="_Toc456451951"/>
      <w:bookmarkEnd w:id="89"/>
      <w:r>
        <w:lastRenderedPageBreak/>
        <w:t>Aff</w:t>
      </w:r>
      <w:bookmarkEnd w:id="90"/>
    </w:p>
    <w:p w14:paraId="2BF5DA19" w14:textId="77777777" w:rsidR="00FF7C55" w:rsidRDefault="00FF7C55" w:rsidP="00FF7C55">
      <w:pPr>
        <w:pStyle w:val="Heading2"/>
      </w:pPr>
      <w:bookmarkStart w:id="91" w:name="_Toc456451952"/>
      <w:r>
        <w:lastRenderedPageBreak/>
        <w:t>Uniqueness</w:t>
      </w:r>
      <w:bookmarkEnd w:id="91"/>
    </w:p>
    <w:p w14:paraId="11BCC1B5" w14:textId="28BFE074" w:rsidR="00317ABB" w:rsidRDefault="00317ABB" w:rsidP="00317ABB">
      <w:pPr>
        <w:pStyle w:val="Heading3"/>
      </w:pPr>
      <w:bookmarkStart w:id="92" w:name="_Toc456451953"/>
      <w:r>
        <w:lastRenderedPageBreak/>
        <w:t>Alliance Fails Now</w:t>
      </w:r>
      <w:bookmarkEnd w:id="92"/>
    </w:p>
    <w:p w14:paraId="2B75CB23" w14:textId="77777777" w:rsidR="009E6768" w:rsidRDefault="009E6768" w:rsidP="009E6768">
      <w:pPr>
        <w:pStyle w:val="Heading4"/>
      </w:pPr>
      <w:r>
        <w:t>Japan has lost confidence in the alliance.</w:t>
      </w:r>
    </w:p>
    <w:p w14:paraId="60FEC738" w14:textId="77777777" w:rsidR="009E6768" w:rsidRDefault="009E6768" w:rsidP="009E6768">
      <w:r w:rsidRPr="00CA44C1">
        <w:rPr>
          <w:rStyle w:val="Style13ptBold"/>
        </w:rPr>
        <w:t>Pajon et al., 2016</w:t>
      </w:r>
      <w:r w:rsidRPr="009F696D">
        <w:t xml:space="preserve"> </w:t>
      </w:r>
      <w:r>
        <w:t>(</w:t>
      </w:r>
      <w:r w:rsidRPr="009F696D">
        <w:t xml:space="preserve">Céline Research Fellow at the Center for Asian Studies, Ifri. She researches and analyses Japan’s foreign and defense policy for Ifri since 2008 « Japan and Its Alliance with the US. Structure, Dynamics and Evolution to 2030 », The Institut français des relations internationales (Ifri) is a research center and a forum for debate on major international political and economic issues. May 2016. Ifri </w:t>
      </w:r>
      <w:r>
        <w:t>&lt;</w:t>
      </w:r>
      <w:r w:rsidRPr="009F696D">
        <w:t>https://admin.ifri.org/en/publications/enotes/notes-de-lifri/us-japan-alliance-2030-structure-dynamics-evolution</w:t>
      </w:r>
      <w:r>
        <w:t>&gt; SK)</w:t>
      </w:r>
    </w:p>
    <w:p w14:paraId="292D9074" w14:textId="77777777" w:rsidR="009E6768" w:rsidRPr="00586C4B" w:rsidRDefault="009E6768" w:rsidP="009E6768">
      <w:pPr>
        <w:rPr>
          <w:sz w:val="16"/>
        </w:rPr>
      </w:pPr>
      <w:r w:rsidRPr="00586C4B">
        <w:rPr>
          <w:sz w:val="16"/>
        </w:rPr>
        <w:t xml:space="preserve">In return, Japanese expectations may also be too high in terms of US political and military commitment for supporting them in Asia. </w:t>
      </w:r>
      <w:r w:rsidRPr="00D74373">
        <w:rPr>
          <w:rStyle w:val="Emphasis"/>
        </w:rPr>
        <w:t>Japanese analysts and officials expressed significant frustration</w:t>
      </w:r>
      <w:r w:rsidRPr="00AA6811">
        <w:rPr>
          <w:rStyle w:val="StyleUnderline"/>
        </w:rPr>
        <w:t xml:space="preserve"> in 2014, as Barack Obama was reluctant to openly support Abe’s approach on the constitutional reinterpretation to allow the use of collective self-defense, that the TPP negotiations were trampled on, and that the </w:t>
      </w:r>
      <w:r w:rsidRPr="00D74373">
        <w:rPr>
          <w:rStyle w:val="Emphasis"/>
        </w:rPr>
        <w:t>US authorities had expressed disappointment</w:t>
      </w:r>
      <w:r w:rsidRPr="00AA6811">
        <w:rPr>
          <w:rStyle w:val="StyleUnderline"/>
        </w:rPr>
        <w:t xml:space="preserve"> after Abe’s visit to the Yasukuni shrine in December 2013. Hence, many highlighted </w:t>
      </w:r>
      <w:r w:rsidRPr="00D74373">
        <w:rPr>
          <w:rStyle w:val="Emphasis"/>
        </w:rPr>
        <w:t>a "crisis of confidence</w:t>
      </w:r>
      <w:r w:rsidRPr="00AA6811">
        <w:rPr>
          <w:rStyle w:val="StyleUnderline"/>
        </w:rPr>
        <w:t xml:space="preserve">" – cyclical in nature – </w:t>
      </w:r>
      <w:r w:rsidRPr="00D74373">
        <w:rPr>
          <w:rStyle w:val="Emphasis"/>
        </w:rPr>
        <w:t>in the alliance</w:t>
      </w:r>
      <w:r w:rsidRPr="00AA6811">
        <w:rPr>
          <w:rStyle w:val="StyleUnderline"/>
        </w:rPr>
        <w:t>.</w:t>
      </w:r>
      <w:r w:rsidRPr="00586C4B">
        <w:rPr>
          <w:sz w:val="16"/>
        </w:rPr>
        <w:t xml:space="preserve"> Moreover, these criticisms show that speech has been given free rein in Japan vis-à-vis its ally: even </w:t>
      </w:r>
      <w:r w:rsidRPr="00D74373">
        <w:rPr>
          <w:rStyle w:val="Emphasis"/>
        </w:rPr>
        <w:t>diplomats no longer hesitate to express their discontent with Washington</w:t>
      </w:r>
      <w:r w:rsidRPr="00586C4B">
        <w:rPr>
          <w:sz w:val="16"/>
        </w:rPr>
        <w:t xml:space="preserve">, while the trend is assertion of the national interests. While the recent reforms are intended to rebalance the alliance, this rebalancing will likely be reflected in part by a greater outspokenness on the Japanese side. </w:t>
      </w:r>
      <w:r w:rsidRPr="00D74373">
        <w:rPr>
          <w:rStyle w:val="Emphasis"/>
        </w:rPr>
        <w:t>The more favorable position of Tokyo vis-à-vis Moscow, despite US disapproval, is an example of this</w:t>
      </w:r>
      <w:r w:rsidRPr="00586C4B">
        <w:rPr>
          <w:sz w:val="16"/>
        </w:rPr>
        <w:t>.</w:t>
      </w:r>
    </w:p>
    <w:p w14:paraId="540B7533" w14:textId="77777777" w:rsidR="009E6768" w:rsidRDefault="009E6768" w:rsidP="009E6768"/>
    <w:p w14:paraId="64128846" w14:textId="77777777" w:rsidR="009E6768" w:rsidRPr="009E6768" w:rsidRDefault="009E6768" w:rsidP="009E6768"/>
    <w:p w14:paraId="11600151" w14:textId="0F355851" w:rsidR="00317ABB" w:rsidRDefault="00317ABB" w:rsidP="00317ABB">
      <w:pPr>
        <w:pStyle w:val="Heading3"/>
      </w:pPr>
      <w:bookmarkStart w:id="93" w:name="_Toc456451954"/>
      <w:r>
        <w:lastRenderedPageBreak/>
        <w:t>Alliance Fails – Trump</w:t>
      </w:r>
      <w:bookmarkEnd w:id="93"/>
    </w:p>
    <w:p w14:paraId="21028048" w14:textId="77777777" w:rsidR="00E26C7F" w:rsidRDefault="00E26C7F" w:rsidP="00E26C7F">
      <w:pPr>
        <w:pStyle w:val="Heading4"/>
      </w:pPr>
      <w:r>
        <w:t>Trumps attitude turns Asia into a nuclear nightmare</w:t>
      </w:r>
    </w:p>
    <w:p w14:paraId="78000D24" w14:textId="2E42E8B8" w:rsidR="00E26C7F" w:rsidRPr="00D82E9D" w:rsidRDefault="00E26C7F" w:rsidP="00E26C7F">
      <w:r w:rsidRPr="00D82E9D">
        <w:rPr>
          <w:rStyle w:val="Style13ptBold"/>
        </w:rPr>
        <w:t>Smith 16</w:t>
      </w:r>
      <w:r w:rsidRPr="00D82E9D">
        <w:t>, Sheila A.</w:t>
      </w:r>
      <w:r>
        <w:t xml:space="preserve"> Senior Fellow for Japan Studies CFR</w:t>
      </w:r>
      <w:r w:rsidRPr="00D82E9D">
        <w:t xml:space="preserve"> 5-24-2016, "Why Donald Trump's plan for Japan would be a nightmare for Asia," Vox, </w:t>
      </w:r>
      <w:r w:rsidRPr="00A52B1B">
        <w:t>http://www.vox.com/2016/5/24/11746966/donald-trump-japan /</w:t>
      </w:r>
      <w:r>
        <w:t xml:space="preserve"> RA</w:t>
      </w:r>
    </w:p>
    <w:p w14:paraId="350506C1" w14:textId="77777777" w:rsidR="00E26C7F" w:rsidRDefault="00E26C7F" w:rsidP="00E26C7F">
      <w:pPr>
        <w:rPr>
          <w:rStyle w:val="Emphasis"/>
        </w:rPr>
      </w:pPr>
      <w:r w:rsidRPr="00D82E9D">
        <w:rPr>
          <w:rStyle w:val="StyleUnderline"/>
        </w:rPr>
        <w:t>Japan has long eschewed the acquisition of nuclear weapons, choosing instead to rely on the United States to deter any potential threat from its nuclear neighbors.</w:t>
      </w:r>
      <w:r w:rsidRPr="00CD3146">
        <w:rPr>
          <w:sz w:val="16"/>
        </w:rPr>
        <w:t xml:space="preserve"> But Donald </w:t>
      </w:r>
      <w:r w:rsidRPr="00D82E9D">
        <w:rPr>
          <w:rStyle w:val="StyleUnderline"/>
        </w:rPr>
        <w:t xml:space="preserve">Trump recently stated that should he become president, he would consider </w:t>
      </w:r>
      <w:r w:rsidRPr="00D82E9D">
        <w:rPr>
          <w:rStyle w:val="Emphasis"/>
        </w:rPr>
        <w:t>ending the US commitment to Japan’s defense</w:t>
      </w:r>
      <w:r w:rsidRPr="00D82E9D">
        <w:rPr>
          <w:rStyle w:val="StyleUnderline"/>
        </w:rPr>
        <w:t xml:space="preserve"> and encouraging it to develop its own nuclear arsenal. This is a nightmare scenario for Japan. A US decision to abandon its strategic commitment to Japan would create </w:t>
      </w:r>
      <w:r w:rsidRPr="00D82E9D">
        <w:rPr>
          <w:rStyle w:val="Emphasis"/>
        </w:rPr>
        <w:t>irreversible trauma</w:t>
      </w:r>
      <w:r w:rsidRPr="00CD3146">
        <w:rPr>
          <w:sz w:val="16"/>
        </w:rPr>
        <w:t xml:space="preserve"> for the only nation in the world that has experienced the use of these weapons of mass destruction. But </w:t>
      </w:r>
      <w:r w:rsidRPr="00D82E9D">
        <w:rPr>
          <w:rStyle w:val="StyleUnderline"/>
        </w:rPr>
        <w:t>urging Japan to "go nuclear" would change far more than just the US relationship</w:t>
      </w:r>
      <w:r w:rsidRPr="00CD3146">
        <w:rPr>
          <w:sz w:val="16"/>
        </w:rPr>
        <w:t xml:space="preserve"> with its longstanding ally; </w:t>
      </w:r>
      <w:r w:rsidRPr="00D82E9D">
        <w:rPr>
          <w:rStyle w:val="StyleUnderline"/>
        </w:rPr>
        <w:t xml:space="preserve">it would also stimulate a cascade of decisions that would profoundly </w:t>
      </w:r>
      <w:r w:rsidRPr="00D82E9D">
        <w:rPr>
          <w:rStyle w:val="Emphasis"/>
        </w:rPr>
        <w:t>alter</w:t>
      </w:r>
      <w:r w:rsidRPr="00D82E9D">
        <w:rPr>
          <w:rStyle w:val="StyleUnderline"/>
        </w:rPr>
        <w:t xml:space="preserve"> the </w:t>
      </w:r>
      <w:r w:rsidRPr="00D82E9D">
        <w:rPr>
          <w:rStyle w:val="Emphasis"/>
        </w:rPr>
        <w:t>strategic dynamics</w:t>
      </w:r>
      <w:r w:rsidRPr="00D82E9D">
        <w:rPr>
          <w:rStyle w:val="StyleUnderline"/>
        </w:rPr>
        <w:t xml:space="preserve"> that have maintained peace in the Asia-Pacific for generations. It could, in short, become </w:t>
      </w:r>
      <w:r w:rsidRPr="00D82E9D">
        <w:rPr>
          <w:rStyle w:val="Emphasis"/>
        </w:rPr>
        <w:t>Asia’s nightmare.</w:t>
      </w:r>
    </w:p>
    <w:p w14:paraId="0C89DB7E" w14:textId="77777777" w:rsidR="00E26C7F" w:rsidRPr="00E26C7F" w:rsidRDefault="00E26C7F" w:rsidP="00E26C7F"/>
    <w:p w14:paraId="2B1F3B9F" w14:textId="77777777" w:rsidR="00FB40DB" w:rsidRDefault="00FB40DB" w:rsidP="00FB40DB">
      <w:pPr>
        <w:keepNext/>
        <w:keepLines/>
        <w:spacing w:before="40" w:after="0"/>
        <w:outlineLvl w:val="3"/>
        <w:rPr>
          <w:rFonts w:eastAsia="Times New Roman" w:cs="Times New Roman"/>
          <w:b/>
          <w:iCs/>
          <w:sz w:val="26"/>
        </w:rPr>
      </w:pPr>
      <w:r>
        <w:rPr>
          <w:rFonts w:eastAsia="Times New Roman" w:cs="Times New Roman"/>
          <w:b/>
          <w:iCs/>
          <w:sz w:val="26"/>
        </w:rPr>
        <w:t>Non Unique - Trump wrecks US – Japan Relations</w:t>
      </w:r>
    </w:p>
    <w:p w14:paraId="683F0944" w14:textId="32449DA0" w:rsidR="00FB40DB" w:rsidRDefault="00FB40DB" w:rsidP="00FB40DB">
      <w:pPr>
        <w:rPr>
          <w:rFonts w:asciiTheme="minorHAnsi" w:hAnsiTheme="minorHAnsi"/>
        </w:rPr>
      </w:pPr>
      <w:r w:rsidRPr="009F2443">
        <w:rPr>
          <w:rFonts w:asciiTheme="minorHAnsi" w:hAnsiTheme="minorHAnsi"/>
          <w:b/>
          <w:sz w:val="26"/>
          <w:szCs w:val="26"/>
        </w:rPr>
        <w:t>Tanaka 16</w:t>
      </w:r>
      <w:r w:rsidRPr="009F2443">
        <w:rPr>
          <w:rFonts w:asciiTheme="minorHAnsi" w:hAnsiTheme="minorHAnsi"/>
        </w:rPr>
        <w:t xml:space="preserve">, </w:t>
      </w:r>
      <w:r w:rsidRPr="00E52456">
        <w:rPr>
          <w:rFonts w:asciiTheme="minorHAnsi" w:hAnsiTheme="minorHAnsi"/>
        </w:rPr>
        <w:t>Hitoshi Tanaka is a senior fellow at the Japan Center for International Exchange and chairman of the Institute for International Strategy at the Japan Research Institute, Ltd. He previously served as Japan’s deput</w:t>
      </w:r>
      <w:r>
        <w:rPr>
          <w:rFonts w:asciiTheme="minorHAnsi" w:hAnsiTheme="minorHAnsi"/>
        </w:rPr>
        <w:t xml:space="preserve">y minister for foreign affairs. </w:t>
      </w:r>
      <w:r w:rsidRPr="009F2443">
        <w:rPr>
          <w:rFonts w:asciiTheme="minorHAnsi" w:hAnsiTheme="minorHAnsi"/>
        </w:rPr>
        <w:t xml:space="preserve"> </w:t>
      </w:r>
      <w:r>
        <w:rPr>
          <w:rFonts w:asciiTheme="minorHAnsi" w:hAnsiTheme="minorHAnsi"/>
        </w:rPr>
        <w:t xml:space="preserve"> </w:t>
      </w:r>
      <w:r w:rsidRPr="009F2443">
        <w:rPr>
          <w:rFonts w:asciiTheme="minorHAnsi" w:hAnsiTheme="minorHAnsi"/>
        </w:rPr>
        <w:t>7-13-2016, "Trump and the future of the US–Japan alliance," East Asia Forum,</w:t>
      </w:r>
      <w:r w:rsidRPr="00E52456">
        <w:t xml:space="preserve"> </w:t>
      </w:r>
      <w:r w:rsidRPr="00A52B1B">
        <w:rPr>
          <w:rFonts w:asciiTheme="minorHAnsi" w:hAnsiTheme="minorHAnsi"/>
        </w:rPr>
        <w:t>http://www.eastasiaforum.org/2016/07/13/trump-and-the-future-of-the-us-japan-alliance/</w:t>
      </w:r>
      <w:r>
        <w:rPr>
          <w:rFonts w:asciiTheme="minorHAnsi" w:hAnsiTheme="minorHAnsi"/>
        </w:rPr>
        <w:t xml:space="preserve"> RA</w:t>
      </w:r>
    </w:p>
    <w:p w14:paraId="555372FB" w14:textId="77777777" w:rsidR="00FB40DB" w:rsidRDefault="00FB40DB" w:rsidP="00FB40DB">
      <w:pPr>
        <w:rPr>
          <w:rStyle w:val="StyleUnderline"/>
        </w:rPr>
      </w:pPr>
      <w:r w:rsidRPr="00BF41CA">
        <w:rPr>
          <w:sz w:val="16"/>
        </w:rPr>
        <w:t xml:space="preserve">Donald </w:t>
      </w:r>
      <w:r w:rsidRPr="00E52456">
        <w:rPr>
          <w:rStyle w:val="StyleUnderline"/>
        </w:rPr>
        <w:t xml:space="preserve">Trump has defied all expectations about the US presidential election by emerging as the presumptive nominee of the Republican Party. For Japan, his extreme rhetoric brings to the fore a fundamental question as to the future of the US alliance system and its global leadership: will US alliance relationships be weakened as part of the retreat to isolationism espoused by Trump? Or will those alliances be reconfigured to reflect the shifting geopolitical landscape? </w:t>
      </w:r>
      <w:r w:rsidRPr="00BF41CA">
        <w:rPr>
          <w:sz w:val="16"/>
        </w:rPr>
        <w:t xml:space="preserve">Republican presidential candidate Donald Trump poses during a campaign event on the campus of Drake University in Des Moines, Iowa, United States, 28 January 2016. (Photo: AAP). Trump has repeatedly emphasised that the US–Japan security relationship is ‘not a fair deal’ because the United States is obliged to defend Japan while Japan is not obligated to defend US territory. </w:t>
      </w:r>
      <w:r w:rsidRPr="00E52456">
        <w:rPr>
          <w:rStyle w:val="StyleUnderline"/>
        </w:rPr>
        <w:t>Trump has stated that he believes Japan should pay the ‘full cost’ for US military troops stationed in Japan, has threatened a US withdrawal if Japan refuses, and has suggested that it would ‘not be so bad’ if Japan were to develop nuclear weapons. These statements ignore how and why the US–Japan security relationship developed, and belittle the hard work the two countries have invested in strengthening the relationship. Ultimately, such a stance will hurt the United States and its political and economic interests in Asia.</w:t>
      </w:r>
      <w:r w:rsidRPr="00BF41CA">
        <w:rPr>
          <w:sz w:val="16"/>
        </w:rPr>
        <w:t xml:space="preserve"> After World War II, the new Japanese Constitution included the Article 9 ‘peace clause’ to prevent Japan from backsliding into imperial militarism. Japan is prohibited from using force to settle international disputes. Therefore, the use of force by Japan to defend United States territory would be considered unconstitutional. At the same time, forward deployment has been a fundamental element of postwar US security strategy. Establishing US military bases and stationing troops in Europe and Asia during peacetime has allowed the United States to conduct joint drills and training with allies and has acted as an important deterrent to potential conflicts. </w:t>
      </w:r>
      <w:r w:rsidRPr="00E52456">
        <w:rPr>
          <w:rStyle w:val="StyleUnderline"/>
        </w:rPr>
        <w:t>Assuming that the United States wishes to remain a global leader, forward deployment carries much lower costs as a security strategy than basing troops at home.</w:t>
      </w:r>
      <w:r w:rsidRPr="00BF41CA">
        <w:rPr>
          <w:sz w:val="16"/>
        </w:rPr>
        <w:t xml:space="preserve"> A balance of rights and obligations between the United States and Japan has been maintained under the alliance whereby the United States guarantees Japan’s security in exchange for the use of the latter’s land, sea and air facilities for the maintenance of international peace and security in the region. The ability of the United States to utilise military bases in Japan is indispensable to the US forward deployment strategy and to its status as a Pacific power</w:t>
      </w:r>
      <w:r w:rsidRPr="00E52456">
        <w:rPr>
          <w:rStyle w:val="StyleUnderline"/>
        </w:rPr>
        <w:t xml:space="preserve">. The idea that Japan should pay all of the costs for US bases on its territory does not stand up to scrutiny. US military bases in Japan are not merely for the defence of Japan; rather, they serve a broader regional and global purpose within US security policy. </w:t>
      </w:r>
      <w:r w:rsidRPr="00BF41CA">
        <w:rPr>
          <w:sz w:val="16"/>
        </w:rPr>
        <w:t xml:space="preserve">The US Navy’s Seventh Fleet, for instance, which has an operational mandate covering the Western Pacific and Indian Oceans, has its home port at the Yokosuka Naval Base in Japan’s Kanagawa Prefecture. From there, it supports American operations in the South China Sea, Afghanistan, and Iraq — all of which are intended primarily to further US interests. </w:t>
      </w:r>
    </w:p>
    <w:p w14:paraId="7D6EFBFE" w14:textId="77777777" w:rsidR="00FB40DB" w:rsidRDefault="00FB40DB" w:rsidP="00FB40DB">
      <w:pPr>
        <w:rPr>
          <w:rStyle w:val="StyleUnderline"/>
        </w:rPr>
      </w:pPr>
    </w:p>
    <w:p w14:paraId="25C6464C" w14:textId="77777777" w:rsidR="00FB40DB" w:rsidRDefault="00FB40DB" w:rsidP="00FB40DB">
      <w:pPr>
        <w:rPr>
          <w:rStyle w:val="Emphasis"/>
        </w:rPr>
      </w:pPr>
    </w:p>
    <w:p w14:paraId="38BD6649" w14:textId="77777777" w:rsidR="00FB40DB" w:rsidRDefault="00FB40DB" w:rsidP="00FB40DB">
      <w:pPr>
        <w:rPr>
          <w:rFonts w:asciiTheme="minorHAnsi" w:hAnsiTheme="minorHAnsi"/>
        </w:rPr>
      </w:pPr>
    </w:p>
    <w:p w14:paraId="37E36B3F" w14:textId="77777777" w:rsidR="004054D4" w:rsidRDefault="004054D4" w:rsidP="004054D4">
      <w:pPr>
        <w:pStyle w:val="Heading4"/>
      </w:pPr>
      <w:r>
        <w:lastRenderedPageBreak/>
        <w:t xml:space="preserve">Non-unique - “Trump-shocks” have already caused concern in Japan and amongst senior and former policymakers about the future of the US-Japan alliance. </w:t>
      </w:r>
    </w:p>
    <w:p w14:paraId="2A96321F" w14:textId="77777777" w:rsidR="004054D4" w:rsidRDefault="004054D4" w:rsidP="004054D4">
      <w:r w:rsidRPr="000E4661">
        <w:rPr>
          <w:rStyle w:val="Style13ptBold"/>
        </w:rPr>
        <w:t>Smith and McClean</w:t>
      </w:r>
      <w:r>
        <w:t xml:space="preserve">, Senior Fellow for Japan Studies at the Council on Foreign Relations, and PhD student in the Department of Political Science at the University of California, San Diego and former research associate at the Council on Foreign Relations, </w:t>
      </w:r>
      <w:r w:rsidRPr="000E4661">
        <w:rPr>
          <w:rStyle w:val="Style13ptBold"/>
        </w:rPr>
        <w:t>2016</w:t>
      </w:r>
    </w:p>
    <w:p w14:paraId="5F0D87C2" w14:textId="77777777" w:rsidR="004054D4" w:rsidRDefault="004054D4" w:rsidP="004054D4">
      <w:r>
        <w:t xml:space="preserve">(Sheila and Charles, “US-Japan Relations: 2016 Opens with a Bang,” m Comparative Connections: A Triannual E-Journal on East Asian Bilateral Relations, Vol. 18, No. 1, May 2016, </w:t>
      </w:r>
      <w:r w:rsidRPr="009804AE">
        <w:t>https://gallery.mailchimp.com/fdfd9b07c6818bebcd9951d95/files/1601qus_japan.pdf</w:t>
      </w:r>
      <w:r>
        <w:t xml:space="preserve">, accessed 7/16/16, ddi AV) </w:t>
      </w:r>
    </w:p>
    <w:p w14:paraId="251DF5AB" w14:textId="77777777" w:rsidR="004054D4" w:rsidRDefault="004054D4" w:rsidP="004054D4">
      <w:pPr>
        <w:rPr>
          <w:u w:val="single"/>
        </w:rPr>
      </w:pPr>
      <w:r w:rsidRPr="007B6B11">
        <w:rPr>
          <w:sz w:val="16"/>
        </w:rPr>
        <w:t xml:space="preserve">In the US, Donald Trump’s increasing support makes him now the likely Republican Party nominee for president. In the final months of the primaries, the anti-Trump candidates, Ted Cruz and John Kasich, combined their efforts to try to attract voters away from Trump, but to no avail. </w:t>
      </w:r>
      <w:r w:rsidRPr="007B6B11">
        <w:rPr>
          <w:u w:val="single"/>
        </w:rPr>
        <w:t xml:space="preserve">Trump’s foreign policy remains a problem for many, as does his strong antagonism towards trade agreements, including the TPP. </w:t>
      </w:r>
      <w:r w:rsidRPr="007B6B11">
        <w:rPr>
          <w:sz w:val="16"/>
        </w:rPr>
        <w:t xml:space="preserve">In two separate interviews, one with the Washington Post and another with the New York Times, </w:t>
      </w:r>
      <w:r w:rsidRPr="007B6B11">
        <w:rPr>
          <w:u w:val="single"/>
        </w:rPr>
        <w:t>candidate Trump argued for downgrading US alliances, and specifically in Asia, to allowing Japan and South Korea to defend themselves against North Korea</w:t>
      </w:r>
      <w:r w:rsidRPr="007B6B11">
        <w:rPr>
          <w:sz w:val="16"/>
        </w:rPr>
        <w:t xml:space="preserve">. While his major complaint seems to be that the US is getting a bad deal out of its alliance with Japan, </w:t>
      </w:r>
      <w:r w:rsidRPr="007B6B11">
        <w:rPr>
          <w:u w:val="single"/>
        </w:rPr>
        <w:t>Trump seems to be advocating for a far broader retrenchment of the US military in his “America first” foreign policy vision</w:t>
      </w:r>
      <w:r w:rsidRPr="007B6B11">
        <w:rPr>
          <w:sz w:val="16"/>
        </w:rPr>
        <w:t>. Needless to say</w:t>
      </w:r>
      <w:r w:rsidRPr="007B6B11">
        <w:rPr>
          <w:u w:val="single"/>
        </w:rPr>
        <w:t xml:space="preserve">, these </w:t>
      </w:r>
      <w:r w:rsidRPr="00C36EFE">
        <w:rPr>
          <w:rStyle w:val="StyleUnderline"/>
        </w:rPr>
        <w:t>“Trump shocks”</w:t>
      </w:r>
      <w:r w:rsidRPr="007B6B11">
        <w:rPr>
          <w:u w:val="single"/>
        </w:rPr>
        <w:t xml:space="preserve"> have created deep </w:t>
      </w:r>
      <w:r w:rsidRPr="00C36EFE">
        <w:rPr>
          <w:rStyle w:val="StyleUnderline"/>
        </w:rPr>
        <w:t>concern</w:t>
      </w:r>
      <w:r w:rsidRPr="007B6B11">
        <w:rPr>
          <w:u w:val="single"/>
        </w:rPr>
        <w:t xml:space="preserve"> in Tokyo</w:t>
      </w:r>
      <w:r w:rsidRPr="007B6B11">
        <w:rPr>
          <w:sz w:val="16"/>
        </w:rPr>
        <w:t xml:space="preserve">. In meeting after meeting on the US-Japan alliance, </w:t>
      </w:r>
      <w:r w:rsidRPr="007B6B11">
        <w:rPr>
          <w:u w:val="single"/>
        </w:rPr>
        <w:t xml:space="preserve">senior Japanese policymakers have noted their </w:t>
      </w:r>
      <w:r w:rsidRPr="00C36EFE">
        <w:rPr>
          <w:rStyle w:val="StyleUnderline"/>
        </w:rPr>
        <w:t>concern</w:t>
      </w:r>
      <w:r w:rsidRPr="007B6B11">
        <w:rPr>
          <w:u w:val="single"/>
        </w:rPr>
        <w:t xml:space="preserve"> over the </w:t>
      </w:r>
      <w:r w:rsidRPr="00C36EFE">
        <w:rPr>
          <w:rStyle w:val="StyleUnderline"/>
        </w:rPr>
        <w:t>future of the alliance</w:t>
      </w:r>
      <w:r w:rsidRPr="007B6B11">
        <w:rPr>
          <w:u w:val="single"/>
        </w:rPr>
        <w:t xml:space="preserve"> should candidate Trump become president</w:t>
      </w:r>
      <w:r w:rsidRPr="007B6B11">
        <w:rPr>
          <w:sz w:val="16"/>
        </w:rPr>
        <w:t xml:space="preserve">. In a major symposium in Washington over Golden Week, </w:t>
      </w:r>
      <w:r w:rsidRPr="007B6B11">
        <w:rPr>
          <w:u w:val="single"/>
        </w:rPr>
        <w:t>former Japanese Defense Minister Morimoto Satoshi suggested that a weakening of the alliance would be the greatest threat to Japan’s security.</w:t>
      </w:r>
    </w:p>
    <w:p w14:paraId="096672F2" w14:textId="77777777" w:rsidR="004054D4" w:rsidRPr="007B6B11" w:rsidRDefault="004054D4" w:rsidP="004054D4"/>
    <w:p w14:paraId="097CDBE4" w14:textId="30D10944" w:rsidR="00DD40BC" w:rsidRDefault="00DD40BC" w:rsidP="00DD40BC">
      <w:pPr>
        <w:pStyle w:val="Heading3"/>
      </w:pPr>
      <w:bookmarkStart w:id="94" w:name="_Toc456451955"/>
      <w:r>
        <w:lastRenderedPageBreak/>
        <w:t>Alliance Fails – Trump – A2 He’ll lose</w:t>
      </w:r>
      <w:bookmarkEnd w:id="94"/>
    </w:p>
    <w:p w14:paraId="3A546EE1" w14:textId="77777777" w:rsidR="004054D4" w:rsidRPr="007B6B11" w:rsidRDefault="004054D4" w:rsidP="004054D4"/>
    <w:p w14:paraId="21F5A663" w14:textId="77777777" w:rsidR="00DD40BC" w:rsidRDefault="00DD40BC" w:rsidP="00DD40BC">
      <w:pPr>
        <w:keepNext/>
        <w:keepLines/>
        <w:spacing w:before="40" w:after="0"/>
        <w:outlineLvl w:val="3"/>
        <w:rPr>
          <w:rFonts w:eastAsia="Times New Roman" w:cs="Times New Roman"/>
          <w:b/>
          <w:iCs/>
          <w:sz w:val="26"/>
        </w:rPr>
      </w:pPr>
      <w:r>
        <w:rPr>
          <w:rFonts w:eastAsia="Times New Roman" w:cs="Times New Roman"/>
          <w:b/>
          <w:iCs/>
          <w:sz w:val="26"/>
        </w:rPr>
        <w:t>Even if trump loses his rhetoric has already freaked out Japan and causes Isolationism</w:t>
      </w:r>
    </w:p>
    <w:p w14:paraId="67FCF616" w14:textId="0294F025" w:rsidR="00DD40BC" w:rsidRPr="00EA397E" w:rsidRDefault="00DD40BC" w:rsidP="00DD40BC">
      <w:pPr>
        <w:rPr>
          <w:rStyle w:val="Emphasis"/>
          <w:rFonts w:asciiTheme="minorHAnsi" w:hAnsiTheme="minorHAnsi"/>
          <w:b w:val="0"/>
          <w:iCs w:val="0"/>
          <w:u w:val="none"/>
        </w:rPr>
      </w:pPr>
      <w:r w:rsidRPr="009F2443">
        <w:rPr>
          <w:rFonts w:asciiTheme="minorHAnsi" w:hAnsiTheme="minorHAnsi"/>
          <w:b/>
          <w:sz w:val="26"/>
          <w:szCs w:val="26"/>
        </w:rPr>
        <w:t>Tanaka 16</w:t>
      </w:r>
      <w:r w:rsidRPr="009F2443">
        <w:rPr>
          <w:rFonts w:asciiTheme="minorHAnsi" w:hAnsiTheme="minorHAnsi"/>
        </w:rPr>
        <w:t xml:space="preserve">, </w:t>
      </w:r>
      <w:r w:rsidRPr="00E52456">
        <w:rPr>
          <w:rFonts w:asciiTheme="minorHAnsi" w:hAnsiTheme="minorHAnsi"/>
        </w:rPr>
        <w:t>Hitoshi Tanaka is a senior fellow at the Japan Center for International Exchange and chairman of the Institute for International Strategy at the Japan Research Institute, Ltd. He previously served as Japan’s deput</w:t>
      </w:r>
      <w:r>
        <w:rPr>
          <w:rFonts w:asciiTheme="minorHAnsi" w:hAnsiTheme="minorHAnsi"/>
        </w:rPr>
        <w:t xml:space="preserve">y minister for foreign affairs. </w:t>
      </w:r>
      <w:r w:rsidRPr="009F2443">
        <w:rPr>
          <w:rFonts w:asciiTheme="minorHAnsi" w:hAnsiTheme="minorHAnsi"/>
        </w:rPr>
        <w:t xml:space="preserve"> </w:t>
      </w:r>
      <w:r>
        <w:rPr>
          <w:rFonts w:asciiTheme="minorHAnsi" w:hAnsiTheme="minorHAnsi"/>
        </w:rPr>
        <w:t xml:space="preserve"> </w:t>
      </w:r>
      <w:r w:rsidRPr="009F2443">
        <w:rPr>
          <w:rFonts w:asciiTheme="minorHAnsi" w:hAnsiTheme="minorHAnsi"/>
        </w:rPr>
        <w:t>7-13-2016, "Trump and the future of the US–Japan alliance," East Asia Forum,</w:t>
      </w:r>
      <w:r w:rsidRPr="00E52456">
        <w:t xml:space="preserve"> </w:t>
      </w:r>
      <w:r w:rsidRPr="00A52B1B">
        <w:rPr>
          <w:rFonts w:asciiTheme="minorHAnsi" w:hAnsiTheme="minorHAnsi"/>
        </w:rPr>
        <w:t>http://www.eastasiaforum.org/2016/07/13/trump-and-the-future-of-the-us-japan-alliance/</w:t>
      </w:r>
      <w:r>
        <w:rPr>
          <w:rFonts w:asciiTheme="minorHAnsi" w:hAnsiTheme="minorHAnsi"/>
        </w:rPr>
        <w:t xml:space="preserve"> RA</w:t>
      </w:r>
    </w:p>
    <w:p w14:paraId="6E7986D3" w14:textId="77777777" w:rsidR="00DD40BC" w:rsidRDefault="00DD40BC" w:rsidP="00DD40BC">
      <w:pPr>
        <w:rPr>
          <w:rStyle w:val="Emphasis"/>
        </w:rPr>
      </w:pPr>
      <w:r w:rsidRPr="00DD30D3">
        <w:rPr>
          <w:rStyle w:val="Emphasis"/>
        </w:rPr>
        <w:t xml:space="preserve">Even if Trump </w:t>
      </w:r>
      <w:r w:rsidRPr="00EA397E">
        <w:rPr>
          <w:rStyle w:val="Emphasis"/>
        </w:rPr>
        <w:t xml:space="preserve">ultimately </w:t>
      </w:r>
      <w:r w:rsidRPr="00DD30D3">
        <w:rPr>
          <w:rStyle w:val="Emphasis"/>
        </w:rPr>
        <w:t xml:space="preserve">fails to win </w:t>
      </w:r>
      <w:r w:rsidRPr="00EA397E">
        <w:rPr>
          <w:rStyle w:val="Emphasis"/>
        </w:rPr>
        <w:t>the US presidency</w:t>
      </w:r>
      <w:r w:rsidRPr="00E52456">
        <w:rPr>
          <w:rStyle w:val="StyleUnderline"/>
        </w:rPr>
        <w:t xml:space="preserve">, </w:t>
      </w:r>
      <w:r w:rsidRPr="00DD30D3">
        <w:rPr>
          <w:rStyle w:val="StyleUnderline"/>
        </w:rPr>
        <w:t>the rhetoric of his campaign has already put US–Japan relations at risk</w:t>
      </w:r>
      <w:r w:rsidRPr="00E52456">
        <w:rPr>
          <w:rStyle w:val="StyleUnderline"/>
        </w:rPr>
        <w:t>.</w:t>
      </w:r>
      <w:r w:rsidRPr="00853139">
        <w:t xml:space="preserve"> The question of the US role in the world will be a critical issue for the incoming administration. </w:t>
      </w:r>
      <w:r w:rsidRPr="00DD30D3">
        <w:rPr>
          <w:rStyle w:val="StyleUnderline"/>
        </w:rPr>
        <w:t>Trump’s rhetoric fails to recognise the interconnected nature of</w:t>
      </w:r>
      <w:r w:rsidRPr="00E52456">
        <w:rPr>
          <w:rStyle w:val="StyleUnderline"/>
        </w:rPr>
        <w:t xml:space="preserve"> shared </w:t>
      </w:r>
      <w:r w:rsidRPr="00DD30D3">
        <w:rPr>
          <w:rStyle w:val="StyleUnderline"/>
        </w:rPr>
        <w:t>global challenges and pushes public opinion toward blind isolationism</w:t>
      </w:r>
      <w:r w:rsidRPr="00853139">
        <w:t xml:space="preserve">. A 5 May opinion poll by Pew Research Center indicates that 57 per cent of Americans would rather the United States ‘deal with its own problems, while letting other countries get along as best they can.’ A much greater number of respondents (41 per cent) said that the United States ‘does too much’ to solve global problems rather than ‘too little’ (27 per cent). </w:t>
      </w:r>
      <w:r w:rsidRPr="00E52456">
        <w:rPr>
          <w:rStyle w:val="StyleUnderline"/>
        </w:rPr>
        <w:t xml:space="preserve">A tilt toward </w:t>
      </w:r>
      <w:r w:rsidRPr="00DD30D3">
        <w:rPr>
          <w:rStyle w:val="StyleUnderline"/>
        </w:rPr>
        <w:t>isolationism will undermine alliance relations</w:t>
      </w:r>
      <w:r w:rsidRPr="00E52456">
        <w:rPr>
          <w:rStyle w:val="StyleUnderline"/>
        </w:rPr>
        <w:t xml:space="preserve">, US </w:t>
      </w:r>
      <w:r w:rsidRPr="00DD30D3">
        <w:rPr>
          <w:rStyle w:val="StyleUnderline"/>
        </w:rPr>
        <w:t>economic</w:t>
      </w:r>
      <w:r w:rsidRPr="00E52456">
        <w:rPr>
          <w:rStyle w:val="StyleUnderline"/>
        </w:rPr>
        <w:t xml:space="preserve"> and political </w:t>
      </w:r>
      <w:r w:rsidRPr="00DD30D3">
        <w:rPr>
          <w:rStyle w:val="StyleUnderline"/>
        </w:rPr>
        <w:t>interests,</w:t>
      </w:r>
      <w:r w:rsidRPr="00E52456">
        <w:rPr>
          <w:rStyle w:val="StyleUnderline"/>
        </w:rPr>
        <w:t xml:space="preserve"> </w:t>
      </w:r>
      <w:r w:rsidRPr="00DD30D3">
        <w:rPr>
          <w:rStyle w:val="StyleUnderline"/>
        </w:rPr>
        <w:t>and overall regional stability</w:t>
      </w:r>
      <w:r w:rsidRPr="00E52456">
        <w:rPr>
          <w:rStyle w:val="StyleUnderline"/>
        </w:rPr>
        <w:t xml:space="preserve">. Trump’s </w:t>
      </w:r>
      <w:r w:rsidRPr="00DD30D3">
        <w:rPr>
          <w:rStyle w:val="StyleUnderline"/>
        </w:rPr>
        <w:t>rhetoric risks undermining</w:t>
      </w:r>
      <w:r w:rsidRPr="00E52456">
        <w:rPr>
          <w:rStyle w:val="StyleUnderline"/>
        </w:rPr>
        <w:t xml:space="preserve"> confidence in </w:t>
      </w:r>
      <w:r w:rsidRPr="00DD30D3">
        <w:rPr>
          <w:rStyle w:val="StyleUnderline"/>
        </w:rPr>
        <w:t>the US security guarantee to Japan</w:t>
      </w:r>
      <w:r w:rsidRPr="00E52456">
        <w:rPr>
          <w:rStyle w:val="StyleUnderline"/>
        </w:rPr>
        <w:t>.</w:t>
      </w:r>
      <w:r w:rsidRPr="00853139">
        <w:t xml:space="preserve"> </w:t>
      </w:r>
      <w:r w:rsidRPr="00E52456">
        <w:rPr>
          <w:rStyle w:val="StyleUnderline"/>
        </w:rPr>
        <w:t xml:space="preserve">The fact that </w:t>
      </w:r>
      <w:r w:rsidRPr="00DD30D3">
        <w:rPr>
          <w:rStyle w:val="StyleUnderline"/>
        </w:rPr>
        <w:t>the</w:t>
      </w:r>
      <w:r w:rsidRPr="00E52456">
        <w:rPr>
          <w:rStyle w:val="StyleUnderline"/>
        </w:rPr>
        <w:t xml:space="preserve"> presumptive </w:t>
      </w:r>
      <w:r w:rsidRPr="00DD30D3">
        <w:rPr>
          <w:rStyle w:val="StyleUnderline"/>
        </w:rPr>
        <w:t>candidate of</w:t>
      </w:r>
      <w:r w:rsidRPr="00E52456">
        <w:rPr>
          <w:rStyle w:val="StyleUnderline"/>
        </w:rPr>
        <w:t xml:space="preserve"> one of the two major US parties has openly </w:t>
      </w:r>
      <w:r w:rsidRPr="00DD30D3">
        <w:rPr>
          <w:rStyle w:val="StyleUnderline"/>
        </w:rPr>
        <w:t>suggested abandoning the alliance</w:t>
      </w:r>
      <w:r w:rsidRPr="00E52456">
        <w:rPr>
          <w:rStyle w:val="StyleUnderline"/>
        </w:rPr>
        <w:t xml:space="preserve"> </w:t>
      </w:r>
      <w:r w:rsidRPr="00DD30D3">
        <w:rPr>
          <w:rStyle w:val="StyleUnderline"/>
        </w:rPr>
        <w:t>is forcing Japanese policymakers to start</w:t>
      </w:r>
      <w:r w:rsidRPr="00E52456">
        <w:rPr>
          <w:rStyle w:val="StyleUnderline"/>
        </w:rPr>
        <w:t xml:space="preserve"> more actively contemplating previously </w:t>
      </w:r>
      <w:r w:rsidRPr="00DD30D3">
        <w:rPr>
          <w:rStyle w:val="StyleUnderline"/>
        </w:rPr>
        <w:t>unthinkable scenarios</w:t>
      </w:r>
      <w:r w:rsidRPr="00E52456">
        <w:rPr>
          <w:rStyle w:val="StyleUnderline"/>
        </w:rPr>
        <w:t xml:space="preserve"> in case the United States were to actually walk away.</w:t>
      </w:r>
      <w:r w:rsidRPr="00853139">
        <w:t xml:space="preserve"> </w:t>
      </w:r>
      <w:r w:rsidRPr="00E52456">
        <w:rPr>
          <w:rStyle w:val="StyleUnderline"/>
        </w:rPr>
        <w:t>This risks setting in motion an evolution in thinking on both sides that is ultimately harmful to US interests.</w:t>
      </w:r>
      <w:r w:rsidRPr="00853139">
        <w:t xml:space="preserve"> </w:t>
      </w:r>
    </w:p>
    <w:p w14:paraId="542E73B8" w14:textId="77777777" w:rsidR="004054D4" w:rsidRPr="007B6B11" w:rsidRDefault="004054D4" w:rsidP="004054D4"/>
    <w:p w14:paraId="151A4CB6" w14:textId="77777777" w:rsidR="004054D4" w:rsidRPr="007B6B11" w:rsidRDefault="004054D4" w:rsidP="004054D4"/>
    <w:p w14:paraId="5509C82C" w14:textId="77777777" w:rsidR="00FB40DB" w:rsidRPr="00575BC7" w:rsidRDefault="00FB40DB" w:rsidP="00FB40DB"/>
    <w:p w14:paraId="73512F06" w14:textId="77777777" w:rsidR="00FB40DB" w:rsidRPr="00FB40DB" w:rsidRDefault="00FB40DB" w:rsidP="00FB40DB"/>
    <w:p w14:paraId="0C8600BA" w14:textId="039379D6" w:rsidR="00317ABB" w:rsidRDefault="00317ABB" w:rsidP="00317ABB">
      <w:pPr>
        <w:pStyle w:val="Heading3"/>
      </w:pPr>
      <w:bookmarkStart w:id="95" w:name="_Toc456451956"/>
      <w:r>
        <w:lastRenderedPageBreak/>
        <w:t>Alliance Fails – Okinawa</w:t>
      </w:r>
      <w:bookmarkEnd w:id="95"/>
    </w:p>
    <w:p w14:paraId="38DDEE60" w14:textId="77777777" w:rsidR="00812AE2" w:rsidRDefault="00812AE2" w:rsidP="00812AE2">
      <w:pPr>
        <w:pStyle w:val="Heading4"/>
      </w:pPr>
      <w:r>
        <w:t xml:space="preserve">Non-Unique alliance break down in the squo - Okinawa and commitment issues </w:t>
      </w:r>
    </w:p>
    <w:p w14:paraId="350E9E09" w14:textId="77777777" w:rsidR="00812AE2" w:rsidRPr="00C623D1" w:rsidRDefault="00812AE2" w:rsidP="00812AE2">
      <w:r w:rsidRPr="00C623D1">
        <w:rPr>
          <w:rStyle w:val="Style13ptBold"/>
        </w:rPr>
        <w:t>Allen and Sugg 7/13/16</w:t>
      </w:r>
      <w:r>
        <w:t xml:space="preserve"> </w:t>
      </w:r>
      <w:r w:rsidRPr="00C623D1">
        <w:t xml:space="preserve">(John Allen is a senior fellow and co-director of the Brookings Institution’s Center for 21st Century Security and Intelligence. He is a retired four-star general and Benjamin Sugg is a research assistant at the Brookings Institution’s Center for 21st Century Security and Intelligence., </w:t>
      </w:r>
      <w:r>
        <w:t>http://www.brookings.edu/~/media/Research/Files/Papers/2016/07/asia-pacific-alliances-us-commitments/Paper-2v2.pdf?la=en</w:t>
      </w:r>
      <w:r w:rsidRPr="00C623D1">
        <w:t>, The U.S.-Japan Alliance,)sw</w:t>
      </w:r>
    </w:p>
    <w:p w14:paraId="0CD18BDA" w14:textId="77777777" w:rsidR="00812AE2" w:rsidRPr="00186C3A" w:rsidRDefault="00812AE2" w:rsidP="00812AE2">
      <w:r w:rsidRPr="00186C3A">
        <w:rPr>
          <w:sz w:val="16"/>
          <w:szCs w:val="20"/>
        </w:rPr>
        <w:t>Although the alliance has endured throughout the post-Cold War era and into the 21st century</w:t>
      </w:r>
      <w:r w:rsidRPr="00186C3A">
        <w:rPr>
          <w:sz w:val="20"/>
          <w:szCs w:val="20"/>
        </w:rPr>
        <w:t xml:space="preserve">, </w:t>
      </w:r>
      <w:r w:rsidRPr="00186C3A">
        <w:rPr>
          <w:rStyle w:val="StyleUnderline"/>
        </w:rPr>
        <w:t>the partnership has not been without its difficulties and critics</w:t>
      </w:r>
      <w:r w:rsidRPr="00186C3A">
        <w:rPr>
          <w:sz w:val="20"/>
          <w:szCs w:val="20"/>
        </w:rPr>
        <w:t xml:space="preserve">. </w:t>
      </w:r>
      <w:r w:rsidRPr="00186C3A">
        <w:rPr>
          <w:rStyle w:val="StyleUnderline"/>
        </w:rPr>
        <w:t>Arguably one of the most controversial aspects of the security arrangement has been the large number of U.S. forces stationed in Okinawa</w:t>
      </w:r>
      <w:r w:rsidRPr="00186C3A">
        <w:rPr>
          <w:sz w:val="20"/>
          <w:szCs w:val="20"/>
        </w:rPr>
        <w:t xml:space="preserve">. </w:t>
      </w:r>
      <w:r w:rsidRPr="00186C3A">
        <w:rPr>
          <w:sz w:val="16"/>
          <w:szCs w:val="20"/>
        </w:rPr>
        <w:t xml:space="preserve">According to a recent report by the Congressional Research Service, two regularly cited </w:t>
      </w:r>
      <w:r w:rsidRPr="00186C3A">
        <w:rPr>
          <w:rStyle w:val="StyleUnderline"/>
        </w:rPr>
        <w:t>sources of opposition to the military bases</w:t>
      </w:r>
      <w:r w:rsidRPr="00186C3A">
        <w:rPr>
          <w:sz w:val="20"/>
          <w:szCs w:val="20"/>
        </w:rPr>
        <w:t xml:space="preserve"> include “(1) </w:t>
      </w:r>
      <w:r w:rsidRPr="00186C3A">
        <w:rPr>
          <w:rStyle w:val="StyleUnderline"/>
        </w:rPr>
        <w:t>concerns that the American presence degrades the local quality-of-life with regard to personal safety, noise, crime, and the natural environmen</w:t>
      </w:r>
      <w:r w:rsidRPr="00186C3A">
        <w:rPr>
          <w:sz w:val="20"/>
          <w:szCs w:val="20"/>
        </w:rPr>
        <w:t xml:space="preserve">t; and (2) </w:t>
      </w:r>
      <w:r w:rsidRPr="00186C3A">
        <w:rPr>
          <w:rStyle w:val="StyleUnderline"/>
        </w:rPr>
        <w:t>pacifism and anti-militarism</w:t>
      </w:r>
      <w:r w:rsidRPr="00186C3A">
        <w:rPr>
          <w:sz w:val="16"/>
          <w:szCs w:val="20"/>
        </w:rPr>
        <w:t>.”10 As part of a realignment effort between both states to address the issue, there have been plans to relocate Marine Corps Air Station (MCAS) Futenma to a less populated area in the northern portion of the island by 2022 as well as plans to relocate 9,000 marines (and their dependents) to Guam (5000), Australia (2,500), and Hawaii (1,500</w:t>
      </w:r>
      <w:r w:rsidRPr="00186C3A">
        <w:rPr>
          <w:sz w:val="20"/>
          <w:szCs w:val="20"/>
        </w:rPr>
        <w:t xml:space="preserve">).11 </w:t>
      </w:r>
      <w:r w:rsidRPr="00186C3A">
        <w:rPr>
          <w:sz w:val="16"/>
          <w:szCs w:val="20"/>
        </w:rPr>
        <w:t>While domestic tensions surrounding the basing issues are likely to continue between the conservative Liberal Democratic Party of Japan (LDP), the liberal Democratic Party (DP), and the locals of Okinawa, the fundamental and strategic premises of the U.S.-Japan alliance remain uncontested. Within the U.S</w:t>
      </w:r>
      <w:r w:rsidRPr="00186C3A">
        <w:rPr>
          <w:rStyle w:val="StyleUnderline"/>
        </w:rPr>
        <w:t>., there have been calls to examine Japan’s overall contribution to the alliance</w:t>
      </w:r>
      <w:r w:rsidRPr="00186C3A">
        <w:rPr>
          <w:sz w:val="20"/>
          <w:szCs w:val="20"/>
        </w:rPr>
        <w:t xml:space="preserve">. </w:t>
      </w:r>
      <w:r w:rsidRPr="00186C3A">
        <w:rPr>
          <w:sz w:val="16"/>
          <w:szCs w:val="20"/>
        </w:rPr>
        <w:t xml:space="preserve">MIT political scientist Barry Posen has argued that </w:t>
      </w:r>
      <w:r w:rsidRPr="00186C3A">
        <w:rPr>
          <w:rStyle w:val="StyleUnderline"/>
        </w:rPr>
        <w:t>Japan, who is technologically advanced and maintains a high per capita GDP, spends only 1.0 percent of its GDP on defense</w:t>
      </w:r>
      <w:r w:rsidRPr="00186C3A">
        <w:rPr>
          <w:sz w:val="20"/>
          <w:szCs w:val="20"/>
        </w:rPr>
        <w:t xml:space="preserve"> (</w:t>
      </w:r>
      <w:r w:rsidRPr="00186C3A">
        <w:rPr>
          <w:rStyle w:val="StyleUnderline"/>
        </w:rPr>
        <w:t>compared to the U.S. who spends 4.6 percent</w:t>
      </w:r>
      <w:r w:rsidRPr="00186C3A">
        <w:rPr>
          <w:sz w:val="20"/>
          <w:szCs w:val="20"/>
        </w:rPr>
        <w:t xml:space="preserve">), </w:t>
      </w:r>
      <w:r w:rsidRPr="00186C3A">
        <w:rPr>
          <w:rStyle w:val="StyleUnderline"/>
        </w:rPr>
        <w:t>and should thus assume a much larger share of responsibility in maintaining its security</w:t>
      </w:r>
      <w:r w:rsidRPr="00186C3A">
        <w:rPr>
          <w:sz w:val="20"/>
          <w:szCs w:val="20"/>
        </w:rPr>
        <w:t>.</w:t>
      </w:r>
      <w:r w:rsidRPr="00186C3A">
        <w:rPr>
          <w:sz w:val="16"/>
          <w:szCs w:val="20"/>
        </w:rPr>
        <w:t>12 While Posen’s comparative analysis on defense spending between allies is worth consideration, it is important to note that the Japanese government provides nearly $2 billion a year to offset the cost of stationing U.S. forces in Japan by means of both the Special Measures Agreements (SMAs) and the Facilities Improvement Program (FIP</w:t>
      </w:r>
      <w:r w:rsidRPr="00186C3A">
        <w:rPr>
          <w:sz w:val="18"/>
        </w:rPr>
        <w:t>).</w:t>
      </w:r>
    </w:p>
    <w:p w14:paraId="4BB5B486" w14:textId="77777777" w:rsidR="00812AE2" w:rsidRPr="00812AE2" w:rsidRDefault="00812AE2" w:rsidP="00812AE2"/>
    <w:p w14:paraId="6D04B8DE" w14:textId="7C81FD49" w:rsidR="00B74E75" w:rsidRPr="002118F1" w:rsidRDefault="00B74E75" w:rsidP="00B74E75">
      <w:pPr>
        <w:pStyle w:val="Heading4"/>
      </w:pPr>
      <w:r w:rsidRPr="002118F1">
        <w:t xml:space="preserve">Tensions between the US and Japan </w:t>
      </w:r>
      <w:r>
        <w:t>about Okinawa now.</w:t>
      </w:r>
    </w:p>
    <w:p w14:paraId="693511D6" w14:textId="77777777" w:rsidR="00B74E75" w:rsidRDefault="00B74E75" w:rsidP="00B74E75">
      <w:pPr>
        <w:rPr>
          <w:lang w:val="en"/>
        </w:rPr>
      </w:pPr>
      <w:r w:rsidRPr="00B74E75">
        <w:rPr>
          <w:rStyle w:val="Style13ptBold"/>
        </w:rPr>
        <w:t>Al Jazeera 16,</w:t>
      </w:r>
      <w:r>
        <w:rPr>
          <w:lang w:val="en"/>
        </w:rPr>
        <w:t xml:space="preserve"> 6-19-2016, "Japan's Okinawa rallies against US military base," http://www.aljazeera.com/news/2016/06/japan-okinawa-island-protest-160619050825296.html</w:t>
      </w:r>
    </w:p>
    <w:p w14:paraId="33FA1BE1" w14:textId="77777777" w:rsidR="00B74E75" w:rsidRPr="00246882" w:rsidRDefault="00B74E75" w:rsidP="00B74E75">
      <w:pPr>
        <w:rPr>
          <w:sz w:val="16"/>
        </w:rPr>
      </w:pPr>
      <w:r w:rsidRPr="00827CB6">
        <w:rPr>
          <w:rStyle w:val="StyleUnderline"/>
        </w:rPr>
        <w:t xml:space="preserve">Tens of thousands of demonstrators have rallied on the Japanese island of Okinawa, protesting against the heavy US military presence and violent crimes by American personnel there. </w:t>
      </w:r>
      <w:r w:rsidRPr="00246882">
        <w:rPr>
          <w:sz w:val="16"/>
        </w:rPr>
        <w:t xml:space="preserve">Gathered on Sunday afternoon, </w:t>
      </w:r>
      <w:r w:rsidRPr="00827CB6">
        <w:rPr>
          <w:rStyle w:val="StyleUnderline"/>
        </w:rPr>
        <w:t xml:space="preserve">protesters expressed their frustrations with the United States after a former </w:t>
      </w:r>
      <w:r w:rsidRPr="00246882">
        <w:rPr>
          <w:sz w:val="16"/>
        </w:rPr>
        <w:t xml:space="preserve">member of the </w:t>
      </w:r>
      <w:r w:rsidRPr="00827CB6">
        <w:rPr>
          <w:rStyle w:val="StyleUnderline"/>
        </w:rPr>
        <w:t>Marine</w:t>
      </w:r>
      <w:r w:rsidRPr="00246882">
        <w:rPr>
          <w:sz w:val="16"/>
        </w:rPr>
        <w:t xml:space="preserve"> Corps employed as a civilian base worker allegedly </w:t>
      </w:r>
      <w:r w:rsidRPr="00827CB6">
        <w:rPr>
          <w:rStyle w:val="StyleUnderline"/>
        </w:rPr>
        <w:t>raped and murdered a 20-year-old local woman in April.</w:t>
      </w:r>
      <w:r w:rsidRPr="00246882">
        <w:rPr>
          <w:sz w:val="16"/>
        </w:rPr>
        <w:t xml:space="preserve"> </w:t>
      </w:r>
      <w:r w:rsidRPr="00827CB6">
        <w:rPr>
          <w:rStyle w:val="StyleUnderline"/>
        </w:rPr>
        <w:t>The case has intensified long-standing opposition to the military bases, a key part of the US-Japan security alliance,</w:t>
      </w:r>
      <w:r w:rsidRPr="00246882">
        <w:rPr>
          <w:sz w:val="16"/>
        </w:rPr>
        <w:t xml:space="preserve"> on the island popular with tourists. Japanese islanders oppose building of new US base Al Jazeera's Rob McBride, reporting from Okinawa, said the US has been acting in a sensitive manner to the current mood on the island. "Washington quickly announced a one-month period of mourning on all their bases following the killing of the young woman," he said. "</w:t>
      </w:r>
      <w:r w:rsidRPr="00246882">
        <w:rPr>
          <w:rStyle w:val="StyleUnderline"/>
        </w:rPr>
        <w:t xml:space="preserve">The US insists this death should not drive a wedge between them and the people of Okinawa. But many here believe there will always be tensions while US forces remain." </w:t>
      </w:r>
      <w:r w:rsidRPr="00246882">
        <w:rPr>
          <w:sz w:val="16"/>
        </w:rPr>
        <w:t xml:space="preserve">The rally also called for the scrapping of plans by Washington and Tokyo to move a major US Marine facility in the centre of the island to pristine waters off the northern coast. Okinawa's governor, Takeshi Onaga, who was expected to attend the rally, opposes the plan and instead wants Marine Corps Air Station Futenma, which sits in the middle of a crowded city, to be moved off the island altogether. He has revoked approval for work on the facility, in a setback to the plan, despite the fact that Washington and Tokyo vow to push forward. Roots of US presence The roots of the presence goes back to the end of World War II when Okinawa was the site of a battle between Japan and the US, followed by a 27-year US occupation. </w:t>
      </w:r>
      <w:r w:rsidRPr="00246882">
        <w:rPr>
          <w:rStyle w:val="StyleUnderline"/>
        </w:rPr>
        <w:t>Shocking crimes have prompted large-scale protest rallies before on Okinawa, now considered a strategic linchpin supporting the US-Japan alliance, but where pacifist sentiment runs high</w:t>
      </w:r>
      <w:r w:rsidRPr="00246882">
        <w:rPr>
          <w:sz w:val="16"/>
        </w:rPr>
        <w:t xml:space="preserve">. In 1995, tens of thousands rallied following the rape by three American personnel of a 12-year-old girl. The protests prompted Washington to pledge to reduce the US footprint on the fortified island. Nearly 100,000 people joined a protest in 2010 against the building of the new base off the northern coast. </w:t>
      </w:r>
      <w:r w:rsidRPr="00246882">
        <w:rPr>
          <w:rStyle w:val="StyleUnderline"/>
        </w:rPr>
        <w:t>US officials have grown increasingly concerned that the behaviour of its troops on the island could jeopardise support among Japanese for the security relationship</w:t>
      </w:r>
      <w:r w:rsidRPr="00246882">
        <w:rPr>
          <w:sz w:val="16"/>
        </w:rPr>
        <w:t xml:space="preserve">. Washington has imposed restrictions including on off-base alcohol consumption after an intoxicated sailor injured two locals while driving this month. </w:t>
      </w:r>
    </w:p>
    <w:p w14:paraId="0AA01C97" w14:textId="77777777" w:rsidR="00B74E75" w:rsidRPr="00B74E75" w:rsidRDefault="00B74E75" w:rsidP="00B74E75"/>
    <w:p w14:paraId="0BD6A9AE" w14:textId="6A78944A" w:rsidR="00317ABB" w:rsidRDefault="0082064A" w:rsidP="00317ABB">
      <w:pPr>
        <w:pStyle w:val="Heading3"/>
      </w:pPr>
      <w:bookmarkStart w:id="96" w:name="_Toc456451957"/>
      <w:r>
        <w:lastRenderedPageBreak/>
        <w:t>Extended</w:t>
      </w:r>
      <w:r w:rsidR="00317ABB">
        <w:t xml:space="preserve"> Deter</w:t>
      </w:r>
      <w:r>
        <w:t>renc</w:t>
      </w:r>
      <w:r w:rsidR="002D5C4B">
        <w:t>e</w:t>
      </w:r>
      <w:r w:rsidR="00317ABB">
        <w:t xml:space="preserve"> Fails Now</w:t>
      </w:r>
      <w:bookmarkEnd w:id="96"/>
    </w:p>
    <w:p w14:paraId="7748081B" w14:textId="77777777" w:rsidR="0082064A" w:rsidRDefault="0082064A" w:rsidP="0082064A">
      <w:pPr>
        <w:pStyle w:val="Heading4"/>
      </w:pPr>
      <w:r>
        <w:t>US Extended Deterrence in Asia is failing now. Proliferation of nuclear weapons in Asia is imminent.</w:t>
      </w:r>
    </w:p>
    <w:p w14:paraId="216BF476" w14:textId="77777777" w:rsidR="0082064A" w:rsidRPr="00404C2B" w:rsidRDefault="0082064A" w:rsidP="0082064A">
      <w:pPr>
        <w:rPr>
          <w:b/>
        </w:rPr>
      </w:pPr>
      <w:r w:rsidRPr="00275B78">
        <w:rPr>
          <w:rStyle w:val="Style13ptBold"/>
        </w:rPr>
        <w:t>Montgomery 6/7/16;</w:t>
      </w:r>
      <w:r w:rsidRPr="00107BC1">
        <w:t xml:space="preserve"> </w:t>
      </w:r>
      <w:r w:rsidRPr="00404C2B">
        <w:t xml:space="preserve">Evan Braden </w:t>
      </w:r>
      <w:r w:rsidRPr="00404C2B">
        <w:rPr>
          <w:iCs/>
        </w:rPr>
        <w:t>A senior fellow at the Center for Strategic and Budgetary Assessments.</w:t>
      </w:r>
      <w:r w:rsidRPr="00404C2B">
        <w:t>America’s Nuclear-Deterrence Challenge in Asia;</w:t>
      </w:r>
      <w:r w:rsidRPr="00404C2B">
        <w:rPr>
          <w:iCs/>
        </w:rPr>
        <w:t xml:space="preserve">; </w:t>
      </w:r>
      <w:r w:rsidRPr="00404C2B">
        <w:rPr>
          <w:rFonts w:cs="Segoe UI"/>
        </w:rPr>
        <w:t>http://www.wsj.com/articles/americas-nuclear-deterrence-challenge-in-asia-1465318715</w:t>
      </w:r>
    </w:p>
    <w:p w14:paraId="458E2810" w14:textId="77777777" w:rsidR="0082064A" w:rsidRPr="002B5632" w:rsidRDefault="0082064A" w:rsidP="0082064A">
      <w:pPr>
        <w:rPr>
          <w:sz w:val="16"/>
          <w:szCs w:val="12"/>
        </w:rPr>
      </w:pPr>
    </w:p>
    <w:p w14:paraId="79A3B571" w14:textId="77777777" w:rsidR="0082064A" w:rsidRPr="00404C2B" w:rsidRDefault="0082064A" w:rsidP="0082064A">
      <w:pPr>
        <w:rPr>
          <w:u w:val="single"/>
        </w:rPr>
      </w:pPr>
      <w:r w:rsidRPr="000B144C">
        <w:rPr>
          <w:sz w:val="16"/>
        </w:rPr>
        <w:t xml:space="preserve">In the shadow of the Hiroshima Peace Memorial, U.S. President Barack Obama spoke recently about the danger of nuclear proliferation and the dream of a world without nuclear weapons. To arrest the spread of such weapons, however, </w:t>
      </w:r>
      <w:r w:rsidRPr="00E95163">
        <w:rPr>
          <w:u w:val="single"/>
        </w:rPr>
        <w:t>the U</w:t>
      </w:r>
      <w:r w:rsidRPr="000B144C">
        <w:rPr>
          <w:sz w:val="16"/>
        </w:rPr>
        <w:t xml:space="preserve">nited </w:t>
      </w:r>
      <w:r w:rsidRPr="00E95163">
        <w:rPr>
          <w:u w:val="single"/>
        </w:rPr>
        <w:t>S</w:t>
      </w:r>
      <w:r w:rsidRPr="000B144C">
        <w:rPr>
          <w:sz w:val="16"/>
        </w:rPr>
        <w:t xml:space="preserve">tates </w:t>
      </w:r>
      <w:r w:rsidRPr="00E95163">
        <w:rPr>
          <w:u w:val="single"/>
        </w:rPr>
        <w:t>may need to reinforce its nuclear-deterrence commitments in East Asia</w:t>
      </w:r>
      <w:r w:rsidRPr="000B144C">
        <w:rPr>
          <w:sz w:val="16"/>
        </w:rPr>
        <w:t xml:space="preserve">, where both </w:t>
      </w:r>
      <w:r w:rsidRPr="00E95163">
        <w:rPr>
          <w:u w:val="single"/>
        </w:rPr>
        <w:t>South Korea and Japan</w:t>
      </w:r>
      <w:r w:rsidRPr="000B144C">
        <w:rPr>
          <w:sz w:val="16"/>
        </w:rPr>
        <w:t xml:space="preserve"> could </w:t>
      </w:r>
      <w:r w:rsidRPr="00E95163">
        <w:rPr>
          <w:u w:val="single"/>
        </w:rPr>
        <w:t>face mounting pressure to go nuclear.</w:t>
      </w:r>
      <w:r w:rsidRPr="000B144C">
        <w:rPr>
          <w:sz w:val="16"/>
        </w:rPr>
        <w:t xml:space="preserve"> Two trends are raising the odds that </w:t>
      </w:r>
      <w:r w:rsidRPr="00E95163">
        <w:rPr>
          <w:u w:val="single"/>
        </w:rPr>
        <w:t>U.S. allies might rethink their commitment to nonproliferation.</w:t>
      </w:r>
      <w:r w:rsidRPr="000B144C">
        <w:rPr>
          <w:sz w:val="16"/>
        </w:rPr>
        <w:t xml:space="preserve"> A nuclear-armed </w:t>
      </w:r>
      <w:r w:rsidRPr="00E95163">
        <w:rPr>
          <w:u w:val="single"/>
        </w:rPr>
        <w:t>North Korea has become a more serious threat to South Korea, Japan and the U.S., and this threat will only increase</w:t>
      </w:r>
      <w:r w:rsidRPr="000B144C">
        <w:rPr>
          <w:sz w:val="16"/>
        </w:rPr>
        <w:t xml:space="preserve"> as Pyongyang builds more weapons and better missiles to deliver them. Meanwhile, </w:t>
      </w:r>
      <w:r w:rsidRPr="00E95163">
        <w:rPr>
          <w:u w:val="single"/>
        </w:rPr>
        <w:t>China’s modernization of its military is turning the tables on Japan, which was once</w:t>
      </w:r>
      <w:r w:rsidRPr="000B144C">
        <w:rPr>
          <w:sz w:val="16"/>
        </w:rPr>
        <w:t xml:space="preserve"> the </w:t>
      </w:r>
      <w:r w:rsidRPr="00E95163">
        <w:rPr>
          <w:u w:val="single"/>
        </w:rPr>
        <w:t>stronger</w:t>
      </w:r>
      <w:r w:rsidRPr="000B144C">
        <w:rPr>
          <w:sz w:val="16"/>
        </w:rPr>
        <w:t xml:space="preserve"> power. By fielding a variety of weapons systems that could deny the U.S. access to the Western Pacific in case of a conflict, </w:t>
      </w:r>
      <w:r w:rsidRPr="00E95163">
        <w:rPr>
          <w:u w:val="single"/>
        </w:rPr>
        <w:t>Beijing is</w:t>
      </w:r>
      <w:r w:rsidRPr="000B144C">
        <w:rPr>
          <w:sz w:val="16"/>
        </w:rPr>
        <w:t xml:space="preserve"> also </w:t>
      </w:r>
      <w:r w:rsidRPr="00E95163">
        <w:rPr>
          <w:u w:val="single"/>
        </w:rPr>
        <w:t>making it much more difficult for Washington to defend its ally.</w:t>
      </w:r>
      <w:r w:rsidRPr="000B144C">
        <w:rPr>
          <w:sz w:val="16"/>
        </w:rPr>
        <w:t xml:space="preserve"> To this point, South Korea and Japan have been content to take shelter under the U.S. nuclear umbrella. But </w:t>
      </w:r>
      <w:r w:rsidRPr="000B144C">
        <w:rPr>
          <w:rStyle w:val="StyleUnderline"/>
        </w:rPr>
        <w:t>Seoul may soon start to fear that the</w:t>
      </w:r>
      <w:r w:rsidRPr="00E95163">
        <w:rPr>
          <w:u w:val="single"/>
        </w:rPr>
        <w:t xml:space="preserve"> U.S. could be sidelined during a crisis, especially if U.S. territory falls within missile range of the</w:t>
      </w:r>
      <w:r w:rsidRPr="000B144C">
        <w:rPr>
          <w:sz w:val="16"/>
        </w:rPr>
        <w:t xml:space="preserve"> North Korean </w:t>
      </w:r>
      <w:r w:rsidRPr="00E95163">
        <w:rPr>
          <w:u w:val="single"/>
        </w:rPr>
        <w:t>nuclear arsenal. Tokyo may</w:t>
      </w:r>
      <w:r w:rsidRPr="000B144C">
        <w:rPr>
          <w:sz w:val="16"/>
        </w:rPr>
        <w:t xml:space="preserve"> similarly </w:t>
      </w:r>
      <w:r w:rsidRPr="00E95163">
        <w:rPr>
          <w:u w:val="single"/>
        </w:rPr>
        <w:t>conclude that a small arsenal of its own is the only way to offset a deteriorating military balance, particularly if Washington’s posture in the region becomes</w:t>
      </w:r>
      <w:r w:rsidRPr="000B144C">
        <w:rPr>
          <w:sz w:val="16"/>
        </w:rPr>
        <w:t xml:space="preserve"> increasingly </w:t>
      </w:r>
      <w:r w:rsidRPr="00E95163">
        <w:rPr>
          <w:u w:val="single"/>
        </w:rPr>
        <w:t>vulnerable. Should either</w:t>
      </w:r>
      <w:r w:rsidRPr="000B144C">
        <w:rPr>
          <w:sz w:val="16"/>
        </w:rPr>
        <w:t xml:space="preserve"> neighbor </w:t>
      </w:r>
      <w:r w:rsidRPr="00E95163">
        <w:rPr>
          <w:u w:val="single"/>
        </w:rPr>
        <w:t>begin to</w:t>
      </w:r>
      <w:r w:rsidRPr="000B144C">
        <w:rPr>
          <w:sz w:val="16"/>
        </w:rPr>
        <w:t xml:space="preserve"> seriously </w:t>
      </w:r>
      <w:r w:rsidRPr="00E95163">
        <w:rPr>
          <w:u w:val="single"/>
        </w:rPr>
        <w:t xml:space="preserve">explore the nuclear option, the other would be much more likely to </w:t>
      </w:r>
      <w:r w:rsidRPr="000B144C">
        <w:rPr>
          <w:rStyle w:val="StyleUnderline"/>
        </w:rPr>
        <w:t>follow suit. The U.S. nuclear umbrella could thus begin to fray. Nuclear proliferation would lead to greater volatility in one of the world’s most strategically and economically vital areas. With the addition of</w:t>
      </w:r>
      <w:r w:rsidRPr="004414C9">
        <w:rPr>
          <w:u w:val="single"/>
        </w:rPr>
        <w:t xml:space="preserve"> South Korea and Japan, East Asia would become home to five nuclear powers</w:t>
      </w:r>
      <w:r w:rsidRPr="000B144C">
        <w:rPr>
          <w:sz w:val="16"/>
        </w:rPr>
        <w:t xml:space="preserve"> (</w:t>
      </w:r>
      <w:r w:rsidRPr="004414C9">
        <w:rPr>
          <w:u w:val="single"/>
        </w:rPr>
        <w:t>including Russia</w:t>
      </w:r>
      <w:r w:rsidRPr="000B144C">
        <w:rPr>
          <w:b/>
          <w:sz w:val="16"/>
        </w:rPr>
        <w:t>)</w:t>
      </w:r>
      <w:r w:rsidRPr="000B144C">
        <w:rPr>
          <w:sz w:val="16"/>
        </w:rPr>
        <w:t xml:space="preserve"> with a variety of historical grievances and contemporary disputes, </w:t>
      </w:r>
      <w:r w:rsidRPr="004414C9">
        <w:rPr>
          <w:u w:val="single"/>
        </w:rPr>
        <w:t>any of which might provide the spark that sets off</w:t>
      </w:r>
      <w:r w:rsidRPr="000B144C">
        <w:rPr>
          <w:sz w:val="16"/>
        </w:rPr>
        <w:t xml:space="preserve"> a </w:t>
      </w:r>
      <w:r w:rsidRPr="004414C9">
        <w:rPr>
          <w:u w:val="single"/>
        </w:rPr>
        <w:t>crisis.</w:t>
      </w:r>
      <w:r w:rsidRPr="000B144C">
        <w:rPr>
          <w:sz w:val="16"/>
        </w:rPr>
        <w:t xml:space="preserve"> How might Washington head off this possibility? One option is to take a page from NATO’s playbook and share the roles, risks and responsibilities of nuclear operations with its allies in East Asia. During the Cold War, Europe was doubtful the U.S. would use nuclear weapons to defend the Continent, as that would mean risking nuclear retaliation from the Soviet Union. To enhance the credibility of the U.S. nuclear umbrella, NATO developed mechanisms that coupled America to its partners.  These included the Nuclear Planning Group, which allowed any alliance member to participate in high-level discussions on nuclear issues. Even more important, nuclear-sharing arrangements permitted select alliance members to host U.S. nuclear weapons on their territory and to employ them with U.S. authorization. These mechanisms not only enhanced deterrence against the Soviet Union. They also convinced allies such as West Germany to forgo their own nuclear weapons and rely on the U.S. instead. Both of these institutions are still in place today. But similar structures have never existed in South Korea and Japan, where the U.S. once based nuclear weapons but always kept them in its own hands. </w:t>
      </w:r>
      <w:r w:rsidRPr="00275B78">
        <w:rPr>
          <w:rStyle w:val="StyleUnderline"/>
        </w:rPr>
        <w:t>That might need to change if U.S. allies in</w:t>
      </w:r>
      <w:r w:rsidRPr="004414C9">
        <w:rPr>
          <w:u w:val="single"/>
        </w:rPr>
        <w:t xml:space="preserve"> East Asia begin to seriously consider acquiring </w:t>
      </w:r>
      <w:r w:rsidRPr="00275B78">
        <w:rPr>
          <w:rStyle w:val="StyleUnderline"/>
        </w:rPr>
        <w:t>nuclear weapons</w:t>
      </w:r>
      <w:r w:rsidRPr="000B144C">
        <w:rPr>
          <w:sz w:val="16"/>
        </w:rPr>
        <w:t xml:space="preserve">. </w:t>
      </w:r>
      <w:r w:rsidRPr="000B144C">
        <w:rPr>
          <w:rStyle w:val="StyleUnderline"/>
        </w:rPr>
        <w:t>If Seoul and Tokyo had a clearer window into how the U.S. intended to conduct nuclear operations, and a direct role in those operations at least under certain conditions</w:t>
      </w:r>
      <w:r w:rsidRPr="000B144C">
        <w:rPr>
          <w:sz w:val="16"/>
        </w:rPr>
        <w:t xml:space="preserve">, </w:t>
      </w:r>
      <w:r w:rsidRPr="00404C2B">
        <w:rPr>
          <w:u w:val="single"/>
        </w:rPr>
        <w:t>then both might be willing to forgo nuclear weapons programs</w:t>
      </w:r>
      <w:r w:rsidRPr="000B144C">
        <w:rPr>
          <w:sz w:val="16"/>
        </w:rPr>
        <w:t xml:space="preserve"> of their own. Paving the way for upgraded extended-deterrence relationships will require thinking through a number of complex issues. For instance, while it might be tempting to pursue trilateral mechanisms that more clearly mimic those in NATO and could bind South Korea and Japan more closely together, lingering tensions between these two neighbors, along with differences in their threat perceptions, probably mean that </w:t>
      </w:r>
      <w:r w:rsidRPr="00275B78">
        <w:rPr>
          <w:rStyle w:val="StyleUnderline"/>
        </w:rPr>
        <w:t>bilateral mechanisms would be best.</w:t>
      </w:r>
      <w:r w:rsidRPr="000B144C">
        <w:rPr>
          <w:sz w:val="16"/>
        </w:rPr>
        <w:t xml:space="preserve"> And should it prove too difficult politically for these allies to store nuclear weapons on their territory, the U.S. could consider a neutral location such as the island of Guam, where U.S. nuclear weapons have been kept in the past and where South Korean and Japanese forces could be deployed when necessary. Finally, the U.S. will need to preserve and eventually replace those tactical nuclear weapons it still retains, which have coupled Washington to its allies in Europe and might eventually play a similar role in East Asia. </w:t>
      </w:r>
      <w:r w:rsidRPr="000B144C">
        <w:rPr>
          <w:rStyle w:val="StyleUnderline"/>
        </w:rPr>
        <w:t xml:space="preserve">The growing military challenges posed by North Korea and China will unavoidably demand a response in East Asia. The question </w:t>
      </w:r>
      <w:r w:rsidRPr="00404C2B">
        <w:rPr>
          <w:u w:val="single"/>
        </w:rPr>
        <w:t>is whether America can reassure its allies in the region with its nuclear umbrella—or whether it will leave its friends to fend for themselves and risk further proliferation.</w:t>
      </w:r>
    </w:p>
    <w:p w14:paraId="7A6D6C40" w14:textId="77777777" w:rsidR="0082064A" w:rsidRPr="0082064A" w:rsidRDefault="0082064A" w:rsidP="0082064A"/>
    <w:p w14:paraId="2CE2C860" w14:textId="77777777" w:rsidR="004A6334" w:rsidRPr="0089109D" w:rsidRDefault="004A6334" w:rsidP="004A6334">
      <w:pPr>
        <w:pStyle w:val="Heading4"/>
      </w:pPr>
      <w:r>
        <w:t xml:space="preserve">Non-unique - </w:t>
      </w:r>
      <w:r w:rsidRPr="0089109D">
        <w:t>Japanese proliferation likely</w:t>
      </w:r>
      <w:r>
        <w:t xml:space="preserve"> now</w:t>
      </w:r>
      <w:r w:rsidRPr="0089109D">
        <w:t xml:space="preserve"> – decline in American </w:t>
      </w:r>
      <w:r>
        <w:t>extended deterrence.</w:t>
      </w:r>
    </w:p>
    <w:p w14:paraId="132DE039" w14:textId="77777777" w:rsidR="004A6334" w:rsidRPr="0089109D" w:rsidRDefault="004A6334" w:rsidP="004A6334">
      <w:r w:rsidRPr="0089109D">
        <w:rPr>
          <w:b/>
          <w:bCs/>
        </w:rPr>
        <w:t>Overton 16</w:t>
      </w:r>
      <w:r w:rsidRPr="0089109D">
        <w:t xml:space="preserve"> (Henry Overton, Henry Overton is an undergraduate BA student at the Australian National University. He is currently completing his Honours in international security studies., 5-10-2016, "Young Australians in International Affairs," Young Australians in International Affairs, http://www.youngausint.org.au/#!Fear-and-Flashpoints-Why-a-Japanese-Nuclear-Rethink-is-Plausible/ct07/5731dc820cf287ca494a0913)</w:t>
      </w:r>
    </w:p>
    <w:p w14:paraId="61FF99E9" w14:textId="77777777" w:rsidR="004A6334" w:rsidRPr="00A65111" w:rsidRDefault="004A6334" w:rsidP="004A6334">
      <w:pPr>
        <w:rPr>
          <w:sz w:val="16"/>
        </w:rPr>
      </w:pPr>
      <w:r w:rsidRPr="00A65111">
        <w:rPr>
          <w:sz w:val="16"/>
        </w:rPr>
        <w:t>It is often easy to dismiss Trump’s statements as merely unthinking and egotistical attempts at generating headline controversy. That said,</w:t>
      </w:r>
      <w:r w:rsidRPr="0089109D">
        <w:rPr>
          <w:u w:val="single"/>
        </w:rPr>
        <w:t xml:space="preserve"> while Japan has historically endorsed a three pronged nuclear weapons policy of non-possession, non-production, and non-introduction, </w:t>
      </w:r>
      <w:r w:rsidRPr="0089109D">
        <w:rPr>
          <w:u w:val="single"/>
        </w:rPr>
        <w:lastRenderedPageBreak/>
        <w:t xml:space="preserve">the idea that it may acquire nuclear </w:t>
      </w:r>
      <w:r w:rsidRPr="00A65111">
        <w:rPr>
          <w:rStyle w:val="StyleUnderline"/>
        </w:rPr>
        <w:t>weapons in the near to medium term is perhaps not as unthinkable</w:t>
      </w:r>
      <w:r w:rsidRPr="0089109D">
        <w:rPr>
          <w:u w:val="single"/>
        </w:rPr>
        <w:t xml:space="preserve"> as its anti-nuclear history may suggest</w:t>
      </w:r>
      <w:r w:rsidRPr="00A65111">
        <w:rPr>
          <w:sz w:val="16"/>
        </w:rPr>
        <w:t xml:space="preserve">. The first thing to consider is the tense strategic environment that has characterised maritime Northeast Asia in recent memory. </w:t>
      </w:r>
      <w:r w:rsidRPr="0089109D">
        <w:rPr>
          <w:u w:val="single"/>
        </w:rPr>
        <w:t>Chinese strategic behaviour</w:t>
      </w:r>
      <w:r w:rsidRPr="00A65111">
        <w:rPr>
          <w:sz w:val="16"/>
        </w:rPr>
        <w:t xml:space="preserve">, described as “creeping maritime expansion”, </w:t>
      </w:r>
      <w:r w:rsidRPr="0089109D">
        <w:rPr>
          <w:u w:val="single"/>
        </w:rPr>
        <w:t>has been a consistent threat to the stability of the region</w:t>
      </w:r>
      <w:r w:rsidRPr="00A65111">
        <w:rPr>
          <w:sz w:val="16"/>
        </w:rPr>
        <w:t xml:space="preserve">. Chinese naval strategy seems determined to coerce neighbours into acquiescing to its growing power and maritime claims. This manifested most prominently in the declaration of an Air Defence Identification Zone in November 2013 which covered a large swathe of the East China Sea. China has engaged in similar efforts in the South China Sea, establishing new zones of military authority with the creation and militarisation of new landmasses through dredging activities. Further, </w:t>
      </w:r>
      <w:r w:rsidRPr="0089109D">
        <w:rPr>
          <w:u w:val="single"/>
        </w:rPr>
        <w:t>China’s extensive maritime patrols</w:t>
      </w:r>
      <w:r w:rsidRPr="00A65111">
        <w:rPr>
          <w:sz w:val="16"/>
        </w:rPr>
        <w:t xml:space="preserve"> in the East and South China Seas </w:t>
      </w:r>
      <w:r w:rsidRPr="0089109D">
        <w:rPr>
          <w:u w:val="single"/>
        </w:rPr>
        <w:t xml:space="preserve">have not </w:t>
      </w:r>
      <w:r w:rsidRPr="00A65111">
        <w:rPr>
          <w:sz w:val="16"/>
        </w:rPr>
        <w:t xml:space="preserve">always </w:t>
      </w:r>
      <w:r w:rsidRPr="0089109D">
        <w:rPr>
          <w:u w:val="single"/>
        </w:rPr>
        <w:t xml:space="preserve">succeeded in </w:t>
      </w:r>
      <w:r w:rsidRPr="00A65111">
        <w:rPr>
          <w:rStyle w:val="StyleUnderline"/>
        </w:rPr>
        <w:t>being tactically non-threatening</w:t>
      </w:r>
      <w:r w:rsidRPr="00A65111">
        <w:rPr>
          <w:sz w:val="16"/>
        </w:rPr>
        <w:t xml:space="preserve">. An incident in January 2013 when a Chinese navy vessel directed a fire-control radar at a Japanese Maritime Self-Defence Force ship, as well as its muscular contestation of the Senkaku islands, both illustrate that </w:t>
      </w:r>
      <w:r w:rsidRPr="0089109D">
        <w:rPr>
          <w:u w:val="single"/>
        </w:rPr>
        <w:t>China has been unambiguous in its willingness to target Japanese interests specifically and to engage in dangerous brinksmanship.</w:t>
      </w:r>
      <w:r w:rsidRPr="00A65111">
        <w:rPr>
          <w:sz w:val="16"/>
        </w:rPr>
        <w:t xml:space="preserve"> Crucially, </w:t>
      </w:r>
      <w:r w:rsidRPr="0089109D">
        <w:rPr>
          <w:u w:val="single"/>
        </w:rPr>
        <w:t>Chinese assertiveness has come at a time when several developments have combined to weaken US extended nuclear deterrence over Northeast Asia</w:t>
      </w:r>
      <w:r w:rsidRPr="00A65111">
        <w:rPr>
          <w:sz w:val="16"/>
        </w:rPr>
        <w:t xml:space="preserve">. First, there is </w:t>
      </w:r>
      <w:r w:rsidRPr="0089109D">
        <w:rPr>
          <w:u w:val="single"/>
        </w:rPr>
        <w:t xml:space="preserve">increasing concern that Pyongyang has succeeded in developing a functional Inter-Continental Ballistic Missile </w:t>
      </w:r>
      <w:r w:rsidRPr="00A65111">
        <w:rPr>
          <w:sz w:val="16"/>
        </w:rPr>
        <w:t xml:space="preserve">(ICBM). Indeed, in April 2015 Admiral Bill Gortney issued the first public statement warning that Pyongyang had successfully wedded the KN-08 missile with a miniaturised warhead. </w:t>
      </w:r>
      <w:r w:rsidRPr="00FB50A4">
        <w:rPr>
          <w:rStyle w:val="StyleUnderline"/>
        </w:rPr>
        <w:t>To the extent that US credible deterrence is based on a cost-benefit analysis of responding to an attack on an ally with a US attack on the adversary, an operational ICBM in the hands of Pyongyang gives it the capability to retaliate against the US, increasing the costs and thus diminishing the credibility of US nuclear assurance to its allies</w:t>
      </w:r>
      <w:r w:rsidRPr="00A65111">
        <w:rPr>
          <w:sz w:val="16"/>
        </w:rPr>
        <w:t xml:space="preserve">. Second, while the idealists among Japanese policy makers support nuclear arms reductions under the auspices of the New START agreement, </w:t>
      </w:r>
      <w:r w:rsidRPr="00FB50A4">
        <w:rPr>
          <w:rStyle w:val="StyleUnderline"/>
        </w:rPr>
        <w:t>realists argue that the reduction of deployed warheads may reach an extent wherein there is not enough to maintain credible deterrence. Some claim that this threshold will be passed with the conclusion of the New START reductions.</w:t>
      </w:r>
      <w:r w:rsidRPr="00A65111">
        <w:rPr>
          <w:sz w:val="16"/>
        </w:rPr>
        <w:t xml:space="preserve"> Furthermore, </w:t>
      </w:r>
      <w:r w:rsidRPr="00FB50A4">
        <w:rPr>
          <w:rStyle w:val="StyleUnderline"/>
        </w:rPr>
        <w:t>there are concerns that excessive arms reductions on behalf of the US and Russia may cause China to abandon minimal deterrence and push for strategic parity.</w:t>
      </w:r>
      <w:r>
        <w:rPr>
          <w:rStyle w:val="StyleUnderline"/>
        </w:rPr>
        <w:t xml:space="preserve"> </w:t>
      </w:r>
      <w:r w:rsidRPr="00A65111">
        <w:rPr>
          <w:sz w:val="16"/>
        </w:rPr>
        <w:t xml:space="preserve">A final concern is that </w:t>
      </w:r>
      <w:r w:rsidRPr="0015375B">
        <w:rPr>
          <w:rStyle w:val="StyleUnderline"/>
        </w:rPr>
        <w:t>both China and Russia have been modernising their nuclear arsenals for some time</w:t>
      </w:r>
      <w:r w:rsidRPr="00A65111">
        <w:rPr>
          <w:sz w:val="16"/>
        </w:rPr>
        <w:t xml:space="preserve">. </w:t>
      </w:r>
      <w:r w:rsidRPr="0089109D">
        <w:rPr>
          <w:u w:val="single"/>
        </w:rPr>
        <w:t>The US nuclear triad</w:t>
      </w:r>
      <w:r w:rsidRPr="00A65111">
        <w:rPr>
          <w:sz w:val="16"/>
        </w:rPr>
        <w:t>, however, is lagging</w:t>
      </w:r>
      <w:r w:rsidRPr="0089109D">
        <w:rPr>
          <w:u w:val="single"/>
        </w:rPr>
        <w:t xml:space="preserve"> behind the modernisation cycle of its peers</w:t>
      </w:r>
      <w:r w:rsidRPr="00A65111">
        <w:rPr>
          <w:sz w:val="16"/>
        </w:rPr>
        <w:t xml:space="preserve">. Considering the trend of China’s behaviour, a newly modernised arsenal may only encourage its assertiveness and stoke Japanese fears. Similarly, </w:t>
      </w:r>
      <w:r w:rsidRPr="0089109D">
        <w:rPr>
          <w:u w:val="single"/>
        </w:rPr>
        <w:t>an ageing US arsenal may further embolden its nuclear rivals to the detriment of Japan’s security.</w:t>
      </w:r>
      <w:r w:rsidRPr="00A65111">
        <w:rPr>
          <w:sz w:val="16"/>
        </w:rPr>
        <w:t xml:space="preserve"> While anti-nuclear sentiment in Japan remains strong, </w:t>
      </w:r>
      <w:r w:rsidRPr="0089109D">
        <w:rPr>
          <w:u w:val="single"/>
        </w:rPr>
        <w:t>considering the success that</w:t>
      </w:r>
      <w:r w:rsidRPr="00A65111">
        <w:rPr>
          <w:sz w:val="16"/>
        </w:rPr>
        <w:t xml:space="preserve"> Shinzo </w:t>
      </w:r>
      <w:r w:rsidRPr="0089109D">
        <w:rPr>
          <w:u w:val="single"/>
        </w:rPr>
        <w:t>Abe</w:t>
      </w:r>
      <w:r w:rsidRPr="00A65111">
        <w:rPr>
          <w:sz w:val="16"/>
        </w:rPr>
        <w:t xml:space="preserve">’s conservative Liberal Democratic Party </w:t>
      </w:r>
      <w:r w:rsidRPr="0089109D">
        <w:rPr>
          <w:u w:val="single"/>
        </w:rPr>
        <w:t xml:space="preserve">has had in revising </w:t>
      </w:r>
      <w:r w:rsidRPr="00A65111">
        <w:rPr>
          <w:sz w:val="16"/>
        </w:rPr>
        <w:t xml:space="preserve">previously hallowed limitations </w:t>
      </w:r>
      <w:r w:rsidRPr="0089109D">
        <w:rPr>
          <w:rStyle w:val="StyleUnderline"/>
        </w:rPr>
        <w:t>on Japanese defence posture</w:t>
      </w:r>
      <w:r w:rsidRPr="0089109D">
        <w:rPr>
          <w:u w:val="single"/>
        </w:rPr>
        <w:t>, a</w:t>
      </w:r>
      <w:r w:rsidRPr="00A65111">
        <w:rPr>
          <w:sz w:val="16"/>
        </w:rPr>
        <w:t xml:space="preserve"> similar </w:t>
      </w:r>
      <w:r w:rsidRPr="0089109D">
        <w:rPr>
          <w:rStyle w:val="StyleUnderline"/>
        </w:rPr>
        <w:t>revision on its nuclear policy does not seem out of the question</w:t>
      </w:r>
      <w:r w:rsidRPr="00A65111">
        <w:rPr>
          <w:sz w:val="16"/>
        </w:rPr>
        <w:t xml:space="preserve">. Indeed, history tells us that Japan has reacted with acute unease in response to perceptions of American abandonment as was the case following President Nixon’s promulgation of the ‘Guam doctrine’ which emphasised greater strategic self-reliance for America’s allies. That </w:t>
      </w:r>
      <w:r w:rsidRPr="0089109D">
        <w:rPr>
          <w:u w:val="single"/>
        </w:rPr>
        <w:t>a</w:t>
      </w:r>
      <w:r w:rsidRPr="00A65111">
        <w:rPr>
          <w:sz w:val="16"/>
        </w:rPr>
        <w:t xml:space="preserve"> similar </w:t>
      </w:r>
      <w:r w:rsidRPr="0089109D">
        <w:rPr>
          <w:u w:val="single"/>
        </w:rPr>
        <w:t>perception of abandonment resulting from the weakened state of American extended deterrence may catalyse a revision of Japan’s anti-nuclear principles</w:t>
      </w:r>
      <w:r w:rsidRPr="00A65111">
        <w:rPr>
          <w:sz w:val="16"/>
        </w:rPr>
        <w:t xml:space="preserve">, is not a completely unreasonable suggestion in the context of the geopolitical environment. The key takeaway is that </w:t>
      </w:r>
      <w:r w:rsidRPr="0089109D">
        <w:rPr>
          <w:u w:val="single"/>
        </w:rPr>
        <w:t>the existing strategic and political circumstances may lend weight to a Japanese rethink on its nuclear weapons posture.</w:t>
      </w:r>
      <w:r w:rsidRPr="00A65111">
        <w:rPr>
          <w:sz w:val="16"/>
        </w:rPr>
        <w:t xml:space="preserve"> While a lot still needs to go right for this to occur, </w:t>
      </w:r>
      <w:r w:rsidRPr="0015375B">
        <w:rPr>
          <w:rStyle w:val="StyleUnderline"/>
        </w:rPr>
        <w:t>the possibility that Japan might develop an indigenous nuclear deterrent no longer seems as remote as it once did</w:t>
      </w:r>
      <w:r w:rsidRPr="00A65111">
        <w:rPr>
          <w:sz w:val="16"/>
        </w:rPr>
        <w:t xml:space="preserve">. This raises an important question, do Trump’s remarks perhaps reflect a heretofore well concealed but nonetheless sophisticated understanding of global geopolitical dilemmas? We can only hope that the answer is yes. </w:t>
      </w:r>
    </w:p>
    <w:p w14:paraId="25C06A1F" w14:textId="77777777" w:rsidR="004A6334" w:rsidRPr="0089109D" w:rsidRDefault="004A6334" w:rsidP="004A6334"/>
    <w:p w14:paraId="59C87A4B" w14:textId="77777777" w:rsidR="004A6334" w:rsidRPr="004A6334" w:rsidRDefault="004A6334" w:rsidP="004A6334"/>
    <w:p w14:paraId="45381DFA" w14:textId="77777777" w:rsidR="007B04B8" w:rsidRPr="007B04B8" w:rsidRDefault="007B04B8" w:rsidP="007B04B8"/>
    <w:p w14:paraId="14E2C847" w14:textId="4B4A0C35" w:rsidR="00317ABB" w:rsidRDefault="00317ABB" w:rsidP="00317ABB">
      <w:pPr>
        <w:pStyle w:val="Heading3"/>
      </w:pPr>
      <w:bookmarkStart w:id="97" w:name="_Toc456451958"/>
      <w:r>
        <w:lastRenderedPageBreak/>
        <w:t>US Credibility Low Now</w:t>
      </w:r>
      <w:bookmarkEnd w:id="97"/>
    </w:p>
    <w:p w14:paraId="0D312600" w14:textId="77777777" w:rsidR="00B74E91" w:rsidRPr="00DD44CD" w:rsidRDefault="00B74E91" w:rsidP="00B74E91">
      <w:pPr>
        <w:keepNext/>
        <w:keepLines/>
        <w:spacing w:before="40" w:after="0"/>
        <w:outlineLvl w:val="3"/>
        <w:rPr>
          <w:rFonts w:eastAsiaTheme="majorEastAsia" w:cstheme="majorBidi"/>
          <w:b/>
          <w:iCs/>
          <w:sz w:val="26"/>
        </w:rPr>
      </w:pPr>
      <w:r w:rsidRPr="00DD44CD">
        <w:rPr>
          <w:rFonts w:eastAsiaTheme="majorEastAsia" w:cstheme="majorBidi"/>
          <w:b/>
          <w:iCs/>
          <w:sz w:val="26"/>
        </w:rPr>
        <w:t>The balance of nuclear deterrence is shifting; loss of US nuclear primacy leads to Japanese rearm</w:t>
      </w:r>
    </w:p>
    <w:p w14:paraId="318B8081" w14:textId="77777777" w:rsidR="00B74E91" w:rsidRPr="00DD44CD" w:rsidRDefault="00B74E91" w:rsidP="00B74E91">
      <w:pPr>
        <w:rPr>
          <w:rFonts w:eastAsiaTheme="majorEastAsia" w:cstheme="majorBidi"/>
          <w:bCs/>
          <w:iCs/>
          <w:sz w:val="20"/>
          <w:szCs w:val="20"/>
        </w:rPr>
      </w:pPr>
      <w:r w:rsidRPr="00DD44CD">
        <w:rPr>
          <w:b/>
          <w:bCs/>
          <w:sz w:val="26"/>
        </w:rPr>
        <w:t>Tønnesson 15</w:t>
      </w:r>
      <w:r w:rsidRPr="00DD44CD">
        <w:rPr>
          <w:rFonts w:eastAsiaTheme="majorEastAsia" w:cstheme="majorBidi"/>
          <w:bCs/>
          <w:iCs/>
          <w:sz w:val="20"/>
          <w:szCs w:val="20"/>
        </w:rPr>
        <w:t xml:space="preserve"> (Stein TøNnesson, Leader of programme on the East Asian peace, Uppsala University; Research Professor, Peace Research Institute Oslo (PRIO), 9-1-2015, "Deterrence, Interdependence And Sino–Us Peace," International Area Studies Review, http://ias.sagepub.com/content/18/3/297.abstract)</w:t>
      </w:r>
    </w:p>
    <w:p w14:paraId="4FCD98AC" w14:textId="77777777" w:rsidR="00B74E91" w:rsidRPr="00C8350D" w:rsidRDefault="00B74E91" w:rsidP="00B74E91">
      <w:pPr>
        <w:rPr>
          <w:rStyle w:val="StyleUnderline"/>
        </w:rPr>
      </w:pPr>
      <w:r w:rsidRPr="00DD44CD">
        <w:rPr>
          <w:sz w:val="16"/>
        </w:rPr>
        <w:t xml:space="preserve">The Australian analyst Hugh White’s The China Choice: Why We Should Share Power (2012) is interesting because it looks ahead to a situation where China is likely to be more powerful than today. White recommends a drastic revision of the security system in East Asia, based on increasing doubts about the US capacity to maintain its strong military presence. </w:t>
      </w:r>
      <w:r w:rsidRPr="00DD44CD">
        <w:rPr>
          <w:u w:val="single"/>
        </w:rPr>
        <w:t>China’s capacity for nuclear deterrence is growing</w:t>
      </w:r>
      <w:r w:rsidRPr="00DD44CD">
        <w:rPr>
          <w:sz w:val="16"/>
        </w:rPr>
        <w:t xml:space="preserve">, and what Yan sees as a boon is for White a worry. </w:t>
      </w:r>
      <w:r w:rsidRPr="00DD44CD">
        <w:rPr>
          <w:u w:val="single"/>
        </w:rPr>
        <w:t>After China carried out its first nuclear test</w:t>
      </w:r>
      <w:r w:rsidRPr="00DD44CD">
        <w:rPr>
          <w:sz w:val="16"/>
        </w:rPr>
        <w:t xml:space="preserve"> in 1964 </w:t>
      </w:r>
      <w:r w:rsidRPr="00DD44CD">
        <w:rPr>
          <w:u w:val="single"/>
        </w:rPr>
        <w:t xml:space="preserve">it could no longer be subjected to ‘nuclear blackmail’, </w:t>
      </w:r>
      <w:r w:rsidRPr="00DD44CD">
        <w:rPr>
          <w:sz w:val="16"/>
        </w:rPr>
        <w:t xml:space="preserve">and </w:t>
      </w:r>
      <w:r w:rsidRPr="00DD44CD">
        <w:rPr>
          <w:u w:val="single"/>
        </w:rPr>
        <w:t>the balance shifted determinedly</w:t>
      </w:r>
      <w:r w:rsidRPr="00DD44CD">
        <w:rPr>
          <w:sz w:val="16"/>
        </w:rPr>
        <w:t xml:space="preserve"> in the 1970s </w:t>
      </w:r>
      <w:r w:rsidRPr="00DD44CD">
        <w:rPr>
          <w:u w:val="single"/>
        </w:rPr>
        <w:t xml:space="preserve">when China developed strategic missiles that could </w:t>
      </w:r>
      <w:r w:rsidRPr="00DD44CD">
        <w:t>not just</w:t>
      </w:r>
      <w:r w:rsidRPr="00DD44CD">
        <w:rPr>
          <w:u w:val="single"/>
        </w:rPr>
        <w:t xml:space="preserve"> target </w:t>
      </w:r>
      <w:r w:rsidRPr="00DD44CD">
        <w:t>the USSR but also</w:t>
      </w:r>
      <w:r w:rsidRPr="00DD44CD">
        <w:rPr>
          <w:u w:val="single"/>
        </w:rPr>
        <w:t xml:space="preserve"> American cities.</w:t>
      </w:r>
      <w:r w:rsidRPr="00DD44CD">
        <w:rPr>
          <w:sz w:val="16"/>
        </w:rPr>
        <w:t xml:space="preserve"> China’s strength increased further in the 1980s when the Soviet threat disappeared, so Chinese forces could be moved to the coast and resources set aside for building a modern navy. Today </w:t>
      </w:r>
      <w:r w:rsidRPr="00DD44CD">
        <w:rPr>
          <w:u w:val="single"/>
        </w:rPr>
        <w:t>China has more than minimum deterrence</w:t>
      </w:r>
      <w:r w:rsidRPr="00DD44CD">
        <w:rPr>
          <w:sz w:val="16"/>
        </w:rPr>
        <w:t xml:space="preserve">. By targeting US bases in the region its nuclear forces can deter conventional strikes. </w:t>
      </w:r>
      <w:r w:rsidRPr="00DD44CD">
        <w:rPr>
          <w:u w:val="single"/>
        </w:rPr>
        <w:t xml:space="preserve">Meanwhile, the credibility of US extended nuclear deterrence has been reduced </w:t>
      </w:r>
      <w:r w:rsidRPr="00DD44CD">
        <w:rPr>
          <w:sz w:val="16"/>
        </w:rPr>
        <w:t xml:space="preserve">(White, 2012: 63–64, 85). White thus proposes that the US give up its dominant role and share power with China, Japan and India in a ‘concert’. </w:t>
      </w:r>
      <w:r w:rsidRPr="00DD44CD">
        <w:rPr>
          <w:u w:val="single"/>
        </w:rPr>
        <w:t>If US primacy ends</w:t>
      </w:r>
      <w:r w:rsidRPr="00DD44CD">
        <w:rPr>
          <w:sz w:val="16"/>
        </w:rPr>
        <w:t xml:space="preserve"> before a concert has been established, he warns, </w:t>
      </w:r>
      <w:r w:rsidRPr="00DD44CD">
        <w:rPr>
          <w:u w:val="single"/>
        </w:rPr>
        <w:t>East Asia will be ‘divided into competing camps in a classic balance-of-power system, punctuated by serious wars’.</w:t>
      </w:r>
      <w:r w:rsidRPr="00DD44CD">
        <w:rPr>
          <w:sz w:val="16"/>
        </w:rPr>
        <w:t xml:space="preserve"> The US has allowed China to grow so vital to the world economy that there is no way to lock it out at any acceptable cost. </w:t>
      </w:r>
      <w:r w:rsidRPr="00C8350D">
        <w:rPr>
          <w:rStyle w:val="StyleUnderline"/>
        </w:rPr>
        <w:t>Strategic containment would cause a huge economic backlash, and war between the US and China is already a ‘significant danger’</w:t>
      </w:r>
      <w:r w:rsidRPr="00DD44CD">
        <w:rPr>
          <w:sz w:val="16"/>
        </w:rPr>
        <w:t xml:space="preserve">. Washington has three options: resist; pull out; or </w:t>
      </w:r>
      <w:r w:rsidRPr="00DD44CD">
        <w:rPr>
          <w:u w:val="single"/>
        </w:rPr>
        <w:t>share power</w:t>
      </w:r>
      <w:r w:rsidRPr="00DD44CD">
        <w:rPr>
          <w:sz w:val="16"/>
        </w:rPr>
        <w:t xml:space="preserve"> (White, 2012, 5–6, 25–26, 98–99). While the latter </w:t>
      </w:r>
      <w:r w:rsidRPr="00DD44CD">
        <w:rPr>
          <w:u w:val="single"/>
        </w:rPr>
        <w:t>means giving up primacy</w:t>
      </w:r>
      <w:r w:rsidRPr="00DD44CD">
        <w:rPr>
          <w:sz w:val="16"/>
        </w:rPr>
        <w:t xml:space="preserve">, it does not mean withdrawal. The US can allow China a greater role while ‘maintaining a strong presence of its own’. At sea this means to give up control while keeping a capacity to prevent anyone else from gaining control. Since 1945, the US Navy has dominated the seas around China. This cannot continue. China’s naval build-up and deployment of land-based missiles have created a ‘sea-denial era’. Naval powers are able to sink each other’s ships but unable to protect their own. Aircraft carriers can no longer project power because they have to focus on threats to themselves. </w:t>
      </w:r>
      <w:r w:rsidRPr="00DD44CD">
        <w:rPr>
          <w:u w:val="single"/>
        </w:rPr>
        <w:t>White expects Japan</w:t>
      </w:r>
      <w:r w:rsidRPr="00DD44CD">
        <w:rPr>
          <w:sz w:val="16"/>
        </w:rPr>
        <w:t xml:space="preserve"> to take responsibility for its own defence, </w:t>
      </w:r>
      <w:r w:rsidRPr="00DD44CD">
        <w:rPr>
          <w:u w:val="single"/>
        </w:rPr>
        <w:t>acquire nuclear weapons</w:t>
      </w:r>
      <w:r w:rsidRPr="00DD44CD">
        <w:rPr>
          <w:sz w:val="16"/>
        </w:rPr>
        <w:t xml:space="preserve"> and adopt an independent foreign policy. India will also have its say, while Russia remains preoccupied in Europe (White, 2012: 5, 72, 86–88). </w:t>
      </w:r>
      <w:r w:rsidRPr="00C8350D">
        <w:rPr>
          <w:rStyle w:val="StyleUnderline"/>
        </w:rPr>
        <w:t>The US will maintain a great power role but no longer dominate the region.</w:t>
      </w:r>
    </w:p>
    <w:p w14:paraId="72C31D0D" w14:textId="77777777" w:rsidR="00B74E91" w:rsidRPr="00B74E91" w:rsidRDefault="00B74E91" w:rsidP="00B74E91"/>
    <w:p w14:paraId="4FBCE51C" w14:textId="66F3C4E5" w:rsidR="00155F4D" w:rsidRDefault="00155F4D" w:rsidP="00155F4D">
      <w:pPr>
        <w:pStyle w:val="Heading3"/>
      </w:pPr>
      <w:bookmarkStart w:id="98" w:name="_Toc456451959"/>
      <w:r>
        <w:lastRenderedPageBreak/>
        <w:t>Japan Military Buildup Now</w:t>
      </w:r>
      <w:bookmarkEnd w:id="98"/>
    </w:p>
    <w:p w14:paraId="1CE88F6E" w14:textId="77777777" w:rsidR="00155F4D" w:rsidRDefault="00155F4D" w:rsidP="00155F4D">
      <w:pPr>
        <w:pStyle w:val="Heading4"/>
      </w:pPr>
      <w:r>
        <w:t>Japan is strengthening its military capabilities now.</w:t>
      </w:r>
    </w:p>
    <w:p w14:paraId="20D3334C" w14:textId="77777777" w:rsidR="00155F4D" w:rsidRPr="00977FA4" w:rsidRDefault="00155F4D" w:rsidP="00155F4D">
      <w:pPr>
        <w:rPr>
          <w:bCs/>
        </w:rPr>
      </w:pPr>
      <w:r>
        <w:rPr>
          <w:rStyle w:val="Style13ptBold"/>
        </w:rPr>
        <w:t xml:space="preserve">Auslin 16 </w:t>
      </w:r>
      <w:r>
        <w:rPr>
          <w:rStyle w:val="Style13ptBold"/>
          <w:b w:val="0"/>
          <w:sz w:val="22"/>
        </w:rPr>
        <w:t>(</w:t>
      </w:r>
      <w:r w:rsidRPr="00FB7D41">
        <w:rPr>
          <w:rStyle w:val="Style13ptBold"/>
          <w:b w:val="0"/>
          <w:sz w:val="22"/>
        </w:rPr>
        <w:t>Michael Auslin is a Resident Scholar and Director of Japan Studies at the American Enterprise Institute. He is the author of a forthcoming book on geopolitical risk in Asia.</w:t>
      </w:r>
      <w:r>
        <w:rPr>
          <w:rStyle w:val="Style13ptBold"/>
          <w:b w:val="0"/>
          <w:sz w:val="22"/>
        </w:rPr>
        <w:t xml:space="preserve"> March &amp; April 2016, “Japan’s New Realism- Abe Gets Tough,” Foreign Affairs, &lt;</w:t>
      </w:r>
      <w:r w:rsidRPr="009804AE">
        <w:t>https://www.foreignaffairs.com/articles/japan/japans-new-realism</w:t>
      </w:r>
      <w:r>
        <w:rPr>
          <w:rStyle w:val="Style13ptBold"/>
          <w:b w:val="0"/>
          <w:sz w:val="22"/>
        </w:rPr>
        <w:t>&gt; SK)</w:t>
      </w:r>
    </w:p>
    <w:p w14:paraId="6163B742" w14:textId="77777777" w:rsidR="00155F4D" w:rsidRPr="00AE4783" w:rsidRDefault="00155F4D" w:rsidP="00155F4D">
      <w:pPr>
        <w:rPr>
          <w:sz w:val="26"/>
          <w:u w:val="single"/>
        </w:rPr>
      </w:pPr>
      <w:r w:rsidRPr="00977FA4">
        <w:rPr>
          <w:rStyle w:val="StyleUnderline"/>
        </w:rPr>
        <w:t>Abe has also begun to boost Japan’s military capabilities. After a decade of military stagnation, he has gradually increased the defense budget</w:t>
      </w:r>
      <w:r w:rsidRPr="0059446F">
        <w:rPr>
          <w:sz w:val="16"/>
        </w:rPr>
        <w:t xml:space="preserve">: by 2.9 percent in 2014 and 2.8 percent in 2015. In December 2015, the Diet passed an increase of 1.5 percent for 2016, </w:t>
      </w:r>
      <w:r w:rsidRPr="00977FA4">
        <w:rPr>
          <w:rStyle w:val="StyleUnderline"/>
        </w:rPr>
        <w:t>which would bring Japan’s total annual defense spending to a record $42.4 billion</w:t>
      </w:r>
      <w:r w:rsidRPr="0059446F">
        <w:rPr>
          <w:sz w:val="16"/>
        </w:rPr>
        <w:t xml:space="preserve">. These additions pale in comparison to China’s $132 billion defense tab in 2014 and double-digit budget hikes in recent years. Yet they are nonetheless significant. </w:t>
      </w:r>
      <w:r w:rsidRPr="00C27C53">
        <w:rPr>
          <w:rStyle w:val="StyleUnderline"/>
        </w:rPr>
        <w:t>Abe has reaffirmed Noda’s plan to buy</w:t>
      </w:r>
      <w:r w:rsidRPr="0059446F">
        <w:rPr>
          <w:sz w:val="16"/>
        </w:rPr>
        <w:t xml:space="preserve"> 42 F-35 </w:t>
      </w:r>
      <w:r w:rsidRPr="00C27C53">
        <w:rPr>
          <w:rStyle w:val="StyleUnderline"/>
        </w:rPr>
        <w:t>fighters</w:t>
      </w:r>
      <w:r w:rsidRPr="0059446F">
        <w:rPr>
          <w:sz w:val="16"/>
        </w:rPr>
        <w:t xml:space="preserve"> and has announced his intention to purchase 17 Osprey tilt-rotor </w:t>
      </w:r>
      <w:r w:rsidRPr="00C27C53">
        <w:rPr>
          <w:rStyle w:val="StyleUnderline"/>
        </w:rPr>
        <w:t>aircraft and</w:t>
      </w:r>
      <w:r w:rsidRPr="0059446F">
        <w:rPr>
          <w:sz w:val="16"/>
        </w:rPr>
        <w:t xml:space="preserve"> 52 amphibious </w:t>
      </w:r>
      <w:r w:rsidRPr="00C27C53">
        <w:rPr>
          <w:rStyle w:val="StyleUnderline"/>
        </w:rPr>
        <w:t>assault vehicles. He has also pledged to build two new destroyers and to increase Japan’s submarine force</w:t>
      </w:r>
      <w:r w:rsidRPr="0059446F">
        <w:rPr>
          <w:sz w:val="16"/>
        </w:rPr>
        <w:t xml:space="preserve"> to 22 modern diesel boats. </w:t>
      </w:r>
      <w:r w:rsidRPr="00C27C53">
        <w:rPr>
          <w:rStyle w:val="StyleUnderline"/>
        </w:rPr>
        <w:t>Japan’s Ministry of Defense also intends to buy</w:t>
      </w:r>
      <w:r w:rsidRPr="0059446F">
        <w:rPr>
          <w:sz w:val="16"/>
        </w:rPr>
        <w:t xml:space="preserve"> three top-of-the-</w:t>
      </w:r>
      <w:r w:rsidRPr="00C27C53">
        <w:rPr>
          <w:rStyle w:val="StyleUnderline"/>
        </w:rPr>
        <w:t>line surveillance drones and</w:t>
      </w:r>
      <w:r w:rsidRPr="0059446F">
        <w:rPr>
          <w:sz w:val="16"/>
        </w:rPr>
        <w:t xml:space="preserve"> around 20 new maritime </w:t>
      </w:r>
      <w:r w:rsidRPr="00C27C53">
        <w:rPr>
          <w:rStyle w:val="StyleUnderline"/>
        </w:rPr>
        <w:t>patrol planes</w:t>
      </w:r>
      <w:r w:rsidRPr="0059446F">
        <w:rPr>
          <w:sz w:val="16"/>
        </w:rPr>
        <w:t xml:space="preserve"> to replace old models, </w:t>
      </w:r>
      <w:r w:rsidRPr="00C27C53">
        <w:rPr>
          <w:rStyle w:val="StyleUnderline"/>
        </w:rPr>
        <w:t>as well as to upgrade Japan’s ballistic missile warning systems and satellites</w:t>
      </w:r>
      <w:r w:rsidRPr="0059446F">
        <w:rPr>
          <w:sz w:val="16"/>
        </w:rPr>
        <w:t xml:space="preserve">. Japan will need to play a global role commensurate with its size and economic strength. Tokyo has already bolstered its defenses in the southwestern island chain, building radar sites on Yonaguni Island, near Taiwan, and constructing bases on three more key islands in the area. By 2020, Abe intends to place up to 550 troops on Amami Oshima, the largest island between Kyushu and Okinawa; </w:t>
      </w:r>
      <w:r w:rsidRPr="00F64A46">
        <w:rPr>
          <w:rStyle w:val="StyleUnderline"/>
        </w:rPr>
        <w:t>he has also started setting up bases</w:t>
      </w:r>
      <w:r w:rsidRPr="0059446F">
        <w:rPr>
          <w:sz w:val="16"/>
        </w:rPr>
        <w:t xml:space="preserve"> on Ishigaki and Miyako, near the Senkaku chain, </w:t>
      </w:r>
      <w:r w:rsidRPr="00F64A46">
        <w:rPr>
          <w:rStyle w:val="StyleUnderline"/>
        </w:rPr>
        <w:t>to facilitate the quick deployment of military personnel in a crisis</w:t>
      </w:r>
      <w:r w:rsidRPr="0059446F">
        <w:rPr>
          <w:sz w:val="16"/>
        </w:rPr>
        <w:t xml:space="preserve">. All told, </w:t>
      </w:r>
      <w:r w:rsidRPr="00F64A46">
        <w:rPr>
          <w:rStyle w:val="StyleUnderline"/>
        </w:rPr>
        <w:t>nearly 10,000 Japanese troops will be stationed on islands in the East China Sea, along with a network of antiship and antiaircraft missiles there.</w:t>
      </w:r>
      <w:r w:rsidRPr="0059446F">
        <w:rPr>
          <w:sz w:val="16"/>
        </w:rPr>
        <w:t xml:space="preserve"> And in August 2015, Abe launched the country’s second Izumo-class helicopter carrier, which has </w:t>
      </w:r>
      <w:r w:rsidRPr="00F64A46">
        <w:rPr>
          <w:rStyle w:val="StyleUnderline"/>
        </w:rPr>
        <w:t>dramatically strengthened Japan’s ability to project force in its territorial seas.</w:t>
      </w:r>
    </w:p>
    <w:p w14:paraId="30D560AE" w14:textId="77777777" w:rsidR="00155F4D" w:rsidRPr="00155F4D" w:rsidRDefault="00155F4D" w:rsidP="00155F4D"/>
    <w:p w14:paraId="6AB4404B" w14:textId="496A48E5" w:rsidR="00607BBD" w:rsidRDefault="00155F4D" w:rsidP="00155F4D">
      <w:pPr>
        <w:pStyle w:val="Heading3"/>
        <w:tabs>
          <w:tab w:val="left" w:pos="3870"/>
        </w:tabs>
      </w:pPr>
      <w:bookmarkStart w:id="99" w:name="_Toc456451960"/>
      <w:r>
        <w:lastRenderedPageBreak/>
        <w:t xml:space="preserve">Japan Military Buildup Now </w:t>
      </w:r>
      <w:r w:rsidR="00607BBD">
        <w:t>– China Fear</w:t>
      </w:r>
      <w:bookmarkEnd w:id="99"/>
    </w:p>
    <w:p w14:paraId="20136938" w14:textId="77777777" w:rsidR="00607BBD" w:rsidRDefault="00607BBD" w:rsidP="00607BBD">
      <w:pPr>
        <w:pStyle w:val="Heading4"/>
      </w:pPr>
      <w:r>
        <w:t xml:space="preserve">Uniqueness – US reluctance to block Chinese aggression causes Japanese militarization.  </w:t>
      </w:r>
    </w:p>
    <w:p w14:paraId="23B8595F" w14:textId="7D9373F0" w:rsidR="00607BBD" w:rsidRDefault="00607BBD" w:rsidP="00607BBD">
      <w:r w:rsidRPr="00723F9F">
        <w:rPr>
          <w:rStyle w:val="Style13ptBold"/>
        </w:rPr>
        <w:t>Chellaney</w:t>
      </w:r>
      <w:r>
        <w:t xml:space="preserve">, Professor of Strategic Studies at the New Delhi-based Center for Policy Research and Fellow at the Robert Bosch Academy in Berlin, </w:t>
      </w:r>
      <w:r w:rsidRPr="00723F9F">
        <w:rPr>
          <w:rStyle w:val="Style13ptBold"/>
        </w:rPr>
        <w:t>2015</w:t>
      </w:r>
      <w:r>
        <w:rPr>
          <w:rStyle w:val="Style13ptBold"/>
        </w:rPr>
        <w:t xml:space="preserve"> </w:t>
      </w:r>
      <w:r>
        <w:t xml:space="preserve">(BRAHMA, “Why Japan Should Rearm,” Project Syndicate, October 19, 2015, </w:t>
      </w:r>
      <w:r w:rsidRPr="00A52B1B">
        <w:t>https://www.project-syndicate.org/commentary/japan-security-reform-by-brahma-chellaney-2015-10?barrier=true</w:t>
      </w:r>
      <w:r>
        <w:t xml:space="preserve">, assessed 7/12/16, ddi AV) </w:t>
      </w:r>
    </w:p>
    <w:p w14:paraId="724944AF" w14:textId="77777777" w:rsidR="00607BBD" w:rsidRDefault="00607BBD" w:rsidP="00607BBD">
      <w:pPr>
        <w:rPr>
          <w:rStyle w:val="StyleUnderline"/>
        </w:rPr>
      </w:pPr>
      <w:r w:rsidRPr="00062209">
        <w:rPr>
          <w:sz w:val="16"/>
        </w:rPr>
        <w:t xml:space="preserve">In fact, </w:t>
      </w:r>
      <w:r w:rsidRPr="006A1B8D">
        <w:rPr>
          <w:rStyle w:val="StyleUnderline"/>
        </w:rPr>
        <w:t>it is Japan’s security</w:t>
      </w:r>
      <w:r w:rsidRPr="00062209">
        <w:rPr>
          <w:sz w:val="16"/>
        </w:rPr>
        <w:t xml:space="preserve">, not its economy, </w:t>
      </w:r>
      <w:r w:rsidRPr="006A1B8D">
        <w:rPr>
          <w:rStyle w:val="StyleUnderline"/>
        </w:rPr>
        <w:t>that merits the most concern today</w:t>
      </w:r>
      <w:r w:rsidRPr="00062209">
        <w:rPr>
          <w:sz w:val="16"/>
        </w:rPr>
        <w:t xml:space="preserve"> – </w:t>
      </w:r>
      <w:r w:rsidRPr="006A1B8D">
        <w:rPr>
          <w:rStyle w:val="StyleUnderline"/>
        </w:rPr>
        <w:t>and Japan knows it.</w:t>
      </w:r>
      <w:r w:rsidRPr="00062209">
        <w:rPr>
          <w:sz w:val="16"/>
        </w:rPr>
        <w:t xml:space="preserve"> After decades of contentedly relying on the US for protection, </w:t>
      </w:r>
      <w:r w:rsidRPr="006A1B8D">
        <w:rPr>
          <w:rStyle w:val="StyleUnderline"/>
        </w:rPr>
        <w:t>Japan is being shaken out of its complacency by fast-changing security and power dynamics in Asia,</w:t>
      </w:r>
      <w:r w:rsidRPr="00062209">
        <w:rPr>
          <w:sz w:val="16"/>
        </w:rPr>
        <w:t xml:space="preserve"> </w:t>
      </w:r>
      <w:r w:rsidRPr="006A1B8D">
        <w:rPr>
          <w:rStyle w:val="StyleUnderline"/>
        </w:rPr>
        <w:t>especially the rise of an increasingly muscular and revisionist China vying for regional hegemony.</w:t>
      </w:r>
      <w:r>
        <w:rPr>
          <w:rStyle w:val="StyleUnderline"/>
        </w:rPr>
        <w:t xml:space="preserve"> </w:t>
      </w:r>
      <w:r w:rsidRPr="006A1B8D">
        <w:rPr>
          <w:rStyle w:val="StyleUnderline"/>
        </w:rPr>
        <w:t>Chinese military spending now equals the combined defense expenditure of France, Japan, and the</w:t>
      </w:r>
      <w:r w:rsidRPr="00062209">
        <w:rPr>
          <w:sz w:val="16"/>
        </w:rPr>
        <w:t xml:space="preserve"> </w:t>
      </w:r>
      <w:r w:rsidRPr="006A1B8D">
        <w:rPr>
          <w:rStyle w:val="StyleUnderline"/>
        </w:rPr>
        <w:t>UK</w:t>
      </w:r>
      <w:r w:rsidRPr="00062209">
        <w:rPr>
          <w:sz w:val="16"/>
        </w:rPr>
        <w:t xml:space="preserve">; just a decade ago, pacifist Japan outspent China on defense. </w:t>
      </w:r>
      <w:r w:rsidRPr="006A1B8D">
        <w:rPr>
          <w:rStyle w:val="StyleUnderline"/>
        </w:rPr>
        <w:t>And China has not hesitated to display its growing might.</w:t>
      </w:r>
      <w:r w:rsidRPr="00062209">
        <w:rPr>
          <w:sz w:val="16"/>
        </w:rPr>
        <w:t xml:space="preserve"> In the strategically vital South China Sea, the People’s Republic has built artificial islands and military outposts, and it has captured the disputed Scarborough Shoal from the Philippines. In the East China Sea, it has unilaterally declared an air-defense identification zone covering territories that it claims but does not control. </w:t>
      </w:r>
      <w:r w:rsidRPr="006A1B8D">
        <w:rPr>
          <w:rStyle w:val="StyleUnderline"/>
        </w:rPr>
        <w:t>With US President Barack Obama hesitating to impose any costs on China for these aggressive moves, Japan’s leaders are taking matters into their own hands</w:t>
      </w:r>
      <w:r w:rsidRPr="00062209">
        <w:rPr>
          <w:sz w:val="16"/>
        </w:rPr>
        <w:t xml:space="preserve">. Recognizing the inadequacy of Japan’s existing national-security policies and laws to protect the country in this new context, </w:t>
      </w:r>
      <w:r w:rsidRPr="006A1B8D">
        <w:rPr>
          <w:rStyle w:val="StyleUnderline"/>
        </w:rPr>
        <w:t>the government has established a national security council and moved to “normalize” its security posture. By easing Japan’s longstanding, self-imposed ban on arms exports, boosting defense spending, and asserting its right to exercise “collective self-defense,” the government has opened the path for Japan to collaborate more actively with friendly countries and to pursue broader overseas peacekeeping missions.</w:t>
      </w:r>
      <w:r>
        <w:rPr>
          <w:rStyle w:val="StyleUnderline"/>
        </w:rPr>
        <w:t xml:space="preserve"> </w:t>
      </w:r>
      <w:r w:rsidRPr="00062209">
        <w:rPr>
          <w:sz w:val="16"/>
        </w:rPr>
        <w:t>To be sure, Japan’s security-enhancing efforts have so far been limited in scope, and do not open the way for the country to become a militaristic power</w:t>
      </w:r>
      <w:r w:rsidRPr="006A1B8D">
        <w:rPr>
          <w:rStyle w:val="StyleUnderline"/>
        </w:rPr>
        <w:t>. Restrictions on deployment of offensive weapons, for example, remain in place.</w:t>
      </w:r>
    </w:p>
    <w:p w14:paraId="0AEEEE31" w14:textId="7FA53790" w:rsidR="00607BBD" w:rsidRDefault="00155F4D" w:rsidP="00607BBD">
      <w:pPr>
        <w:pStyle w:val="Heading3"/>
      </w:pPr>
      <w:bookmarkStart w:id="100" w:name="_Toc456451961"/>
      <w:r>
        <w:lastRenderedPageBreak/>
        <w:t xml:space="preserve">Japan Military Buildup </w:t>
      </w:r>
      <w:r w:rsidR="00607BBD">
        <w:t>Now – Elections</w:t>
      </w:r>
      <w:bookmarkEnd w:id="100"/>
    </w:p>
    <w:p w14:paraId="0B34870D" w14:textId="77777777" w:rsidR="00607BBD" w:rsidRPr="000A0EDB" w:rsidRDefault="00607BBD" w:rsidP="00607BBD"/>
    <w:p w14:paraId="792DA881" w14:textId="77777777" w:rsidR="00607BBD" w:rsidRPr="00F51C15" w:rsidRDefault="00607BBD" w:rsidP="00607BBD">
      <w:pPr>
        <w:pStyle w:val="Heading4"/>
        <w:rPr>
          <w:rStyle w:val="Style13ptBold"/>
          <w:b/>
        </w:rPr>
      </w:pPr>
      <w:r>
        <w:rPr>
          <w:rStyle w:val="Style13ptBold"/>
          <w:b/>
        </w:rPr>
        <w:t>Recent Japanese election ensures militarization now.</w:t>
      </w:r>
    </w:p>
    <w:p w14:paraId="67A65233" w14:textId="2D4DAAF1" w:rsidR="00607BBD" w:rsidRPr="002D5796" w:rsidRDefault="00607BBD" w:rsidP="00607BBD">
      <w:r w:rsidRPr="00190D20">
        <w:rPr>
          <w:rStyle w:val="Style13ptBold"/>
        </w:rPr>
        <w:t xml:space="preserve">New York Times, </w:t>
      </w:r>
      <w:r w:rsidRPr="00F51C15">
        <w:rPr>
          <w:rStyle w:val="Style13ptBold"/>
        </w:rPr>
        <w:t>7-11-20</w:t>
      </w:r>
      <w:r w:rsidRPr="00190D20">
        <w:rPr>
          <w:rStyle w:val="Style13ptBold"/>
        </w:rPr>
        <w:t>16</w:t>
      </w:r>
      <w:r w:rsidRPr="002D5796">
        <w:t xml:space="preserve">, </w:t>
      </w:r>
      <w:r>
        <w:t>(</w:t>
      </w:r>
      <w:r w:rsidRPr="0041138A">
        <w:t>Motoko Rich</w:t>
      </w:r>
      <w:r w:rsidRPr="00190D20">
        <w:t xml:space="preserve"> </w:t>
      </w:r>
      <w:r w:rsidRPr="002D5796">
        <w:t xml:space="preserve">"Japan Election, a Landslide for Abe, Could Allow a Bolder Military," New York Times, </w:t>
      </w:r>
      <w:r w:rsidRPr="00A52B1B">
        <w:t>http://www.nytimes.com/2016/07/12/world/asia/japan-election-shinzo-abe.html?_r=0</w:t>
      </w:r>
      <w:r w:rsidRPr="002D5796">
        <w:t>) GS</w:t>
      </w:r>
    </w:p>
    <w:p w14:paraId="72AC59BF" w14:textId="77777777" w:rsidR="00607BBD" w:rsidRPr="00CC3ACF" w:rsidRDefault="00607BBD" w:rsidP="00607BBD">
      <w:pPr>
        <w:rPr>
          <w:sz w:val="16"/>
        </w:rPr>
      </w:pPr>
      <w:r w:rsidRPr="00CC3ACF">
        <w:rPr>
          <w:sz w:val="16"/>
        </w:rPr>
        <w:t xml:space="preserve">TOKYO — The Liberal Democratic Party of Prime Minister Shinzo Abe has governed Japan in one way or another for all but four of the past 61 years, a winning record that </w:t>
      </w:r>
      <w:r w:rsidRPr="00F51C15">
        <w:rPr>
          <w:rStyle w:val="StyleUnderline"/>
        </w:rPr>
        <w:t xml:space="preserve">reflects the political inertia of a society that values stability and </w:t>
      </w:r>
      <w:r w:rsidRPr="0041138A">
        <w:rPr>
          <w:rStyle w:val="StyleUnderline"/>
        </w:rPr>
        <w:t>tradition</w:t>
      </w:r>
      <w:r w:rsidRPr="00CC3ACF">
        <w:rPr>
          <w:sz w:val="16"/>
        </w:rPr>
        <w:t xml:space="preserve">. But even by the standards of Japanese politics, Mr. </w:t>
      </w:r>
      <w:r w:rsidRPr="0041138A">
        <w:rPr>
          <w:rStyle w:val="StyleUnderline"/>
        </w:rPr>
        <w:t>Abe’s landslide victory in national elections on Sunday was stunning. For the first time, voters gave the Liberal Democrats and their allies more than two-thirds of the seats in Parliament — a supermajority that could allow</w:t>
      </w:r>
      <w:r w:rsidRPr="00CC3ACF">
        <w:rPr>
          <w:sz w:val="16"/>
        </w:rPr>
        <w:t xml:space="preserve"> Mr. </w:t>
      </w:r>
      <w:r w:rsidRPr="0041138A">
        <w:rPr>
          <w:rStyle w:val="StyleUnderline"/>
        </w:rPr>
        <w:t>Abe to</w:t>
      </w:r>
      <w:r w:rsidRPr="00CC3ACF">
        <w:rPr>
          <w:sz w:val="16"/>
        </w:rPr>
        <w:t xml:space="preserve"> </w:t>
      </w:r>
      <w:r w:rsidRPr="0041138A">
        <w:rPr>
          <w:rStyle w:val="StyleUnderline"/>
        </w:rPr>
        <w:t>realize</w:t>
      </w:r>
      <w:r w:rsidRPr="00CC3ACF">
        <w:rPr>
          <w:sz w:val="16"/>
        </w:rPr>
        <w:t xml:space="preserve"> his long-held ambition of </w:t>
      </w:r>
      <w:r w:rsidRPr="0041138A">
        <w:rPr>
          <w:rStyle w:val="StyleUnderline"/>
        </w:rPr>
        <w:t>revising the clause in the Constitution that renounces war and make Japan a military power capable of global leadership</w:t>
      </w:r>
      <w:r w:rsidRPr="00CC3ACF">
        <w:rPr>
          <w:sz w:val="16"/>
        </w:rPr>
        <w:t xml:space="preserve">. Opinion </w:t>
      </w:r>
      <w:r w:rsidRPr="0041138A">
        <w:rPr>
          <w:rStyle w:val="StyleUnderline"/>
        </w:rPr>
        <w:t>polls show only lackluster support for Mr. Abe’s security agenda</w:t>
      </w:r>
      <w:r w:rsidRPr="00CC3ACF">
        <w:rPr>
          <w:sz w:val="16"/>
        </w:rPr>
        <w:t xml:space="preserve"> or even his program to revitalize the Japanese economy, but the </w:t>
      </w:r>
      <w:r w:rsidRPr="0041138A">
        <w:rPr>
          <w:rStyle w:val="StyleUnderline"/>
        </w:rPr>
        <w:t>public appeared unwilling to take another chance on the opposition Democratic Party</w:t>
      </w:r>
      <w:r w:rsidRPr="00CC3ACF">
        <w:rPr>
          <w:sz w:val="16"/>
        </w:rPr>
        <w:t xml:space="preserve">, which stumbled badly in its last, rare stint in power, most notably </w:t>
      </w:r>
      <w:r w:rsidRPr="0041138A">
        <w:rPr>
          <w:rStyle w:val="StyleUnderline"/>
        </w:rPr>
        <w:t>in its response to the 2011 earthquake and Fukushima nuclear disaster</w:t>
      </w:r>
      <w:r w:rsidRPr="00CC3ACF">
        <w:rPr>
          <w:sz w:val="16"/>
        </w:rPr>
        <w:t xml:space="preserve">. The vote for stability at home, though, is likely to provoke unease across Asia, where memories of Japanese militarism in World War II endure and the prospect of a more assertive Japan will add to worries over China’s territorial ambitions and North Korea’s nuclear program. </w:t>
      </w:r>
      <w:r w:rsidRPr="0041138A">
        <w:rPr>
          <w:rStyle w:val="StyleUnderline"/>
        </w:rPr>
        <w:t>In China, Xinhua, the state news agency, warned in a commentary on Monday that the election results “could pose a danger to Japan and regional stability</w:t>
      </w:r>
      <w:r w:rsidRPr="00CC3ACF">
        <w:rPr>
          <w:sz w:val="16"/>
        </w:rPr>
        <w:t xml:space="preserve">.” </w:t>
      </w:r>
    </w:p>
    <w:p w14:paraId="58FBF1D1" w14:textId="77777777" w:rsidR="00607BBD" w:rsidRPr="007B2565" w:rsidRDefault="00607BBD" w:rsidP="00607BBD"/>
    <w:p w14:paraId="5478BB76" w14:textId="77777777" w:rsidR="00607BBD" w:rsidRPr="009108F2" w:rsidRDefault="00607BBD" w:rsidP="00607BBD"/>
    <w:p w14:paraId="0336962D" w14:textId="36BC8438" w:rsidR="00607BBD" w:rsidRDefault="00607BBD" w:rsidP="00607BBD">
      <w:pPr>
        <w:pStyle w:val="Heading3"/>
      </w:pPr>
      <w:bookmarkStart w:id="101" w:name="_Toc456451962"/>
      <w:r>
        <w:lastRenderedPageBreak/>
        <w:t>Japan Nuclearize Now</w:t>
      </w:r>
      <w:bookmarkEnd w:id="101"/>
    </w:p>
    <w:p w14:paraId="5D15E275" w14:textId="77777777" w:rsidR="00607BBD" w:rsidRPr="0017436B" w:rsidRDefault="00607BBD" w:rsidP="00607BBD">
      <w:pPr>
        <w:pStyle w:val="Heading4"/>
      </w:pPr>
      <w:r>
        <w:t xml:space="preserve">Prolif now, </w:t>
      </w:r>
      <w:r w:rsidRPr="0017436B">
        <w:t>Japan</w:t>
      </w:r>
      <w:r>
        <w:t xml:space="preserve"> already questions US security commitments -</w:t>
      </w:r>
      <w:r w:rsidRPr="0017436B">
        <w:t xml:space="preserve"> Trump, North Korea, and </w:t>
      </w:r>
      <w:r>
        <w:t>the SCS.</w:t>
      </w:r>
    </w:p>
    <w:p w14:paraId="2B9D7C58" w14:textId="77777777" w:rsidR="00607BBD" w:rsidRPr="0017436B" w:rsidRDefault="00607BBD" w:rsidP="00607BBD">
      <w:r w:rsidRPr="0017436B">
        <w:rPr>
          <w:rStyle w:val="Style13ptBold"/>
        </w:rPr>
        <w:t>Dallison and Winneker, 7-14-2016</w:t>
      </w:r>
      <w:r w:rsidRPr="0017436B">
        <w:t>(Paul Dallison and Craig Winneker, "Obama’s Asian nuclear nightmare," POLITICO, http://www.politico.eu/article/barack-obama-nuclear-weapons-asia-nightmare-expanding-arsenal-donald-trump-korea/)sw</w:t>
      </w:r>
    </w:p>
    <w:p w14:paraId="53B80DA4" w14:textId="77777777" w:rsidR="00607BBD" w:rsidRPr="0040786A" w:rsidRDefault="00607BBD" w:rsidP="00607BBD">
      <w:pPr>
        <w:rPr>
          <w:rFonts w:ascii="Georgia" w:hAnsi="Georgia"/>
          <w:sz w:val="16"/>
          <w:szCs w:val="27"/>
        </w:rPr>
      </w:pPr>
      <w:r w:rsidRPr="0040786A">
        <w:rPr>
          <w:rFonts w:asciiTheme="minorHAnsi" w:hAnsiTheme="minorHAnsi"/>
          <w:color w:val="000000"/>
          <w:sz w:val="16"/>
          <w:szCs w:val="20"/>
        </w:rPr>
        <w:t xml:space="preserve">President Barack Obama’s trip to Asia next week will be anchored by a stop in Hiroshima, where he will focus on its dark nuclear past. But Obama’s visit comes at a moment when U.S. and </w:t>
      </w:r>
      <w:r w:rsidRPr="00D51485">
        <w:rPr>
          <w:rStyle w:val="StyleUnderline"/>
        </w:rPr>
        <w:t>Asian officials fear the region is entering a newly dangerous atomic future</w:t>
      </w:r>
      <w:r w:rsidRPr="0040786A">
        <w:rPr>
          <w:rFonts w:asciiTheme="minorHAnsi" w:hAnsiTheme="minorHAnsi"/>
          <w:color w:val="000000"/>
          <w:sz w:val="16"/>
          <w:szCs w:val="20"/>
        </w:rPr>
        <w:t xml:space="preserve">, threatening Obama’s vow to roll back the spread of nuclear arms and </w:t>
      </w:r>
      <w:r w:rsidRPr="00D51485">
        <w:rPr>
          <w:rStyle w:val="StyleUnderline"/>
        </w:rPr>
        <w:t>possibly touching off an Asian nuclear arms race</w:t>
      </w:r>
      <w:r w:rsidRPr="0040786A">
        <w:rPr>
          <w:rFonts w:asciiTheme="minorHAnsi" w:hAnsiTheme="minorHAnsi"/>
          <w:color w:val="000000"/>
          <w:sz w:val="16"/>
          <w:szCs w:val="20"/>
        </w:rPr>
        <w:t xml:space="preserve">. </w:t>
      </w:r>
      <w:r w:rsidRPr="00D51485">
        <w:rPr>
          <w:rStyle w:val="StyleUnderline"/>
        </w:rPr>
        <w:t>North Korea is expanding its nuclear arsenal and upgrading its ballistic missiles. China is growing and modernizing its stockpile</w:t>
      </w:r>
      <w:r w:rsidRPr="0040786A">
        <w:rPr>
          <w:rFonts w:asciiTheme="minorHAnsi" w:hAnsiTheme="minorHAnsi"/>
          <w:color w:val="000000"/>
          <w:sz w:val="16"/>
          <w:szCs w:val="20"/>
        </w:rPr>
        <w:t xml:space="preserve">. Most strikingly, Pentagon planners </w:t>
      </w:r>
      <w:r w:rsidRPr="00D51485">
        <w:rPr>
          <w:rStyle w:val="StyleUnderline"/>
        </w:rPr>
        <w:t xml:space="preserve">worry that Japan and South Korea might explore developing nuclear arms of their own </w:t>
      </w:r>
      <w:r w:rsidRPr="0040786A">
        <w:rPr>
          <w:rFonts w:asciiTheme="minorHAnsi" w:hAnsiTheme="minorHAnsi"/>
          <w:color w:val="000000"/>
          <w:sz w:val="16"/>
          <w:szCs w:val="20"/>
        </w:rPr>
        <w:t>for the first time—</w:t>
      </w:r>
      <w:r w:rsidRPr="00D51485">
        <w:rPr>
          <w:rStyle w:val="StyleUnderline"/>
        </w:rPr>
        <w:t>promoted in part by the recent conclusion by</w:t>
      </w:r>
      <w:r w:rsidRPr="0040786A">
        <w:rPr>
          <w:rFonts w:asciiTheme="minorHAnsi" w:hAnsiTheme="minorHAnsi"/>
          <w:color w:val="000000"/>
          <w:sz w:val="16"/>
          <w:szCs w:val="20"/>
        </w:rPr>
        <w:t xml:space="preserve"> U.S. and South Korean intelligence agencies that </w:t>
      </w:r>
      <w:r w:rsidRPr="00D51485">
        <w:rPr>
          <w:rStyle w:val="StyleUnderline"/>
        </w:rPr>
        <w:t xml:space="preserve">North Korea’s bizarre regime can now mount a small nuclear warhead on missiles capable of striking Japan and South Korea. </w:t>
      </w:r>
      <w:r w:rsidRPr="0040786A">
        <w:rPr>
          <w:rFonts w:asciiTheme="minorHAnsi" w:hAnsiTheme="minorHAnsi"/>
          <w:color w:val="000000"/>
          <w:sz w:val="16"/>
          <w:szCs w:val="20"/>
        </w:rPr>
        <w:t xml:space="preserve">Then there is Donald </w:t>
      </w:r>
      <w:r w:rsidRPr="00D51485">
        <w:rPr>
          <w:rStyle w:val="StyleUnderline"/>
        </w:rPr>
        <w:t>Trump</w:t>
      </w:r>
      <w:r w:rsidRPr="0040786A">
        <w:rPr>
          <w:rFonts w:asciiTheme="minorHAnsi" w:hAnsiTheme="minorHAnsi"/>
          <w:color w:val="000000"/>
          <w:sz w:val="16"/>
          <w:szCs w:val="20"/>
        </w:rPr>
        <w:t xml:space="preserve">, </w:t>
      </w:r>
      <w:r w:rsidRPr="00D51485">
        <w:rPr>
          <w:rStyle w:val="StyleUnderline"/>
        </w:rPr>
        <w:t>who recently questioned one of Asia’s core security assumptions: a nuclear-weapons free Japan</w:t>
      </w:r>
      <w:r w:rsidRPr="0040786A">
        <w:rPr>
          <w:rFonts w:asciiTheme="minorHAnsi" w:hAnsiTheme="minorHAnsi"/>
          <w:color w:val="000000"/>
          <w:sz w:val="16"/>
          <w:szCs w:val="20"/>
        </w:rPr>
        <w:t>. “</w:t>
      </w:r>
      <w:r w:rsidRPr="0040786A">
        <w:rPr>
          <w:rStyle w:val="StyleUnderline"/>
        </w:rPr>
        <w:t>Wouldn’t you rather, in a certain sense, have Japan have nuclear weapons when North Korea has nuclear weapons</w:t>
      </w:r>
      <w:r w:rsidRPr="0040786A">
        <w:rPr>
          <w:rFonts w:asciiTheme="minorHAnsi" w:hAnsiTheme="minorHAnsi"/>
          <w:color w:val="000000"/>
          <w:sz w:val="16"/>
          <w:szCs w:val="20"/>
        </w:rPr>
        <w:t>?” Trump asked in a March</w:t>
      </w:r>
      <w:r w:rsidRPr="0040786A">
        <w:rPr>
          <w:rStyle w:val="apple-converted-space"/>
          <w:rFonts w:asciiTheme="minorHAnsi" w:eastAsiaTheme="majorEastAsia" w:hAnsiTheme="minorHAnsi"/>
          <w:color w:val="000000"/>
          <w:sz w:val="16"/>
          <w:szCs w:val="20"/>
        </w:rPr>
        <w:t xml:space="preserve"> </w:t>
      </w:r>
      <w:r w:rsidRPr="0040786A">
        <w:rPr>
          <w:rFonts w:asciiTheme="minorHAnsi" w:hAnsiTheme="minorHAnsi"/>
          <w:i/>
          <w:iCs/>
          <w:color w:val="000000"/>
          <w:sz w:val="16"/>
          <w:szCs w:val="20"/>
        </w:rPr>
        <w:t>New York Times</w:t>
      </w:r>
      <w:r w:rsidRPr="0040786A">
        <w:rPr>
          <w:rStyle w:val="apple-converted-space"/>
          <w:rFonts w:asciiTheme="minorHAnsi" w:eastAsiaTheme="majorEastAsia" w:hAnsiTheme="minorHAnsi"/>
          <w:color w:val="000000"/>
          <w:sz w:val="16"/>
          <w:szCs w:val="20"/>
        </w:rPr>
        <w:t xml:space="preserve"> </w:t>
      </w:r>
      <w:r w:rsidRPr="0040786A">
        <w:rPr>
          <w:rFonts w:asciiTheme="minorHAnsi" w:hAnsiTheme="minorHAnsi"/>
          <w:color w:val="000000"/>
          <w:sz w:val="16"/>
          <w:szCs w:val="20"/>
        </w:rPr>
        <w:t xml:space="preserve">interview. Seared by the horrors of Hiroshima and Nagasaki, Japan has forsworn nuclear weapons since World War II, though it runs a nuclear energy program. </w:t>
      </w:r>
      <w:r w:rsidRPr="0040786A">
        <w:rPr>
          <w:rFonts w:asciiTheme="minorHAnsi" w:hAnsiTheme="minorHAnsi"/>
          <w:sz w:val="16"/>
          <w:szCs w:val="20"/>
        </w:rPr>
        <w:t>Obama’s visit next Friday to Hiroshima, which was incinerated by a U.S. atomic bomb in August 1945, will promote a message diametrically opposite from Trump’s. “It’s an opportunity to focus the world’s attention on the need to prevent the spread of nuclear weapons and seek a world without them,” said deputy national adviser Ben Rhodes. That’s part of Obama’s broader and long-stated goal of limiting nuclear proliferation — one he has pursued with mixed results. Obama sealed a nuclear deal with Iran that stopped its path to a bomb, for now, and has led efforts to secure loose nuclear material worldwide. But he has not achieved major reductions in the U.S. nuclear arsenal, thanks in part to Russia’s resistance to making comparable cuts</w:t>
      </w:r>
      <w:r w:rsidRPr="00D51485">
        <w:rPr>
          <w:rStyle w:val="StyleUnderline"/>
        </w:rPr>
        <w:t>. Nor has he slowed dangerous atomic expansions in North Korea and Pakistan.</w:t>
      </w:r>
      <w:r w:rsidRPr="0040786A">
        <w:rPr>
          <w:rFonts w:asciiTheme="minorHAnsi" w:hAnsiTheme="minorHAnsi"/>
          <w:sz w:val="16"/>
          <w:szCs w:val="20"/>
        </w:rPr>
        <w:t xml:space="preserve"> Now, after the Iran deal averted what Obama predicted would be a nuclear arms race in the Middle East, </w:t>
      </w:r>
      <w:r w:rsidRPr="00D51485">
        <w:rPr>
          <w:rStyle w:val="StyleUnderline"/>
        </w:rPr>
        <w:t>Asia suddenly looms large as an atomic danger zone. Seemingly immune to sanctions and isolation, North Korea presses on with its weapons program: Recent satellite imagery suggests that North Korea may be building a new tunnel in preparation for its fifth nuclear test.</w:t>
      </w:r>
      <w:r w:rsidRPr="0040786A">
        <w:rPr>
          <w:rFonts w:asciiTheme="minorHAnsi" w:hAnsiTheme="minorHAnsi"/>
          <w:sz w:val="16"/>
          <w:szCs w:val="20"/>
        </w:rPr>
        <w:t xml:space="preserve"> Officials in </w:t>
      </w:r>
      <w:r w:rsidRPr="00D51485">
        <w:rPr>
          <w:rStyle w:val="StyleUnderline"/>
        </w:rPr>
        <w:t>Japan, South Korea and Taiwan are losing patience with international efforts to thwart Pyongyang’s program. Some suspect China is all too happy with a status quo that keeps North Korea contained and stable</w:t>
      </w:r>
      <w:r w:rsidRPr="0040786A">
        <w:rPr>
          <w:rFonts w:asciiTheme="minorHAnsi" w:hAnsiTheme="minorHAnsi"/>
          <w:sz w:val="16"/>
          <w:szCs w:val="20"/>
        </w:rPr>
        <w:t xml:space="preserve">. And those </w:t>
      </w:r>
      <w:r w:rsidRPr="00D51485">
        <w:rPr>
          <w:rStyle w:val="StyleUnderline"/>
        </w:rPr>
        <w:t>governments increasingly fret that the U.S., which has protected them for decades under a nuclear umbrella, may become a less reliable ally.</w:t>
      </w:r>
      <w:r w:rsidRPr="0040786A">
        <w:rPr>
          <w:rFonts w:asciiTheme="minorHAnsi" w:hAnsiTheme="minorHAnsi"/>
          <w:sz w:val="16"/>
          <w:szCs w:val="20"/>
        </w:rPr>
        <w:t xml:space="preserve"> The issue is </w:t>
      </w:r>
      <w:r w:rsidRPr="00D51485">
        <w:rPr>
          <w:rStyle w:val="StyleUnderline"/>
        </w:rPr>
        <w:t>particularly fraught in Japan</w:t>
      </w:r>
      <w:r w:rsidRPr="0040786A">
        <w:rPr>
          <w:rFonts w:asciiTheme="minorHAnsi" w:hAnsiTheme="minorHAnsi"/>
          <w:sz w:val="16"/>
          <w:szCs w:val="20"/>
        </w:rPr>
        <w:t xml:space="preserve">, which has a post-World War II policy of pacifism enshrined in its constitution. But </w:t>
      </w:r>
      <w:r w:rsidRPr="00D51485">
        <w:rPr>
          <w:rStyle w:val="StyleUnderline"/>
        </w:rPr>
        <w:t>last year Japan passed legislation reinterpreting its constitution to allow foreign military operation</w:t>
      </w:r>
      <w:r w:rsidRPr="0040786A">
        <w:rPr>
          <w:rFonts w:asciiTheme="minorHAnsi" w:hAnsiTheme="minorHAnsi"/>
          <w:sz w:val="16"/>
          <w:szCs w:val="20"/>
        </w:rPr>
        <w:t>s for the first time since World War II, though only ones that are defensive in nature</w:t>
      </w:r>
      <w:r w:rsidRPr="00D51485">
        <w:rPr>
          <w:rStyle w:val="StyleUnderline"/>
        </w:rPr>
        <w:t>. Some officials and analysts say the anti-nuclear taboo is also being revisited, especially as China asserts new territorial claims, including over islands and waters claimed by Japan</w:t>
      </w:r>
      <w:r w:rsidRPr="0040786A">
        <w:rPr>
          <w:rFonts w:asciiTheme="minorHAnsi" w:hAnsiTheme="minorHAnsi"/>
          <w:sz w:val="16"/>
          <w:szCs w:val="20"/>
        </w:rPr>
        <w:t xml:space="preserve">. At the same time, </w:t>
      </w:r>
      <w:r w:rsidRPr="0040786A">
        <w:rPr>
          <w:rStyle w:val="StyleUnderline"/>
        </w:rPr>
        <w:t>many Japanese leaders feel that Obama has not challenged Beijing forcefully enough</w:t>
      </w:r>
      <w:r w:rsidRPr="0040786A">
        <w:rPr>
          <w:rFonts w:asciiTheme="minorHAnsi" w:hAnsiTheme="minorHAnsi"/>
          <w:sz w:val="16"/>
          <w:szCs w:val="20"/>
        </w:rPr>
        <w:t>. Trump’s suggestion that Japan and South Korea might need to fend for themselves has only exacerbated the concerns that America can no longer be relied on for protection. “</w:t>
      </w:r>
      <w:r w:rsidRPr="0040786A">
        <w:rPr>
          <w:rStyle w:val="StyleUnderline"/>
        </w:rPr>
        <w:t>Careless</w:t>
      </w:r>
      <w:r w:rsidRPr="0040786A">
        <w:rPr>
          <w:rFonts w:asciiTheme="minorHAnsi" w:hAnsiTheme="minorHAnsi"/>
          <w:sz w:val="16"/>
          <w:szCs w:val="20"/>
        </w:rPr>
        <w:t xml:space="preserve"> American </w:t>
      </w:r>
      <w:r w:rsidRPr="0040786A">
        <w:rPr>
          <w:rStyle w:val="StyleUnderline"/>
        </w:rPr>
        <w:t>rhetoric</w:t>
      </w:r>
      <w:r w:rsidRPr="0040786A">
        <w:rPr>
          <w:rFonts w:asciiTheme="minorHAnsi" w:hAnsiTheme="minorHAnsi"/>
          <w:sz w:val="16"/>
          <w:szCs w:val="20"/>
        </w:rPr>
        <w:t xml:space="preserve"> that </w:t>
      </w:r>
      <w:r w:rsidRPr="0040786A">
        <w:rPr>
          <w:rStyle w:val="StyleUnderline"/>
        </w:rPr>
        <w:t>calls into question America’s security commitment</w:t>
      </w:r>
      <w:r w:rsidRPr="0040786A">
        <w:rPr>
          <w:rFonts w:asciiTheme="minorHAnsi" w:hAnsiTheme="minorHAnsi"/>
          <w:sz w:val="16"/>
          <w:szCs w:val="20"/>
        </w:rPr>
        <w:t xml:space="preserve"> in general </w:t>
      </w:r>
      <w:r w:rsidRPr="0040786A">
        <w:rPr>
          <w:rStyle w:val="StyleUnderline"/>
        </w:rPr>
        <w:t>and extended nuclear deterrent</w:t>
      </w:r>
      <w:r w:rsidRPr="0040786A">
        <w:rPr>
          <w:rFonts w:asciiTheme="minorHAnsi" w:hAnsiTheme="minorHAnsi"/>
          <w:sz w:val="16"/>
          <w:szCs w:val="20"/>
        </w:rPr>
        <w:t xml:space="preserve"> in particular </w:t>
      </w:r>
      <w:r w:rsidRPr="0040786A">
        <w:rPr>
          <w:rStyle w:val="StyleUnderline"/>
        </w:rPr>
        <w:t>fuels Tokyo’s security planners to develop hedging strategies</w:t>
      </w:r>
      <w:r w:rsidRPr="0040786A">
        <w:rPr>
          <w:rFonts w:asciiTheme="minorHAnsi" w:hAnsiTheme="minorHAnsi"/>
          <w:sz w:val="16"/>
          <w:szCs w:val="20"/>
        </w:rPr>
        <w:t>,” said Patrick Cronin, senior director of the Asia-Pacific Security Program at the Center for a New American Security</w:t>
      </w:r>
      <w:r w:rsidRPr="0040786A">
        <w:rPr>
          <w:rFonts w:ascii="Georgia" w:hAnsi="Georgia"/>
          <w:sz w:val="16"/>
          <w:szCs w:val="27"/>
        </w:rPr>
        <w:t xml:space="preserve">. </w:t>
      </w:r>
    </w:p>
    <w:p w14:paraId="56F025F7" w14:textId="77777777" w:rsidR="00607BBD" w:rsidRDefault="00607BBD" w:rsidP="00607BBD">
      <w:pPr>
        <w:rPr>
          <w:rFonts w:ascii="Georgia" w:hAnsi="Georgia"/>
          <w:sz w:val="27"/>
          <w:szCs w:val="27"/>
        </w:rPr>
      </w:pPr>
    </w:p>
    <w:p w14:paraId="792936D3" w14:textId="77777777" w:rsidR="00607BBD" w:rsidRPr="00607BBD" w:rsidRDefault="00607BBD" w:rsidP="00607BBD"/>
    <w:p w14:paraId="602BFF8F" w14:textId="77777777" w:rsidR="00607BBD" w:rsidRPr="00F86B87" w:rsidRDefault="00607BBD" w:rsidP="00607BBD">
      <w:pPr>
        <w:pStyle w:val="Heading4"/>
      </w:pPr>
      <w:r w:rsidRPr="00F86B87">
        <w:t>The perception of a break down in the U.S. security agreement</w:t>
      </w:r>
      <w:r>
        <w:t>s</w:t>
      </w:r>
      <w:r w:rsidRPr="00F86B87">
        <w:t xml:space="preserve"> will cause Japan and South Korea to go nuclear.</w:t>
      </w:r>
    </w:p>
    <w:p w14:paraId="12F7E82C" w14:textId="77777777" w:rsidR="00607BBD" w:rsidRPr="00C03734" w:rsidRDefault="00607BBD" w:rsidP="00607BBD">
      <w:r w:rsidRPr="00C03734">
        <w:t xml:space="preserve">Henry </w:t>
      </w:r>
      <w:r w:rsidRPr="00C03734">
        <w:rPr>
          <w:rStyle w:val="Style13ptBold"/>
        </w:rPr>
        <w:t>Sokolski 16</w:t>
      </w:r>
      <w:r w:rsidRPr="00C03734">
        <w:t>, 5-8-2016,( "Japan and South Korea May Soon Go Nuclear," Mr. Sokolski is the executive director of the Nonproliferation Policy Education Center and the author of “Underestimated: Our Not So Peaceful Nuclear Future” WSJ, http://www.wsj.com/article_email/japan-and-south-korea-may-soon-go-nuclear-1462738914-lMyQjAxMTE2MTAzOTIwMjk2Wj)sw</w:t>
      </w:r>
    </w:p>
    <w:p w14:paraId="4B929495" w14:textId="77777777" w:rsidR="00607BBD" w:rsidRDefault="00607BBD" w:rsidP="00607BBD">
      <w:pPr>
        <w:rPr>
          <w:color w:val="333333"/>
          <w:sz w:val="16"/>
        </w:rPr>
      </w:pPr>
      <w:r w:rsidRPr="00F86B87">
        <w:rPr>
          <w:color w:val="333333"/>
          <w:sz w:val="16"/>
        </w:rPr>
        <w:t xml:space="preserve">On Friday North Korean </w:t>
      </w:r>
      <w:r w:rsidRPr="00F86B87">
        <w:rPr>
          <w:sz w:val="16"/>
        </w:rPr>
        <w:t xml:space="preserve">dictator Kim Jong Un praised his country’s recent hydrogen bomb test and satellite launch as “unprecedented” achievements that will “bring the final victory of the revolution.” Such rhetoric is nothing new, but </w:t>
      </w:r>
      <w:r w:rsidRPr="0052283E">
        <w:rPr>
          <w:rStyle w:val="StyleUnderline"/>
        </w:rPr>
        <w:t>North Korea’s nuclear-weapons program and a growing sense that security arrangements with the U.S. aren’t sufficient has</w:t>
      </w:r>
      <w:r w:rsidRPr="00C03734">
        <w:rPr>
          <w:rStyle w:val="Emphasis"/>
        </w:rPr>
        <w:t xml:space="preserve"> eroded the Japanese taboo against nuclear weapons</w:t>
      </w:r>
      <w:r w:rsidRPr="00C04608">
        <w:rPr>
          <w:rStyle w:val="StyleUnderline"/>
        </w:rPr>
        <w:t>.</w:t>
      </w:r>
      <w:r w:rsidRPr="00F86B87">
        <w:rPr>
          <w:color w:val="333333"/>
          <w:sz w:val="16"/>
        </w:rPr>
        <w:t xml:space="preserve"> On April 1, Prime Minister</w:t>
      </w:r>
      <w:r w:rsidRPr="00F86B87">
        <w:rPr>
          <w:rStyle w:val="apple-converted-space"/>
          <w:color w:val="333333"/>
          <w:sz w:val="16"/>
        </w:rPr>
        <w:t xml:space="preserve"> </w:t>
      </w:r>
      <w:r w:rsidRPr="00C04608">
        <w:rPr>
          <w:rStyle w:val="StyleUnderline"/>
        </w:rPr>
        <w:t>Shinzo Abe’s cabinet announced</w:t>
      </w:r>
      <w:r>
        <w:rPr>
          <w:rStyle w:val="StyleUnderline"/>
        </w:rPr>
        <w:t xml:space="preserve"> </w:t>
      </w:r>
      <w:r w:rsidRPr="00C04608">
        <w:rPr>
          <w:rStyle w:val="StyleUnderline"/>
        </w:rPr>
        <w:t xml:space="preserve">that Japan’s constitution did not ban his country from having or using </w:t>
      </w:r>
      <w:r w:rsidRPr="00C04608">
        <w:rPr>
          <w:rStyle w:val="StyleUnderline"/>
        </w:rPr>
        <w:lastRenderedPageBreak/>
        <w:t xml:space="preserve">nuclear arms. Meanwhile, South Korea’s </w:t>
      </w:r>
      <w:r w:rsidRPr="00F86B87">
        <w:rPr>
          <w:sz w:val="16"/>
        </w:rPr>
        <w:t>ruling-party</w:t>
      </w:r>
      <w:r w:rsidRPr="00C04608">
        <w:rPr>
          <w:rStyle w:val="StyleUnderline"/>
        </w:rPr>
        <w:t xml:space="preserve"> leaders </w:t>
      </w:r>
      <w:r w:rsidRPr="00F86B87">
        <w:rPr>
          <w:sz w:val="16"/>
        </w:rPr>
        <w:t>have</w:t>
      </w:r>
      <w:r w:rsidRPr="00C04608">
        <w:rPr>
          <w:rStyle w:val="StyleUnderline"/>
        </w:rPr>
        <w:t xml:space="preserve"> urged</w:t>
      </w:r>
      <w:r w:rsidRPr="00F86B87">
        <w:rPr>
          <w:color w:val="333333"/>
          <w:sz w:val="16"/>
        </w:rPr>
        <w:t xml:space="preserve"> President Park </w:t>
      </w:r>
      <w:r w:rsidRPr="00C03734">
        <w:rPr>
          <w:rStyle w:val="StyleUnderline"/>
        </w:rPr>
        <w:t xml:space="preserve">Geun-hye </w:t>
      </w:r>
      <w:r w:rsidRPr="00C32CAB">
        <w:rPr>
          <w:rStyle w:val="StyleUnderline"/>
        </w:rPr>
        <w:t>to</w:t>
      </w:r>
      <w:r w:rsidRPr="00C04608">
        <w:rPr>
          <w:rStyle w:val="StyleUnderline"/>
        </w:rPr>
        <w:t xml:space="preserve"> stockpile “peaceful” plutonium </w:t>
      </w:r>
      <w:r w:rsidRPr="00F86B87">
        <w:rPr>
          <w:sz w:val="16"/>
        </w:rPr>
        <w:t>as a military hedge</w:t>
      </w:r>
      <w:r w:rsidRPr="00F86B87">
        <w:rPr>
          <w:color w:val="333333"/>
          <w:sz w:val="16"/>
        </w:rPr>
        <w:t xml:space="preserve"> against its neighbors. </w:t>
      </w:r>
      <w:r w:rsidRPr="00C03734">
        <w:rPr>
          <w:rStyle w:val="StyleUnderline"/>
        </w:rPr>
        <w:t>A Feb</w:t>
      </w:r>
      <w:r w:rsidRPr="00F86B87">
        <w:rPr>
          <w:color w:val="333333"/>
          <w:sz w:val="16"/>
        </w:rPr>
        <w:t>. 19</w:t>
      </w:r>
      <w:r w:rsidRPr="00F86B87">
        <w:rPr>
          <w:rStyle w:val="apple-converted-space"/>
          <w:color w:val="333333"/>
          <w:sz w:val="16"/>
        </w:rPr>
        <w:t xml:space="preserve"> </w:t>
      </w:r>
      <w:r w:rsidRPr="00C03734">
        <w:rPr>
          <w:rStyle w:val="StyleUnderline"/>
        </w:rPr>
        <w:t>article</w:t>
      </w:r>
      <w:r w:rsidRPr="00F86B87">
        <w:rPr>
          <w:rStyle w:val="apple-converted-space"/>
          <w:color w:val="333333"/>
          <w:sz w:val="16"/>
        </w:rPr>
        <w:t xml:space="preserve"> </w:t>
      </w:r>
      <w:r w:rsidRPr="00F86B87">
        <w:rPr>
          <w:color w:val="333333"/>
          <w:sz w:val="16"/>
        </w:rPr>
        <w:t xml:space="preserve">in Seoul’s leading conservative daily, the Chosun Ilbo, </w:t>
      </w:r>
      <w:r w:rsidRPr="00C04608">
        <w:rPr>
          <w:rStyle w:val="StyleUnderline"/>
        </w:rPr>
        <w:t>went so far as to detail how South Korea could use its existing civilian nuclear facilities to build a bomb in 18 months</w:t>
      </w:r>
      <w:r w:rsidRPr="00F86B87">
        <w:rPr>
          <w:color w:val="333333"/>
          <w:sz w:val="16"/>
        </w:rPr>
        <w:t xml:space="preserve">. </w:t>
      </w:r>
      <w:r w:rsidRPr="00C03734">
        <w:rPr>
          <w:rStyle w:val="StyleUnderline"/>
        </w:rPr>
        <w:t>Japan and South Korea are party to the</w:t>
      </w:r>
      <w:r w:rsidRPr="00F86B87">
        <w:rPr>
          <w:color w:val="333333"/>
          <w:sz w:val="16"/>
        </w:rPr>
        <w:t xml:space="preserve"> </w:t>
      </w:r>
      <w:r w:rsidRPr="00C03734">
        <w:rPr>
          <w:rStyle w:val="StyleUnderline"/>
        </w:rPr>
        <w:t>Nuclear Nonproliferation Treaty,</w:t>
      </w:r>
      <w:r w:rsidRPr="00F86B87">
        <w:rPr>
          <w:color w:val="333333"/>
          <w:sz w:val="16"/>
        </w:rPr>
        <w:t xml:space="preserve"> and</w:t>
      </w:r>
      <w:r w:rsidRPr="00C04608">
        <w:rPr>
          <w:rStyle w:val="StyleUnderline"/>
        </w:rPr>
        <w:t xml:space="preserve"> </w:t>
      </w:r>
      <w:r w:rsidRPr="00F86B87">
        <w:rPr>
          <w:sz w:val="16"/>
        </w:rPr>
        <w:t>Tokyo’s antinuclear-weapons stance dates to 1945 and</w:t>
      </w:r>
      <w:r w:rsidRPr="00F86B87">
        <w:rPr>
          <w:color w:val="333333"/>
          <w:sz w:val="16"/>
        </w:rPr>
        <w:t xml:space="preserve"> the nuclear devastation the U.S. wreaked on Hiroshima and Nagasaki. But </w:t>
      </w:r>
      <w:r w:rsidRPr="00C03734">
        <w:rPr>
          <w:rStyle w:val="StyleUnderline"/>
        </w:rPr>
        <w:t xml:space="preserve">that </w:t>
      </w:r>
      <w:r w:rsidRPr="00C32CAB">
        <w:rPr>
          <w:rStyle w:val="StyleUnderline"/>
        </w:rPr>
        <w:t>won’t necessarily</w:t>
      </w:r>
      <w:r w:rsidRPr="00C04608">
        <w:rPr>
          <w:rStyle w:val="StyleUnderline"/>
        </w:rPr>
        <w:t xml:space="preserve"> stop either country from joining the nuclear club—or at least positioning themselves to do so quickly—</w:t>
      </w:r>
      <w:r w:rsidRPr="009A3821">
        <w:rPr>
          <w:rStyle w:val="Emphasis"/>
        </w:rPr>
        <w:t>if they feel the U.S. “nuclear umbrella” is folding</w:t>
      </w:r>
      <w:r w:rsidRPr="00F86B87">
        <w:rPr>
          <w:color w:val="333333"/>
          <w:sz w:val="16"/>
        </w:rPr>
        <w:t xml:space="preserve">. </w:t>
      </w:r>
      <w:r w:rsidRPr="00C04608">
        <w:rPr>
          <w:rStyle w:val="StyleUnderline"/>
        </w:rPr>
        <w:t>Japan already has stockpiled 11 tons of plutonium, s</w:t>
      </w:r>
      <w:r w:rsidRPr="00F86B87">
        <w:rPr>
          <w:color w:val="333333"/>
          <w:sz w:val="16"/>
        </w:rPr>
        <w:t xml:space="preserve">eparated from fuel used in its nuclear-power reactors. </w:t>
      </w:r>
      <w:r w:rsidRPr="00C03734">
        <w:rPr>
          <w:rStyle w:val="StyleUnderline"/>
        </w:rPr>
        <w:t>A bomb requires roughly five kilograms</w:t>
      </w:r>
      <w:r w:rsidRPr="00F86B87">
        <w:rPr>
          <w:color w:val="333333"/>
          <w:sz w:val="16"/>
        </w:rPr>
        <w:t xml:space="preserve"> (or 1/200th of a ton). The old shibboleth, popular with the nuclear industry, that such “reactor-grade” plutonium is unsuitable for weapons, is essentially irrelevant for a technologically advanced country</w:t>
      </w:r>
      <w:r w:rsidRPr="00C04608">
        <w:rPr>
          <w:rStyle w:val="StyleUnderline"/>
        </w:rPr>
        <w:t>. Japan also has built—</w:t>
      </w:r>
      <w:r w:rsidRPr="00F86B87">
        <w:rPr>
          <w:sz w:val="16"/>
        </w:rPr>
        <w:t>but not operated—</w:t>
      </w:r>
      <w:r w:rsidRPr="00C04608">
        <w:rPr>
          <w:rStyle w:val="StyleUnderline"/>
        </w:rPr>
        <w:t xml:space="preserve">a large reprocessing plant </w:t>
      </w:r>
      <w:r w:rsidRPr="00F86B87">
        <w:rPr>
          <w:sz w:val="16"/>
        </w:rPr>
        <w:t>of French design</w:t>
      </w:r>
      <w:r w:rsidRPr="00C04608">
        <w:rPr>
          <w:rStyle w:val="StyleUnderline"/>
        </w:rPr>
        <w:t xml:space="preserve"> that can separate about eight tons of plutonium a year.</w:t>
      </w:r>
      <w:r w:rsidRPr="00F86B87">
        <w:rPr>
          <w:color w:val="333333"/>
          <w:sz w:val="16"/>
        </w:rPr>
        <w:t xml:space="preserve">. </w:t>
      </w:r>
    </w:p>
    <w:p w14:paraId="3C4BBB8B" w14:textId="784FE6EC" w:rsidR="007B2C99" w:rsidRDefault="007B2C99" w:rsidP="007B2C99">
      <w:pPr>
        <w:pStyle w:val="Heading3"/>
      </w:pPr>
      <w:bookmarkStart w:id="102" w:name="_Toc456451963"/>
      <w:r>
        <w:lastRenderedPageBreak/>
        <w:t>Japan Amend Constitution Now</w:t>
      </w:r>
      <w:bookmarkEnd w:id="102"/>
    </w:p>
    <w:p w14:paraId="17865D51" w14:textId="3895E1E6" w:rsidR="008002B2" w:rsidRDefault="008002B2" w:rsidP="008002B2">
      <w:pPr>
        <w:pStyle w:val="Heading4"/>
      </w:pPr>
      <w:r>
        <w:t>Japanese Parliament in favor of constitutional revision. Prefer our evidence its from a member of the LDP.</w:t>
      </w:r>
    </w:p>
    <w:p w14:paraId="18B6A47A" w14:textId="77777777" w:rsidR="008002B2" w:rsidRDefault="008002B2" w:rsidP="008002B2">
      <w:r w:rsidRPr="005C1B9B">
        <w:t xml:space="preserve">Hajime </w:t>
      </w:r>
      <w:r w:rsidRPr="005C1B9B">
        <w:rPr>
          <w:rStyle w:val="Style13ptBold"/>
        </w:rPr>
        <w:t>Funada 16</w:t>
      </w:r>
      <w:r w:rsidRPr="005C1B9B">
        <w:t xml:space="preserve">, </w:t>
      </w:r>
      <w:r>
        <w:t>(</w:t>
      </w:r>
      <w:r w:rsidRPr="005C1B9B">
        <w:t xml:space="preserve">member of the Liberal Democratic Party (LDP), 7-15-2016, "Asia Unbound » Hajime Funada: Will the Japanese Change Their Constitution?," Council on Foreign Relations - Asia Unbound, </w:t>
      </w:r>
      <w:r w:rsidRPr="009804AE">
        <w:t>http://blogs.cfr.org/asia/2016/07/15/hajime-funada-will-the-japanese-change-their-constitution/</w:t>
      </w:r>
      <w:r>
        <w:t>) GS</w:t>
      </w:r>
    </w:p>
    <w:p w14:paraId="31D08AB4" w14:textId="77777777" w:rsidR="008002B2" w:rsidRPr="00E07BEA" w:rsidRDefault="008002B2" w:rsidP="008002B2">
      <w:pPr>
        <w:rPr>
          <w:sz w:val="16"/>
        </w:rPr>
      </w:pPr>
      <w:r w:rsidRPr="00E07BEA">
        <w:rPr>
          <w:sz w:val="16"/>
        </w:rPr>
        <w:t xml:space="preserve">Last year, Japan faced a significant moment in its history—the seventieth anniversary of the end of World War II. </w:t>
      </w:r>
      <w:r w:rsidRPr="00555AA8">
        <w:rPr>
          <w:rStyle w:val="StyleUnderline"/>
        </w:rPr>
        <w:t>This year Japan’s constitution is in its sixty-ninth year, making it one of the oldest constitutions in the world. A notable characteristic of this constitution is that it has never been revised</w:t>
      </w:r>
      <w:r w:rsidRPr="00E07BEA">
        <w:rPr>
          <w:sz w:val="16"/>
        </w:rPr>
        <w:t xml:space="preserve">. Japan’s constitution came into being after the Imperial Parliament discussed and approved the draft proposal submitted by the General Headquarters (GHQ) of the Supreme Commander for the Allied Powers (SCAP). For some time, the perception that the Occupation forced our constitution upon us was pervasive, and therefore many believe it needed to be redrafted by the Japanese themselves. Recently, however, </w:t>
      </w:r>
      <w:r w:rsidRPr="00C36EFE">
        <w:rPr>
          <w:rStyle w:val="StyleUnderline"/>
        </w:rPr>
        <w:t>more and more Japanese think that revision is necessary because of the changing international environment surrounding Japan as well as because of changes that have occurred within Japanese society.</w:t>
      </w:r>
      <w:r w:rsidRPr="00E07BEA">
        <w:rPr>
          <w:sz w:val="16"/>
        </w:rPr>
        <w:t xml:space="preserve"> It is not because the current constitution is so well written that we have avoided revision. Rather, we have allowed a very lenient and flexible interpretation of the current constitution over the years. </w:t>
      </w:r>
      <w:r w:rsidRPr="00597255">
        <w:rPr>
          <w:rStyle w:val="StyleUnderline"/>
        </w:rPr>
        <w:t>This is easily seen in the fact that we have one of the world’s most capable military forces, the Self Defense Force (SDF), even though we continue to maintain Article Nine, which states that we must not possess any land, sea, and air forces</w:t>
      </w:r>
      <w:r w:rsidRPr="00E07BEA">
        <w:rPr>
          <w:sz w:val="16"/>
        </w:rPr>
        <w:t xml:space="preserve">. </w:t>
      </w:r>
      <w:r w:rsidRPr="000918C1">
        <w:rPr>
          <w:rStyle w:val="StyleUnderline"/>
        </w:rPr>
        <w:t>Yet by continuing to rely on reinterpretation, we have allowed the credibility of our constitution to diminish</w:t>
      </w:r>
      <w:r w:rsidRPr="00E07BEA">
        <w:rPr>
          <w:sz w:val="16"/>
        </w:rPr>
        <w:t xml:space="preserve">. On Article Nine reinterpretation, in fact, we have reached the limit [of what is allowable under our present constitution]. With regards to what a revised constitution might say, the ruling coalition of the Liberal Democratic Party and the Komeito agree that a new Article Nine must acknowledge our Self Defense Force. Yet given the sensitive nature of this clause, we cannot help but wait for subsequent revisions. For the first effort at constitutional revision, all of Japan’s political parties (except for the Social Democratic Party and the Japanese Communist Party) are likely to agree on adding various clauses such as a clause to allow Japan to respond to crises, a clause that imposes fiscal discipline on the government, or a new clause protecting certain rights like environmental rights. </w:t>
      </w:r>
      <w:r w:rsidRPr="002966EE">
        <w:rPr>
          <w:rStyle w:val="StyleUnderline"/>
        </w:rPr>
        <w:t>In our first attempt at revising the constitution, we are likely to be able to reach a consensus on one of these issues</w:t>
      </w:r>
      <w:r w:rsidRPr="00E07BEA">
        <w:rPr>
          <w:sz w:val="16"/>
        </w:rPr>
        <w:t xml:space="preserve">. For every nation, the process of revising the constitution is highly respected, and Japan is no exception. </w:t>
      </w:r>
      <w:r w:rsidRPr="00C36EFE">
        <w:rPr>
          <w:rStyle w:val="StyleUnderline"/>
        </w:rPr>
        <w:t>Since the ruling coalition already has a two thirds majority in the Lower House of parliament, if those in favor of revising the constitution surpasses the requisite two thirds of the seats in the Upper House this year, we will have one of the conditions for proposing change – a supermajority of our Diet members asking [the Japanese people] to amend or revise the current constitution</w:t>
      </w:r>
      <w:r w:rsidRPr="00E07BEA">
        <w:rPr>
          <w:sz w:val="16"/>
        </w:rPr>
        <w:t>. However, I am cautious against proceeding with only those who are pro-revision. In order to present the Japanese people with a national referendum – and gain their approval, it is imperative that we build as large a basis of support across parties in the national Diet. To be sure, momentum in Japan is growing for the first ever attempt at constitutional revision since the end of World War II. But it is extremely important that we do not rush. We must take our time and make steady progress by following the established procedures.</w:t>
      </w:r>
    </w:p>
    <w:p w14:paraId="2C5AD41C" w14:textId="77777777" w:rsidR="008002B2" w:rsidRPr="008002B2" w:rsidRDefault="008002B2" w:rsidP="008002B2"/>
    <w:p w14:paraId="16D281A6" w14:textId="77777777" w:rsidR="008272C1" w:rsidRDefault="008272C1" w:rsidP="008272C1">
      <w:pPr>
        <w:pStyle w:val="Heading4"/>
      </w:pPr>
      <w:r>
        <w:t>Abe has 2/3 of the majority of the Diet and is pursuing constitutional amendment now</w:t>
      </w:r>
    </w:p>
    <w:p w14:paraId="24C47A00" w14:textId="77777777" w:rsidR="008272C1" w:rsidRPr="00A70BD6" w:rsidRDefault="008272C1" w:rsidP="008272C1">
      <w:pPr>
        <w:rPr>
          <w:rStyle w:val="Style13ptBold"/>
          <w:b w:val="0"/>
        </w:rPr>
      </w:pPr>
      <w:r>
        <w:rPr>
          <w:rStyle w:val="Style13ptBold"/>
        </w:rPr>
        <w:t xml:space="preserve">Liff 7/11/16 </w:t>
      </w:r>
      <w:r>
        <w:rPr>
          <w:rStyle w:val="Style13ptBold"/>
          <w:b w:val="0"/>
        </w:rPr>
        <w:t>[Adam P. Liff,  Ph.D. and M.A. in Politics from Princeton University,  July 11, 2016, PacNet #56 – On the verge of history? Japan’s 2016 election and prospects for Article 9 revision / RA]</w:t>
      </w:r>
    </w:p>
    <w:p w14:paraId="20890A6C" w14:textId="3F8B5414" w:rsidR="008272C1" w:rsidRDefault="008272C1" w:rsidP="008272C1">
      <w:pPr>
        <w:rPr>
          <w:rStyle w:val="StyleUnderline"/>
        </w:rPr>
      </w:pPr>
      <w:r w:rsidRPr="00CD3146">
        <w:rPr>
          <w:sz w:val="16"/>
        </w:rPr>
        <w:t>So spoke a triumphant Japanese Prime Minister Abe Shinzo from Liberal Democratic Party (LDP) headquarters late in the night of July 10</w:t>
      </w:r>
      <w:r w:rsidRPr="00820F42">
        <w:rPr>
          <w:rStyle w:val="StyleUnderline"/>
        </w:rPr>
        <w:t>. The ruling LDP-Komeito coalition’s solid Upper House election victory</w:t>
      </w:r>
      <w:r w:rsidRPr="00CD3146">
        <w:rPr>
          <w:sz w:val="16"/>
        </w:rPr>
        <w:t xml:space="preserve"> – </w:t>
      </w:r>
      <w:r w:rsidRPr="00820F42">
        <w:rPr>
          <w:rStyle w:val="StyleUnderline"/>
        </w:rPr>
        <w:t>each party yielded a net gain of five seats</w:t>
      </w:r>
      <w:r w:rsidRPr="00CD3146">
        <w:rPr>
          <w:sz w:val="16"/>
        </w:rPr>
        <w:t xml:space="preserve"> – moves to the front burner the prospect of the first-ever revision of Japan’s 1946 “Peace Constitution.” </w:t>
      </w:r>
      <w:r w:rsidRPr="00820F42">
        <w:rPr>
          <w:rStyle w:val="StyleUnderline"/>
        </w:rPr>
        <w:t>With smaller opposition</w:t>
      </w:r>
      <w:r w:rsidRPr="000F590E">
        <w:rPr>
          <w:rStyle w:val="StyleUnderline"/>
        </w:rPr>
        <w:t xml:space="preserve"> parties</w:t>
      </w:r>
      <w:r w:rsidRPr="00CD3146">
        <w:rPr>
          <w:sz w:val="16"/>
        </w:rPr>
        <w:t xml:space="preserve"> open to lending their support, by most counts </w:t>
      </w:r>
      <w:r w:rsidRPr="00820F42">
        <w:rPr>
          <w:rStyle w:val="StyleUnderline"/>
        </w:rPr>
        <w:t xml:space="preserve">the pro-revision camp now enjoys a </w:t>
      </w:r>
      <w:r w:rsidRPr="00820F42">
        <w:rPr>
          <w:rStyle w:val="Emphasis"/>
        </w:rPr>
        <w:t>two-thirds majority</w:t>
      </w:r>
      <w:r w:rsidRPr="00820F42">
        <w:rPr>
          <w:rStyle w:val="StyleUnderline"/>
        </w:rPr>
        <w:t xml:space="preserve"> in the 242-seat Upper House through 2019.</w:t>
      </w:r>
      <w:r w:rsidRPr="00CD3146">
        <w:rPr>
          <w:sz w:val="16"/>
        </w:rPr>
        <w:t xml:space="preserve"> Coupled with the ruling coalition’s two-thirds majority in the 475-seat Lower House (through 2018), </w:t>
      </w:r>
      <w:r w:rsidRPr="00820F42">
        <w:rPr>
          <w:rStyle w:val="StyleUnderline"/>
        </w:rPr>
        <w:t xml:space="preserve">it appears to have the votes necessary to </w:t>
      </w:r>
      <w:r w:rsidRPr="00820F42">
        <w:rPr>
          <w:rStyle w:val="Emphasis"/>
        </w:rPr>
        <w:t>meet</w:t>
      </w:r>
      <w:r w:rsidRPr="00820F42">
        <w:rPr>
          <w:rStyle w:val="StyleUnderline"/>
        </w:rPr>
        <w:t xml:space="preserve"> the </w:t>
      </w:r>
      <w:r w:rsidRPr="00CD3146">
        <w:rPr>
          <w:sz w:val="16"/>
        </w:rPr>
        <w:t>first two of three</w:t>
      </w:r>
      <w:r w:rsidRPr="00820F42">
        <w:rPr>
          <w:rStyle w:val="StyleUnderline"/>
        </w:rPr>
        <w:t xml:space="preserve"> </w:t>
      </w:r>
      <w:r w:rsidRPr="00820F42">
        <w:rPr>
          <w:rStyle w:val="Emphasis"/>
        </w:rPr>
        <w:t>conditions for Constitutional revision</w:t>
      </w:r>
      <w:r w:rsidRPr="00CD3146">
        <w:rPr>
          <w:sz w:val="16"/>
        </w:rPr>
        <w:t xml:space="preserve">. (The third condition is majority support in a public referendum.) </w:t>
      </w:r>
      <w:r w:rsidRPr="00820F42">
        <w:rPr>
          <w:rStyle w:val="StyleUnderline"/>
        </w:rPr>
        <w:t xml:space="preserve">If Abe formally </w:t>
      </w:r>
      <w:r w:rsidRPr="00820F42">
        <w:rPr>
          <w:rStyle w:val="Emphasis"/>
        </w:rPr>
        <w:t>pursues Constitutional amendment</w:t>
      </w:r>
      <w:r w:rsidRPr="00820F42">
        <w:rPr>
          <w:rStyle w:val="StyleUnderline"/>
        </w:rPr>
        <w:t>, it should come as</w:t>
      </w:r>
      <w:r w:rsidRPr="00820F42">
        <w:rPr>
          <w:rStyle w:val="Emphasis"/>
        </w:rPr>
        <w:t xml:space="preserve"> no</w:t>
      </w:r>
      <w:r w:rsidRPr="00820F42">
        <w:rPr>
          <w:rStyle w:val="StyleUnderline"/>
        </w:rPr>
        <w:t xml:space="preserve"> great </w:t>
      </w:r>
      <w:r w:rsidRPr="00820F42">
        <w:rPr>
          <w:rStyle w:val="Emphasis"/>
        </w:rPr>
        <w:t>surprise</w:t>
      </w:r>
      <w:r w:rsidRPr="00820F42">
        <w:rPr>
          <w:rStyle w:val="StyleUnderline"/>
        </w:rPr>
        <w:t xml:space="preserve">. The LDP has championed revision of the 70-year-old, (US-drafted) Occupation-era charter since the party was established in 1955. Abe has advocated revision throughout his career, and during the last Diet session, repeatedly expressed his “wish to achieve [revision] while I’m in office.” With four election victories under Abe’s belt and his term as LDP president ending in September 2018, this new Diet may offer </w:t>
      </w:r>
      <w:r w:rsidRPr="00820F42">
        <w:rPr>
          <w:rStyle w:val="Emphasis"/>
        </w:rPr>
        <w:t>his last, best chance</w:t>
      </w:r>
      <w:r w:rsidRPr="00820F42">
        <w:rPr>
          <w:rStyle w:val="StyleUnderline"/>
        </w:rPr>
        <w:t>.</w:t>
      </w:r>
    </w:p>
    <w:p w14:paraId="5F256558" w14:textId="38ADD841" w:rsidR="008A1D8C" w:rsidRDefault="008A1D8C" w:rsidP="008272C1">
      <w:pPr>
        <w:rPr>
          <w:rStyle w:val="StyleUnderline"/>
        </w:rPr>
      </w:pPr>
    </w:p>
    <w:p w14:paraId="142188A0" w14:textId="77777777" w:rsidR="008A1D8C" w:rsidRPr="00151192" w:rsidRDefault="008A1D8C" w:rsidP="008A1D8C">
      <w:pPr>
        <w:pStyle w:val="Heading4"/>
      </w:pPr>
      <w:r>
        <w:lastRenderedPageBreak/>
        <w:t>Abe has the votes to amend the constitution now.</w:t>
      </w:r>
    </w:p>
    <w:p w14:paraId="658327CE" w14:textId="77777777" w:rsidR="008A1D8C" w:rsidRPr="00151192" w:rsidRDefault="008A1D8C" w:rsidP="008A1D8C">
      <w:r w:rsidRPr="00332857">
        <w:rPr>
          <w:rStyle w:val="Style13ptBold"/>
        </w:rPr>
        <w:t>Nikkei Review 7-11-16</w:t>
      </w:r>
      <w:r>
        <w:rPr>
          <w:rStyle w:val="Style13ptBold"/>
        </w:rPr>
        <w:t xml:space="preserve"> </w:t>
      </w:r>
      <w:r w:rsidRPr="00151192">
        <w:t>(Abe camp gains supermajority needed to alter constitution, http://asia.nikkei.com/Politics-Economy/Policy-Politics/Abe-camp-gains-supermajority-needed-to-alter-constitution?page=1)sw</w:t>
      </w:r>
    </w:p>
    <w:p w14:paraId="739B0730" w14:textId="77777777" w:rsidR="008A1D8C" w:rsidRPr="004544C2" w:rsidRDefault="008A1D8C" w:rsidP="008A1D8C">
      <w:pPr>
        <w:rPr>
          <w:sz w:val="16"/>
        </w:rPr>
      </w:pPr>
      <w:r w:rsidRPr="004544C2">
        <w:rPr>
          <w:sz w:val="16"/>
        </w:rPr>
        <w:t xml:space="preserve">TOKYO -- </w:t>
      </w:r>
      <w:r w:rsidRPr="00731047">
        <w:rPr>
          <w:rStyle w:val="StyleUnderline"/>
        </w:rPr>
        <w:t>The Japanese ruling coalition added to its upper house majority in Sunday's election</w:t>
      </w:r>
      <w:r w:rsidRPr="004544C2">
        <w:rPr>
          <w:sz w:val="16"/>
        </w:rPr>
        <w:t xml:space="preserve">, with Prime Minister Shinzo </w:t>
      </w:r>
      <w:r w:rsidRPr="00731047">
        <w:rPr>
          <w:rStyle w:val="StyleUnderline"/>
        </w:rPr>
        <w:t>Abe and parties that back his goal of revising the constitution reaching the two-thirds supermajority</w:t>
      </w:r>
      <w:r w:rsidRPr="004544C2">
        <w:rPr>
          <w:sz w:val="16"/>
        </w:rPr>
        <w:t xml:space="preserve"> </w:t>
      </w:r>
      <w:r w:rsidRPr="00731047">
        <w:rPr>
          <w:rStyle w:val="StyleUnderline"/>
        </w:rPr>
        <w:t>required to start the process</w:t>
      </w:r>
      <w:r w:rsidRPr="004544C2">
        <w:rPr>
          <w:sz w:val="16"/>
        </w:rPr>
        <w:t xml:space="preserve">. The </w:t>
      </w:r>
      <w:r w:rsidRPr="00731047">
        <w:rPr>
          <w:rStyle w:val="StyleUnderline"/>
        </w:rPr>
        <w:t>ruling bloc exceeded Abe's target of securing a majority of the 121 contested seats.</w:t>
      </w:r>
      <w:r w:rsidRPr="004544C2">
        <w:rPr>
          <w:sz w:val="16"/>
        </w:rPr>
        <w:t xml:space="preserve"> His Liberal Democratic Party and junior partner Komeito have taken at least 70 together. </w:t>
      </w:r>
      <w:r w:rsidRPr="00731047">
        <w:rPr>
          <w:rStyle w:val="StyleUnderline"/>
        </w:rPr>
        <w:t>The prime minister has strengthened his grip on power, winning the last four major national elections.</w:t>
      </w:r>
      <w:r w:rsidRPr="004544C2">
        <w:rPr>
          <w:sz w:val="16"/>
        </w:rPr>
        <w:t xml:space="preserve"> And he has gained a mandate to carry on with his economic policies and delay the consumption tax hike. </w:t>
      </w:r>
      <w:r w:rsidRPr="00E10FBA">
        <w:rPr>
          <w:rStyle w:val="StyleUnderline"/>
        </w:rPr>
        <w:t>A motion to revise the constitution needs 162 votes in the 242-seat upper house. The four parties seeking to alter the constitution -- the LDP, Komeito, the Initiatives from Osaka party and the Party for Japanese Kokoro -- secured</w:t>
      </w:r>
      <w:r w:rsidRPr="00731047">
        <w:rPr>
          <w:rStyle w:val="StyleUnderline"/>
        </w:rPr>
        <w:t xml:space="preserve"> more than the 74 seats that would give them a supermajority when combined with like-minded independents</w:t>
      </w:r>
      <w:r w:rsidRPr="004544C2">
        <w:rPr>
          <w:sz w:val="16"/>
        </w:rPr>
        <w:t xml:space="preserve"> and existing seats not up for election. </w:t>
      </w:r>
      <w:r w:rsidRPr="00E10FBA">
        <w:rPr>
          <w:rStyle w:val="StyleUnderline"/>
        </w:rPr>
        <w:t xml:space="preserve">In the lower house, the ruling coalition already had the required two-thirds majority. </w:t>
      </w:r>
      <w:r w:rsidRPr="00731047">
        <w:rPr>
          <w:rStyle w:val="StyleUnderline"/>
        </w:rPr>
        <w:t>The LDP proved strong in the 32 single-seat upper house districts, which held the key to this election</w:t>
      </w:r>
      <w:r w:rsidRPr="004544C2">
        <w:rPr>
          <w:sz w:val="16"/>
        </w:rPr>
        <w:t xml:space="preserve">. It won 21, mainly in western Japan. </w:t>
      </w:r>
    </w:p>
    <w:p w14:paraId="570DB375" w14:textId="0BA43D2B" w:rsidR="00383711" w:rsidRPr="0070345D" w:rsidRDefault="00383711" w:rsidP="00383711">
      <w:pPr>
        <w:pStyle w:val="Heading4"/>
      </w:pPr>
      <w:r>
        <w:t xml:space="preserve">A count of </w:t>
      </w:r>
      <w:r w:rsidRPr="0070345D">
        <w:t>Ja</w:t>
      </w:r>
      <w:r>
        <w:t xml:space="preserve">pan’s upper house of Parliament won a </w:t>
      </w:r>
      <w:r w:rsidRPr="0070345D">
        <w:t xml:space="preserve">two-thirds majority </w:t>
      </w:r>
      <w:r>
        <w:t>in favor to</w:t>
      </w:r>
      <w:r w:rsidRPr="0070345D">
        <w:t xml:space="preserve"> revise the Japanese Constitution</w:t>
      </w:r>
    </w:p>
    <w:p w14:paraId="43AA67B2" w14:textId="6ADC342F" w:rsidR="00383711" w:rsidRDefault="00383711" w:rsidP="00383711">
      <w:r>
        <w:rPr>
          <w:rStyle w:val="Style13ptBold"/>
        </w:rPr>
        <w:t xml:space="preserve">New York Times 7/10/16 </w:t>
      </w:r>
      <w:r w:rsidRPr="00606AF2">
        <w:t>(Motoko Rich</w:t>
      </w:r>
      <w:r w:rsidRPr="00576EA2">
        <w:t xml:space="preserve"> staff writer for the New York Times, </w:t>
      </w:r>
      <w:r w:rsidRPr="00606AF2">
        <w:t>7-10-2016,</w:t>
      </w:r>
      <w:r w:rsidRPr="00576EA2">
        <w:t xml:space="preserve"> "Japan Vote Strengthens Shinzo Abe’s Goal to Change Constitution," New York Times, </w:t>
      </w:r>
      <w:r w:rsidRPr="00A52B1B">
        <w:t>http://www.nytimes.com/2016/07/11/world/asia/japan-vote-parliamentary-elections.html?_r=1</w:t>
      </w:r>
      <w:r w:rsidRPr="00606AF2">
        <w:t>)</w:t>
      </w:r>
    </w:p>
    <w:p w14:paraId="7B58E97C" w14:textId="77777777" w:rsidR="00383711" w:rsidRPr="00606AF2" w:rsidRDefault="00383711" w:rsidP="00383711">
      <w:pPr>
        <w:rPr>
          <w:rStyle w:val="StyleUnderline"/>
        </w:rPr>
      </w:pPr>
      <w:r w:rsidRPr="00606AF2">
        <w:rPr>
          <w:rStyle w:val="StyleUnderline"/>
        </w:rPr>
        <w:t xml:space="preserve">An official count on Monday morning showed the governing coalition and its allies had </w:t>
      </w:r>
      <w:r w:rsidRPr="00D81DAB">
        <w:rPr>
          <w:rStyle w:val="StyleUnderline"/>
        </w:rPr>
        <w:t>captured two-thirds of the seats</w:t>
      </w:r>
      <w:r w:rsidRPr="00606AF2">
        <w:rPr>
          <w:rStyle w:val="StyleUnderline"/>
        </w:rPr>
        <w:t xml:space="preserve"> in the upper house of Parliament, the amount required to proceed with the constitutional revision. Despite a weak economy and divided public opinion on the expanded role for Japan’s military that Mr. Abe is seeking, his Liberal Democrats and their allies again won a commanding majority in the upper house</w:t>
      </w:r>
      <w:r>
        <w:t xml:space="preserve">. “This is the people’s voice letting us firmly move forward,” Mr. Abe said. When asked whether he would proceed with a revision of the Constitution, he said it had long been the Liberal Democrats’ goal. Whether Mr. Abe will be able to pursue that ambition — to overturn the constitutional clause that calls for the complete renunciation of war — remains to be seen. While the partners in the governing coalition have indicated some support for amendments, different groups have divided opinions on which clauses they want to change. Still, </w:t>
      </w:r>
      <w:r w:rsidRPr="00606AF2">
        <w:rPr>
          <w:rStyle w:val="StyleUnderline"/>
        </w:rPr>
        <w:t>the election outcome is sure to give Mr. Abe more leverage.</w:t>
      </w:r>
    </w:p>
    <w:p w14:paraId="1035C10C" w14:textId="596D0BD2" w:rsidR="00383711" w:rsidRDefault="00D853A8" w:rsidP="00D853A8">
      <w:pPr>
        <w:pStyle w:val="Heading3"/>
      </w:pPr>
      <w:bookmarkStart w:id="103" w:name="_Toc456451964"/>
      <w:r>
        <w:lastRenderedPageBreak/>
        <w:t>Japan-China Relations Improving</w:t>
      </w:r>
      <w:bookmarkEnd w:id="103"/>
    </w:p>
    <w:p w14:paraId="059D99CB" w14:textId="77777777" w:rsidR="00D853A8" w:rsidRDefault="00D853A8" w:rsidP="00D853A8">
      <w:pPr>
        <w:pStyle w:val="Heading4"/>
      </w:pPr>
      <w:r>
        <w:t>Sino-Japanese relations are improving.</w:t>
      </w:r>
    </w:p>
    <w:p w14:paraId="0A21B008" w14:textId="77777777" w:rsidR="00D853A8" w:rsidRPr="00A33F27" w:rsidRDefault="00D853A8" w:rsidP="00D853A8">
      <w:pPr>
        <w:rPr>
          <w:rStyle w:val="Style13ptBold"/>
          <w:b w:val="0"/>
          <w:sz w:val="22"/>
        </w:rPr>
      </w:pPr>
      <w:r w:rsidRPr="00A33F27">
        <w:rPr>
          <w:rStyle w:val="Style13ptBold"/>
        </w:rPr>
        <w:t>Miller 15</w:t>
      </w:r>
      <w:r>
        <w:rPr>
          <w:rStyle w:val="Style13ptBold"/>
        </w:rPr>
        <w:t xml:space="preserve"> </w:t>
      </w:r>
      <w:r>
        <w:rPr>
          <w:rStyle w:val="Style13ptBold"/>
          <w:b w:val="0"/>
          <w:sz w:val="22"/>
        </w:rPr>
        <w:t>(</w:t>
      </w:r>
      <w:r w:rsidRPr="007B53DE">
        <w:rPr>
          <w:rStyle w:val="Style13ptBold"/>
          <w:b w:val="0"/>
          <w:sz w:val="22"/>
        </w:rPr>
        <w:t xml:space="preserve">J. </w:t>
      </w:r>
      <w:r>
        <w:rPr>
          <w:rStyle w:val="Style13ptBold"/>
          <w:b w:val="0"/>
          <w:sz w:val="22"/>
        </w:rPr>
        <w:t>Berkshire Miller is</w:t>
      </w:r>
      <w:r w:rsidRPr="007B53DE">
        <w:rPr>
          <w:rStyle w:val="Style13ptBold"/>
          <w:b w:val="0"/>
          <w:sz w:val="22"/>
        </w:rPr>
        <w:t xml:space="preserve"> Fellow on East Asia at the East</w:t>
      </w:r>
      <w:r>
        <w:rPr>
          <w:rStyle w:val="Style13ptBold"/>
          <w:b w:val="0"/>
          <w:sz w:val="22"/>
        </w:rPr>
        <w:t>-</w:t>
      </w:r>
      <w:r w:rsidRPr="007B53DE">
        <w:rPr>
          <w:rStyle w:val="Style13ptBold"/>
          <w:b w:val="0"/>
          <w:sz w:val="22"/>
        </w:rPr>
        <w:t>West Institute and Director of the Council on International Policy.</w:t>
      </w:r>
      <w:r>
        <w:rPr>
          <w:rStyle w:val="Style13ptBold"/>
          <w:b w:val="0"/>
          <w:sz w:val="22"/>
        </w:rPr>
        <w:t xml:space="preserve"> August 25, 2015, “Room to Maneuver: The Prospects for Pragmatism in Japan’s Regional Relations,” Foreign Affairs, &lt;</w:t>
      </w:r>
      <w:r w:rsidRPr="009804AE">
        <w:t>https://www.foreignaffairs.com/articles/china/2015-08-25/room-maneuver</w:t>
      </w:r>
      <w:r>
        <w:rPr>
          <w:rStyle w:val="Style13ptBold"/>
          <w:b w:val="0"/>
          <w:sz w:val="22"/>
        </w:rPr>
        <w:t>&gt; SK)</w:t>
      </w:r>
    </w:p>
    <w:p w14:paraId="496AC79F" w14:textId="77777777" w:rsidR="00D853A8" w:rsidRPr="00572CEE" w:rsidRDefault="00D853A8" w:rsidP="00D853A8">
      <w:pPr>
        <w:rPr>
          <w:sz w:val="16"/>
        </w:rPr>
      </w:pPr>
      <w:r w:rsidRPr="00654354">
        <w:rPr>
          <w:rStyle w:val="StyleUnderline"/>
        </w:rPr>
        <w:t>Relations between China and Japan have slowly improved</w:t>
      </w:r>
      <w:r w:rsidRPr="00572CEE">
        <w:rPr>
          <w:sz w:val="16"/>
        </w:rPr>
        <w:t xml:space="preserve"> since November, </w:t>
      </w:r>
      <w:r w:rsidRPr="00654354">
        <w:rPr>
          <w:rStyle w:val="StyleUnderline"/>
        </w:rPr>
        <w:t>when Abe and Chinese President Xi Jinping met during the</w:t>
      </w:r>
      <w:r w:rsidRPr="00572CEE">
        <w:rPr>
          <w:sz w:val="16"/>
        </w:rPr>
        <w:t xml:space="preserve"> Asia</w:t>
      </w:r>
      <w:r w:rsidRPr="00572CEE">
        <w:rPr>
          <w:sz w:val="16"/>
        </w:rPr>
        <w:softHyphen/>
        <w:t xml:space="preserve">-Pacific Economic Cooperation </w:t>
      </w:r>
      <w:r w:rsidRPr="00654354">
        <w:rPr>
          <w:rStyle w:val="StyleUnderline"/>
        </w:rPr>
        <w:t>leaders’ summit</w:t>
      </w:r>
      <w:r w:rsidRPr="00572CEE">
        <w:rPr>
          <w:sz w:val="16"/>
        </w:rPr>
        <w:t>, in Beijing. Those discussions, which were more symbolic than substantive, were followed in April with a more amicable encounter on the sidelines of the Asia-</w:t>
      </w:r>
      <w:r w:rsidRPr="00572CEE">
        <w:rPr>
          <w:sz w:val="16"/>
        </w:rPr>
        <w:softHyphen/>
        <w:t xml:space="preserve">Africa Summit, in Jakarta. During that meeting, </w:t>
      </w:r>
      <w:r w:rsidRPr="0043189F">
        <w:rPr>
          <w:rStyle w:val="StyleUnderline"/>
        </w:rPr>
        <w:t>Abe stressed the need for China and Japan to return to a “mutually beneficial relationship based on common strategic interests”</w:t>
      </w:r>
      <w:r w:rsidRPr="00572CEE">
        <w:rPr>
          <w:sz w:val="16"/>
        </w:rPr>
        <w:t>—a phrase borrowed from Abe's first tenure as prime minister, from 2006 to 2007, when relations between Beijing and Tokyo were more amicable than they are today. Even China’s state</w:t>
      </w:r>
      <w:r w:rsidRPr="00572CEE">
        <w:rPr>
          <w:sz w:val="16"/>
        </w:rPr>
        <w:softHyphen/>
        <w:t xml:space="preserve">-run media commented on the meeting favorably; Xinhua, for example, </w:t>
      </w:r>
      <w:r w:rsidRPr="00597FD4">
        <w:rPr>
          <w:rStyle w:val="StyleUnderline"/>
        </w:rPr>
        <w:t xml:space="preserve">called it a “sign of thawing” between the two </w:t>
      </w:r>
      <w:r w:rsidRPr="0050702D">
        <w:rPr>
          <w:rStyle w:val="StyleUnderline"/>
        </w:rPr>
        <w:t>rivals. These modest improvements in bilateral ties are premised mainly on</w:t>
      </w:r>
      <w:r w:rsidRPr="00572CEE">
        <w:rPr>
          <w:sz w:val="16"/>
        </w:rPr>
        <w:t xml:space="preserve"> Tokyo's reaffirmation of its historic apologies and its decision to acquiesce, at least in private, to </w:t>
      </w:r>
      <w:r w:rsidRPr="0050702D">
        <w:rPr>
          <w:rStyle w:val="StyleUnderline"/>
        </w:rPr>
        <w:t>long</w:t>
      </w:r>
      <w:r w:rsidRPr="0050702D">
        <w:rPr>
          <w:rStyle w:val="StyleUnderline"/>
        </w:rPr>
        <w:softHyphen/>
        <w:t>standing Chinese demands</w:t>
      </w:r>
      <w:r w:rsidRPr="00572CEE">
        <w:rPr>
          <w:sz w:val="16"/>
        </w:rPr>
        <w:t xml:space="preserve"> that Abe and his top ministers not visit the controversial Yasukuni Shrine, where many of Japan's wartime military leaders are memorialized. </w:t>
      </w:r>
      <w:r w:rsidRPr="0050702D">
        <w:rPr>
          <w:rStyle w:val="StyleUnderline"/>
        </w:rPr>
        <w:t>Tokyo’s fulfillment of these minimum expectations has opened the way for Japan and China to slowly advance their shared economic interests</w:t>
      </w:r>
      <w:r w:rsidRPr="00572CEE">
        <w:rPr>
          <w:sz w:val="16"/>
        </w:rPr>
        <w:t xml:space="preserve"> by, for example, continuing negotiations for a trilateral trade agreement with South Korea.</w:t>
      </w:r>
    </w:p>
    <w:p w14:paraId="476B6B94" w14:textId="77777777" w:rsidR="00D853A8" w:rsidRPr="00D853A8" w:rsidRDefault="00D853A8" w:rsidP="00D853A8"/>
    <w:p w14:paraId="09E81B91" w14:textId="77777777" w:rsidR="00383711" w:rsidRPr="00383711" w:rsidRDefault="00383711" w:rsidP="00383711"/>
    <w:p w14:paraId="397CACE2" w14:textId="70F0F6EA" w:rsidR="00C97EBA" w:rsidRDefault="00C97EBA" w:rsidP="00C97EBA">
      <w:pPr>
        <w:pStyle w:val="Heading3"/>
      </w:pPr>
      <w:bookmarkStart w:id="104" w:name="_Toc456451965"/>
      <w:r>
        <w:lastRenderedPageBreak/>
        <w:t>Japan-China Conflict Non-Unique</w:t>
      </w:r>
      <w:bookmarkEnd w:id="104"/>
    </w:p>
    <w:p w14:paraId="6A0D4395" w14:textId="77777777" w:rsidR="00C97EBA" w:rsidRPr="001B5335" w:rsidRDefault="00C97EBA" w:rsidP="00C97EBA">
      <w:pPr>
        <w:pStyle w:val="Heading4"/>
        <w:rPr>
          <w:rStyle w:val="Style13ptBold"/>
          <w:b/>
        </w:rPr>
      </w:pPr>
      <w:r>
        <w:rPr>
          <w:rStyle w:val="Style13ptBold"/>
          <w:b/>
        </w:rPr>
        <w:t xml:space="preserve">Tensions between China and Japan have risen before- </w:t>
      </w:r>
      <w:r w:rsidRPr="00F21E0D">
        <w:rPr>
          <w:rStyle w:val="Style13ptBold"/>
          <w:b/>
        </w:rPr>
        <w:t>Senkaku Boat Collision</w:t>
      </w:r>
      <w:r>
        <w:rPr>
          <w:rStyle w:val="Style13ptBold"/>
          <w:b/>
        </w:rPr>
        <w:t xml:space="preserve"> proves</w:t>
      </w:r>
    </w:p>
    <w:p w14:paraId="19E68DE3" w14:textId="77777777" w:rsidR="00C97EBA" w:rsidRDefault="00C97EBA" w:rsidP="00C97EBA">
      <w:pPr>
        <w:rPr>
          <w:rStyle w:val="Style13ptBold"/>
          <w:b w:val="0"/>
          <w:sz w:val="22"/>
        </w:rPr>
      </w:pPr>
      <w:r>
        <w:rPr>
          <w:rStyle w:val="Style13ptBold"/>
        </w:rPr>
        <w:t xml:space="preserve">Koga 16 </w:t>
      </w:r>
      <w:r>
        <w:rPr>
          <w:rStyle w:val="Style13ptBold"/>
          <w:b w:val="0"/>
          <w:sz w:val="22"/>
        </w:rPr>
        <w:t>(</w:t>
      </w:r>
      <w:r w:rsidRPr="001B5335">
        <w:rPr>
          <w:rStyle w:val="Style13ptBold"/>
          <w:b w:val="0"/>
          <w:sz w:val="22"/>
        </w:rPr>
        <w:t>Kei Koga is an assistant professor at the School of Humanities and Social Sciences, Nanyang Technological University.</w:t>
      </w:r>
      <w:r>
        <w:rPr>
          <w:rStyle w:val="Style13ptBold"/>
          <w:b w:val="0"/>
          <w:sz w:val="22"/>
        </w:rPr>
        <w:t xml:space="preserve"> April 18, 2016, “</w:t>
      </w:r>
      <w:r w:rsidRPr="001B5335">
        <w:rPr>
          <w:rStyle w:val="Style13ptBold"/>
          <w:b w:val="0"/>
          <w:sz w:val="22"/>
        </w:rPr>
        <w:t xml:space="preserve">The rise of China </w:t>
      </w:r>
      <w:r>
        <w:rPr>
          <w:rStyle w:val="Style13ptBold"/>
          <w:b w:val="0"/>
          <w:sz w:val="22"/>
        </w:rPr>
        <w:t xml:space="preserve">and Japan’s balancing strategy: </w:t>
      </w:r>
      <w:r w:rsidRPr="001B5335">
        <w:rPr>
          <w:rStyle w:val="Style13ptBold"/>
          <w:b w:val="0"/>
          <w:sz w:val="22"/>
        </w:rPr>
        <w:t>critical junctures</w:t>
      </w:r>
      <w:r>
        <w:rPr>
          <w:rStyle w:val="Style13ptBold"/>
          <w:b w:val="0"/>
          <w:sz w:val="22"/>
        </w:rPr>
        <w:t xml:space="preserve"> and policy shifts in the 2010s” page 9-10, Journal of Contemporary China, &lt;</w:t>
      </w:r>
      <w:r w:rsidRPr="001B5335">
        <w:rPr>
          <w:rStyle w:val="Style13ptBold"/>
          <w:b w:val="0"/>
          <w:sz w:val="22"/>
        </w:rPr>
        <w:t>http://www.tandfonline.com/doi/full/10.1080/10670564.2016.1160520#.V4eTKLgrLIU</w:t>
      </w:r>
      <w:r>
        <w:rPr>
          <w:rStyle w:val="Style13ptBold"/>
          <w:b w:val="0"/>
          <w:sz w:val="22"/>
        </w:rPr>
        <w:t>&gt; SK)</w:t>
      </w:r>
    </w:p>
    <w:p w14:paraId="3CDE0060" w14:textId="77777777" w:rsidR="00C97EBA" w:rsidRPr="000E50B4" w:rsidRDefault="00C97EBA" w:rsidP="00C97EBA">
      <w:pPr>
        <w:rPr>
          <w:rStyle w:val="StyleUnderline"/>
        </w:rPr>
      </w:pPr>
      <w:r w:rsidRPr="00756A2D">
        <w:rPr>
          <w:bCs/>
          <w:sz w:val="16"/>
        </w:rPr>
        <w:t xml:space="preserve">The first turning point came on 19 September, when </w:t>
      </w:r>
      <w:r w:rsidRPr="000E50B4">
        <w:rPr>
          <w:rStyle w:val="StyleUnderline"/>
        </w:rPr>
        <w:t>the Japanese government decided to extend the detention of the Chinese captain for another ten days. The Chinese Foreign Ministry said that Japan had ‘seriously damaged’ bilateral relations and China decided to suspend ministerial-level and above high-level government exchanges</w:t>
      </w:r>
      <w:r w:rsidRPr="00756A2D">
        <w:rPr>
          <w:bCs/>
          <w:sz w:val="16"/>
        </w:rPr>
        <w:t xml:space="preserve"> as well as director-level </w:t>
      </w:r>
      <w:r w:rsidRPr="00756A2D">
        <w:rPr>
          <w:sz w:val="16"/>
        </w:rPr>
        <w:t>joint talks</w:t>
      </w:r>
      <w:r w:rsidRPr="00756A2D">
        <w:rPr>
          <w:bCs/>
          <w:sz w:val="16"/>
        </w:rPr>
        <w:t xml:space="preserve"> for increasing aviation routes and coal cooperation. </w:t>
      </w:r>
      <w:r w:rsidRPr="000E50B4">
        <w:rPr>
          <w:rStyle w:val="StyleUnderline"/>
        </w:rPr>
        <w:t>When Japan called for high-level talks on 22 September, China rejected the proposal, and instead</w:t>
      </w:r>
      <w:r w:rsidRPr="00756A2D">
        <w:rPr>
          <w:bCs/>
          <w:sz w:val="16"/>
        </w:rPr>
        <w:t xml:space="preserve">, Premier Wen Jiabao </w:t>
      </w:r>
      <w:r w:rsidRPr="000E50B4">
        <w:rPr>
          <w:rStyle w:val="StyleUnderline"/>
        </w:rPr>
        <w:t>warned that without an immediate and unconditional release of the captain, China would take further action against Japan. This resulted in an</w:t>
      </w:r>
      <w:r w:rsidRPr="00756A2D">
        <w:rPr>
          <w:bCs/>
          <w:sz w:val="16"/>
        </w:rPr>
        <w:t xml:space="preserve"> informal </w:t>
      </w:r>
      <w:r w:rsidRPr="000E50B4">
        <w:rPr>
          <w:rStyle w:val="StyleUnderline"/>
        </w:rPr>
        <w:t>embargo</w:t>
      </w:r>
      <w:r w:rsidRPr="00756A2D">
        <w:rPr>
          <w:bCs/>
          <w:sz w:val="16"/>
        </w:rPr>
        <w:t xml:space="preserve"> on rare earths to Japan, </w:t>
      </w:r>
      <w:r w:rsidRPr="000E50B4">
        <w:rPr>
          <w:rStyle w:val="StyleUnderline"/>
        </w:rPr>
        <w:t>anti-promotion of travel to Japan</w:t>
      </w:r>
      <w:r w:rsidRPr="00756A2D">
        <w:rPr>
          <w:bCs/>
          <w:sz w:val="16"/>
        </w:rPr>
        <w:t xml:space="preserve">, </w:t>
      </w:r>
      <w:r w:rsidRPr="000E50B4">
        <w:rPr>
          <w:rStyle w:val="StyleUnderline"/>
        </w:rPr>
        <w:t>detention of four Japanese nationals</w:t>
      </w:r>
      <w:r w:rsidRPr="00756A2D">
        <w:rPr>
          <w:bCs/>
          <w:sz w:val="16"/>
        </w:rPr>
        <w:t xml:space="preserve"> from the Japanese construction company, Fujita, in Shijianzhuang, Heibei for espionage, </w:t>
      </w:r>
      <w:r w:rsidRPr="000E50B4">
        <w:rPr>
          <w:rStyle w:val="StyleUnderline"/>
        </w:rPr>
        <w:t>and the cancellation of</w:t>
      </w:r>
      <w:r w:rsidRPr="00756A2D">
        <w:rPr>
          <w:bCs/>
          <w:sz w:val="16"/>
        </w:rPr>
        <w:t xml:space="preserve"> cultural and student </w:t>
      </w:r>
      <w:r w:rsidRPr="000E50B4">
        <w:rPr>
          <w:rStyle w:val="StyleUnderline"/>
        </w:rPr>
        <w:t>exchange programs</w:t>
      </w:r>
      <w:r w:rsidRPr="00756A2D">
        <w:rPr>
          <w:bCs/>
          <w:sz w:val="16"/>
        </w:rPr>
        <w:t xml:space="preserve">. Furthermore, even after Japan released the captain without prosecution, </w:t>
      </w:r>
      <w:r w:rsidRPr="000E50B4">
        <w:rPr>
          <w:rStyle w:val="StyleUnderline"/>
        </w:rPr>
        <w:t>the Chinese government demanded apologies and compensation from the Japanese government due to ‘illegal detention’. These incidents exacerbated the Japanese public view on China.</w:t>
      </w:r>
      <w:r w:rsidRPr="00756A2D">
        <w:rPr>
          <w:bCs/>
          <w:sz w:val="16"/>
        </w:rPr>
        <w:t xml:space="preserve"> Although opinion had shown improvement in 2009</w:t>
      </w:r>
      <w:r w:rsidRPr="000E50B4">
        <w:rPr>
          <w:rStyle w:val="StyleUnderline"/>
        </w:rPr>
        <w:t>, the percentage of persons with an unfavorable view spiked at 77.8% in 2010 from 58.5% in 2009, the highest mark since this annual public survey began</w:t>
      </w:r>
      <w:r w:rsidRPr="00756A2D">
        <w:rPr>
          <w:bCs/>
          <w:sz w:val="16"/>
        </w:rPr>
        <w:t xml:space="preserve"> in 1975. There emerged public demonstrations against China organized in Japan from October to December 2010, and </w:t>
      </w:r>
      <w:r w:rsidRPr="000E50B4">
        <w:rPr>
          <w:rStyle w:val="StyleUnderline"/>
        </w:rPr>
        <w:t>the leak of a video on YouTube in November 2010 that showed the Chinese boat ramming into the Japanese Coast Guard ships twice inflamed public protest toward China. The incidents also created a change in Chinese behavior in the East China Sea</w:t>
      </w:r>
      <w:r w:rsidRPr="00756A2D">
        <w:rPr>
          <w:bCs/>
          <w:sz w:val="16"/>
        </w:rPr>
        <w:t xml:space="preserve">. Before September 2010, Japan did not detect any intrusions into territorial waters or the contiguous zone around the Senkaku Islands, but </w:t>
      </w:r>
      <w:r w:rsidRPr="000E50B4">
        <w:rPr>
          <w:rStyle w:val="StyleUnderline"/>
        </w:rPr>
        <w:t>after the collision, there were 24 cases of intrusion into the contiguous zo</w:t>
      </w:r>
      <w:r w:rsidRPr="00756A2D">
        <w:rPr>
          <w:bCs/>
          <w:sz w:val="16"/>
        </w:rPr>
        <w:t xml:space="preserve">ne. Although the number spiked only in September 2010 and decreased </w:t>
      </w:r>
      <w:r w:rsidRPr="000E50B4">
        <w:rPr>
          <w:rStyle w:val="StyleUnderline"/>
        </w:rPr>
        <w:t>thereafter, China’s intrusion into both the contiguous zone and territorial waters began to occur periodically</w:t>
      </w:r>
      <w:r w:rsidRPr="00756A2D">
        <w:rPr>
          <w:bCs/>
          <w:sz w:val="16"/>
        </w:rPr>
        <w:t xml:space="preserve">. </w:t>
      </w:r>
      <w:r w:rsidRPr="000E50B4">
        <w:rPr>
          <w:rStyle w:val="StyleUnderline"/>
        </w:rPr>
        <w:t>Furthermore, the number of times the Japanese Air Self-Defense Force scrambled in reaction to Chinese airplanes increased dramatically. It</w:t>
      </w:r>
      <w:r w:rsidRPr="00756A2D">
        <w:rPr>
          <w:bCs/>
          <w:sz w:val="16"/>
        </w:rPr>
        <w:t xml:space="preserve"> was only 38 times in 2009 but </w:t>
      </w:r>
      <w:r w:rsidRPr="000E50B4">
        <w:rPr>
          <w:rStyle w:val="StyleUnderline"/>
        </w:rPr>
        <w:t>increased to 96 in 2010 and to 156 in 2011</w:t>
      </w:r>
      <w:r w:rsidRPr="00756A2D">
        <w:rPr>
          <w:bCs/>
          <w:sz w:val="16"/>
        </w:rPr>
        <w:t xml:space="preserve">. China’s aerial maneuvering has generally been around the East China Sea, which was regarded as China’s political protest responding to Japan’s treatment in the incident and asserting its sovereignty claim. Thus, </w:t>
      </w:r>
      <w:r w:rsidRPr="000E50B4">
        <w:rPr>
          <w:rStyle w:val="StyleUnderline"/>
        </w:rPr>
        <w:t>the 2010 Senkaku Boat Collision Incident triggered China’s air and maritime maneuvers in the East China Sea</w:t>
      </w:r>
      <w:r w:rsidRPr="00756A2D">
        <w:rPr>
          <w:sz w:val="16"/>
        </w:rPr>
        <w:t>, and Japan saw it as a fait accompli strategy by maintaining China’s new presence in the sea.</w:t>
      </w:r>
    </w:p>
    <w:p w14:paraId="2BC14495" w14:textId="77777777" w:rsidR="00C97EBA" w:rsidRDefault="00C97EBA" w:rsidP="00C97EBA">
      <w:pPr>
        <w:rPr>
          <w:rStyle w:val="Style13ptBold"/>
          <w:b w:val="0"/>
          <w:sz w:val="22"/>
        </w:rPr>
      </w:pPr>
    </w:p>
    <w:p w14:paraId="673D70EE" w14:textId="77777777" w:rsidR="00C97EBA" w:rsidRPr="00C97EBA" w:rsidRDefault="00C97EBA" w:rsidP="00C97EBA"/>
    <w:p w14:paraId="716678FF" w14:textId="77777777" w:rsidR="00CA39BC" w:rsidRPr="00CA39BC" w:rsidRDefault="00CA39BC" w:rsidP="00CA39BC"/>
    <w:p w14:paraId="3A27CF81" w14:textId="77777777" w:rsidR="00FF7C55" w:rsidRDefault="00FF7C55" w:rsidP="00FF7C55">
      <w:pPr>
        <w:pStyle w:val="Heading2"/>
      </w:pPr>
      <w:bookmarkStart w:id="105" w:name="_Toc456451966"/>
      <w:r>
        <w:lastRenderedPageBreak/>
        <w:t>Links</w:t>
      </w:r>
      <w:bookmarkEnd w:id="105"/>
    </w:p>
    <w:p w14:paraId="24505245" w14:textId="0CAFFADE" w:rsidR="00322F8C" w:rsidRDefault="00322F8C" w:rsidP="00322F8C">
      <w:pPr>
        <w:pStyle w:val="Heading3"/>
      </w:pPr>
      <w:bookmarkStart w:id="106" w:name="_Toc456451967"/>
      <w:r>
        <w:lastRenderedPageBreak/>
        <w:t>A2 Engagement</w:t>
      </w:r>
      <w:r w:rsidRPr="00FF7C55">
        <w:t xml:space="preserve"> </w:t>
      </w:r>
      <w:r>
        <w:t>– Link</w:t>
      </w:r>
      <w:bookmarkEnd w:id="106"/>
    </w:p>
    <w:p w14:paraId="5637D822" w14:textId="22C4F6B1" w:rsidR="00BA1DFD" w:rsidRDefault="00BA1DFD" w:rsidP="00BA1DFD">
      <w:pPr>
        <w:pStyle w:val="Heading4"/>
      </w:pPr>
      <w:r>
        <w:t>Japan favors engaging China and bringing China into the international system.</w:t>
      </w:r>
    </w:p>
    <w:p w14:paraId="0D2607D2" w14:textId="77777777" w:rsidR="00BA1DFD" w:rsidRDefault="00BA1DFD" w:rsidP="00BA1DFD">
      <w:r w:rsidRPr="00DB4D63">
        <w:rPr>
          <w:rStyle w:val="Style13ptBold"/>
        </w:rPr>
        <w:t>Maeda, 2016,</w:t>
      </w:r>
      <w:r w:rsidRPr="00DB4D63">
        <w:t xml:space="preserve"> </w:t>
      </w:r>
      <w:r w:rsidRPr="00606AF2">
        <w:t>Hiroko</w:t>
      </w:r>
      <w:r w:rsidRPr="00DB4D63">
        <w:rPr>
          <w:rStyle w:val="Style13ptBold"/>
        </w:rPr>
        <w:t xml:space="preserve"> </w:t>
      </w:r>
      <w:r w:rsidRPr="00DB4D63">
        <w:t>Visiting Fellow at Sasakawa USA with an emphasis on China’s impact on the U.S.-Japan relationship. Her expertise includes Diplomacy in modern China; international relations in East Asia; and security studies., "The Nature of China’s Rise and Why It Matters to the U.S. and Japan: A Japanese Perspective," Sasakawa USA,</w:t>
      </w:r>
      <w:r>
        <w:t xml:space="preserve"> </w:t>
      </w:r>
      <w:r w:rsidRPr="00606AF2">
        <w:t>1-19</w:t>
      </w:r>
      <w:r w:rsidRPr="00DB4D63">
        <w:t xml:space="preserve"> </w:t>
      </w:r>
      <w:r w:rsidRPr="00275893">
        <w:t>http://spfusa.org/research/the-nature-of-chinas-rise-and-why-it-matters-to-the-u-s-and-japan-a-japanese-perspective/</w:t>
      </w:r>
    </w:p>
    <w:p w14:paraId="0706ADA1" w14:textId="77777777" w:rsidR="00BA1DFD" w:rsidRDefault="00BA1DFD" w:rsidP="00BA1DFD">
      <w:pPr>
        <w:rPr>
          <w:b/>
          <w:u w:val="single"/>
        </w:rPr>
      </w:pPr>
      <w:r w:rsidRPr="00F217E7">
        <w:rPr>
          <w:sz w:val="16"/>
        </w:rPr>
        <w:t xml:space="preserve">In the post-World War II era, Japan had not viewed China as a security threat except in a few cases. </w:t>
      </w:r>
      <w:r w:rsidRPr="00A3035A">
        <w:rPr>
          <w:u w:val="single"/>
        </w:rPr>
        <w:t>When China successfully performed a nuclear detonation in 1964, there was serious discussion among Japanese security experts and policymakers about how Japan should respond.</w:t>
      </w:r>
      <w:r w:rsidRPr="00F217E7">
        <w:rPr>
          <w:sz w:val="16"/>
        </w:rPr>
        <w:t xml:space="preserve"> Some claimed that Japan should develop nuclear weapons as well, but after considering the international and domestic conditions, Japan decided not to become a nuclear power. Alternatively, </w:t>
      </w:r>
      <w:r w:rsidRPr="00A3035A">
        <w:rPr>
          <w:u w:val="single"/>
        </w:rPr>
        <w:t>Japan chose to rely on the nuclear umbrella through the U.S.-Japan alliance and maintain adequate economic and scientific capacity as a nuclear-capable nation. Ever since China pressed forward with its open and reform policy in late 1970 and made economic growth a priority, Japan supported China’s development.</w:t>
      </w:r>
      <w:r w:rsidRPr="00F217E7">
        <w:rPr>
          <w:sz w:val="16"/>
        </w:rPr>
        <w:t xml:space="preserve"> When China declared the “Law on the Territorial Sea and the Contiguous Zone” in 1992 and stated that Senkaku (known as Diaoyu in Chinese) and other islands under dispute in South China Sea were Chinese territory, security experts were acutely alarmed, but it did not create   commotion among the Japanese public. </w:t>
      </w:r>
      <w:r w:rsidRPr="00A3035A">
        <w:rPr>
          <w:u w:val="single"/>
        </w:rPr>
        <w:t xml:space="preserve">At that time, </w:t>
      </w:r>
      <w:r w:rsidRPr="00A3035A">
        <w:rPr>
          <w:b/>
          <w:u w:val="single"/>
        </w:rPr>
        <w:t xml:space="preserve">the Japanese </w:t>
      </w:r>
      <w:r w:rsidRPr="00BA1DFD">
        <w:rPr>
          <w:rStyle w:val="Emphasis"/>
        </w:rPr>
        <w:t>government tried to incorporate China into the international community after the Tiananmen incident and attempted to persuade other Western countries that engaging China would be more constructive and realistic</w:t>
      </w:r>
      <w:r w:rsidRPr="00A3035A">
        <w:rPr>
          <w:b/>
          <w:u w:val="single"/>
        </w:rPr>
        <w:t>.</w:t>
      </w:r>
      <w:r w:rsidRPr="00F217E7">
        <w:rPr>
          <w:b/>
          <w:sz w:val="16"/>
        </w:rPr>
        <w:t xml:space="preserve"> </w:t>
      </w:r>
      <w:r w:rsidRPr="00F217E7">
        <w:rPr>
          <w:sz w:val="16"/>
        </w:rPr>
        <w:t xml:space="preserve">In those days, the so-called “China threat” referred to the concern that China might fall into internal disorder if left alone. When China conducted a series of missile tests and military exercises off the shores of Taiwan in 1996, the U.S. and Japan worried about the contingency, but the gap of military power between the U.S.-Japan alliance and China was still considerable. </w:t>
      </w:r>
      <w:r w:rsidRPr="00952701">
        <w:rPr>
          <w:u w:val="single"/>
        </w:rPr>
        <w:t>Such advantages in the military balance are no longer as stark since China’s military budget has risen by double digits for most of the past</w:t>
      </w:r>
      <w:r>
        <w:rPr>
          <w:u w:val="single"/>
        </w:rPr>
        <w:t xml:space="preserve"> </w:t>
      </w:r>
      <w:r w:rsidRPr="00952701">
        <w:rPr>
          <w:u w:val="single"/>
        </w:rPr>
        <w:t>25 years</w:t>
      </w:r>
      <w:r w:rsidRPr="00F217E7">
        <w:rPr>
          <w:sz w:val="16"/>
        </w:rPr>
        <w:t xml:space="preserve"> (except FY 2010, when the military budget increased by 9.8 percent), while Japan’s military budget was on the decline for a decade since 2002. The U.S. defense budget has also faced severe pressure after the wars in Iraq and Afghanistan</w:t>
      </w:r>
      <w:r w:rsidRPr="00A3035A">
        <w:rPr>
          <w:u w:val="single"/>
        </w:rPr>
        <w:t>. In addition to China’s military buildup, China’s assertive foreign policy since 2008 (especially after the “Lehman shock”) has raised great concern in Japan.</w:t>
      </w:r>
      <w:r w:rsidRPr="00F217E7">
        <w:rPr>
          <w:sz w:val="16"/>
        </w:rPr>
        <w:t xml:space="preserve"> Before then, </w:t>
      </w:r>
      <w:r w:rsidRPr="00145CF6">
        <w:rPr>
          <w:rStyle w:val="StyleUnderline"/>
        </w:rPr>
        <w:t>many Japanese worried about the uncertainty of China’s future, but at the same time had expectations that China would become a country that attaches more importance to international law, peace, and cooperative relationships with neighboring countries</w:t>
      </w:r>
      <w:r w:rsidRPr="00F217E7">
        <w:rPr>
          <w:sz w:val="16"/>
        </w:rPr>
        <w:t xml:space="preserve">.3 Contrary to these expectations, China has claimed territory in the South and East China Seas while unilaterally exerting its physical power to change the status quo. In short, </w:t>
      </w:r>
      <w:r w:rsidRPr="00A3035A">
        <w:rPr>
          <w:u w:val="single"/>
        </w:rPr>
        <w:t xml:space="preserve">through both intention and capability, </w:t>
      </w:r>
      <w:r w:rsidRPr="00A3035A">
        <w:rPr>
          <w:b/>
          <w:u w:val="single"/>
        </w:rPr>
        <w:t>China has come to show tendencies in its behavior that raise serious concerns for the peace and security in the region.</w:t>
      </w:r>
    </w:p>
    <w:p w14:paraId="417523C7" w14:textId="77777777" w:rsidR="008D51D8" w:rsidRPr="00333938" w:rsidRDefault="008D51D8" w:rsidP="008D51D8">
      <w:pPr>
        <w:pStyle w:val="Heading4"/>
        <w:rPr>
          <w:rFonts w:asciiTheme="minorHAnsi" w:hAnsiTheme="minorHAnsi"/>
        </w:rPr>
      </w:pPr>
      <w:r w:rsidRPr="00333938">
        <w:rPr>
          <w:rFonts w:asciiTheme="minorHAnsi" w:hAnsiTheme="minorHAnsi"/>
        </w:rPr>
        <w:t>Japan supports increased US/China engagement</w:t>
      </w:r>
    </w:p>
    <w:p w14:paraId="45EA61A2" w14:textId="77777777" w:rsidR="008D51D8" w:rsidRPr="00333938" w:rsidRDefault="008D51D8" w:rsidP="008D51D8">
      <w:pPr>
        <w:rPr>
          <w:rStyle w:val="StyleUnderline"/>
          <w:rFonts w:asciiTheme="minorHAnsi" w:hAnsiTheme="minorHAnsi"/>
          <w:sz w:val="14"/>
          <w:szCs w:val="14"/>
        </w:rPr>
      </w:pPr>
      <w:r w:rsidRPr="00333938">
        <w:rPr>
          <w:rStyle w:val="Style13ptBold"/>
          <w:rFonts w:asciiTheme="minorHAnsi" w:hAnsiTheme="minorHAnsi"/>
        </w:rPr>
        <w:t xml:space="preserve">Zhao 15 </w:t>
      </w:r>
      <w:r w:rsidRPr="00333938">
        <w:rPr>
          <w:rStyle w:val="Style13ptBold"/>
          <w:rFonts w:asciiTheme="minorHAnsi" w:hAnsiTheme="minorHAnsi"/>
          <w:b w:val="0"/>
          <w:sz w:val="14"/>
          <w:szCs w:val="14"/>
        </w:rPr>
        <w:t xml:space="preserve">[In "A New Model of Big Power Relations? China–US strategic rivalry and balance of power in the Asia–Pacific," www.tandfonline.com/doi/full/10.1080/10670564.2014.953808, Journal of Contemporar China, Volume 24, Issue 93, pg. 377-397. Suisheng Zhao is the Director of the Center for China-U.S. Cooperation Josef Korbel School of International Studies at the University of Denver. He received a BA and MA from Peking University and an MA at University of Missouri, KC, and a Ph.D from UCSD] </w:t>
      </w:r>
    </w:p>
    <w:p w14:paraId="4BB0639C" w14:textId="77777777" w:rsidR="008D51D8" w:rsidRPr="00333938" w:rsidRDefault="008D51D8" w:rsidP="008D51D8">
      <w:pPr>
        <w:rPr>
          <w:rStyle w:val="StyleUnderline"/>
          <w:rFonts w:asciiTheme="minorHAnsi" w:hAnsiTheme="minorHAnsi"/>
        </w:rPr>
      </w:pPr>
      <w:r w:rsidRPr="00333938">
        <w:rPr>
          <w:rStyle w:val="StyleUnderline"/>
          <w:rFonts w:asciiTheme="minorHAnsi" w:hAnsiTheme="minorHAnsi"/>
        </w:rPr>
        <w:t xml:space="preserve">Second, </w:t>
      </w:r>
      <w:r w:rsidRPr="002E5F59">
        <w:rPr>
          <w:rStyle w:val="StyleUnderline"/>
          <w:rFonts w:asciiTheme="minorHAnsi" w:hAnsiTheme="minorHAnsi"/>
        </w:rPr>
        <w:t>while no</w:t>
      </w:r>
      <w:r w:rsidRPr="00333938">
        <w:rPr>
          <w:rStyle w:val="StyleUnderline"/>
          <w:rFonts w:asciiTheme="minorHAnsi" w:hAnsiTheme="minorHAnsi"/>
        </w:rPr>
        <w:t xml:space="preserve">ne of China's </w:t>
      </w:r>
      <w:r w:rsidRPr="002E5F59">
        <w:rPr>
          <w:rStyle w:val="StyleUnderline"/>
          <w:rFonts w:asciiTheme="minorHAnsi" w:hAnsiTheme="minorHAnsi"/>
        </w:rPr>
        <w:t>neighbors want to live under China's shadow</w:t>
      </w:r>
      <w:r w:rsidRPr="00333938">
        <w:rPr>
          <w:rStyle w:val="StyleUnderline"/>
          <w:rFonts w:asciiTheme="minorHAnsi" w:hAnsiTheme="minorHAnsi"/>
        </w:rPr>
        <w:t xml:space="preserve"> and most regional powers have been publicly or privately pleased to see the stronger US commitment to the Asia–Pacific region, very </w:t>
      </w:r>
      <w:r w:rsidRPr="002E5F59">
        <w:rPr>
          <w:rStyle w:val="StyleUnderline"/>
          <w:rFonts w:asciiTheme="minorHAnsi" w:hAnsiTheme="minorHAnsi"/>
        </w:rPr>
        <w:t>few</w:t>
      </w:r>
      <w:r w:rsidRPr="00333938">
        <w:rPr>
          <w:rStyle w:val="StyleUnderline"/>
          <w:rFonts w:asciiTheme="minorHAnsi" w:hAnsiTheme="minorHAnsi"/>
        </w:rPr>
        <w:t xml:space="preserve"> of them </w:t>
      </w:r>
      <w:r w:rsidRPr="002E5F59">
        <w:rPr>
          <w:rStyle w:val="StyleUnderline"/>
          <w:rFonts w:asciiTheme="minorHAnsi" w:hAnsiTheme="minorHAnsi"/>
        </w:rPr>
        <w:t>can afford to antagonize</w:t>
      </w:r>
      <w:r w:rsidRPr="00333938">
        <w:rPr>
          <w:rStyle w:val="StyleUnderline"/>
          <w:rFonts w:asciiTheme="minorHAnsi" w:hAnsiTheme="minorHAnsi"/>
        </w:rPr>
        <w:t xml:space="preserve"> a rising </w:t>
      </w:r>
      <w:r w:rsidRPr="002E5F59">
        <w:rPr>
          <w:rStyle w:val="StyleUnderline"/>
          <w:rFonts w:asciiTheme="minorHAnsi" w:hAnsiTheme="minorHAnsi"/>
        </w:rPr>
        <w:t>China</w:t>
      </w:r>
      <w:r w:rsidRPr="00333938">
        <w:rPr>
          <w:rStyle w:val="StyleUnderline"/>
          <w:rFonts w:asciiTheme="minorHAnsi" w:hAnsiTheme="minorHAnsi"/>
        </w:rPr>
        <w:t xml:space="preserve">. They recognize that </w:t>
      </w:r>
      <w:r w:rsidRPr="002E5F59">
        <w:rPr>
          <w:rStyle w:val="StyleUnderline"/>
          <w:rFonts w:asciiTheme="minorHAnsi" w:hAnsiTheme="minorHAnsi"/>
        </w:rPr>
        <w:t>an escalation of the</w:t>
      </w:r>
      <w:r w:rsidRPr="00333938">
        <w:rPr>
          <w:rStyle w:val="StyleUnderline"/>
          <w:rFonts w:asciiTheme="minorHAnsi" w:hAnsiTheme="minorHAnsi"/>
        </w:rPr>
        <w:t xml:space="preserve"> geopolitical </w:t>
      </w:r>
      <w:r w:rsidRPr="002E5F59">
        <w:rPr>
          <w:rStyle w:val="StyleUnderline"/>
          <w:rFonts w:asciiTheme="minorHAnsi" w:hAnsiTheme="minorHAnsi"/>
        </w:rPr>
        <w:t>rivalry between the US and China could destroy</w:t>
      </w:r>
      <w:r w:rsidRPr="00333938">
        <w:rPr>
          <w:rStyle w:val="StyleUnderline"/>
          <w:rFonts w:asciiTheme="minorHAnsi" w:hAnsiTheme="minorHAnsi"/>
        </w:rPr>
        <w:t xml:space="preserve"> the regional </w:t>
      </w:r>
      <w:r w:rsidRPr="002E5F59">
        <w:rPr>
          <w:rStyle w:val="StyleUnderline"/>
          <w:rFonts w:asciiTheme="minorHAnsi" w:hAnsiTheme="minorHAnsi"/>
        </w:rPr>
        <w:t>stability and prosperity. Their interests are better protected by maintaining good relationships with both powers</w:t>
      </w:r>
      <w:r w:rsidRPr="00333938">
        <w:rPr>
          <w:rFonts w:asciiTheme="minorHAnsi" w:hAnsiTheme="minorHAnsi"/>
          <w:sz w:val="14"/>
        </w:rPr>
        <w:t xml:space="preserve"> so that they can continue to trade freely with China while benefiting from the US security umbrella. For example, while most of the ASEAN states ‘have welcomed America as a hedge against growing Chinese power, their economies have become increasingly dependent upon China and they don't want to be a party to any potential conflict between these two giants’.24 Even countries,</w:t>
      </w:r>
      <w:r w:rsidRPr="00333938">
        <w:rPr>
          <w:rStyle w:val="StyleUnderline"/>
          <w:rFonts w:asciiTheme="minorHAnsi" w:hAnsiTheme="minorHAnsi"/>
        </w:rPr>
        <w:t xml:space="preserve"> such as the Philippines and </w:t>
      </w:r>
      <w:r w:rsidRPr="002E5F59">
        <w:rPr>
          <w:rStyle w:val="StyleUnderline"/>
          <w:rFonts w:asciiTheme="minorHAnsi" w:hAnsiTheme="minorHAnsi"/>
        </w:rPr>
        <w:t>Japan</w:t>
      </w:r>
      <w:r w:rsidRPr="00333938">
        <w:rPr>
          <w:rStyle w:val="StyleUnderline"/>
          <w:rFonts w:asciiTheme="minorHAnsi" w:hAnsiTheme="minorHAnsi"/>
        </w:rPr>
        <w:t xml:space="preserve">, that believe it is in their best interests to make the US a rival to China, have </w:t>
      </w:r>
      <w:r w:rsidRPr="002E5F59">
        <w:rPr>
          <w:rStyle w:val="StyleUnderline"/>
          <w:rFonts w:asciiTheme="minorHAnsi" w:hAnsiTheme="minorHAnsi"/>
        </w:rPr>
        <w:t>tried to engage China</w:t>
      </w:r>
      <w:r w:rsidRPr="00333938">
        <w:rPr>
          <w:rStyle w:val="StyleUnderline"/>
          <w:rFonts w:asciiTheme="minorHAnsi" w:hAnsiTheme="minorHAnsi"/>
        </w:rPr>
        <w:t xml:space="preserve"> in their own ways. </w:t>
      </w:r>
      <w:r w:rsidRPr="00333938">
        <w:rPr>
          <w:rFonts w:asciiTheme="minorHAnsi" w:hAnsiTheme="minorHAnsi"/>
          <w:sz w:val="14"/>
        </w:rPr>
        <w:t>Taking a tough position in the territorial dispute with China, Japanese Prime</w:t>
      </w:r>
      <w:r w:rsidRPr="00333938">
        <w:rPr>
          <w:rStyle w:val="StyleUnderline"/>
          <w:rFonts w:asciiTheme="minorHAnsi" w:hAnsiTheme="minorHAnsi"/>
        </w:rPr>
        <w:t xml:space="preserve"> Minister Shinzo Abe has </w:t>
      </w:r>
      <w:r w:rsidRPr="002E5F59">
        <w:rPr>
          <w:rStyle w:val="StyleUnderline"/>
          <w:rFonts w:asciiTheme="minorHAnsi" w:hAnsiTheme="minorHAnsi"/>
        </w:rPr>
        <w:t>repeatedly requested meetings with</w:t>
      </w:r>
      <w:r w:rsidRPr="00333938">
        <w:rPr>
          <w:rStyle w:val="StyleUnderline"/>
          <w:rFonts w:asciiTheme="minorHAnsi" w:hAnsiTheme="minorHAnsi"/>
        </w:rPr>
        <w:t xml:space="preserve"> Chinese President </w:t>
      </w:r>
      <w:r w:rsidRPr="002E5F59">
        <w:rPr>
          <w:rStyle w:val="StyleUnderline"/>
          <w:rFonts w:asciiTheme="minorHAnsi" w:hAnsiTheme="minorHAnsi"/>
        </w:rPr>
        <w:t>Xi</w:t>
      </w:r>
      <w:r w:rsidRPr="00333938">
        <w:rPr>
          <w:rStyle w:val="StyleUnderline"/>
          <w:rFonts w:asciiTheme="minorHAnsi" w:hAnsiTheme="minorHAnsi"/>
        </w:rPr>
        <w:t xml:space="preserve"> to talk about their troubled relations in spite of China's rejection. Therefore, </w:t>
      </w:r>
      <w:r w:rsidRPr="002E5F59">
        <w:rPr>
          <w:rStyle w:val="StyleUnderline"/>
          <w:rFonts w:asciiTheme="minorHAnsi" w:hAnsiTheme="minorHAnsi"/>
        </w:rPr>
        <w:t>the US is not in a position to</w:t>
      </w:r>
      <w:r w:rsidRPr="00333938">
        <w:rPr>
          <w:rStyle w:val="StyleUnderline"/>
          <w:rFonts w:asciiTheme="minorHAnsi" w:hAnsiTheme="minorHAnsi"/>
        </w:rPr>
        <w:t xml:space="preserve"> forge a strategic coalition in concert with Asian countries to </w:t>
      </w:r>
      <w:r w:rsidRPr="002E5F59">
        <w:rPr>
          <w:rStyle w:val="StyleUnderline"/>
          <w:rFonts w:asciiTheme="minorHAnsi" w:hAnsiTheme="minorHAnsi"/>
        </w:rPr>
        <w:t>contain China</w:t>
      </w:r>
      <w:r w:rsidRPr="00333938">
        <w:rPr>
          <w:rStyle w:val="StyleUnderline"/>
          <w:rFonts w:asciiTheme="minorHAnsi" w:hAnsiTheme="minorHAnsi"/>
        </w:rPr>
        <w:t>.</w:t>
      </w:r>
    </w:p>
    <w:p w14:paraId="48EA36C1" w14:textId="77777777" w:rsidR="008D51D8" w:rsidRPr="00333938" w:rsidRDefault="008D51D8" w:rsidP="008D51D8">
      <w:pPr>
        <w:rPr>
          <w:rFonts w:asciiTheme="minorHAnsi" w:hAnsiTheme="minorHAnsi"/>
        </w:rPr>
      </w:pPr>
    </w:p>
    <w:p w14:paraId="6B4D5379" w14:textId="77777777" w:rsidR="008D51D8" w:rsidRPr="00333938" w:rsidRDefault="008D51D8" w:rsidP="008D51D8">
      <w:pPr>
        <w:pStyle w:val="Heading4"/>
        <w:rPr>
          <w:rFonts w:asciiTheme="minorHAnsi" w:hAnsiTheme="minorHAnsi"/>
        </w:rPr>
      </w:pPr>
      <w:r w:rsidRPr="00333938">
        <w:rPr>
          <w:rFonts w:asciiTheme="minorHAnsi" w:hAnsiTheme="minorHAnsi"/>
        </w:rPr>
        <w:lastRenderedPageBreak/>
        <w:t>Cooperation and engagement are important and not controversial</w:t>
      </w:r>
    </w:p>
    <w:p w14:paraId="10884ABC" w14:textId="77777777" w:rsidR="008D51D8" w:rsidRPr="00333938" w:rsidRDefault="008D51D8" w:rsidP="008D51D8">
      <w:pPr>
        <w:rPr>
          <w:rStyle w:val="Style13ptBold"/>
          <w:rFonts w:asciiTheme="minorHAnsi" w:hAnsiTheme="minorHAnsi"/>
        </w:rPr>
      </w:pPr>
      <w:r w:rsidRPr="00333938">
        <w:rPr>
          <w:rStyle w:val="Style13ptBold"/>
          <w:rFonts w:asciiTheme="minorHAnsi" w:hAnsiTheme="minorHAnsi"/>
        </w:rPr>
        <w:t>Schoff 15</w:t>
      </w:r>
      <w:r w:rsidRPr="00333938">
        <w:rPr>
          <w:rStyle w:val="Style13ptBold"/>
          <w:rFonts w:asciiTheme="minorHAnsi" w:hAnsiTheme="minorHAnsi"/>
          <w:b w:val="0"/>
          <w:sz w:val="14"/>
          <w:szCs w:val="14"/>
        </w:rPr>
        <w:t xml:space="preserve"> [In "US-Japan-Australia Security Cooperation: Prospects and Challenges,” in “Chapter 2: The Evolution of US-Japan-Australia Security Cooperation," www.stimson.org/sites/default/files/file-attachments/US-Japan_Australia-WEB.pdf. James Schoff is a senior associate in the Carnegie Asia Program. MA in International Relations from Johns Hopkins University School for Advanced International Studies; BA from Duke University]</w:t>
      </w:r>
    </w:p>
    <w:p w14:paraId="57A7D8D9" w14:textId="77777777" w:rsidR="008D51D8" w:rsidRPr="00333938" w:rsidRDefault="008D51D8" w:rsidP="008D51D8">
      <w:pPr>
        <w:rPr>
          <w:rStyle w:val="StyleUnderline"/>
          <w:rFonts w:asciiTheme="minorHAnsi" w:hAnsiTheme="minorHAnsi"/>
        </w:rPr>
      </w:pPr>
      <w:r w:rsidRPr="00333938">
        <w:rPr>
          <w:rFonts w:asciiTheme="minorHAnsi" w:hAnsiTheme="minorHAnsi"/>
          <w:sz w:val="14"/>
        </w:rPr>
        <w:t xml:space="preserve">Despite this trend toward more trilateral military training with operational applications, the SDCF remains a forum aimed primarily at shaping and hedging, rather than confronting. </w:t>
      </w:r>
      <w:r w:rsidRPr="002E5F59">
        <w:rPr>
          <w:rStyle w:val="StyleUnderline"/>
          <w:rFonts w:asciiTheme="minorHAnsi" w:hAnsiTheme="minorHAnsi"/>
        </w:rPr>
        <w:t>Security challenges</w:t>
      </w:r>
      <w:r w:rsidRPr="00333938">
        <w:rPr>
          <w:rStyle w:val="StyleUnderline"/>
          <w:rFonts w:asciiTheme="minorHAnsi" w:hAnsiTheme="minorHAnsi"/>
        </w:rPr>
        <w:t xml:space="preserve"> in Asia and around the world </w:t>
      </w:r>
      <w:r w:rsidRPr="002E5F59">
        <w:rPr>
          <w:rStyle w:val="StyleUnderline"/>
          <w:rFonts w:asciiTheme="minorHAnsi" w:hAnsiTheme="minorHAnsi"/>
        </w:rPr>
        <w:t>are complex and multiplying, and the United States, Japan</w:t>
      </w:r>
      <w:r w:rsidRPr="00333938">
        <w:rPr>
          <w:rStyle w:val="StyleUnderline"/>
          <w:rFonts w:asciiTheme="minorHAnsi" w:hAnsiTheme="minorHAnsi"/>
        </w:rPr>
        <w:t xml:space="preserve">, and Australia now </w:t>
      </w:r>
      <w:r w:rsidRPr="002E5F59">
        <w:rPr>
          <w:rStyle w:val="StyleUnderline"/>
          <w:rFonts w:asciiTheme="minorHAnsi" w:hAnsiTheme="minorHAnsi"/>
        </w:rPr>
        <w:t>have</w:t>
      </w:r>
      <w:r w:rsidRPr="00333938">
        <w:rPr>
          <w:rStyle w:val="StyleUnderline"/>
          <w:rFonts w:asciiTheme="minorHAnsi" w:hAnsiTheme="minorHAnsi"/>
        </w:rPr>
        <w:t xml:space="preserve"> nearly two decades of </w:t>
      </w:r>
      <w:r w:rsidRPr="002E5F59">
        <w:rPr>
          <w:rStyle w:val="StyleUnderline"/>
          <w:rFonts w:asciiTheme="minorHAnsi" w:hAnsiTheme="minorHAnsi"/>
        </w:rPr>
        <w:t>experience coordinating their responses</w:t>
      </w:r>
      <w:r w:rsidRPr="00333938">
        <w:rPr>
          <w:rStyle w:val="StyleUnderline"/>
          <w:rFonts w:asciiTheme="minorHAnsi" w:hAnsiTheme="minorHAnsi"/>
        </w:rPr>
        <w:t xml:space="preserve">, each country </w:t>
      </w:r>
      <w:r w:rsidRPr="002E5F59">
        <w:rPr>
          <w:rStyle w:val="StyleUnderline"/>
          <w:rFonts w:asciiTheme="minorHAnsi" w:hAnsiTheme="minorHAnsi"/>
        </w:rPr>
        <w:t>making contributions that fall within</w:t>
      </w:r>
      <w:r w:rsidRPr="00333938">
        <w:rPr>
          <w:rStyle w:val="StyleUnderline"/>
          <w:rFonts w:asciiTheme="minorHAnsi" w:hAnsiTheme="minorHAnsi"/>
        </w:rPr>
        <w:t xml:space="preserve"> their political and </w:t>
      </w:r>
      <w:r w:rsidRPr="002E5F59">
        <w:rPr>
          <w:rStyle w:val="StyleUnderline"/>
          <w:rFonts w:asciiTheme="minorHAnsi" w:hAnsiTheme="minorHAnsi"/>
        </w:rPr>
        <w:t>diplomatic limitations</w:t>
      </w:r>
      <w:r w:rsidRPr="00333938">
        <w:rPr>
          <w:rFonts w:asciiTheme="minorHAnsi" w:hAnsiTheme="minorHAnsi"/>
          <w:sz w:val="14"/>
        </w:rPr>
        <w:t xml:space="preserve">. The three countries expect to cooperate more extensively in the future, and their efforts toward improving trilateral cooperation are valuable investments in achieving that result. The extent to which China becomes a focal point of trilateral cooperation depends mostly on how it conducts its foreign policy in the coming years. </w:t>
      </w:r>
      <w:r w:rsidRPr="002E5F59">
        <w:rPr>
          <w:rStyle w:val="StyleUnderline"/>
          <w:rFonts w:asciiTheme="minorHAnsi" w:hAnsiTheme="minorHAnsi"/>
        </w:rPr>
        <w:t>The ideal</w:t>
      </w:r>
      <w:r w:rsidRPr="00333938">
        <w:rPr>
          <w:rStyle w:val="StyleUnderline"/>
          <w:rFonts w:asciiTheme="minorHAnsi" w:hAnsiTheme="minorHAnsi"/>
        </w:rPr>
        <w:t xml:space="preserve"> outcome, of course, </w:t>
      </w:r>
      <w:r w:rsidRPr="002E5F59">
        <w:rPr>
          <w:rStyle w:val="StyleUnderline"/>
          <w:rFonts w:asciiTheme="minorHAnsi" w:hAnsiTheme="minorHAnsi"/>
        </w:rPr>
        <w:t>is to</w:t>
      </w:r>
      <w:r w:rsidRPr="00333938">
        <w:rPr>
          <w:rStyle w:val="StyleUnderline"/>
          <w:rFonts w:asciiTheme="minorHAnsi" w:hAnsiTheme="minorHAnsi"/>
        </w:rPr>
        <w:t xml:space="preserve"> find ways to </w:t>
      </w:r>
      <w:r w:rsidRPr="002E5F59">
        <w:rPr>
          <w:rStyle w:val="StyleUnderline"/>
          <w:rFonts w:asciiTheme="minorHAnsi" w:hAnsiTheme="minorHAnsi"/>
        </w:rPr>
        <w:t>engage China</w:t>
      </w:r>
      <w:r w:rsidRPr="00333938">
        <w:rPr>
          <w:rStyle w:val="StyleUnderline"/>
          <w:rFonts w:asciiTheme="minorHAnsi" w:hAnsiTheme="minorHAnsi"/>
        </w:rPr>
        <w:t xml:space="preserve"> in bilateral, trilateral, and perhaps quadrilateral activities using the SDCF and related forums</w:t>
      </w:r>
      <w:r w:rsidRPr="00333938">
        <w:rPr>
          <w:rFonts w:asciiTheme="minorHAnsi" w:hAnsiTheme="minorHAnsi"/>
          <w:sz w:val="14"/>
          <w:szCs w:val="14"/>
        </w:rPr>
        <w:t>. In this way, China can increasingly become a partner in addressing regional security challenges.</w:t>
      </w:r>
      <w:r w:rsidRPr="00333938">
        <w:rPr>
          <w:rStyle w:val="StyleUnderline"/>
          <w:rFonts w:asciiTheme="minorHAnsi" w:hAnsiTheme="minorHAnsi"/>
        </w:rPr>
        <w:t xml:space="preserve"> All four </w:t>
      </w:r>
      <w:r w:rsidRPr="002E5F59">
        <w:rPr>
          <w:rStyle w:val="StyleUnderline"/>
          <w:rFonts w:asciiTheme="minorHAnsi" w:hAnsiTheme="minorHAnsi"/>
        </w:rPr>
        <w:t>countries share</w:t>
      </w:r>
      <w:r w:rsidRPr="00333938">
        <w:rPr>
          <w:rStyle w:val="StyleUnderline"/>
          <w:rFonts w:asciiTheme="minorHAnsi" w:hAnsiTheme="minorHAnsi"/>
        </w:rPr>
        <w:t xml:space="preserve"> important strategic </w:t>
      </w:r>
      <w:r w:rsidRPr="002E5F59">
        <w:rPr>
          <w:rStyle w:val="StyleUnderline"/>
          <w:rFonts w:asciiTheme="minorHAnsi" w:hAnsiTheme="minorHAnsi"/>
        </w:rPr>
        <w:t>interests such as</w:t>
      </w:r>
      <w:r w:rsidRPr="00333938">
        <w:rPr>
          <w:rStyle w:val="StyleUnderline"/>
          <w:rFonts w:asciiTheme="minorHAnsi" w:hAnsiTheme="minorHAnsi"/>
        </w:rPr>
        <w:t xml:space="preserve"> regional </w:t>
      </w:r>
      <w:r w:rsidRPr="002E5F59">
        <w:rPr>
          <w:rStyle w:val="StyleUnderline"/>
          <w:rFonts w:asciiTheme="minorHAnsi" w:hAnsiTheme="minorHAnsi"/>
        </w:rPr>
        <w:t>stability</w:t>
      </w:r>
      <w:r w:rsidRPr="00333938">
        <w:rPr>
          <w:rStyle w:val="StyleUnderline"/>
          <w:rFonts w:asciiTheme="minorHAnsi" w:hAnsiTheme="minorHAnsi"/>
        </w:rPr>
        <w:t xml:space="preserve">, predictable </w:t>
      </w:r>
      <w:r w:rsidRPr="002E5F59">
        <w:rPr>
          <w:rStyle w:val="StyleUnderline"/>
          <w:rFonts w:asciiTheme="minorHAnsi" w:hAnsiTheme="minorHAnsi"/>
        </w:rPr>
        <w:t>trade infrastructure</w:t>
      </w:r>
      <w:r w:rsidRPr="00333938">
        <w:rPr>
          <w:rStyle w:val="StyleUnderline"/>
          <w:rFonts w:asciiTheme="minorHAnsi" w:hAnsiTheme="minorHAnsi"/>
        </w:rPr>
        <w:t xml:space="preserve">, resiliency with regards to </w:t>
      </w:r>
      <w:r w:rsidRPr="002E5F59">
        <w:rPr>
          <w:rStyle w:val="StyleUnderline"/>
          <w:rFonts w:asciiTheme="minorHAnsi" w:hAnsiTheme="minorHAnsi"/>
        </w:rPr>
        <w:t>natural disasters, prevention of</w:t>
      </w:r>
      <w:r w:rsidRPr="00333938">
        <w:rPr>
          <w:rStyle w:val="StyleUnderline"/>
          <w:rFonts w:asciiTheme="minorHAnsi" w:hAnsiTheme="minorHAnsi"/>
        </w:rPr>
        <w:t xml:space="preserve"> the spread of violent </w:t>
      </w:r>
      <w:r w:rsidRPr="002E5F59">
        <w:rPr>
          <w:rStyle w:val="StyleUnderline"/>
          <w:rFonts w:asciiTheme="minorHAnsi" w:hAnsiTheme="minorHAnsi"/>
        </w:rPr>
        <w:t>extremism, and anti-piracy</w:t>
      </w:r>
      <w:r w:rsidRPr="00333938">
        <w:rPr>
          <w:rStyle w:val="StyleUnderline"/>
          <w:rFonts w:asciiTheme="minorHAnsi" w:hAnsiTheme="minorHAnsi"/>
        </w:rPr>
        <w:t xml:space="preserve">. The </w:t>
      </w:r>
      <w:r w:rsidRPr="002E5F59">
        <w:rPr>
          <w:rStyle w:val="StyleUnderline"/>
          <w:rFonts w:asciiTheme="minorHAnsi" w:hAnsiTheme="minorHAnsi"/>
        </w:rPr>
        <w:t>parameters of this cooperation might be narrow</w:t>
      </w:r>
      <w:r w:rsidRPr="00333938">
        <w:rPr>
          <w:rStyle w:val="StyleUnderline"/>
          <w:rFonts w:asciiTheme="minorHAnsi" w:hAnsiTheme="minorHAnsi"/>
        </w:rPr>
        <w:t xml:space="preserve"> at first, </w:t>
      </w:r>
      <w:r w:rsidRPr="002E5F59">
        <w:rPr>
          <w:rStyle w:val="StyleUnderline"/>
          <w:rFonts w:asciiTheme="minorHAnsi" w:hAnsiTheme="minorHAnsi"/>
        </w:rPr>
        <w:t>but any opportunity</w:t>
      </w:r>
      <w:r w:rsidRPr="00333938">
        <w:rPr>
          <w:rStyle w:val="StyleUnderline"/>
          <w:rFonts w:asciiTheme="minorHAnsi" w:hAnsiTheme="minorHAnsi"/>
        </w:rPr>
        <w:t xml:space="preserve"> to pursue a collaborative course </w:t>
      </w:r>
      <w:r w:rsidRPr="002E5F59">
        <w:rPr>
          <w:rStyle w:val="StyleUnderline"/>
          <w:rFonts w:asciiTheme="minorHAnsi" w:hAnsiTheme="minorHAnsi"/>
        </w:rPr>
        <w:t>should be seized</w:t>
      </w:r>
      <w:r w:rsidRPr="00333938">
        <w:rPr>
          <w:rStyle w:val="StyleUnderline"/>
          <w:rFonts w:asciiTheme="minorHAnsi" w:hAnsiTheme="minorHAnsi"/>
        </w:rPr>
        <w:t xml:space="preserve"> whenever possible.</w:t>
      </w:r>
    </w:p>
    <w:p w14:paraId="7938A52F" w14:textId="0D3144CA" w:rsidR="00BA1DFD" w:rsidRDefault="008D51D8" w:rsidP="008D51D8">
      <w:pPr>
        <w:pStyle w:val="Heading3"/>
      </w:pPr>
      <w:bookmarkStart w:id="107" w:name="_Toc456451968"/>
      <w:r>
        <w:lastRenderedPageBreak/>
        <w:t>A2 Zero Sum – Link</w:t>
      </w:r>
      <w:bookmarkEnd w:id="107"/>
    </w:p>
    <w:p w14:paraId="1C306C2F" w14:textId="77777777" w:rsidR="008D51D8" w:rsidRPr="00333938" w:rsidRDefault="008D51D8" w:rsidP="008D51D8">
      <w:pPr>
        <w:pStyle w:val="Heading4"/>
        <w:rPr>
          <w:rFonts w:asciiTheme="minorHAnsi" w:hAnsiTheme="minorHAnsi"/>
        </w:rPr>
      </w:pPr>
      <w:r w:rsidRPr="00333938">
        <w:rPr>
          <w:rFonts w:asciiTheme="minorHAnsi" w:hAnsiTheme="minorHAnsi"/>
        </w:rPr>
        <w:t>Relations aren’t zero-sum – Japan welcomes cooperation.</w:t>
      </w:r>
    </w:p>
    <w:p w14:paraId="08B3069E" w14:textId="77777777" w:rsidR="008D51D8" w:rsidRPr="00333938" w:rsidRDefault="008D51D8" w:rsidP="008D51D8">
      <w:pPr>
        <w:rPr>
          <w:rFonts w:asciiTheme="minorHAnsi" w:hAnsiTheme="minorHAnsi"/>
        </w:rPr>
      </w:pPr>
      <w:r w:rsidRPr="00333938">
        <w:rPr>
          <w:rStyle w:val="Style13ptBold"/>
          <w:rFonts w:asciiTheme="minorHAnsi" w:hAnsiTheme="minorHAnsi"/>
        </w:rPr>
        <w:t>Mifune 11 (</w:t>
      </w:r>
      <w:r w:rsidRPr="00333938">
        <w:rPr>
          <w:rFonts w:asciiTheme="minorHAnsi" w:hAnsiTheme="minorHAnsi"/>
        </w:rPr>
        <w:t>Emi Mifune, Professor at Komazawa University, visiting professor at China Foreign Affairs University, “Japan’s Perspectives towards a Rising China”, in Herbert S. Yee, ed. China's Rise: Threat or Opportunity? London and New York: Routledge, 2011, http://www.la.utexas.edu/dsena/courses/globexchina/readings/yee-japan.pdf)</w:t>
      </w:r>
    </w:p>
    <w:p w14:paraId="57119012" w14:textId="77777777" w:rsidR="008D51D8" w:rsidRPr="00333938" w:rsidRDefault="008D51D8" w:rsidP="008D51D8">
      <w:pPr>
        <w:rPr>
          <w:rFonts w:asciiTheme="minorHAnsi" w:hAnsiTheme="minorHAnsi"/>
          <w:sz w:val="16"/>
        </w:rPr>
      </w:pPr>
      <w:r w:rsidRPr="00333938">
        <w:rPr>
          <w:rFonts w:asciiTheme="minorHAnsi" w:hAnsiTheme="minorHAnsi"/>
          <w:sz w:val="16"/>
        </w:rPr>
        <w:t xml:space="preserve">On his first trip to Asian countries as the US president in November 2009, President Obama said the US would seek to strengthen its tie with a rising China even as it maintains close ties with allies like Japan. There are questions about how the US perceives China's emergence as a global power, how its seeking to build stronger ties with China wields influence over the Japan-US relations and the Japan-US-China triangle relations, and how Japan should engage the expanding US-China relations. </w:t>
      </w:r>
      <w:r w:rsidRPr="00333938">
        <w:rPr>
          <w:rStyle w:val="StyleUnderline"/>
          <w:rFonts w:asciiTheme="minorHAnsi" w:hAnsiTheme="minorHAnsi"/>
        </w:rPr>
        <w:t>Some Japanese worry that the deepening US-China relations in a new era affects the Japan-US relations</w:t>
      </w:r>
      <w:r w:rsidRPr="00333938">
        <w:rPr>
          <w:rFonts w:asciiTheme="minorHAnsi" w:hAnsiTheme="minorHAnsi"/>
          <w:sz w:val="16"/>
        </w:rPr>
        <w:t xml:space="preserve">, causing Japan's position to retreat. </w:t>
      </w:r>
      <w:r w:rsidRPr="00333938">
        <w:rPr>
          <w:rStyle w:val="StyleUnderline"/>
          <w:rFonts w:asciiTheme="minorHAnsi" w:hAnsiTheme="minorHAnsi"/>
        </w:rPr>
        <w:t xml:space="preserve">However, others believe that </w:t>
      </w:r>
      <w:r w:rsidRPr="002E5F59">
        <w:rPr>
          <w:rStyle w:val="Emphasis"/>
          <w:rFonts w:asciiTheme="minorHAnsi" w:hAnsiTheme="minorHAnsi"/>
        </w:rPr>
        <w:t>Japan welcomes the idea that the US and China have an increasingly broad base of cooperation</w:t>
      </w:r>
      <w:r w:rsidRPr="00333938">
        <w:rPr>
          <w:rStyle w:val="StyleUnderline"/>
          <w:rFonts w:asciiTheme="minorHAnsi" w:hAnsiTheme="minorHAnsi"/>
        </w:rPr>
        <w:t xml:space="preserve"> and share increasingly important common responsibilities on many major issues concerning global stability and prosperity</w:t>
      </w:r>
      <w:r w:rsidRPr="002E5F59">
        <w:rPr>
          <w:rStyle w:val="StyleUnderline"/>
          <w:rFonts w:asciiTheme="minorHAnsi" w:hAnsiTheme="minorHAnsi"/>
        </w:rPr>
        <w:t>. It is important for Japan to welcome a strong</w:t>
      </w:r>
      <w:r w:rsidRPr="00333938">
        <w:rPr>
          <w:rStyle w:val="StyleUnderline"/>
          <w:rFonts w:asciiTheme="minorHAnsi" w:hAnsiTheme="minorHAnsi"/>
        </w:rPr>
        <w:t xml:space="preserve">, prosperous, and successful </w:t>
      </w:r>
      <w:r w:rsidRPr="002E5F59">
        <w:rPr>
          <w:rStyle w:val="StyleUnderline"/>
          <w:rFonts w:asciiTheme="minorHAnsi" w:hAnsiTheme="minorHAnsi"/>
        </w:rPr>
        <w:t xml:space="preserve">China that </w:t>
      </w:r>
      <w:r w:rsidRPr="002E5F59">
        <w:rPr>
          <w:rStyle w:val="Emphasis"/>
          <w:rFonts w:asciiTheme="minorHAnsi" w:hAnsiTheme="minorHAnsi"/>
        </w:rPr>
        <w:t>plays a greater role in world affairs by interacting with the United States.</w:t>
      </w:r>
      <w:r w:rsidRPr="00333938">
        <w:rPr>
          <w:rStyle w:val="StyleUnderline"/>
          <w:rFonts w:asciiTheme="minorHAnsi" w:hAnsiTheme="minorHAnsi"/>
        </w:rPr>
        <w:t xml:space="preserve"> </w:t>
      </w:r>
      <w:r w:rsidRPr="00333938">
        <w:rPr>
          <w:rFonts w:asciiTheme="minorHAnsi" w:hAnsiTheme="minorHAnsi"/>
          <w:sz w:val="16"/>
        </w:rPr>
        <w:t xml:space="preserve">According to lEA (lntemational Energy Agency), China exhausted 21 percent of the world's carbon dioxide in 2007, the US exhausted 20 percent, the EU exhausted 14 percent, Russia exhausted 6 percent, India exhausted 5 percent, and Japan exhausted 4 percent. </w:t>
      </w:r>
      <w:r w:rsidRPr="00333938">
        <w:rPr>
          <w:rStyle w:val="StyleUnderline"/>
          <w:rFonts w:asciiTheme="minorHAnsi" w:hAnsiTheme="minorHAnsi"/>
        </w:rPr>
        <w:t>Both China and the US must find way to mitigate climate change and should combine efforts.</w:t>
      </w:r>
      <w:r w:rsidRPr="00333938">
        <w:rPr>
          <w:rFonts w:asciiTheme="minorHAnsi" w:hAnsiTheme="minorHAnsi"/>
          <w:sz w:val="16"/>
        </w:rPr>
        <w:t xml:space="preserve"> Without dramatically significant actions by the US and China, the global climate crisis will leave human beings with no future. China's role in the Six-Party Talks concerning North Korea is crucial to regional security in Asia. China's influence over North Korea is not absolute, but there is no one that can affect North Korea as much as China can. Without China's cooperation with the US on the North Korea issue, denuclearization of the Korean Peninsula cannot be expected. China has recently increased its economic, military, and diplomatic influence in countries in South Asia, Central Asia, and Southeast Asia. China's investments in these countries are large and will continue to increase. It is seeking to develop its influence over those countries to ensure its energy import and to build its sea-lane. It has obstacles in these places because there is historical antagonism among these countries even though the governments have now developed better relations. The countries and sea around them are so important for Japan's sea-lane that </w:t>
      </w:r>
      <w:r w:rsidRPr="00333938">
        <w:rPr>
          <w:rStyle w:val="StyleUnderline"/>
          <w:rFonts w:asciiTheme="minorHAnsi" w:hAnsiTheme="minorHAnsi"/>
        </w:rPr>
        <w:t xml:space="preserve">Japan needs to build cooperative relationships </w:t>
      </w:r>
      <w:r w:rsidRPr="00333938">
        <w:rPr>
          <w:rFonts w:asciiTheme="minorHAnsi" w:hAnsiTheme="minorHAnsi"/>
          <w:sz w:val="16"/>
        </w:rPr>
        <w:t xml:space="preserve">with them without causing a confrontation with China. The US has decided to encourage more Americans to study in China by launching a new initiative to send 100,000 students to China over the forthcoming four years. China has sent the United States a lot of students in the past. This new project of sending American students to China is going to cultivate US experts on China. It will also develop personal channels between China and the US. Japan also needs to develop personal exchanges. Recently, there have been a lot of Chinese scholars and celebrities who have conveyed propaganda to Japan about the preferred ideas and politics of China. However, there have been few Chinese specialists in Japanese affairs. The current relation between US and China poses challenges for Japan. </w:t>
      </w:r>
      <w:r w:rsidRPr="00333938">
        <w:rPr>
          <w:rStyle w:val="Emphasis"/>
          <w:rFonts w:asciiTheme="minorHAnsi" w:hAnsiTheme="minorHAnsi"/>
        </w:rPr>
        <w:t xml:space="preserve">The </w:t>
      </w:r>
      <w:r w:rsidRPr="002E5F59">
        <w:rPr>
          <w:rStyle w:val="Emphasis"/>
          <w:rFonts w:asciiTheme="minorHAnsi" w:hAnsiTheme="minorHAnsi"/>
        </w:rPr>
        <w:t>Japan-US relation is not a zero-sum game towards the US- China relation</w:t>
      </w:r>
      <w:r w:rsidRPr="00333938">
        <w:rPr>
          <w:rStyle w:val="Emphasis"/>
          <w:rFonts w:asciiTheme="minorHAnsi" w:hAnsiTheme="minorHAnsi"/>
        </w:rPr>
        <w:t xml:space="preserve">. </w:t>
      </w:r>
      <w:r w:rsidRPr="00333938">
        <w:rPr>
          <w:rStyle w:val="StyleUnderline"/>
          <w:rFonts w:asciiTheme="minorHAnsi" w:hAnsiTheme="minorHAnsi"/>
        </w:rPr>
        <w:t xml:space="preserve">While the </w:t>
      </w:r>
      <w:r w:rsidRPr="002E5F59">
        <w:rPr>
          <w:rStyle w:val="StyleUnderline"/>
          <w:rFonts w:asciiTheme="minorHAnsi" w:hAnsiTheme="minorHAnsi"/>
        </w:rPr>
        <w:t>Japan-US relation is one of being allies</w:t>
      </w:r>
      <w:r w:rsidRPr="00333938">
        <w:rPr>
          <w:rStyle w:val="StyleUnderline"/>
          <w:rFonts w:asciiTheme="minorHAnsi" w:hAnsiTheme="minorHAnsi"/>
        </w:rPr>
        <w:t xml:space="preserve">, the </w:t>
      </w:r>
      <w:r w:rsidRPr="002E5F59">
        <w:rPr>
          <w:rStyle w:val="StyleUnderline"/>
          <w:rFonts w:asciiTheme="minorHAnsi" w:hAnsiTheme="minorHAnsi"/>
        </w:rPr>
        <w:t>US-China relation is a partnership</w:t>
      </w:r>
      <w:r w:rsidRPr="00333938">
        <w:rPr>
          <w:rFonts w:asciiTheme="minorHAnsi" w:hAnsiTheme="minorHAnsi"/>
          <w:sz w:val="16"/>
        </w:rPr>
        <w:t xml:space="preserve"> to negotiate and resolve many issues concerning global and regional stabilities and prosperity. </w:t>
      </w:r>
      <w:r w:rsidRPr="002E5F59">
        <w:rPr>
          <w:rStyle w:val="StyleUnderline"/>
          <w:rFonts w:asciiTheme="minorHAnsi" w:hAnsiTheme="minorHAnsi"/>
        </w:rPr>
        <w:t>These two bilateral relationships are completely different</w:t>
      </w:r>
      <w:r w:rsidRPr="00333938">
        <w:rPr>
          <w:rStyle w:val="StyleUnderline"/>
          <w:rFonts w:asciiTheme="minorHAnsi" w:hAnsiTheme="minorHAnsi"/>
        </w:rPr>
        <w:t>. Seeking to build common ties to China and the US is necessary for Japan,</w:t>
      </w:r>
      <w:r w:rsidRPr="00333938">
        <w:rPr>
          <w:rFonts w:asciiTheme="minorHAnsi" w:hAnsiTheme="minorHAnsi"/>
          <w:sz w:val="16"/>
        </w:rPr>
        <w:t xml:space="preserve"> and now is the appropriate time to get into the act. However, the Hatoyama Administration forms abstract ideas of the Japan-US and the Japan- China relations, which might harm those relations in the near future. </w:t>
      </w:r>
      <w:r w:rsidRPr="002E5F59">
        <w:rPr>
          <w:rStyle w:val="StyleUnderline"/>
          <w:rFonts w:asciiTheme="minorHAnsi" w:hAnsiTheme="minorHAnsi"/>
        </w:rPr>
        <w:t>Japan does not need to fear a rising China</w:t>
      </w:r>
      <w:r w:rsidRPr="00333938">
        <w:rPr>
          <w:rFonts w:asciiTheme="minorHAnsi" w:hAnsiTheme="minorHAnsi"/>
          <w:sz w:val="16"/>
        </w:rPr>
        <w:t>; however, the Japanese government needs a grand foreign strategy with mid-term and long- term views to cope with a rising China.</w:t>
      </w:r>
    </w:p>
    <w:p w14:paraId="57D0F6FA" w14:textId="77777777" w:rsidR="008D51D8" w:rsidRPr="00333938" w:rsidRDefault="008D51D8" w:rsidP="008D51D8">
      <w:pPr>
        <w:rPr>
          <w:rFonts w:asciiTheme="minorHAnsi" w:hAnsiTheme="minorHAnsi"/>
        </w:rPr>
      </w:pPr>
    </w:p>
    <w:p w14:paraId="069FB901" w14:textId="77777777" w:rsidR="008D51D8" w:rsidRPr="00333938" w:rsidRDefault="008D51D8" w:rsidP="008D51D8">
      <w:pPr>
        <w:rPr>
          <w:rFonts w:asciiTheme="minorHAnsi" w:hAnsiTheme="minorHAnsi"/>
        </w:rPr>
      </w:pPr>
    </w:p>
    <w:p w14:paraId="0606B517" w14:textId="77777777" w:rsidR="008D51D8" w:rsidRPr="008D51D8" w:rsidRDefault="008D51D8" w:rsidP="008D51D8"/>
    <w:p w14:paraId="40EDB242" w14:textId="77777777" w:rsidR="00BA1DFD" w:rsidRPr="00BA1DFD" w:rsidRDefault="00BA1DFD" w:rsidP="00BA1DFD"/>
    <w:p w14:paraId="6A119703" w14:textId="49EF3F1D" w:rsidR="00322F8C" w:rsidRDefault="00322F8C" w:rsidP="00322F8C">
      <w:pPr>
        <w:pStyle w:val="Heading3"/>
      </w:pPr>
      <w:bookmarkStart w:id="108" w:name="_Toc456451969"/>
      <w:r>
        <w:lastRenderedPageBreak/>
        <w:t>A2 Taiwan</w:t>
      </w:r>
      <w:r w:rsidRPr="00FF7C55">
        <w:t xml:space="preserve"> </w:t>
      </w:r>
      <w:r>
        <w:t>– Link</w:t>
      </w:r>
      <w:bookmarkEnd w:id="108"/>
    </w:p>
    <w:p w14:paraId="397810DF" w14:textId="77777777" w:rsidR="005C6CC0" w:rsidRPr="00C307B9" w:rsidRDefault="005C6CC0" w:rsidP="008D51D8">
      <w:pPr>
        <w:pStyle w:val="Heading4"/>
        <w:rPr>
          <w:rFonts w:eastAsia="MS Gothic"/>
          <w:lang w:eastAsia="zh-TW"/>
        </w:rPr>
      </w:pPr>
      <w:r w:rsidRPr="00C307B9">
        <w:rPr>
          <w:rFonts w:eastAsia="MS Gothic"/>
          <w:lang w:eastAsia="zh-TW"/>
        </w:rPr>
        <w:t xml:space="preserve">US breaking commitment with Taiwan strengthens US-Japan relationship </w:t>
      </w:r>
    </w:p>
    <w:p w14:paraId="4E2BFC93" w14:textId="77777777" w:rsidR="005C6CC0" w:rsidRPr="00C307B9" w:rsidRDefault="005C6CC0" w:rsidP="005C6CC0">
      <w:pPr>
        <w:rPr>
          <w:rFonts w:cs="Code"/>
          <w:lang w:eastAsia="zh-TW"/>
        </w:rPr>
      </w:pPr>
      <w:r w:rsidRPr="00C307B9">
        <w:rPr>
          <w:rFonts w:cs="Code"/>
          <w:lang w:eastAsia="zh-TW"/>
        </w:rPr>
        <w:t xml:space="preserve">Charles </w:t>
      </w:r>
      <w:r w:rsidRPr="00C307B9">
        <w:rPr>
          <w:rFonts w:cs="Code"/>
          <w:b/>
          <w:bCs/>
          <w:color w:val="000000"/>
          <w:sz w:val="26"/>
          <w:szCs w:val="24"/>
          <w:lang w:eastAsia="zh-TW"/>
        </w:rPr>
        <w:t>Glaser</w:t>
      </w:r>
      <w:r w:rsidRPr="00C307B9">
        <w:rPr>
          <w:rFonts w:cs="Code"/>
          <w:lang w:eastAsia="zh-TW"/>
        </w:rPr>
        <w:t xml:space="preserve">, </w:t>
      </w:r>
      <w:r w:rsidRPr="00C307B9">
        <w:rPr>
          <w:rFonts w:cs="Code"/>
          <w:b/>
          <w:bCs/>
          <w:color w:val="000000"/>
          <w:sz w:val="26"/>
          <w:szCs w:val="24"/>
          <w:lang w:eastAsia="zh-TW"/>
        </w:rPr>
        <w:t>2015</w:t>
      </w:r>
      <w:r w:rsidRPr="00C307B9">
        <w:rPr>
          <w:rFonts w:cs="Code"/>
          <w:lang w:eastAsia="zh-TW"/>
        </w:rPr>
        <w:t>, (</w:t>
      </w:r>
      <w:r w:rsidRPr="00C307B9">
        <w:rPr>
          <w:lang w:eastAsia="zh-TW"/>
        </w:rPr>
        <w:t>Charles L. Glaser is professor of political science and international affairs and director of the Elliott School's Institute for Security and Conflict Studies. His research focuses on international relations theory and international security policy. </w:t>
      </w:r>
      <w:r w:rsidRPr="00C307B9">
        <w:rPr>
          <w:rFonts w:cs="Code"/>
          <w:lang w:eastAsia="zh-TW"/>
        </w:rPr>
        <w:t xml:space="preserve"> )“Will China's Rise Lead to War? Why Realism Does Not Mean Pessimism” Council on Foreign Relations,  Foreign Affairs, Vol. 90, No. 2 (MARCH/APRIL 2011), pp. 80-91 http://www.jstor.org/stable/25800459</w:t>
      </w:r>
    </w:p>
    <w:p w14:paraId="08856AC6" w14:textId="77777777" w:rsidR="005C6CC0" w:rsidRPr="00C307B9" w:rsidRDefault="005C6CC0" w:rsidP="005C6CC0">
      <w:pPr>
        <w:rPr>
          <w:rFonts w:eastAsia="Cambria" w:cs="Times New Roman"/>
          <w:u w:val="single"/>
        </w:rPr>
      </w:pPr>
      <w:r w:rsidRPr="00C307B9">
        <w:rPr>
          <w:rFonts w:eastAsia="Cambria" w:cs="Times New Roman"/>
          <w:u w:val="single"/>
        </w:rPr>
        <w:t>Al</w:t>
      </w:r>
      <w:r w:rsidRPr="009D4BFE">
        <w:rPr>
          <w:rFonts w:eastAsia="Cambria" w:cs="Times New Roman"/>
          <w:u w:val="single"/>
        </w:rPr>
        <w:t>though a decision by the U</w:t>
      </w:r>
      <w:r w:rsidRPr="00C307B9">
        <w:rPr>
          <w:rFonts w:eastAsia="Cambria" w:cs="Times New Roman"/>
          <w:u w:val="single"/>
        </w:rPr>
        <w:t>nited</w:t>
      </w:r>
      <w:r w:rsidRPr="009D4BFE">
        <w:rPr>
          <w:rFonts w:eastAsia="Cambria" w:cs="Times New Roman"/>
          <w:u w:val="single"/>
        </w:rPr>
        <w:t xml:space="preserve"> S</w:t>
      </w:r>
      <w:r w:rsidRPr="00C307B9">
        <w:rPr>
          <w:rFonts w:eastAsia="Cambria" w:cs="Times New Roman"/>
          <w:u w:val="single"/>
        </w:rPr>
        <w:t>tates</w:t>
      </w:r>
      <w:r w:rsidRPr="009D4BFE">
        <w:rPr>
          <w:rFonts w:eastAsia="Cambria" w:cs="Times New Roman"/>
          <w:u w:val="single"/>
        </w:rPr>
        <w:t xml:space="preserve"> to end </w:t>
      </w:r>
      <w:r w:rsidRPr="00C307B9">
        <w:rPr>
          <w:rFonts w:eastAsia="Cambria" w:cs="Times New Roman"/>
          <w:u w:val="single"/>
        </w:rPr>
        <w:t xml:space="preserve">its </w:t>
      </w:r>
      <w:r w:rsidRPr="009D4BFE">
        <w:rPr>
          <w:rFonts w:eastAsia="Cambria" w:cs="Times New Roman"/>
          <w:u w:val="single"/>
        </w:rPr>
        <w:t xml:space="preserve">commitment to Taiwan would </w:t>
      </w:r>
      <w:r w:rsidRPr="00C307B9">
        <w:rPr>
          <w:rFonts w:eastAsia="Cambria" w:cs="Times New Roman"/>
          <w:u w:val="single"/>
        </w:rPr>
        <w:t xml:space="preserve">certainly </w:t>
      </w:r>
      <w:r w:rsidRPr="009D4BFE">
        <w:rPr>
          <w:rFonts w:eastAsia="Cambria" w:cs="Times New Roman"/>
          <w:u w:val="single"/>
        </w:rPr>
        <w:t>send political shock waves</w:t>
      </w:r>
      <w:r w:rsidRPr="00C307B9">
        <w:rPr>
          <w:rFonts w:eastAsia="Cambria" w:cs="Times New Roman"/>
          <w:u w:val="single"/>
        </w:rPr>
        <w:t xml:space="preserve"> across the region, </w:t>
      </w:r>
      <w:r w:rsidRPr="009D4BFE">
        <w:rPr>
          <w:rFonts w:eastAsia="Cambria" w:cs="Times New Roman"/>
          <w:u w:val="single"/>
        </w:rPr>
        <w:t>these concerns are overstated. There are</w:t>
      </w:r>
      <w:r w:rsidRPr="00C307B9">
        <w:rPr>
          <w:rFonts w:eastAsia="Cambria" w:cs="Times New Roman"/>
          <w:u w:val="single"/>
        </w:rPr>
        <w:t xml:space="preserve"> similarities between the U.S. commitments to Taiwan and Japan, but also </w:t>
      </w:r>
      <w:r w:rsidRPr="009D4BFE">
        <w:rPr>
          <w:rFonts w:eastAsia="Cambria" w:cs="Times New Roman"/>
          <w:u w:val="single"/>
        </w:rPr>
        <w:t>clear differences. U.S. security interests in Japan are much greater;</w:t>
      </w:r>
      <w:r w:rsidRPr="00C307B9">
        <w:rPr>
          <w:rFonts w:eastAsia="Cambria" w:cs="Times New Roman"/>
          <w:u w:val="single"/>
        </w:rPr>
        <w:t xml:space="preserve"> as a result, the </w:t>
      </w:r>
      <w:r w:rsidRPr="009D4BFE">
        <w:rPr>
          <w:rFonts w:eastAsia="Cambria" w:cs="Times New Roman"/>
          <w:u w:val="single"/>
        </w:rPr>
        <w:t>alliance involves much stronger political commitments and</w:t>
      </w:r>
      <w:r w:rsidRPr="00C307B9">
        <w:rPr>
          <w:rFonts w:eastAsia="Cambria" w:cs="Times New Roman"/>
          <w:u w:val="single"/>
        </w:rPr>
        <w:t xml:space="preserve"> the deep </w:t>
      </w:r>
      <w:r w:rsidRPr="009D4BFE">
        <w:rPr>
          <w:rFonts w:eastAsia="Cambria" w:cs="Times New Roman"/>
          <w:u w:val="single"/>
        </w:rPr>
        <w:t xml:space="preserve">integration of </w:t>
      </w:r>
      <w:r w:rsidRPr="00C307B9">
        <w:rPr>
          <w:rFonts w:eastAsia="Cambria" w:cs="Times New Roman"/>
          <w:u w:val="single"/>
        </w:rPr>
        <w:t>U.S. and Japanese</w:t>
      </w:r>
      <w:r w:rsidRPr="009D4BFE">
        <w:rPr>
          <w:rFonts w:eastAsia="Cambria" w:cs="Times New Roman"/>
          <w:u w:val="single"/>
        </w:rPr>
        <w:t xml:space="preserve"> military</w:t>
      </w:r>
      <w:r w:rsidRPr="00C307B9">
        <w:rPr>
          <w:rFonts w:eastAsia="Cambria" w:cs="Times New Roman"/>
          <w:u w:val="single"/>
        </w:rPr>
        <w:t xml:space="preserve"> capabilities. In addition, </w:t>
      </w:r>
      <w:r w:rsidRPr="009D4BFE">
        <w:rPr>
          <w:rFonts w:eastAsia="Cambria" w:cs="Times New Roman"/>
          <w:u w:val="single"/>
        </w:rPr>
        <w:t>the U</w:t>
      </w:r>
      <w:r w:rsidRPr="00C307B9">
        <w:rPr>
          <w:rFonts w:eastAsia="Cambria" w:cs="Times New Roman"/>
          <w:u w:val="single"/>
        </w:rPr>
        <w:t xml:space="preserve">nited </w:t>
      </w:r>
      <w:r w:rsidRPr="009D4BFE">
        <w:rPr>
          <w:rFonts w:eastAsia="Cambria" w:cs="Times New Roman"/>
          <w:u w:val="single"/>
        </w:rPr>
        <w:t>S</w:t>
      </w:r>
      <w:r w:rsidRPr="00C307B9">
        <w:rPr>
          <w:rFonts w:eastAsia="Cambria" w:cs="Times New Roman"/>
          <w:u w:val="single"/>
        </w:rPr>
        <w:t xml:space="preserve">tates </w:t>
      </w:r>
      <w:r w:rsidRPr="009D4BFE">
        <w:rPr>
          <w:rFonts w:eastAsia="Cambria" w:cs="Times New Roman"/>
          <w:u w:val="single"/>
        </w:rPr>
        <w:t>has</w:t>
      </w:r>
      <w:r w:rsidRPr="00C307B9">
        <w:rPr>
          <w:rFonts w:eastAsia="Cambria" w:cs="Times New Roman"/>
          <w:u w:val="single"/>
        </w:rPr>
        <w:t xml:space="preserve"> a </w:t>
      </w:r>
      <w:r w:rsidRPr="009D4BFE">
        <w:rPr>
          <w:rFonts w:eastAsia="Cambria" w:cs="Times New Roman"/>
          <w:u w:val="single"/>
        </w:rPr>
        <w:t>clear rationale for ending its commitment to Taiwan that does not apply</w:t>
      </w:r>
      <w:r w:rsidRPr="00C307B9">
        <w:rPr>
          <w:rFonts w:eastAsia="Cambria" w:cs="Times New Roman"/>
          <w:u w:val="single"/>
        </w:rPr>
        <w:t xml:space="preserve"> to Japan: the U.S. commitment to </w:t>
      </w:r>
      <w:r w:rsidRPr="009D4BFE">
        <w:rPr>
          <w:rFonts w:eastAsia="Cambria" w:cs="Times New Roman"/>
          <w:u w:val="single"/>
        </w:rPr>
        <w:t xml:space="preserve">Taiwan strains </w:t>
      </w:r>
      <w:r w:rsidRPr="00C307B9">
        <w:rPr>
          <w:rFonts w:eastAsia="Cambria" w:cs="Times New Roman"/>
          <w:u w:val="single"/>
        </w:rPr>
        <w:t xml:space="preserve">the </w:t>
      </w:r>
      <w:r w:rsidRPr="009D4BFE">
        <w:rPr>
          <w:rFonts w:eastAsia="Cambria" w:cs="Times New Roman"/>
          <w:u w:val="single"/>
        </w:rPr>
        <w:t xml:space="preserve">U.S.-China relationship and increases the probability of war </w:t>
      </w:r>
      <w:r w:rsidRPr="00C307B9">
        <w:rPr>
          <w:rFonts w:eastAsia="Cambria" w:cs="Times New Roman"/>
          <w:u w:val="single"/>
        </w:rPr>
        <w:t xml:space="preserve">in ways that the U.S. commitment to Japan does not. </w:t>
      </w:r>
      <w:r w:rsidRPr="00C307B9">
        <w:rPr>
          <w:rFonts w:eastAsia="Palatine-Roman" w:cs="Palatine-Roman"/>
          <w:sz w:val="14"/>
          <w:szCs w:val="20"/>
        </w:rPr>
        <w:t>Japan should appreciate these differences and therefore recognize that</w:t>
      </w:r>
      <w:r w:rsidRPr="00C307B9">
        <w:rPr>
          <w:rFonts w:eastAsia="Cambria" w:cs="Times New Roman"/>
          <w:u w:val="single"/>
        </w:rPr>
        <w:t xml:space="preserve"> the ending of the U.S. commitment to Taiwan would not indicate a coming diminution of the U.S. commitment to Japan. </w:t>
      </w:r>
      <w:r w:rsidRPr="00C307B9">
        <w:rPr>
          <w:rFonts w:eastAsia="Palatine-Roman" w:cs="Palatine-Roman"/>
          <w:sz w:val="14"/>
          <w:szCs w:val="20"/>
        </w:rPr>
        <w:t xml:space="preserve">U.S. leaders could work to make sure that their Japanese counterparts fully appreciate these differences. In addition, </w:t>
      </w:r>
      <w:r w:rsidRPr="009D4BFE">
        <w:rPr>
          <w:rFonts w:eastAsia="Cambria" w:cs="Times New Roman"/>
          <w:u w:val="single"/>
        </w:rPr>
        <w:t>the U</w:t>
      </w:r>
      <w:r w:rsidRPr="00C307B9">
        <w:rPr>
          <w:rFonts w:eastAsia="Cambria" w:cs="Times New Roman"/>
          <w:u w:val="single"/>
        </w:rPr>
        <w:t xml:space="preserve">nited </w:t>
      </w:r>
      <w:r w:rsidRPr="009D4BFE">
        <w:rPr>
          <w:rFonts w:eastAsia="Cambria" w:cs="Times New Roman"/>
          <w:u w:val="single"/>
        </w:rPr>
        <w:t>S</w:t>
      </w:r>
      <w:r w:rsidRPr="00C307B9">
        <w:rPr>
          <w:rFonts w:eastAsia="Cambria" w:cs="Times New Roman"/>
          <w:u w:val="single"/>
        </w:rPr>
        <w:t xml:space="preserve">tates could take other actions that </w:t>
      </w:r>
      <w:r w:rsidRPr="009D4BFE">
        <w:rPr>
          <w:rFonts w:eastAsia="Cambria" w:cs="Times New Roman"/>
          <w:u w:val="single"/>
        </w:rPr>
        <w:t>would</w:t>
      </w:r>
      <w:r w:rsidRPr="00C307B9">
        <w:rPr>
          <w:rFonts w:eastAsia="Cambria" w:cs="Times New Roman"/>
          <w:u w:val="single"/>
        </w:rPr>
        <w:t xml:space="preserve"> starkly </w:t>
      </w:r>
      <w:r w:rsidRPr="009D4BFE">
        <w:rPr>
          <w:rFonts w:eastAsia="Cambria" w:cs="Times New Roman"/>
          <w:u w:val="single"/>
        </w:rPr>
        <w:t xml:space="preserve">distinguish </w:t>
      </w:r>
      <w:r w:rsidRPr="00C307B9">
        <w:rPr>
          <w:rFonts w:eastAsia="Cambria" w:cs="Times New Roman"/>
          <w:u w:val="single"/>
        </w:rPr>
        <w:t xml:space="preserve">its </w:t>
      </w:r>
      <w:r w:rsidRPr="009D4BFE">
        <w:rPr>
          <w:rFonts w:eastAsia="Cambria" w:cs="Times New Roman"/>
          <w:u w:val="single"/>
        </w:rPr>
        <w:t>policies toward Japan</w:t>
      </w:r>
      <w:r w:rsidRPr="00C307B9">
        <w:rPr>
          <w:rFonts w:eastAsia="Cambria" w:cs="Times New Roman"/>
          <w:u w:val="single"/>
        </w:rPr>
        <w:t xml:space="preserve"> from its policies toward Taiwan, </w:t>
      </w:r>
      <w:r w:rsidRPr="009D4BFE">
        <w:rPr>
          <w:rFonts w:eastAsia="Cambria" w:cs="Times New Roman"/>
          <w:u w:val="single"/>
        </w:rPr>
        <w:t>which should help</w:t>
      </w:r>
      <w:r w:rsidRPr="00C307B9">
        <w:rPr>
          <w:rFonts w:eastAsia="Cambria" w:cs="Times New Roman"/>
          <w:u w:val="single"/>
        </w:rPr>
        <w:t xml:space="preserve"> to </w:t>
      </w:r>
      <w:r w:rsidRPr="009D4BFE">
        <w:rPr>
          <w:rFonts w:eastAsia="Cambria" w:cs="Times New Roman"/>
          <w:u w:val="single"/>
        </w:rPr>
        <w:t>offset doubts that accommodation on Taiwan might create.</w:t>
      </w:r>
      <w:r w:rsidRPr="00C307B9">
        <w:rPr>
          <w:rFonts w:eastAsia="Cambria" w:cs="Times New Roman"/>
          <w:u w:val="single"/>
        </w:rPr>
        <w:t xml:space="preserve"> Most obviously, </w:t>
      </w:r>
      <w:r w:rsidRPr="009D4BFE">
        <w:rPr>
          <w:rFonts w:eastAsia="Cambria" w:cs="Times New Roman"/>
          <w:u w:val="single"/>
        </w:rPr>
        <w:t>the U</w:t>
      </w:r>
      <w:r w:rsidRPr="00C307B9">
        <w:rPr>
          <w:rFonts w:eastAsia="Cambria" w:cs="Times New Roman"/>
          <w:u w:val="single"/>
        </w:rPr>
        <w:t xml:space="preserve">nited </w:t>
      </w:r>
      <w:r w:rsidRPr="009D4BFE">
        <w:rPr>
          <w:rFonts w:eastAsia="Cambria" w:cs="Times New Roman"/>
          <w:u w:val="single"/>
        </w:rPr>
        <w:t>St</w:t>
      </w:r>
      <w:r w:rsidRPr="00C307B9">
        <w:rPr>
          <w:rFonts w:eastAsia="Cambria" w:cs="Times New Roman"/>
          <w:u w:val="single"/>
        </w:rPr>
        <w:t xml:space="preserve">ates </w:t>
      </w:r>
      <w:r w:rsidRPr="009D4BFE">
        <w:rPr>
          <w:rFonts w:eastAsia="Cambria" w:cs="Times New Roman"/>
          <w:u w:val="single"/>
        </w:rPr>
        <w:t xml:space="preserve">could increase the size and improve the quality of the forces </w:t>
      </w:r>
      <w:r w:rsidRPr="00C307B9">
        <w:rPr>
          <w:rFonts w:eastAsia="Cambria" w:cs="Times New Roman"/>
          <w:u w:val="single"/>
        </w:rPr>
        <w:t xml:space="preserve">it commits </w:t>
      </w:r>
      <w:r w:rsidRPr="009D4BFE">
        <w:rPr>
          <w:rFonts w:eastAsia="Cambria" w:cs="Times New Roman"/>
          <w:u w:val="single"/>
        </w:rPr>
        <w:t>to Japan’s protection</w:t>
      </w:r>
      <w:r w:rsidRPr="00C307B9">
        <w:rPr>
          <w:rFonts w:eastAsia="Cambria" w:cs="Times New Roman"/>
          <w:u w:val="single"/>
        </w:rPr>
        <w:t xml:space="preserve">. Other policies could include further </w:t>
      </w:r>
      <w:r w:rsidRPr="009D4BFE">
        <w:rPr>
          <w:rFonts w:eastAsia="Cambria" w:cs="Times New Roman"/>
          <w:u w:val="single"/>
        </w:rPr>
        <w:t>deepening U.S.-Japan joint military planning and continuing high-level discussions of the requirements for extending deterrence to Japan.</w:t>
      </w:r>
      <w:r w:rsidRPr="00C307B9">
        <w:rPr>
          <w:rFonts w:eastAsia="Cambria" w:cs="Times New Roman"/>
          <w:u w:val="single"/>
        </w:rPr>
        <w:t xml:space="preserve"> </w:t>
      </w:r>
      <w:r w:rsidRPr="009D4BFE">
        <w:rPr>
          <w:rFonts w:eastAsia="Cambria" w:cs="Times New Roman"/>
          <w:u w:val="single"/>
        </w:rPr>
        <w:t xml:space="preserve">Growth in Chinese conventional and nuclear forces has increased the importance of these interactions; ending the U.S. commitment to Taiwan would make them </w:t>
      </w:r>
      <w:r w:rsidRPr="00C307B9">
        <w:rPr>
          <w:rFonts w:eastAsia="Cambria" w:cs="Times New Roman"/>
          <w:u w:val="single"/>
        </w:rPr>
        <w:t xml:space="preserve">still </w:t>
      </w:r>
      <w:r w:rsidRPr="009D4BFE">
        <w:rPr>
          <w:rFonts w:eastAsia="Cambria" w:cs="Times New Roman"/>
          <w:u w:val="single"/>
        </w:rPr>
        <w:t>more valuable.</w:t>
      </w:r>
      <w:r w:rsidRPr="00C307B9">
        <w:rPr>
          <w:rFonts w:eastAsia="Cambria" w:cs="Times New Roman"/>
          <w:u w:val="single"/>
        </w:rPr>
        <w:t xml:space="preserve">98 Finally, </w:t>
      </w:r>
      <w:r w:rsidRPr="009D4BFE">
        <w:rPr>
          <w:rFonts w:eastAsia="Cambria" w:cs="Times New Roman"/>
          <w:u w:val="single"/>
        </w:rPr>
        <w:t xml:space="preserve">as China’s power </w:t>
      </w:r>
      <w:r w:rsidRPr="00C307B9">
        <w:rPr>
          <w:rFonts w:eastAsia="Cambria" w:cs="Times New Roman"/>
          <w:u w:val="single"/>
        </w:rPr>
        <w:t>continues to</w:t>
      </w:r>
      <w:r w:rsidRPr="009D4BFE">
        <w:rPr>
          <w:rFonts w:eastAsia="Cambria" w:cs="Times New Roman"/>
          <w:u w:val="single"/>
        </w:rPr>
        <w:t xml:space="preserve"> grow, Japan’s need for U.S. security guarantees will also grow. Doubts about U.S. reliability are </w:t>
      </w:r>
      <w:r w:rsidRPr="00C307B9">
        <w:rPr>
          <w:rFonts w:eastAsia="Cambria" w:cs="Times New Roman"/>
          <w:u w:val="single"/>
        </w:rPr>
        <w:t xml:space="preserve">therefore </w:t>
      </w:r>
      <w:r w:rsidRPr="009D4BFE">
        <w:rPr>
          <w:rFonts w:eastAsia="Cambria" w:cs="Times New Roman"/>
          <w:u w:val="single"/>
        </w:rPr>
        <w:t xml:space="preserve">likely to convince Japan to work harder to strengthen </w:t>
      </w:r>
      <w:r w:rsidRPr="00C307B9">
        <w:rPr>
          <w:rFonts w:eastAsia="Cambria" w:cs="Times New Roman"/>
          <w:u w:val="single"/>
        </w:rPr>
        <w:t xml:space="preserve">the U.S.-Japan </w:t>
      </w:r>
      <w:r w:rsidRPr="009D4BFE">
        <w:rPr>
          <w:rFonts w:eastAsia="Cambria" w:cs="Times New Roman"/>
          <w:u w:val="single"/>
        </w:rPr>
        <w:t>alliance</w:t>
      </w:r>
      <w:r w:rsidRPr="00C307B9">
        <w:rPr>
          <w:rFonts w:eastAsia="Cambria" w:cs="Times New Roman"/>
          <w:u w:val="single"/>
        </w:rPr>
        <w:t>, not to abandon it or to bandwagon with China.99</w:t>
      </w:r>
    </w:p>
    <w:p w14:paraId="67CA3B99" w14:textId="77777777" w:rsidR="005C6CC0" w:rsidRPr="00C307B9" w:rsidRDefault="005C6CC0" w:rsidP="005C6CC0">
      <w:pPr>
        <w:keepNext/>
        <w:keepLines/>
        <w:spacing w:before="40" w:after="0"/>
        <w:outlineLvl w:val="3"/>
        <w:rPr>
          <w:rFonts w:eastAsia="MS Gothic" w:cs="Times New Roman"/>
          <w:b/>
          <w:bCs/>
          <w:iCs/>
          <w:sz w:val="26"/>
        </w:rPr>
      </w:pPr>
      <w:r w:rsidRPr="00C307B9">
        <w:rPr>
          <w:rFonts w:eastAsia="MS Gothic" w:cs="Times New Roman"/>
          <w:b/>
          <w:bCs/>
          <w:iCs/>
          <w:sz w:val="26"/>
        </w:rPr>
        <w:t xml:space="preserve">While the plan would be controversial to our allies, the US can otherwise reaffirm relationships, and our allies have few better options </w:t>
      </w:r>
    </w:p>
    <w:p w14:paraId="545D5C7C" w14:textId="19D17E8C" w:rsidR="005C6CC0" w:rsidRPr="00C307B9" w:rsidRDefault="005C6CC0" w:rsidP="005C6CC0">
      <w:pPr>
        <w:rPr>
          <w:rFonts w:eastAsia="PMingLiU" w:cs="Times New Roman"/>
          <w:lang w:eastAsia="zh-TW"/>
        </w:rPr>
      </w:pPr>
      <w:r w:rsidRPr="00C307B9">
        <w:rPr>
          <w:rFonts w:eastAsia="Cambria" w:cs="Times New Roman"/>
          <w:b/>
          <w:bCs/>
          <w:sz w:val="26"/>
        </w:rPr>
        <w:t>Glaser 2015</w:t>
      </w:r>
      <w:r w:rsidRPr="00C307B9">
        <w:rPr>
          <w:rFonts w:eastAsia="Cambria" w:cs="Times New Roman"/>
        </w:rPr>
        <w:t>, (Charles Glaser is a professor in the Elliott School of International Affairs at George Washington University. He is also a fellow in the Kissinger Institute at the Woodrow Wilson International Center for Scholars, Belfer Center for Science and International Affairs, “Time for a U.S.-China Grand Bargain,” July 2015, http://belfercenter.hks.harvard.edu/publication/25586/time_for_a_uschina_grand_bargain.html?breadcrumb=%2Fexperts%2F514%2Fcharles_l_glaser) //ZB</w:t>
      </w:r>
    </w:p>
    <w:p w14:paraId="1CB1EB99" w14:textId="77777777" w:rsidR="005C6CC0" w:rsidRPr="00C307B9" w:rsidRDefault="005C6CC0" w:rsidP="005C6CC0">
      <w:pPr>
        <w:rPr>
          <w:rFonts w:eastAsia="Cambria" w:cs="Times New Roman"/>
          <w:u w:val="single"/>
        </w:rPr>
      </w:pPr>
      <w:r w:rsidRPr="00C307B9">
        <w:rPr>
          <w:rFonts w:eastAsia="Cambria" w:cs="Times New Roman"/>
        </w:rPr>
        <w:t xml:space="preserve">Possibly </w:t>
      </w:r>
      <w:r w:rsidRPr="00C307B9">
        <w:rPr>
          <w:rFonts w:eastAsia="Cambria" w:cs="Times New Roman"/>
          <w:u w:val="single"/>
        </w:rPr>
        <w:t>the most frequently raised objection to the United States ending its commitment to Taiwan is that it would undermine the credibility of U.S. defense commitments</w:t>
      </w:r>
      <w:r w:rsidRPr="00C307B9">
        <w:rPr>
          <w:rFonts w:eastAsia="Cambria" w:cs="Times New Roman"/>
        </w:rPr>
        <w:t xml:space="preserve"> to its East Asia allies. </w:t>
      </w:r>
      <w:r w:rsidRPr="00C307B9">
        <w:rPr>
          <w:rFonts w:eastAsia="Cambria" w:cs="Times New Roman"/>
          <w:u w:val="single"/>
        </w:rPr>
        <w:t>This concern is overstated. U.S. entry into a grand bargain with China would undoubtedly send political shockwaves</w:t>
      </w:r>
      <w:r w:rsidRPr="00C307B9">
        <w:rPr>
          <w:rFonts w:eastAsia="Cambria" w:cs="Times New Roman"/>
        </w:rPr>
        <w:t xml:space="preserve"> throughout the Asia Pacific, </w:t>
      </w:r>
      <w:r w:rsidRPr="00C307B9">
        <w:rPr>
          <w:rFonts w:eastAsia="Cambria" w:cs="Times New Roman"/>
          <w:u w:val="single"/>
        </w:rPr>
        <w:t>but the United States could take a variety of actions to demonstrate the strength of its continuing commitments.</w:t>
      </w:r>
      <w:r w:rsidRPr="00C307B9">
        <w:rPr>
          <w:rFonts w:eastAsia="Cambria" w:cs="Times New Roman"/>
        </w:rPr>
        <w:t xml:space="preserve"> For example, it could increase the capability of the forces it commits to the region and further deepen joint U.S.- Japan military planning and high-level discussions on the requirements for extended deterrence. In fact, the United States has already begun taking some of these measures.</w:t>
      </w:r>
      <w:r w:rsidRPr="002B5632">
        <w:rPr>
          <w:rFonts w:eastAsia="Cambria" w:cs="Times New Roman"/>
          <w:sz w:val="16"/>
        </w:rPr>
        <w:t xml:space="preserve">∂ </w:t>
      </w:r>
      <w:r w:rsidRPr="00C307B9">
        <w:rPr>
          <w:rFonts w:eastAsia="Cambria" w:cs="Times New Roman"/>
          <w:b/>
          <w:iCs/>
          <w:u w:val="single"/>
        </w:rPr>
        <w:t>U.S. alliances are likely to endure because its allies do not have options that are more appealing.</w:t>
      </w:r>
      <w:r w:rsidRPr="00C307B9">
        <w:rPr>
          <w:rFonts w:eastAsia="Cambria" w:cs="Times New Roman"/>
        </w:rPr>
        <w:t xml:space="preserve"> Meanwhile, </w:t>
      </w:r>
      <w:r w:rsidRPr="00C307B9">
        <w:rPr>
          <w:rFonts w:eastAsia="Cambria" w:cs="Times New Roman"/>
          <w:u w:val="single"/>
        </w:rPr>
        <w:t>their need for security is likely to continue to grow as China rises. Any doubts about U.S. reliability are likely to convince them to work harder to strengthen their alliances with the United States, not to abandon it or to bandwagon with China.</w:t>
      </w:r>
    </w:p>
    <w:p w14:paraId="70A80B4B" w14:textId="77777777" w:rsidR="005C6CC0" w:rsidRDefault="005C6CC0" w:rsidP="005C6CC0"/>
    <w:p w14:paraId="7A550A95" w14:textId="77777777" w:rsidR="005C6CC0" w:rsidRPr="005C6CC0" w:rsidRDefault="005C6CC0" w:rsidP="005C6CC0"/>
    <w:p w14:paraId="31E79A67" w14:textId="74376327" w:rsidR="00322F8C" w:rsidRDefault="00322F8C" w:rsidP="00322F8C">
      <w:pPr>
        <w:pStyle w:val="Heading3"/>
      </w:pPr>
      <w:bookmarkStart w:id="109" w:name="_Toc456451970"/>
      <w:r>
        <w:lastRenderedPageBreak/>
        <w:t>A2 Trade – TPP Link</w:t>
      </w:r>
      <w:bookmarkEnd w:id="109"/>
    </w:p>
    <w:p w14:paraId="0BE3B227" w14:textId="393633B2" w:rsidR="00EE0EF5" w:rsidRDefault="00EE0EF5" w:rsidP="00EE0EF5"/>
    <w:p w14:paraId="490979F6" w14:textId="77777777" w:rsidR="00EE0EF5" w:rsidRPr="001731F5" w:rsidRDefault="00EE0EF5" w:rsidP="00EE0EF5">
      <w:pPr>
        <w:pStyle w:val="Heading4"/>
        <w:rPr>
          <w:rStyle w:val="Style13ptBold"/>
          <w:b/>
        </w:rPr>
      </w:pPr>
      <w:r>
        <w:rPr>
          <w:rStyle w:val="Style13ptBold"/>
          <w:b/>
        </w:rPr>
        <w:t>Tokyo only opposes China’s addition to the TPP because of US opposition.</w:t>
      </w:r>
    </w:p>
    <w:p w14:paraId="0B98AFA8" w14:textId="77777777" w:rsidR="00EE0EF5" w:rsidRDefault="00EE0EF5" w:rsidP="00EE0EF5">
      <w:r w:rsidRPr="001731F5">
        <w:rPr>
          <w:rStyle w:val="Style13ptBold"/>
        </w:rPr>
        <w:t>Guan, 2016</w:t>
      </w:r>
      <w:r>
        <w:t xml:space="preserve">, Benny TEH Cheng School of Social Sciences Universiti Sains Malaysia, Penang, Malaysia, “Japan, China and the Trans-Pacific Partnership (TPP) as a Strategic Tool of Choice”, </w:t>
      </w:r>
      <w:r w:rsidRPr="009804AE">
        <w:t>http://www.apu.ac.jp/rcaps/uploads/fckeditor/publications/workingPapers/RWP_15003.pdf</w:t>
      </w:r>
      <w:r>
        <w:t xml:space="preserve">  SJ</w:t>
      </w:r>
    </w:p>
    <w:p w14:paraId="7B9778F9" w14:textId="017F0992" w:rsidR="00EE0EF5" w:rsidRDefault="00EE0EF5" w:rsidP="00EE0EF5">
      <w:pPr>
        <w:rPr>
          <w:u w:val="single"/>
        </w:rPr>
      </w:pPr>
      <w:r w:rsidRPr="00A044D1">
        <w:rPr>
          <w:sz w:val="16"/>
        </w:rPr>
        <w:t xml:space="preserve">The TPP, pushed by the Abe administration as part of its third arrow strategy, serves Abe’s commitment to domestic structural reforms and his realization of the need to open up the country to enhance Japan’s strategic and economic competitiveness. Beyond that, </w:t>
      </w:r>
      <w:r w:rsidRPr="00F77751">
        <w:rPr>
          <w:u w:val="single"/>
        </w:rPr>
        <w:t>the TPP solidifies Japan’s relations with likeminded countries particularly the US and to check China’s growing regional influence. Containing China is neither Washington’s nor Tokyo’s plan but getting Beijing to join and subscribe to the TPPA after its completion is.</w:t>
      </w:r>
      <w:r w:rsidRPr="00A044D1">
        <w:rPr>
          <w:sz w:val="16"/>
        </w:rPr>
        <w:t xml:space="preserve"> While Japan’s involvement in the TPP process has contributed to China’s reassessment of the TPP potential due to its rule-making factor, setting the bar too high may only discourage Beijing and may cause it to move away from engaging the TPP as its present initiatives seems to suggest. </w:t>
      </w:r>
      <w:r w:rsidRPr="00A044D1">
        <w:rPr>
          <w:rStyle w:val="StyleUnderline"/>
        </w:rPr>
        <w:t>This may eventually lead to an unwanted division of the region into two powerful trade blocs – one led by China and the other by the US. Japan</w:t>
      </w:r>
      <w:r w:rsidRPr="00A044D1">
        <w:rPr>
          <w:sz w:val="16"/>
        </w:rPr>
        <w:t>, unlike Australia or New Zealand, or even Malaysia</w:t>
      </w:r>
      <w:r w:rsidRPr="00A044D1">
        <w:rPr>
          <w:rStyle w:val="StyleUnderline"/>
        </w:rPr>
        <w:t>, values the strategic worth of the TPP and is therefore in support of the US’s strategic objectives. Tokyo is not merely concerned with China’s economic and military assertiveness</w:t>
      </w:r>
      <w:r w:rsidRPr="00A044D1">
        <w:rPr>
          <w:sz w:val="16"/>
        </w:rPr>
        <w:t xml:space="preserve"> </w:t>
      </w:r>
      <w:r w:rsidRPr="00A044D1">
        <w:rPr>
          <w:rStyle w:val="StyleUnderline"/>
        </w:rPr>
        <w:t>but</w:t>
      </w:r>
      <w:r w:rsidRPr="00A044D1">
        <w:rPr>
          <w:sz w:val="16"/>
        </w:rPr>
        <w:t xml:space="preserve"> as Ichiyo Muto, the founder of People’s Plan Study Group and an anti-war activist, observes, </w:t>
      </w:r>
      <w:r w:rsidRPr="00A044D1">
        <w:rPr>
          <w:rStyle w:val="StyleUnderline"/>
        </w:rPr>
        <w:t>Tokyo needs Washington’s unwavering support in realizing Abe’s plan to move the nation towards full ‘normalization’</w:t>
      </w:r>
      <w:r w:rsidRPr="00A044D1">
        <w:rPr>
          <w:sz w:val="16"/>
        </w:rPr>
        <w:t xml:space="preserve"> (Personal communication, 25 October 2014). </w:t>
      </w:r>
      <w:r w:rsidRPr="001756A6">
        <w:rPr>
          <w:u w:val="single"/>
        </w:rPr>
        <w:t>The TPP, if successfully enforced, will undoubtedly strengthen US-Japan’s geopolitical and geoeconomic interests and stands to threaten China’s economic prowess. Converging the TPP and the RCEP to form an FTAAP would be the best solution if only Beijing, Tokyo and Washington are willing to put their political calculations and tactical differences aside for the sake of the region’s integration and the prosperity of its people</w:t>
      </w:r>
      <w:r w:rsidR="00162483">
        <w:rPr>
          <w:u w:val="single"/>
        </w:rPr>
        <w:t>.</w:t>
      </w:r>
    </w:p>
    <w:p w14:paraId="019EE821" w14:textId="483BF568" w:rsidR="00162483" w:rsidRDefault="00162483" w:rsidP="00EE0EF5">
      <w:pPr>
        <w:rPr>
          <w:u w:val="single"/>
        </w:rPr>
      </w:pPr>
    </w:p>
    <w:p w14:paraId="1E09E11F" w14:textId="77777777" w:rsidR="00162483" w:rsidRPr="001731F5" w:rsidRDefault="00162483" w:rsidP="00162483">
      <w:pPr>
        <w:pStyle w:val="Heading4"/>
        <w:rPr>
          <w:rStyle w:val="Style13ptBold"/>
          <w:b/>
        </w:rPr>
      </w:pPr>
      <w:r>
        <w:rPr>
          <w:rStyle w:val="Style13ptBold"/>
          <w:b/>
        </w:rPr>
        <w:t>The U.S. and Japan want to use the TPP in order to control Chinese trade. It will be used to check China’s growing influence in the Asia Pacific.</w:t>
      </w:r>
    </w:p>
    <w:p w14:paraId="7C0E26AB" w14:textId="77777777" w:rsidR="00162483" w:rsidRDefault="00162483" w:rsidP="00162483">
      <w:r w:rsidRPr="001731F5">
        <w:rPr>
          <w:rStyle w:val="Style13ptBold"/>
        </w:rPr>
        <w:t>Guan, 2016</w:t>
      </w:r>
      <w:r>
        <w:t xml:space="preserve">, Benny TEH Cheng School of Social Sciences Universiti Sains Malaysia, Penang, Malaysia, “Japan, China and the Trans-Pacific Partnership (TPP) as a Strategic Tool of Choice”, </w:t>
      </w:r>
      <w:r w:rsidRPr="009804AE">
        <w:t>http://www.apu.ac.jp/rcaps/uploads/fckeditor/publications/workingPapers/RWP_15003.pdf</w:t>
      </w:r>
      <w:r>
        <w:t xml:space="preserve">  SJ</w:t>
      </w:r>
    </w:p>
    <w:p w14:paraId="45EE681B" w14:textId="77777777" w:rsidR="00162483" w:rsidRPr="003F377D" w:rsidRDefault="00162483" w:rsidP="00162483">
      <w:pPr>
        <w:rPr>
          <w:u w:val="single"/>
        </w:rPr>
      </w:pPr>
      <w:r w:rsidRPr="00E305EB">
        <w:rPr>
          <w:u w:val="single"/>
        </w:rPr>
        <w:t xml:space="preserve">China’s rapid economic rise and the political clout that it commands in the Asia Pacific region creates unease in Tokyo and Washington. The development of the TPP is therefore seen as a response to check China’s growing influence in the region. </w:t>
      </w:r>
      <w:r>
        <w:t>However</w:t>
      </w:r>
      <w:r w:rsidRPr="003E21A4">
        <w:rPr>
          <w:rStyle w:val="StyleUnderline"/>
        </w:rPr>
        <w:t xml:space="preserve">, is the TPP designed to contain China by keeping it out or to include it under US-Japan determined rules? </w:t>
      </w:r>
      <w:r>
        <w:t xml:space="preserve">Some scholars and observers such as David Piling (2013) have argued that the TPP is an economic containment strategy to prevent China from developing its own regional economic order (see also Drysdale, 2011).3 Arguing that the TPP deliberately targets China, Professor of International Studies at Peking University, Wang Yong, argued that </w:t>
      </w:r>
      <w:r w:rsidRPr="003F377D">
        <w:rPr>
          <w:u w:val="single"/>
        </w:rPr>
        <w:t>China’s rise is eroding “the economic foundation of the US-led security order in East Asia” and by centering on the TPP, where the US could take the lead, instead of the EAFTA or RCEP, it hopes to thwart “the emergence of a China-centered East Asian economic bloc”, constraint “the centrifugal tendencies of allies Japan, South Korea and Australia, which are attracted by China’s growing economic power”, and have “a decisive say over the direction of the multilateral trading system, and dealing with the challenges from China and other emerging economies” in order to wrestle back control of the region (Wang, 2013).</w:t>
      </w:r>
      <w:r>
        <w:t xml:space="preserve"> Contrary to such arguments, the strategic intent of the TPP was never to deny China entry but to welcome it under US-Japan leadership. While member countries such as Australia and New Zealand do</w:t>
      </w:r>
      <w:r w:rsidRPr="000819E6">
        <w:t xml:space="preserve"> </w:t>
      </w:r>
      <w:r>
        <w:t xml:space="preserve">not want the TPP to be turned into a “project to isolate and antagonise China” (New Zealand Herald, 2014), </w:t>
      </w:r>
      <w:r w:rsidRPr="003F377D">
        <w:rPr>
          <w:u w:val="single"/>
        </w:rPr>
        <w:t xml:space="preserve">Japan and the US do not want to see China create its own rules in the region that could undermine or run contrary to their interests. Japan’s then Economy Minister Akira Amari remarked in May 2014 that “China is the world's second largest economy but rules governing the economy have been extremely opaque and unpredictable. This extreme opaqueness would hinder trade… It's inevitable that China would have to join the TPP... The TPP can play a major role to eliminate that opaqueness” (Waki </w:t>
      </w:r>
      <w:r w:rsidRPr="003F377D">
        <w:rPr>
          <w:u w:val="single"/>
        </w:rPr>
        <w:lastRenderedPageBreak/>
        <w:t>and Sithole-Matarise, 2014). Barack Obama made it even clearer in an interview with Wall Street Journal that “if we don’t write the rules, China will write the rules out in that region. We will be shut out” (Seib, 2015).</w:t>
      </w:r>
    </w:p>
    <w:p w14:paraId="3F427DB1" w14:textId="77777777" w:rsidR="00162483" w:rsidRDefault="00162483" w:rsidP="00EE0EF5">
      <w:pPr>
        <w:rPr>
          <w:u w:val="single"/>
        </w:rPr>
      </w:pPr>
    </w:p>
    <w:p w14:paraId="7D08EA74" w14:textId="77777777" w:rsidR="00EE0EF5" w:rsidRDefault="00EE0EF5" w:rsidP="00EE0EF5">
      <w:pPr>
        <w:rPr>
          <w:u w:val="single"/>
        </w:rPr>
      </w:pPr>
    </w:p>
    <w:p w14:paraId="5A176A09" w14:textId="77777777" w:rsidR="00EE0EF5" w:rsidRDefault="00EE0EF5" w:rsidP="00EE0EF5">
      <w:pPr>
        <w:rPr>
          <w:u w:val="single"/>
        </w:rPr>
      </w:pPr>
    </w:p>
    <w:p w14:paraId="6F6A0FF9" w14:textId="77777777" w:rsidR="00EE0EF5" w:rsidRPr="00EE0EF5" w:rsidRDefault="00EE0EF5" w:rsidP="00EE0EF5"/>
    <w:p w14:paraId="4ECA1378" w14:textId="774A755B" w:rsidR="00322F8C" w:rsidRDefault="00322F8C" w:rsidP="00322F8C">
      <w:pPr>
        <w:pStyle w:val="Heading3"/>
      </w:pPr>
      <w:bookmarkStart w:id="110" w:name="_Toc456451971"/>
      <w:r>
        <w:lastRenderedPageBreak/>
        <w:t>A2 Cyberstuff</w:t>
      </w:r>
      <w:r w:rsidRPr="00FF7C55">
        <w:t xml:space="preserve"> </w:t>
      </w:r>
      <w:r>
        <w:t>– Link</w:t>
      </w:r>
      <w:bookmarkEnd w:id="110"/>
    </w:p>
    <w:p w14:paraId="34F3120B" w14:textId="77777777" w:rsidR="00513D49" w:rsidRDefault="00513D49" w:rsidP="00513D49">
      <w:pPr>
        <w:pStyle w:val="Heading4"/>
        <w:rPr>
          <w:rStyle w:val="Style13ptBold"/>
          <w:b/>
          <w:szCs w:val="26"/>
        </w:rPr>
      </w:pPr>
      <w:r>
        <w:rPr>
          <w:rStyle w:val="Style13ptBold"/>
          <w:b/>
          <w:szCs w:val="26"/>
        </w:rPr>
        <w:t>US won’t respond with Japan to cyberattacks.</w:t>
      </w:r>
    </w:p>
    <w:p w14:paraId="6C07FAB3" w14:textId="1C6D7395" w:rsidR="00513D49" w:rsidRDefault="00513D49" w:rsidP="00513D49">
      <w:pPr>
        <w:rPr>
          <w:rStyle w:val="Style13ptBold"/>
          <w:b w:val="0"/>
          <w:sz w:val="22"/>
        </w:rPr>
      </w:pPr>
      <w:r>
        <w:rPr>
          <w:rStyle w:val="Style13ptBold"/>
        </w:rPr>
        <w:t xml:space="preserve">Cheng 16 </w:t>
      </w:r>
      <w:r>
        <w:rPr>
          <w:rStyle w:val="Style13ptBold"/>
          <w:b w:val="0"/>
          <w:sz w:val="22"/>
        </w:rPr>
        <w:t xml:space="preserve">(Dean </w:t>
      </w:r>
      <w:r w:rsidRPr="005A56DB">
        <w:rPr>
          <w:rStyle w:val="Style13ptBold"/>
          <w:b w:val="0"/>
          <w:sz w:val="22"/>
        </w:rPr>
        <w:t>Cheng earned a bachelor's degree in politics from Princeton University in 1986 and studied for a doctorate at MIT.</w:t>
      </w:r>
      <w:r>
        <w:rPr>
          <w:rStyle w:val="Style13ptBold"/>
          <w:b w:val="0"/>
          <w:sz w:val="22"/>
        </w:rPr>
        <w:t xml:space="preserve"> </w:t>
      </w:r>
      <w:r w:rsidRPr="005A56DB">
        <w:rPr>
          <w:rStyle w:val="Style13ptBold"/>
          <w:b w:val="0"/>
          <w:sz w:val="22"/>
        </w:rPr>
        <w:t>He specializes in China's military and foreign policy, in particular its relationship with the rest of Asia and with the United States.</w:t>
      </w:r>
      <w:r>
        <w:rPr>
          <w:rStyle w:val="Style13ptBold"/>
          <w:b w:val="0"/>
          <w:sz w:val="22"/>
        </w:rPr>
        <w:t xml:space="preserve"> January 21, 2016, “</w:t>
      </w:r>
      <w:r w:rsidRPr="005A56DB">
        <w:rPr>
          <w:rStyle w:val="Style13ptBold"/>
          <w:b w:val="0"/>
          <w:sz w:val="22"/>
        </w:rPr>
        <w:t>Prospects for Extended Deterrence in Space and Cyber: The Case of the PRC</w:t>
      </w:r>
      <w:r>
        <w:rPr>
          <w:rStyle w:val="Style13ptBold"/>
          <w:b w:val="0"/>
          <w:sz w:val="22"/>
        </w:rPr>
        <w:t>,” Heritage, &lt;</w:t>
      </w:r>
      <w:r w:rsidRPr="00A52B1B">
        <w:t>http://www.heritage.org/research/reports/2016/01/prospects-for-extended-deterrence-in-space-and-cyber-the-case-of-the-prc</w:t>
      </w:r>
      <w:r>
        <w:rPr>
          <w:rStyle w:val="Style13ptBold"/>
          <w:b w:val="0"/>
          <w:sz w:val="22"/>
        </w:rPr>
        <w:t>&gt; SK)</w:t>
      </w:r>
    </w:p>
    <w:p w14:paraId="0929998B" w14:textId="77777777" w:rsidR="00513D49" w:rsidRDefault="00513D49" w:rsidP="00513D49">
      <w:pPr>
        <w:rPr>
          <w:rStyle w:val="Style13ptBold"/>
          <w:b w:val="0"/>
          <w:sz w:val="22"/>
        </w:rPr>
      </w:pPr>
      <w:r w:rsidRPr="00670061">
        <w:rPr>
          <w:rStyle w:val="Style13ptBold"/>
          <w:b w:val="0"/>
          <w:sz w:val="22"/>
        </w:rPr>
        <w:t xml:space="preserve">The parallel further breaks down with regard to attribution of the response. </w:t>
      </w:r>
      <w:r w:rsidRPr="00670061">
        <w:rPr>
          <w:rStyle w:val="StyleUnderline"/>
        </w:rPr>
        <w:t>While an American response in space to a space attack may have telltale characteristics that make clear it is an American response, the difficulties of attribution in cyberspace would extend to any American response. The United States may find it hard to signal its commitment to Japan if the PRC is subjected to a variety of attacks by a host of players, especially if there are third parties</w:t>
      </w:r>
      <w:r w:rsidRPr="00670061">
        <w:rPr>
          <w:rStyle w:val="Style13ptBold"/>
          <w:b w:val="0"/>
          <w:sz w:val="22"/>
        </w:rPr>
        <w:t xml:space="preserve"> (e.g., non-threatened regional states who are nonetheless antagonistic to China) </w:t>
      </w:r>
      <w:r w:rsidRPr="00670061">
        <w:rPr>
          <w:rStyle w:val="StyleUnderline"/>
        </w:rPr>
        <w:t>or non-governmental entities</w:t>
      </w:r>
      <w:r w:rsidRPr="00670061">
        <w:rPr>
          <w:rStyle w:val="Style13ptBold"/>
          <w:b w:val="0"/>
          <w:sz w:val="22"/>
        </w:rPr>
        <w:t xml:space="preserve"> (e.g., citizen hackers, Anonymous) </w:t>
      </w:r>
      <w:r w:rsidRPr="00670061">
        <w:rPr>
          <w:rStyle w:val="StyleUnderline"/>
        </w:rPr>
        <w:t xml:space="preserve">who are </w:t>
      </w:r>
      <w:r>
        <w:rPr>
          <w:rStyle w:val="StyleUnderline"/>
        </w:rPr>
        <w:t>also engaging in cyber-</w:t>
      </w:r>
      <w:r w:rsidRPr="00670061">
        <w:rPr>
          <w:rStyle w:val="StyleUnderline"/>
        </w:rPr>
        <w:t>attacks.</w:t>
      </w:r>
    </w:p>
    <w:p w14:paraId="1BF42E5C" w14:textId="77777777" w:rsidR="00513D49" w:rsidRPr="00B15404" w:rsidRDefault="00513D49" w:rsidP="00513D49">
      <w:pPr>
        <w:rPr>
          <w:rStyle w:val="Style13ptBold"/>
          <w:b w:val="0"/>
          <w:sz w:val="22"/>
        </w:rPr>
      </w:pPr>
    </w:p>
    <w:p w14:paraId="7E85290E" w14:textId="77777777" w:rsidR="00513D49" w:rsidRPr="00513D49" w:rsidRDefault="00513D49" w:rsidP="00513D49"/>
    <w:p w14:paraId="435C7776" w14:textId="77777777" w:rsidR="00FF7C55" w:rsidRPr="00FF7C55" w:rsidRDefault="00FF7C55" w:rsidP="00D77816"/>
    <w:p w14:paraId="4D5FBFCF" w14:textId="77777777" w:rsidR="00FF7C55" w:rsidRDefault="00FF7C55" w:rsidP="00FF7C55">
      <w:pPr>
        <w:pStyle w:val="Heading2"/>
      </w:pPr>
      <w:bookmarkStart w:id="111" w:name="_Toc456451972"/>
      <w:r>
        <w:lastRenderedPageBreak/>
        <w:t>Internal Links</w:t>
      </w:r>
      <w:bookmarkEnd w:id="111"/>
    </w:p>
    <w:p w14:paraId="703F54AC" w14:textId="7825F576" w:rsidR="00D74ABA" w:rsidRDefault="00D74ABA" w:rsidP="00D74ABA">
      <w:pPr>
        <w:pStyle w:val="Heading3"/>
      </w:pPr>
      <w:bookmarkStart w:id="112" w:name="_Toc456451973"/>
      <w:r>
        <w:lastRenderedPageBreak/>
        <w:t>No Japan Rearm</w:t>
      </w:r>
      <w:bookmarkEnd w:id="112"/>
    </w:p>
    <w:p w14:paraId="29406043" w14:textId="77777777" w:rsidR="009316A6" w:rsidRDefault="009316A6" w:rsidP="009316A6">
      <w:pPr>
        <w:pStyle w:val="Heading4"/>
      </w:pPr>
      <w:r>
        <w:t xml:space="preserve">Even if Japan decides to acquire offensive military capabilities – they would only push for the medium term and then lose interest  because of high costs and other difficulties. </w:t>
      </w:r>
    </w:p>
    <w:p w14:paraId="25B9C05C" w14:textId="77777777" w:rsidR="009316A6" w:rsidRPr="00E20193" w:rsidRDefault="009316A6" w:rsidP="009316A6">
      <w:r w:rsidRPr="0085497E">
        <w:rPr>
          <w:rStyle w:val="Style13ptBold"/>
        </w:rPr>
        <w:t>Glosserman</w:t>
      </w:r>
      <w:r>
        <w:t xml:space="preserve">, Executive Director of the Pacific Forum CSIS in Honolulu, </w:t>
      </w:r>
      <w:r w:rsidRPr="0085497E">
        <w:rPr>
          <w:rStyle w:val="Style13ptBold"/>
        </w:rPr>
        <w:t>2016</w:t>
      </w:r>
    </w:p>
    <w:p w14:paraId="621550FA" w14:textId="0C0F0A38" w:rsidR="009316A6" w:rsidRDefault="009316A6" w:rsidP="009316A6">
      <w:r>
        <w:t xml:space="preserve">(Brad, “SPECIAL REPORT: Peak Japan and its implications for regional security,” Australian Strategic Policy Institute, March 2016, </w:t>
      </w:r>
      <w:r w:rsidRPr="00A52B1B">
        <w:t>https://www.aspi.org.au/publications/peak-japan/SR86_Peak_Japan.pdf</w:t>
      </w:r>
      <w:r>
        <w:t>, accessed 7/14/16, ddi AV)</w:t>
      </w:r>
    </w:p>
    <w:p w14:paraId="66D07291" w14:textId="77777777" w:rsidR="009316A6" w:rsidRPr="00957BF9" w:rsidRDefault="009316A6" w:rsidP="009316A6">
      <w:pPr>
        <w:rPr>
          <w:rStyle w:val="Emphasis"/>
        </w:rPr>
      </w:pPr>
      <w:r w:rsidRPr="00957BF9">
        <w:rPr>
          <w:u w:val="single"/>
        </w:rPr>
        <w:t>One issue that will be likely to come to the fore in the next few years is Japan’s acquisition of offensive strike capabilities to attack enemy bases</w:t>
      </w:r>
      <w:r w:rsidRPr="00957BF9">
        <w:rPr>
          <w:sz w:val="16"/>
        </w:rPr>
        <w:t xml:space="preserve">. Japan has been debating this question for nearly a decade in parallel to the evolving North Korean missile capability and the belief that Japan would be its likely target. </w:t>
      </w:r>
      <w:r w:rsidRPr="00957BF9">
        <w:rPr>
          <w:u w:val="single"/>
        </w:rPr>
        <w:t>Acquiring an offensive</w:t>
      </w:r>
      <w:r w:rsidRPr="00957BF9">
        <w:rPr>
          <w:sz w:val="16"/>
        </w:rPr>
        <w:t xml:space="preserve"> (sometimes called ‘pre-emptive’) </w:t>
      </w:r>
      <w:r w:rsidRPr="00957BF9">
        <w:rPr>
          <w:u w:val="single"/>
        </w:rPr>
        <w:t>strike capability would signal an important shift in Japanese military potential</w:t>
      </w:r>
      <w:r w:rsidRPr="00957BF9">
        <w:rPr>
          <w:sz w:val="16"/>
        </w:rPr>
        <w:t xml:space="preserve">, as it would constitute the country’s first real power projection capability of the postwar era. As such, </w:t>
      </w:r>
      <w:r w:rsidRPr="00957BF9">
        <w:rPr>
          <w:u w:val="single"/>
        </w:rPr>
        <w:t>it has the potential to disrupt regional security, or at least further unnerve and anger those governments that are already suspicious of Tokyo’s intentions.</w:t>
      </w:r>
      <w:r w:rsidRPr="00957BF9">
        <w:rPr>
          <w:sz w:val="16"/>
        </w:rPr>
        <w:t xml:space="preserve"> Reportedly, Japanese and US officials have been discussing this issue at the same time as negotiations over the new defence guidelines, but in a parallel track.72 </w:t>
      </w:r>
      <w:r w:rsidRPr="00957BF9">
        <w:rPr>
          <w:u w:val="single"/>
        </w:rPr>
        <w:t>All sides understand the sensitivities surrounding this question—not only the reaction of neighbouring countries, but also the implicit lack of faith in the US deterrent</w:t>
      </w:r>
      <w:r w:rsidRPr="00957BF9">
        <w:rPr>
          <w:sz w:val="16"/>
        </w:rPr>
        <w:t xml:space="preserve">. After all, Japan only needs a strike capability if it doesn’t trust the US to use its forces as Tokyo sees fit. This could prove to be a contentious and divisive issue, </w:t>
      </w:r>
      <w:r w:rsidRPr="00957BF9">
        <w:rPr>
          <w:rStyle w:val="Emphasis"/>
        </w:rPr>
        <w:t>but if the Peak Japan thesis is correct Japan is likely to push for this capability only in the short to medium term; after that it will lose interest, especially given its expense, the opportunity costs and the difficulties in realising such capabilities.</w:t>
      </w:r>
    </w:p>
    <w:p w14:paraId="65C80628" w14:textId="77777777" w:rsidR="009316A6" w:rsidRPr="00663CB2" w:rsidRDefault="009316A6" w:rsidP="009316A6"/>
    <w:p w14:paraId="45A1126F" w14:textId="77777777" w:rsidR="009316A6" w:rsidRPr="00663CB2" w:rsidRDefault="009316A6" w:rsidP="009316A6"/>
    <w:p w14:paraId="63469C83" w14:textId="77777777" w:rsidR="009316A6" w:rsidRPr="009316A6" w:rsidRDefault="009316A6" w:rsidP="009316A6"/>
    <w:p w14:paraId="5594E548" w14:textId="77777777" w:rsidR="009316A6" w:rsidRDefault="009316A6" w:rsidP="009316A6">
      <w:pPr>
        <w:pStyle w:val="Heading4"/>
      </w:pPr>
      <w:r>
        <w:t xml:space="preserve">And, significant Japanese opposition to militarization. </w:t>
      </w:r>
    </w:p>
    <w:p w14:paraId="4C2CE5DB" w14:textId="77777777" w:rsidR="009316A6" w:rsidRPr="00E20193" w:rsidRDefault="009316A6" w:rsidP="009316A6">
      <w:r w:rsidRPr="0085497E">
        <w:rPr>
          <w:rStyle w:val="Style13ptBold"/>
        </w:rPr>
        <w:t>Glosserman</w:t>
      </w:r>
      <w:r>
        <w:t xml:space="preserve">, Executive Director of the Pacific Forum CSIS in Honolulu, </w:t>
      </w:r>
      <w:r w:rsidRPr="0085497E">
        <w:rPr>
          <w:rStyle w:val="Style13ptBold"/>
        </w:rPr>
        <w:t>2016</w:t>
      </w:r>
    </w:p>
    <w:p w14:paraId="717ACF35" w14:textId="0F86B95B" w:rsidR="009316A6" w:rsidRDefault="009316A6" w:rsidP="009316A6">
      <w:r>
        <w:t xml:space="preserve">(Brad, “SPECIAL REPORT: Peak Japan and its implications for regional security,” Australian Strategic Policy Institute, March 2016, </w:t>
      </w:r>
      <w:r w:rsidRPr="00A52B1B">
        <w:t>https://www.aspi.org.au/publications/peak-japan/SR86_Peak_Japan.pdf</w:t>
      </w:r>
      <w:r>
        <w:t>, accessed 7/14/16, ddi AV)</w:t>
      </w:r>
    </w:p>
    <w:p w14:paraId="0F6C1D7E" w14:textId="77777777" w:rsidR="009316A6" w:rsidRPr="001D0A59" w:rsidRDefault="009316A6" w:rsidP="009316A6">
      <w:pPr>
        <w:rPr>
          <w:sz w:val="16"/>
        </w:rPr>
      </w:pPr>
      <w:r w:rsidRPr="001D0A59">
        <w:rPr>
          <w:u w:val="single"/>
        </w:rPr>
        <w:t>The most significant constraint on Japanese behaviour is a dwindling appetite among Japanese for a high-profile security role in Asia</w:t>
      </w:r>
      <w:r w:rsidRPr="001D0A59">
        <w:rPr>
          <w:sz w:val="16"/>
        </w:rPr>
        <w:t>.</w:t>
      </w:r>
      <w:r w:rsidRPr="00464D6D">
        <w:t>63</w:t>
      </w:r>
      <w:r w:rsidRPr="001D0A59">
        <w:rPr>
          <w:u w:val="single"/>
        </w:rPr>
        <w:t xml:space="preserve"> There’s deep and abiding scepticism about the value of the military when it comes to anything other than the defence of Japan,</w:t>
      </w:r>
      <w:r w:rsidRPr="001D0A59">
        <w:rPr>
          <w:sz w:val="16"/>
        </w:rPr>
        <w:t xml:space="preserve"> although the heroic contributions of the SDF in the aftermath of the 11 March 2011 ‘triple catastrophe’ awakened many to the role that the armed forces could play in securing the nation. </w:t>
      </w:r>
      <w:r w:rsidRPr="001D0A59">
        <w:rPr>
          <w:u w:val="single"/>
        </w:rPr>
        <w:t>More problematic</w:t>
      </w:r>
      <w:r w:rsidRPr="001D0A59">
        <w:rPr>
          <w:sz w:val="16"/>
        </w:rPr>
        <w:t xml:space="preserve">, however, </w:t>
      </w:r>
      <w:r w:rsidRPr="001D0A59">
        <w:rPr>
          <w:u w:val="single"/>
        </w:rPr>
        <w:t>are the increasingly limited horizons that Japanese have for their country. To be blunt, they don’t share Abe’s ambition for Japan to be a ‘first-tier country’. My study</w:t>
      </w:r>
      <w:r w:rsidRPr="001D0A59">
        <w:rPr>
          <w:sz w:val="16"/>
        </w:rPr>
        <w:t xml:space="preserve"> of Japan after 11 March </w:t>
      </w:r>
      <w:r w:rsidRPr="001D0A59">
        <w:rPr>
          <w:u w:val="single"/>
        </w:rPr>
        <w:t>reveals a populace that’s increasingly content as a smaller power, one that eschews the obligations, risks and responsibilities of a great power.</w:t>
      </w:r>
      <w:r w:rsidRPr="001D0A59">
        <w:rPr>
          <w:sz w:val="16"/>
        </w:rPr>
        <w:t xml:space="preserve"> </w:t>
      </w:r>
      <w:r w:rsidRPr="001D0A59">
        <w:rPr>
          <w:u w:val="single"/>
        </w:rPr>
        <w:t>Japanese prefer to focus on domestic priorities, such as improving conditions at home, rather than projecting power or dealing with external issues</w:t>
      </w:r>
      <w:r w:rsidRPr="001D0A59">
        <w:rPr>
          <w:sz w:val="16"/>
        </w:rPr>
        <w:t xml:space="preserve">. </w:t>
      </w:r>
      <w:r w:rsidRPr="001D0A59">
        <w:rPr>
          <w:rStyle w:val="Emphasis"/>
        </w:rPr>
        <w:t>There’s little interest in mediating or solving problems</w:t>
      </w:r>
      <w:r w:rsidRPr="001D0A59">
        <w:rPr>
          <w:sz w:val="16"/>
        </w:rPr>
        <w:t xml:space="preserve">; in this view, the best contribution Japan can make is to export its good behaviour. </w:t>
      </w:r>
      <w:r w:rsidRPr="001D0A59">
        <w:rPr>
          <w:u w:val="single"/>
        </w:rPr>
        <w:t>The cumulative impact of two lost decades has been a downsizing in Japanese horizons—not only a diminishing inclination to compete with China but a reluctance to embrace the ambition that characterised two generations of postwar Japanese.</w:t>
      </w:r>
      <w:r w:rsidRPr="001D0A59">
        <w:rPr>
          <w:sz w:val="16"/>
        </w:rPr>
        <w:t>64 Whether it’s the result of an antimilitarist/pacifist mindset, the tug of traditional Japanese values or the seductiveness of the Japanese standard of living (or some combination of the three), ‘</w:t>
      </w:r>
      <w:r w:rsidRPr="001D0A59">
        <w:rPr>
          <w:u w:val="single"/>
        </w:rPr>
        <w:t>it is doubtful whether the majority of Japanese share their government’s ambitions and, more importantly, whether they are prepared to make the adjustments and sacrifices necessary to achieve and maintain that status</w:t>
      </w:r>
      <w:r w:rsidRPr="001D0A59">
        <w:rPr>
          <w:sz w:val="16"/>
        </w:rPr>
        <w:t xml:space="preserve">.’65 </w:t>
      </w:r>
      <w:r w:rsidRPr="001D0A59">
        <w:rPr>
          <w:rStyle w:val="Emphasis"/>
        </w:rPr>
        <w:t>One critical assessment concludes that ‘stasis, lethargy, and fatalism, along with a pleasant lifestyle, best describe the archipelago in 2016</w:t>
      </w:r>
      <w:r w:rsidRPr="001D0A59">
        <w:rPr>
          <w:sz w:val="16"/>
        </w:rPr>
        <w:t>.’66</w:t>
      </w:r>
    </w:p>
    <w:p w14:paraId="41B41A5A" w14:textId="77777777" w:rsidR="009316A6" w:rsidRDefault="009316A6" w:rsidP="009316A6"/>
    <w:p w14:paraId="768060E7" w14:textId="37718F5C" w:rsidR="009316A6" w:rsidRDefault="009316A6" w:rsidP="009316A6">
      <w:pPr>
        <w:pStyle w:val="Heading3"/>
      </w:pPr>
      <w:bookmarkStart w:id="113" w:name="_Toc456451974"/>
      <w:r>
        <w:lastRenderedPageBreak/>
        <w:t>No Japan Rearm – Economy</w:t>
      </w:r>
      <w:bookmarkEnd w:id="113"/>
    </w:p>
    <w:p w14:paraId="642B9910" w14:textId="77777777" w:rsidR="009316A6" w:rsidRDefault="009316A6" w:rsidP="009316A6">
      <w:pPr>
        <w:pStyle w:val="Heading4"/>
      </w:pPr>
      <w:r>
        <w:t xml:space="preserve">Japan can’t militarize – low growth prevents great-power ambitions. </w:t>
      </w:r>
    </w:p>
    <w:p w14:paraId="779BD8FF" w14:textId="77777777" w:rsidR="009316A6" w:rsidRPr="00E20193" w:rsidRDefault="009316A6" w:rsidP="009316A6">
      <w:r w:rsidRPr="0085497E">
        <w:rPr>
          <w:rStyle w:val="Style13ptBold"/>
        </w:rPr>
        <w:t>Glosserman</w:t>
      </w:r>
      <w:r>
        <w:t xml:space="preserve">, Executive Director of the Pacific Forum CSIS in Honolulu, </w:t>
      </w:r>
      <w:r w:rsidRPr="0085497E">
        <w:rPr>
          <w:rStyle w:val="Style13ptBold"/>
        </w:rPr>
        <w:t>2016</w:t>
      </w:r>
    </w:p>
    <w:p w14:paraId="30E0ABD8" w14:textId="1FA8ED0F" w:rsidR="009316A6" w:rsidRDefault="009316A6" w:rsidP="009316A6">
      <w:r>
        <w:t xml:space="preserve">(Brad, “SPECIAL REPORT: Peak Japan and its implications for regional security,” Australian Strategic Policy Institute, March 2016, </w:t>
      </w:r>
      <w:r w:rsidRPr="00A52B1B">
        <w:t>https://www.aspi.org.au/publications/peak-japan/SR86_Peak_Japan.pdf</w:t>
      </w:r>
      <w:r>
        <w:t>, accessed 7/14/16, ddi AV)</w:t>
      </w:r>
    </w:p>
    <w:p w14:paraId="362D4507" w14:textId="77777777" w:rsidR="009316A6" w:rsidRPr="00663CB2" w:rsidRDefault="009316A6" w:rsidP="009316A6">
      <w:pPr>
        <w:rPr>
          <w:sz w:val="16"/>
        </w:rPr>
      </w:pPr>
      <w:r w:rsidRPr="00663CB2">
        <w:rPr>
          <w:sz w:val="16"/>
        </w:rPr>
        <w:t xml:space="preserve">Abe is determined to shake his country out of this slump. </w:t>
      </w:r>
      <w:r w:rsidRPr="00663CB2">
        <w:rPr>
          <w:u w:val="single"/>
        </w:rPr>
        <w:t>His ‘Abenomics’ economic program was born of the recognition that the root of any great-power ambition is economic revival, not only to create the material means to support assertive and energetic foreign and security policies but to reawaken the Japanese to their potential and their responsibilities.</w:t>
      </w:r>
      <w:r w:rsidRPr="00663CB2">
        <w:rPr>
          <w:sz w:val="16"/>
        </w:rPr>
        <w:t xml:space="preserve"> While Abenomics got off to a roaring start</w:t>
      </w:r>
      <w:r w:rsidRPr="00663CB2">
        <w:rPr>
          <w:rStyle w:val="Emphasis"/>
        </w:rPr>
        <w:t>, it’s now sputtering,</w:t>
      </w:r>
      <w:r w:rsidRPr="00663CB2">
        <w:rPr>
          <w:sz w:val="16"/>
        </w:rPr>
        <w:t xml:space="preserve"> </w:t>
      </w:r>
      <w:r w:rsidRPr="00663CB2">
        <w:rPr>
          <w:u w:val="single"/>
        </w:rPr>
        <w:t>and recent assessments conclude that it’s a ‘paper tiger’</w:t>
      </w:r>
      <w:r w:rsidRPr="00663CB2">
        <w:rPr>
          <w:sz w:val="16"/>
        </w:rPr>
        <w:t xml:space="preserve">.67 </w:t>
      </w:r>
      <w:r w:rsidRPr="00663CB2">
        <w:rPr>
          <w:u w:val="single"/>
        </w:rPr>
        <w:t>GDP growth is volatile</w:t>
      </w:r>
      <w:r w:rsidRPr="00663CB2">
        <w:rPr>
          <w:sz w:val="16"/>
        </w:rPr>
        <w:t xml:space="preserve">; </w:t>
      </w:r>
      <w:r w:rsidRPr="00663CB2">
        <w:rPr>
          <w:u w:val="single"/>
        </w:rPr>
        <w:t>it has fallen in eight of the past 16 quarters and by some measures is 0.4% below the pre-recession peak of almost eight years ago</w:t>
      </w:r>
      <w:r w:rsidRPr="00663CB2">
        <w:rPr>
          <w:sz w:val="16"/>
        </w:rPr>
        <w:t xml:space="preserve">. </w:t>
      </w:r>
      <w:r w:rsidRPr="00663CB2">
        <w:rPr>
          <w:u w:val="single"/>
        </w:rPr>
        <w:t>Japan’s recovery from the global financial crisis is no better than that of the Eurozone; consumer spending is continuing to fall and government spending has been largely flat for the past two years.</w:t>
      </w:r>
      <w:r w:rsidRPr="00663CB2">
        <w:rPr>
          <w:sz w:val="16"/>
        </w:rPr>
        <w:t xml:space="preserve">68 </w:t>
      </w:r>
      <w:r w:rsidRPr="00663CB2">
        <w:rPr>
          <w:u w:val="single"/>
        </w:rPr>
        <w:t>Real wages remain flat.</w:t>
      </w:r>
      <w:r w:rsidRPr="00663CB2">
        <w:rPr>
          <w:sz w:val="16"/>
        </w:rPr>
        <w:t xml:space="preserve"> </w:t>
      </w:r>
      <w:r w:rsidRPr="00663CB2">
        <w:rPr>
          <w:u w:val="single"/>
        </w:rPr>
        <w:t>The 2% inflation target announced by Bank of Japan Governor Haruhiko Kuroda remains stubbornly beyond reach</w:t>
      </w:r>
      <w:r w:rsidRPr="00663CB2">
        <w:rPr>
          <w:sz w:val="16"/>
        </w:rPr>
        <w:t xml:space="preserve"> despite nearly three years of unprecedented monetary stimulus and is unlikely to be met during his tenure. </w:t>
      </w:r>
      <w:r w:rsidRPr="00663CB2">
        <w:rPr>
          <w:u w:val="single"/>
        </w:rPr>
        <w:t>The ‘third arrow’ of structural reform remains a source of frustration as well, with implementation conspicuously missing.</w:t>
      </w:r>
      <w:r w:rsidRPr="00663CB2">
        <w:rPr>
          <w:sz w:val="16"/>
        </w:rPr>
        <w:t xml:space="preserve"> In its most recent assessment of Abenomics, </w:t>
      </w:r>
      <w:r w:rsidRPr="00663CB2">
        <w:rPr>
          <w:u w:val="single"/>
        </w:rPr>
        <w:t>the International Monetary Fund concluded that ‘further high-impact structural reforms are urgently needed to lift growth</w:t>
      </w:r>
      <w:r w:rsidRPr="00663CB2">
        <w:rPr>
          <w:sz w:val="16"/>
        </w:rPr>
        <w:t>.’69</w:t>
      </w:r>
    </w:p>
    <w:p w14:paraId="01BDE2EE" w14:textId="77777777" w:rsidR="009316A6" w:rsidRDefault="009316A6" w:rsidP="009316A6"/>
    <w:p w14:paraId="6EA86C16" w14:textId="77777777" w:rsidR="009316A6" w:rsidRDefault="009316A6" w:rsidP="009316A6">
      <w:pPr>
        <w:pStyle w:val="Heading4"/>
      </w:pPr>
      <w:r>
        <w:t xml:space="preserve">Japan can’t militarize – aging and shrinking demographics prevent the growth necessary to regain great-power status. </w:t>
      </w:r>
    </w:p>
    <w:p w14:paraId="4E47796F" w14:textId="77777777" w:rsidR="009316A6" w:rsidRPr="00E20193" w:rsidRDefault="009316A6" w:rsidP="009316A6">
      <w:r w:rsidRPr="0085497E">
        <w:rPr>
          <w:rStyle w:val="Style13ptBold"/>
        </w:rPr>
        <w:t>Glosserman</w:t>
      </w:r>
      <w:r>
        <w:t xml:space="preserve">, Executive Director of the Pacific Forum CSIS in Honolulu, </w:t>
      </w:r>
      <w:r w:rsidRPr="0085497E">
        <w:rPr>
          <w:rStyle w:val="Style13ptBold"/>
        </w:rPr>
        <w:t>2016</w:t>
      </w:r>
    </w:p>
    <w:p w14:paraId="270A7177" w14:textId="2B6FAA3F" w:rsidR="009316A6" w:rsidRDefault="009316A6" w:rsidP="009316A6">
      <w:r>
        <w:t xml:space="preserve">(Brad, “SPECIAL REPORT: Peak Japan and its implications for regional security,” Australian Strategic Policy Institute, March 2016, </w:t>
      </w:r>
      <w:r w:rsidRPr="00A52B1B">
        <w:t>https://www.aspi.org.au/publications/peak-japan/SR86_Peak_Japan.pdf</w:t>
      </w:r>
      <w:r>
        <w:t>, accessed 7/14/16, ddi AV)</w:t>
      </w:r>
    </w:p>
    <w:p w14:paraId="56AFA969" w14:textId="77777777" w:rsidR="009316A6" w:rsidRPr="00663CB2" w:rsidRDefault="009316A6" w:rsidP="009316A6">
      <w:pPr>
        <w:rPr>
          <w:sz w:val="16"/>
        </w:rPr>
      </w:pPr>
      <w:r w:rsidRPr="00663CB2">
        <w:rPr>
          <w:sz w:val="16"/>
        </w:rPr>
        <w:t xml:space="preserve">While the jury is still out on Abenomics,70 </w:t>
      </w:r>
      <w:r w:rsidRPr="00663CB2">
        <w:rPr>
          <w:u w:val="single"/>
        </w:rPr>
        <w:t>the most important determinant of Japan’s economic future is one that the Abenomics program addresses indirectly: the country’s demographic situation</w:t>
      </w:r>
      <w:r w:rsidRPr="00663CB2">
        <w:rPr>
          <w:sz w:val="16"/>
        </w:rPr>
        <w:t xml:space="preserve">. </w:t>
      </w:r>
      <w:r w:rsidRPr="00663CB2">
        <w:rPr>
          <w:u w:val="single"/>
        </w:rPr>
        <w:t xml:space="preserve">Japan’s getting older and its population’s shrinking. </w:t>
      </w:r>
      <w:r w:rsidRPr="00663CB2">
        <w:rPr>
          <w:sz w:val="16"/>
        </w:rPr>
        <w:t xml:space="preserve">There are 127 million Japanese today, a number that is forecast to shrink to 100 million by 2045 and will continue to decline. </w:t>
      </w:r>
      <w:r w:rsidRPr="00663CB2">
        <w:rPr>
          <w:u w:val="single"/>
        </w:rPr>
        <w:t>A quarter of the population is 65 or older, making Japan the ‘greyest’ country in the world, and that trend will intensify</w:t>
      </w:r>
      <w:r w:rsidRPr="00663CB2">
        <w:rPr>
          <w:sz w:val="16"/>
        </w:rPr>
        <w:t xml:space="preserve">. </w:t>
      </w:r>
      <w:r w:rsidRPr="00663CB2">
        <w:rPr>
          <w:u w:val="single"/>
        </w:rPr>
        <w:t xml:space="preserve">An ageing, shrinking population has profound economic impacts: it will squeeze pension systems, cut productivity, drain innovation and energy, and sharpen conflicts among constituencies over dwindling government revenues. </w:t>
      </w:r>
      <w:r w:rsidRPr="00663CB2">
        <w:rPr>
          <w:sz w:val="16"/>
        </w:rPr>
        <w:t xml:space="preserve">Crudely put, </w:t>
      </w:r>
      <w:r w:rsidRPr="00663CB2">
        <w:rPr>
          <w:u w:val="single"/>
        </w:rPr>
        <w:t>there’s likely to be more intergenerational fighting for government services—guns versus butter or, more accurately, the SDF versus health care</w:t>
      </w:r>
      <w:r w:rsidRPr="00663CB2">
        <w:rPr>
          <w:sz w:val="16"/>
        </w:rPr>
        <w:t xml:space="preserve">. Every analysis of the paralysis and stagnation that have manifested in one, if not two, ‘lost decades’ blames </w:t>
      </w:r>
      <w:r w:rsidRPr="00663CB2">
        <w:rPr>
          <w:u w:val="single"/>
        </w:rPr>
        <w:t>Japan’s demographic problems</w:t>
      </w:r>
      <w:r w:rsidRPr="00663CB2">
        <w:rPr>
          <w:sz w:val="16"/>
        </w:rPr>
        <w:t xml:space="preserve"> and concludes that they </w:t>
      </w:r>
      <w:r w:rsidRPr="00663CB2">
        <w:rPr>
          <w:u w:val="single"/>
        </w:rPr>
        <w:t>must be overcome if the country’s travails are to be reversed</w:t>
      </w:r>
      <w:r w:rsidRPr="00663CB2">
        <w:rPr>
          <w:sz w:val="16"/>
        </w:rPr>
        <w:t>.71</w:t>
      </w:r>
      <w:r w:rsidRPr="00663CB2">
        <w:rPr>
          <w:u w:val="single"/>
        </w:rPr>
        <w:t xml:space="preserve"> The current Japanese Government seeks to arrest the decline at 100 million people—but offers nothing substantive to ensure even that outcome.</w:t>
      </w:r>
      <w:r>
        <w:rPr>
          <w:u w:val="single"/>
        </w:rPr>
        <w:t xml:space="preserve"> </w:t>
      </w:r>
      <w:r w:rsidRPr="00663CB2">
        <w:rPr>
          <w:sz w:val="16"/>
        </w:rPr>
        <w:t xml:space="preserve">Reducing Japan’s future to a formula yields this: Ambitious and opportunistic leadership plus a temporary uptick in economic circumstances minus growing uncertainty in the international environment minus diminishing national resources as a result of a structural transformation minus the ever more inward-looking orientation of Japanese equals ‘Peak Japan’. </w:t>
      </w:r>
      <w:r w:rsidRPr="00663CB2">
        <w:rPr>
          <w:rStyle w:val="StyleUnderline"/>
        </w:rPr>
        <w:t>A</w:t>
      </w:r>
      <w:r w:rsidRPr="00663CB2">
        <w:rPr>
          <w:sz w:val="16"/>
        </w:rPr>
        <w:t xml:space="preserve"> </w:t>
      </w:r>
      <w:r w:rsidRPr="00663CB2">
        <w:rPr>
          <w:u w:val="single"/>
        </w:rPr>
        <w:t>shrinking country can marshal fewer resources in the defence of its interests; a more self-absorbed and disengaged population will have little inclination to use those dwindling resources beyond its borders; and uncertainty beyond those borders will reinforce the inward focus</w:t>
      </w:r>
      <w:r w:rsidRPr="00663CB2">
        <w:rPr>
          <w:sz w:val="16"/>
        </w:rPr>
        <w:t xml:space="preserve">. In these circumstances </w:t>
      </w:r>
      <w:r w:rsidRPr="00663CB2">
        <w:rPr>
          <w:rStyle w:val="Emphasis"/>
        </w:rPr>
        <w:t>it’s difficult, if not impossible, to see the Abe agenda long outliving his administration</w:t>
      </w:r>
      <w:r w:rsidRPr="00663CB2">
        <w:rPr>
          <w:sz w:val="16"/>
        </w:rPr>
        <w:t>.</w:t>
      </w:r>
    </w:p>
    <w:p w14:paraId="2C03106A" w14:textId="77777777" w:rsidR="009316A6" w:rsidRDefault="009316A6" w:rsidP="009316A6"/>
    <w:p w14:paraId="0C99823C" w14:textId="77777777" w:rsidR="009316A6" w:rsidRDefault="009316A6" w:rsidP="009316A6"/>
    <w:p w14:paraId="2AC31E27" w14:textId="6683241B" w:rsidR="009316A6" w:rsidRDefault="00FC4449" w:rsidP="00FC4449">
      <w:pPr>
        <w:pStyle w:val="Heading3"/>
      </w:pPr>
      <w:bookmarkStart w:id="114" w:name="_Toc456451975"/>
      <w:r>
        <w:lastRenderedPageBreak/>
        <w:t>A2 Japanese Rearm -&gt; Imperialism</w:t>
      </w:r>
      <w:bookmarkEnd w:id="114"/>
    </w:p>
    <w:p w14:paraId="46526F53" w14:textId="77777777" w:rsidR="00FC4449" w:rsidRDefault="00FC4449" w:rsidP="00FC4449">
      <w:pPr>
        <w:pStyle w:val="Heading4"/>
      </w:pPr>
      <w:r>
        <w:t>A Japanese army isn’t a threat.</w:t>
      </w:r>
    </w:p>
    <w:p w14:paraId="63859546" w14:textId="77777777" w:rsidR="00FC4449" w:rsidRPr="00CA5FCD" w:rsidRDefault="00FC4449" w:rsidP="00FC4449">
      <w:r w:rsidRPr="00494B1D">
        <w:rPr>
          <w:rStyle w:val="Style13ptBold"/>
        </w:rPr>
        <w:t xml:space="preserve">Smith </w:t>
      </w:r>
      <w:r>
        <w:rPr>
          <w:rStyle w:val="Style13ptBold"/>
        </w:rPr>
        <w:t>7/14/</w:t>
      </w:r>
      <w:r w:rsidRPr="00494B1D">
        <w:rPr>
          <w:rStyle w:val="Style13ptBold"/>
        </w:rPr>
        <w:t>2016,</w:t>
      </w:r>
      <w:r>
        <w:t xml:space="preserve"> </w:t>
      </w:r>
      <w:r w:rsidRPr="00CA5FCD">
        <w:t>Noah</w:t>
      </w:r>
      <w:r>
        <w:t>,</w:t>
      </w:r>
      <w:r w:rsidRPr="00CA5FCD">
        <w:t xml:space="preserve"> assistant professor of finance at Stony Brook University and a freelance writer for a number of finance and business publications., 7-14-2016, "Japan's Chance to Resist a Turn to the Right," Bloomberg View, http://www.bloomberg.com/view/articles/2016-07-14/japan-s-chance-to-resist-a-turn-to-the-right</w:t>
      </w:r>
    </w:p>
    <w:p w14:paraId="16BC7B45" w14:textId="77777777" w:rsidR="00FC4449" w:rsidRPr="00FD01E5" w:rsidRDefault="00FC4449" w:rsidP="00FC4449">
      <w:pPr>
        <w:rPr>
          <w:u w:val="single"/>
        </w:rPr>
      </w:pPr>
      <w:r>
        <w:t>Unlike many analysts -- and many of Japan’s own people -- I view the argument over remilitarization as a distraction</w:t>
      </w:r>
      <w:r w:rsidRPr="00FD01E5">
        <w:rPr>
          <w:u w:val="single"/>
        </w:rPr>
        <w:t>. If the notorious Article 9 of Japan’s constitution is revised, the Japanese military will simply change its name from “self-defense forces” to “army.” There will be no repeat of imperial expansion or World War II. Whatever increased assertiveness Japan would gain could be used for liberal purposes -- defending weaker allies against encroachment by an expansionist China or a bellicose North Korea -- rather than for illiberal ones.</w:t>
      </w:r>
    </w:p>
    <w:p w14:paraId="57D1BB90" w14:textId="77777777" w:rsidR="00FC4449" w:rsidRDefault="00FC4449" w:rsidP="00FC4449"/>
    <w:p w14:paraId="500CFD8B" w14:textId="77777777" w:rsidR="00FC4449" w:rsidRPr="00FC4449" w:rsidRDefault="00FC4449" w:rsidP="00FC4449"/>
    <w:p w14:paraId="1AF9A11D" w14:textId="77777777" w:rsidR="00FC4449" w:rsidRPr="00FC4449" w:rsidRDefault="00FC4449" w:rsidP="00FC4449"/>
    <w:p w14:paraId="3563D5A6" w14:textId="77777777" w:rsidR="009316A6" w:rsidRDefault="009316A6" w:rsidP="009316A6"/>
    <w:p w14:paraId="52080ACF" w14:textId="77777777" w:rsidR="009316A6" w:rsidRPr="00A1242B" w:rsidRDefault="009316A6" w:rsidP="009316A6"/>
    <w:p w14:paraId="6FC7316B" w14:textId="77777777" w:rsidR="009316A6" w:rsidRPr="009316A6" w:rsidRDefault="009316A6" w:rsidP="009316A6"/>
    <w:p w14:paraId="48A02BAB" w14:textId="08B22329" w:rsidR="004211F4" w:rsidRDefault="004211F4" w:rsidP="004211F4">
      <w:pPr>
        <w:pStyle w:val="Heading3"/>
      </w:pPr>
      <w:bookmarkStart w:id="115" w:name="_Toc456451976"/>
      <w:r>
        <w:lastRenderedPageBreak/>
        <w:t xml:space="preserve">A2 Rearm </w:t>
      </w:r>
      <w:r w:rsidR="00513A19">
        <w:t>-&gt;</w:t>
      </w:r>
      <w:r>
        <w:t xml:space="preserve"> Nuclearization</w:t>
      </w:r>
      <w:bookmarkEnd w:id="115"/>
    </w:p>
    <w:p w14:paraId="43B8093A" w14:textId="77777777" w:rsidR="004211F4" w:rsidRDefault="004211F4" w:rsidP="004211F4"/>
    <w:p w14:paraId="0646C234" w14:textId="77777777" w:rsidR="004211F4" w:rsidRPr="00062209" w:rsidRDefault="004211F4" w:rsidP="004211F4">
      <w:pPr>
        <w:pStyle w:val="Heading4"/>
      </w:pPr>
      <w:r>
        <w:t xml:space="preserve">Turn – Rearm bolsters regional stability, Japanese GDP, and security. </w:t>
      </w:r>
    </w:p>
    <w:p w14:paraId="6394E6FB" w14:textId="1EA72CE0" w:rsidR="004211F4" w:rsidRDefault="004211F4" w:rsidP="004211F4">
      <w:r w:rsidRPr="00723F9F">
        <w:rPr>
          <w:rStyle w:val="Style13ptBold"/>
        </w:rPr>
        <w:t>Chellaney</w:t>
      </w:r>
      <w:r>
        <w:t xml:space="preserve">, Professor of Strategic Studies at the New Delhi-based Center for Policy Research and Fellow at the Robert Bosch Academy in Berlin, </w:t>
      </w:r>
      <w:r w:rsidRPr="00723F9F">
        <w:rPr>
          <w:rStyle w:val="Style13ptBold"/>
        </w:rPr>
        <w:t>2015</w:t>
      </w:r>
      <w:r>
        <w:rPr>
          <w:rStyle w:val="Style13ptBold"/>
        </w:rPr>
        <w:t xml:space="preserve"> </w:t>
      </w:r>
      <w:r>
        <w:t xml:space="preserve">(BRAHMA, “Why Japan Should Rearm,” Project Syndicate, October 19, 2015, </w:t>
      </w:r>
      <w:r w:rsidRPr="00A52B1B">
        <w:t>https://www.project-syndicate.org/commentary/japan-security-reform-by-brahma-chellaney-2015-10?barrier=true</w:t>
      </w:r>
      <w:r>
        <w:t xml:space="preserve">, assessed 7/12/16, ddi AV) </w:t>
      </w:r>
    </w:p>
    <w:p w14:paraId="626E1DD2" w14:textId="77777777" w:rsidR="004211F4" w:rsidRPr="00264751" w:rsidRDefault="004211F4" w:rsidP="004211F4">
      <w:pPr>
        <w:rPr>
          <w:u w:val="single"/>
        </w:rPr>
      </w:pPr>
      <w:r w:rsidRPr="00264751">
        <w:rPr>
          <w:u w:val="single"/>
        </w:rPr>
        <w:t>Would Japan need to become a truly independent military power</w:t>
      </w:r>
      <w:r w:rsidRPr="00062209">
        <w:rPr>
          <w:sz w:val="16"/>
        </w:rPr>
        <w:t xml:space="preserve">, with formidable deterrent capabilities like those of the UK or France? </w:t>
      </w:r>
      <w:r w:rsidRPr="00264751">
        <w:rPr>
          <w:u w:val="single"/>
        </w:rPr>
        <w:t>The short answer is yes.</w:t>
      </w:r>
      <w:r w:rsidRPr="00062209">
        <w:rPr>
          <w:sz w:val="16"/>
        </w:rPr>
        <w:t xml:space="preserve"> While Japan should not abandon its security treaty with the US, </w:t>
      </w:r>
      <w:r w:rsidRPr="00264751">
        <w:rPr>
          <w:u w:val="single"/>
        </w:rPr>
        <w:t>it can and should rearm, with an exclusive focus on defense</w:t>
      </w:r>
      <w:r w:rsidRPr="00062209">
        <w:rPr>
          <w:sz w:val="16"/>
        </w:rPr>
        <w:t xml:space="preserve">. Of course, </w:t>
      </w:r>
      <w:r w:rsidRPr="00062209">
        <w:rPr>
          <w:rStyle w:val="StyleUnderline"/>
        </w:rPr>
        <w:t xml:space="preserve">unlike the UK and France, Japan does not have the option to possess nuclear weapons. </w:t>
      </w:r>
      <w:r w:rsidRPr="00264751">
        <w:rPr>
          <w:u w:val="single"/>
        </w:rPr>
        <w:t>But it can build robust conventional capabilities, including information systems to cope with the risk of cyber warfare</w:t>
      </w:r>
      <w:r w:rsidRPr="00062209">
        <w:rPr>
          <w:sz w:val="16"/>
        </w:rPr>
        <w:t xml:space="preserve">. Beyond </w:t>
      </w:r>
      <w:r w:rsidRPr="00264751">
        <w:rPr>
          <w:rStyle w:val="Emphasis"/>
        </w:rPr>
        <w:t>bolstering Japanese security and regional stability, such an effort would likely boost Japan’s GDP and yield major profits for American defense firms</w:t>
      </w:r>
      <w:r w:rsidRPr="00264751">
        <w:rPr>
          <w:u w:val="single"/>
        </w:rPr>
        <w:t>.</w:t>
      </w:r>
      <w:r w:rsidRPr="00062209">
        <w:rPr>
          <w:sz w:val="16"/>
        </w:rPr>
        <w:t xml:space="preserve"> As a status quo power, Japan does not need to match Chinese military might. Defense is, after all, easier than offense. Still, </w:t>
      </w:r>
      <w:r w:rsidRPr="00264751">
        <w:rPr>
          <w:u w:val="single"/>
        </w:rPr>
        <w:t>the rise of a militarily independent Japan would constitute a game-changing – and highly beneficial – development for Asia and the rest of the world.</w:t>
      </w:r>
    </w:p>
    <w:p w14:paraId="357AFE0C" w14:textId="0C7EDD9B" w:rsidR="004211F4" w:rsidRDefault="004211F4" w:rsidP="00233C52">
      <w:pPr>
        <w:pStyle w:val="Heading3"/>
      </w:pPr>
      <w:r>
        <w:lastRenderedPageBreak/>
        <w:t xml:space="preserve"> </w:t>
      </w:r>
      <w:bookmarkStart w:id="116" w:name="_Toc456451977"/>
      <w:r w:rsidR="00233C52">
        <w:t>A2 – US Withdrawal -&gt; Nuclearization</w:t>
      </w:r>
      <w:bookmarkEnd w:id="116"/>
    </w:p>
    <w:p w14:paraId="5F53A000" w14:textId="55DC030C" w:rsidR="00233C52" w:rsidRDefault="00233C52" w:rsidP="00233C52">
      <w:pPr>
        <w:pStyle w:val="Heading4"/>
      </w:pPr>
      <w:r>
        <w:t>The End of the alliance does not guarantee Japanese nuclearization.</w:t>
      </w:r>
    </w:p>
    <w:p w14:paraId="2630A574" w14:textId="5491255F" w:rsidR="00233C52" w:rsidRDefault="00233C52" w:rsidP="00233C52">
      <w:r>
        <w:t xml:space="preserve">Sheila A. </w:t>
      </w:r>
      <w:r w:rsidRPr="00C73EA1">
        <w:rPr>
          <w:rStyle w:val="Style13ptBold"/>
        </w:rPr>
        <w:t>Smith 16</w:t>
      </w:r>
      <w:r>
        <w:t>, senior fellow for Japan studies at the Council on Foreign Relations, 5-24-2016, "Why Donald Trump's plan for Japan would be a nightmare for Asia," Vox, http://www.vox.com/2016/5/24/11746966/donald-trump-japan</w:t>
      </w:r>
    </w:p>
    <w:p w14:paraId="651AEA08" w14:textId="7C68C473" w:rsidR="00233C52" w:rsidRPr="00296C25" w:rsidRDefault="00233C52" w:rsidP="00233C52">
      <w:pPr>
        <w:rPr>
          <w:rStyle w:val="StyleUnderline"/>
        </w:rPr>
      </w:pPr>
      <w:r w:rsidRPr="00C73EA1">
        <w:rPr>
          <w:rStyle w:val="StyleUnderline"/>
        </w:rPr>
        <w:t>Withdrawing the US commitment to Japan’s defense could change Japan’s strategic calculus</w:t>
      </w:r>
      <w:r w:rsidRPr="00513A19">
        <w:rPr>
          <w:sz w:val="16"/>
        </w:rPr>
        <w:t xml:space="preserve"> — </w:t>
      </w:r>
      <w:r w:rsidRPr="00C73EA1">
        <w:rPr>
          <w:rStyle w:val="StyleUnderline"/>
        </w:rPr>
        <w:t>and profoundly alter the security dynamics of the entire region</w:t>
      </w:r>
      <w:r w:rsidR="00513A19">
        <w:rPr>
          <w:rStyle w:val="StyleUnderline"/>
        </w:rPr>
        <w:t xml:space="preserve"> </w:t>
      </w:r>
      <w:r w:rsidRPr="00C73EA1">
        <w:rPr>
          <w:rStyle w:val="StyleUnderline"/>
        </w:rPr>
        <w:t xml:space="preserve">The prospect of an American president who would withdraw </w:t>
      </w:r>
      <w:r w:rsidRPr="00513A19">
        <w:rPr>
          <w:sz w:val="16"/>
        </w:rPr>
        <w:t xml:space="preserve">the longstanding US commitment to Japan’s defenses, urging Tokyo to go it alone, </w:t>
      </w:r>
      <w:r w:rsidRPr="00296C25">
        <w:rPr>
          <w:rStyle w:val="StyleUnderline"/>
        </w:rPr>
        <w:t>challenges every aspect of Japan’s strategic calculus</w:t>
      </w:r>
      <w:r w:rsidRPr="00513A19">
        <w:rPr>
          <w:sz w:val="16"/>
        </w:rPr>
        <w:t>.</w:t>
      </w:r>
      <w:r w:rsidR="00513A19" w:rsidRPr="00513A19">
        <w:rPr>
          <w:sz w:val="16"/>
        </w:rPr>
        <w:t xml:space="preserve"> </w:t>
      </w:r>
      <w:r w:rsidRPr="00513A19">
        <w:rPr>
          <w:sz w:val="16"/>
        </w:rPr>
        <w:t>For those in Japan who have chafed against dependency on the United States, Trump’s blithe statement that Japan would ultimately end up a nuclear power anyway seems to validate their argument that the United States would betray Japan in the end.</w:t>
      </w:r>
      <w:r w:rsidR="00513A19" w:rsidRPr="00513A19">
        <w:rPr>
          <w:sz w:val="16"/>
        </w:rPr>
        <w:t xml:space="preserve"> </w:t>
      </w:r>
      <w:r w:rsidRPr="00296C25">
        <w:rPr>
          <w:rStyle w:val="StyleUnderline"/>
        </w:rPr>
        <w:t xml:space="preserve">The debate in Japan would not necessarily lead to the decision to acquire nuclear weapons; it is equally possible that the US retreat from its commitment to Japan would open up a debate over a variety of choices, including an alliance with another nation in Asia, </w:t>
      </w:r>
      <w:r w:rsidRPr="00513A19">
        <w:rPr>
          <w:sz w:val="16"/>
        </w:rPr>
        <w:t xml:space="preserve">a neutral or unaligned state, </w:t>
      </w:r>
      <w:r w:rsidRPr="00296C25">
        <w:rPr>
          <w:rStyle w:val="StyleUnderline"/>
        </w:rPr>
        <w:t>or a reorganization of Japan’s military for autonomous defense</w:t>
      </w:r>
      <w:r w:rsidRPr="00513A19">
        <w:rPr>
          <w:sz w:val="16"/>
        </w:rPr>
        <w:t xml:space="preserve">. </w:t>
      </w:r>
      <w:r w:rsidRPr="00296C25">
        <w:rPr>
          <w:rStyle w:val="StyleUnderline"/>
        </w:rPr>
        <w:t>Popular opinion would not naturally shift to support for the nuclear option.</w:t>
      </w:r>
    </w:p>
    <w:p w14:paraId="7A082998" w14:textId="77777777" w:rsidR="00233C52" w:rsidRPr="00233C52" w:rsidRDefault="00233C52" w:rsidP="00233C52"/>
    <w:p w14:paraId="4A70D665" w14:textId="5E169546" w:rsidR="004211F4" w:rsidRDefault="00513A19" w:rsidP="00513A19">
      <w:pPr>
        <w:pStyle w:val="Heading3"/>
      </w:pPr>
      <w:bookmarkStart w:id="117" w:name="_Toc456451978"/>
      <w:r>
        <w:lastRenderedPageBreak/>
        <w:t>No Japan Nuclearization</w:t>
      </w:r>
      <w:bookmarkEnd w:id="117"/>
    </w:p>
    <w:p w14:paraId="08AE0CE8" w14:textId="77777777" w:rsidR="00CA496E" w:rsidRDefault="00CA496E" w:rsidP="00CA496E">
      <w:pPr>
        <w:pStyle w:val="Heading4"/>
      </w:pPr>
      <w:r>
        <w:t>Japan won’t go nuclear – is focused on national security, overseas peace-keeping operations, and disaster relief</w:t>
      </w:r>
    </w:p>
    <w:p w14:paraId="1831E824" w14:textId="77777777" w:rsidR="00CA496E" w:rsidRDefault="00CA496E" w:rsidP="00CA496E">
      <w:r w:rsidRPr="00612F14">
        <w:t xml:space="preserve">Rupal N. </w:t>
      </w:r>
      <w:r w:rsidRPr="00612F14">
        <w:rPr>
          <w:rStyle w:val="Style13ptBold"/>
        </w:rPr>
        <w:t>Mehta</w:t>
      </w:r>
      <w:r>
        <w:rPr>
          <w:rStyle w:val="Style13ptBold"/>
        </w:rPr>
        <w:t xml:space="preserve"> 6/9</w:t>
      </w:r>
      <w:r w:rsidRPr="00612F14">
        <w:t xml:space="preserve">, </w:t>
      </w:r>
      <w:r>
        <w:t>(</w:t>
      </w:r>
      <w:r w:rsidRPr="00612F14">
        <w:t xml:space="preserve">Assistant Professor in the Department of Political Science at the University of Nebraska-Lincoln, 6-9-2016, "Is a Nuclear-Armed Japan Inconceivable?," War on the Rocks, </w:t>
      </w:r>
      <w:r w:rsidRPr="009804AE">
        <w:t>http://warontherocks.com/2016/06/is-a-nuclear-armed-japan-inconceivable/</w:t>
      </w:r>
      <w:r>
        <w:t>) GS</w:t>
      </w:r>
    </w:p>
    <w:p w14:paraId="4DA367F9" w14:textId="77777777" w:rsidR="00CA496E" w:rsidRPr="003011D1" w:rsidRDefault="00CA496E" w:rsidP="00CA496E">
      <w:pPr>
        <w:rPr>
          <w:sz w:val="16"/>
        </w:rPr>
      </w:pPr>
      <w:r w:rsidRPr="003011D1">
        <w:rPr>
          <w:sz w:val="16"/>
        </w:rPr>
        <w:t xml:space="preserve">Would it be better for the United States if Japan had nuclear weapons? That is what Republican presidential candidate Donald Trump suggested, contrary to nearly seventy years of U.S foreign policy, that a nuclear Japan would be preferable. In an interview with The New York Times, he stated, “you have, probably, North Korea has them…And, would I rather have North Korea have them with Japan sitting there having them also? You may very well be better off if that’s the case.” This week, in an interview with CBS News, Trump stated, when asked if he had reversed his position on Japanese defense, “maybe they will, maybe they won’t.” Is Trump right? Is a nuclear Japan feasible or even desirable? </w:t>
      </w:r>
      <w:r w:rsidRPr="009D4B39">
        <w:rPr>
          <w:rStyle w:val="StyleUnderline"/>
        </w:rPr>
        <w:t>In Japan, the reply has been a firm no</w:t>
      </w:r>
      <w:r w:rsidRPr="003011D1">
        <w:rPr>
          <w:sz w:val="16"/>
        </w:rPr>
        <w:t xml:space="preserve">. In response to Trump’s comments, </w:t>
      </w:r>
      <w:r w:rsidRPr="009D4B39">
        <w:rPr>
          <w:rStyle w:val="StyleUnderline"/>
        </w:rPr>
        <w:t>Foreign Minister Fumio Kishida stated, “it is impossible that Japan will arm itself with nuclear weapons</w:t>
      </w:r>
      <w:r w:rsidRPr="003011D1">
        <w:rPr>
          <w:sz w:val="16"/>
        </w:rPr>
        <w:t xml:space="preserve">.” In unpacking this statement, we are provided with half of the answer to these questions. As the only country that has had nuclear weapons used against it, </w:t>
      </w:r>
      <w:r w:rsidRPr="009D4B39">
        <w:rPr>
          <w:rStyle w:val="StyleUnderline"/>
        </w:rPr>
        <w:t>Japan has generally foregone overt militarization and has focused on providing national security, overseas peace-keeping operations, and disaster relief</w:t>
      </w:r>
      <w:r w:rsidRPr="003011D1">
        <w:rPr>
          <w:sz w:val="16"/>
        </w:rPr>
        <w:t xml:space="preserve">. In my recent discussions with Japanese officials, military officers, and civilians it is clear that Japan, unlike some of its counterparts in East Asia, view the acquisition of nuclear weapons extremely unfavorably. This was highlighted during President Obama’s recent visit to Hiroshima where Japanese Prime Minister Shinzo Abe stated, “this tragedy must not be allowed to occur again. We are determined to realize a world free of nuclear weapons.” The distaste for having their own nuclear deterrent coupled with being in a dangerous neighborhood has required that Japan turn to other countries, like the United States, for security. It is here, in the U.S.-Japanese alliance, “the cornerstone of Japan’s diplomacy”, according to Shinzo Abe, that we find the rest of the explanation. For the past 70 years, since the introduction of nuclear weapons, it is </w:t>
      </w:r>
      <w:r w:rsidRPr="000C336F">
        <w:rPr>
          <w:rStyle w:val="StyleUnderline"/>
        </w:rPr>
        <w:t>the policy of the United States to counter proliferation and curb the expansion of the nuclear club</w:t>
      </w:r>
      <w:r w:rsidRPr="003011D1">
        <w:rPr>
          <w:sz w:val="16"/>
        </w:rPr>
        <w:t xml:space="preserve">. The United States has been very successful in providing hefty incentives to states that stop their exploration or pursuit of nuclear weapons. One of these inducements, an extended nuclear deterrent, obliges the United States to provide defense and security to allies in the event of an attack or conflict. Rather than disregarding domestic public opinion and risking punishment in the international community, </w:t>
      </w:r>
      <w:r w:rsidRPr="000C336F">
        <w:rPr>
          <w:rStyle w:val="StyleUnderline"/>
        </w:rPr>
        <w:t>Japan can rely on America’s nuclear arsenal</w:t>
      </w:r>
      <w:r w:rsidRPr="003011D1">
        <w:rPr>
          <w:sz w:val="16"/>
        </w:rPr>
        <w:t xml:space="preserve">. This is how the United States has been able to use its protection to constrain risky behavior among its allies. Researching political science would suggest that these types of alliances may entrap and force the United States to get involved when allies take unnecessary risks to get their way. Neil Narang and I show in a recent working paper, however, that nuclear umbrellas can positively shape ally behavior. We find that protected allies, like Japan, are not any more likely to engage in risky business and instead use the alliance to reap political and economic gains. This is not to say that Japan has no bargaining power of its own. Japan maintains one of the highest latent nuclear capacities in the world. Experts argue that if Japan were to desire nuclear weapons its “break out” time would be short. But it’s this capability that provides Japan with leverage. In a new working paper, Gene Gerzhoy, Rachel Whitlark, and I find that this capability doesn’t necessarily embolden countries. Instead, they use it, short of opting to get nuclear weapons, to settle disputes, gain concessions, and side-step external aggression. These factors, coupled with Japan’s own distaste for nuclear weapons, suggest that despite Donald Trump’s perspective and potential policy, if elected to the presidency, a </w:t>
      </w:r>
      <w:r w:rsidRPr="000C336F">
        <w:rPr>
          <w:rStyle w:val="StyleUnderline"/>
        </w:rPr>
        <w:t>nuclear-armed Japan is virtually unthinkable and highly undesirable</w:t>
      </w:r>
      <w:r w:rsidRPr="003011D1">
        <w:rPr>
          <w:sz w:val="16"/>
        </w:rPr>
        <w:t xml:space="preserve">. Scholarship also importantly suggests that nuclear allies present dramatically different risks for the United States and the world than do non-nuclear allies. The United States often extends security to allies in dangerous neighborhoods in the hope that this protection can curb conflict, reduce tension, and mitigate the need for an ally to develop their own nuclear weapons. No doubt regional nuclear proliferation would significantly change this calculus. More nuclear allies could mean more chances for escalatory conflict, arms-racing among adversaries, and nuclear accidents that pose significant and unnecessary risks to U.S national and international security. Given these concerns and the ever-growing threats to international stability and security that the United States and other countries face every day, it is </w:t>
      </w:r>
      <w:r w:rsidRPr="000D590D">
        <w:rPr>
          <w:rStyle w:val="StyleUnderline"/>
        </w:rPr>
        <w:t>imperative that the next U.S. president and her/his foreign policy remain focused on stopping the spread of nuclear weapons as it has successfully done (notwithstanding a few notable exceptions) for the past 70 years</w:t>
      </w:r>
      <w:r w:rsidRPr="003011D1">
        <w:rPr>
          <w:sz w:val="16"/>
        </w:rPr>
        <w:t>.</w:t>
      </w:r>
    </w:p>
    <w:p w14:paraId="10D88C75" w14:textId="77777777" w:rsidR="00CA496E" w:rsidRPr="00312467" w:rsidRDefault="00CA496E" w:rsidP="00CA496E">
      <w:pPr>
        <w:shd w:val="clear" w:color="auto" w:fill="FFFFFF"/>
        <w:spacing w:after="75" w:line="240" w:lineRule="auto"/>
        <w:rPr>
          <w:rFonts w:ascii="Times" w:eastAsia="Times New Roman" w:hAnsi="Times" w:cs="Times New Roman"/>
          <w:sz w:val="20"/>
          <w:szCs w:val="20"/>
        </w:rPr>
      </w:pPr>
    </w:p>
    <w:p w14:paraId="5E91258A" w14:textId="77777777" w:rsidR="00CA496E" w:rsidRPr="00312467" w:rsidRDefault="00CA496E" w:rsidP="00CA496E"/>
    <w:p w14:paraId="015A1274" w14:textId="77777777" w:rsidR="00CA496E" w:rsidRPr="00612F14" w:rsidRDefault="00CA496E" w:rsidP="00CA496E"/>
    <w:p w14:paraId="23697F64" w14:textId="77777777" w:rsidR="00CA496E" w:rsidRPr="00CA496E" w:rsidRDefault="00CA496E" w:rsidP="00CA496E"/>
    <w:p w14:paraId="22029FCE" w14:textId="77777777" w:rsidR="00513A19" w:rsidRDefault="00513A19" w:rsidP="00513A19">
      <w:pPr>
        <w:pStyle w:val="Heading4"/>
      </w:pPr>
      <w:r>
        <w:t>Japanese Prolif is completely illogical – US commitment to the region deters</w:t>
      </w:r>
    </w:p>
    <w:p w14:paraId="59B95F20" w14:textId="77777777" w:rsidR="00513A19" w:rsidRDefault="00513A19" w:rsidP="00513A19">
      <w:pPr>
        <w:autoSpaceDE w:val="0"/>
        <w:autoSpaceDN w:val="0"/>
        <w:adjustRightInd w:val="0"/>
        <w:spacing w:after="0" w:line="240" w:lineRule="auto"/>
        <w:rPr>
          <w:sz w:val="16"/>
        </w:rPr>
      </w:pPr>
      <w:r w:rsidRPr="00236B48">
        <w:rPr>
          <w:rStyle w:val="Style13ptBold"/>
        </w:rPr>
        <w:t>Miller 16</w:t>
      </w:r>
      <w:r>
        <w:rPr>
          <w:sz w:val="16"/>
        </w:rPr>
        <w:t xml:space="preserve"> </w:t>
      </w:r>
      <w:r w:rsidRPr="00236B48">
        <w:t xml:space="preserve">(J. Berkshire Miller, Miller has nearly ten years of work experience on Asia and has held a variety of positions in the private and public sector, and also currently holds a fellowship with the Centre for Strategic and International Studies Pacific Forum, 4-4-2016, "Trump's Base Politics In Asia: Why The United States Needs Its Allies More Than Ever," Foreign Affairs, </w:t>
      </w:r>
      <w:r w:rsidRPr="009804AE">
        <w:t>https://www.foreignaffairs.com/articles/japan/2016-04-04/trumps-base-politics-asia</w:t>
      </w:r>
      <w:r w:rsidRPr="00236B48">
        <w:t>)</w:t>
      </w:r>
    </w:p>
    <w:p w14:paraId="37833ECB" w14:textId="77777777" w:rsidR="00513A19" w:rsidRDefault="00513A19" w:rsidP="00513A19">
      <w:pPr>
        <w:autoSpaceDE w:val="0"/>
        <w:autoSpaceDN w:val="0"/>
        <w:adjustRightInd w:val="0"/>
        <w:spacing w:after="0" w:line="240" w:lineRule="auto"/>
        <w:rPr>
          <w:sz w:val="16"/>
        </w:rPr>
      </w:pPr>
      <w:r w:rsidRPr="00DC54B3">
        <w:rPr>
          <w:rStyle w:val="StyleUnderline"/>
        </w:rPr>
        <w:t xml:space="preserve">The idea of going nuclear is </w:t>
      </w:r>
      <w:r w:rsidRPr="004E7011">
        <w:rPr>
          <w:sz w:val="16"/>
        </w:rPr>
        <w:t xml:space="preserve">also </w:t>
      </w:r>
      <w:r w:rsidRPr="00DC54B3">
        <w:rPr>
          <w:rStyle w:val="StyleUnderline"/>
        </w:rPr>
        <w:t>illogical</w:t>
      </w:r>
      <w:r w:rsidRPr="004E7011">
        <w:rPr>
          <w:sz w:val="16"/>
        </w:rPr>
        <w:t xml:space="preserve">. Last week, </w:t>
      </w:r>
      <w:r w:rsidRPr="00DC54B3">
        <w:rPr>
          <w:rStyle w:val="StyleUnderline"/>
        </w:rPr>
        <w:t>U.S. Deputy National Security Advisor Ben Rhodes remarked that the spread of nuclear weapons in Northeast Asia would be “catastrophic” and would “indicate that we somehow support the proliferation of nuclear weapons.”</w:t>
      </w:r>
      <w:r w:rsidRPr="004E7011">
        <w:rPr>
          <w:sz w:val="16"/>
        </w:rPr>
        <w:t xml:space="preserve"> U.S. President Barack Obama went even further in dismissing Trump as a foreign policy amateur and stressing that </w:t>
      </w:r>
      <w:r w:rsidRPr="00DC54B3">
        <w:rPr>
          <w:rStyle w:val="StyleUnderline"/>
        </w:rPr>
        <w:t>the alliances with Japan</w:t>
      </w:r>
      <w:r w:rsidRPr="004E7011">
        <w:rPr>
          <w:sz w:val="16"/>
        </w:rPr>
        <w:t xml:space="preserve"> [6] and Korea </w:t>
      </w:r>
      <w:r w:rsidRPr="00DC54B3">
        <w:rPr>
          <w:rStyle w:val="StyleUnderline"/>
        </w:rPr>
        <w:t>represent the “cornerstone” of the American presence in Asia and help to underwrite Washington’s security and prosperity.</w:t>
      </w:r>
      <w:r w:rsidRPr="004E7011">
        <w:rPr>
          <w:sz w:val="16"/>
        </w:rPr>
        <w:t xml:space="preserve"> Indeed, the </w:t>
      </w:r>
      <w:r w:rsidRPr="00DC54B3">
        <w:rPr>
          <w:rStyle w:val="StyleUnderline"/>
        </w:rPr>
        <w:t xml:space="preserve">United States has deployed 60 percent of its navy to the </w:t>
      </w:r>
      <w:r w:rsidRPr="00DC54B3">
        <w:rPr>
          <w:rStyle w:val="StyleUnderline"/>
        </w:rPr>
        <w:lastRenderedPageBreak/>
        <w:t>Pacific and three of its top six trading partners are in Northeast Asia: China, Japan, and South Korea.</w:t>
      </w:r>
      <w:r w:rsidRPr="004E7011">
        <w:rPr>
          <w:sz w:val="16"/>
        </w:rPr>
        <w:t xml:space="preserve"> But, as fallacious as Trump’s comments on Washington’s alliances are, they do shed light on a critical issue for the next administration’s foreign policy: re</w:t>
      </w:r>
      <w:r w:rsidRPr="004E7011">
        <w:rPr>
          <w:sz w:val="16"/>
        </w:rPr>
        <w:softHyphen/>
        <w:t>affirming and bolstering U.S. strategic links with its Asia–Pacific allies, which is especially important in an increasingly volatile security situation in North Korea and in light of the sustained challenge of China’s maritime brinksmanship. The Obama administration’s policy of rebalancing to the Asia–Pacific has been—and continues to be—premised on the idea of reassuring Washington’s allies that the United States will remain a Pacific power for decades to come. The policy, which has been critiqued as both too aggressive or too feeble (depending on the party or capital one asks), also looks to U.S. allies in the region to strengthen their own commitments to upholding a prosperous and rules</w:t>
      </w:r>
      <w:r w:rsidRPr="004E7011">
        <w:rPr>
          <w:sz w:val="16"/>
        </w:rPr>
        <w:softHyphen/>
        <w:t>based order in a region that will continue to thrive despite simmering tensions over territory and resources. In order to add teeth to the rebalance, the Obama administration has formulated a diplomatic, security, and economic approach. The diplomatic arm has involved an uptick of high</w:t>
      </w:r>
      <w:r w:rsidRPr="004E7011">
        <w:rPr>
          <w:sz w:val="16"/>
        </w:rPr>
        <w:softHyphen/>
        <w:t>level engagement by senior officials in the region. The economic pillar has been centered on the TransPacific Partnership (TPP) [7], a 12</w:t>
      </w:r>
      <w:r w:rsidRPr="004E7011">
        <w:rPr>
          <w:sz w:val="16"/>
        </w:rPr>
        <w:softHyphen/>
        <w:t xml:space="preserve">member regional trading pact that was signed earlier this year and upon ratification would cover nearly 40 percent of the world’s gross domestic product. </w:t>
      </w:r>
    </w:p>
    <w:p w14:paraId="410CC85D" w14:textId="77777777" w:rsidR="00513A19" w:rsidRPr="00CB1795" w:rsidRDefault="00481E41" w:rsidP="00513A19">
      <w:pPr>
        <w:autoSpaceDE w:val="0"/>
        <w:autoSpaceDN w:val="0"/>
        <w:adjustRightInd w:val="0"/>
        <w:spacing w:after="0" w:line="240" w:lineRule="auto"/>
        <w:rPr>
          <w:sz w:val="16"/>
        </w:rPr>
      </w:pPr>
      <w:r>
        <w:rPr>
          <w:sz w:val="16"/>
        </w:rPr>
        <w:pict w14:anchorId="0BA3B27A">
          <v:rect id="_x0000_i1025" style="width:443.65pt;height:.75pt" o:hrpct="0" o:hralign="center" o:hrstd="t" o:hrnoshade="t" o:hr="t" fillcolor="#dbdbdb" stroked="f"/>
        </w:pict>
      </w:r>
    </w:p>
    <w:p w14:paraId="226F70BA" w14:textId="77777777" w:rsidR="00513A19" w:rsidRPr="00EC08B6" w:rsidRDefault="00513A19" w:rsidP="00513A19">
      <w:pPr>
        <w:autoSpaceDE w:val="0"/>
        <w:autoSpaceDN w:val="0"/>
        <w:adjustRightInd w:val="0"/>
        <w:spacing w:after="0" w:line="240" w:lineRule="auto"/>
        <w:rPr>
          <w:rStyle w:val="StyleUnderline"/>
          <w:sz w:val="16"/>
          <w:u w:val="none"/>
        </w:rPr>
      </w:pPr>
    </w:p>
    <w:p w14:paraId="28445A5A" w14:textId="77777777" w:rsidR="00513A19" w:rsidRPr="00B55AD5" w:rsidRDefault="00513A19" w:rsidP="00513A19"/>
    <w:p w14:paraId="02B5804C" w14:textId="77777777" w:rsidR="00513A19" w:rsidRPr="00513A19" w:rsidRDefault="00513A19" w:rsidP="00513A19"/>
    <w:p w14:paraId="65DDB7D5" w14:textId="77777777" w:rsidR="004211F4" w:rsidRDefault="004211F4" w:rsidP="004211F4"/>
    <w:p w14:paraId="05E249BD" w14:textId="77777777" w:rsidR="004211F4" w:rsidRDefault="004211F4" w:rsidP="004211F4"/>
    <w:p w14:paraId="55338597" w14:textId="77777777" w:rsidR="004211F4" w:rsidRPr="00284C3F" w:rsidRDefault="004211F4" w:rsidP="004211F4"/>
    <w:p w14:paraId="3498D8F5" w14:textId="77777777" w:rsidR="004211F4" w:rsidRDefault="004211F4" w:rsidP="004211F4"/>
    <w:p w14:paraId="66C80671" w14:textId="09D15171" w:rsidR="00D74ABA" w:rsidRDefault="00D74ABA" w:rsidP="00D74ABA">
      <w:pPr>
        <w:pStyle w:val="Heading3"/>
      </w:pPr>
      <w:bookmarkStart w:id="118" w:name="_Toc456451979"/>
      <w:r>
        <w:lastRenderedPageBreak/>
        <w:t>No Japan Nuclearize</w:t>
      </w:r>
      <w:r w:rsidR="00F35FE4">
        <w:t xml:space="preserve"> – Public Opposition</w:t>
      </w:r>
      <w:bookmarkEnd w:id="118"/>
    </w:p>
    <w:p w14:paraId="3E2E178C" w14:textId="094A1D62" w:rsidR="00DA4695" w:rsidRDefault="00DA4695" w:rsidP="00DA4695"/>
    <w:p w14:paraId="367DB79E" w14:textId="77777777" w:rsidR="00DA4695" w:rsidRDefault="00DA4695" w:rsidP="00DA4695">
      <w:pPr>
        <w:pStyle w:val="Heading4"/>
      </w:pPr>
      <w:r>
        <w:t>Significant public opposition to nuclear weapons in Japan.</w:t>
      </w:r>
    </w:p>
    <w:p w14:paraId="0FFA0C35" w14:textId="77777777" w:rsidR="00DA4695" w:rsidRDefault="00DA4695" w:rsidP="00DA4695">
      <w:r>
        <w:t xml:space="preserve">Sheila A. </w:t>
      </w:r>
      <w:r w:rsidRPr="007A5C8D">
        <w:rPr>
          <w:rStyle w:val="Style13ptBold"/>
        </w:rPr>
        <w:t>Smith 16</w:t>
      </w:r>
      <w:r>
        <w:t>, senior fellow for Japan studies at the Council on Foreign Relations, 5-24-2016, "Why Donald Trump's plan for Japan would be a nightmare for Asia," Vox, http://www.vox.com/2016/5/24/11746966/donald-trump-japan</w:t>
      </w:r>
    </w:p>
    <w:p w14:paraId="06B2FEA3" w14:textId="77777777" w:rsidR="00DA4695" w:rsidRPr="002F0121" w:rsidRDefault="00DA4695" w:rsidP="00DA4695">
      <w:pPr>
        <w:rPr>
          <w:rStyle w:val="StyleUnderline"/>
        </w:rPr>
      </w:pPr>
      <w:r w:rsidRPr="002F0121">
        <w:rPr>
          <w:rStyle w:val="StyleUnderline"/>
        </w:rPr>
        <w:t>The Japanese aversion to nuclear weapons comes from experience</w:t>
      </w:r>
      <w:r w:rsidRPr="002F0121">
        <w:rPr>
          <w:sz w:val="16"/>
        </w:rPr>
        <w:t xml:space="preserve">. Seventy-one years after the end of World War II, Americans and Japanese see the use of the atomic bombs differently. </w:t>
      </w:r>
      <w:r w:rsidRPr="002F0121">
        <w:rPr>
          <w:rStyle w:val="StyleUnderline"/>
        </w:rPr>
        <w:t>The war came to a cataclysmic end,</w:t>
      </w:r>
      <w:r w:rsidRPr="002F0121">
        <w:rPr>
          <w:sz w:val="16"/>
        </w:rPr>
        <w:t xml:space="preserve"> with many Americans believing the use of nuclear weapons hastened its end and saved American lives. Even today, according to a 2015 Pew Research poll, the majority of Americans think the use of those weapons was justified, although younger Americans are increasingly skeptical. </w:t>
      </w:r>
      <w:r w:rsidRPr="002F0121">
        <w:rPr>
          <w:rStyle w:val="StyleUnderline"/>
        </w:rPr>
        <w:t>Japanese</w:t>
      </w:r>
      <w:r w:rsidRPr="002F0121">
        <w:rPr>
          <w:sz w:val="16"/>
        </w:rPr>
        <w:t xml:space="preserve">, however, </w:t>
      </w:r>
      <w:r w:rsidRPr="002F0121">
        <w:rPr>
          <w:rStyle w:val="StyleUnderline"/>
        </w:rPr>
        <w:t>take the opposite view: 79 percent believe it was wrong to use the atomic bombs, although a significant minority recognizes the wartime calculus.</w:t>
      </w:r>
      <w:r w:rsidRPr="002F0121">
        <w:rPr>
          <w:sz w:val="16"/>
        </w:rPr>
        <w:t xml:space="preserve"> When it comes to nuclear weapons, </w:t>
      </w:r>
      <w:r w:rsidRPr="002F0121">
        <w:rPr>
          <w:rStyle w:val="Emphasis"/>
        </w:rPr>
        <w:t>few in Japan advocate for the nuclear option.</w:t>
      </w:r>
      <w:r>
        <w:rPr>
          <w:rStyle w:val="Emphasis"/>
        </w:rPr>
        <w:t xml:space="preserve"> </w:t>
      </w:r>
      <w:r w:rsidRPr="002F0121">
        <w:rPr>
          <w:sz w:val="16"/>
        </w:rPr>
        <w:t xml:space="preserve">In fact, </w:t>
      </w:r>
      <w:r w:rsidRPr="002F0121">
        <w:rPr>
          <w:rStyle w:val="StyleUnderline"/>
        </w:rPr>
        <w:t xml:space="preserve">Japanese public antipathy to nuclear weapons is so strong and widely known that few have even bothered to examine what the Japanese people think about their country’s security in the nuclear era. </w:t>
      </w:r>
      <w:r w:rsidRPr="002F0121">
        <w:rPr>
          <w:sz w:val="16"/>
        </w:rPr>
        <w:t xml:space="preserve">Gallup in 1998 explored differences in Japanese and American attitudes about nuclear weapons as the Cold War came to an end: </w:t>
      </w:r>
      <w:r w:rsidRPr="002F0121">
        <w:rPr>
          <w:rStyle w:val="StyleUnderline"/>
        </w:rPr>
        <w:t xml:space="preserve">82 percent of Japanese felt the development of these weapons was bad, </w:t>
      </w:r>
      <w:r w:rsidRPr="002F0121">
        <w:rPr>
          <w:sz w:val="16"/>
        </w:rPr>
        <w:t xml:space="preserve">while only 61 percent of Americans did. </w:t>
      </w:r>
      <w:r w:rsidRPr="002F0121">
        <w:rPr>
          <w:rStyle w:val="StyleUnderline"/>
        </w:rPr>
        <w:t>Few Japanese thought that Japan was threatened by a nuclear attack, and a strikingly high number of Japanese (90 percent) thought their country did not need them.</w:t>
      </w:r>
    </w:p>
    <w:p w14:paraId="1BDF5B3B" w14:textId="77777777" w:rsidR="00DA4695" w:rsidRDefault="00DA4695" w:rsidP="00DA4695"/>
    <w:p w14:paraId="3F1FCE6B" w14:textId="77777777" w:rsidR="00C83E3E" w:rsidRPr="00EB1288" w:rsidRDefault="00C83E3E" w:rsidP="00C83E3E">
      <w:pPr>
        <w:pStyle w:val="Heading4"/>
        <w:rPr>
          <w:rStyle w:val="Style13ptBold"/>
          <w:b/>
        </w:rPr>
      </w:pPr>
      <w:r w:rsidRPr="00EB1288">
        <w:rPr>
          <w:rStyle w:val="Style13ptBold"/>
          <w:b/>
        </w:rPr>
        <w:t xml:space="preserve">Japanese prolif unlikely – </w:t>
      </w:r>
      <w:r>
        <w:rPr>
          <w:rStyle w:val="Style13ptBold"/>
          <w:b/>
        </w:rPr>
        <w:t>public</w:t>
      </w:r>
      <w:r w:rsidRPr="00EB1288">
        <w:rPr>
          <w:rStyle w:val="Style13ptBold"/>
          <w:b/>
        </w:rPr>
        <w:t xml:space="preserve"> pressure stalls nuclear efforts</w:t>
      </w:r>
    </w:p>
    <w:p w14:paraId="423EBB55" w14:textId="77777777" w:rsidR="00C83E3E" w:rsidRPr="006144A8" w:rsidRDefault="00C83E3E" w:rsidP="00C83E3E">
      <w:pPr>
        <w:rPr>
          <w:rFonts w:eastAsiaTheme="majorEastAsia" w:cstheme="majorBidi"/>
          <w:bCs/>
          <w:iCs/>
          <w:sz w:val="20"/>
          <w:szCs w:val="20"/>
        </w:rPr>
      </w:pPr>
      <w:r w:rsidRPr="00654C70">
        <w:rPr>
          <w:rStyle w:val="Style13ptBold"/>
        </w:rPr>
        <w:t>Jang 16</w:t>
      </w:r>
      <w:r>
        <w:rPr>
          <w:rFonts w:eastAsiaTheme="majorEastAsia" w:cstheme="majorBidi"/>
          <w:bCs/>
          <w:iCs/>
          <w:sz w:val="20"/>
          <w:szCs w:val="20"/>
        </w:rPr>
        <w:t xml:space="preserve"> (</w:t>
      </w:r>
      <w:r w:rsidRPr="00654C70">
        <w:rPr>
          <w:rFonts w:eastAsiaTheme="majorEastAsia" w:cstheme="majorBidi"/>
          <w:bCs/>
          <w:iCs/>
          <w:sz w:val="20"/>
          <w:szCs w:val="20"/>
        </w:rPr>
        <w:t>Se Young Jang, Se Young Jang is an associate of the Project on Managing the Atom at Harvard Kennedy School’s Belfer Center for Science and International Affairs and a nonresident James A. Kelly Fellow at the Pacific Forum CSIS., 5-4-2016, "Will America's Asian Allies Go Nuclear?," National Interest, http://nationalinterest.org/feature/will-americas-asian-allies-go-nuclear-16055?page=show</w:t>
      </w:r>
      <w:r>
        <w:rPr>
          <w:rFonts w:eastAsiaTheme="majorEastAsia" w:cstheme="majorBidi"/>
          <w:bCs/>
          <w:iCs/>
          <w:sz w:val="20"/>
          <w:szCs w:val="20"/>
        </w:rPr>
        <w:t>)</w:t>
      </w:r>
    </w:p>
    <w:p w14:paraId="7BA58B42" w14:textId="77777777" w:rsidR="00C83E3E" w:rsidRPr="006144A8" w:rsidRDefault="00C83E3E" w:rsidP="00C83E3E">
      <w:pPr>
        <w:rPr>
          <w:rStyle w:val="StyleUnderline"/>
        </w:rPr>
      </w:pPr>
      <w:r w:rsidRPr="00EB1288">
        <w:rPr>
          <w:sz w:val="16"/>
        </w:rPr>
        <w:t xml:space="preserve">In Japan, the likelihood of opposition parties being able to pressure Prime Minister Shinzo Abe’s administration on nuclear policy is more limited because the dominance of Liberal Democratic Party (LDP) in the Diet is not expected to change in the near future. Yet </w:t>
      </w:r>
      <w:r w:rsidRPr="006144A8">
        <w:rPr>
          <w:rStyle w:val="StyleUnderline"/>
        </w:rPr>
        <w:t>Japanese civil society has nurtured a solid antinuclear culture through its own experiences: the U.S. atomic bombings in Hiroshima and Nagasaki</w:t>
      </w:r>
      <w:r w:rsidRPr="00EB1288">
        <w:rPr>
          <w:sz w:val="16"/>
        </w:rPr>
        <w:t xml:space="preserve"> in 1945, </w:t>
      </w:r>
      <w:r w:rsidRPr="006144A8">
        <w:rPr>
          <w:rStyle w:val="StyleUnderline"/>
        </w:rPr>
        <w:t>and the Fukushima disaster</w:t>
      </w:r>
      <w:r w:rsidRPr="00EB1288">
        <w:rPr>
          <w:sz w:val="16"/>
        </w:rPr>
        <w:t xml:space="preserve"> in 2011. </w:t>
      </w:r>
      <w:r w:rsidRPr="006144A8">
        <w:rPr>
          <w:rStyle w:val="StyleUnderline"/>
        </w:rPr>
        <w:t>The antinuclear movements in Japan started in the 1950s, and since then have mostly focused on opposing nuclear arms.</w:t>
      </w:r>
      <w:r w:rsidRPr="00EB1288">
        <w:rPr>
          <w:sz w:val="16"/>
        </w:rPr>
        <w:t xml:space="preserve"> For instance, </w:t>
      </w:r>
      <w:r w:rsidRPr="00EB1288">
        <w:rPr>
          <w:i/>
          <w:sz w:val="16"/>
        </w:rPr>
        <w:t>Hidankyo</w:t>
      </w:r>
      <w:r w:rsidRPr="00EB1288">
        <w:rPr>
          <w:sz w:val="16"/>
        </w:rPr>
        <w:t xml:space="preserve"> (the Japan Confederation of A- and H- Bomb Sufferers Organizations) was nominated three times for the Nobel Peace Prize for its invaluable work to prevent a nuclear war and to eliminate nuclear weapons, and Mayors for Peace, initiated by the mayors of Hiroshima and Nagasaki in 1982, has also been actively working to raise international awareness about the necessity for the total abolition of nuclear weapons. However, it was not until </w:t>
      </w:r>
      <w:r w:rsidRPr="006144A8">
        <w:rPr>
          <w:rStyle w:val="StyleUnderline"/>
        </w:rPr>
        <w:t>when the Fukushima disaster happened</w:t>
      </w:r>
      <w:r w:rsidRPr="00EB1288">
        <w:rPr>
          <w:sz w:val="16"/>
        </w:rPr>
        <w:t xml:space="preserve"> that </w:t>
      </w:r>
      <w:r w:rsidRPr="006144A8">
        <w:rPr>
          <w:rStyle w:val="StyleUnderline"/>
        </w:rPr>
        <w:t>antinuclear sentiments</w:t>
      </w:r>
      <w:r w:rsidRPr="00EB1288">
        <w:rPr>
          <w:sz w:val="16"/>
        </w:rPr>
        <w:t xml:space="preserve">, particularly against nuclear power, </w:t>
      </w:r>
      <w:r w:rsidRPr="006144A8">
        <w:rPr>
          <w:rStyle w:val="StyleUnderline"/>
        </w:rPr>
        <w:t>became popular among ordinary Japanese citizens</w:t>
      </w:r>
      <w:r w:rsidRPr="00EB1288">
        <w:rPr>
          <w:sz w:val="16"/>
        </w:rPr>
        <w:t xml:space="preserve">. In June 2012, Japan witnessed the largest turnout of demonstrators in Tokyo since the 1960s—two hundred thousand people, according to the maximum estimates—in response to the government’s decision to restart Units 3 and 4 at the Oi nuclear power plant. Even though anti–nuclear power protests seem to have lost their momentum after the pronuclear LDP returned to power at the end of 2012, </w:t>
      </w:r>
      <w:r w:rsidRPr="006144A8">
        <w:rPr>
          <w:rStyle w:val="StyleUnderline"/>
        </w:rPr>
        <w:t>Japan’s once highly motivated anti–nuclear power movements have the potential to grow into a civil movement against Japan’s development of nuclear weapons, should the time come.</w:t>
      </w:r>
      <w:r>
        <w:rPr>
          <w:rStyle w:val="StyleUnderline"/>
        </w:rPr>
        <w:t xml:space="preserve"> </w:t>
      </w:r>
      <w:r w:rsidRPr="00EB1288">
        <w:rPr>
          <w:sz w:val="16"/>
        </w:rPr>
        <w:t xml:space="preserve">South Korea and Japan would not easily abandon their nuclear ambitions if China and North Korea held their current speed in nuclear proliferation. Demanding that only South Korea and Japan comply with their nonproliferation obligations in Northeast Asia will be increasingly difficult to justify. However, </w:t>
      </w:r>
      <w:r w:rsidRPr="006144A8">
        <w:rPr>
          <w:rStyle w:val="StyleUnderline"/>
        </w:rPr>
        <w:t>a nuclear arms race in Northeast Korea is ultimately in nobody’s interest.</w:t>
      </w:r>
      <w:r w:rsidRPr="00EB1288">
        <w:rPr>
          <w:sz w:val="16"/>
        </w:rPr>
        <w:t xml:space="preserve"> Together with a variety of international and bilateral efforts to curb the proliferation trend in the region, it is also important to strengthen domestic antinuclear voices that can check and control these governments’ decisions on nuclear weapons. </w:t>
      </w:r>
      <w:r w:rsidRPr="006144A8">
        <w:rPr>
          <w:rStyle w:val="StyleUnderline"/>
        </w:rPr>
        <w:t>As long as</w:t>
      </w:r>
      <w:r w:rsidRPr="00EB1288">
        <w:rPr>
          <w:sz w:val="16"/>
        </w:rPr>
        <w:t xml:space="preserve"> South Korea and </w:t>
      </w:r>
      <w:r w:rsidRPr="006144A8">
        <w:rPr>
          <w:rStyle w:val="StyleUnderline"/>
        </w:rPr>
        <w:t>Japan remain democratic, going nuclear will be a complicated task.</w:t>
      </w:r>
    </w:p>
    <w:p w14:paraId="18DC6BF3" w14:textId="77777777" w:rsidR="00C83E3E" w:rsidRPr="007A75D0" w:rsidRDefault="00C83E3E" w:rsidP="00C83E3E"/>
    <w:p w14:paraId="62BB99C2" w14:textId="77777777" w:rsidR="00DA4695" w:rsidRPr="007A5C8D" w:rsidRDefault="00DA4695" w:rsidP="00DA4695"/>
    <w:p w14:paraId="7B55E75B" w14:textId="77777777" w:rsidR="00DA4695" w:rsidRPr="00DA4695" w:rsidRDefault="00DA4695" w:rsidP="00DA4695"/>
    <w:p w14:paraId="22AC1C48" w14:textId="77777777" w:rsidR="00192C59" w:rsidRDefault="00192C59" w:rsidP="00192C59">
      <w:pPr>
        <w:pStyle w:val="Heading4"/>
      </w:pPr>
      <w:r>
        <w:lastRenderedPageBreak/>
        <w:t>Public opposes development of nuclear weapons in Japan</w:t>
      </w:r>
    </w:p>
    <w:p w14:paraId="3FC5B9F7" w14:textId="77777777" w:rsidR="00192C59" w:rsidRDefault="00192C59" w:rsidP="00192C59">
      <w:r w:rsidRPr="00696AA2">
        <w:rPr>
          <w:rStyle w:val="Style13ptBold"/>
        </w:rPr>
        <w:t>Hoey</w:t>
      </w:r>
      <w:r>
        <w:rPr>
          <w:rStyle w:val="Style13ptBold"/>
        </w:rPr>
        <w:t xml:space="preserve"> 4/21/16</w:t>
      </w:r>
      <w:r w:rsidRPr="00696AA2">
        <w:t>, Fintan.</w:t>
      </w:r>
      <w:r>
        <w:t xml:space="preserve"> Assistant Professor, Department of History, Franklin University Switzerland,</w:t>
      </w:r>
      <w:r w:rsidRPr="00696AA2">
        <w:t xml:space="preserve"> </w:t>
      </w:r>
      <w:r>
        <w:t>(</w:t>
      </w:r>
      <w:r w:rsidRPr="00696AA2">
        <w:t>“Japan and Extended Nuclear Deterrence: Security and Non-Proliferation.” Journal of Strategic Studies 39, no. 4 (2016): 484–501.</w:t>
      </w:r>
      <w:r>
        <w:t xml:space="preserve"> </w:t>
      </w:r>
      <w:r w:rsidRPr="00696AA2">
        <w:t xml:space="preserve">http://dx.doi.org/10.1080/01402390.2016.1168010. </w:t>
      </w:r>
      <w:r>
        <w:t xml:space="preserve">) </w:t>
      </w:r>
      <w:r w:rsidRPr="00C251F8">
        <w:rPr>
          <w:rStyle w:val="StyleUnderline"/>
        </w:rPr>
        <w:t>END = extended nuclear deterrent</w:t>
      </w:r>
      <w:r>
        <w:t xml:space="preserve">  GS</w:t>
      </w:r>
    </w:p>
    <w:p w14:paraId="1F7C2155" w14:textId="77777777" w:rsidR="00192C59" w:rsidRPr="007070F9" w:rsidRDefault="00192C59" w:rsidP="00192C59">
      <w:pPr>
        <w:rPr>
          <w:sz w:val="16"/>
        </w:rPr>
      </w:pPr>
      <w:r w:rsidRPr="007070F9">
        <w:rPr>
          <w:sz w:val="16"/>
        </w:rPr>
        <w:t xml:space="preserve">Japan’s experience with nuclear energy pre-dates the attacks on Hiroshima and Nagasaki in 1945. During the Second World War the Japanese military attempted to harness the power of the atom to develop both explosives and propulsion systems. The lack of a sufficient industrial base or supplies of fissionable material ultimately stymied these advanced programmes.12 </w:t>
      </w:r>
      <w:r w:rsidRPr="00F5461F">
        <w:rPr>
          <w:rStyle w:val="StyleUnderline"/>
        </w:rPr>
        <w:t>Japanese public opinion took on a decidedly anti-nuclear disposition in the post-war era both because of the experiences of atomic warfare and because of the panic engendered by the Lucky Dragon incident</w:t>
      </w:r>
      <w:r w:rsidRPr="007070F9">
        <w:rPr>
          <w:sz w:val="16"/>
        </w:rPr>
        <w:t xml:space="preserve"> (when the fishing boat of that name suffered radioactive contamination from a US test in Bikini Atoll) in 1954.13 Despite this, since the end of the </w:t>
      </w:r>
      <w:r w:rsidRPr="00F5461F">
        <w:rPr>
          <w:rStyle w:val="StyleUnderline"/>
        </w:rPr>
        <w:t>post-war occupation Japanese conservative leaders have attempted to push back against this ‘nuclear allergy’ and argue that Japan ought to make use of nuclear power and even arm itself with nuclear weapons</w:t>
      </w:r>
      <w:r w:rsidRPr="007070F9">
        <w:rPr>
          <w:sz w:val="16"/>
        </w:rPr>
        <w:t xml:space="preserve">. Such a tactic was not without risk, however. In 1956, following a public outcry, future Prime Minister Kishi </w:t>
      </w:r>
      <w:r w:rsidRPr="00F5461F">
        <w:rPr>
          <w:rStyle w:val="StyleUnderline"/>
        </w:rPr>
        <w:t>Nobusuke was forced to backtrack from his statement that Japan could possess tactical nuclear weapons without violating the post-war ‘peace’ constitution</w:t>
      </w:r>
      <w:r w:rsidRPr="007070F9">
        <w:rPr>
          <w:sz w:val="16"/>
        </w:rPr>
        <w:t xml:space="preserve">.14 Just as risky was the facilitation of US forward deployment of nuclear weapons at bases around the world. </w:t>
      </w:r>
      <w:r w:rsidRPr="00F5461F">
        <w:rPr>
          <w:rStyle w:val="StyleUnderline"/>
        </w:rPr>
        <w:t>Although the government publicly and regularly expressed opposition to the presence of nuclear weapons on its territory – in deference to public opinion – senior officials were well aware that they had no way of halting such deployments under the terms of the US–Japanese alliance</w:t>
      </w:r>
      <w:r w:rsidRPr="007070F9">
        <w:rPr>
          <w:sz w:val="16"/>
        </w:rPr>
        <w:t xml:space="preserve">. In a minimal acknowledgement of public opinion the US military stopped short of deploying nuclear weapons to the Japanese home islands. Placing nuclear weapons on Japanese soil was judged unwise, since this could have undermined the political dominance of pro-US conservatives with potentially disastrous results for America’s hegemony in the region should the anti-alliance Japanese Socialist Party take power. However, between 1955 and 1965 Japan was host to an ‘impressive infrastructure’ of strategic weapons minus their nuclear materials and nuclear-armed warships regularly called at Japanese ports.15 No such qualms existed with regard to the Bonin and Ryukyu Islands. The US retained full administrative control over these territories following the restoration of Japanese sovereignty in 1952. </w:t>
      </w:r>
      <w:r w:rsidRPr="00F5461F">
        <w:rPr>
          <w:rStyle w:val="StyleUnderline"/>
        </w:rPr>
        <w:t>Okinawa, the main island of the Ryukyu chain and the ‘keystone of the Pacific’, became a crucial base area for conventional forces and nuclear weapons.</w:t>
      </w:r>
      <w:r w:rsidRPr="007070F9">
        <w:rPr>
          <w:sz w:val="16"/>
        </w:rPr>
        <w:t xml:space="preserve"> The tiny islands of Iwo Jima and Chichi Jima of the Bonin (or Ogasawara) chain were also used to store weapons to resupply nuclear submarines.16 Given its freedom of action in these territories compared with the limitations placed on bases on the Japanese home islands the US military was loath to lose its position and successfully resisted any attempt to restore administrative rights to Japan until the late 1960s.17 Indeed these limitations were codified by the re-negotiated US–Japanese alliance of 1960, which gave Tokyo a veto over the deployment of nuclear weapons on its territory. Significantly, in a </w:t>
      </w:r>
      <w:r w:rsidRPr="00F5461F">
        <w:rPr>
          <w:rStyle w:val="StyleUnderline"/>
        </w:rPr>
        <w:t>secret codicil Tokyo agreed to turn a blind eye to visits by nuclear-armed ships to Japanese ports</w:t>
      </w:r>
      <w:r w:rsidRPr="007070F9">
        <w:rPr>
          <w:sz w:val="16"/>
        </w:rPr>
        <w:t>, since these were ‘a legal inch’ from Japanese territory.18 Kishi’s high-handed manner in forcing the renegotiated treaty through the Diet led to his resignation and his successor, Ikeda Hayato, adopted a more conciliatory approach and stressed economic growth over military matters. A cancer diagnosis forced Ikeda out of office in 1964 and he was succeeded by Satō Eisaku, Kishi’s younger brother, who would play a crucial role in formulating Japan’s response to US extended deterrence.</w:t>
      </w:r>
    </w:p>
    <w:p w14:paraId="7817833B" w14:textId="77777777" w:rsidR="00192C59" w:rsidRPr="00192C59" w:rsidRDefault="00192C59" w:rsidP="00192C59"/>
    <w:p w14:paraId="122B608D" w14:textId="61DC102F" w:rsidR="00F35FE4" w:rsidRDefault="00F35FE4" w:rsidP="00F35FE4">
      <w:pPr>
        <w:pStyle w:val="Heading3"/>
      </w:pPr>
      <w:bookmarkStart w:id="119" w:name="_Toc456451980"/>
      <w:r>
        <w:lastRenderedPageBreak/>
        <w:t>No Japan Nuclearize – Tech Barriers</w:t>
      </w:r>
      <w:bookmarkEnd w:id="119"/>
    </w:p>
    <w:p w14:paraId="073F7582" w14:textId="77777777" w:rsidR="00053F54" w:rsidRDefault="00053F54" w:rsidP="00053F54">
      <w:pPr>
        <w:pStyle w:val="Heading4"/>
      </w:pPr>
      <w:r>
        <w:t>Japan can’t easily proliferate.</w:t>
      </w:r>
    </w:p>
    <w:p w14:paraId="288BA943" w14:textId="77777777" w:rsidR="00053F54" w:rsidRDefault="00053F54" w:rsidP="00053F54">
      <w:r w:rsidRPr="00AC41C3">
        <w:t>Baohui</w:t>
      </w:r>
      <w:r w:rsidRPr="00F47EEC">
        <w:rPr>
          <w:rStyle w:val="Style13ptBold"/>
        </w:rPr>
        <w:t xml:space="preserve"> Zhang 2015</w:t>
      </w:r>
      <w:r>
        <w:t xml:space="preserve"> Professor Political Science, Lingnan University (Hong Kong) China’s Assertive Nuclear Posture: State Security in an Anarchic International Order. China Policy Series. Taylor &amp; Francis, 2015. https://books.google.com/books?id=GE-hBgAAQBAJ.</w:t>
      </w:r>
    </w:p>
    <w:p w14:paraId="10E92930" w14:textId="77777777" w:rsidR="00053F54" w:rsidRDefault="00053F54" w:rsidP="00053F54">
      <w:pPr>
        <w:rPr>
          <w:sz w:val="16"/>
        </w:rPr>
      </w:pPr>
      <w:r w:rsidRPr="00820EDA">
        <w:rPr>
          <w:sz w:val="16"/>
        </w:rPr>
        <w:t xml:space="preserve">While recent developments in the nuclear balance of power between China and the USA should lead to more Japanese doubt about Washington's extended nuclear deterrence and motivate it to consider the nuclear option, other </w:t>
      </w:r>
      <w:r w:rsidRPr="00820EDA">
        <w:rPr>
          <w:rStyle w:val="StyleUnderline"/>
        </w:rPr>
        <w:t>studies do not think that such a course would be politically easy. As Toshi Yoshhara and James R. Holmes argue, contrary to conventional wisdom:</w:t>
      </w:r>
      <w:r>
        <w:rPr>
          <w:rStyle w:val="StyleUnderline"/>
        </w:rPr>
        <w:t xml:space="preserve"> </w:t>
      </w:r>
      <w:r w:rsidRPr="00820EDA">
        <w:rPr>
          <w:rStyle w:val="StyleUnderline"/>
        </w:rPr>
        <w:t>Going nuclear would not be easy for Japan. Tokyo would need to divert substantial funding, scarce human capital, and limited stocks of fissile materials</w:t>
      </w:r>
      <w:r w:rsidRPr="00820EDA">
        <w:rPr>
          <w:sz w:val="16"/>
        </w:rPr>
        <w:t xml:space="preserve"> (assuming they can be enriched to weapons grade) </w:t>
      </w:r>
      <w:r w:rsidRPr="00820EDA">
        <w:rPr>
          <w:rStyle w:val="StyleUnderline"/>
        </w:rPr>
        <w:t>into a nuclear weapons program</w:t>
      </w:r>
      <w:r w:rsidRPr="00820EDA">
        <w:rPr>
          <w:rStyle w:val="Emphasis"/>
        </w:rPr>
        <w:t>. A clandestine effort would be nearly impossible</w:t>
      </w:r>
      <w:r w:rsidRPr="00820EDA">
        <w:rPr>
          <w:sz w:val="16"/>
        </w:rPr>
        <w:t xml:space="preserve"> </w:t>
      </w:r>
      <w:r w:rsidRPr="00820EDA">
        <w:rPr>
          <w:rStyle w:val="StyleUnderline"/>
        </w:rPr>
        <w:t xml:space="preserve">given the exposure of Japan's civilian nuclear infrastructure to very intrusive non-proliferation inspection </w:t>
      </w:r>
      <w:r w:rsidRPr="00820EDA">
        <w:rPr>
          <w:sz w:val="16"/>
        </w:rPr>
        <w:t xml:space="preserve">and monitoring programs. A fait accompli strategy thus lies out of reach. </w:t>
      </w:r>
      <w:r w:rsidRPr="00820EDA">
        <w:rPr>
          <w:rStyle w:val="Emphasis"/>
        </w:rPr>
        <w:t>It would not be an overnight affair to field affordable, effective, and reliable delivery systems</w:t>
      </w:r>
      <w:r w:rsidRPr="00820EDA">
        <w:rPr>
          <w:sz w:val="16"/>
        </w:rPr>
        <w:t xml:space="preserve"> It would require time-consuming processes of training, testing (something banned by an international treaty Of which Tokyo has been a devout supporter), and doctrinal development. </w:t>
      </w:r>
    </w:p>
    <w:p w14:paraId="5265BFA1" w14:textId="77777777" w:rsidR="00053F54" w:rsidRPr="00053F54" w:rsidRDefault="00053F54" w:rsidP="00053F54"/>
    <w:p w14:paraId="2523B154" w14:textId="68E07E8E" w:rsidR="00F35FE4" w:rsidRDefault="00F35FE4" w:rsidP="00F35FE4">
      <w:pPr>
        <w:pStyle w:val="Heading3"/>
      </w:pPr>
      <w:bookmarkStart w:id="120" w:name="_Toc456451981"/>
      <w:r>
        <w:lastRenderedPageBreak/>
        <w:t>Japan Prolif Slow</w:t>
      </w:r>
      <w:bookmarkEnd w:id="120"/>
    </w:p>
    <w:p w14:paraId="1E141370" w14:textId="77777777" w:rsidR="00550EEA" w:rsidRDefault="00550EEA" w:rsidP="00550EEA">
      <w:pPr>
        <w:pStyle w:val="Heading4"/>
      </w:pPr>
      <w:r>
        <w:t xml:space="preserve">Japanese nuclear weapon development will take many years, rather than a few months. </w:t>
      </w:r>
    </w:p>
    <w:p w14:paraId="033A711B" w14:textId="77777777" w:rsidR="00550EEA" w:rsidRDefault="00550EEA" w:rsidP="00550EEA">
      <w:r w:rsidRPr="0015506F">
        <w:rPr>
          <w:rStyle w:val="Style13ptBold"/>
        </w:rPr>
        <w:t>Lewis, 2014</w:t>
      </w:r>
      <w:r w:rsidRPr="0015506F">
        <w:t>, Jeffrey</w:t>
      </w:r>
      <w:r>
        <w:t>,</w:t>
      </w:r>
      <w:r w:rsidRPr="0015506F">
        <w:t xml:space="preserve"> </w:t>
      </w:r>
      <w:r>
        <w:t xml:space="preserve">director of the East Asia Nonproliferation Program for the James Martin Center for Nonproliferation Studies at the Middlebury Institute of International Studies at Monterey. </w:t>
      </w:r>
      <w:r w:rsidRPr="0015506F">
        <w:t xml:space="preserve">"If Japan Wanted to Build a Nuclear Bomb It’d Be Awesome at It," Foreign Policy, </w:t>
      </w:r>
      <w:r w:rsidRPr="00275893">
        <w:t>http://foreignpolicy.com/2014/06/26/if-japan-wanted-to-build-a-nuclear-bomb-itd-be-awesome-at-it/</w:t>
      </w:r>
    </w:p>
    <w:p w14:paraId="7411BBDF" w14:textId="77777777" w:rsidR="00550EEA" w:rsidRPr="00B94539" w:rsidRDefault="00550EEA" w:rsidP="00550EEA">
      <w:pPr>
        <w:rPr>
          <w:sz w:val="16"/>
        </w:rPr>
      </w:pPr>
      <w:r w:rsidRPr="00B94539">
        <w:rPr>
          <w:sz w:val="16"/>
        </w:rPr>
        <w:t xml:space="preserve">Other than one bit of yellow journalism in the Sunday Times, no one has attempted to document a technical basis for the "six-month" claim. </w:t>
      </w:r>
      <w:r w:rsidRPr="008F1549">
        <w:rPr>
          <w:u w:val="single"/>
        </w:rPr>
        <w:t>There have been several Japanese and American assessments, from academic studies to declassified intelligence reports, on the possibility that Japan might build nuclear weapons. All of them conclude that a nuclear deterrent would cost Japan a few billion dollars and would take several years to build.</w:t>
      </w:r>
      <w:r>
        <w:rPr>
          <w:u w:val="single"/>
        </w:rPr>
        <w:t xml:space="preserve"> </w:t>
      </w:r>
      <w:r w:rsidRPr="00B94539">
        <w:rPr>
          <w:sz w:val="16"/>
        </w:rPr>
        <w:t xml:space="preserve">That’s because </w:t>
      </w:r>
      <w:r w:rsidRPr="00ED4CC8">
        <w:rPr>
          <w:u w:val="single"/>
        </w:rPr>
        <w:t>the Japanese would not jury-rig a tiny arsenal out of civil plutonium. They could do it, sure, but why? Why completely alter the structure of Japanese security policy for a handful of makeshift bombs that might not work? If Japan goes nuclear, it will do so only as part of a fundamental change in how the Japanese look at their security environment.</w:t>
      </w:r>
      <w:r w:rsidRPr="00B94539">
        <w:rPr>
          <w:sz w:val="16"/>
        </w:rPr>
        <w:t xml:space="preserve"> In that case, Japan would build nuclear weapons like they do everything else, down to the beer machine at Narita — with meticulous care. Japan would construct dedicated plutonium production reactors and facilities to separate weapons-grade plutonium, probably conduct nuclear tests, and deploy modern delivery systems, such as missiles. This is, I would argue, the most important point to understanding U.S.-Japan relations, and extended deterrence. We often talk about nuclear weapons in Japan like a thermostat — if U.S. credibility declines in Tokyo, Japan will build a nuclear arsenal to compensate. It’s almost as if we cut 10 bombs, the Japanese will want 10 of their own to make up the difference. That’s not right at all. </w:t>
      </w:r>
      <w:r w:rsidRPr="0012354C">
        <w:rPr>
          <w:u w:val="single"/>
        </w:rPr>
        <w:t xml:space="preserve">For Japan, becoming a nuclear weapons power would require a dramatic break in a foreign and security policy that has historically centered on the U.S. alliance. So would unarmed neutrality. </w:t>
      </w:r>
      <w:r w:rsidRPr="00B94539">
        <w:rPr>
          <w:sz w:val="16"/>
        </w:rPr>
        <w:t xml:space="preserve">It is Japan’s lack of such strategic options that account for the most interesting Japanese behaviors in foreign and security policy. As one Japanese observer pointed out to me, neither alternative — nuclear-armed independence nor unarmed neutrality — has a mainstream constituency in Japan. That means </w:t>
      </w:r>
      <w:r w:rsidRPr="0012354C">
        <w:rPr>
          <w:u w:val="single"/>
        </w:rPr>
        <w:t xml:space="preserve">the only practical approach for Japanese policymakers is an alliance with the United States. Tokyo has little choice but to accept whatever level of security Washington can provide at the moment. </w:t>
      </w:r>
      <w:r w:rsidRPr="00B94539">
        <w:rPr>
          <w:sz w:val="16"/>
        </w:rPr>
        <w:t xml:space="preserve">Another colleague compared it to riding on the back of a motorcycle — you can see the bumps and twists in the road, but you can’t do anything about it. That’s scary. </w:t>
      </w:r>
      <w:r w:rsidRPr="0012354C">
        <w:rPr>
          <w:u w:val="single"/>
        </w:rPr>
        <w:t xml:space="preserve">The result, of course, is a lot of whining from Japan about the credibility of the U.S. guarantee. </w:t>
      </w:r>
      <w:r w:rsidRPr="00B94539">
        <w:rPr>
          <w:sz w:val="16"/>
        </w:rPr>
        <w:t>What else can they do? And it accounts for the tendency of the country’s politicos to fixate on symbols of Washington’s commitment, just as Max Weber observed that Protestants tended to obsess about material success as a sign of predestination.</w:t>
      </w:r>
    </w:p>
    <w:p w14:paraId="754E0557" w14:textId="77777777" w:rsidR="002D7019" w:rsidRPr="00996E92" w:rsidRDefault="002D7019" w:rsidP="002D7019">
      <w:pPr>
        <w:pStyle w:val="Heading4"/>
        <w:rPr>
          <w:rStyle w:val="Style13ptBold"/>
          <w:b/>
        </w:rPr>
      </w:pPr>
      <w:r w:rsidRPr="00996E92">
        <w:rPr>
          <w:rStyle w:val="Style13ptBold"/>
          <w:b/>
        </w:rPr>
        <w:t>Japan prolif slow.</w:t>
      </w:r>
    </w:p>
    <w:p w14:paraId="4D2FDE67" w14:textId="77777777" w:rsidR="002D7019" w:rsidRDefault="002D7019" w:rsidP="002D7019">
      <w:r w:rsidRPr="00820A1D">
        <w:rPr>
          <w:rStyle w:val="Style13ptBold"/>
        </w:rPr>
        <w:t>Holmes &amp; Yoshihara, 12</w:t>
      </w:r>
      <w:r>
        <w:br/>
        <w:t>James Holmes is professor of strategy at the Naval War College and senior fellow at the University of Georgia School of Public and International Affairs. A former U.S. Navy surface warfare officer and combat veteran of the first Gulf War. Professor Toshi Yoshihara holds the John A. van Beuren Chair of Asia-Pacific Studies and is an affiliate member of the China Maritime Studies Institute at the Naval War College.</w:t>
      </w:r>
      <w:r w:rsidRPr="00820A1D">
        <w:t xml:space="preserve"> </w:t>
      </w:r>
      <w:r>
        <w:t>“Thinking About The Unthinkable Tokyo's Nuclear Option” Strategy in the second nuclear age: power, ambition, and the ultimate weapon</w:t>
      </w:r>
      <w:r w:rsidRPr="00820A1D">
        <w:t>. eds. Yoshihara</w:t>
      </w:r>
      <w:r>
        <w:t>, Toshi, and James R. Holmes, Georgetown University Press, 2012.</w:t>
      </w:r>
    </w:p>
    <w:p w14:paraId="407402BD" w14:textId="77777777" w:rsidR="002D7019" w:rsidRPr="00996E92" w:rsidRDefault="002D7019" w:rsidP="002D7019">
      <w:pPr>
        <w:rPr>
          <w:rStyle w:val="Style13ptBold"/>
        </w:rPr>
      </w:pPr>
    </w:p>
    <w:p w14:paraId="3D99E706" w14:textId="77777777" w:rsidR="002D7019" w:rsidRPr="00996E92" w:rsidRDefault="002D7019" w:rsidP="002D7019">
      <w:pPr>
        <w:rPr>
          <w:sz w:val="16"/>
        </w:rPr>
      </w:pPr>
      <w:r w:rsidRPr="00996E92">
        <w:rPr>
          <w:rStyle w:val="StyleUnderline"/>
        </w:rPr>
        <w:t>The technical dilemmas reviewed here demonstrate that there is no shortcut to a nuclear breakout, even for a technological powerhouse of Japan's standing</w:t>
      </w:r>
      <w:r w:rsidRPr="00996E92">
        <w:rPr>
          <w:sz w:val="16"/>
        </w:rPr>
        <w:t xml:space="preserve">. The Congressional Research Service notes that, "if one assumes that Japan would want weapons with high reliability and accuracy, then more time would need to be devoted to their development unless a weapon or information was supplied by an outside source."45 Kan Ito, a commentator on Japanese strategic affairs for nearly two decades, concurs; he admonishes observers who predict a rapid breakout for being "utterly presumptuous .... It is dangerous to believe such a misconception. </w:t>
      </w:r>
      <w:r w:rsidRPr="002C6F84">
        <w:rPr>
          <w:rStyle w:val="StyleUnderline"/>
        </w:rPr>
        <w:t>It will take fifteen years for Japan to build up its own autonomous nuclear deterrence capability that is truly functional.</w:t>
      </w:r>
      <w:r w:rsidRPr="00996E92">
        <w:rPr>
          <w:sz w:val="16"/>
        </w:rPr>
        <w:t xml:space="preserve"> " 46 Although one may quibble with Ito's fifteen year timeline, which seems unduly pessimistic, </w:t>
      </w:r>
      <w:r w:rsidRPr="002C6F84">
        <w:rPr>
          <w:rStyle w:val="Emphasis"/>
        </w:rPr>
        <w:t>the time required to develop and field a credible deterrent would probably be measured in years rather than the weeks or months</w:t>
      </w:r>
      <w:r w:rsidRPr="00996E92">
        <w:rPr>
          <w:sz w:val="16"/>
        </w:rPr>
        <w:t xml:space="preserve"> cavalierly bandied about.</w:t>
      </w:r>
    </w:p>
    <w:p w14:paraId="5440AD44" w14:textId="77777777" w:rsidR="002D7019" w:rsidRDefault="002D7019" w:rsidP="002D7019"/>
    <w:p w14:paraId="342A81F9" w14:textId="77777777" w:rsidR="00F35FE4" w:rsidRPr="00F35FE4" w:rsidRDefault="00F35FE4" w:rsidP="00F35FE4"/>
    <w:p w14:paraId="5DC8FE3A" w14:textId="5C5AFDA8" w:rsidR="00FF7C55" w:rsidRDefault="00FF7C55" w:rsidP="00FF7C55">
      <w:pPr>
        <w:pStyle w:val="Heading2"/>
      </w:pPr>
      <w:bookmarkStart w:id="121" w:name="_Toc456451982"/>
      <w:r>
        <w:lastRenderedPageBreak/>
        <w:t>Impacts</w:t>
      </w:r>
      <w:bookmarkEnd w:id="121"/>
    </w:p>
    <w:p w14:paraId="29C20CF2" w14:textId="03ED6FFC" w:rsidR="00BA7FEB" w:rsidRDefault="00BA7FEB" w:rsidP="00BA7FEB">
      <w:pPr>
        <w:pStyle w:val="Heading3"/>
      </w:pPr>
      <w:bookmarkStart w:id="122" w:name="_Toc456451983"/>
      <w:r>
        <w:lastRenderedPageBreak/>
        <w:t>Alliance Bad – Japanese Economy</w:t>
      </w:r>
      <w:bookmarkEnd w:id="122"/>
    </w:p>
    <w:p w14:paraId="3FAAB6A4" w14:textId="77777777" w:rsidR="00BA7FEB" w:rsidRPr="002E7C19" w:rsidRDefault="00BA7FEB" w:rsidP="00BA7FEB">
      <w:pPr>
        <w:pStyle w:val="Heading4"/>
      </w:pPr>
      <w:r w:rsidRPr="002E7C19">
        <w:t xml:space="preserve">US-Japan alliance bad for Japan – US influence restricts Japanese freedom </w:t>
      </w:r>
    </w:p>
    <w:p w14:paraId="132D7E88" w14:textId="77777777" w:rsidR="00BA7FEB" w:rsidRPr="00D2796B" w:rsidRDefault="00BA7FEB" w:rsidP="00BA7FEB">
      <w:pPr>
        <w:rPr>
          <w:rStyle w:val="StyleUnderline"/>
          <w:u w:val="none"/>
        </w:rPr>
      </w:pPr>
      <w:r w:rsidRPr="006F3CB3">
        <w:rPr>
          <w:rStyle w:val="Style13ptBold"/>
        </w:rPr>
        <w:t>Van Wolferen 15</w:t>
      </w:r>
      <w:r w:rsidRPr="00677E97">
        <w:t xml:space="preserve"> </w:t>
      </w:r>
      <w:r w:rsidRPr="002A6944">
        <w:t>(Karel Van Wolferen, University Professor of Comparative Political and Economic Institutions at the University of Amsterdam &amp; Dutch author who has published more than 20 books on public policy issues, including the best-selling “The Enigma of Japanese Power.”, 8-15-2015, "Dependence day: Japan's lopsided relationship with Washington," Japan Times, http://www.japantimes.co.jp/news/2015/08/15/national/history/dependence-day-japans-lopsided-relationship-washington/#.V4ZiJLgrK03)</w:t>
      </w:r>
    </w:p>
    <w:p w14:paraId="535BEFC9" w14:textId="77777777" w:rsidR="00BA7FEB" w:rsidRPr="00FC76D0" w:rsidRDefault="00BA7FEB" w:rsidP="00BA7FEB">
      <w:pPr>
        <w:rPr>
          <w:sz w:val="16"/>
        </w:rPr>
      </w:pPr>
      <w:r w:rsidRPr="005E5E25">
        <w:rPr>
          <w:rStyle w:val="StyleUnderline"/>
        </w:rPr>
        <w:t xml:space="preserve">Washington </w:t>
      </w:r>
      <w:r w:rsidRPr="00FC76D0">
        <w:rPr>
          <w:sz w:val="16"/>
        </w:rPr>
        <w:t xml:space="preserve">clearly </w:t>
      </w:r>
      <w:r w:rsidRPr="005E5E25">
        <w:rPr>
          <w:rStyle w:val="StyleUnderline"/>
        </w:rPr>
        <w:t>sees Japan as an asset in its full-spectrum dominance gambits in the Western Pacific, the so-called Asian pivot</w:t>
      </w:r>
      <w:r w:rsidRPr="00FC76D0">
        <w:rPr>
          <w:sz w:val="16"/>
        </w:rPr>
        <w:t xml:space="preserve"> — hence the need for constitutional revision. Nevertheless</w:t>
      </w:r>
      <w:r w:rsidRPr="005E5E25">
        <w:rPr>
          <w:rStyle w:val="StyleUnderline"/>
        </w:rPr>
        <w:t>, it still nurses a lingering belief that it must also function in a role comparable to a parole officer on guard against downsliding to 1930s thinking</w:t>
      </w:r>
      <w:r w:rsidRPr="00FC76D0">
        <w:rPr>
          <w:sz w:val="16"/>
        </w:rPr>
        <w:t xml:space="preserve">. Japan must not step too far to the right, with more than a minimum of Yasukuni Shrine visits and denial of committed war crimes. </w:t>
      </w:r>
      <w:r w:rsidRPr="005E5E25">
        <w:rPr>
          <w:rStyle w:val="StyleUnderline"/>
        </w:rPr>
        <w:t>Abe</w:t>
      </w:r>
      <w:r w:rsidRPr="00FC76D0">
        <w:rPr>
          <w:sz w:val="16"/>
        </w:rPr>
        <w:t xml:space="preserve"> wants to slalom between those two markers. The policies he stands for fall into two categories that do not sit together well. He </w:t>
      </w:r>
      <w:r w:rsidRPr="005E5E25">
        <w:rPr>
          <w:rStyle w:val="StyleUnderline"/>
        </w:rPr>
        <w:t>appears most interested in re-creating a Japan that has only ever existed in right-wing imagination, one of harmonious living in which young people are polite and everyone properly shows love for their country. At the same time, however, he wants to make Washington happy with secrecy laws, constitutional revision and a tighter rein on the media.</w:t>
      </w:r>
      <w:r w:rsidRPr="00FC76D0">
        <w:rPr>
          <w:sz w:val="16"/>
        </w:rPr>
        <w:t xml:space="preserve"> When compared to the United States and the European Union, the Japanese situation gives perhaps more reasons to nourish positive expectations. There is no plutocracy in Japan that forces neoliberal arrangements down the throats of the population. There has been no great transfer of wealth from the middle reaches to the top of society. Japan’s economic bureaucrats and business federations are not in the first place in the business of self-enrichment; their incentives are still shaped by the idea of national industrial strength and prowess. But </w:t>
      </w:r>
      <w:r w:rsidRPr="005E5E25">
        <w:rPr>
          <w:rStyle w:val="StyleUnderline"/>
        </w:rPr>
        <w:t>Japan is likely to suffer from its failing to act in response to the great changes the world has undergone</w:t>
      </w:r>
      <w:r w:rsidRPr="00FC76D0">
        <w:rPr>
          <w:sz w:val="16"/>
        </w:rPr>
        <w:t xml:space="preserve">. Unlike what Japan’s foreign affairs and defense bureaucracy still appear to believe, the continued existence of North Korea is not an extension of Cold War conditions. North Korean aggression, were the rulers of Pyongyang so suicidal to indulge in it, would not be supported by either China or Russia. North Korean hostility has on its own become a separate political reality, demanding an entirely new diplomatic approach. </w:t>
      </w:r>
      <w:r w:rsidRPr="00145D1B">
        <w:rPr>
          <w:rStyle w:val="StyleUnderline"/>
        </w:rPr>
        <w:t>The marines on Okinawa are not there to defend Japan. They function as an attack force to be used in the Middle East or Central Asia</w:t>
      </w:r>
      <w:r w:rsidRPr="00FC76D0">
        <w:rPr>
          <w:sz w:val="16"/>
        </w:rPr>
        <w:t xml:space="preserve">. Strictly speaking, they are there in violation of the U.S.-Japan Security Treaty, which stipulates that the leased bases must be used for defending Japan. Any disturbance triggered by developments in Pyongyang will have to be dealt with in the first place by South Korea and China. Hence a Japan serious about any potential threat from North Korea should work on deepening relevant diplomacy with them. </w:t>
      </w:r>
      <w:r w:rsidRPr="00D2796B">
        <w:rPr>
          <w:rStyle w:val="StyleUnderline"/>
        </w:rPr>
        <w:t>In the immediate future, Japan may miss the boat in connection with the vast Eurasian infrastructural developments, including high-speed rail connections across Siberia linking Chinese coastal cities directly with ports in Europe (which promises to become the heaviest traveled trade route in history).</w:t>
      </w:r>
      <w:r w:rsidRPr="00FC76D0">
        <w:rPr>
          <w:sz w:val="16"/>
        </w:rPr>
        <w:t xml:space="preserve"> In the longer term, </w:t>
      </w:r>
      <w:r w:rsidRPr="005E5E25">
        <w:rPr>
          <w:rStyle w:val="StyleUnderline"/>
        </w:rPr>
        <w:t>a Japan that allows itself to get entangled in America’s full-spectrum dominance scheme can only invite disaster upon itself</w:t>
      </w:r>
      <w:r w:rsidRPr="00FC76D0">
        <w:rPr>
          <w:sz w:val="16"/>
        </w:rPr>
        <w:t>.</w:t>
      </w:r>
    </w:p>
    <w:p w14:paraId="090ADDB2" w14:textId="5B13B910" w:rsidR="00BA7FEB" w:rsidRDefault="00641332" w:rsidP="00641332">
      <w:pPr>
        <w:pStyle w:val="Heading3"/>
      </w:pPr>
      <w:bookmarkStart w:id="123" w:name="_Toc456451984"/>
      <w:r>
        <w:lastRenderedPageBreak/>
        <w:t>Alliance Bad – Instability</w:t>
      </w:r>
      <w:bookmarkEnd w:id="123"/>
    </w:p>
    <w:p w14:paraId="49DFD044" w14:textId="77777777" w:rsidR="00641332" w:rsidRDefault="00641332" w:rsidP="00641332">
      <w:pPr>
        <w:pStyle w:val="Heading4"/>
      </w:pPr>
      <w:r>
        <w:t xml:space="preserve">Turn – US-Japanese alliance creates a ‘hegemonic stability paradigm’ that causes regional instability – lack of mutual trusts and new security dilemmas. </w:t>
      </w:r>
    </w:p>
    <w:p w14:paraId="2A4599DF" w14:textId="77777777" w:rsidR="00641332" w:rsidRDefault="00641332" w:rsidP="00641332">
      <w:r w:rsidRPr="00EC2069">
        <w:rPr>
          <w:rStyle w:val="Style13ptBold"/>
        </w:rPr>
        <w:t>Yang</w:t>
      </w:r>
      <w:r>
        <w:t xml:space="preserve">, Lecturer and Postdoctoral researcher in Marxist theory at the School of Political Science and Public Management, Southwest University, China, </w:t>
      </w:r>
      <w:r w:rsidRPr="00EC2069">
        <w:rPr>
          <w:rStyle w:val="Style13ptBold"/>
        </w:rPr>
        <w:t>2014</w:t>
      </w:r>
    </w:p>
    <w:p w14:paraId="4B2CB955" w14:textId="0C38ECA0" w:rsidR="00641332" w:rsidRDefault="00641332" w:rsidP="00641332">
      <w:r>
        <w:t>(Yang, “</w:t>
      </w:r>
      <w:r w:rsidRPr="00EC2069">
        <w:t>The Adjustment of Japan-US Alliance and the Strategic Options for Chinese</w:t>
      </w:r>
      <w:r>
        <w:t xml:space="preserve"> </w:t>
      </w:r>
      <w:r w:rsidRPr="00EC2069">
        <w:t>Foreign Policy</w:t>
      </w:r>
      <w:r>
        <w:t xml:space="preserve">,” Canadian Social Science, Vol. 10, No. 1, 2014, pp. 72-75, </w:t>
      </w:r>
      <w:r w:rsidRPr="00A52B1B">
        <w:t>http://www.cscanada.net/index.php/css/article/viewFile/j.css.1923669720141001.4140/pdf_3</w:t>
      </w:r>
      <w:r>
        <w:t>, accessed 7/15/16, ddi AV)</w:t>
      </w:r>
    </w:p>
    <w:p w14:paraId="0DCEC9FF" w14:textId="77777777" w:rsidR="00641332" w:rsidRDefault="00641332" w:rsidP="00641332">
      <w:pPr>
        <w:rPr>
          <w:sz w:val="16"/>
        </w:rPr>
      </w:pPr>
      <w:r w:rsidRPr="00C22C72">
        <w:rPr>
          <w:sz w:val="16"/>
        </w:rPr>
        <w:t xml:space="preserve">How to respond to the challenges of Japan-US Alliance remains one of the most important issues confronting China’s foreign policy-makers. </w:t>
      </w:r>
      <w:r w:rsidRPr="00C22C72">
        <w:rPr>
          <w:u w:val="single"/>
        </w:rPr>
        <w:t xml:space="preserve">Japan-US Alliance represents the paradigm of efforts made by the two countries in reshaping the new security framework in Asia Pacific after the end of the Cold War, i.e. </w:t>
      </w:r>
      <w:r w:rsidRPr="00C22C72">
        <w:rPr>
          <w:rStyle w:val="Emphasis"/>
        </w:rPr>
        <w:t xml:space="preserve">the hegemonic stability paradigm </w:t>
      </w:r>
      <w:r w:rsidRPr="00C22C72">
        <w:rPr>
          <w:u w:val="single"/>
        </w:rPr>
        <w:t>characterized by the military alliance promoted by the US and Japan.</w:t>
      </w:r>
      <w:r w:rsidRPr="00C22C72">
        <w:rPr>
          <w:sz w:val="16"/>
        </w:rPr>
        <w:t xml:space="preserve"> </w:t>
      </w:r>
      <w:r w:rsidRPr="00C22C72">
        <w:rPr>
          <w:rStyle w:val="StyleUnderline"/>
        </w:rPr>
        <w:t>Such a paradigm brings more</w:t>
      </w:r>
      <w:r w:rsidRPr="00C22C72">
        <w:rPr>
          <w:rStyle w:val="Emphasis"/>
        </w:rPr>
        <w:t xml:space="preserve"> instability to Asia-Pacific countries, </w:t>
      </w:r>
      <w:r w:rsidRPr="00C22C72">
        <w:rPr>
          <w:rStyle w:val="StyleUnderline"/>
        </w:rPr>
        <w:t>failing to set up</w:t>
      </w:r>
      <w:r w:rsidRPr="00C22C72">
        <w:rPr>
          <w:rStyle w:val="Emphasis"/>
        </w:rPr>
        <w:t xml:space="preserve"> mutual trust and creating new security dilemmas.</w:t>
      </w:r>
      <w:r w:rsidRPr="00C22C72">
        <w:rPr>
          <w:sz w:val="16"/>
        </w:rPr>
        <w:t xml:space="preserve"> In contrast, China actively calls for the setup of mutual trust mechanism, promoting political trust and confidence in the region. In response to the “hegemonic stability paradigm”, </w:t>
      </w:r>
      <w:r w:rsidRPr="00C22C72">
        <w:rPr>
          <w:u w:val="single"/>
        </w:rPr>
        <w:t>China strongly initiates a new security concept centered on “mutual benefit, mutual trust, equality, and consultation” and the establishment of a security paradigm for mutual cooperation.</w:t>
      </w:r>
      <w:r w:rsidRPr="00C22C72">
        <w:rPr>
          <w:sz w:val="16"/>
        </w:rPr>
        <w:t xml:space="preserve"> </w:t>
      </w:r>
      <w:r w:rsidRPr="00C22C72">
        <w:rPr>
          <w:u w:val="single"/>
        </w:rPr>
        <w:t xml:space="preserve">China proposes that apart from traditional military security, more emphasis should be put on promoting comprehensive security in areas such as economy, culture, environment, and energy, etc. </w:t>
      </w:r>
      <w:r w:rsidRPr="00C22C72">
        <w:rPr>
          <w:sz w:val="16"/>
        </w:rPr>
        <w:t>The new security concept stresses that</w:t>
      </w:r>
      <w:r w:rsidRPr="00C22C72">
        <w:rPr>
          <w:u w:val="single"/>
        </w:rPr>
        <w:t xml:space="preserve"> maintaining regional security and co- operation is for the common interests, and building mutual trust establishes the basis for regional security. China is committed to driving and developing the new security concept, searching for the effective ways to peace and stability.</w:t>
      </w:r>
      <w:r w:rsidRPr="00C22C72">
        <w:rPr>
          <w:sz w:val="16"/>
        </w:rPr>
        <w:t xml:space="preserve"> </w:t>
      </w:r>
    </w:p>
    <w:p w14:paraId="5128067D" w14:textId="77777777" w:rsidR="00641332" w:rsidRPr="00C22C72" w:rsidRDefault="00641332" w:rsidP="00641332"/>
    <w:p w14:paraId="078DD4DC" w14:textId="77777777" w:rsidR="00641332" w:rsidRPr="00C22C72" w:rsidRDefault="00641332" w:rsidP="00641332"/>
    <w:p w14:paraId="672BC187" w14:textId="77777777" w:rsidR="00641332" w:rsidRPr="00C22C72" w:rsidRDefault="00641332" w:rsidP="00641332"/>
    <w:p w14:paraId="14AC4E6F" w14:textId="77777777" w:rsidR="00641332" w:rsidRPr="00C22C72" w:rsidRDefault="00641332" w:rsidP="00641332"/>
    <w:p w14:paraId="3149AB80" w14:textId="77777777" w:rsidR="00641332" w:rsidRPr="00C22C72" w:rsidRDefault="00641332" w:rsidP="00641332"/>
    <w:p w14:paraId="724529A9" w14:textId="77777777" w:rsidR="00641332" w:rsidRPr="00C22C72" w:rsidRDefault="00641332" w:rsidP="00641332"/>
    <w:p w14:paraId="05228D7D" w14:textId="77777777" w:rsidR="00641332" w:rsidRPr="00641332" w:rsidRDefault="00641332" w:rsidP="00641332"/>
    <w:p w14:paraId="46EDB857" w14:textId="77777777" w:rsidR="00BA7FEB" w:rsidRPr="00BA7FEB" w:rsidRDefault="00BA7FEB" w:rsidP="00BA7FEB"/>
    <w:p w14:paraId="02CDEFEF" w14:textId="0B0505C4" w:rsidR="00F35FE4" w:rsidRDefault="00A554C5" w:rsidP="00F35FE4">
      <w:pPr>
        <w:pStyle w:val="Heading3"/>
      </w:pPr>
      <w:bookmarkStart w:id="124" w:name="_Toc456451985"/>
      <w:r>
        <w:lastRenderedPageBreak/>
        <w:t>Alliance Bad – South Korea</w:t>
      </w:r>
      <w:bookmarkEnd w:id="124"/>
    </w:p>
    <w:p w14:paraId="18674A3D" w14:textId="77777777" w:rsidR="00A554C5" w:rsidRDefault="00A554C5" w:rsidP="00A554C5">
      <w:pPr>
        <w:pStyle w:val="Heading4"/>
      </w:pPr>
      <w:r>
        <w:t xml:space="preserve">Turn – even if a more militarized Japan would help US policy in East Asia, it would cause a rift between Japan and Korea – complicating security on whole. </w:t>
      </w:r>
    </w:p>
    <w:p w14:paraId="4D97B7C3" w14:textId="77777777" w:rsidR="00A554C5" w:rsidRDefault="00A554C5" w:rsidP="00A554C5">
      <w:r w:rsidRPr="001C53F9">
        <w:rPr>
          <w:rStyle w:val="Style13ptBold"/>
        </w:rPr>
        <w:t>Holmes</w:t>
      </w:r>
      <w:r>
        <w:t xml:space="preserve">, professor of strategy at the Naval War College and senior fellow at the University of Georgia's School of Public and International Affairs, </w:t>
      </w:r>
      <w:r w:rsidRPr="001C53F9">
        <w:rPr>
          <w:rStyle w:val="Style13ptBold"/>
        </w:rPr>
        <w:t>2015</w:t>
      </w:r>
      <w:r>
        <w:t xml:space="preserve"> </w:t>
      </w:r>
    </w:p>
    <w:p w14:paraId="5071971F" w14:textId="77777777" w:rsidR="00A554C5" w:rsidRDefault="00A554C5" w:rsidP="00A554C5">
      <w:r>
        <w:t xml:space="preserve">(James, “A Stronger Japan Is Helpful for the U.S., but Has Delicate Implications,” New York Times, August 18, 2015, </w:t>
      </w:r>
      <w:r w:rsidRPr="009804AE">
        <w:t>http://www.nytimes.com/roomfordebate/2015/08/18/should-japan-allow-its-military-to-fight-in-foreign-wars/a-stronger-japan-is-helpful-for-the-us-but-has-delicate-implications</w:t>
      </w:r>
      <w:r>
        <w:t xml:space="preserve">, accessed 7/16/16, ddi AV) </w:t>
      </w:r>
    </w:p>
    <w:p w14:paraId="30BF4D97" w14:textId="77777777" w:rsidR="00A554C5" w:rsidRPr="00AC116B" w:rsidRDefault="00A554C5" w:rsidP="00A554C5">
      <w:pPr>
        <w:rPr>
          <w:sz w:val="16"/>
        </w:rPr>
      </w:pPr>
      <w:r w:rsidRPr="00AC116B">
        <w:rPr>
          <w:sz w:val="16"/>
        </w:rPr>
        <w:t xml:space="preserve">But if a stronger U .S.-Japan alliance is a good thing, </w:t>
      </w:r>
      <w:r w:rsidRPr="00AC116B">
        <w:rPr>
          <w:u w:val="single"/>
        </w:rPr>
        <w:t>a strong alliance between Japan, America and South Korea would be better still</w:t>
      </w:r>
      <w:r w:rsidRPr="00AC116B">
        <w:rPr>
          <w:sz w:val="16"/>
        </w:rPr>
        <w:t xml:space="preserve">. </w:t>
      </w:r>
      <w:r w:rsidRPr="00C36EFE">
        <w:rPr>
          <w:rStyle w:val="StyleUnderline"/>
        </w:rPr>
        <w:t>Yet unity of purpose eludes the three nations, and a more militarily robust Japan will not help that.</w:t>
      </w:r>
      <w:r w:rsidRPr="00AC116B">
        <w:rPr>
          <w:sz w:val="16"/>
        </w:rPr>
        <w:t xml:space="preserve"> The U.S. military works intimately, but separately, with each ally. </w:t>
      </w:r>
      <w:r w:rsidRPr="00AC116B">
        <w:rPr>
          <w:u w:val="single"/>
        </w:rPr>
        <w:t>Upgrading Japanese strategy and naval forces to counter China may remind South Koreans of past Japanese conquests and efforts to extinguish Korean nationhood</w:t>
      </w:r>
      <w:r w:rsidRPr="00AC116B">
        <w:rPr>
          <w:sz w:val="16"/>
        </w:rPr>
        <w:t xml:space="preserve">. After all, </w:t>
      </w:r>
      <w:r w:rsidRPr="00AC116B">
        <w:rPr>
          <w:u w:val="single"/>
        </w:rPr>
        <w:t xml:space="preserve">what might work to deter China could later be turned against Korea. </w:t>
      </w:r>
      <w:r w:rsidRPr="00AC116B">
        <w:rPr>
          <w:sz w:val="16"/>
        </w:rPr>
        <w:t xml:space="preserve">The relationship between these two countries could become trickier for the U .S. to navigate. It's unfortunate but the reality is: </w:t>
      </w:r>
      <w:r w:rsidRPr="00AC116B">
        <w:rPr>
          <w:u w:val="single"/>
        </w:rPr>
        <w:t>What bolsters the U.S. -Japan alliance will beget real anxiety in Seoul</w:t>
      </w:r>
      <w:r w:rsidRPr="00AC116B">
        <w:rPr>
          <w:sz w:val="16"/>
        </w:rPr>
        <w:t xml:space="preserve"> — </w:t>
      </w:r>
      <w:r w:rsidRPr="00AC116B">
        <w:rPr>
          <w:u w:val="single"/>
        </w:rPr>
        <w:t>making it harder for all three allies to act as a unit</w:t>
      </w:r>
      <w:r w:rsidRPr="00AC116B">
        <w:rPr>
          <w:sz w:val="16"/>
        </w:rPr>
        <w:t xml:space="preserve">. </w:t>
      </w:r>
      <w:r w:rsidRPr="00C36EFE">
        <w:rPr>
          <w:rStyle w:val="StyleUnderline"/>
        </w:rPr>
        <w:t>A more normal Japan is something to welcome on the whole</w:t>
      </w:r>
      <w:r w:rsidRPr="00AC116B">
        <w:rPr>
          <w:sz w:val="16"/>
        </w:rPr>
        <w:t xml:space="preserve">, yet knotty alliance diplomacy awaits Washington. </w:t>
      </w:r>
    </w:p>
    <w:p w14:paraId="36105EB7" w14:textId="77777777" w:rsidR="00A554C5" w:rsidRPr="00751C08" w:rsidRDefault="00A554C5" w:rsidP="00A554C5"/>
    <w:p w14:paraId="5ABAF61C" w14:textId="77777777" w:rsidR="00A554C5" w:rsidRPr="00A554C5" w:rsidRDefault="00A554C5" w:rsidP="00A554C5"/>
    <w:p w14:paraId="317A56C7" w14:textId="77777777" w:rsidR="00F35FE4" w:rsidRDefault="00F35FE4" w:rsidP="00F35FE4">
      <w:pPr>
        <w:pStyle w:val="Heading3"/>
      </w:pPr>
      <w:bookmarkStart w:id="125" w:name="_Toc456451986"/>
      <w:r>
        <w:lastRenderedPageBreak/>
        <w:t xml:space="preserve">Rearm Good </w:t>
      </w:r>
      <w:r w:rsidR="009108F2">
        <w:t>–</w:t>
      </w:r>
      <w:r>
        <w:t xml:space="preserve"> </w:t>
      </w:r>
      <w:r w:rsidR="009108F2">
        <w:t>Heg</w:t>
      </w:r>
      <w:bookmarkEnd w:id="125"/>
    </w:p>
    <w:p w14:paraId="3D5FD78D" w14:textId="77777777" w:rsidR="009108F2" w:rsidRPr="006A1B8D" w:rsidRDefault="009108F2" w:rsidP="009108F2">
      <w:pPr>
        <w:pStyle w:val="Heading4"/>
      </w:pPr>
      <w:r>
        <w:t xml:space="preserve">Turn – Japanese military independence strengthens regional security and bolsters US leadership. </w:t>
      </w:r>
    </w:p>
    <w:p w14:paraId="20DD231A" w14:textId="1DD31418" w:rsidR="009108F2" w:rsidRDefault="009108F2" w:rsidP="009108F2">
      <w:r w:rsidRPr="00723F9F">
        <w:rPr>
          <w:rStyle w:val="Style13ptBold"/>
        </w:rPr>
        <w:t>Chellaney</w:t>
      </w:r>
      <w:r>
        <w:t xml:space="preserve">, Professor of Strategic Studies at the New Delhi-based Center for Policy Research and Fellow at the Robert Bosch Academy in Berlin, </w:t>
      </w:r>
      <w:r w:rsidRPr="00723F9F">
        <w:rPr>
          <w:rStyle w:val="Style13ptBold"/>
        </w:rPr>
        <w:t>2015</w:t>
      </w:r>
      <w:r>
        <w:rPr>
          <w:rStyle w:val="Style13ptBold"/>
        </w:rPr>
        <w:t xml:space="preserve"> </w:t>
      </w:r>
      <w:r>
        <w:t xml:space="preserve">(BRAHMA, “Why Japan Should Rearm,” Project Syndicate, October 19, 2015, </w:t>
      </w:r>
      <w:r w:rsidRPr="00A52B1B">
        <w:t>https://www.project-syndicate.org/commentary/japan-security-reform-by-brahma-chellaney-2015-10?barrier=true</w:t>
      </w:r>
      <w:r>
        <w:t xml:space="preserve">, assessed 7/12/16, ddi AV) </w:t>
      </w:r>
    </w:p>
    <w:p w14:paraId="5E985EFB" w14:textId="77777777" w:rsidR="009108F2" w:rsidRPr="00062209" w:rsidRDefault="009108F2" w:rsidP="009108F2">
      <w:pPr>
        <w:rPr>
          <w:rStyle w:val="StyleUnderline"/>
        </w:rPr>
      </w:pPr>
      <w:r w:rsidRPr="00062209">
        <w:rPr>
          <w:sz w:val="16"/>
        </w:rPr>
        <w:t>But the reality is that</w:t>
      </w:r>
      <w:r w:rsidRPr="006A1B8D">
        <w:rPr>
          <w:rStyle w:val="Emphasis"/>
        </w:rPr>
        <w:t xml:space="preserve"> ensuring long-term peace in Asia demands a stronger defense posture for Japan. </w:t>
      </w:r>
      <w:r w:rsidRPr="00062209">
        <w:rPr>
          <w:sz w:val="16"/>
        </w:rPr>
        <w:t xml:space="preserve">Indeed, </w:t>
      </w:r>
      <w:r w:rsidRPr="006A1B8D">
        <w:rPr>
          <w:rStyle w:val="Emphasis"/>
        </w:rPr>
        <w:t>reforms that enable Japan to defend itself better</w:t>
      </w:r>
      <w:r w:rsidRPr="00062209">
        <w:rPr>
          <w:sz w:val="16"/>
        </w:rPr>
        <w:t>, including by building mutually beneficial regional partnerships, would</w:t>
      </w:r>
      <w:r w:rsidRPr="006A1B8D">
        <w:rPr>
          <w:rStyle w:val="Emphasis"/>
        </w:rPr>
        <w:t xml:space="preserve"> enhance its capacity to forestall </w:t>
      </w:r>
      <w:r w:rsidRPr="00062209">
        <w:rPr>
          <w:sz w:val="16"/>
        </w:rPr>
        <w:t>the emergence of</w:t>
      </w:r>
      <w:r w:rsidRPr="006A1B8D">
        <w:rPr>
          <w:rStyle w:val="Emphasis"/>
        </w:rPr>
        <w:t xml:space="preserve"> a destabilizing power imbalance in East Asia.</w:t>
      </w:r>
      <w:r w:rsidRPr="00062209">
        <w:rPr>
          <w:sz w:val="16"/>
        </w:rPr>
        <w:t xml:space="preserve"> It is now up to Japan’s government to win over its own citizens, by highlighting the difference between pacifism and passivity. </w:t>
      </w:r>
      <w:r w:rsidRPr="00062209">
        <w:rPr>
          <w:rStyle w:val="StyleUnderline"/>
        </w:rPr>
        <w:t xml:space="preserve">Japan would not encourage </w:t>
      </w:r>
      <w:r w:rsidRPr="00062209">
        <w:rPr>
          <w:sz w:val="16"/>
        </w:rPr>
        <w:t>or support</w:t>
      </w:r>
      <w:r w:rsidRPr="00062209">
        <w:rPr>
          <w:rStyle w:val="StyleUnderline"/>
        </w:rPr>
        <w:t xml:space="preserve"> aggression; it would simply take a more proactive role in securing peace at the regional and global levels. A more confident and secure Japan would certainly serve the interests of the US, which could then depend on its close ally to take more responsibility for both its own security and regional peace.</w:t>
      </w:r>
      <w:r w:rsidRPr="00062209">
        <w:rPr>
          <w:sz w:val="16"/>
        </w:rPr>
        <w:t xml:space="preserve"> Americans increasingly seem to recognize this, with 47% of respondents in the Pew survey supporting a more active role for Japan in Asian security. But there remain questions about precisely how self-sufficient Japan would have to be to carry out this “proactive pacifism” – a term popularized by Prime Minister Shinzo Abe – consistently and effectively. </w:t>
      </w:r>
      <w:r w:rsidRPr="00062209">
        <w:rPr>
          <w:rStyle w:val="StyleUnderline"/>
        </w:rPr>
        <w:t>Would Japan need to become a truly independent military power</w:t>
      </w:r>
      <w:r w:rsidRPr="00062209">
        <w:rPr>
          <w:sz w:val="16"/>
        </w:rPr>
        <w:t xml:space="preserve">, with formidable deterrent capabilities like those of the UK or France? </w:t>
      </w:r>
      <w:r w:rsidRPr="00062209">
        <w:rPr>
          <w:rStyle w:val="StyleUnderline"/>
        </w:rPr>
        <w:t xml:space="preserve">The short answer is yes. While Japan should not abandon its security treaty with the US, it can and should rearm, with an exclusive focus on defense. </w:t>
      </w:r>
      <w:r w:rsidRPr="00062209">
        <w:rPr>
          <w:sz w:val="16"/>
        </w:rPr>
        <w:t xml:space="preserve">Of course, unlike the UK and France, Japan does not have the option to possess nuclear weapons. But </w:t>
      </w:r>
      <w:r w:rsidRPr="00062209">
        <w:rPr>
          <w:rStyle w:val="StyleUnderline"/>
        </w:rPr>
        <w:t>it can build robust conventional capabilities, including information systems to cope with the risk of cyber warfare</w:t>
      </w:r>
      <w:r w:rsidRPr="00062209">
        <w:rPr>
          <w:sz w:val="16"/>
        </w:rPr>
        <w:t xml:space="preserve">. </w:t>
      </w:r>
      <w:r w:rsidRPr="006A1B8D">
        <w:rPr>
          <w:rStyle w:val="Emphasis"/>
        </w:rPr>
        <w:t>Beyond bolstering Japanese security and regional stability, such an effort would likely boost Japan’s GDP and yield major profits for American defense firms.</w:t>
      </w:r>
      <w:r>
        <w:rPr>
          <w:rStyle w:val="Emphasis"/>
        </w:rPr>
        <w:t xml:space="preserve"> </w:t>
      </w:r>
      <w:r w:rsidRPr="00062209">
        <w:rPr>
          <w:sz w:val="16"/>
        </w:rPr>
        <w:t xml:space="preserve">As a status quo power, Japan does not need to match Chinese military might. Defense is, after all, easier than offense. Still, </w:t>
      </w:r>
      <w:r w:rsidRPr="00062209">
        <w:rPr>
          <w:rStyle w:val="StyleUnderline"/>
        </w:rPr>
        <w:t>the rise of a militarily independent Japan would constitute a game-changing – and highly beneficial – development for Asia and the rest of the world.</w:t>
      </w:r>
    </w:p>
    <w:p w14:paraId="1680A86A" w14:textId="790F73EF" w:rsidR="009108F2" w:rsidRDefault="009108F2" w:rsidP="00210951">
      <w:pPr>
        <w:rPr>
          <w:rStyle w:val="StyleUnderline"/>
        </w:rPr>
      </w:pPr>
    </w:p>
    <w:p w14:paraId="60DF9627" w14:textId="0F2B69A5" w:rsidR="00210951" w:rsidRDefault="00210951" w:rsidP="00210951">
      <w:pPr>
        <w:pStyle w:val="Heading2"/>
      </w:pPr>
      <w:bookmarkStart w:id="126" w:name="_Toc456451987"/>
      <w:r>
        <w:lastRenderedPageBreak/>
        <w:t>A2 Consultation</w:t>
      </w:r>
      <w:bookmarkEnd w:id="126"/>
    </w:p>
    <w:p w14:paraId="5629DA41" w14:textId="77777777" w:rsidR="00210951" w:rsidRDefault="00210951" w:rsidP="00210951">
      <w:pPr>
        <w:pStyle w:val="Heading3"/>
      </w:pPr>
      <w:bookmarkStart w:id="127" w:name="_Toc456451988"/>
      <w:r>
        <w:lastRenderedPageBreak/>
        <w:t>A2 Prior Consultation Key</w:t>
      </w:r>
      <w:bookmarkEnd w:id="127"/>
      <w:r>
        <w:t xml:space="preserve"> </w:t>
      </w:r>
    </w:p>
    <w:p w14:paraId="1EA6C422" w14:textId="77777777" w:rsidR="00210951" w:rsidRPr="009736F1" w:rsidRDefault="00210951" w:rsidP="00210951">
      <w:pPr>
        <w:pStyle w:val="Heading4"/>
      </w:pPr>
      <w:r>
        <w:t>Japan has eschewed prior consultation in the past.</w:t>
      </w:r>
    </w:p>
    <w:p w14:paraId="7EBF21FE" w14:textId="6B429815" w:rsidR="00210951" w:rsidRDefault="00210951" w:rsidP="00210951">
      <w:r w:rsidRPr="00C80B11">
        <w:rPr>
          <w:rStyle w:val="Style13ptBold"/>
        </w:rPr>
        <w:t>Chesnutt 11,</w:t>
      </w:r>
      <w:r>
        <w:br/>
        <w:t>Cordelia MA Student, now Junior Professional Officer at World Bank</w:t>
      </w:r>
      <w:r w:rsidRPr="00C80B11">
        <w:t xml:space="preserve"> </w:t>
      </w:r>
      <w:r>
        <w:t xml:space="preserve">Japan’s Nuclear Allergy, Disarmament Policies, and the U.S.-Japan Alliance In The United States and Japan in Global Context: 2011 The Paul H. Nitze School of Advanced International Studies The Johns Hopkins University Washington, D.C. </w:t>
      </w:r>
      <w:r w:rsidRPr="00A52B1B">
        <w:t>http://www.reischauercenter.org/en/wp-content/uploads/2012/05/Yearbook-2011.pdf</w:t>
      </w:r>
      <w:r>
        <w:t xml:space="preserve"> </w:t>
      </w:r>
    </w:p>
    <w:p w14:paraId="0587FEB8" w14:textId="77777777" w:rsidR="00210951" w:rsidRPr="001A6945" w:rsidRDefault="00210951" w:rsidP="00210951">
      <w:pPr>
        <w:rPr>
          <w:rStyle w:val="Emphasis"/>
        </w:rPr>
      </w:pPr>
      <w:r w:rsidRPr="00C80B11">
        <w:rPr>
          <w:rStyle w:val="StyleUnderline"/>
        </w:rPr>
        <w:t>One of these pact</w:t>
      </w:r>
      <w:r w:rsidRPr="001A6945">
        <w:rPr>
          <w:sz w:val="16"/>
        </w:rPr>
        <w:t xml:space="preserve">s – and perhaps the most publicly discussed – </w:t>
      </w:r>
      <w:r w:rsidRPr="00C80B11">
        <w:rPr>
          <w:rStyle w:val="StyleUnderline"/>
        </w:rPr>
        <w:t>was a document connected with the negotiations to revise the U.S.-Japan security treaty in 1960. During the closed meetings, disagreements emerged as to whether or not the U.S. should be permitted to “introduce” nuclear weapons into Japan</w:t>
      </w:r>
      <w:r w:rsidRPr="001A6945">
        <w:rPr>
          <w:sz w:val="16"/>
        </w:rPr>
        <w:t>. Reflecting ideas that would later be enunciated in the three nonnuclear principles, Japanese negotiators insisted that U.S. forces carrying nuclear weapons by sea or by air should never be allowed to bring them into Japan. The U.S. conversely insisted that temporary transit of nuclear weapons-equipped vessels and aircraft would not constitute “introduction” and therefore should be allowed.</w:t>
      </w:r>
      <w:r w:rsidRPr="00C80B11">
        <w:rPr>
          <w:rStyle w:val="StyleUnderline"/>
        </w:rPr>
        <w:t xml:space="preserve"> The official outcome of this intense discussion was a “prior consultation” clause in the security treaty that in case of any major change in the U.S. posture in Japan, the Japanese government should be consulted beforehand.</w:t>
      </w:r>
      <w:r>
        <w:rPr>
          <w:rStyle w:val="Emphasis"/>
        </w:rPr>
        <w:t xml:space="preserve"> </w:t>
      </w:r>
      <w:r w:rsidRPr="001A6945">
        <w:rPr>
          <w:sz w:val="16"/>
        </w:rPr>
        <w:t xml:space="preserve">Although this clause was not originally intended for nuclear issues alone, it soon became synonymous with the introduction of atomic weapons. </w:t>
      </w:r>
      <w:r w:rsidRPr="009736F1">
        <w:rPr>
          <w:rStyle w:val="StyleUnderline"/>
        </w:rPr>
        <w:t>As long as the U.S. did not call for prior consultations, the Japanese government</w:t>
      </w:r>
      <w:r w:rsidRPr="001A6945">
        <w:rPr>
          <w:sz w:val="16"/>
        </w:rPr>
        <w:t xml:space="preserve"> for decades </w:t>
      </w:r>
      <w:r w:rsidRPr="009736F1">
        <w:rPr>
          <w:rStyle w:val="StyleUnderline"/>
        </w:rPr>
        <w:t>insisted</w:t>
      </w:r>
      <w:r w:rsidRPr="001A6945">
        <w:rPr>
          <w:sz w:val="16"/>
        </w:rPr>
        <w:t>, whenever challenged in the Diet</w:t>
      </w:r>
      <w:r w:rsidRPr="009736F1">
        <w:rPr>
          <w:rStyle w:val="StyleUnderline"/>
        </w:rPr>
        <w:t>, that no nuclear weapons therefore had been introduced into Japan</w:t>
      </w:r>
      <w:r w:rsidRPr="001A6945">
        <w:rPr>
          <w:sz w:val="16"/>
        </w:rPr>
        <w:t xml:space="preserve">. </w:t>
      </w:r>
      <w:r w:rsidRPr="001A6945">
        <w:rPr>
          <w:rStyle w:val="StyleUnderline"/>
        </w:rPr>
        <w:t>Japan’s see-no-evil, hear-no-evil, speak-no-evil solution</w:t>
      </w:r>
      <w:r w:rsidRPr="001A6945">
        <w:rPr>
          <w:sz w:val="16"/>
        </w:rPr>
        <w:t xml:space="preserve"> to the “non-introduction” issue during the Cold War </w:t>
      </w:r>
      <w:r w:rsidRPr="001A6945">
        <w:rPr>
          <w:rStyle w:val="Emphasis"/>
        </w:rPr>
        <w:t>was to avoid ever inquiring as to the purpose of American transits</w:t>
      </w:r>
      <w:r w:rsidRPr="001A6945">
        <w:rPr>
          <w:sz w:val="16"/>
        </w:rPr>
        <w:t xml:space="preserve"> through Japan. Since the official U.S. policy was no confirmation, no denial (NCND), the U.S. could not inform Japan, and Tokyo understood that it could not ask. </w:t>
      </w:r>
      <w:r w:rsidRPr="001A6945">
        <w:rPr>
          <w:rStyle w:val="StyleUnderline"/>
        </w:rPr>
        <w:t>As a result, Tokyo looked the other way</w:t>
      </w:r>
      <w:r w:rsidRPr="001A6945">
        <w:rPr>
          <w:sz w:val="16"/>
        </w:rPr>
        <w:t xml:space="preserve">, deciding to rely on a “tatemae” or a public facade pose; namely, </w:t>
      </w:r>
      <w:r w:rsidRPr="001A6945">
        <w:rPr>
          <w:rStyle w:val="Emphasis"/>
        </w:rPr>
        <w:t>since there was never a request for prior consultation from the U.S., there had been no introduction of nuclear weapons.</w:t>
      </w:r>
    </w:p>
    <w:p w14:paraId="4D438C9E" w14:textId="77777777" w:rsidR="00210951" w:rsidRDefault="00210951" w:rsidP="00210951">
      <w:pPr>
        <w:pStyle w:val="Heading3"/>
      </w:pPr>
      <w:bookmarkStart w:id="128" w:name="_Toc456451989"/>
      <w:r>
        <w:lastRenderedPageBreak/>
        <w:t>Aff – Leaks</w:t>
      </w:r>
      <w:bookmarkEnd w:id="128"/>
    </w:p>
    <w:p w14:paraId="337676F2" w14:textId="77777777" w:rsidR="00210951" w:rsidRDefault="00210951" w:rsidP="00210951">
      <w:pPr>
        <w:pStyle w:val="Heading4"/>
      </w:pPr>
      <w:r>
        <w:t>The Japanese government is notoriously leaky(!).</w:t>
      </w:r>
    </w:p>
    <w:p w14:paraId="62BDEAD1" w14:textId="77777777" w:rsidR="00210951" w:rsidRDefault="00210951" w:rsidP="00210951">
      <w:r w:rsidRPr="0040735E">
        <w:rPr>
          <w:rStyle w:val="Style13ptBold"/>
        </w:rPr>
        <w:t>Bush, 11</w:t>
      </w:r>
      <w:r w:rsidRPr="0040735E">
        <w:rPr>
          <w:rStyle w:val="Style13ptBold"/>
        </w:rPr>
        <w:br/>
      </w:r>
      <w:r>
        <w:t xml:space="preserve">Richard C. Bush, director of Center for Northeast Asian Policy Studies of the Brookings Institution and a Senior Fellow of Foreign Policy. </w:t>
      </w:r>
      <w:r w:rsidRPr="00AF3C18">
        <w:rPr>
          <w:i/>
        </w:rPr>
        <w:t>The US Policy of Extended Deterrence in East</w:t>
      </w:r>
      <w:r>
        <w:rPr>
          <w:i/>
        </w:rPr>
        <w:t xml:space="preserve"> </w:t>
      </w:r>
      <w:r w:rsidRPr="00AF3C18">
        <w:rPr>
          <w:i/>
        </w:rPr>
        <w:t>Asia: History, Current Views, and Implications</w:t>
      </w:r>
      <w:r>
        <w:t xml:space="preserve">. Foreign Policy at Brookings. Arms Control Series, Paper 5 (February 2011). p. 14 </w:t>
      </w:r>
    </w:p>
    <w:p w14:paraId="2AE64A04" w14:textId="77777777" w:rsidR="00210951" w:rsidRPr="002D29C2" w:rsidRDefault="00210951" w:rsidP="00210951">
      <w:pPr>
        <w:rPr>
          <w:sz w:val="16"/>
        </w:rPr>
      </w:pPr>
      <w:r w:rsidRPr="002D29C2">
        <w:rPr>
          <w:rStyle w:val="StyleUnderline"/>
        </w:rPr>
        <w:t xml:space="preserve">Proposals for such mechanisms for </w:t>
      </w:r>
      <w:r w:rsidRPr="002D29C2">
        <w:rPr>
          <w:sz w:val="16"/>
        </w:rPr>
        <w:t xml:space="preserve">both </w:t>
      </w:r>
      <w:r w:rsidRPr="002D29C2">
        <w:rPr>
          <w:rStyle w:val="StyleUnderline"/>
        </w:rPr>
        <w:t>Japan</w:t>
      </w:r>
      <w:r w:rsidRPr="002D29C2">
        <w:rPr>
          <w:sz w:val="16"/>
        </w:rPr>
        <w:t xml:space="preserve"> and Korea quickly </w:t>
      </w:r>
      <w:r w:rsidRPr="002D29C2">
        <w:rPr>
          <w:rStyle w:val="StyleUnderline"/>
        </w:rPr>
        <w:t>run into obstacles.</w:t>
      </w:r>
      <w:r w:rsidRPr="002D29C2">
        <w:rPr>
          <w:sz w:val="16"/>
        </w:rPr>
        <w:t xml:space="preserve"> </w:t>
      </w:r>
      <w:r w:rsidRPr="002D29C2">
        <w:rPr>
          <w:rStyle w:val="StyleUnderline"/>
        </w:rPr>
        <w:t>There is the problem of expectations. The Japanese agenda just cited goes well beyond how the United States engages NATO allies on nuclear issues, and might worry Japan’s neighbors rather than restrain them</w:t>
      </w:r>
      <w:r w:rsidRPr="002D29C2">
        <w:rPr>
          <w:sz w:val="16"/>
        </w:rPr>
        <w:t xml:space="preserve">. And before a Western solution is adopted for East Asian problems, </w:t>
      </w:r>
      <w:r w:rsidRPr="002D29C2">
        <w:rPr>
          <w:rStyle w:val="StyleUnderline"/>
        </w:rPr>
        <w:t>it is worth considering whether it is adaptable in the current circumstances. Some issues are practical issues</w:t>
      </w:r>
      <w:r w:rsidRPr="002D29C2">
        <w:rPr>
          <w:sz w:val="16"/>
        </w:rPr>
        <w:t xml:space="preserve">, </w:t>
      </w:r>
      <w:r w:rsidRPr="002D29C2">
        <w:rPr>
          <w:rStyle w:val="StyleUnderline"/>
        </w:rPr>
        <w:t>the main one being information security on the part of those on the receiving end of the dialogue</w:t>
      </w:r>
      <w:r w:rsidRPr="002D29C2">
        <w:rPr>
          <w:sz w:val="16"/>
        </w:rPr>
        <w:t xml:space="preserve">. </w:t>
      </w:r>
      <w:r w:rsidRPr="002D29C2">
        <w:rPr>
          <w:rStyle w:val="Emphasis"/>
        </w:rPr>
        <w:t>The Japanese government is notoriously “leaky,” which creates a deterrent against sharing sensitive information</w:t>
      </w:r>
      <w:r w:rsidRPr="002D29C2">
        <w:rPr>
          <w:sz w:val="16"/>
        </w:rPr>
        <w:t>. The Seoul government is more disciplined but is not problem-free</w:t>
      </w:r>
      <w:r w:rsidRPr="002D29C2">
        <w:rPr>
          <w:rStyle w:val="StyleUnderline"/>
        </w:rPr>
        <w:t>. Whether either government has sufficient breadth and depth of expertise to pursue such a dialogue is another question</w:t>
      </w:r>
      <w:r w:rsidRPr="002D29C2">
        <w:rPr>
          <w:sz w:val="16"/>
        </w:rPr>
        <w:t xml:space="preserve">.59 </w:t>
      </w:r>
      <w:r w:rsidRPr="002D29C2">
        <w:rPr>
          <w:rStyle w:val="StyleUnderline"/>
        </w:rPr>
        <w:t xml:space="preserve">Another issue is with whom American officials would interact. Should it be “security officials” who have at least some expertise in this area? </w:t>
      </w:r>
      <w:r w:rsidRPr="002D29C2">
        <w:rPr>
          <w:sz w:val="16"/>
        </w:rPr>
        <w:t xml:space="preserve">Or is it preferable to speak to elected officials who have constitutional authority for matters of war and peace, even though their expertise is limited? </w:t>
      </w:r>
      <w:r w:rsidRPr="002D29C2">
        <w:rPr>
          <w:rStyle w:val="StyleUnderline"/>
        </w:rPr>
        <w:t>Or should it be both? If it is political leaders, who would be in the room and who would not? The question is difficult to answer in Japan because, constitutionally, the cabinet acts as a collective unit as the head of the executive branch.</w:t>
      </w:r>
      <w:r w:rsidRPr="002D29C2">
        <w:rPr>
          <w:sz w:val="16"/>
        </w:rPr>
        <w:t xml:space="preserve"> The prime minister acts only as a representative of the cabinet. When it comes to “security officials,” there are other wrinkles. In theory, three groups in Japan might be involved: Foreign Ministry diplomats; civilian officials in the Ministry of Defense; and senior uniformed officers. </w:t>
      </w:r>
      <w:r w:rsidRPr="002D29C2">
        <w:rPr>
          <w:rStyle w:val="StyleUnderline"/>
        </w:rPr>
        <w:t>Yet these groups have been competing for influence regarding security policy for decades, and each would probably like to see the other two excluded</w:t>
      </w:r>
      <w:r w:rsidRPr="002D29C2">
        <w:rPr>
          <w:sz w:val="16"/>
        </w:rPr>
        <w:t xml:space="preserve">. </w:t>
      </w:r>
    </w:p>
    <w:p w14:paraId="5FB2391E" w14:textId="77777777" w:rsidR="00210951" w:rsidRDefault="00210951" w:rsidP="00210951"/>
    <w:p w14:paraId="5346208B" w14:textId="77777777" w:rsidR="00210951" w:rsidRPr="006C1953" w:rsidRDefault="00210951" w:rsidP="00210951">
      <w:pPr>
        <w:rPr>
          <w:sz w:val="16"/>
        </w:rPr>
      </w:pPr>
    </w:p>
    <w:p w14:paraId="445B5CDF" w14:textId="77777777" w:rsidR="00210951" w:rsidRDefault="00210951" w:rsidP="00210951">
      <w:pPr>
        <w:pStyle w:val="Heading3"/>
      </w:pPr>
      <w:bookmarkStart w:id="129" w:name="_Toc456451990"/>
      <w:r>
        <w:lastRenderedPageBreak/>
        <w:t>Consultation Fails now</w:t>
      </w:r>
      <w:bookmarkEnd w:id="129"/>
    </w:p>
    <w:p w14:paraId="0006B1D4" w14:textId="77777777" w:rsidR="00210951" w:rsidRPr="0024368F" w:rsidRDefault="00210951" w:rsidP="00210951">
      <w:pPr>
        <w:pStyle w:val="Heading4"/>
      </w:pPr>
      <w:r>
        <w:t>Consultation fails now.</w:t>
      </w:r>
    </w:p>
    <w:p w14:paraId="1BE0CB30" w14:textId="77777777" w:rsidR="00210951" w:rsidRDefault="00210951" w:rsidP="00210951">
      <w:pPr>
        <w:rPr>
          <w:rStyle w:val="Style13ptBold"/>
          <w:sz w:val="28"/>
          <w:szCs w:val="28"/>
        </w:rPr>
      </w:pPr>
      <w:r w:rsidRPr="0024368F">
        <w:rPr>
          <w:rStyle w:val="Style13ptBold"/>
        </w:rPr>
        <w:t>Storch 16,</w:t>
      </w:r>
      <w:r w:rsidRPr="00665DA1">
        <w:rPr>
          <w:lang w:val="en"/>
        </w:rPr>
        <w:t xml:space="preserve"> Thomas Storch is co-founder of the Zosima Group. Thomas is a graduate of Harvard College and recently completed his MA dissertation on the topic of Japanese nuclear weapons policy for the War Studies Department of King’s College London., 6-1-2016, "Putting “Meat on the Bones” of the U.S.-Japan Alliance Coordination Mechanism," Sasakawa USA, </w:t>
      </w:r>
      <w:r w:rsidRPr="00665DA1">
        <w:rPr>
          <w:color w:val="444444"/>
          <w:u w:val="single"/>
          <w:lang w:val="en"/>
        </w:rPr>
        <w:t>http://spfusa.org/sasakawa-usa-forum/putting-meat-bones-u-s-japan-alliance-coordination-mechanism/</w:t>
      </w:r>
    </w:p>
    <w:p w14:paraId="19DFBA9F" w14:textId="77777777" w:rsidR="00210951" w:rsidRDefault="00210951" w:rsidP="00210951">
      <w:r w:rsidRPr="00E163EB">
        <w:rPr>
          <w:rStyle w:val="StyleUnderline"/>
        </w:rPr>
        <w:t>The U</w:t>
      </w:r>
      <w:r w:rsidRPr="00E163EB">
        <w:t xml:space="preserve">nited </w:t>
      </w:r>
      <w:r w:rsidRPr="00E163EB">
        <w:rPr>
          <w:rStyle w:val="StyleUnderline"/>
        </w:rPr>
        <w:t>S</w:t>
      </w:r>
      <w:r w:rsidRPr="00E163EB">
        <w:t xml:space="preserve">tates </w:t>
      </w:r>
      <w:r w:rsidRPr="00E163EB">
        <w:rPr>
          <w:rStyle w:val="StyleUnderline"/>
        </w:rPr>
        <w:t>and Japan face an increasingly complex security environment</w:t>
      </w:r>
      <w:r w:rsidRPr="00E163EB">
        <w:t xml:space="preserve"> in Northeast Asia </w:t>
      </w:r>
      <w:r w:rsidRPr="00E163EB">
        <w:rPr>
          <w:rStyle w:val="StyleUnderline"/>
        </w:rPr>
        <w:t>with well-known challenges</w:t>
      </w:r>
      <w:r w:rsidRPr="00E163EB">
        <w:t xml:space="preserve"> ahead</w:t>
      </w:r>
      <w:r>
        <w:t xml:space="preserve"> </w:t>
      </w:r>
      <w:r w:rsidRPr="00E163EB">
        <w:rPr>
          <w:rStyle w:val="StyleUnderline"/>
        </w:rPr>
        <w:t>for the alliance.</w:t>
      </w:r>
      <w:r w:rsidRPr="00E163EB">
        <w:t xml:space="preserve"> Internally</w:t>
      </w:r>
      <w:r>
        <w:t xml:space="preserve">, </w:t>
      </w:r>
      <w:r w:rsidRPr="00E163EB">
        <w:rPr>
          <w:rStyle w:val="StyleUnderline"/>
        </w:rPr>
        <w:t>the allies face</w:t>
      </w:r>
      <w:r w:rsidRPr="00E163EB">
        <w:t xml:space="preserve"> budget </w:t>
      </w:r>
      <w:r w:rsidRPr="00E163EB">
        <w:rPr>
          <w:rStyle w:val="StyleUnderline"/>
        </w:rPr>
        <w:t>limitations</w:t>
      </w:r>
      <w:r w:rsidRPr="00E163EB">
        <w:t xml:space="preserve">, concomitant resource limitations, and domestic political constraints. Externally, they must contend with China’s growing military capabilities and opaque strategic intentions, as well as North Korea’s dangerous combination of erraticism and growing nuclear arsenal. Moreover, </w:t>
      </w:r>
      <w:r w:rsidRPr="0024368F">
        <w:rPr>
          <w:rStyle w:val="StyleUnderline"/>
        </w:rPr>
        <w:t>it is not clear that the alliance’s toolkit is tailored or sufficient to meet the deterrence challenges most salient in the current environment and intra-alliance military relationships continue to be hindered by the lack of joint and parallel command structures</w:t>
      </w:r>
      <w:r w:rsidRPr="00E163EB">
        <w:t>. In this context,</w:t>
      </w:r>
      <w:r>
        <w:t xml:space="preserve"> </w:t>
      </w:r>
      <w:r w:rsidRPr="00E163EB">
        <w:rPr>
          <w:rStyle w:val="StyleUnderline"/>
        </w:rPr>
        <w:t>both the U</w:t>
      </w:r>
      <w:r w:rsidRPr="00E163EB">
        <w:t xml:space="preserve">nited </w:t>
      </w:r>
      <w:r w:rsidRPr="00E163EB">
        <w:rPr>
          <w:rStyle w:val="StyleUnderline"/>
        </w:rPr>
        <w:t>S</w:t>
      </w:r>
      <w:r w:rsidRPr="00E163EB">
        <w:t xml:space="preserve">tates </w:t>
      </w:r>
      <w:r w:rsidRPr="00E163EB">
        <w:rPr>
          <w:rStyle w:val="StyleUnderline"/>
        </w:rPr>
        <w:t>and Japan have recognized the need for more</w:t>
      </w:r>
      <w:r w:rsidRPr="00E163EB">
        <w:t xml:space="preserve"> and better </w:t>
      </w:r>
      <w:r w:rsidRPr="00E163EB">
        <w:rPr>
          <w:rStyle w:val="StyleUnderline"/>
        </w:rPr>
        <w:t>communication and coordination.</w:t>
      </w:r>
      <w:r w:rsidRPr="00E163EB">
        <w:t xml:space="preserve"> </w:t>
      </w:r>
    </w:p>
    <w:p w14:paraId="37072022" w14:textId="77777777" w:rsidR="00210951" w:rsidRDefault="00210951" w:rsidP="00210951">
      <w:pPr>
        <w:pStyle w:val="Heading3"/>
      </w:pPr>
      <w:bookmarkStart w:id="130" w:name="_Toc456451991"/>
      <w:r>
        <w:lastRenderedPageBreak/>
        <w:t>Consultation = Normal Means</w:t>
      </w:r>
      <w:bookmarkEnd w:id="130"/>
    </w:p>
    <w:p w14:paraId="27687EF0" w14:textId="77777777" w:rsidR="00210951" w:rsidRDefault="00210951" w:rsidP="00210951">
      <w:pPr>
        <w:pStyle w:val="Heading4"/>
      </w:pPr>
      <w:r>
        <w:t>Consultation is normal means, new guidelines established a standing mechanism to avoid the perception that consultation was a reason to panic.</w:t>
      </w:r>
    </w:p>
    <w:p w14:paraId="6EDA74B5" w14:textId="77777777" w:rsidR="00210951" w:rsidRPr="00731221" w:rsidRDefault="00210951" w:rsidP="00210951">
      <w:pPr>
        <w:rPr>
          <w:rStyle w:val="Style13ptBold"/>
          <w:sz w:val="28"/>
          <w:szCs w:val="28"/>
        </w:rPr>
      </w:pPr>
      <w:r w:rsidRPr="00731221">
        <w:rPr>
          <w:rStyle w:val="Style13ptBold"/>
        </w:rPr>
        <w:t>Storch 16,</w:t>
      </w:r>
      <w:r w:rsidRPr="00731221">
        <w:rPr>
          <w:lang w:val="en"/>
        </w:rPr>
        <w:t xml:space="preserve"> Thomas Storch is co-founder of the Zosima Group. Thomas is a graduate of Harvard College and recently completed his MA dissertation on the topic of Japanese nuclear weapons policy for the War Studies Department of King’s College London., 6-1-2016, "Putting “Meat on the Bones” of the U.S.-Japan Alliance Coordination Mechanism," Sasakawa USA, </w:t>
      </w:r>
      <w:r w:rsidRPr="00731221">
        <w:rPr>
          <w:color w:val="444444"/>
          <w:lang w:val="en"/>
        </w:rPr>
        <w:t>http://spfusa.org/sasakawa-usa-forum/putting-meat-bones-u-s-japan-alliance-coordination-mechanism/</w:t>
      </w:r>
    </w:p>
    <w:p w14:paraId="4DBC3472" w14:textId="77777777" w:rsidR="00210951" w:rsidRPr="000D2518" w:rsidRDefault="00210951" w:rsidP="00210951">
      <w:pPr>
        <w:rPr>
          <w:rStyle w:val="StyleUnderline"/>
        </w:rPr>
      </w:pPr>
      <w:r w:rsidRPr="000D2518">
        <w:rPr>
          <w:rStyle w:val="StyleUnderline"/>
        </w:rPr>
        <w:t>A primary feature of the ACM is that it is a “standing” mechanism designed to function on a continuous basis</w:t>
      </w:r>
      <w:r>
        <w:t xml:space="preserve">. </w:t>
      </w:r>
      <w:r w:rsidRPr="000D2518">
        <w:rPr>
          <w:rStyle w:val="StyleUnderline"/>
        </w:rPr>
        <w:t>Both alliance partners realized that the bar was set too high for the initiation of the BCM, after they hesitated to initiate this mechanism during</w:t>
      </w:r>
      <w:r>
        <w:t xml:space="preserve"> the response to </w:t>
      </w:r>
      <w:r w:rsidRPr="000D2518">
        <w:rPr>
          <w:rStyle w:val="StyleUnderline"/>
        </w:rPr>
        <w:t>the 3-11 disaster</w:t>
      </w:r>
      <w:r>
        <w:t xml:space="preserve">, in part </w:t>
      </w:r>
      <w:r w:rsidRPr="000D2518">
        <w:rPr>
          <w:rStyle w:val="StyleUnderline"/>
        </w:rPr>
        <w:t>because of concerns that triggering it would panic the Japanese public.</w:t>
      </w:r>
      <w:r>
        <w:t xml:space="preserve"> As a result, reviewing the BCM was “at the top of the U.S. list” of lessons learned from the bilateral response to the disaster. 8A Japanese government review initiated in 2012 agreed that the high bar for initiation rendered the BCM ineffective.9 </w:t>
      </w:r>
      <w:r w:rsidRPr="000D2518">
        <w:rPr>
          <w:rStyle w:val="StyleUnderline"/>
        </w:rPr>
        <w:t>To remedy this, 2015 Guidelines structure the ACM to operate at all times and avoid the problems of a politically controversial triggering of high-level security cooperation.</w:t>
      </w:r>
    </w:p>
    <w:p w14:paraId="4834DA72" w14:textId="77777777" w:rsidR="00210951" w:rsidRDefault="00210951" w:rsidP="00210951">
      <w:pPr>
        <w:pStyle w:val="Heading3"/>
      </w:pPr>
      <w:bookmarkStart w:id="131" w:name="_Toc456451992"/>
      <w:r>
        <w:lastRenderedPageBreak/>
        <w:t>Consultation Normal Means – Senkaku</w:t>
      </w:r>
      <w:bookmarkEnd w:id="131"/>
    </w:p>
    <w:p w14:paraId="2EAD29DF" w14:textId="77777777" w:rsidR="00210951" w:rsidRPr="006C1953" w:rsidRDefault="00210951" w:rsidP="00210951">
      <w:pPr>
        <w:pStyle w:val="Heading4"/>
      </w:pPr>
      <w:r>
        <w:t>New consultative body to consult about Senkaku</w:t>
      </w:r>
    </w:p>
    <w:p w14:paraId="442C1D6A" w14:textId="77777777" w:rsidR="00210951" w:rsidRDefault="00210951" w:rsidP="00210951">
      <w:r>
        <w:t xml:space="preserve">Takashi </w:t>
      </w:r>
      <w:r w:rsidRPr="0051513A">
        <w:rPr>
          <w:rStyle w:val="Style13ptBold"/>
        </w:rPr>
        <w:t>Imai 14</w:t>
      </w:r>
      <w:r>
        <w:t>, 4-1-2014, "Japan Stripes," The Yomiuri Shimbun, http://japan.stripes.com/news/japan-us-create-new-defense-body-disputed-islands</w:t>
      </w:r>
    </w:p>
    <w:p w14:paraId="6B713755" w14:textId="77777777" w:rsidR="00210951" w:rsidRDefault="00210951" w:rsidP="00210951">
      <w:pPr>
        <w:rPr>
          <w:rStyle w:val="StyleUnderline"/>
        </w:rPr>
      </w:pPr>
      <w:r w:rsidRPr="006C1953">
        <w:rPr>
          <w:rStyle w:val="StyleUnderline"/>
        </w:rPr>
        <w:t xml:space="preserve">WASHINGTON - Japan and the United States plan to create a permanent consultative body to coordinate the operations of the Self-Defense Forces and the </w:t>
      </w:r>
      <w:r w:rsidRPr="00E1568C">
        <w:rPr>
          <w:rStyle w:val="StyleUnderline"/>
        </w:rPr>
        <w:t>U.S. military in the face of China's highhanded actions over the Senkaku Islands</w:t>
      </w:r>
      <w:r w:rsidRPr="006C1953">
        <w:rPr>
          <w:sz w:val="16"/>
        </w:rPr>
        <w:t xml:space="preserve"> in Okinawa Prefecture, Japanese and U.S. government sources said.</w:t>
      </w:r>
      <w:r>
        <w:rPr>
          <w:rStyle w:val="StyleUnderline"/>
        </w:rPr>
        <w:t xml:space="preserve"> </w:t>
      </w:r>
      <w:r w:rsidRPr="006C1953">
        <w:rPr>
          <w:rStyle w:val="StyleUnderline"/>
        </w:rPr>
        <w:t>The envisaged body is expected to help Japan and the United States deal quickly with situations in and around the islands that cannot be clearly identified as armed attacks</w:t>
      </w:r>
      <w:r w:rsidRPr="006C1953">
        <w:rPr>
          <w:sz w:val="16"/>
        </w:rPr>
        <w:t>, the sources said.</w:t>
      </w:r>
      <w:r>
        <w:rPr>
          <w:rStyle w:val="StyleUnderline"/>
        </w:rPr>
        <w:t xml:space="preserve"> </w:t>
      </w:r>
      <w:r w:rsidRPr="006C1953">
        <w:rPr>
          <w:rStyle w:val="StyleUnderline"/>
        </w:rPr>
        <w:t>Establishment of the consultative body will be included in revisions to the Guidelines for Japan-U.S. Defense Cooperation scheduled for the end of the year.</w:t>
      </w:r>
      <w:r>
        <w:rPr>
          <w:rStyle w:val="StyleUnderline"/>
        </w:rPr>
        <w:t xml:space="preserve"> </w:t>
      </w:r>
      <w:r w:rsidRPr="006C1953">
        <w:rPr>
          <w:sz w:val="16"/>
        </w:rPr>
        <w:t xml:space="preserve">Revised in 1997, the current guidelines stipulate that Japan and the United States will closely coordinate joint action through a consultative body in the event of an emergency involving Japan or situations in surrounding areas that could develop into armed attacks on the country if no measures are taken. Based on this, Tokyo and Washington agreed in 2000 to create a director-level joint coordination group comprising bureaucrats and military officers from both sides to decide on policies concerning Japan's provision of additional facilities to the U.S. military and logistical support, as well as a Japan-U.S. joint coordination office to exchange information and coordinate operations of the SDF and U.S. forces. But their establishment has not yet been made permanent. </w:t>
      </w:r>
      <w:r w:rsidRPr="006C1953">
        <w:rPr>
          <w:rStyle w:val="StyleUnderline"/>
        </w:rPr>
        <w:t>During their talks to review the current guidelines, foreign and defense officials from both sides stated that there is a need to create a permanent coordination body when they went over desktop military exercises and exchanged opinions on how quasi-military attacks on Japan should be handled.</w:t>
      </w:r>
      <w:r>
        <w:rPr>
          <w:rStyle w:val="StyleUnderline"/>
        </w:rPr>
        <w:t xml:space="preserve"> </w:t>
      </w:r>
      <w:r w:rsidRPr="006C1953">
        <w:rPr>
          <w:rStyle w:val="StyleUnderline"/>
        </w:rPr>
        <w:t>Experts predict that an attempt by China to seize the Senkakus would very likely begin with the landing of armed personnel disguised as fishermen. The prediction has prompted the Japanese side to demand enhancement of the Japan-U.S. partnership to deal with such ambiguous situations.</w:t>
      </w:r>
      <w:r w:rsidRPr="006C1953">
        <w:rPr>
          <w:sz w:val="16"/>
        </w:rPr>
        <w:t xml:space="preserve"> Meanwhile, the U.S. side also expects the permanent consultative body's establishment to aid in the coordination of operations with Japan in the event of a major disaster or if tensions begin to escalate on the Korean Peninsula.</w:t>
      </w:r>
      <w:r>
        <w:rPr>
          <w:rStyle w:val="StyleUnderline"/>
        </w:rPr>
        <w:t xml:space="preserve"> </w:t>
      </w:r>
      <w:r w:rsidRPr="006C1953">
        <w:rPr>
          <w:sz w:val="16"/>
        </w:rPr>
        <w:t>However, Japan once declined a U.S. proposal to create the body in 2006 when North Korea test-launched seven missiles, including a long-range ballistic missile, due to fears the move might be seen by Pyongyang as a provocation.</w:t>
      </w:r>
      <w:r>
        <w:rPr>
          <w:rStyle w:val="StyleUnderline"/>
        </w:rPr>
        <w:t xml:space="preserve"> </w:t>
      </w:r>
      <w:r w:rsidRPr="006C1953">
        <w:rPr>
          <w:rStyle w:val="StyleUnderline"/>
        </w:rPr>
        <w:t>In October last year</w:t>
      </w:r>
      <w:r w:rsidRPr="006C1953">
        <w:rPr>
          <w:sz w:val="16"/>
        </w:rPr>
        <w:t xml:space="preserve">, however, </w:t>
      </w:r>
      <w:r w:rsidRPr="006C1953">
        <w:rPr>
          <w:rStyle w:val="StyleUnderline"/>
        </w:rPr>
        <w:t>the Japan-U.S. Security Consultative Committee</w:t>
      </w:r>
      <w:r w:rsidRPr="006C1953">
        <w:rPr>
          <w:sz w:val="16"/>
        </w:rPr>
        <w:t xml:space="preserve"> comprising foreign and defense ministers of the two countries, also known as two-plus-two, </w:t>
      </w:r>
      <w:r w:rsidRPr="006C1953">
        <w:rPr>
          <w:rStyle w:val="StyleUnderline"/>
        </w:rPr>
        <w:t>agreed in its joint statement on the review of the defense guidelines to make the consultation and coordination framework between them flexible, responsive and integrated.</w:t>
      </w:r>
    </w:p>
    <w:p w14:paraId="0F80AAEC" w14:textId="77777777" w:rsidR="00210951" w:rsidRPr="00210951" w:rsidRDefault="00210951" w:rsidP="00210951"/>
    <w:p w14:paraId="60C9AD31" w14:textId="77777777" w:rsidR="009108F2" w:rsidRPr="009108F2" w:rsidRDefault="009108F2" w:rsidP="009108F2"/>
    <w:p w14:paraId="340623F7" w14:textId="77777777" w:rsidR="00FF7C55" w:rsidRPr="00FF7C55" w:rsidRDefault="00FF7C55" w:rsidP="00FF7C55"/>
    <w:p w14:paraId="6A9E9B89" w14:textId="77777777" w:rsidR="00FF7C55" w:rsidRPr="00FF7C55" w:rsidRDefault="00FF7C55" w:rsidP="00A52B1B"/>
    <w:sectPr w:rsidR="00FF7C55" w:rsidRPr="00FF7C55" w:rsidSect="00E36414">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de">
    <w:altName w:val="Arial Unicode MS"/>
    <w:panose1 w:val="00000000000000000000"/>
    <w:charset w:val="00"/>
    <w:family w:val="swiss"/>
    <w:notTrueType/>
    <w:pitch w:val="default"/>
    <w:sig w:usb0="00000003" w:usb1="00000000" w:usb2="00000000" w:usb3="00000000" w:csb0="00000001" w:csb1="00000000"/>
  </w:font>
  <w:font w:name="Palatine-Roman">
    <w:altName w:val="Arial Unicode MS"/>
    <w:panose1 w:val="00000000000000000000"/>
    <w:charset w:val="88"/>
    <w:family w:val="auto"/>
    <w:notTrueType/>
    <w:pitch w:val="default"/>
    <w:sig w:usb0="00000001" w:usb1="08080000" w:usb2="00000010" w:usb3="00000000" w:csb0="00100000" w:csb1="00000000"/>
  </w:font>
  <w:font w:name="PMingLiU">
    <w:altName w:val="新細明體"/>
    <w:panose1 w:val="02020500000000000000"/>
    <w:charset w:val="51"/>
    <w:family w:val="auto"/>
    <w:pitch w:val="variable"/>
    <w:sig w:usb0="A00002FF" w:usb1="28CFFCFA" w:usb2="00000016" w:usb3="00000000" w:csb0="00100001" w:csb1="00000000"/>
  </w:font>
  <w:font w:name="Times">
    <w:panose1 w:val="02020603050405020304"/>
    <w:charset w:val="00"/>
    <w:family w:val="roman"/>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69662341952"/>
    <w:docVar w:name="VerbatimVersion" w:val="5.1"/>
  </w:docVars>
  <w:rsids>
    <w:rsidRoot w:val="00FF7C55"/>
    <w:rsid w:val="000139A3"/>
    <w:rsid w:val="00016318"/>
    <w:rsid w:val="00027686"/>
    <w:rsid w:val="00034820"/>
    <w:rsid w:val="0004560A"/>
    <w:rsid w:val="000473CB"/>
    <w:rsid w:val="000509F3"/>
    <w:rsid w:val="00053F54"/>
    <w:rsid w:val="00055980"/>
    <w:rsid w:val="00070A11"/>
    <w:rsid w:val="00070A78"/>
    <w:rsid w:val="00094A75"/>
    <w:rsid w:val="000A0EDB"/>
    <w:rsid w:val="000A4171"/>
    <w:rsid w:val="000A5FB2"/>
    <w:rsid w:val="000B0EDB"/>
    <w:rsid w:val="000D2518"/>
    <w:rsid w:val="000F150D"/>
    <w:rsid w:val="00100833"/>
    <w:rsid w:val="00104529"/>
    <w:rsid w:val="00105942"/>
    <w:rsid w:val="00107396"/>
    <w:rsid w:val="00121B2E"/>
    <w:rsid w:val="00140A8D"/>
    <w:rsid w:val="00144A4C"/>
    <w:rsid w:val="0015045F"/>
    <w:rsid w:val="00150733"/>
    <w:rsid w:val="00152129"/>
    <w:rsid w:val="00153264"/>
    <w:rsid w:val="00155F4D"/>
    <w:rsid w:val="001606A0"/>
    <w:rsid w:val="00162483"/>
    <w:rsid w:val="00162F9F"/>
    <w:rsid w:val="00170603"/>
    <w:rsid w:val="0017175C"/>
    <w:rsid w:val="00176AB0"/>
    <w:rsid w:val="00177B7D"/>
    <w:rsid w:val="0018322D"/>
    <w:rsid w:val="00192B23"/>
    <w:rsid w:val="00192C59"/>
    <w:rsid w:val="001A53B8"/>
    <w:rsid w:val="001B0859"/>
    <w:rsid w:val="001B2236"/>
    <w:rsid w:val="001B5776"/>
    <w:rsid w:val="001C0FE8"/>
    <w:rsid w:val="001C7989"/>
    <w:rsid w:val="001E125B"/>
    <w:rsid w:val="001E2E6C"/>
    <w:rsid w:val="001E527A"/>
    <w:rsid w:val="001E660C"/>
    <w:rsid w:val="001E7D96"/>
    <w:rsid w:val="001F78CE"/>
    <w:rsid w:val="00200083"/>
    <w:rsid w:val="00210951"/>
    <w:rsid w:val="00224BCB"/>
    <w:rsid w:val="00233C52"/>
    <w:rsid w:val="00251FC7"/>
    <w:rsid w:val="002855A7"/>
    <w:rsid w:val="00285DBC"/>
    <w:rsid w:val="002A048C"/>
    <w:rsid w:val="002B146A"/>
    <w:rsid w:val="002B24CC"/>
    <w:rsid w:val="002B5632"/>
    <w:rsid w:val="002B5E17"/>
    <w:rsid w:val="002C3E5E"/>
    <w:rsid w:val="002C6CD3"/>
    <w:rsid w:val="002D5C4B"/>
    <w:rsid w:val="002D68CD"/>
    <w:rsid w:val="002D7019"/>
    <w:rsid w:val="002E57E9"/>
    <w:rsid w:val="0031494C"/>
    <w:rsid w:val="00315690"/>
    <w:rsid w:val="00316B75"/>
    <w:rsid w:val="0031709D"/>
    <w:rsid w:val="00317ABB"/>
    <w:rsid w:val="00322F8C"/>
    <w:rsid w:val="00325646"/>
    <w:rsid w:val="00327D65"/>
    <w:rsid w:val="003460F2"/>
    <w:rsid w:val="003466D3"/>
    <w:rsid w:val="00362B71"/>
    <w:rsid w:val="00363F81"/>
    <w:rsid w:val="0036771B"/>
    <w:rsid w:val="00370A7D"/>
    <w:rsid w:val="0038158C"/>
    <w:rsid w:val="00383711"/>
    <w:rsid w:val="003902BA"/>
    <w:rsid w:val="00397E06"/>
    <w:rsid w:val="003A09E2"/>
    <w:rsid w:val="003D679D"/>
    <w:rsid w:val="004054D4"/>
    <w:rsid w:val="00407037"/>
    <w:rsid w:val="004211F4"/>
    <w:rsid w:val="00427105"/>
    <w:rsid w:val="0043623A"/>
    <w:rsid w:val="00453DF8"/>
    <w:rsid w:val="004605D6"/>
    <w:rsid w:val="00481E41"/>
    <w:rsid w:val="004A02FA"/>
    <w:rsid w:val="004A440A"/>
    <w:rsid w:val="004A4994"/>
    <w:rsid w:val="004A6334"/>
    <w:rsid w:val="004B357C"/>
    <w:rsid w:val="004C47C8"/>
    <w:rsid w:val="004C60E8"/>
    <w:rsid w:val="004E3579"/>
    <w:rsid w:val="004E5A52"/>
    <w:rsid w:val="004E728B"/>
    <w:rsid w:val="004F3570"/>
    <w:rsid w:val="004F39E0"/>
    <w:rsid w:val="00513A19"/>
    <w:rsid w:val="00513D49"/>
    <w:rsid w:val="0053072B"/>
    <w:rsid w:val="00537B2C"/>
    <w:rsid w:val="00537BD5"/>
    <w:rsid w:val="00540A9F"/>
    <w:rsid w:val="00541DA4"/>
    <w:rsid w:val="00547695"/>
    <w:rsid w:val="00550E56"/>
    <w:rsid w:val="00550EEA"/>
    <w:rsid w:val="0055277C"/>
    <w:rsid w:val="00555A37"/>
    <w:rsid w:val="00561310"/>
    <w:rsid w:val="005671ED"/>
    <w:rsid w:val="0057268A"/>
    <w:rsid w:val="005864E0"/>
    <w:rsid w:val="00597C81"/>
    <w:rsid w:val="005A5006"/>
    <w:rsid w:val="005A71D8"/>
    <w:rsid w:val="005C6CC0"/>
    <w:rsid w:val="005D1D59"/>
    <w:rsid w:val="005D2912"/>
    <w:rsid w:val="005F2448"/>
    <w:rsid w:val="006065BD"/>
    <w:rsid w:val="006077DB"/>
    <w:rsid w:val="00607BBD"/>
    <w:rsid w:val="00613569"/>
    <w:rsid w:val="00630775"/>
    <w:rsid w:val="00635D06"/>
    <w:rsid w:val="00641332"/>
    <w:rsid w:val="00645FA9"/>
    <w:rsid w:val="00647866"/>
    <w:rsid w:val="00661219"/>
    <w:rsid w:val="00665003"/>
    <w:rsid w:val="00692CDF"/>
    <w:rsid w:val="006A2AD0"/>
    <w:rsid w:val="006A3E7C"/>
    <w:rsid w:val="006A6C91"/>
    <w:rsid w:val="006C2375"/>
    <w:rsid w:val="006D4ECC"/>
    <w:rsid w:val="006F27F4"/>
    <w:rsid w:val="00713FB1"/>
    <w:rsid w:val="00722258"/>
    <w:rsid w:val="00723823"/>
    <w:rsid w:val="007243E5"/>
    <w:rsid w:val="00731221"/>
    <w:rsid w:val="00766EA0"/>
    <w:rsid w:val="007759D5"/>
    <w:rsid w:val="00782F26"/>
    <w:rsid w:val="007860F9"/>
    <w:rsid w:val="007A2226"/>
    <w:rsid w:val="007A721A"/>
    <w:rsid w:val="007B04B8"/>
    <w:rsid w:val="007B2C30"/>
    <w:rsid w:val="007B2C99"/>
    <w:rsid w:val="007D1FE9"/>
    <w:rsid w:val="007F5B66"/>
    <w:rsid w:val="008002B2"/>
    <w:rsid w:val="0081289B"/>
    <w:rsid w:val="00812AE2"/>
    <w:rsid w:val="0082064A"/>
    <w:rsid w:val="00821039"/>
    <w:rsid w:val="00823A1C"/>
    <w:rsid w:val="008272C1"/>
    <w:rsid w:val="00845B9D"/>
    <w:rsid w:val="00854B82"/>
    <w:rsid w:val="00860984"/>
    <w:rsid w:val="00887F79"/>
    <w:rsid w:val="0089158C"/>
    <w:rsid w:val="008A1D8C"/>
    <w:rsid w:val="008B3ECB"/>
    <w:rsid w:val="008B4E85"/>
    <w:rsid w:val="008C1B2E"/>
    <w:rsid w:val="008D51D8"/>
    <w:rsid w:val="008E3BBE"/>
    <w:rsid w:val="00900A97"/>
    <w:rsid w:val="009108F2"/>
    <w:rsid w:val="0091627E"/>
    <w:rsid w:val="00927F9E"/>
    <w:rsid w:val="009316A6"/>
    <w:rsid w:val="00954FD2"/>
    <w:rsid w:val="00963E11"/>
    <w:rsid w:val="0097032B"/>
    <w:rsid w:val="009851BB"/>
    <w:rsid w:val="00994E76"/>
    <w:rsid w:val="009A3821"/>
    <w:rsid w:val="009A44E3"/>
    <w:rsid w:val="009A5CFE"/>
    <w:rsid w:val="009A78E7"/>
    <w:rsid w:val="009B3148"/>
    <w:rsid w:val="009B7FF7"/>
    <w:rsid w:val="009D2EAD"/>
    <w:rsid w:val="009D54B2"/>
    <w:rsid w:val="009E1922"/>
    <w:rsid w:val="009E6768"/>
    <w:rsid w:val="009F7ED2"/>
    <w:rsid w:val="00A00815"/>
    <w:rsid w:val="00A0409B"/>
    <w:rsid w:val="00A14F2C"/>
    <w:rsid w:val="00A343F7"/>
    <w:rsid w:val="00A35B25"/>
    <w:rsid w:val="00A52B1B"/>
    <w:rsid w:val="00A554C5"/>
    <w:rsid w:val="00A76199"/>
    <w:rsid w:val="00A762D3"/>
    <w:rsid w:val="00A802D5"/>
    <w:rsid w:val="00A93661"/>
    <w:rsid w:val="00A95652"/>
    <w:rsid w:val="00AA70D3"/>
    <w:rsid w:val="00AB0C46"/>
    <w:rsid w:val="00AB4E48"/>
    <w:rsid w:val="00AC0AB8"/>
    <w:rsid w:val="00AF6828"/>
    <w:rsid w:val="00B2557D"/>
    <w:rsid w:val="00B33C6D"/>
    <w:rsid w:val="00B4508F"/>
    <w:rsid w:val="00B45D37"/>
    <w:rsid w:val="00B55AD5"/>
    <w:rsid w:val="00B62213"/>
    <w:rsid w:val="00B66BCE"/>
    <w:rsid w:val="00B74E75"/>
    <w:rsid w:val="00B74E91"/>
    <w:rsid w:val="00B8057C"/>
    <w:rsid w:val="00BA1DFD"/>
    <w:rsid w:val="00BA7FEB"/>
    <w:rsid w:val="00BB7918"/>
    <w:rsid w:val="00BD6238"/>
    <w:rsid w:val="00BF593B"/>
    <w:rsid w:val="00BF773A"/>
    <w:rsid w:val="00BF7E81"/>
    <w:rsid w:val="00C04725"/>
    <w:rsid w:val="00C06B77"/>
    <w:rsid w:val="00C13773"/>
    <w:rsid w:val="00C17CC8"/>
    <w:rsid w:val="00C251F8"/>
    <w:rsid w:val="00C265CE"/>
    <w:rsid w:val="00C37BF7"/>
    <w:rsid w:val="00C41900"/>
    <w:rsid w:val="00C5720A"/>
    <w:rsid w:val="00C6347B"/>
    <w:rsid w:val="00C81219"/>
    <w:rsid w:val="00C83417"/>
    <w:rsid w:val="00C83E3E"/>
    <w:rsid w:val="00C8713E"/>
    <w:rsid w:val="00C87DC1"/>
    <w:rsid w:val="00C9604F"/>
    <w:rsid w:val="00C97EBA"/>
    <w:rsid w:val="00CA19AA"/>
    <w:rsid w:val="00CA39BC"/>
    <w:rsid w:val="00CA496E"/>
    <w:rsid w:val="00CC0D03"/>
    <w:rsid w:val="00CC5298"/>
    <w:rsid w:val="00CD1D0E"/>
    <w:rsid w:val="00CD736E"/>
    <w:rsid w:val="00CD798D"/>
    <w:rsid w:val="00CE161E"/>
    <w:rsid w:val="00CE6A9C"/>
    <w:rsid w:val="00CF0CB4"/>
    <w:rsid w:val="00CF2E4A"/>
    <w:rsid w:val="00CF59A8"/>
    <w:rsid w:val="00CF5AC3"/>
    <w:rsid w:val="00D11435"/>
    <w:rsid w:val="00D325A9"/>
    <w:rsid w:val="00D33156"/>
    <w:rsid w:val="00D36A8A"/>
    <w:rsid w:val="00D61409"/>
    <w:rsid w:val="00D6691E"/>
    <w:rsid w:val="00D71170"/>
    <w:rsid w:val="00D74ABA"/>
    <w:rsid w:val="00D74FF3"/>
    <w:rsid w:val="00D77816"/>
    <w:rsid w:val="00D853A8"/>
    <w:rsid w:val="00D91C73"/>
    <w:rsid w:val="00DA1C92"/>
    <w:rsid w:val="00DA25D4"/>
    <w:rsid w:val="00DA4695"/>
    <w:rsid w:val="00DA6538"/>
    <w:rsid w:val="00DC14C7"/>
    <w:rsid w:val="00DD40BC"/>
    <w:rsid w:val="00DE03DD"/>
    <w:rsid w:val="00DF37FA"/>
    <w:rsid w:val="00E01353"/>
    <w:rsid w:val="00E063E4"/>
    <w:rsid w:val="00E10C16"/>
    <w:rsid w:val="00E15E75"/>
    <w:rsid w:val="00E168F2"/>
    <w:rsid w:val="00E26C7F"/>
    <w:rsid w:val="00E3586F"/>
    <w:rsid w:val="00E36414"/>
    <w:rsid w:val="00E5262C"/>
    <w:rsid w:val="00E77E7C"/>
    <w:rsid w:val="00E868A8"/>
    <w:rsid w:val="00E94F8D"/>
    <w:rsid w:val="00EB6479"/>
    <w:rsid w:val="00EB6BEF"/>
    <w:rsid w:val="00EC4016"/>
    <w:rsid w:val="00EC7DC4"/>
    <w:rsid w:val="00ED30CF"/>
    <w:rsid w:val="00EE0EF5"/>
    <w:rsid w:val="00F1143C"/>
    <w:rsid w:val="00F176EF"/>
    <w:rsid w:val="00F21104"/>
    <w:rsid w:val="00F311D8"/>
    <w:rsid w:val="00F3204F"/>
    <w:rsid w:val="00F35FE4"/>
    <w:rsid w:val="00F40F63"/>
    <w:rsid w:val="00F45E10"/>
    <w:rsid w:val="00F6364A"/>
    <w:rsid w:val="00F63CE6"/>
    <w:rsid w:val="00F83EF6"/>
    <w:rsid w:val="00F9113A"/>
    <w:rsid w:val="00F97210"/>
    <w:rsid w:val="00FA5F8B"/>
    <w:rsid w:val="00FB40DB"/>
    <w:rsid w:val="00FC4449"/>
    <w:rsid w:val="00FC7EEE"/>
    <w:rsid w:val="00FE2546"/>
    <w:rsid w:val="00FF53A6"/>
    <w:rsid w:val="00FF7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Stat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7706A6A4"/>
  <w15:chartTrackingRefBased/>
  <w15:docId w15:val="{4E461F86-A155-4F25-AEA8-9B56EAE2E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481E41"/>
    <w:rPr>
      <w:rFonts w:ascii="Calibri" w:hAnsi="Calibri"/>
    </w:rPr>
  </w:style>
  <w:style w:type="paragraph" w:styleId="Heading1">
    <w:name w:val="heading 1"/>
    <w:aliases w:val="Pocket"/>
    <w:basedOn w:val="Normal"/>
    <w:next w:val="Normal"/>
    <w:link w:val="Heading1Char"/>
    <w:qFormat/>
    <w:rsid w:val="00481E4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81E4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81E4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ody,Big card,Normal Tag,Clear,heading 2,Heading 2 Char1 Char Char,Ch,small space,no read,No Spacing211,No Spacing12,No Spacing2111,No Spacing11111,No Spacing5,No Spacing21,Medium Grid 21,Dont use,tags,Car, Ch,ta,No Spacing4,TAG"/>
    <w:basedOn w:val="Normal"/>
    <w:next w:val="Normal"/>
    <w:link w:val="Heading4Char"/>
    <w:uiPriority w:val="3"/>
    <w:unhideWhenUsed/>
    <w:qFormat/>
    <w:rsid w:val="00481E41"/>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481E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1E41"/>
  </w:style>
  <w:style w:type="character" w:customStyle="1" w:styleId="Heading1Char">
    <w:name w:val="Heading 1 Char"/>
    <w:aliases w:val="Pocket Char"/>
    <w:basedOn w:val="DefaultParagraphFont"/>
    <w:link w:val="Heading1"/>
    <w:rsid w:val="00481E4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81E4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81E41"/>
    <w:rPr>
      <w:rFonts w:ascii="Calibri" w:eastAsiaTheme="majorEastAsia" w:hAnsi="Calibri" w:cstheme="majorBidi"/>
      <w:b/>
      <w:sz w:val="32"/>
      <w:szCs w:val="24"/>
      <w:u w:val="single"/>
    </w:rPr>
  </w:style>
  <w:style w:type="character" w:customStyle="1" w:styleId="Heading4Char">
    <w:name w:val="Heading 4 Char"/>
    <w:aliases w:val="Tag Char,small text Char,body Char,Big card Char,Normal Tag Char,Clear Char,heading 2 Char,Heading 2 Char1 Char Char Char,Ch Char,small space Char,no read Char,No Spacing211 Char,No Spacing12 Char,No Spacing2111 Char,No Spacing11111 Char"/>
    <w:basedOn w:val="DefaultParagraphFont"/>
    <w:link w:val="Heading4"/>
    <w:uiPriority w:val="3"/>
    <w:rsid w:val="00481E41"/>
    <w:rPr>
      <w:rFonts w:ascii="Calibri" w:eastAsiaTheme="majorEastAsia" w:hAnsi="Calibri" w:cstheme="majorBidi"/>
      <w:b/>
      <w:iCs/>
      <w:sz w:val="24"/>
    </w:rPr>
  </w:style>
  <w:style w:type="character" w:styleId="Emphasis">
    <w:name w:val="Emphasis"/>
    <w:aliases w:val="Evidence,Minimized,minimized,Highlighted,tag2,Size 10,emphasis in card,CD Card,ED - Tag,emphasis,Underlined,Bold Underline,Emphasis!!,small,Qualifications,normal card text,Shrunk,bold underline,qualifications in card,qualifications,Style1,Box,B"/>
    <w:basedOn w:val="DefaultParagraphFont"/>
    <w:link w:val="textbold"/>
    <w:uiPriority w:val="7"/>
    <w:qFormat/>
    <w:rsid w:val="00481E41"/>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15045F"/>
    <w:pPr>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5"/>
    <w:qFormat/>
    <w:rsid w:val="00481E41"/>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
    <w:basedOn w:val="DefaultParagraphFont"/>
    <w:uiPriority w:val="6"/>
    <w:qFormat/>
    <w:rsid w:val="00481E41"/>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481E41"/>
    <w:rPr>
      <w:color w:val="auto"/>
      <w:u w:val="none"/>
    </w:rPr>
  </w:style>
  <w:style w:type="character" w:styleId="FollowedHyperlink">
    <w:name w:val="FollowedHyperlink"/>
    <w:basedOn w:val="DefaultParagraphFont"/>
    <w:uiPriority w:val="99"/>
    <w:semiHidden/>
    <w:unhideWhenUsed/>
    <w:rsid w:val="00481E41"/>
    <w:rPr>
      <w:color w:val="auto"/>
      <w:u w:val="none"/>
    </w:rPr>
  </w:style>
  <w:style w:type="paragraph" w:styleId="TOCHeading">
    <w:name w:val="TOC Heading"/>
    <w:basedOn w:val="Heading1"/>
    <w:next w:val="Normal"/>
    <w:uiPriority w:val="39"/>
    <w:unhideWhenUsed/>
    <w:qFormat/>
    <w:rsid w:val="007B2C30"/>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140A8D"/>
    <w:pPr>
      <w:tabs>
        <w:tab w:val="right" w:leader="dot" w:pos="10790"/>
      </w:tabs>
      <w:spacing w:after="100"/>
    </w:pPr>
    <w:rPr>
      <w:b/>
      <w:noProof/>
    </w:rPr>
  </w:style>
  <w:style w:type="paragraph" w:styleId="TOC2">
    <w:name w:val="toc 2"/>
    <w:basedOn w:val="Normal"/>
    <w:next w:val="Normal"/>
    <w:autoRedefine/>
    <w:uiPriority w:val="39"/>
    <w:unhideWhenUsed/>
    <w:rsid w:val="00140A8D"/>
    <w:pPr>
      <w:tabs>
        <w:tab w:val="right" w:leader="dot" w:pos="10790"/>
      </w:tabs>
      <w:spacing w:after="100"/>
      <w:ind w:left="220"/>
    </w:pPr>
    <w:rPr>
      <w:b/>
      <w:noProof/>
    </w:rPr>
  </w:style>
  <w:style w:type="paragraph" w:styleId="TOC3">
    <w:name w:val="toc 3"/>
    <w:basedOn w:val="Normal"/>
    <w:next w:val="Normal"/>
    <w:autoRedefine/>
    <w:uiPriority w:val="39"/>
    <w:unhideWhenUsed/>
    <w:rsid w:val="007B2C30"/>
    <w:pPr>
      <w:spacing w:after="100"/>
      <w:ind w:left="440"/>
    </w:pPr>
  </w:style>
  <w:style w:type="character" w:styleId="CommentReference">
    <w:name w:val="annotation reference"/>
    <w:basedOn w:val="DefaultParagraphFont"/>
    <w:uiPriority w:val="99"/>
    <w:semiHidden/>
    <w:unhideWhenUsed/>
    <w:rsid w:val="00152129"/>
    <w:rPr>
      <w:sz w:val="16"/>
      <w:szCs w:val="16"/>
    </w:rPr>
  </w:style>
  <w:style w:type="paragraph" w:styleId="CommentText">
    <w:name w:val="annotation text"/>
    <w:basedOn w:val="Normal"/>
    <w:link w:val="CommentTextChar"/>
    <w:uiPriority w:val="99"/>
    <w:semiHidden/>
    <w:unhideWhenUsed/>
    <w:rsid w:val="00152129"/>
    <w:pPr>
      <w:spacing w:line="240" w:lineRule="auto"/>
    </w:pPr>
    <w:rPr>
      <w:sz w:val="20"/>
      <w:szCs w:val="20"/>
    </w:rPr>
  </w:style>
  <w:style w:type="character" w:customStyle="1" w:styleId="CommentTextChar">
    <w:name w:val="Comment Text Char"/>
    <w:basedOn w:val="DefaultParagraphFont"/>
    <w:link w:val="CommentText"/>
    <w:uiPriority w:val="99"/>
    <w:semiHidden/>
    <w:rsid w:val="00152129"/>
    <w:rPr>
      <w:rFonts w:ascii="Calibri" w:hAnsi="Calibri"/>
      <w:sz w:val="20"/>
      <w:szCs w:val="20"/>
    </w:rPr>
  </w:style>
  <w:style w:type="character" w:customStyle="1" w:styleId="apple-converted-space">
    <w:name w:val="apple-converted-space"/>
    <w:basedOn w:val="DefaultParagraphFont"/>
    <w:rsid w:val="00CA39BC"/>
  </w:style>
  <w:style w:type="paragraph" w:styleId="BalloonText">
    <w:name w:val="Balloon Text"/>
    <w:basedOn w:val="Normal"/>
    <w:link w:val="BalloonTextChar"/>
    <w:uiPriority w:val="99"/>
    <w:semiHidden/>
    <w:unhideWhenUsed/>
    <w:rsid w:val="00DC14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14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4A9724-8495-4EFB-AD4B-74533AB98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166</Pages>
  <Words>75414</Words>
  <Characters>429860</Characters>
  <Application>Microsoft Office Word</Application>
  <DocSecurity>0</DocSecurity>
  <Lines>3582</Lines>
  <Paragraphs>1008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Japan Alliance Generic. DDI 16</dc:title>
  <dc:subject/>
  <dc:creator>Sarah Spring</dc:creator>
  <cp:keywords>Japan;China</cp:keywords>
  <dc:description/>
  <cp:lastModifiedBy>Sarah Spring</cp:lastModifiedBy>
  <cp:revision>7</cp:revision>
  <dcterms:created xsi:type="dcterms:W3CDTF">2016-07-16T20:59:00Z</dcterms:created>
  <dcterms:modified xsi:type="dcterms:W3CDTF">2016-07-16T22:05:00Z</dcterms:modified>
</cp:coreProperties>
</file>